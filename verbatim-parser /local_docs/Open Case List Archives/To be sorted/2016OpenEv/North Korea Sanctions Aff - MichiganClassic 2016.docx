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602" w:rsidRDefault="00601602" w:rsidP="00601602">
      <w:pPr>
        <w:pStyle w:val="Heading1"/>
      </w:pPr>
      <w:r>
        <w:t xml:space="preserve">Notes and </w:t>
      </w:r>
      <w:r w:rsidR="00966F4A">
        <w:t>Explanations</w:t>
      </w:r>
    </w:p>
    <w:p w:rsidR="00601602" w:rsidRDefault="00601602" w:rsidP="00601602"/>
    <w:p w:rsidR="00601602" w:rsidRDefault="00601602" w:rsidP="00601602">
      <w:pPr>
        <w:pStyle w:val="Heading3"/>
      </w:pPr>
      <w:r>
        <w:lastRenderedPageBreak/>
        <w:t>UN Sanctions</w:t>
      </w:r>
    </w:p>
    <w:p w:rsidR="00601602" w:rsidRDefault="00601602" w:rsidP="00601602">
      <w:pPr>
        <w:pStyle w:val="Heading4"/>
      </w:pPr>
      <w:r>
        <w:t>What do the sanctions do?</w:t>
      </w:r>
    </w:p>
    <w:p w:rsidR="00601602" w:rsidRPr="00601602" w:rsidRDefault="00601602" w:rsidP="00601602">
      <w:r w:rsidRPr="00601602">
        <w:t xml:space="preserve">Kelsey </w:t>
      </w:r>
      <w:r w:rsidRPr="00E27D39">
        <w:rPr>
          <w:rStyle w:val="Style13ptBold"/>
        </w:rPr>
        <w:t>Davenport</w:t>
      </w:r>
      <w:r w:rsidRPr="00601602">
        <w:t>,</w:t>
      </w:r>
      <w:r w:rsidR="00E27D39">
        <w:t xml:space="preserve"> March 20</w:t>
      </w:r>
      <w:r w:rsidR="00E27D39" w:rsidRPr="00E27D39">
        <w:rPr>
          <w:rStyle w:val="Style13ptBold"/>
        </w:rPr>
        <w:t>16</w:t>
      </w:r>
      <w:r w:rsidR="00E27D39">
        <w:t>,</w:t>
      </w:r>
      <w:r w:rsidRPr="00601602">
        <w:t xml:space="preserve"> Director for Nonproliferation Policy, UN Security Council Resolutions on North Korea</w:t>
      </w:r>
      <w:r w:rsidR="00E27D39">
        <w:t xml:space="preserve">, Arms Control Association, </w:t>
      </w:r>
      <w:r w:rsidR="00E27D39" w:rsidRPr="00E27D39">
        <w:t>https://www.armscontrol.org/factsheets/UN-Security-Council-Resolutions-on-North-Korea</w:t>
      </w:r>
    </w:p>
    <w:p w:rsidR="00601602" w:rsidRDefault="00601602" w:rsidP="00601602">
      <w:r>
        <w:t>Resolution 2270’s Sanctions</w:t>
      </w:r>
    </w:p>
    <w:p w:rsidR="00601602" w:rsidRDefault="00601602" w:rsidP="00601602">
      <w:r>
        <w:t>New financial sanctions place limits on banking activities of North Korean entities abroad. The resolution prohibits UN member states from hosting North Korean financial institutions that may be supporting proliferation activities in North Korea. In addition, states are prohibited from opening new financial institutions or bank branches in North Korea and are required to terminate existing joint ventures within ninety days of the adoption of the resolution. Resolution 2270 also imposes an asset freeze on economic resources located outside North Korea owned, either directly or indirectly, by the North Korean government or Worker’s Party of Korea determined by the member state to be associated with North Korea’s nuclear or ballistic missile programs or other activities prohibited by resolutions. These measures are aimed to prevent North Korea from accruing and diverting income to its nuclear and ballistic missile programs.</w:t>
      </w:r>
    </w:p>
    <w:p w:rsidR="00601602" w:rsidRDefault="00601602" w:rsidP="00601602">
      <w:r>
        <w:t>The resolution imposes a travel ban and asset freeze on 16 additional individuals, an asset ban on 12 additional entities, and names 31 specific vessels associated with the North Korean firm Ocean Maritime Management (OMM), under asset freeze since 2006 under Resolution 1718. It also requires that member states repatriate North Korean or other foreign nationals found to be working on behalf of a Security Council resolution-designated entity.</w:t>
      </w:r>
    </w:p>
    <w:p w:rsidR="00601602" w:rsidRDefault="00601602" w:rsidP="00601602">
      <w:r>
        <w:t>The resolution requires member states to inspect all cargo travelling to or from North Korea, or on a vessel brokered by North Korea, by air, land, or sea to ensure that no items are transferred in violation of existing Security Council resolutions. Member states are also prohibited from chartering or leasing vessels to North Korea, or providing crew services to North Korea or North Korean entities. The resolution prohibits member states from selling or supplying aviation fuel to North Korea so that it cannot be diverted to its ballistic missile program.</w:t>
      </w:r>
    </w:p>
    <w:p w:rsidR="00113A50" w:rsidRDefault="00113A50" w:rsidP="00113A50">
      <w:pPr>
        <w:pStyle w:val="Heading3"/>
      </w:pPr>
      <w:r>
        <w:lastRenderedPageBreak/>
        <w:t>What is THAAD?</w:t>
      </w:r>
    </w:p>
    <w:p w:rsidR="00113A50" w:rsidRDefault="00113A50" w:rsidP="00113A50"/>
    <w:p w:rsidR="008E28FA" w:rsidRDefault="008E28FA" w:rsidP="008E28FA">
      <w:r w:rsidRPr="008E28FA">
        <w:t xml:space="preserve">James </w:t>
      </w:r>
      <w:r w:rsidRPr="008E28FA">
        <w:rPr>
          <w:rStyle w:val="Style13ptBold"/>
        </w:rPr>
        <w:t>Griffiths and</w:t>
      </w:r>
      <w:r w:rsidRPr="008E28FA">
        <w:t xml:space="preserve"> Joshua </w:t>
      </w:r>
      <w:r w:rsidRPr="008E28FA">
        <w:rPr>
          <w:rStyle w:val="Style13ptBold"/>
        </w:rPr>
        <w:t>Berlinger</w:t>
      </w:r>
      <w:r w:rsidRPr="008E28FA">
        <w:t xml:space="preserve">, Cnn, </w:t>
      </w:r>
      <w:r w:rsidRPr="008E28FA">
        <w:rPr>
          <w:rStyle w:val="Style13ptBold"/>
        </w:rPr>
        <w:t>7-13</w:t>
      </w:r>
      <w:r w:rsidRPr="008E28FA">
        <w:t xml:space="preserve">-2016, "What is THAAD?," CNN, </w:t>
      </w:r>
      <w:hyperlink r:id="rId6" w:history="1">
        <w:r w:rsidRPr="006A2897">
          <w:rPr>
            <w:rStyle w:val="Hyperlink"/>
          </w:rPr>
          <w:t>http://www.cnn.com/2016/07/13/asia/what-is-thaad/index.html?utm_source=feedburner&amp;utm_medium=email&amp;utm_campaign=Feed%3A+cnn%2FCVMu+(CNN+Top+Stories)</w:t>
        </w:r>
      </w:hyperlink>
    </w:p>
    <w:p w:rsidR="008E28FA" w:rsidRDefault="008E28FA" w:rsidP="008E28FA"/>
    <w:p w:rsidR="008E28FA" w:rsidRDefault="008E28FA" w:rsidP="008E28FA">
      <w:r>
        <w:t>The Terminal High Altitude Area Defense system (THAAD) is designed to shoot down short, medium and intermediate ballistic missiles, just the type of weapons North Korea claims it has.</w:t>
      </w:r>
    </w:p>
    <w:p w:rsidR="008E28FA" w:rsidRDefault="008E28FA" w:rsidP="008E28FA">
      <w:r>
        <w:t>Each THAAD system is comprised of five major components: interceptors, launchers, a radar, a fire control unit and support equipment, according to Lockheed Martin, the security and aerospace company that serves as the prime contractor for the equipment.</w:t>
      </w:r>
    </w:p>
    <w:p w:rsidR="008E28FA" w:rsidRDefault="008E28FA" w:rsidP="008E28FA">
      <w:r>
        <w:t>Here's how it works, Lockheed Martin says.</w:t>
      </w:r>
    </w:p>
    <w:p w:rsidR="008E28FA" w:rsidRDefault="008E28FA" w:rsidP="008E28FA">
      <w:r>
        <w:t>The radar first detects an incoming missile. Those manning the system identify the threat. Then, a launcher mounted to a truck fires a projectile, which Lockheed Martin calls an "interceptor," at the ballistic missile in the hopes of destroying it using kinetic energy -- basically just its sheer speed.</w:t>
      </w:r>
    </w:p>
    <w:p w:rsidR="008E28FA" w:rsidRDefault="008E28FA" w:rsidP="008E28FA">
      <w:r>
        <w:t>Why South Korea is using it</w:t>
      </w:r>
    </w:p>
    <w:p w:rsidR="008E28FA" w:rsidRDefault="008E28FA" w:rsidP="008E28FA">
      <w:r>
        <w:t>Because it has no warheads on its missiles, instead destroying other projectiles by colliding with them, THAAD is "potentially safer, especially for dealing with nuclear missiles," said Yvonne Chiu, an expert on military policy and diplomacy at Hong Kong University.</w:t>
      </w:r>
    </w:p>
    <w:p w:rsidR="008E28FA" w:rsidRDefault="008E28FA" w:rsidP="008E28FA">
      <w:r>
        <w:t>"If you hit a nuclear ballistic missile with a missile with no warhead, it would hopefully not cause a nuclear explosion."</w:t>
      </w:r>
    </w:p>
    <w:p w:rsidR="008E28FA" w:rsidRDefault="008E28FA" w:rsidP="008E28FA">
      <w:r>
        <w:t>South Korea announced Wednesday that it would deploy the system in the country's south in order to protect it from a a potential attack.</w:t>
      </w:r>
    </w:p>
    <w:p w:rsidR="008E28FA" w:rsidRDefault="008E28FA" w:rsidP="008E28FA">
      <w:r>
        <w:t>Unlike North Korea's mostly untested ballistic missiles program, THAAD has been in use for several years by the U.S. military to protect units in places such as Guam and Hawaii from potential attack.</w:t>
      </w:r>
    </w:p>
    <w:p w:rsidR="008E28FA" w:rsidRDefault="008E28FA" w:rsidP="008E28FA">
      <w:r>
        <w:t>"North Korea continues to develop their nuclear weapons and ballistic missile programs, and it is the responsibility of our Alliance to maintain a strong defense against those threats," Gen. Curtis M. Scaparrotti, Combined Forces Command, U.S. Forces Korea commander said last month.</w:t>
      </w:r>
    </w:p>
    <w:p w:rsidR="008E28FA" w:rsidRDefault="008E28FA" w:rsidP="008E28FA">
      <w:r>
        <w:t>"THAAD can add an important capability in a layered and effective missile defense."</w:t>
      </w:r>
    </w:p>
    <w:p w:rsidR="008E28FA" w:rsidRDefault="008E28FA" w:rsidP="008E28FA">
      <w:r>
        <w:t>Why is it controversial?</w:t>
      </w:r>
    </w:p>
    <w:p w:rsidR="008E28FA" w:rsidRDefault="008E28FA" w:rsidP="008E28FA">
      <w:r>
        <w:t>While the U.S. maintains that any deployment of THAAD in South Korea would be solely to protect its forces there and their South Korean allies, some see it as further militarization of the peninsula and an escalation of the American presence there.</w:t>
      </w:r>
    </w:p>
    <w:p w:rsidR="008E28FA" w:rsidRDefault="008E28FA" w:rsidP="008E28FA">
      <w:r>
        <w:lastRenderedPageBreak/>
        <w:t>China especially, tends to view any increase in U.S. military presence in Asia as an attempt to contain it and reduce the effectiveness of its weapons.</w:t>
      </w:r>
    </w:p>
    <w:p w:rsidR="008E28FA" w:rsidRDefault="008E28FA" w:rsidP="008E28FA">
      <w:r>
        <w:t>Speaking at an event hosted by the Center for International and Strategic Studies think tank in February, Chinese Foreign Minister Wang Yi said the deployment of the anti-missile system could jeopardize "China's legitimate national security interests."</w:t>
      </w:r>
    </w:p>
    <w:p w:rsidR="008E28FA" w:rsidRDefault="008E28FA" w:rsidP="008E28FA">
      <w:r>
        <w:t>"THAAD has a range that could hit weapons in China," said HKU's Chiu.</w:t>
      </w:r>
    </w:p>
    <w:p w:rsidR="008E28FA" w:rsidRDefault="008E28FA" w:rsidP="008E28FA">
      <w:r>
        <w:t>While she added that the significance of THAAD deployment in Korea would be more geopolitical than military, Chiu said that China was understandably concerned "about having a U.S. made, U.S. run missile system in its backyard."</w:t>
      </w:r>
    </w:p>
    <w:p w:rsidR="008E28FA" w:rsidRDefault="008E28FA" w:rsidP="008E28FA">
      <w:r>
        <w:t>"Whenever you add something new, it automatically causes concerns."</w:t>
      </w:r>
    </w:p>
    <w:p w:rsidR="008E28FA" w:rsidRDefault="008E28FA" w:rsidP="008E28FA">
      <w:r>
        <w:t>"THAAD Is a purely defensive weapon, it is purely capable of shooting down a ballistic missile it intercepts and it is there for the protection of the United States," Secretary of State John Kerry said last month during a visit to Beijing.</w:t>
      </w:r>
    </w:p>
    <w:p w:rsidR="008E28FA" w:rsidRDefault="008E28FA" w:rsidP="008E28FA">
      <w:r>
        <w:t>"Russia and China have obviously expressed concerns about THAAD," he said.</w:t>
      </w:r>
    </w:p>
    <w:p w:rsidR="008E28FA" w:rsidRDefault="008E28FA" w:rsidP="008E28FA">
      <w:r>
        <w:t>"We have made it very clear we are not hungry or anxious or looking for an opportunity to deploy THAAD.</w:t>
      </w:r>
    </w:p>
    <w:p w:rsidR="00113A50" w:rsidRPr="00113A50" w:rsidRDefault="008E28FA" w:rsidP="008E28FA">
      <w:r>
        <w:t>"If we can get to denuclearization, there's no need to deploy THAAD."</w:t>
      </w:r>
    </w:p>
    <w:p w:rsidR="00601602" w:rsidRDefault="00601602" w:rsidP="00601602">
      <w:pPr>
        <w:pStyle w:val="Heading1"/>
      </w:pPr>
      <w:r>
        <w:lastRenderedPageBreak/>
        <w:t>AFF</w:t>
      </w:r>
    </w:p>
    <w:p w:rsidR="00A95652" w:rsidRDefault="006F51F6" w:rsidP="006F51F6">
      <w:pPr>
        <w:pStyle w:val="Heading2"/>
      </w:pPr>
      <w:r>
        <w:lastRenderedPageBreak/>
        <w:t>1AC</w:t>
      </w:r>
    </w:p>
    <w:p w:rsidR="00D74E32" w:rsidRDefault="00D74E32" w:rsidP="00D74E32">
      <w:pPr>
        <w:pStyle w:val="Heading3"/>
      </w:pPr>
      <w:r>
        <w:lastRenderedPageBreak/>
        <w:t>Plan</w:t>
      </w:r>
    </w:p>
    <w:p w:rsidR="00D74E32" w:rsidRPr="00D74E32" w:rsidRDefault="00D74E32" w:rsidP="00D74E32">
      <w:r>
        <w:t xml:space="preserve">The United States Federal government should </w:t>
      </w:r>
      <w:r w:rsidR="00BD157C" w:rsidRPr="00BD157C">
        <w:t>negotiate an agreement with the People’s Republic of China to not deploy the Terminal High Altitude Area Defense (THAAD) system in Northeast Asia if the People’s Republic of China agrees to fully enforce United Nations sanctions against</w:t>
      </w:r>
      <w:r w:rsidR="00BD157C">
        <w:t xml:space="preserve"> the Democratic People’s Republic of Korea</w:t>
      </w:r>
      <w:r w:rsidR="00BD157C" w:rsidRPr="00BD157C">
        <w:t xml:space="preserve">.  </w:t>
      </w:r>
    </w:p>
    <w:p w:rsidR="00D74E32" w:rsidRDefault="00D74E32" w:rsidP="00D74E32">
      <w:pPr>
        <w:pStyle w:val="Heading3"/>
      </w:pPr>
      <w:r>
        <w:lastRenderedPageBreak/>
        <w:t>Advantage 1- Nuclearization</w:t>
      </w:r>
    </w:p>
    <w:p w:rsidR="00D74E32" w:rsidRDefault="00D74E32" w:rsidP="00D74E32">
      <w:pPr>
        <w:pStyle w:val="Heading4"/>
      </w:pPr>
      <w:r>
        <w:t xml:space="preserve">North Korea is developing warheads and delivery systems that destabilize the region escalate every conflict and risk nuclear miscalculation. Allowing development to continue ensures nuclear war. </w:t>
      </w:r>
    </w:p>
    <w:p w:rsidR="00D74E32" w:rsidRPr="005C5726" w:rsidRDefault="00D74E32" w:rsidP="00D74E32">
      <w:pPr>
        <w:rPr>
          <w:rStyle w:val="Style13ptBold"/>
        </w:rPr>
      </w:pPr>
      <w:r w:rsidRPr="005C5726">
        <w:rPr>
          <w:rStyle w:val="Style13ptBold"/>
        </w:rPr>
        <w:t>McLennon 6/13</w:t>
      </w:r>
      <w:r>
        <w:rPr>
          <w:rStyle w:val="Style13ptBold"/>
        </w:rPr>
        <w:tab/>
      </w:r>
    </w:p>
    <w:p w:rsidR="00D74E32" w:rsidRDefault="00D74E32" w:rsidP="00D74E32">
      <w:r w:rsidRPr="005C5726">
        <w:t xml:space="preserve">McLennon, Garth. </w:t>
      </w:r>
      <w:r>
        <w:t xml:space="preserve">(Hudson Institute, </w:t>
      </w:r>
      <w:r w:rsidRPr="005C5726">
        <w:t>his writing focuses primarily</w:t>
      </w:r>
      <w:r>
        <w:t xml:space="preserve"> on American foreign policy)</w:t>
      </w:r>
      <w:r w:rsidRPr="005C5726">
        <w:t xml:space="preserve"> "Needle in a Haystack: How North Korea Could Fight a Nuclear War | 38 North: Informed Analysis of North Korea." 38 North Inform</w:t>
      </w:r>
      <w:r>
        <w:t>ed Analysis of North Korea RSS. Sponsored by The U.S.-Korea Institute at SAIS, The Paul H. Nitze School of Advanced International Studies, Johns Hopkins University</w:t>
      </w:r>
      <w:r w:rsidRPr="005C5726">
        <w:t>, 13 June 2016. Web. 09 July 2016. &lt;http://38north.org/2016/06/gmclennan061316/&gt;.</w:t>
      </w:r>
    </w:p>
    <w:p w:rsidR="00D74E32" w:rsidRDefault="00D74E32" w:rsidP="00D74E32">
      <w:pPr>
        <w:rPr>
          <w:rStyle w:val="StyleUnderline"/>
        </w:rPr>
      </w:pPr>
      <w:r w:rsidRPr="005C5726">
        <w:rPr>
          <w:rStyle w:val="StyleUnderline"/>
        </w:rPr>
        <w:t>Since</w:t>
      </w:r>
      <w:r>
        <w:rPr>
          <w:rStyle w:val="StyleUnderline"/>
          <w:sz w:val="16"/>
        </w:rPr>
        <w:t xml:space="preserve"> </w:t>
      </w:r>
      <w:r w:rsidRPr="005C5726">
        <w:rPr>
          <w:rStyle w:val="StyleUnderline"/>
        </w:rPr>
        <w:t>its</w:t>
      </w:r>
      <w:r>
        <w:rPr>
          <w:rStyle w:val="StyleUnderline"/>
          <w:sz w:val="16"/>
        </w:rPr>
        <w:t xml:space="preserve"> </w:t>
      </w:r>
      <w:r w:rsidRPr="00D32039">
        <w:rPr>
          <w:sz w:val="14"/>
        </w:rPr>
        <w:t>January 6</w:t>
      </w:r>
      <w:r>
        <w:rPr>
          <w:rStyle w:val="StyleUnderline"/>
          <w:sz w:val="16"/>
        </w:rPr>
        <w:t xml:space="preserve"> </w:t>
      </w:r>
      <w:r w:rsidRPr="005C5726">
        <w:rPr>
          <w:rStyle w:val="StyleUnderline"/>
        </w:rPr>
        <w:t>test</w:t>
      </w:r>
      <w:r>
        <w:rPr>
          <w:rStyle w:val="StyleUnderline"/>
          <w:sz w:val="16"/>
        </w:rPr>
        <w:t xml:space="preserve"> </w:t>
      </w:r>
      <w:r w:rsidRPr="005C5726">
        <w:rPr>
          <w:rStyle w:val="StyleUnderline"/>
        </w:rPr>
        <w:t>of</w:t>
      </w:r>
      <w:r>
        <w:rPr>
          <w:rStyle w:val="StyleUnderline"/>
          <w:sz w:val="16"/>
        </w:rPr>
        <w:t xml:space="preserve"> </w:t>
      </w:r>
      <w:r w:rsidRPr="00D32039">
        <w:rPr>
          <w:sz w:val="14"/>
        </w:rPr>
        <w:t>what was claimed to be</w:t>
      </w:r>
      <w:r>
        <w:rPr>
          <w:rStyle w:val="StyleUnderline"/>
          <w:sz w:val="16"/>
        </w:rPr>
        <w:t xml:space="preserve"> </w:t>
      </w:r>
      <w:r w:rsidRPr="005C5726">
        <w:rPr>
          <w:rStyle w:val="StyleUnderline"/>
        </w:rPr>
        <w:t>a hydrogen bomb</w:t>
      </w:r>
      <w:r>
        <w:rPr>
          <w:rStyle w:val="StyleUnderline"/>
          <w:sz w:val="16"/>
        </w:rPr>
        <w:t xml:space="preserve"> </w:t>
      </w:r>
      <w:r w:rsidRPr="00D32039">
        <w:rPr>
          <w:sz w:val="14"/>
        </w:rPr>
        <w:t xml:space="preserve">and a follow-up satellite launch on February 7, </w:t>
      </w:r>
      <w:r w:rsidRPr="005C5726">
        <w:rPr>
          <w:rStyle w:val="StyleUnderline"/>
        </w:rPr>
        <w:t>North Korea’s nuclear weapons program has received</w:t>
      </w:r>
      <w:r>
        <w:rPr>
          <w:rStyle w:val="StyleUnderline"/>
          <w:sz w:val="16"/>
        </w:rPr>
        <w:t xml:space="preserve"> </w:t>
      </w:r>
      <w:r w:rsidRPr="00D32039">
        <w:rPr>
          <w:sz w:val="14"/>
        </w:rPr>
        <w:t>a considerable amount of attention. The United Nations Security Council (UNSC) unanimously passed Resolution 2270 at the beginning of March[1] in what has been widely viewed as one of the most sweeping sets of economic sanctions on Pyongyang to date. In addition, American officials have pressed their reluctant Chinese counterparts for greater cooperation in checking Pyongyang, South Korea closed down the Kaesong Industrial Zone it operates with the Democratic People’s Republic of Korea (DPRK), and Washington has refocused attention on the possibility of deploying the Terminal High-Altitude Area Defense (THAAD) system to the Republic of Korea (ROK). Much</w:t>
      </w:r>
      <w:r>
        <w:rPr>
          <w:rStyle w:val="StyleUnderline"/>
          <w:sz w:val="16"/>
        </w:rPr>
        <w:t xml:space="preserve"> </w:t>
      </w:r>
      <w:r w:rsidRPr="004F4054">
        <w:rPr>
          <w:rStyle w:val="StyleUnderline"/>
        </w:rPr>
        <w:t>le</w:t>
      </w:r>
      <w:r w:rsidRPr="005C5726">
        <w:rPr>
          <w:rStyle w:val="StyleUnderline"/>
        </w:rPr>
        <w:t xml:space="preserve">ss coverage and attention </w:t>
      </w:r>
      <w:r w:rsidRPr="00D14580">
        <w:rPr>
          <w:rStyle w:val="StyleUnderline"/>
          <w:u w:val="none"/>
        </w:rPr>
        <w:t>has been paid</w:t>
      </w:r>
      <w:r w:rsidRPr="005C5726">
        <w:rPr>
          <w:rStyle w:val="StyleUnderline"/>
        </w:rPr>
        <w:t xml:space="preserve"> to how the North Korean leadership might actually use nuclear weapons in a live, operational setting. The avoidance of discussion</w:t>
      </w:r>
      <w:r>
        <w:rPr>
          <w:rStyle w:val="StyleUnderline"/>
          <w:sz w:val="16"/>
        </w:rPr>
        <w:t xml:space="preserve"> </w:t>
      </w:r>
      <w:r w:rsidRPr="00D32039">
        <w:rPr>
          <w:sz w:val="14"/>
        </w:rPr>
        <w:t>on this issue</w:t>
      </w:r>
      <w:r>
        <w:rPr>
          <w:rStyle w:val="StyleUnderline"/>
          <w:sz w:val="16"/>
        </w:rPr>
        <w:t xml:space="preserve"> </w:t>
      </w:r>
      <w:r w:rsidRPr="005C5726">
        <w:rPr>
          <w:rStyle w:val="StyleUnderline"/>
        </w:rPr>
        <w:t>is hardly surprising</w:t>
      </w:r>
      <w:r w:rsidRPr="00D32039">
        <w:rPr>
          <w:sz w:val="14"/>
        </w:rPr>
        <w:t>; analysis of nuclear combat theory and doctrine is somewhat of a taboo in the strategic community,[2]</w:t>
      </w:r>
      <w:r>
        <w:rPr>
          <w:rStyle w:val="StyleUnderline"/>
          <w:sz w:val="16"/>
        </w:rPr>
        <w:t xml:space="preserve"> </w:t>
      </w:r>
      <w:r w:rsidRPr="005C5726">
        <w:rPr>
          <w:rStyle w:val="StyleUnderline"/>
        </w:rPr>
        <w:t xml:space="preserve">almost certainly borne of the ideas of mutually-assured-destruction </w:t>
      </w:r>
      <w:r w:rsidRPr="00D32039">
        <w:rPr>
          <w:sz w:val="14"/>
        </w:rPr>
        <w:t>(MAD)</w:t>
      </w:r>
      <w:r>
        <w:rPr>
          <w:rStyle w:val="StyleUnderline"/>
          <w:sz w:val="16"/>
        </w:rPr>
        <w:t xml:space="preserve"> </w:t>
      </w:r>
      <w:r w:rsidRPr="005C5726">
        <w:rPr>
          <w:rStyle w:val="StyleUnderline"/>
        </w:rPr>
        <w:t>and measurements in megadeaths</w:t>
      </w:r>
      <w:r>
        <w:rPr>
          <w:rStyle w:val="StyleUnderline"/>
          <w:sz w:val="16"/>
        </w:rPr>
        <w:t xml:space="preserve"> </w:t>
      </w:r>
      <w:r w:rsidRPr="00D32039">
        <w:rPr>
          <w:sz w:val="14"/>
        </w:rPr>
        <w:t>(a morbid metric defining nuclear combat deaths of at least one million) that were derived from the conclusions reached by Cold War thinkers and analysts</w:t>
      </w:r>
      <w:r w:rsidRPr="005C5726">
        <w:rPr>
          <w:rStyle w:val="StyleUnderline"/>
        </w:rPr>
        <w:t>. However, this avoidance needs to change.</w:t>
      </w:r>
      <w:r>
        <w:rPr>
          <w:rStyle w:val="StyleUnderline"/>
          <w:sz w:val="16"/>
        </w:rPr>
        <w:t xml:space="preserve"> </w:t>
      </w:r>
      <w:r w:rsidRPr="00D32039">
        <w:rPr>
          <w:u w:val="single"/>
        </w:rPr>
        <w:t xml:space="preserve">Undoubtedly it is uncomfortable to contemplate scenarios involving violence on such a grand scale, but the reality is that the global nuclear weapons landscape has fundamentally changed in the quarter century since the Soviet Union crumbled, and has brought about a strategic environment in which </w:t>
      </w:r>
      <w:r w:rsidRPr="005C5726">
        <w:rPr>
          <w:rStyle w:val="StyleUnderline"/>
        </w:rPr>
        <w:t>it can no longer be assumed that such weapons will never be used</w:t>
      </w:r>
      <w:r>
        <w:rPr>
          <w:rStyle w:val="StyleUnderline"/>
          <w:sz w:val="16"/>
        </w:rPr>
        <w:t xml:space="preserve">. </w:t>
      </w:r>
      <w:r w:rsidRPr="00D32039">
        <w:rPr>
          <w:sz w:val="14"/>
        </w:rPr>
        <w:t>Topics of discussion related to nuclear weapons need to extend beyond nonproliferation or attempts at containing burgeoning powers on the hunt for the bomb. More than a decade of punishing sanctions have thus far not had the desired effect on North Korean behavior and the new ones implemented in accordance with UNSCR Resolution 2270 are unlikely to be more effective. Kim Jong Un’s regime, like its predecessor, sees nuclear weapons as the ultimate guarantor of state survival. Taken from the perspective of a dictator, it isn’t difficult to imagine the Kim regime looking to the fate of toppled Libyan strongman Muammar Gaddafi, who cooperated with the United States on the surrender of his own WMD stockpiles yet was deposed and ultimately killed by opposition rebels backed by Washington in 2011, and opting for another course.[3] This is just one example that helps explain the North Korean calculus. Since the imposition of the new Security Council sanctions and amid the near global condemnation that has followed its latest round of nuclear testing,</w:t>
      </w:r>
      <w:r>
        <w:rPr>
          <w:rStyle w:val="StyleUnderline"/>
          <w:sz w:val="16"/>
        </w:rPr>
        <w:t xml:space="preserve"> </w:t>
      </w:r>
      <w:r w:rsidRPr="005C5726">
        <w:rPr>
          <w:rStyle w:val="StyleUnderline"/>
        </w:rPr>
        <w:t>Pyongyang has issued a steady stream of increasingly volatile and threatening statements, including a threat to launch nuclear strikes at New York.[</w:t>
      </w:r>
      <w:r>
        <w:rPr>
          <w:rStyle w:val="StyleUnderline"/>
          <w:sz w:val="16"/>
        </w:rPr>
        <w:t xml:space="preserve">4] </w:t>
      </w:r>
      <w:r w:rsidRPr="00D32039">
        <w:rPr>
          <w:sz w:val="14"/>
        </w:rPr>
        <w:t>After the additional sanctions were levied, the DPRK publicized that</w:t>
      </w:r>
      <w:r>
        <w:rPr>
          <w:rStyle w:val="StyleUnderline"/>
          <w:sz w:val="16"/>
        </w:rPr>
        <w:t xml:space="preserve"> </w:t>
      </w:r>
      <w:r w:rsidRPr="005C5726">
        <w:rPr>
          <w:rStyle w:val="StyleUnderline"/>
        </w:rPr>
        <w:t>Kim had given the order for the nation’s nuclear forces to be put on high alert</w:t>
      </w:r>
      <w:r>
        <w:rPr>
          <w:rStyle w:val="StyleUnderline"/>
          <w:sz w:val="16"/>
        </w:rPr>
        <w:t xml:space="preserve">.[5] </w:t>
      </w:r>
      <w:r w:rsidRPr="00D32039">
        <w:rPr>
          <w:rStyle w:val="Emphasis"/>
          <w:b w:val="0"/>
        </w:rPr>
        <w:t>While such language is often treated as something of a joke among western audiences</w:t>
      </w:r>
      <w:r w:rsidRPr="005C5726">
        <w:rPr>
          <w:rStyle w:val="Emphasis"/>
        </w:rPr>
        <w:t>, talk of the sort emanating out of Pyongyang may signify that the DPRK leadership views its nuclear weapons as “inherently usable.”[</w:t>
      </w:r>
      <w:r>
        <w:rPr>
          <w:rStyle w:val="StyleUnderline"/>
          <w:sz w:val="16"/>
        </w:rPr>
        <w:t xml:space="preserve">6] </w:t>
      </w:r>
      <w:r w:rsidRPr="00D32039">
        <w:rPr>
          <w:sz w:val="14"/>
        </w:rPr>
        <w:t>At the Workers’ Party of Korea’s 7th Congress last month, Kim shed greater light on what sort of scenario could trigger a DPRK nuclear strike. He stated that North Korean sovereignty would have to be threatened by “invasive hostile forces with nuclear weapons.” Given the regime’s behavior, however, this should hardly be taken as gospel. Just what exactly would constitute a violation of DPRK sovereignty is unclear, as is how Pyongyang might classify the terms “hostile” and “invasive.” In a sense, this is reminiscent of Russia’s “escalate to deescalate” concept – the nuclear posture Moscow adopted in the wake of NATO’s 1999 intervention in Yugoslavia. The doctrine essentially revolves around the premise that Russia reserves the option to execute a first-strike nuclear attack in a limited fashion against an opponent that has overwhelmed its conventional capacities, but it does not specify the kind of live setting that would fall within the doctrine’s framework. Unlike Russia, however, the North Korean nuclear posture is not particularly diversified. Asymmetric escalation options for the DPRK leadership are somewhat limited;</w:t>
      </w:r>
      <w:r>
        <w:rPr>
          <w:rStyle w:val="StyleUnderline"/>
          <w:sz w:val="16"/>
        </w:rPr>
        <w:t xml:space="preserve"> </w:t>
      </w:r>
      <w:r w:rsidRPr="00D32039">
        <w:rPr>
          <w:sz w:val="14"/>
        </w:rPr>
        <w:t>North Korea has not concentrated on advanced tactical nuclear weapons and that in turn limits how it might actually fight a nuclear war</w:t>
      </w:r>
      <w:r>
        <w:rPr>
          <w:rStyle w:val="StyleUnderline"/>
          <w:sz w:val="16"/>
        </w:rPr>
        <w:t xml:space="preserve">. </w:t>
      </w:r>
      <w:r w:rsidRPr="00D32039">
        <w:rPr>
          <w:sz w:val="14"/>
        </w:rPr>
        <w:t>At the same time, and against the backdrop of the largest ever joint US-ROK military exercises that took place throughout March, which were said to focus on Special Forces-led decapitation strikes aimed at the DPRK leadership,[7]</w:t>
      </w:r>
      <w:r>
        <w:rPr>
          <w:rStyle w:val="StyleUnderline"/>
          <w:sz w:val="16"/>
        </w:rPr>
        <w:t xml:space="preserve"> </w:t>
      </w:r>
      <w:r w:rsidRPr="005C5726">
        <w:rPr>
          <w:rStyle w:val="StyleUnderline"/>
        </w:rPr>
        <w:t>North Korea also unveiled its new multiple launch rocket system (MLRS), not seen since Pyongyang’s military parade last October</w:t>
      </w:r>
      <w:r>
        <w:rPr>
          <w:rStyle w:val="StyleUnderline"/>
          <w:sz w:val="16"/>
        </w:rPr>
        <w:t xml:space="preserve">.[8] </w:t>
      </w:r>
      <w:r w:rsidRPr="00D32039">
        <w:rPr>
          <w:sz w:val="14"/>
        </w:rPr>
        <w:t>Although Pyongyang has not released any information pertaining to the system’s capabilities other than photos</w:t>
      </w:r>
      <w:r>
        <w:rPr>
          <w:rStyle w:val="StyleUnderline"/>
          <w:sz w:val="16"/>
        </w:rPr>
        <w:t xml:space="preserve"> </w:t>
      </w:r>
      <w:r w:rsidRPr="005C5726">
        <w:rPr>
          <w:rStyle w:val="StyleUnderline"/>
        </w:rPr>
        <w:t xml:space="preserve">it is believed to be able to fire a number of rockets at one time, presenting challenging </w:t>
      </w:r>
      <w:r w:rsidRPr="005C5726">
        <w:rPr>
          <w:rStyle w:val="StyleUnderline"/>
        </w:rPr>
        <w:lastRenderedPageBreak/>
        <w:t>obstacles for anti-missile systems</w:t>
      </w:r>
      <w:r>
        <w:rPr>
          <w:rStyle w:val="StyleUnderline"/>
          <w:sz w:val="16"/>
        </w:rPr>
        <w:t xml:space="preserve">. </w:t>
      </w:r>
      <w:r w:rsidRPr="00D32039">
        <w:rPr>
          <w:sz w:val="14"/>
        </w:rPr>
        <w:t>Jeffrey Lewis has pointed out the similarities North Korea’s new MLRS’s rocket bears to the Pakistani Hatf-IX/Nasr 300mm rocket,[9] which Pakistan’s Strategic Plans Division has publicly said has the capability to be armed with nuclear warheads.[10]</w:t>
      </w:r>
      <w:r>
        <w:rPr>
          <w:rStyle w:val="StyleUnderline"/>
          <w:sz w:val="16"/>
        </w:rPr>
        <w:t xml:space="preserve"> </w:t>
      </w:r>
      <w:r w:rsidRPr="005C5726">
        <w:rPr>
          <w:rStyle w:val="StyleUnderline"/>
        </w:rPr>
        <w:t>Pyongyang has also made the</w:t>
      </w:r>
      <w:r>
        <w:rPr>
          <w:rStyle w:val="StyleUnderline"/>
          <w:sz w:val="16"/>
        </w:rPr>
        <w:t xml:space="preserve"> </w:t>
      </w:r>
      <w:r w:rsidRPr="00D32039">
        <w:rPr>
          <w:sz w:val="14"/>
        </w:rPr>
        <w:t xml:space="preserve">notable </w:t>
      </w:r>
      <w:r w:rsidRPr="005C5726">
        <w:rPr>
          <w:rStyle w:val="StyleUnderline"/>
        </w:rPr>
        <w:t>shift</w:t>
      </w:r>
      <w:r>
        <w:rPr>
          <w:rStyle w:val="StyleUnderline"/>
          <w:sz w:val="16"/>
        </w:rPr>
        <w:t xml:space="preserve"> </w:t>
      </w:r>
      <w:r w:rsidRPr="005C5726">
        <w:rPr>
          <w:rStyle w:val="StyleUnderline"/>
        </w:rPr>
        <w:t>to</w:t>
      </w:r>
      <w:r>
        <w:rPr>
          <w:rStyle w:val="StyleUnderline"/>
          <w:sz w:val="16"/>
        </w:rPr>
        <w:t xml:space="preserve"> </w:t>
      </w:r>
      <w:r w:rsidRPr="00D32039">
        <w:rPr>
          <w:sz w:val="14"/>
        </w:rPr>
        <w:t>solid-fuelled</w:t>
      </w:r>
      <w:r>
        <w:rPr>
          <w:rStyle w:val="StyleUnderline"/>
          <w:sz w:val="16"/>
        </w:rPr>
        <w:t xml:space="preserve"> </w:t>
      </w:r>
      <w:r w:rsidRPr="005C5726">
        <w:rPr>
          <w:rStyle w:val="StyleUnderline"/>
        </w:rPr>
        <w:t>submarine-launched ballistic missile (SLBM) testing</w:t>
      </w:r>
      <w:r>
        <w:rPr>
          <w:rStyle w:val="StyleUnderline"/>
          <w:sz w:val="16"/>
        </w:rPr>
        <w:t xml:space="preserve"> </w:t>
      </w:r>
      <w:r w:rsidRPr="00D32039">
        <w:rPr>
          <w:sz w:val="14"/>
        </w:rPr>
        <w:t>from its previous liquid-fuel designs. The last test, conducted in April, featured a range of just 30 km, after four failed tests.[11</w:t>
      </w:r>
      <w:r w:rsidRPr="005C5726">
        <w:rPr>
          <w:rStyle w:val="StyleUnderline"/>
        </w:rPr>
        <w:t>] This, along with an examination of the DPRK’s offensive nuclear posture, quite possibly sheds some light on North Korean strategy should conflict ever escalate to the nuclear sphere.</w:t>
      </w:r>
      <w:r>
        <w:rPr>
          <w:rStyle w:val="StyleUnderline"/>
          <w:sz w:val="16"/>
        </w:rPr>
        <w:t xml:space="preserve"> </w:t>
      </w:r>
      <w:r w:rsidRPr="00D14580">
        <w:rPr>
          <w:rStyle w:val="StyleUnderline"/>
          <w:sz w:val="16"/>
          <w:u w:val="none"/>
        </w:rPr>
        <w:t>While the North has conducted four nuclear tests since 2006</w:t>
      </w:r>
      <w:r>
        <w:rPr>
          <w:rStyle w:val="StyleUnderline"/>
          <w:sz w:val="16"/>
        </w:rPr>
        <w:t xml:space="preserve">, </w:t>
      </w:r>
      <w:r w:rsidRPr="005C5726">
        <w:rPr>
          <w:rStyle w:val="StyleUnderline"/>
        </w:rPr>
        <w:t>the exact size of its arsenal is largely unknown, and it has not been yet proven to have a secure, second-strike retaliatory capability of the kind that acts as a lynchpin for larger nuclear powers</w:t>
      </w:r>
      <w:r>
        <w:rPr>
          <w:rStyle w:val="StyleUnderline"/>
          <w:sz w:val="16"/>
        </w:rPr>
        <w:t xml:space="preserve">. </w:t>
      </w:r>
      <w:r w:rsidRPr="005C5726">
        <w:rPr>
          <w:rStyle w:val="StyleUnderline"/>
        </w:rPr>
        <w:t>It does, however, possess large quantities of ballistic missiles, something the regime has been anything but shy in displaying of late</w:t>
      </w:r>
      <w:r>
        <w:rPr>
          <w:rStyle w:val="StyleUnderline"/>
          <w:sz w:val="16"/>
        </w:rPr>
        <w:t xml:space="preserve">. </w:t>
      </w:r>
      <w:r w:rsidRPr="00D32039">
        <w:rPr>
          <w:sz w:val="14"/>
        </w:rPr>
        <w:t xml:space="preserve">On March 9, Kim visited an unnamed factory, believed to be Chamjin Missile Factory near Pyongyang, where he posed behind what appeared to be a globe model of a miniaturized nuclear device.[12] Also included in the photograph were two KN-08 ballistic missiles, the as-yet-untested intercontinental-ballistic missile (ICBM) feared by some as being able to reach US shores. The accompanying release issued from </w:t>
      </w:r>
      <w:r w:rsidRPr="005E75DD">
        <w:rPr>
          <w:u w:val="single"/>
        </w:rPr>
        <w:t>North Korean state news agencies claimed that the DPRK had succeeded in mating miniaturized nuclear warheads to its ballistic missiles, which, if accurate, would represent a major breakthrough</w:t>
      </w:r>
      <w:r w:rsidRPr="00D32039">
        <w:rPr>
          <w:sz w:val="14"/>
        </w:rPr>
        <w:t xml:space="preserve">. On March 14, Kim publicly pondered future nuclear and missile tests, saying that North Korean scientists had deciphered how to shield a warhead mounted on a ballistic missile from the heat of re-entry.[13] While the speed of North Korean nuclear advancements, and the persistent absence of independent or outside verification of such achievements, is certainly a cause for concern, a very large ballistic missile inventory of varying ranges, along with a much smaller but growing nuclear arsenal estimated to contain between 10-16 weapons[14] today appears likely. </w:t>
      </w:r>
      <w:r w:rsidRPr="005C5726">
        <w:rPr>
          <w:rStyle w:val="StyleUnderline"/>
        </w:rPr>
        <w:t>This raises the frightening possibility of so-called haystacking in the event of actual nuclear war. In this scenario, Pyongyang would attempt to saturate a given battlefield with conventionally armed ballistic missiles; the catch comes in that a small number of these missiles would be armed with nuclear warheads. Such a strategy would greatly challenge American and South Korean missile defense networks while also comporting with the DPRK’s wider nuclear posture; in lieu of reliable intelligence as to which incoming missiles have nuclear capabilities and which do not, anti-missile batteries would be forced to shoot down as many as possible, greatly lowering the efficiency and effectiveness of any possible defense</w:t>
      </w:r>
      <w:r>
        <w:rPr>
          <w:rStyle w:val="StyleUnderline"/>
          <w:sz w:val="16"/>
        </w:rPr>
        <w:t xml:space="preserve">. </w:t>
      </w:r>
      <w:r w:rsidRPr="00D32039">
        <w:rPr>
          <w:sz w:val="14"/>
        </w:rPr>
        <w:t xml:space="preserve">Such a dispersed strategy would address the serious deficiencies North Korea faces in opposition to advanced American and allied missile defense systems, but it would also result in efforts to stiffen those systems. Indeed, the near-constant talk surrounding the possible deployment of THAAD anti-missile batteries to South Korea already suggests such an endeavour is being openly contemplated, to the great annoyance of Beijing.[15] The THAAD system is built to defend against short and intermediate-ranged ballistic missiles.[16] And while the ROK already has formidable missile defense capabilities, including a large arsenal of Patriot-2 short-range missiles that are to be upgraded to the Patriot Advanced Capability (PAC-3s, the same kind recently installed on the home isles by Japan) interceptor sometime in the next year or two,[17] the addition of one or more THAAD units would no doubt provide South Korea with a more layered defensive posture. THAAD would not, however, serve as an effective tool in countering a North Korean nuclear strike if such an attack were haystacked among a barrage of conventional warheads. The THAAD system is a powerful anti-missile tool, one that forms a central part of defending America’s military base in Guam, but in this case, it would not serve as a bulletproof measure against a North Korean nuclear attack. At present, such a system does not exist. If THAAD were deployed to the Korean peninsula, it would hardly be a stretch for Pyongyang to immediately and aggressively increase their production of ballistic missiles and their assorted delivery systems. THAAD, for all it can do, has limits that can be overcome by high volume missile stockpiles and SLBM capabilities.[18] The ROK’s current ability to counter a saturation-based ballistic missile attack from the DPRK is limited. The Patriot radars currently employed by South Korea have the ability to track between 40-50 incoming projectiles. The doctrine attached to missile interception calls for a two-to-one ratio for every missile fired; if Pyongyang were to launch a haystacked barrage, it would almost immediately tax Seoul’s capacity to repel it. At the same time, nuclear-armed ballistic missiles would almost certainly confront the ROK with the problem of leakage in any attempt to intercept them. An unorthodox nuclear doctrine like haystacking may be the most suitable doctrinal framework for Pyongyang, but such an approach would greatly increase the risks of nuclear combat becoming a reality considering the close geographic proximity of Pyongyang to all of its likely enemies and the forward-deployed missile posture that results from that, it would not take too much of a stretch of the imagination to see that the number of nuclear-related crises could rise. Such an absence of distance could, as the DPRK has already alluded to, lead to higher states of alert and warning, less time to fully discern the nature of an incoming projectile and develop an appropriate response, and more devolved structures of command-and-control.[19] </w:t>
      </w:r>
      <w:r w:rsidRPr="005C5726">
        <w:rPr>
          <w:rStyle w:val="StyleUnderline"/>
        </w:rPr>
        <w:t>The</w:t>
      </w:r>
      <w:r>
        <w:rPr>
          <w:rStyle w:val="StyleUnderline"/>
          <w:sz w:val="16"/>
        </w:rPr>
        <w:t xml:space="preserve"> </w:t>
      </w:r>
      <w:r w:rsidRPr="00D32039">
        <w:rPr>
          <w:sz w:val="14"/>
        </w:rPr>
        <w:t xml:space="preserve">biggest </w:t>
      </w:r>
      <w:r w:rsidRPr="005C5726">
        <w:rPr>
          <w:rStyle w:val="StyleUnderline"/>
        </w:rPr>
        <w:t>takeaway</w:t>
      </w:r>
      <w:r>
        <w:rPr>
          <w:rStyle w:val="StyleUnderline"/>
          <w:sz w:val="16"/>
        </w:rPr>
        <w:t xml:space="preserve"> </w:t>
      </w:r>
      <w:r w:rsidRPr="00D32039">
        <w:rPr>
          <w:sz w:val="14"/>
        </w:rPr>
        <w:t>from this developing scenario</w:t>
      </w:r>
      <w:r w:rsidRPr="005C5726">
        <w:rPr>
          <w:rStyle w:val="StyleUnderline"/>
        </w:rPr>
        <w:t xml:space="preserve"> is a lowering of the nuclear threshold, where the chances of a triggering incident escalate dramatically</w:t>
      </w:r>
      <w:r>
        <w:rPr>
          <w:rStyle w:val="StyleUnderline"/>
          <w:sz w:val="16"/>
        </w:rPr>
        <w:t xml:space="preserve">. </w:t>
      </w:r>
      <w:r w:rsidRPr="00D32039">
        <w:rPr>
          <w:sz w:val="14"/>
        </w:rPr>
        <w:t>It also stands in stark contrast to the accepted strategic balance that existed throughout much of the Cold War. While truly terrifying moments in which both Washington and Moscow were pushed to the nuclear brink have occurred, they were relatively few and far between</w:t>
      </w:r>
      <w:r>
        <w:rPr>
          <w:rStyle w:val="StyleUnderline"/>
          <w:sz w:val="16"/>
        </w:rPr>
        <w:t xml:space="preserve">. </w:t>
      </w:r>
      <w:r w:rsidRPr="005C5726">
        <w:rPr>
          <w:rStyle w:val="StyleUnderline"/>
        </w:rPr>
        <w:t xml:space="preserve">Even if command of North Korea’s nuclear arsenal remains tightly controlled by the central leadership, the danger of a lowered threshold will increase. If command-and-control of nuclear assets are given to North Korean generals at or near the battlefield because of fears of decapitation, every incident of dispute could see its stakes raised immediately. With a stated North Korean doctrine for the use of nuclear weapons that hardly inspires confidence for stability, an escalatory scenario could arise quickly if tensions ratchet up. This should not be viewed as impossible. Moreover, the expected continued growth of North Korea’s nuclear arsenal, both in terms of </w:t>
      </w:r>
      <w:r w:rsidRPr="005C5726">
        <w:rPr>
          <w:rStyle w:val="StyleUnderline"/>
        </w:rPr>
        <w:lastRenderedPageBreak/>
        <w:t xml:space="preserve">numbers and possibly sophistication, along with the possible expansion of its ballistic missile delivery force, will only heighten the danger. </w:t>
      </w:r>
      <w:r w:rsidRPr="00D32039">
        <w:rPr>
          <w:rStyle w:val="StyleUnderline"/>
          <w:sz w:val="14"/>
          <w:u w:val="none"/>
        </w:rPr>
        <w:t>The contemplation of how</w:t>
      </w:r>
      <w:r w:rsidRPr="005C5726">
        <w:rPr>
          <w:rStyle w:val="StyleUnderline"/>
        </w:rPr>
        <w:t xml:space="preserve"> Pyongyang could put its nuclear arsenal into action </w:t>
      </w:r>
      <w:r w:rsidRPr="00D32039">
        <w:rPr>
          <w:rStyle w:val="StyleUnderline"/>
          <w:sz w:val="14"/>
          <w:u w:val="none"/>
        </w:rPr>
        <w:t>requires the realization that there is no magic-bullet solution to the problem while also thinking beyond early air-atomic theory and the horrors of MAD through scenario-based analysis that is fully cognizant of the above factors</w:t>
      </w:r>
      <w:r w:rsidRPr="005C5726">
        <w:rPr>
          <w:rStyle w:val="StyleUnderline"/>
        </w:rPr>
        <w:t>.</w:t>
      </w:r>
    </w:p>
    <w:p w:rsidR="00837B48" w:rsidRPr="00DA7150" w:rsidRDefault="00837B48" w:rsidP="00DA7150"/>
    <w:p w:rsidR="00856099" w:rsidRDefault="00856099" w:rsidP="00856099">
      <w:pPr>
        <w:pStyle w:val="Heading4"/>
      </w:pPr>
      <w:r>
        <w:t>NORTH KOREAN PROLIFERATION RISKS A KOREAN WAR WHICH THREATENS THE ENTIRE PLANET.</w:t>
      </w:r>
    </w:p>
    <w:p w:rsidR="00856099" w:rsidRDefault="00856099" w:rsidP="00856099">
      <w:r>
        <w:t xml:space="preserve">Peter </w:t>
      </w:r>
      <w:r w:rsidRPr="000F3A95">
        <w:rPr>
          <w:rStyle w:val="Style13ptBold"/>
        </w:rPr>
        <w:t>Hayes, &amp;</w:t>
      </w:r>
      <w:r>
        <w:t xml:space="preserve"> Michael Hamel-</w:t>
      </w:r>
      <w:r w:rsidRPr="000F3A95">
        <w:rPr>
          <w:rStyle w:val="Style13ptBold"/>
        </w:rPr>
        <w:t>Green, 2009</w:t>
      </w:r>
      <w:r>
        <w:t xml:space="preserve"> (Honorary Professor, Center for International Security Studies &amp;  professor in social sciences in the College of Arts at Victoria University Melbourne) The Path Not Taken, The Way Still Open: Denuclearizing The Korean Peninsula And Northeast Asia, Dec. 14, 2009.  Retrieved Apr. 24, 2016 from http://apjjf.org/-Peter-Hayes/3267/article.html</w:t>
      </w:r>
    </w:p>
    <w:p w:rsidR="00856099" w:rsidRDefault="00856099" w:rsidP="00856099">
      <w:pPr>
        <w:rPr>
          <w:sz w:val="16"/>
        </w:rPr>
      </w:pPr>
      <w:r w:rsidRPr="0067003A">
        <w:rPr>
          <w:rStyle w:val="StyleUnderline"/>
        </w:rPr>
        <w:t>The consequences of failing to address the proliferation threat posed by</w:t>
      </w:r>
      <w:r w:rsidRPr="0067003A">
        <w:rPr>
          <w:sz w:val="16"/>
        </w:rPr>
        <w:t xml:space="preserve"> the </w:t>
      </w:r>
      <w:r w:rsidRPr="0067003A">
        <w:rPr>
          <w:rStyle w:val="StyleUnderline"/>
        </w:rPr>
        <w:t>North Korea</w:t>
      </w:r>
      <w:r w:rsidRPr="0067003A">
        <w:rPr>
          <w:sz w:val="16"/>
        </w:rPr>
        <w:t xml:space="preserve"> developments, and related political and economic issues, </w:t>
      </w:r>
      <w:r w:rsidRPr="0067003A">
        <w:rPr>
          <w:rStyle w:val="StyleUnderline"/>
        </w:rPr>
        <w:t>are serious</w:t>
      </w:r>
      <w:r w:rsidRPr="0067003A">
        <w:rPr>
          <w:sz w:val="16"/>
        </w:rPr>
        <w:t xml:space="preserve">, not only for the Northeast Asian region but for the whole international community.  </w:t>
      </w:r>
      <w:r w:rsidRPr="0067003A">
        <w:rPr>
          <w:rStyle w:val="StyleUnderline"/>
        </w:rPr>
        <w:t>At worst, there is the possibility of nuclear attack, whether by intention, miscalculation, or merely accident, leading to the resumption of Korean War hostilities</w:t>
      </w:r>
      <w:r w:rsidRPr="0067003A">
        <w:rPr>
          <w:sz w:val="16"/>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Even a limited nuclear exchange would result in a holocaust of unprecedented proportions.  But </w:t>
      </w:r>
      <w:r w:rsidRPr="0067003A">
        <w:rPr>
          <w:rStyle w:val="StyleUnderline"/>
        </w:rPr>
        <w:t>the catastrophe within the region would not be the only outcome. New research indicates that even a limited nuclear war in the region would rearrange our global climate far more quickly than global warming</w:t>
      </w:r>
      <w:r w:rsidRPr="0067003A">
        <w:rPr>
          <w:sz w:val="16"/>
        </w:rPr>
        <w:t xml:space="preserve">. Westberg draws attention to </w:t>
      </w:r>
      <w:r w:rsidRPr="0067003A">
        <w:rPr>
          <w:rStyle w:val="StyleUnderline"/>
        </w:rPr>
        <w:t>new studies</w:t>
      </w:r>
      <w:r w:rsidRPr="0067003A">
        <w:rPr>
          <w:sz w:val="16"/>
        </w:rPr>
        <w:t xml:space="preserve">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w:t>
      </w:r>
      <w:r w:rsidRPr="0067003A">
        <w:rPr>
          <w:rStyle w:val="StyleUnderline"/>
        </w:rPr>
        <w:t>indicate that the soot from the fires produced would lead to a decrease in global temperature by 1.25 degrees Celsius for a period of 6-8 years</w:t>
      </w:r>
      <w:r w:rsidRPr="0067003A">
        <w:rPr>
          <w:sz w:val="16"/>
        </w:rPr>
        <w:t>.3 In Westberg’s view:  That is not global winter, but the nuclear darkness will cause a deeper drop in temperature than at any time during the last 1000 years.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67003A">
        <w:rPr>
          <w:rStyle w:val="StyleUnderline"/>
        </w:rPr>
        <w:t>hundreds of millions of people will die from hunger</w:t>
      </w:r>
      <w:r w:rsidRPr="0067003A">
        <w:rPr>
          <w:sz w:val="16"/>
        </w:rPr>
        <w:t>…</w:t>
      </w:r>
      <w:r w:rsidRPr="0067003A">
        <w:rPr>
          <w:rStyle w:val="StyleUnderline"/>
        </w:rPr>
        <w:t>To make matters</w:t>
      </w:r>
      <w:r w:rsidRPr="0067003A">
        <w:rPr>
          <w:sz w:val="16"/>
        </w:rPr>
        <w:t xml:space="preserve"> even </w:t>
      </w:r>
      <w:r w:rsidRPr="0067003A">
        <w:rPr>
          <w:rStyle w:val="StyleUnderline"/>
        </w:rPr>
        <w:t>worse, such amounts of smoke injected into the stratosphere would cause a huge reduction in the Earth’s protective ozone</w:t>
      </w:r>
      <w:r w:rsidRPr="0067003A">
        <w:rPr>
          <w:sz w:val="16"/>
        </w:rPr>
        <w:t xml:space="preserve">.4  These, of course, are not the only consequences. Reactors might also be targeted, causing further mayhem and downwind radiation effects, superimposed on a smoking, radiating ruin left by nuclear next-use. Millions of refugees would flee the affected regions.   The direct impacts, and the follow-on impacts on the global economy via ecological and food insecurity, could make the present global financial crisis pale by comparison.  </w:t>
      </w:r>
      <w:r w:rsidRPr="0067003A">
        <w:rPr>
          <w:rStyle w:val="StyleUnderline"/>
        </w:rPr>
        <w:t>How the great powers</w:t>
      </w:r>
      <w:r w:rsidRPr="0067003A">
        <w:rPr>
          <w:sz w:val="16"/>
        </w:rPr>
        <w:t xml:space="preserve">, especially the nuclear weapons states </w:t>
      </w:r>
      <w:r w:rsidRPr="0067003A">
        <w:rPr>
          <w:rStyle w:val="StyleUnderline"/>
        </w:rPr>
        <w:t xml:space="preserve">respond </w:t>
      </w:r>
      <w:r w:rsidRPr="0067003A">
        <w:rPr>
          <w:sz w:val="16"/>
        </w:rPr>
        <w:t xml:space="preserve">to such a crisis, </w:t>
      </w:r>
      <w:r w:rsidRPr="0067003A">
        <w:rPr>
          <w:rStyle w:val="StyleUnderline"/>
        </w:rPr>
        <w:t>and in particular, whether nuclear weapons are used in response to nuclear first-use, could make or break the global non proliferation</w:t>
      </w:r>
      <w:r w:rsidRPr="0067003A">
        <w:rPr>
          <w:sz w:val="16"/>
        </w:rPr>
        <w:t xml:space="preserve"> and disarmament </w:t>
      </w:r>
      <w:r w:rsidRPr="0067003A">
        <w:rPr>
          <w:rStyle w:val="StyleUnderline"/>
        </w:rPr>
        <w:t>regimes</w:t>
      </w:r>
      <w:r w:rsidRPr="0067003A">
        <w:rPr>
          <w:sz w:val="16"/>
        </w:rPr>
        <w:t xml:space="preserve">.  There could be many unanticipated impacts on regional and global security relationships5, with subsequent nuclear breakout and geopolitical turbulence, including possible loss-of-control over fissile material or warheads in the chaos of nuclear war, and aftermath chain-reaction affects involving other potential proliferant states. </w:t>
      </w:r>
      <w:r w:rsidRPr="0067003A">
        <w:rPr>
          <w:rStyle w:val="StyleUnderline"/>
        </w:rPr>
        <w:t>The Korean nuclear proliferation issue is not just a regional threat but a global one</w:t>
      </w:r>
      <w:r w:rsidRPr="0067003A">
        <w:rPr>
          <w:sz w:val="16"/>
        </w:rPr>
        <w:t xml:space="preserve"> that warrants priority consideration from the international community.</w:t>
      </w:r>
    </w:p>
    <w:p w:rsidR="00C61A00" w:rsidRDefault="00C61A00" w:rsidP="00C61A00">
      <w:pPr>
        <w:pStyle w:val="Heading4"/>
      </w:pPr>
      <w:r>
        <w:t>North Korean nuclearization means sale of nuclear material on the global arms market – risks terrorist usage of a dirty bomb</w:t>
      </w:r>
    </w:p>
    <w:p w:rsidR="00C61A00" w:rsidRPr="00013C9D" w:rsidRDefault="00C61A00" w:rsidP="00C61A00">
      <w:pPr>
        <w:rPr>
          <w:rStyle w:val="Style13ptBold"/>
          <w:b w:val="0"/>
        </w:rPr>
      </w:pPr>
      <w:r w:rsidRPr="00013C9D">
        <w:rPr>
          <w:rStyle w:val="Style13ptBold"/>
        </w:rPr>
        <w:t xml:space="preserve">Maxwell 11 </w:t>
      </w:r>
      <w:r>
        <w:rPr>
          <w:rStyle w:val="Style13ptBold"/>
        </w:rPr>
        <w:t xml:space="preserve"> </w:t>
      </w:r>
      <w:r>
        <w:rPr>
          <w:rStyle w:val="Style13ptBold"/>
          <w:b w:val="0"/>
        </w:rPr>
        <w:t xml:space="preserve">Col. David S. Maxwell, USA, is Chief, Strategic Initiatives Group, US Army Special Operatoins Command; a fellow at the Insititute of Korean-American Studies; sits on the board of advisors for </w:t>
      </w:r>
      <w:r>
        <w:rPr>
          <w:rStyle w:val="Style13ptBold"/>
          <w:b w:val="0"/>
          <w:i/>
        </w:rPr>
        <w:t>Small Wars Journal</w:t>
      </w:r>
      <w:r>
        <w:rPr>
          <w:rStyle w:val="Style13ptBold"/>
          <w:b w:val="0"/>
        </w:rPr>
        <w:t xml:space="preserve">, and is a member of the faulty at the </w:t>
      </w:r>
      <w:r>
        <w:rPr>
          <w:rStyle w:val="Style13ptBold"/>
          <w:b w:val="0"/>
        </w:rPr>
        <w:lastRenderedPageBreak/>
        <w:t xml:space="preserve">National War College (Maxwell, David S. “Irregular Warfare on the Korean Peninsula.” </w:t>
      </w:r>
      <w:r>
        <w:t>Confronting Security Challenges on the Korean Peninsula. Marine University Press; 2011. Print.) DD</w:t>
      </w:r>
    </w:p>
    <w:p w:rsidR="00C61A00" w:rsidRDefault="00C61A00" w:rsidP="00C61A00">
      <w:r>
        <w:t xml:space="preserve">In addition to the nuclear program, other </w:t>
      </w:r>
      <w:r w:rsidRPr="00013C9D">
        <w:rPr>
          <w:u w:val="single"/>
        </w:rPr>
        <w:t>weapons of mass destruction have been under development for years</w:t>
      </w:r>
      <w:r>
        <w:t xml:space="preserve"> including large stockpiles of chemical weapons as well as probably some limited biological capabilities. </w:t>
      </w:r>
      <w:r w:rsidRPr="00013C9D">
        <w:rPr>
          <w:u w:val="single"/>
        </w:rPr>
        <w:t xml:space="preserve">Nuclear, chemical, and biological weapons and associated material pose not not only direct threats to military and civilian personnel on the peninsula and in the region, they potentially can be sold on the global arms market, which could very well include </w:t>
      </w:r>
      <w:r w:rsidRPr="00013C9D">
        <w:rPr>
          <w:b/>
          <w:u w:val="single"/>
        </w:rPr>
        <w:t>terrorist organizations</w:t>
      </w:r>
      <w:r w:rsidRPr="00013C9D">
        <w:rPr>
          <w:u w:val="single"/>
        </w:rPr>
        <w:t>. The regime has a track record of proliferation of military hardware</w:t>
      </w:r>
      <w:r>
        <w:t xml:space="preserve"> and any remnants of the regime will overseas contacts as a source of funding and leverage.</w:t>
      </w:r>
    </w:p>
    <w:p w:rsidR="00600888" w:rsidRPr="001B3A03" w:rsidRDefault="00600888" w:rsidP="00600888">
      <w:pPr>
        <w:pStyle w:val="Heading4"/>
        <w:rPr>
          <w:rFonts w:cs="Times New Roman"/>
        </w:rPr>
      </w:pPr>
      <w:r>
        <w:rPr>
          <w:rFonts w:cs="Times New Roman"/>
        </w:rPr>
        <w:t>Nuclear terror leads to e</w:t>
      </w:r>
      <w:r w:rsidRPr="001B3A03">
        <w:rPr>
          <w:rFonts w:cs="Times New Roman"/>
        </w:rPr>
        <w:t>xtinction</w:t>
      </w:r>
    </w:p>
    <w:p w:rsidR="00600888" w:rsidRPr="001B3A03" w:rsidRDefault="00600888" w:rsidP="00600888">
      <w:pPr>
        <w:rPr>
          <w:sz w:val="16"/>
        </w:rPr>
      </w:pPr>
      <w:r w:rsidRPr="001B3A03">
        <w:rPr>
          <w:b/>
          <w:sz w:val="24"/>
        </w:rPr>
        <w:t>Myhrvold 14</w:t>
      </w:r>
      <w:r w:rsidRPr="001B3A03">
        <w:t xml:space="preserve"> - chief executive and founder of Intellectual Ventures and a former chief technology officer at Microsoft </w:t>
      </w:r>
      <w:r w:rsidRPr="001B3A03">
        <w:br/>
        <w:t>Nathan P, Strategic Terrorism: A Call to Action, cco.dodlive.mil/files/2014/04/Strategic_Terrorism_corrected_II.pdf</w:t>
      </w:r>
      <w:r w:rsidRPr="001B3A03">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1B3A03">
        <w:rPr>
          <w:u w:val="single"/>
        </w:rPr>
        <w:t xml:space="preserve">our present situation is that </w:t>
      </w:r>
      <w:r w:rsidRPr="001B3A03">
        <w:rPr>
          <w:sz w:val="16"/>
        </w:rPr>
        <w:t xml:space="preserve">modern </w:t>
      </w:r>
      <w:r w:rsidRPr="001B3A03">
        <w:rPr>
          <w:u w:val="single"/>
        </w:rPr>
        <w:t>technology can provide small groups of people with much greater lethality than ever before. We</w:t>
      </w:r>
      <w:r w:rsidRPr="001B3A03">
        <w:rPr>
          <w:sz w:val="16"/>
        </w:rPr>
        <w:t xml:space="preserve"> now have to </w:t>
      </w:r>
      <w:r w:rsidRPr="001B3A03">
        <w:rPr>
          <w:u w:val="single"/>
        </w:rPr>
        <w:t>worry that private parties might gain access to weapons that are as destructive as</w:t>
      </w:r>
      <w:r w:rsidRPr="001B3A03">
        <w:rPr>
          <w:sz w:val="16"/>
        </w:rPr>
        <w:t>—</w:t>
      </w:r>
      <w:r w:rsidRPr="001B3A03">
        <w:rPr>
          <w:u w:val="single"/>
        </w:rPr>
        <w:t>or</w:t>
      </w:r>
      <w:r w:rsidRPr="001B3A03">
        <w:rPr>
          <w:sz w:val="16"/>
        </w:rPr>
        <w:t xml:space="preserve"> possibly </w:t>
      </w:r>
      <w:r w:rsidRPr="001B3A03">
        <w:rPr>
          <w:u w:val="single"/>
        </w:rPr>
        <w:t>even more destructive than—</w:t>
      </w:r>
      <w:r w:rsidRPr="001B3A03">
        <w:rPr>
          <w:sz w:val="16"/>
        </w:rPr>
        <w:t xml:space="preserve"> </w:t>
      </w:r>
      <w:r w:rsidRPr="001B3A03">
        <w:rPr>
          <w:u w:val="single"/>
        </w:rPr>
        <w:t>those held by any nation-state. A handful of people</w:t>
      </w:r>
      <w:r w:rsidRPr="001B3A03">
        <w:rPr>
          <w:sz w:val="16"/>
        </w:rPr>
        <w:t xml:space="preserve">, perhaps </w:t>
      </w:r>
      <w:r w:rsidRPr="001B3A03">
        <w:rPr>
          <w:u w:val="single"/>
        </w:rPr>
        <w:t>even a single individual, could have the ability to kill</w:t>
      </w:r>
      <w:r w:rsidRPr="001B3A03">
        <w:rPr>
          <w:sz w:val="16"/>
        </w:rPr>
        <w:t xml:space="preserve"> millions or even </w:t>
      </w:r>
      <w:r w:rsidRPr="001B3A03">
        <w:rPr>
          <w:u w:val="single"/>
        </w:rPr>
        <w:t xml:space="preserve">billions. </w:t>
      </w:r>
      <w:r w:rsidRPr="001B3A03">
        <w:rPr>
          <w:sz w:val="16"/>
        </w:rPr>
        <w:t xml:space="preserve">Indeed, </w:t>
      </w:r>
      <w:r w:rsidRPr="001B3A03">
        <w:rPr>
          <w:u w:val="single"/>
        </w:rPr>
        <w:t>it is possible</w:t>
      </w:r>
      <w:r w:rsidRPr="001B3A03">
        <w:rPr>
          <w:sz w:val="16"/>
        </w:rPr>
        <w:t xml:space="preserve">, from a technological standpoint, </w:t>
      </w:r>
      <w:r w:rsidRPr="001B3A03">
        <w:rPr>
          <w:u w:val="single"/>
        </w:rPr>
        <w:t>to kill every man, woman, and child on earth</w:t>
      </w:r>
      <w:r w:rsidRPr="001B3A03">
        <w:rPr>
          <w:sz w:val="16"/>
        </w:rPr>
        <w:t xml:space="preserve">. </w:t>
      </w:r>
      <w:r w:rsidRPr="001B3A03">
        <w:rPr>
          <w:u w:val="single"/>
        </w:rPr>
        <w:t>The gravity of the situation is so extreme that getting the concept across without seeming silly or alarmist is challenging</w:t>
      </w:r>
      <w:r w:rsidRPr="001B3A03">
        <w:rPr>
          <w:sz w:val="16"/>
        </w:rPr>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1B3A03">
        <w:rPr>
          <w:u w:val="single"/>
        </w:rPr>
        <w:t>Failing nation-states—like North Korea</w:t>
      </w:r>
      <w:r w:rsidRPr="001B3A03">
        <w:rPr>
          <w:sz w:val="16"/>
        </w:rPr>
        <w:t>—</w:t>
      </w:r>
      <w:r w:rsidRPr="001B3A03">
        <w:rPr>
          <w:u w:val="single"/>
        </w:rPr>
        <w:t>which possess nuclear weapons potentially pose a nuclear threat</w:t>
      </w:r>
      <w:r w:rsidRPr="001B3A03">
        <w:rPr>
          <w:sz w:val="16"/>
        </w:rPr>
        <w:t xml:space="preserve">. Each new entrant to the nuclear club increases the possibility this will happen, but this problem is an old one, and one that existing diplomatic and military structures aim to manage. </w:t>
      </w:r>
      <w:r w:rsidRPr="001B3A03">
        <w:rPr>
          <w:u w:val="single"/>
        </w:rPr>
        <w:t xml:space="preserve">The </w:t>
      </w:r>
      <w:r w:rsidRPr="001B3A03">
        <w:rPr>
          <w:sz w:val="16"/>
        </w:rPr>
        <w:t xml:space="preserve">newer and less understood </w:t>
      </w:r>
      <w:r w:rsidRPr="001B3A03">
        <w:rPr>
          <w:u w:val="single"/>
        </w:rPr>
        <w:t>danger arises from</w:t>
      </w:r>
      <w:r w:rsidRPr="001B3A03">
        <w:rPr>
          <w:sz w:val="16"/>
        </w:rPr>
        <w:t xml:space="preserve"> </w:t>
      </w:r>
      <w:r w:rsidRPr="001B3A03">
        <w:rPr>
          <w:u w:val="single"/>
        </w:rPr>
        <w:t>the increasing likelihood that</w:t>
      </w:r>
      <w:r w:rsidRPr="001B3A03">
        <w:rPr>
          <w:sz w:val="16"/>
        </w:rPr>
        <w:t xml:space="preserve"> </w:t>
      </w:r>
      <w:r w:rsidRPr="001B3A03">
        <w:rPr>
          <w:u w:val="single"/>
        </w:rPr>
        <w:t>stateless groups, bent on terrorism, will gain access to nuclear weapons</w:t>
      </w:r>
      <w:r w:rsidRPr="001B3A03">
        <w:rPr>
          <w:sz w:val="16"/>
        </w:rPr>
        <w:t xml:space="preserve">, most likely by theft from a nation-state. Should this happen, </w:t>
      </w:r>
      <w:r w:rsidRPr="001B3A03">
        <w:rPr>
          <w:u w:val="single"/>
        </w:rPr>
        <w:t xml:space="preserve">the danger we now perceive to be coming from rogue states will pale in comparison. </w:t>
      </w:r>
      <w:r w:rsidRPr="001B3A03">
        <w:rPr>
          <w:b/>
          <w:iCs/>
          <w:u w:val="single"/>
        </w:rPr>
        <w:t>The ultimate response to a nuclear attack is a nuclear counterattack</w:t>
      </w:r>
      <w:r w:rsidRPr="001B3A03">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1B3A03">
        <w:rPr>
          <w:u w:val="single"/>
        </w:rPr>
        <w:t>Terrorists often hope to provoke reprisal attacks on their own people</w:t>
      </w:r>
      <w:r w:rsidRPr="001B3A03">
        <w:rPr>
          <w:sz w:val="16"/>
        </w:rPr>
        <w:t xml:space="preserve">, swaying popular opinion in their favor. </w:t>
      </w:r>
      <w:r w:rsidRPr="001B3A03">
        <w:rPr>
          <w:u w:val="single"/>
        </w:rPr>
        <w:t>The aftermath of 9/11 is a case in point. While it seems likely that Osama bin Laden and his henchmen hoped for a massive overreaction from the United States, it is unlikely his Taliban hosts anticipated the U.S. would go so far as to invade Afghanistan</w:t>
      </w:r>
      <w:r w:rsidRPr="001B3A03">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1B3A03">
        <w:rPr>
          <w:u w:val="single"/>
        </w:rPr>
        <w:t>, the world will recognize that stateless groups are more powerful than nation-states because terrorists can wield weapons and mount assaults that no nationstate would dare to attempt.</w:t>
      </w:r>
      <w:r w:rsidRPr="001B3A03">
        <w:rPr>
          <w:sz w:val="16"/>
        </w:rPr>
        <w:t xml:space="preserve"> So far, they have limited themselves to dramatic tactical terrorism: events such as 9/11, the butchering of Russian schoolchildren, decapitations broadcast over the internet, and bombings in major cities. Strategic objectives cannot be far behind. </w:t>
      </w:r>
    </w:p>
    <w:p w:rsidR="00C61A00" w:rsidRPr="00EC3B97" w:rsidRDefault="00C61A00" w:rsidP="00856099">
      <w:pPr>
        <w:rPr>
          <w:sz w:val="16"/>
        </w:rPr>
      </w:pPr>
    </w:p>
    <w:p w:rsidR="00DA7150" w:rsidRPr="00DA7150" w:rsidRDefault="00DA7150" w:rsidP="00DA7150">
      <w:pPr>
        <w:pStyle w:val="Heading4"/>
      </w:pPr>
      <w:r>
        <w:lastRenderedPageBreak/>
        <w:t>Nuclear development must be halted soon- delay makes it impossible to reverse</w:t>
      </w:r>
    </w:p>
    <w:p w:rsidR="00DA7150" w:rsidRDefault="00DA7150" w:rsidP="00DA7150">
      <w:r>
        <w:t xml:space="preserve">Mitchel B. </w:t>
      </w:r>
      <w:r w:rsidRPr="0032428F">
        <w:rPr>
          <w:rStyle w:val="Style13ptBold"/>
        </w:rPr>
        <w:t>Wallerstein,</w:t>
      </w:r>
      <w:r>
        <w:t xml:space="preserve"> 12/18/20</w:t>
      </w:r>
      <w:r w:rsidRPr="0032428F">
        <w:rPr>
          <w:rStyle w:val="Style13ptBold"/>
        </w:rPr>
        <w:t xml:space="preserve">15 </w:t>
      </w:r>
      <w:r>
        <w:t>(deputy U.S. assistant secretary of defense for counterproliferation policy from 1993 to 1997 and the current President of Baruch College), WASHINGTON POST, Ignoring North Korea’s nuclear threat could prove to be a dangerous mistake, Dec. 18, 2015.  from https://www.washingtonpost.com/opinions/the-price-of-inattention-to-north-korea/2015/12/18/a3eb5308-9d3b-11e5-8728-1af6af208198_story.html?tid=a_inl</w:t>
      </w:r>
    </w:p>
    <w:p w:rsidR="00DA7150" w:rsidRDefault="00DA7150" w:rsidP="00DA7150">
      <w:r>
        <w:t xml:space="preserve">It is too easy to dismiss as bluster the near-constant stream of threats coming out of Pyongyang. But </w:t>
      </w:r>
      <w:r w:rsidRPr="00DA7150">
        <w:rPr>
          <w:rStyle w:val="StyleUnderline"/>
        </w:rPr>
        <w:t>while the world looks the other way, North Korea’s</w:t>
      </w:r>
      <w:r w:rsidRPr="00DA7150">
        <w:t xml:space="preserve"> young and isolated </w:t>
      </w:r>
      <w:r w:rsidRPr="00DA7150">
        <w:rPr>
          <w:rStyle w:val="StyleUnderline"/>
        </w:rPr>
        <w:t>leader, Kim Jong Un, is</w:t>
      </w:r>
      <w:r w:rsidRPr="00DA7150">
        <w:t xml:space="preserve"> aggressively pursuing four parallel military initiatives: </w:t>
      </w:r>
      <w:r w:rsidRPr="00DA7150">
        <w:rPr>
          <w:rStyle w:val="StyleUnderline"/>
        </w:rPr>
        <w:t>expanding the amount of fissile material</w:t>
      </w:r>
      <w:r w:rsidRPr="00DA7150">
        <w:t xml:space="preserve"> (plutonium and highly enriched uranium) </w:t>
      </w:r>
      <w:r w:rsidRPr="00DA7150">
        <w:rPr>
          <w:rStyle w:val="StyleUnderline"/>
        </w:rPr>
        <w:t>the country possesses; producing a longer-range missile capable initially of reaching targets in the Pacific and eventually the</w:t>
      </w:r>
      <w:r w:rsidRPr="00DA7150">
        <w:t xml:space="preserve"> continental </w:t>
      </w:r>
      <w:r w:rsidRPr="00DA7150">
        <w:rPr>
          <w:rStyle w:val="StyleUnderline"/>
        </w:rPr>
        <w:t>U</w:t>
      </w:r>
      <w:r w:rsidRPr="00DA7150">
        <w:t xml:space="preserve">nited </w:t>
      </w:r>
      <w:r w:rsidRPr="00DA7150">
        <w:rPr>
          <w:rStyle w:val="StyleUnderline"/>
        </w:rPr>
        <w:t>S</w:t>
      </w:r>
      <w:r w:rsidRPr="00DA7150">
        <w:t xml:space="preserve">tates; </w:t>
      </w:r>
      <w:r w:rsidRPr="00DA7150">
        <w:rPr>
          <w:rStyle w:val="StyleUnderline"/>
        </w:rPr>
        <w:t>developing a smaller and lighter nuclear warhead to sit atop a long-range missile; and seeking a survivable, strategic “deterrent</w:t>
      </w:r>
      <w:r w:rsidRPr="00DA7150">
        <w:t xml:space="preserve">” via a small missile-launch submarine or mobile, land-based missile launch system. There is much that we do not know about what goes on inside this highly secretive state, but there is both commercially available satellite imagery and credible deductive analysis to support the conclusion that North Korea is making progress on all four fronts.  Unclassified satellite imagery taken this year indicates that </w:t>
      </w:r>
      <w:r w:rsidRPr="00DA7150">
        <w:rPr>
          <w:rStyle w:val="StyleUnderline"/>
        </w:rPr>
        <w:t>North Korea</w:t>
      </w:r>
      <w:r w:rsidRPr="00DA7150">
        <w:t xml:space="preserve"> has restarted its plutonium reactor at Yongbyon and an adjoining plant housing centrifuges used to enrich uranium. This has led to speculation that it </w:t>
      </w:r>
      <w:r w:rsidRPr="00DA7150">
        <w:rPr>
          <w:rStyle w:val="StyleUnderline"/>
        </w:rPr>
        <w:t xml:space="preserve">could be in the process of expanding its nuclear stockpile, </w:t>
      </w:r>
      <w:r w:rsidRPr="00DA7150">
        <w:t>estimated to be about six to 10 weapons,</w:t>
      </w:r>
      <w:r w:rsidRPr="00DA7150">
        <w:rPr>
          <w:rStyle w:val="StyleUnderline"/>
        </w:rPr>
        <w:t xml:space="preserve"> to 20 or more by the end of 2016 and possibly to 50 or more by 2020. An arsenal of this size would significantly complicate any diplomatic effort to roll back and eventually eliminate nuclear weapons on the Korean Peninsula</w:t>
      </w:r>
      <w:r w:rsidRPr="00DA7150">
        <w:t>. It would also make it much more difficult to pinpoint the precise location of each weapon in the event that they needed to be secured or destroyed</w:t>
      </w:r>
      <w:r>
        <w:t>.</w:t>
      </w:r>
    </w:p>
    <w:p w:rsidR="00DA7150" w:rsidRDefault="00DA7150" w:rsidP="00D74E32">
      <w:pPr>
        <w:rPr>
          <w:rStyle w:val="StyleUnderline"/>
        </w:rPr>
      </w:pPr>
    </w:p>
    <w:p w:rsidR="00EB7864" w:rsidRDefault="00F43DF6" w:rsidP="00EB7864">
      <w:pPr>
        <w:pStyle w:val="Heading4"/>
      </w:pPr>
      <w:r>
        <w:t xml:space="preserve">China not fully enforcing sanctions- </w:t>
      </w:r>
      <w:r w:rsidR="00EB7864">
        <w:t>North Korea is st</w:t>
      </w:r>
      <w:r>
        <w:t xml:space="preserve">ill importing banned items </w:t>
      </w:r>
    </w:p>
    <w:p w:rsidR="00EB7864" w:rsidRPr="00996C7A" w:rsidRDefault="00EB7864" w:rsidP="00EB7864">
      <w:r w:rsidRPr="003E0A4C">
        <w:t xml:space="preserve">Elizabeth </w:t>
      </w:r>
      <w:r w:rsidRPr="003E0A4C">
        <w:rPr>
          <w:rStyle w:val="Style13ptBold"/>
        </w:rPr>
        <w:t>Shim,</w:t>
      </w:r>
      <w:r w:rsidRPr="00934141">
        <w:t xml:space="preserve"> </w:t>
      </w:r>
      <w:r>
        <w:t>5/11/</w:t>
      </w:r>
      <w:r>
        <w:rPr>
          <w:rStyle w:val="Style13ptBold"/>
        </w:rPr>
        <w:t>16</w:t>
      </w:r>
      <w:r>
        <w:t xml:space="preserve"> (Journalist focusing on global Asian cultures for United Press International), </w:t>
      </w:r>
      <w:r w:rsidRPr="00996C7A">
        <w:t>North Korea keeps importing banned components from China, analyst says</w:t>
      </w:r>
      <w:r>
        <w:t xml:space="preserve"> UPI </w:t>
      </w:r>
      <w:r w:rsidRPr="00996C7A">
        <w:t>http://www.upi.com/Top_News/World-News/2016/05/11/North-Korea-keeps-importing-banned-components-from-China-analyst-says/3631462990916/?spt=sec&amp;or=tn</w:t>
      </w:r>
    </w:p>
    <w:p w:rsidR="00EB7864" w:rsidRDefault="00EB7864" w:rsidP="00EB7864">
      <w:r w:rsidRPr="00996C7A">
        <w:rPr>
          <w:u w:val="single"/>
        </w:rPr>
        <w:t>North Korea continues to import components from China that could go toward nuclear weapons development</w:t>
      </w:r>
      <w:r>
        <w:t xml:space="preserve">, an analyst said Tuesday. David Albright of the Institute for Science and International Security told reporters at a Johns Hopkins University seminar that </w:t>
      </w:r>
      <w:r w:rsidRPr="00996C7A">
        <w:rPr>
          <w:u w:val="single"/>
        </w:rPr>
        <w:t>the parts being imported into North Korea from China haven't been curtailed</w:t>
      </w:r>
      <w:r>
        <w:t xml:space="preserve">, South Korean newspaper Hankook Ilbo reported. </w:t>
      </w:r>
      <w:r w:rsidRPr="00996C7A">
        <w:rPr>
          <w:u w:val="single"/>
        </w:rPr>
        <w:t>Pyongyang is transporting aluminum tubes, vacuum pumps, valves, cylinders of uranium hexafluoride and a variety of materials despite sanctions</w:t>
      </w:r>
      <w:r>
        <w:t xml:space="preserve">, according to the analyst. Computer numerical control equipment, or CNC, are being procured from Siemens Taiwan, which reduces costs, Albright said. The analyst also said </w:t>
      </w:r>
      <w:r w:rsidRPr="00996C7A">
        <w:rPr>
          <w:u w:val="single"/>
        </w:rPr>
        <w:t>key products and technologies that could go toward the assembly and operation of a gas centrifuge cannot be manufactured in North Korea, and they must be sourced from abroad.</w:t>
      </w:r>
      <w:r>
        <w:t xml:space="preserve"> North Korean officials are buying the equipment from intermediary firms in Hong Kong and mainland China. This way, they are able to circumvent embargoes. The </w:t>
      </w:r>
      <w:r w:rsidRPr="00996C7A">
        <w:rPr>
          <w:u w:val="single"/>
        </w:rPr>
        <w:t>brokers purchase equipment in China</w:t>
      </w:r>
      <w:r>
        <w:t xml:space="preserve">, including Japan-made products, </w:t>
      </w:r>
      <w:r w:rsidRPr="00996C7A">
        <w:rPr>
          <w:u w:val="single"/>
        </w:rPr>
        <w:t xml:space="preserve">on behalf of Pyongyang's enterprises, and they are then able to transport the goods across the </w:t>
      </w:r>
      <w:r w:rsidRPr="00996C7A">
        <w:rPr>
          <w:u w:val="single"/>
        </w:rPr>
        <w:lastRenderedPageBreak/>
        <w:t>China-North Korea border</w:t>
      </w:r>
      <w:r>
        <w:t xml:space="preserve">, Albright said. </w:t>
      </w:r>
      <w:r w:rsidRPr="00996C7A">
        <w:rPr>
          <w:u w:val="single"/>
        </w:rPr>
        <w:t>Customs is easy to get through, although Beijing agreed to implement North Korean sanctions</w:t>
      </w:r>
      <w:r>
        <w:t xml:space="preserve"> in March at the United Nations Security Council. </w:t>
      </w:r>
      <w:r w:rsidRPr="00996C7A">
        <w:rPr>
          <w:u w:val="single"/>
        </w:rPr>
        <w:t>China has not been as cooperative as it could be with regard to enforcing the law and penalties</w:t>
      </w:r>
      <w:r>
        <w:t xml:space="preserve">, Albright said. Other </w:t>
      </w:r>
      <w:r w:rsidRPr="00DD166C">
        <w:rPr>
          <w:u w:val="single"/>
        </w:rPr>
        <w:t>data have raised questions regarding China's effective implementation of international sanctions</w:t>
      </w:r>
      <w:r>
        <w:t xml:space="preserve">. </w:t>
      </w:r>
      <w:r w:rsidRPr="001356CC">
        <w:rPr>
          <w:u w:val="single"/>
        </w:rPr>
        <w:t>Trade appears to be growing despite new bans</w:t>
      </w:r>
      <w:r>
        <w:t>.</w:t>
      </w:r>
    </w:p>
    <w:p w:rsidR="00837B48" w:rsidRDefault="004B48E0" w:rsidP="004B48E0">
      <w:pPr>
        <w:tabs>
          <w:tab w:val="left" w:pos="2835"/>
        </w:tabs>
      </w:pPr>
      <w:r>
        <w:tab/>
      </w:r>
    </w:p>
    <w:p w:rsidR="00656638" w:rsidRDefault="00656638" w:rsidP="00656638">
      <w:pPr>
        <w:pStyle w:val="Heading4"/>
      </w:pPr>
      <w:r>
        <w:t>THAAD deployment destroys Chinese support for sanctions enforcement.</w:t>
      </w:r>
    </w:p>
    <w:p w:rsidR="00656638" w:rsidRPr="00686803" w:rsidRDefault="00656638" w:rsidP="00656638">
      <w:r w:rsidRPr="00686803">
        <w:rPr>
          <w:rStyle w:val="Style13ptBold"/>
        </w:rPr>
        <w:t>Panda 7/8</w:t>
      </w:r>
      <w:r>
        <w:t xml:space="preserve">/16 (Ankit Panda - </w:t>
      </w:r>
      <w:r w:rsidRPr="00686803">
        <w:t>editor at The Diplomat. He writes on security, politics, economics, and culture</w:t>
      </w:r>
      <w:r>
        <w:t>. – “</w:t>
      </w:r>
      <w:r w:rsidRPr="00686803">
        <w:t>It's Official: The United States and South Korea Agree to Deploy THAAD</w:t>
      </w:r>
      <w:r>
        <w:t xml:space="preserve">” – 7/8/16 - </w:t>
      </w:r>
      <w:r w:rsidRPr="00686803">
        <w:t>http://thediplomat.com/2016/07/its-official-the-united-states-and-south-korea-agree-to-deploy-thaad/</w:t>
      </w:r>
      <w:r>
        <w:t>)/TK</w:t>
      </w:r>
    </w:p>
    <w:p w:rsidR="00656638" w:rsidRPr="00686803" w:rsidRDefault="00656638" w:rsidP="00656638">
      <w:pPr>
        <w:rPr>
          <w:sz w:val="16"/>
        </w:rPr>
      </w:pPr>
      <w:r w:rsidRPr="00686803">
        <w:rPr>
          <w:sz w:val="16"/>
        </w:rPr>
        <w:t>Speaking earlier this year</w:t>
      </w:r>
      <w:r w:rsidRPr="00686803">
        <w:rPr>
          <w:rStyle w:val="StyleUnderline"/>
        </w:rPr>
        <w:t>, Chinese Foreign Minister Wang Yi said that the X-band radar capability “goes far beyond the defense need of the Korean peninsula.”</w:t>
      </w:r>
      <w:r w:rsidRPr="00686803">
        <w:rPr>
          <w:rStyle w:val="StyleUnderline"/>
          <w:sz w:val="12"/>
        </w:rPr>
        <w:t>¶</w:t>
      </w:r>
      <w:r w:rsidRPr="00686803">
        <w:rPr>
          <w:sz w:val="16"/>
        </w:rPr>
        <w:t xml:space="preserve"> THAAD is exclusively capable of intercepting missiles in their “terminal” phase, as the platform’s name suggests. The terminal phase of a missile refers to its descent toward a target.</w:t>
      </w:r>
      <w:r w:rsidRPr="00686803">
        <w:rPr>
          <w:sz w:val="12"/>
        </w:rPr>
        <w:t>¶</w:t>
      </w:r>
      <w:r w:rsidRPr="00686803">
        <w:rPr>
          <w:sz w:val="16"/>
        </w:rPr>
        <w:t xml:space="preserve"> THAAD would not be capable of striking ballistic missiles overflying the Korean peninsula, for example.</w:t>
      </w:r>
      <w:r w:rsidRPr="00686803">
        <w:rPr>
          <w:sz w:val="12"/>
        </w:rPr>
        <w:t>¶</w:t>
      </w:r>
      <w:r w:rsidRPr="00686803">
        <w:rPr>
          <w:sz w:val="16"/>
        </w:rPr>
        <w:t xml:space="preserve"> </w:t>
      </w:r>
      <w:r w:rsidRPr="00686803">
        <w:rPr>
          <w:rStyle w:val="StyleUnderline"/>
        </w:rPr>
        <w:t>North Korea will</w:t>
      </w:r>
      <w:r w:rsidRPr="00686803">
        <w:rPr>
          <w:sz w:val="16"/>
        </w:rPr>
        <w:t xml:space="preserve"> likely </w:t>
      </w:r>
      <w:r w:rsidRPr="00686803">
        <w:rPr>
          <w:rStyle w:val="StyleUnderline"/>
        </w:rPr>
        <w:t>sharply protest the U.S.-South Korea alliance’s deployment of the advanced missile defense system.</w:t>
      </w:r>
      <w:r w:rsidRPr="00686803">
        <w:rPr>
          <w:rStyle w:val="StyleUnderline"/>
          <w:sz w:val="12"/>
        </w:rPr>
        <w:t>¶</w:t>
      </w:r>
      <w:r w:rsidRPr="00686803">
        <w:rPr>
          <w:sz w:val="16"/>
        </w:rPr>
        <w:t xml:space="preserve"> The U.S.-South Korea joint announcement comes shortly after the United States, for the first time ever, named North Korean leader Kim Jong-un under new sanctions.</w:t>
      </w:r>
      <w:r w:rsidRPr="00686803">
        <w:rPr>
          <w:sz w:val="12"/>
        </w:rPr>
        <w:t>¶</w:t>
      </w:r>
      <w:r w:rsidRPr="00686803">
        <w:rPr>
          <w:sz w:val="16"/>
        </w:rPr>
        <w:t xml:space="preserve"> North Korea’s official KCNA news agency described the listing of Kim Jong-un under the new U.S. sanctions list as a “hideous crime” and said it would treat the move as a “declaration of war.”</w:t>
      </w:r>
      <w:r w:rsidRPr="00686803">
        <w:rPr>
          <w:sz w:val="12"/>
        </w:rPr>
        <w:t>¶</w:t>
      </w:r>
      <w:r w:rsidRPr="00686803">
        <w:rPr>
          <w:sz w:val="16"/>
        </w:rPr>
        <w:t xml:space="preserve"> </w:t>
      </w:r>
      <w:r w:rsidRPr="00686803">
        <w:rPr>
          <w:rStyle w:val="StyleUnderline"/>
        </w:rPr>
        <w:t>The THAAD deployment decision could also inflame tensions between the United States and China in East Asia.</w:t>
      </w:r>
      <w:r w:rsidRPr="00686803">
        <w:rPr>
          <w:rStyle w:val="StyleUnderline"/>
          <w:sz w:val="12"/>
        </w:rPr>
        <w:t>¶</w:t>
      </w:r>
      <w:r w:rsidRPr="00686803">
        <w:rPr>
          <w:sz w:val="16"/>
        </w:rPr>
        <w:t xml:space="preserve"> </w:t>
      </w:r>
      <w:r w:rsidRPr="00686803">
        <w:rPr>
          <w:rStyle w:val="StyleUnderline"/>
        </w:rPr>
        <w:t>After North Korea’s latest nuclear test in January 2016, China acquiesced to new and unusually harsh sanctions at the United Nations Security Council (UNSC) against North Korea, under the requirements of UNSC resolution 2270.</w:t>
      </w:r>
      <w:r w:rsidRPr="00686803">
        <w:rPr>
          <w:rStyle w:val="StyleUnderline"/>
          <w:sz w:val="12"/>
        </w:rPr>
        <w:t>¶</w:t>
      </w:r>
      <w:r w:rsidRPr="00686803">
        <w:rPr>
          <w:sz w:val="16"/>
        </w:rPr>
        <w:t xml:space="preserve"> </w:t>
      </w:r>
      <w:r w:rsidRPr="00686803">
        <w:rPr>
          <w:rStyle w:val="StyleUnderline"/>
        </w:rPr>
        <w:t xml:space="preserve">The decision to go ahead with a </w:t>
      </w:r>
      <w:r w:rsidRPr="00686803">
        <w:rPr>
          <w:rStyle w:val="Emphasis"/>
        </w:rPr>
        <w:t>THAAD deployment</w:t>
      </w:r>
      <w:r w:rsidRPr="00686803">
        <w:rPr>
          <w:rStyle w:val="StyleUnderline"/>
        </w:rPr>
        <w:t xml:space="preserve"> on the Korean peninsula </w:t>
      </w:r>
      <w:r w:rsidRPr="00686803">
        <w:rPr>
          <w:rStyle w:val="Emphasis"/>
        </w:rPr>
        <w:t>could cause Beijing to defy Washington on continued cooperation against the Kim regime, including possibly the implementation of existing sanctions.</w:t>
      </w:r>
      <w:r w:rsidRPr="00686803">
        <w:rPr>
          <w:rStyle w:val="StyleUnderline"/>
          <w:sz w:val="12"/>
        </w:rPr>
        <w:t>¶</w:t>
      </w:r>
      <w:r w:rsidRPr="00686803">
        <w:rPr>
          <w:sz w:val="16"/>
        </w:rPr>
        <w:t xml:space="preserve"> Though the historically close relationship between North Korea and China has been adrift in recent years, Pyongyang has shown recent signs of trying to improve bilateral ties.</w:t>
      </w:r>
    </w:p>
    <w:p w:rsidR="004B48E0" w:rsidRDefault="004B48E0" w:rsidP="004B48E0">
      <w:pPr>
        <w:tabs>
          <w:tab w:val="left" w:pos="2835"/>
        </w:tabs>
      </w:pPr>
    </w:p>
    <w:p w:rsidR="008809C5" w:rsidRDefault="008809C5" w:rsidP="008809C5">
      <w:pPr>
        <w:pStyle w:val="Heading4"/>
      </w:pPr>
      <w:r>
        <w:t>China is key to the success or failure of sanctions</w:t>
      </w:r>
    </w:p>
    <w:p w:rsidR="008809C5" w:rsidRDefault="008809C5" w:rsidP="008809C5">
      <w:r w:rsidRPr="003D3038">
        <w:t xml:space="preserve">Julian </w:t>
      </w:r>
      <w:r w:rsidRPr="003D3038">
        <w:rPr>
          <w:rStyle w:val="Style13ptBold"/>
        </w:rPr>
        <w:t>Ryall,</w:t>
      </w:r>
      <w:r>
        <w:t xml:space="preserve"> 4-13</w:t>
      </w:r>
      <w:r w:rsidRPr="006F51F6">
        <w:t>-20</w:t>
      </w:r>
      <w:r w:rsidRPr="003D3038">
        <w:rPr>
          <w:rStyle w:val="Style13ptBold"/>
        </w:rPr>
        <w:t>16</w:t>
      </w:r>
      <w:r w:rsidRPr="006F51F6">
        <w:t>, "Is North Korea</w:t>
      </w:r>
      <w:r>
        <w:t xml:space="preserve"> finally close to collapse?," </w:t>
      </w:r>
      <w:r w:rsidRPr="003D3038">
        <w:t>Deutsche We</w:t>
      </w:r>
      <w:r>
        <w:t>lle</w:t>
      </w:r>
      <w:r w:rsidRPr="006F51F6">
        <w:t>, http://www.dw.com/en/is-north-korea-finally-close-to-collapse/a-19183141</w:t>
      </w:r>
    </w:p>
    <w:p w:rsidR="008809C5" w:rsidRDefault="008809C5" w:rsidP="008809C5">
      <w:r w:rsidRPr="004706AF">
        <w:rPr>
          <w:u w:val="single"/>
        </w:rPr>
        <w:t>If international sanctions are to work, much will depend on China, which has traditionally been North Korea's closest ally and has in the past been less-than-rigorous in ensuring that its borders are closed to items that have been banned</w:t>
      </w:r>
      <w:r>
        <w:t xml:space="preserve"> by previous UN sanctions resolutions. The signs this time, however, are encouraging. Earlier this month, Beijing indicated its own growing displeasure with Kim Jong-un's continued defiance of international efforts to convince him to halt nuclear and missile tests by announcing that it would ban all imports of coal, iron, iron ore, gold, titanium and rare earth minerals. Those lucrative exports account for the bulk of North Korea's overseas earnings, and losing them will put a sizeable dent in Pyongyang's income. At the same time, China announced that it would halt exports of oil into the North, which will quickly limit the military's ability to operate. "</w:t>
      </w:r>
      <w:r w:rsidRPr="004706AF">
        <w:rPr>
          <w:u w:val="single"/>
        </w:rPr>
        <w:t xml:space="preserve">Everything depends on China </w:t>
      </w:r>
      <w:r>
        <w:t xml:space="preserve">and, to a certain extent Russia, but I do </w:t>
      </w:r>
      <w:r w:rsidRPr="004706AF">
        <w:rPr>
          <w:u w:val="single"/>
        </w:rPr>
        <w:t>believe we are seeing the start of a crisis for the North Korean state</w:t>
      </w:r>
      <w:r>
        <w:t>," said Ken Kato, director of Human Rights in Asia, and a member of the International Coalition to Stop Crimes Against Humanity in North Korea.</w:t>
      </w:r>
    </w:p>
    <w:p w:rsidR="008809C5" w:rsidRDefault="008809C5" w:rsidP="008809C5">
      <w:pPr>
        <w:pStyle w:val="Heading4"/>
      </w:pPr>
      <w:r>
        <w:lastRenderedPageBreak/>
        <w:t>Effective sanctions block North Korean nuclear and missile development programs.</w:t>
      </w:r>
    </w:p>
    <w:p w:rsidR="008809C5" w:rsidRDefault="008809C5" w:rsidP="008809C5">
      <w:r w:rsidRPr="003B3674">
        <w:rPr>
          <w:rStyle w:val="Style13ptBold"/>
        </w:rPr>
        <w:t>Snyder, 2016</w:t>
      </w:r>
      <w:r>
        <w:t xml:space="preserve"> Senior Fellow at Korea Studies</w:t>
      </w:r>
    </w:p>
    <w:p w:rsidR="008809C5" w:rsidRPr="000E33DB" w:rsidRDefault="008809C5" w:rsidP="008809C5">
      <w:pPr>
        <w:rPr>
          <w:rFonts w:eastAsia="Times New Roman" w:cs="Times New Roman"/>
        </w:rPr>
      </w:pPr>
      <w:r>
        <w:t>[</w:t>
      </w:r>
      <w:r w:rsidRPr="00316E31">
        <w:t xml:space="preserve">Scott A Snyder, April 2016, National Committee On American Foreign Policy, </w:t>
      </w:r>
      <w:r w:rsidRPr="00316E31">
        <w:rPr>
          <w:rFonts w:eastAsia="Times New Roman" w:cs="Times New Roman"/>
        </w:rPr>
        <w:t>A U.S.-ROK-China dialogue on North Korea’s Nuclear Stalemate: Update, Review, and Assessment</w:t>
      </w:r>
      <w:r>
        <w:rPr>
          <w:rFonts w:eastAsia="Times New Roman" w:cs="Times New Roman"/>
        </w:rPr>
        <w:t xml:space="preserve">, </w:t>
      </w:r>
      <w:hyperlink r:id="rId7" w:history="1">
        <w:r w:rsidRPr="0031179D">
          <w:rPr>
            <w:rStyle w:val="Hyperlink"/>
            <w:rFonts w:eastAsia="Times New Roman" w:cs="Times New Roman"/>
          </w:rPr>
          <w:t>https://www.ncafp.org/2016/wp-content/uploads/2016/04/NCAFP_US-China-ROK-Trilateral-Report_April-2016.pdf</w:t>
        </w:r>
      </w:hyperlink>
      <w:r>
        <w:rPr>
          <w:rFonts w:eastAsia="Times New Roman" w:cs="Times New Roman"/>
        </w:rPr>
        <w:t>, July 10 2016, KC]</w:t>
      </w:r>
    </w:p>
    <w:p w:rsidR="008809C5" w:rsidRDefault="008809C5" w:rsidP="008809C5">
      <w:pPr>
        <w:rPr>
          <w:rFonts w:asciiTheme="majorHAnsi" w:hAnsiTheme="majorHAnsi"/>
          <w:sz w:val="16"/>
        </w:rPr>
      </w:pPr>
      <w:r w:rsidRPr="000E33DB">
        <w:rPr>
          <w:rFonts w:asciiTheme="majorHAnsi" w:hAnsiTheme="majorHAnsi"/>
          <w:sz w:val="24"/>
          <w:u w:val="single"/>
        </w:rPr>
        <w:t>Experts believe North Korea now has 10 to 20 nuclear weapons and Pyongyang has mastered warhead miniaturization</w:t>
      </w:r>
      <w:r w:rsidRPr="000E33DB">
        <w:rPr>
          <w:rFonts w:asciiTheme="majorHAnsi" w:hAnsiTheme="majorHAnsi"/>
          <w:sz w:val="16"/>
        </w:rPr>
        <w:t>—</w:t>
      </w:r>
      <w:r w:rsidRPr="000E33DB">
        <w:rPr>
          <w:rFonts w:asciiTheme="majorHAnsi" w:hAnsiTheme="majorHAnsi"/>
          <w:sz w:val="24"/>
          <w:u w:val="single"/>
        </w:rPr>
        <w:t>essential if the weapon is to be carried long distances.</w:t>
      </w:r>
      <w:r w:rsidRPr="000E33DB">
        <w:rPr>
          <w:rFonts w:asciiTheme="majorHAnsi" w:hAnsiTheme="majorHAnsi"/>
          <w:sz w:val="16"/>
        </w:rPr>
        <w:t xml:space="preserve"> But the North may not yet have perfected re-entry technology and therefore may not be able to deliver a nuclear device on a long-range missile. </w:t>
      </w:r>
      <w:r w:rsidRPr="000E33DB">
        <w:rPr>
          <w:rFonts w:asciiTheme="majorHAnsi" w:hAnsiTheme="majorHAnsi"/>
          <w:sz w:val="24"/>
          <w:u w:val="single"/>
        </w:rPr>
        <w:t>North Korea must conduct additional tests if its nuclear and missile capabilities are to be operational and reliable</w:t>
      </w:r>
      <w:r w:rsidRPr="000E33DB">
        <w:rPr>
          <w:rFonts w:asciiTheme="majorHAnsi" w:hAnsiTheme="majorHAnsi"/>
          <w:sz w:val="16"/>
        </w:rPr>
        <w:t xml:space="preserve">. </w:t>
      </w:r>
      <w:r w:rsidRPr="000E33DB">
        <w:rPr>
          <w:rFonts w:asciiTheme="majorHAnsi" w:hAnsiTheme="majorHAnsi"/>
          <w:sz w:val="24"/>
          <w:u w:val="single"/>
        </w:rPr>
        <w:t>Importantly, North Korea is dependent on outside materials to supply its missile and nuclear programs, so tightened export controls and sanctions can slow the North’s progress,</w:t>
      </w:r>
      <w:r w:rsidRPr="000E33DB">
        <w:rPr>
          <w:rFonts w:asciiTheme="majorHAnsi" w:hAnsiTheme="majorHAnsi"/>
          <w:sz w:val="16"/>
        </w:rPr>
        <w:t xml:space="preserve"> even if it cannot be stopped completely. </w:t>
      </w:r>
      <w:r w:rsidRPr="000E33DB">
        <w:rPr>
          <w:rFonts w:asciiTheme="majorHAnsi" w:hAnsiTheme="majorHAnsi"/>
          <w:sz w:val="24"/>
          <w:u w:val="single"/>
        </w:rPr>
        <w:t>Thus, effective sanctions implementation should make it harder for North Korea to buy whatever it needs on the international market.</w:t>
      </w:r>
      <w:r w:rsidRPr="000E33DB">
        <w:rPr>
          <w:rFonts w:asciiTheme="majorHAnsi" w:hAnsiTheme="majorHAnsi"/>
          <w:sz w:val="16"/>
        </w:rPr>
        <w:t xml:space="preserve"> North Korea’s growing nuclear weapons and missile capabilities are a major international concern. But Pyongyang’s threats to use nuclear weapons preemptively have made this concern all the more troubling. North Korea’s development of a deliverable nuclear weapon would also increase the likelihood that it would threaten, intimidate, or blackmail its neighbors and adversaries in a crisis.</w:t>
      </w:r>
    </w:p>
    <w:p w:rsidR="008809C5" w:rsidRPr="003F7D80" w:rsidRDefault="008809C5" w:rsidP="004B48E0">
      <w:pPr>
        <w:tabs>
          <w:tab w:val="left" w:pos="2835"/>
        </w:tabs>
      </w:pPr>
    </w:p>
    <w:p w:rsidR="00837B48" w:rsidRDefault="00A53D5C" w:rsidP="00A53D5C">
      <w:pPr>
        <w:pStyle w:val="Heading3"/>
        <w:rPr>
          <w:rStyle w:val="StyleUnderline"/>
        </w:rPr>
      </w:pPr>
      <w:r>
        <w:rPr>
          <w:rStyle w:val="StyleUnderline"/>
        </w:rPr>
        <w:lastRenderedPageBreak/>
        <w:t>Advantage 2- Sino-South Korean Relations</w:t>
      </w:r>
    </w:p>
    <w:p w:rsidR="00A53D5C" w:rsidRDefault="00A53D5C" w:rsidP="00A53D5C"/>
    <w:p w:rsidR="00A53D5C" w:rsidRDefault="00A53D5C" w:rsidP="00A53D5C">
      <w:pPr>
        <w:pStyle w:val="Heading4"/>
      </w:pPr>
      <w:r w:rsidRPr="00C52BCF">
        <w:t>THAAD</w:t>
      </w:r>
      <w:r>
        <w:t xml:space="preserve"> deployment will destroy China-South Korea relations</w:t>
      </w:r>
    </w:p>
    <w:p w:rsidR="00A53D5C" w:rsidRPr="00C52BCF" w:rsidRDefault="00A53D5C" w:rsidP="00A53D5C">
      <w:r w:rsidRPr="00C52BCF">
        <w:rPr>
          <w:rStyle w:val="Style13ptBold"/>
        </w:rPr>
        <w:t>Tiezzi</w:t>
      </w:r>
      <w:r>
        <w:t xml:space="preserve"> 2/25/</w:t>
      </w:r>
      <w:r w:rsidRPr="00C52BCF">
        <w:rPr>
          <w:rStyle w:val="Style13ptBold"/>
        </w:rPr>
        <w:t>16</w:t>
      </w:r>
      <w:r>
        <w:rPr>
          <w:rStyle w:val="Style13ptBold"/>
        </w:rPr>
        <w:t xml:space="preserve"> </w:t>
      </w:r>
      <w:r>
        <w:rPr>
          <w:rStyle w:val="Style13ptBold"/>
          <w:b w:val="0"/>
          <w:sz w:val="22"/>
        </w:rPr>
        <w:t xml:space="preserve">(Shannon Tiezzi - </w:t>
      </w:r>
      <w:r w:rsidRPr="00C52BCF">
        <w:rPr>
          <w:rStyle w:val="Style13ptBold"/>
          <w:b w:val="0"/>
          <w:sz w:val="22"/>
        </w:rPr>
        <w:t>Editor at The Diplomat.</w:t>
      </w:r>
      <w:r>
        <w:rPr>
          <w:rStyle w:val="Style13ptBold"/>
          <w:b w:val="0"/>
          <w:sz w:val="22"/>
        </w:rPr>
        <w:t xml:space="preserve"> </w:t>
      </w:r>
      <w:r w:rsidRPr="00C52BCF">
        <w:rPr>
          <w:rStyle w:val="Style13ptBold"/>
          <w:b w:val="0"/>
          <w:sz w:val="22"/>
        </w:rPr>
        <w:t>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w:t>
      </w:r>
      <w:r>
        <w:rPr>
          <w:rStyle w:val="Style13ptBold"/>
          <w:b w:val="0"/>
          <w:sz w:val="22"/>
        </w:rPr>
        <w:t xml:space="preserve"> – “</w:t>
      </w:r>
      <w:r w:rsidRPr="00597DBB">
        <w:rPr>
          <w:rStyle w:val="Style13ptBold"/>
          <w:b w:val="0"/>
          <w:sz w:val="22"/>
        </w:rPr>
        <w:t>China Warns THAAD Deployment Could Destroy South Korea Ties 'in an Instant'</w:t>
      </w:r>
      <w:r>
        <w:rPr>
          <w:rStyle w:val="Style13ptBold"/>
          <w:b w:val="0"/>
          <w:sz w:val="22"/>
        </w:rPr>
        <w:t xml:space="preserve">” – 2/25/16 - </w:t>
      </w:r>
      <w:r w:rsidRPr="00597DBB">
        <w:rPr>
          <w:rStyle w:val="Style13ptBold"/>
          <w:b w:val="0"/>
          <w:sz w:val="22"/>
        </w:rPr>
        <w:t>http://thediplomat.com/2016/02/china-warns-thaad-deployment-could-destroy-south-korea-ties-in-an-instant/</w:t>
      </w:r>
      <w:r>
        <w:rPr>
          <w:rStyle w:val="Style13ptBold"/>
          <w:b w:val="0"/>
          <w:sz w:val="22"/>
        </w:rPr>
        <w:t>)/TK</w:t>
      </w:r>
    </w:p>
    <w:p w:rsidR="00A53D5C" w:rsidRPr="00C52BCF" w:rsidRDefault="00A53D5C" w:rsidP="00A53D5C">
      <w:pPr>
        <w:rPr>
          <w:sz w:val="16"/>
        </w:rPr>
      </w:pPr>
      <w:r w:rsidRPr="00C52BCF">
        <w:rPr>
          <w:rStyle w:val="StyleUnderline"/>
        </w:rPr>
        <w:t>China’s ambassador to South Korea</w:t>
      </w:r>
      <w:r w:rsidRPr="00C52BCF">
        <w:rPr>
          <w:sz w:val="16"/>
        </w:rPr>
        <w:t xml:space="preserve"> recently </w:t>
      </w:r>
      <w:r w:rsidRPr="00C52BCF">
        <w:rPr>
          <w:rStyle w:val="StyleUnderline"/>
        </w:rPr>
        <w:t>warned</w:t>
      </w:r>
      <w:r w:rsidRPr="00C52BCF">
        <w:rPr>
          <w:sz w:val="16"/>
        </w:rPr>
        <w:t xml:space="preserve"> the opposition Minjoo Party of </w:t>
      </w:r>
      <w:r w:rsidRPr="00C52BCF">
        <w:rPr>
          <w:rStyle w:val="StyleUnderline"/>
        </w:rPr>
        <w:t xml:space="preserve">Korea </w:t>
      </w:r>
      <w:r w:rsidRPr="00C52BCF">
        <w:rPr>
          <w:sz w:val="16"/>
        </w:rPr>
        <w:t xml:space="preserve">(MPK) </w:t>
      </w:r>
      <w:r w:rsidRPr="00C52BCF">
        <w:rPr>
          <w:rStyle w:val="StyleUnderline"/>
        </w:rPr>
        <w:t xml:space="preserve">that </w:t>
      </w:r>
      <w:r w:rsidRPr="00C52BCF">
        <w:rPr>
          <w:rStyle w:val="Emphasis"/>
        </w:rPr>
        <w:t>the deployment of a U.S. missile defense system could “destroy” the China-South Korea relationship</w:t>
      </w:r>
      <w:r w:rsidRPr="00C52BCF">
        <w:rPr>
          <w:rStyle w:val="StyleUnderline"/>
        </w:rPr>
        <w:t>.</w:t>
      </w:r>
      <w:r w:rsidRPr="00C52BCF">
        <w:rPr>
          <w:sz w:val="16"/>
        </w:rPr>
        <w:t xml:space="preserve"> MPK spokesperson Kim Sung-soo quoted Ambassador Qiu Guohong’s comments, made in a meeting with MPK chairman Kim Chong-in, to the Korean media this week, saying Qiu had asked that his comments be made public.</w:t>
      </w:r>
      <w:r w:rsidRPr="00C52BCF">
        <w:rPr>
          <w:sz w:val="12"/>
        </w:rPr>
        <w:t>¶</w:t>
      </w:r>
      <w:r w:rsidRPr="00C52BCF">
        <w:rPr>
          <w:sz w:val="16"/>
        </w:rPr>
        <w:t xml:space="preserve"> </w:t>
      </w:r>
      <w:r w:rsidRPr="00C52BCF">
        <w:rPr>
          <w:rStyle w:val="StyleUnderline"/>
        </w:rPr>
        <w:t>China has strenuously objected to the deployment of the Terminal High Altitude Area Defense System (THAAD) on the Korean Peninsula for years</w:t>
      </w:r>
      <w:r w:rsidRPr="00C52BCF">
        <w:rPr>
          <w:sz w:val="16"/>
        </w:rPr>
        <w:t xml:space="preserve">. The United States and South Korea say THAAD is a purely defensive system, and a necessary means of protecting against the North Korean missile threat. </w:t>
      </w:r>
      <w:r w:rsidRPr="00C52BCF">
        <w:rPr>
          <w:rStyle w:val="StyleUnderline"/>
        </w:rPr>
        <w:t>China,</w:t>
      </w:r>
      <w:r w:rsidRPr="00C52BCF">
        <w:rPr>
          <w:sz w:val="16"/>
        </w:rPr>
        <w:t xml:space="preserve"> however, </w:t>
      </w:r>
      <w:r w:rsidRPr="00C52BCF">
        <w:rPr>
          <w:rStyle w:val="StyleUnderline"/>
        </w:rPr>
        <w:t>believes THAAD would also be used to monitor Chinese missile deployments, posing threat to China’s national security.</w:t>
      </w:r>
      <w:r w:rsidRPr="00C52BCF">
        <w:rPr>
          <w:rStyle w:val="StyleUnderline"/>
          <w:sz w:val="12"/>
          <w:u w:val="none"/>
        </w:rPr>
        <w:t>¶</w:t>
      </w:r>
      <w:r w:rsidRPr="00C52BCF">
        <w:rPr>
          <w:sz w:val="16"/>
        </w:rPr>
        <w:t xml:space="preserve"> In the wake of North Korea’s nuclear test in January and rocket launch a month later, however, South Korea and the United States have moved closer to </w:t>
      </w:r>
      <w:r w:rsidRPr="00C52BCF">
        <w:rPr>
          <w:rStyle w:val="StyleUnderline"/>
        </w:rPr>
        <w:t>THAAD deployment</w:t>
      </w:r>
      <w:r w:rsidRPr="00C52BCF">
        <w:rPr>
          <w:sz w:val="16"/>
        </w:rPr>
        <w:t xml:space="preserve">. For the first time, the two sides are poised to begin official negotiations on the details of setting the system up in South Korea. That </w:t>
      </w:r>
      <w:r w:rsidRPr="00C52BCF">
        <w:rPr>
          <w:rStyle w:val="StyleUnderline"/>
        </w:rPr>
        <w:t>has sparked a backlash in China, including dire warnings of escalation that could spark a potential arms race in the region.</w:t>
      </w:r>
      <w:r w:rsidRPr="00C52BCF">
        <w:rPr>
          <w:sz w:val="12"/>
        </w:rPr>
        <w:t>¶</w:t>
      </w:r>
      <w:r w:rsidRPr="00C52BCF">
        <w:rPr>
          <w:b/>
          <w:sz w:val="12"/>
          <w:u w:val="single"/>
        </w:rPr>
        <w:t xml:space="preserve"> </w:t>
      </w:r>
      <w:r w:rsidRPr="00C52BCF">
        <w:rPr>
          <w:sz w:val="16"/>
        </w:rPr>
        <w:t xml:space="preserve">Qiu’s comments to the MPK fit squarely in that vein. According to Kim Sung-soo, Qiu said that </w:t>
      </w:r>
      <w:r w:rsidRPr="00C52BCF">
        <w:rPr>
          <w:rStyle w:val="StyleUnderline"/>
        </w:rPr>
        <w:t xml:space="preserve">THAAD deployment could negate the advances made in China-South Korea ties in the past three years under Presidents Xi Jinping and Park Geun-hye. “Much effort has been made to develop </w:t>
      </w:r>
      <w:r w:rsidRPr="00C52BCF">
        <w:rPr>
          <w:rStyle w:val="Emphasis"/>
        </w:rPr>
        <w:t>bilateral ties</w:t>
      </w:r>
      <w:r w:rsidRPr="00C52BCF">
        <w:rPr>
          <w:rStyle w:val="StyleUnderline"/>
        </w:rPr>
        <w:t xml:space="preserve"> to today’s level, but these efforts </w:t>
      </w:r>
      <w:r w:rsidRPr="00C52BCF">
        <w:rPr>
          <w:rStyle w:val="Emphasis"/>
        </w:rPr>
        <w:t>could be destroyed in an instant</w:t>
      </w:r>
      <w:r w:rsidRPr="00C52BCF">
        <w:rPr>
          <w:rStyle w:val="StyleUnderline"/>
        </w:rPr>
        <w:t xml:space="preserve"> with a single problem,” Qiu said, warning that ties “could take a long time to recover.”</w:t>
      </w:r>
      <w:r w:rsidRPr="00C52BCF">
        <w:rPr>
          <w:sz w:val="12"/>
        </w:rPr>
        <w:t>¶</w:t>
      </w:r>
      <w:r w:rsidRPr="00C52BCF">
        <w:rPr>
          <w:sz w:val="16"/>
        </w:rPr>
        <w:t xml:space="preserve"> </w:t>
      </w:r>
      <w:r w:rsidRPr="00C52BCF">
        <w:rPr>
          <w:rStyle w:val="StyleUnderline"/>
        </w:rPr>
        <w:t>He also warned that THAAD deployment would “create a vicious cycle of Cold War-style confrontations and an arms race</w:t>
      </w:r>
      <w:r w:rsidRPr="00C52BCF">
        <w:rPr>
          <w:sz w:val="16"/>
        </w:rPr>
        <w:t>,” and urged South Korea to take that into account when deciding if THAAD truly makes the country safer.</w:t>
      </w:r>
      <w:r w:rsidRPr="00C52BCF">
        <w:rPr>
          <w:sz w:val="12"/>
        </w:rPr>
        <w:t>¶</w:t>
      </w:r>
      <w:r w:rsidRPr="00C52BCF">
        <w:rPr>
          <w:sz w:val="16"/>
        </w:rPr>
        <w:t xml:space="preserve"> In particular, </w:t>
      </w:r>
      <w:r w:rsidRPr="00C52BCF">
        <w:rPr>
          <w:rStyle w:val="StyleUnderline"/>
        </w:rPr>
        <w:t>Qiu expressed concern about the level of U.S. control over the system. He said China would trust South Korea to limit the functions of THAAD so as not to target China, but did not believe similar assurances from the United States</w:t>
      </w:r>
      <w:r w:rsidRPr="00C52BCF">
        <w:rPr>
          <w:sz w:val="16"/>
        </w:rPr>
        <w:t>. “I do not deny the fact that THAAD would play a role in protecting [South] Korea, but it will inevitably target China and Russia,” Qiu said.</w:t>
      </w:r>
      <w:r w:rsidRPr="00C52BCF">
        <w:rPr>
          <w:sz w:val="12"/>
        </w:rPr>
        <w:t>¶</w:t>
      </w:r>
      <w:r w:rsidRPr="00C52BCF">
        <w:rPr>
          <w:sz w:val="16"/>
        </w:rPr>
        <w:t xml:space="preserve"> China’s Foreign Ministry made a similar point on Wednesday, with spokesperson Hua Chunying telling reporters that “the Chinese side understands the ROK’s reasonable security concerns, but no country can pursue its own security interests at the expense of others.” </w:t>
      </w:r>
      <w:r w:rsidRPr="00C52BCF">
        <w:rPr>
          <w:rStyle w:val="StyleUnderline"/>
        </w:rPr>
        <w:t>THAAD deployment “will have a direct impact on China’s national security interests,” Hua added.</w:t>
      </w:r>
    </w:p>
    <w:p w:rsidR="00A53D5C" w:rsidRDefault="00A53D5C" w:rsidP="00A53D5C">
      <w:pPr>
        <w:pStyle w:val="Heading4"/>
      </w:pPr>
      <w:r w:rsidRPr="008B0069">
        <w:t xml:space="preserve">China-South Korea Relations key to South Korean </w:t>
      </w:r>
      <w:r>
        <w:t>trade exports</w:t>
      </w:r>
      <w:r w:rsidRPr="008B0069">
        <w:t xml:space="preserve"> and promoting </w:t>
      </w:r>
      <w:r>
        <w:t xml:space="preserve">stability </w:t>
      </w:r>
    </w:p>
    <w:p w:rsidR="00A53D5C" w:rsidRPr="008B0069" w:rsidRDefault="00A53D5C" w:rsidP="00A53D5C">
      <w:pPr>
        <w:rPr>
          <w:rStyle w:val="Style13ptBold"/>
          <w:b w:val="0"/>
          <w:sz w:val="22"/>
        </w:rPr>
      </w:pPr>
      <w:r w:rsidRPr="008B0069">
        <w:rPr>
          <w:rStyle w:val="Style13ptBold"/>
        </w:rPr>
        <w:t>BBC 14</w:t>
      </w:r>
      <w:r>
        <w:rPr>
          <w:rStyle w:val="Style13ptBold"/>
        </w:rPr>
        <w:t xml:space="preserve"> </w:t>
      </w:r>
      <w:r>
        <w:rPr>
          <w:rStyle w:val="Style13ptBold"/>
          <w:b w:val="0"/>
          <w:sz w:val="22"/>
        </w:rPr>
        <w:t>(BBC Worldwide Monitoring – “</w:t>
      </w:r>
      <w:r w:rsidRPr="008B0069">
        <w:rPr>
          <w:rStyle w:val="Style13ptBold"/>
          <w:b w:val="0"/>
          <w:sz w:val="22"/>
        </w:rPr>
        <w:t>Chinese president hopes to inject vitality into ties with South Korea</w:t>
      </w:r>
      <w:r>
        <w:rPr>
          <w:rStyle w:val="Style13ptBold"/>
          <w:b w:val="0"/>
          <w:sz w:val="22"/>
        </w:rPr>
        <w:t xml:space="preserve">” – 7/4/14 - </w:t>
      </w:r>
      <w:r w:rsidRPr="008B0069">
        <w:rPr>
          <w:rStyle w:val="Style13ptBold"/>
          <w:b w:val="0"/>
          <w:sz w:val="22"/>
        </w:rPr>
        <w:t>http://www.lexisnexis.com.proxy.lib.umich.edu/hottopics/lnacademic/</w:t>
      </w:r>
      <w:r>
        <w:rPr>
          <w:rStyle w:val="Style13ptBold"/>
          <w:b w:val="0"/>
          <w:sz w:val="22"/>
        </w:rPr>
        <w:t>)/TK</w:t>
      </w:r>
    </w:p>
    <w:p w:rsidR="00A53D5C" w:rsidRPr="001E2451" w:rsidRDefault="00A53D5C" w:rsidP="00A53D5C">
      <w:pPr>
        <w:rPr>
          <w:sz w:val="16"/>
        </w:rPr>
      </w:pPr>
      <w:r w:rsidRPr="0061464F">
        <w:rPr>
          <w:rStyle w:val="StyleUnderline"/>
        </w:rPr>
        <w:t>"China-South Korea relations are facing</w:t>
      </w:r>
      <w:r w:rsidRPr="0061464F">
        <w:rPr>
          <w:sz w:val="16"/>
        </w:rPr>
        <w:t xml:space="preserve"> an opportunity of </w:t>
      </w:r>
      <w:r w:rsidRPr="0061464F">
        <w:rPr>
          <w:rStyle w:val="StyleUnderline"/>
        </w:rPr>
        <w:t>great development</w:t>
      </w:r>
      <w:r w:rsidRPr="0061464F">
        <w:rPr>
          <w:sz w:val="16"/>
        </w:rPr>
        <w:t>. To inject fresh impetus into the bilateral ties is an issue for both countries and a major task of my trip," said Xi in a signed article carried by South Korean newspapers on Thursday.</w:t>
      </w:r>
      <w:r w:rsidRPr="0061464F">
        <w:rPr>
          <w:sz w:val="12"/>
        </w:rPr>
        <w:t>¶</w:t>
      </w:r>
      <w:r w:rsidRPr="0061464F">
        <w:rPr>
          <w:sz w:val="16"/>
        </w:rPr>
        <w:t xml:space="preserve"> The trip is Xi's first visit to South Korea as president.</w:t>
      </w:r>
      <w:r w:rsidRPr="0061464F">
        <w:rPr>
          <w:sz w:val="12"/>
        </w:rPr>
        <w:t>¶</w:t>
      </w:r>
      <w:r w:rsidRPr="0061464F">
        <w:rPr>
          <w:sz w:val="16"/>
        </w:rPr>
        <w:t xml:space="preserve"> </w:t>
      </w:r>
      <w:r w:rsidRPr="0061464F">
        <w:rPr>
          <w:rStyle w:val="StyleUnderline"/>
        </w:rPr>
        <w:t>Calling China-South Korea relations a good example of state-to-state relations</w:t>
      </w:r>
      <w:r w:rsidRPr="0061464F">
        <w:rPr>
          <w:sz w:val="16"/>
        </w:rPr>
        <w:t>, Xi said there is plenty of experience that the two countries could summarize, inherit and carry forward.</w:t>
      </w:r>
      <w:r w:rsidRPr="0061464F">
        <w:rPr>
          <w:sz w:val="12"/>
        </w:rPr>
        <w:t>¶</w:t>
      </w:r>
      <w:r w:rsidRPr="0061464F">
        <w:rPr>
          <w:sz w:val="16"/>
        </w:rPr>
        <w:t xml:space="preserve"> In the article titled "Set Sail When the Wind Is Positive," Xi put forward a four-point proposal with regard to the development of the two countries' relations.</w:t>
      </w:r>
      <w:r w:rsidRPr="0061464F">
        <w:rPr>
          <w:sz w:val="12"/>
        </w:rPr>
        <w:t>¶</w:t>
      </w:r>
      <w:r w:rsidRPr="0061464F">
        <w:rPr>
          <w:sz w:val="16"/>
        </w:rPr>
        <w:t xml:space="preserve"> Firstly, </w:t>
      </w:r>
      <w:r w:rsidRPr="0061464F">
        <w:rPr>
          <w:sz w:val="16"/>
        </w:rPr>
        <w:lastRenderedPageBreak/>
        <w:t>the two countries shall maintain their relationship of good neighborliness and friendship and enhance mutual trust.</w:t>
      </w:r>
      <w:r w:rsidRPr="0061464F">
        <w:rPr>
          <w:sz w:val="12"/>
        </w:rPr>
        <w:t>¶</w:t>
      </w:r>
      <w:r w:rsidRPr="0061464F">
        <w:rPr>
          <w:sz w:val="16"/>
        </w:rPr>
        <w:t xml:space="preserve"> Trust is an important value in the East. "One cannot be successful without trust" is an idea shared by the two peoples, said Xi.</w:t>
      </w:r>
      <w:r w:rsidRPr="0061464F">
        <w:rPr>
          <w:sz w:val="12"/>
        </w:rPr>
        <w:t>¶</w:t>
      </w:r>
      <w:r w:rsidRPr="0061464F">
        <w:rPr>
          <w:sz w:val="16"/>
        </w:rPr>
        <w:t xml:space="preserve"> </w:t>
      </w:r>
      <w:r w:rsidRPr="0061464F">
        <w:rPr>
          <w:rStyle w:val="StyleUnderline"/>
        </w:rPr>
        <w:t>Trust serves as a foundation for the long-term healthy development of China-South Korea relations, said Xi.</w:t>
      </w:r>
      <w:r w:rsidRPr="0061464F">
        <w:rPr>
          <w:rStyle w:val="StyleUnderline"/>
          <w:sz w:val="12"/>
          <w:u w:val="none"/>
        </w:rPr>
        <w:t>¶</w:t>
      </w:r>
      <w:r w:rsidRPr="0061464F">
        <w:rPr>
          <w:rStyle w:val="StyleUnderline"/>
          <w:sz w:val="12"/>
        </w:rPr>
        <w:t xml:space="preserve"> </w:t>
      </w:r>
      <w:r w:rsidRPr="0061464F">
        <w:rPr>
          <w:sz w:val="16"/>
        </w:rPr>
        <w:t xml:space="preserve">He suggested that </w:t>
      </w:r>
      <w:r w:rsidRPr="0061464F">
        <w:rPr>
          <w:rStyle w:val="StyleUnderline"/>
        </w:rPr>
        <w:t xml:space="preserve">the two sides strengthen high-level exchanges and interactions in various fields, </w:t>
      </w:r>
      <w:r w:rsidRPr="0061464F">
        <w:rPr>
          <w:sz w:val="16"/>
        </w:rPr>
        <w:t>bear in mind each other's core interests and concerns, and exchange views on issues of common concern in a timely manner.</w:t>
      </w:r>
      <w:r w:rsidRPr="0061464F">
        <w:rPr>
          <w:sz w:val="12"/>
        </w:rPr>
        <w:t>¶</w:t>
      </w:r>
      <w:r w:rsidRPr="0061464F">
        <w:rPr>
          <w:sz w:val="16"/>
        </w:rPr>
        <w:t xml:space="preserve"> Secondly, Xi said, the two sides shall stick to mutually-beneficial cooperation and consolidate convergence of interests.</w:t>
      </w:r>
      <w:r w:rsidRPr="0061464F">
        <w:rPr>
          <w:sz w:val="12"/>
        </w:rPr>
        <w:t>¶</w:t>
      </w:r>
      <w:r w:rsidRPr="0061464F">
        <w:rPr>
          <w:sz w:val="16"/>
        </w:rPr>
        <w:t xml:space="preserve"> </w:t>
      </w:r>
      <w:r w:rsidRPr="0005101E">
        <w:rPr>
          <w:rStyle w:val="Emphasis"/>
        </w:rPr>
        <w:t>Trade and economic ties have always been a success story in China-South Korea ties</w:t>
      </w:r>
      <w:r w:rsidRPr="0061464F">
        <w:rPr>
          <w:rStyle w:val="StyleUnderline"/>
        </w:rPr>
        <w:t>, said Xi. China would like to work with South Korea to speed up talks on a free trade agreement, deepen financial cooperation, strengthen macroeconomic policy coordination, and broaden common interests</w:t>
      </w:r>
      <w:r w:rsidRPr="0061464F">
        <w:rPr>
          <w:sz w:val="16"/>
        </w:rPr>
        <w:t>, he added.</w:t>
      </w:r>
      <w:r w:rsidRPr="0061464F">
        <w:rPr>
          <w:sz w:val="12"/>
        </w:rPr>
        <w:t>¶</w:t>
      </w:r>
      <w:r w:rsidRPr="0061464F">
        <w:rPr>
          <w:sz w:val="16"/>
        </w:rPr>
        <w:t xml:space="preserve"> </w:t>
      </w:r>
      <w:r w:rsidRPr="0061464F">
        <w:rPr>
          <w:rStyle w:val="Emphasis"/>
        </w:rPr>
        <w:t>China is now South Korea's largest trading partner</w:t>
      </w:r>
      <w:r w:rsidRPr="0061464F">
        <w:rPr>
          <w:rStyle w:val="StyleUnderline"/>
        </w:rPr>
        <w:t>, No. 1 export destination and import source, and largest destination of overseas investment of South Korea. The largest number of foreign students and foreign tourists also come from China</w:t>
      </w:r>
      <w:r w:rsidRPr="0061464F">
        <w:rPr>
          <w:sz w:val="16"/>
        </w:rPr>
        <w:t>, Xi said.</w:t>
      </w:r>
      <w:r w:rsidRPr="0061464F">
        <w:rPr>
          <w:sz w:val="12"/>
        </w:rPr>
        <w:t>¶</w:t>
      </w:r>
      <w:r w:rsidRPr="0061464F">
        <w:rPr>
          <w:sz w:val="16"/>
        </w:rPr>
        <w:t xml:space="preserve"> </w:t>
      </w:r>
      <w:r w:rsidRPr="0061464F">
        <w:rPr>
          <w:rStyle w:val="StyleUnderline"/>
        </w:rPr>
        <w:t>South Korea's trade with China exceeds its trade with the United States, Japan and Europe combined.</w:t>
      </w:r>
      <w:r w:rsidRPr="0061464F">
        <w:rPr>
          <w:rStyle w:val="StyleUnderline"/>
          <w:sz w:val="12"/>
          <w:u w:val="none"/>
        </w:rPr>
        <w:t>¶</w:t>
      </w:r>
      <w:r w:rsidRPr="0061464F">
        <w:rPr>
          <w:rStyle w:val="StyleUnderline"/>
          <w:sz w:val="12"/>
        </w:rPr>
        <w:t xml:space="preserve"> </w:t>
      </w:r>
      <w:r w:rsidRPr="0061464F">
        <w:rPr>
          <w:sz w:val="16"/>
        </w:rPr>
        <w:t xml:space="preserve">As the impact of the international financial crisis lingers, </w:t>
      </w:r>
      <w:r w:rsidRPr="0061464F">
        <w:rPr>
          <w:rStyle w:val="StyleUnderline"/>
        </w:rPr>
        <w:t>China and South Korea</w:t>
      </w:r>
      <w:r w:rsidRPr="0061464F">
        <w:rPr>
          <w:sz w:val="16"/>
        </w:rPr>
        <w:t xml:space="preserve"> should help each other and </w:t>
      </w:r>
      <w:r w:rsidRPr="0061464F">
        <w:rPr>
          <w:rStyle w:val="StyleUnderline"/>
        </w:rPr>
        <w:t>work</w:t>
      </w:r>
      <w:r w:rsidRPr="0061464F">
        <w:rPr>
          <w:sz w:val="16"/>
        </w:rPr>
        <w:t xml:space="preserve"> together </w:t>
      </w:r>
      <w:r w:rsidRPr="0061464F">
        <w:rPr>
          <w:rStyle w:val="StyleUnderline"/>
        </w:rPr>
        <w:t>to lead regional development, and contribute to the prosperity and rejuvenation of Asia</w:t>
      </w:r>
      <w:r w:rsidRPr="0061464F">
        <w:rPr>
          <w:sz w:val="16"/>
        </w:rPr>
        <w:t>, Xi said.</w:t>
      </w:r>
      <w:r w:rsidRPr="0061464F">
        <w:rPr>
          <w:rStyle w:val="StyleUnderline"/>
          <w:sz w:val="12"/>
          <w:u w:val="none"/>
        </w:rPr>
        <w:t>¶</w:t>
      </w:r>
      <w:r w:rsidRPr="0061464F">
        <w:rPr>
          <w:rStyle w:val="StyleUnderline"/>
          <w:sz w:val="12"/>
        </w:rPr>
        <w:t xml:space="preserve"> </w:t>
      </w:r>
      <w:r w:rsidRPr="0061464F">
        <w:rPr>
          <w:sz w:val="16"/>
        </w:rPr>
        <w:t xml:space="preserve">Thirdly, </w:t>
      </w:r>
      <w:r w:rsidRPr="0061464F">
        <w:rPr>
          <w:rStyle w:val="StyleUnderline"/>
        </w:rPr>
        <w:t>the two countries</w:t>
      </w:r>
      <w:r w:rsidRPr="0061464F">
        <w:rPr>
          <w:sz w:val="16"/>
        </w:rPr>
        <w:t xml:space="preserve"> shall </w:t>
      </w:r>
      <w:r w:rsidRPr="0061464F">
        <w:rPr>
          <w:rStyle w:val="StyleUnderline"/>
        </w:rPr>
        <w:t>safeguard regional peace and stability</w:t>
      </w:r>
      <w:r w:rsidRPr="0061464F">
        <w:rPr>
          <w:sz w:val="16"/>
        </w:rPr>
        <w:t>, said Xi.</w:t>
      </w:r>
      <w:r w:rsidRPr="0061464F">
        <w:rPr>
          <w:sz w:val="12"/>
        </w:rPr>
        <w:t>¶</w:t>
      </w:r>
      <w:r w:rsidRPr="0061464F">
        <w:rPr>
          <w:sz w:val="16"/>
        </w:rPr>
        <w:t xml:space="preserve"> As neighbors, </w:t>
      </w:r>
      <w:r w:rsidRPr="0061464F">
        <w:rPr>
          <w:rStyle w:val="StyleUnderline"/>
        </w:rPr>
        <w:t>China and South Korea face common security challenges. Both countries should come up against actions that would damage regional stability as no country will escape unscathed in case of regional turmoil, said the Chinese president.</w:t>
      </w:r>
      <w:r w:rsidRPr="0061464F">
        <w:rPr>
          <w:sz w:val="12"/>
        </w:rPr>
        <w:t>¶</w:t>
      </w:r>
      <w:r w:rsidRPr="0061464F">
        <w:rPr>
          <w:sz w:val="16"/>
        </w:rPr>
        <w:t xml:space="preserve"> "I have exchanged views many times with President Park Geun-hye on this issue, and </w:t>
      </w:r>
      <w:r w:rsidRPr="0061464F">
        <w:rPr>
          <w:rStyle w:val="StyleUnderline"/>
        </w:rPr>
        <w:t>we have agreed that our two countries should take on responsibility and work constructively for lasting peace and stability in our region," Xi said.</w:t>
      </w:r>
      <w:r w:rsidRPr="0061464F">
        <w:rPr>
          <w:rStyle w:val="StyleUnderline"/>
          <w:sz w:val="12"/>
          <w:u w:val="none"/>
        </w:rPr>
        <w:t>¶</w:t>
      </w:r>
      <w:r w:rsidRPr="0061464F">
        <w:rPr>
          <w:rStyle w:val="StyleUnderline"/>
          <w:sz w:val="12"/>
        </w:rPr>
        <w:t xml:space="preserve"> </w:t>
      </w:r>
      <w:r w:rsidRPr="0061464F">
        <w:rPr>
          <w:sz w:val="16"/>
        </w:rPr>
        <w:t>Fourthly, the two countries shall maintain cultural exchanges and strengthen friendship.</w:t>
      </w:r>
      <w:r w:rsidRPr="0061464F">
        <w:rPr>
          <w:sz w:val="12"/>
        </w:rPr>
        <w:t>¶</w:t>
      </w:r>
      <w:r w:rsidRPr="0061464F">
        <w:rPr>
          <w:sz w:val="16"/>
        </w:rPr>
        <w:t xml:space="preserve"> Chinese and South Korean cultures have been incorporated into the lives of the two peoples. </w:t>
      </w:r>
      <w:r w:rsidRPr="0061464F">
        <w:rPr>
          <w:rStyle w:val="StyleUnderline"/>
        </w:rPr>
        <w:t>This link serves as an important foundation for the development of bilateral ties</w:t>
      </w:r>
      <w:r w:rsidRPr="0061464F">
        <w:rPr>
          <w:sz w:val="16"/>
        </w:rPr>
        <w:t>, said Xi.</w:t>
      </w:r>
      <w:r w:rsidRPr="0061464F">
        <w:rPr>
          <w:sz w:val="12"/>
        </w:rPr>
        <w:t>¶</w:t>
      </w:r>
      <w:r w:rsidRPr="0061464F">
        <w:rPr>
          <w:sz w:val="16"/>
        </w:rPr>
        <w:t xml:space="preserve"> China, as always, will encourage and support people-to-people and cultural exchanges between the two countries, said Xi.</w:t>
      </w:r>
      <w:r w:rsidRPr="0061464F">
        <w:rPr>
          <w:sz w:val="12"/>
        </w:rPr>
        <w:t>¶</w:t>
      </w:r>
      <w:r w:rsidRPr="0061464F">
        <w:rPr>
          <w:sz w:val="16"/>
        </w:rPr>
        <w:t xml:space="preserve"> </w:t>
      </w:r>
      <w:r w:rsidRPr="0061464F">
        <w:rPr>
          <w:rStyle w:val="StyleUnderline"/>
        </w:rPr>
        <w:t>China-South Korea relations now stand at a new starting point</w:t>
      </w:r>
      <w:r w:rsidRPr="0061464F">
        <w:rPr>
          <w:sz w:val="16"/>
        </w:rPr>
        <w:t>, said Xi. He expected to reach new consensus with the South Korean side during his two-day visit and add momentum to the advancement of ties between the two countries.</w:t>
      </w:r>
      <w:r w:rsidRPr="0061464F">
        <w:rPr>
          <w:sz w:val="12"/>
        </w:rPr>
        <w:t>¶</w:t>
      </w:r>
      <w:r w:rsidRPr="0061464F">
        <w:rPr>
          <w:sz w:val="16"/>
        </w:rPr>
        <w:t xml:space="preserve"> "</w:t>
      </w:r>
      <w:r w:rsidRPr="0061464F">
        <w:rPr>
          <w:rStyle w:val="StyleUnderline"/>
        </w:rPr>
        <w:t xml:space="preserve">Cooperation between China and South Korea will not only become an accelerator of their own development, but also </w:t>
      </w:r>
      <w:r w:rsidRPr="0061464F">
        <w:rPr>
          <w:rStyle w:val="Emphasis"/>
        </w:rPr>
        <w:t>a stabilizer to regional and world peace</w:t>
      </w:r>
      <w:r w:rsidRPr="0061464F">
        <w:rPr>
          <w:sz w:val="16"/>
        </w:rPr>
        <w:t>," Xi said.</w:t>
      </w:r>
    </w:p>
    <w:p w:rsidR="00A53D5C" w:rsidRDefault="00A53D5C" w:rsidP="00A53D5C">
      <w:pPr>
        <w:pStyle w:val="Heading4"/>
      </w:pPr>
      <w:r>
        <w:t>Exports, especially to China, are key to the South Korean economy</w:t>
      </w:r>
    </w:p>
    <w:p w:rsidR="00A53D5C" w:rsidRPr="00D0764B" w:rsidRDefault="00A53D5C" w:rsidP="00A53D5C">
      <w:pPr>
        <w:rPr>
          <w:rStyle w:val="Style13ptBold"/>
          <w:b w:val="0"/>
          <w:sz w:val="22"/>
        </w:rPr>
      </w:pPr>
      <w:r w:rsidRPr="00D0764B">
        <w:rPr>
          <w:rStyle w:val="Style13ptBold"/>
        </w:rPr>
        <w:t>The Economist 15</w:t>
      </w:r>
      <w:r>
        <w:rPr>
          <w:rStyle w:val="Style13ptBold"/>
        </w:rPr>
        <w:t xml:space="preserve"> </w:t>
      </w:r>
      <w:r>
        <w:rPr>
          <w:rStyle w:val="Style13ptBold"/>
          <w:b w:val="0"/>
          <w:sz w:val="22"/>
        </w:rPr>
        <w:t xml:space="preserve">(The Economist - </w:t>
      </w:r>
      <w:r w:rsidRPr="00D0764B">
        <w:rPr>
          <w:rStyle w:val="Style13ptBold"/>
          <w:b w:val="0"/>
          <w:sz w:val="22"/>
        </w:rPr>
        <w:t>an English-language weekly newspaper owned by the Economist Group and edited in offices based in London</w:t>
      </w:r>
      <w:r>
        <w:rPr>
          <w:rStyle w:val="Style13ptBold"/>
          <w:b w:val="0"/>
          <w:sz w:val="22"/>
        </w:rPr>
        <w:t xml:space="preserve"> – “</w:t>
      </w:r>
      <w:r w:rsidRPr="00D0764B">
        <w:rPr>
          <w:rStyle w:val="Style13ptBold"/>
          <w:b w:val="0"/>
          <w:sz w:val="22"/>
        </w:rPr>
        <w:t>Why a big slump in South Korea’s exports matters</w:t>
      </w:r>
      <w:r>
        <w:rPr>
          <w:rStyle w:val="Style13ptBold"/>
          <w:b w:val="0"/>
          <w:sz w:val="22"/>
        </w:rPr>
        <w:t xml:space="preserve">” – 9/1/15 - </w:t>
      </w:r>
      <w:r w:rsidRPr="00D0764B">
        <w:rPr>
          <w:rStyle w:val="Style13ptBold"/>
          <w:b w:val="0"/>
          <w:sz w:val="22"/>
        </w:rPr>
        <w:t>http://www.economist.com/news/business-and-finance/21662952-steepest-year-drop-trade-2009-mark-sagging-global-demand-why-big-slump</w:t>
      </w:r>
      <w:r>
        <w:rPr>
          <w:rStyle w:val="Style13ptBold"/>
          <w:b w:val="0"/>
          <w:sz w:val="22"/>
        </w:rPr>
        <w:t>)/TK</w:t>
      </w:r>
    </w:p>
    <w:p w:rsidR="00A53D5C" w:rsidRPr="007E1923" w:rsidRDefault="00A53D5C" w:rsidP="00A53D5C">
      <w:pPr>
        <w:rPr>
          <w:rStyle w:val="StyleUnderline"/>
        </w:rPr>
      </w:pPr>
      <w:r w:rsidRPr="007E1923">
        <w:rPr>
          <w:rStyle w:val="StyleUnderline"/>
        </w:rPr>
        <w:t>NEW trade figures from South Korea</w:t>
      </w:r>
      <w:r w:rsidRPr="007E1923">
        <w:rPr>
          <w:sz w:val="16"/>
        </w:rPr>
        <w:t xml:space="preserve"> on September 1st </w:t>
      </w:r>
      <w:r w:rsidRPr="007E1923">
        <w:rPr>
          <w:rStyle w:val="StyleUnderline"/>
        </w:rPr>
        <w:t>surprised</w:t>
      </w:r>
      <w:r w:rsidRPr="007E1923">
        <w:rPr>
          <w:sz w:val="16"/>
        </w:rPr>
        <w:t xml:space="preserve"> even the gloomiest of </w:t>
      </w:r>
      <w:r w:rsidRPr="007E1923">
        <w:rPr>
          <w:rStyle w:val="StyleUnderline"/>
        </w:rPr>
        <w:t>economic forecasters. The country’s exports shrank by the largest annual amount in six years, down 14.7% last month from a year earlier to under $40 billion, according to the ministry of trade</w:t>
      </w:r>
      <w:r w:rsidRPr="007E1923">
        <w:rPr>
          <w:sz w:val="16"/>
        </w:rPr>
        <w:t xml:space="preserve">, industries and energy. Few analysts had expected more than a 6% drop: though exports have dropped every month since January, they declined just 3.4% in July in annual terms. Morgan Stanley, an investment bank, tempered its growth forecast for South Korea down to 2.3% from 2.5% for the year. </w:t>
      </w:r>
      <w:r w:rsidRPr="007E1923">
        <w:rPr>
          <w:sz w:val="12"/>
        </w:rPr>
        <w:t>¶</w:t>
      </w:r>
      <w:r w:rsidRPr="007E1923">
        <w:rPr>
          <w:sz w:val="16"/>
        </w:rPr>
        <w:t xml:space="preserve"> </w:t>
      </w:r>
      <w:r w:rsidRPr="007E1923">
        <w:rPr>
          <w:rStyle w:val="Emphasis"/>
        </w:rPr>
        <w:t>Exports account for roughly half of South Korea’s GDP</w:t>
      </w:r>
      <w:r w:rsidRPr="007E1923">
        <w:rPr>
          <w:rStyle w:val="StyleUnderline"/>
        </w:rPr>
        <w:t xml:space="preserve">—and </w:t>
      </w:r>
      <w:r w:rsidRPr="007E1923">
        <w:rPr>
          <w:rStyle w:val="Emphasis"/>
        </w:rPr>
        <w:t>a quarter</w:t>
      </w:r>
      <w:r w:rsidRPr="007E1923">
        <w:rPr>
          <w:rStyle w:val="StyleUnderline"/>
        </w:rPr>
        <w:t xml:space="preserve"> of all those </w:t>
      </w:r>
      <w:r w:rsidRPr="007E1923">
        <w:rPr>
          <w:rStyle w:val="Emphasis"/>
        </w:rPr>
        <w:t>go to China, its biggest trading partner</w:t>
      </w:r>
      <w:r w:rsidRPr="007E1923">
        <w:rPr>
          <w:sz w:val="16"/>
        </w:rPr>
        <w:t>.</w:t>
      </w:r>
      <w:r w:rsidRPr="007E1923">
        <w:rPr>
          <w:rStyle w:val="StyleUnderline"/>
        </w:rPr>
        <w:t xml:space="preserve"> South Korea has been struggling with the rise of its currency</w:t>
      </w:r>
      <w:r w:rsidRPr="007E1923">
        <w:rPr>
          <w:sz w:val="16"/>
        </w:rPr>
        <w:t xml:space="preserve">, the won, against the Japanese yen in key export markets; </w:t>
      </w:r>
      <w:r w:rsidRPr="007E1923">
        <w:rPr>
          <w:rStyle w:val="StyleUnderline"/>
        </w:rPr>
        <w:t xml:space="preserve">now </w:t>
      </w:r>
      <w:r w:rsidRPr="007E1923">
        <w:rPr>
          <w:rStyle w:val="Emphasis"/>
        </w:rPr>
        <w:t>China’s successive devaluations have started to bite</w:t>
      </w:r>
      <w:r w:rsidRPr="007E1923">
        <w:rPr>
          <w:rStyle w:val="StyleUnderline"/>
        </w:rPr>
        <w:t>.</w:t>
      </w:r>
      <w:r w:rsidRPr="007E1923">
        <w:rPr>
          <w:sz w:val="16"/>
        </w:rPr>
        <w:t xml:space="preserve"> Provisional figures released today showed that South Korean car shipments dropped steeply in August, by nearly a third. Though exports of smartphones rose, fast-rising Chinese handset makers are increasingly vying with Samsung Electronics of South Korea for global market share (its profits have dropped for five consecutive quarters). </w:t>
      </w:r>
      <w:r w:rsidRPr="007E1923">
        <w:rPr>
          <w:rStyle w:val="StyleUnderline"/>
        </w:rPr>
        <w:t>A weaker yuan is also keeping</w:t>
      </w:r>
      <w:r w:rsidRPr="007E1923">
        <w:rPr>
          <w:sz w:val="16"/>
        </w:rPr>
        <w:t xml:space="preserve"> holidaying Chinese </w:t>
      </w:r>
      <w:r w:rsidRPr="007E1923">
        <w:rPr>
          <w:rStyle w:val="StyleUnderline"/>
        </w:rPr>
        <w:t>shoppers away</w:t>
      </w:r>
      <w:r w:rsidRPr="007E1923">
        <w:rPr>
          <w:sz w:val="16"/>
        </w:rPr>
        <w:t>—just as the country attempts to woo them back after an outbreak of Middle East Respiratory Syndrome (which infected 186 and killed 36) hit South Korea in May.</w:t>
      </w:r>
      <w:r w:rsidRPr="007E1923">
        <w:rPr>
          <w:sz w:val="12"/>
        </w:rPr>
        <w:t>¶</w:t>
      </w:r>
      <w:r w:rsidRPr="007E1923">
        <w:rPr>
          <w:sz w:val="16"/>
        </w:rPr>
        <w:t xml:space="preserve"> Low global oil prices are also behind the startling figure. </w:t>
      </w:r>
      <w:r w:rsidRPr="007E1923">
        <w:rPr>
          <w:rStyle w:val="StyleUnderline"/>
        </w:rPr>
        <w:t>Petroleum products are a key South Korean export</w:t>
      </w:r>
      <w:r w:rsidRPr="007E1923">
        <w:rPr>
          <w:sz w:val="16"/>
        </w:rPr>
        <w:t xml:space="preserve">, and their price has dropped by over 40% from last </w:t>
      </w:r>
      <w:r w:rsidRPr="007E1923">
        <w:rPr>
          <w:sz w:val="16"/>
        </w:rPr>
        <w:lastRenderedPageBreak/>
        <w:t xml:space="preserve">August. </w:t>
      </w:r>
      <w:r w:rsidRPr="007E1923">
        <w:rPr>
          <w:rStyle w:val="StyleUnderline"/>
        </w:rPr>
        <w:t>The ministry of trade today pointed to this</w:t>
      </w:r>
      <w:r w:rsidRPr="007E1923">
        <w:rPr>
          <w:sz w:val="16"/>
        </w:rPr>
        <w:t xml:space="preserve"> distortion to downplay concerns </w:t>
      </w:r>
      <w:r w:rsidRPr="007E1923">
        <w:rPr>
          <w:rStyle w:val="StyleUnderline"/>
        </w:rPr>
        <w:t xml:space="preserve">that </w:t>
      </w:r>
      <w:r w:rsidRPr="007E1923">
        <w:rPr>
          <w:rStyle w:val="Emphasis"/>
        </w:rPr>
        <w:t>falling exports might presage serious weakness in the domestic economy</w:t>
      </w:r>
      <w:r w:rsidRPr="007E1923">
        <w:rPr>
          <w:sz w:val="16"/>
        </w:rPr>
        <w:t>; by volume, it said, total exports actually grew by 3.8% in August from a year earlier. The ministry also argued that local manufacturers ought to be more profitable given the lower cost of importing raw materials. Only last month the finance minister, Choi Kyung-hwan, argued that a weak yuan could be a boon</w:t>
      </w:r>
      <w:r w:rsidRPr="007E1923">
        <w:rPr>
          <w:rStyle w:val="StyleUnderline"/>
        </w:rPr>
        <w:t>: if Chinese exports increased, so too would demand for intermediate goods, such as electronic components, which make up the bulk of South Korea’s exports to China.</w:t>
      </w:r>
    </w:p>
    <w:p w:rsidR="00A53D5C" w:rsidRDefault="00A53D5C" w:rsidP="00A53D5C"/>
    <w:p w:rsidR="00A53D5C" w:rsidRDefault="00A53D5C" w:rsidP="00A53D5C">
      <w:pPr>
        <w:pStyle w:val="Heading4"/>
      </w:pPr>
      <w:r>
        <w:t>As long as South Korea’s economy remains strong, it</w:t>
      </w:r>
      <w:r w:rsidRPr="005E2B9A">
        <w:t xml:space="preserve"> is key to solving climate change </w:t>
      </w:r>
      <w:r>
        <w:t xml:space="preserve">- has the stance to </w:t>
      </w:r>
      <w:r w:rsidRPr="005E2B9A">
        <w:t>lead the world by promoting gree</w:t>
      </w:r>
      <w:r>
        <w:t>n growth</w:t>
      </w:r>
    </w:p>
    <w:p w:rsidR="00A53D5C" w:rsidRPr="005E2B9A" w:rsidRDefault="00A53D5C" w:rsidP="00A53D5C">
      <w:r w:rsidRPr="005E2B9A">
        <w:rPr>
          <w:rStyle w:val="Style13ptBold"/>
        </w:rPr>
        <w:t>O’Donnell 15</w:t>
      </w:r>
      <w:r>
        <w:t xml:space="preserve"> (Jill Kosch O’Donnell – an independent writer with a special interest in energy policy. She holds an M.A. in International Relations and Economics from the Johns Hopkins University Paul H. Nitze School of Advanced International Studies – “</w:t>
      </w:r>
      <w:r w:rsidRPr="005E2B9A">
        <w:t>How Korea Can Lead on Climate Change</w:t>
      </w:r>
      <w:r>
        <w:t xml:space="preserve">” – 11/24/15 - </w:t>
      </w:r>
      <w:r w:rsidRPr="005E2B9A">
        <w:t>http://blogs.cfr.org/asia/2015/11/24/how-korea-can-lead-on-climate-change/</w:t>
      </w:r>
      <w:r>
        <w:t>)/TK</w:t>
      </w:r>
    </w:p>
    <w:p w:rsidR="00A53D5C" w:rsidRDefault="00A53D5C" w:rsidP="00A53D5C">
      <w:pPr>
        <w:rPr>
          <w:rStyle w:val="StyleUnderline"/>
        </w:rPr>
      </w:pPr>
      <w:r w:rsidRPr="005E2B9A">
        <w:rPr>
          <w:rStyle w:val="StyleUnderline"/>
        </w:rPr>
        <w:t>Korea’s approach to climate change falls under a broader set of policies known as “green growth,” which considers economic growth</w:t>
      </w:r>
      <w:r w:rsidRPr="005E2B9A">
        <w:rPr>
          <w:sz w:val="16"/>
        </w:rPr>
        <w:t xml:space="preserve"> and environmental protection </w:t>
      </w:r>
      <w:r w:rsidRPr="005E2B9A">
        <w:rPr>
          <w:rStyle w:val="StyleUnderline"/>
        </w:rPr>
        <w:t>as compatible and seeks new drivers of economic growth through investments in clean energy</w:t>
      </w:r>
      <w:r w:rsidRPr="005E2B9A">
        <w:rPr>
          <w:sz w:val="16"/>
        </w:rPr>
        <w:t xml:space="preserve">. Current dynamics have created some demand for proof that green growth actually works because developing countries are now expected to rein in emissions, </w:t>
      </w:r>
      <w:r w:rsidRPr="005E2B9A">
        <w:rPr>
          <w:rStyle w:val="StyleUnderline"/>
        </w:rPr>
        <w:t xml:space="preserve">but </w:t>
      </w:r>
      <w:r w:rsidRPr="005E2B9A">
        <w:rPr>
          <w:rStyle w:val="Emphasis"/>
        </w:rPr>
        <w:t>they do not want to sacrifice economic growth</w:t>
      </w:r>
      <w:r w:rsidRPr="005E2B9A">
        <w:rPr>
          <w:rStyle w:val="StyleUnderline"/>
        </w:rPr>
        <w:t xml:space="preserve"> in the process. </w:t>
      </w:r>
      <w:r w:rsidRPr="005E2B9A">
        <w:rPr>
          <w:sz w:val="16"/>
        </w:rPr>
        <w:t xml:space="preserve">They are also demanding help from developed countries in financing their efforts. This is where </w:t>
      </w:r>
      <w:r w:rsidRPr="005E2B9A">
        <w:rPr>
          <w:rStyle w:val="Emphasis"/>
        </w:rPr>
        <w:t>Korea has the opportunity to lead, in at least three ways:</w:t>
      </w:r>
      <w:r w:rsidRPr="005E2B9A">
        <w:rPr>
          <w:sz w:val="12"/>
        </w:rPr>
        <w:t>¶</w:t>
      </w:r>
      <w:r w:rsidRPr="005E2B9A">
        <w:rPr>
          <w:sz w:val="16"/>
        </w:rPr>
        <w:t xml:space="preserve"> </w:t>
      </w:r>
      <w:r w:rsidRPr="00A62E35">
        <w:rPr>
          <w:rStyle w:val="Emphasis"/>
        </w:rPr>
        <w:t>Rally for contributions to the Green Climate Fund</w:t>
      </w:r>
      <w:r w:rsidRPr="005E2B9A">
        <w:rPr>
          <w:rStyle w:val="StyleUnderline"/>
        </w:rPr>
        <w:t>. Korea is home to the new Green Climate Fund, a UN body based in Songdo. It is meant to be the primary vehicle for channeling the $100 billion per year that developed countries agreed to mobilize for climate change mitigation and adaptation projects in developing countries</w:t>
      </w:r>
      <w:r w:rsidRPr="005E2B9A">
        <w:rPr>
          <w:sz w:val="16"/>
        </w:rPr>
        <w:t>. GCF had raised $10.2 billion in pledges by the end of 2014; no more have been announced since then. Amid stalled-out pledges, Korea could be rallying for more financial support of the fund at a time when climate finance is the major sticking point between developed and developing countries in climate negotiations.</w:t>
      </w:r>
      <w:r w:rsidRPr="005E2B9A">
        <w:rPr>
          <w:sz w:val="12"/>
        </w:rPr>
        <w:t>¶</w:t>
      </w:r>
      <w:r w:rsidRPr="005E2B9A">
        <w:rPr>
          <w:sz w:val="16"/>
        </w:rPr>
        <w:t xml:space="preserve"> </w:t>
      </w:r>
      <w:r w:rsidRPr="00A62E35">
        <w:rPr>
          <w:rStyle w:val="Emphasis"/>
        </w:rPr>
        <w:t>Promote the Global Green Growth Institute (GGGI).</w:t>
      </w:r>
      <w:r w:rsidRPr="005E2B9A">
        <w:rPr>
          <w:rStyle w:val="StyleUnderline"/>
        </w:rPr>
        <w:t xml:space="preserve"> Former President Lee Myung-bak created the GGGI to determine whether green growth</w:t>
      </w:r>
      <w:r w:rsidRPr="005E2B9A">
        <w:rPr>
          <w:sz w:val="16"/>
        </w:rPr>
        <w:t xml:space="preserve"> actually </w:t>
      </w:r>
      <w:r w:rsidRPr="005E2B9A">
        <w:rPr>
          <w:rStyle w:val="StyleUnderline"/>
        </w:rPr>
        <w:t>works. The GGGI</w:t>
      </w:r>
      <w:r w:rsidRPr="005E2B9A">
        <w:rPr>
          <w:sz w:val="16"/>
        </w:rPr>
        <w:t xml:space="preserve">, though now an international organization and no longer wholly “Korean,” </w:t>
      </w:r>
      <w:r w:rsidRPr="005E2B9A">
        <w:rPr>
          <w:rStyle w:val="StyleUnderline"/>
        </w:rPr>
        <w:t xml:space="preserve">is a powerful expression of Korea’s middle power identity: it is working on the ground in developing countries on green growth plans tailored to their circumstances. </w:t>
      </w:r>
      <w:r w:rsidRPr="005E2B9A">
        <w:rPr>
          <w:rStyle w:val="Emphasis"/>
        </w:rPr>
        <w:t>It also emphasizes economic growth as a first principle.</w:t>
      </w:r>
      <w:r w:rsidRPr="005E2B9A">
        <w:rPr>
          <w:sz w:val="16"/>
        </w:rPr>
        <w:t xml:space="preserve"> </w:t>
      </w:r>
      <w:r w:rsidRPr="005E2B9A">
        <w:rPr>
          <w:rStyle w:val="StyleUnderline"/>
        </w:rPr>
        <w:t>Korea should continue to promote its homegrown organization and support the institute’s expansion efforts.</w:t>
      </w:r>
      <w:r w:rsidRPr="005E2B9A">
        <w:rPr>
          <w:sz w:val="12"/>
        </w:rPr>
        <w:t>¶</w:t>
      </w:r>
      <w:r w:rsidRPr="005E2B9A">
        <w:rPr>
          <w:sz w:val="16"/>
        </w:rPr>
        <w:t xml:space="preserve"> </w:t>
      </w:r>
      <w:r w:rsidRPr="00A62E35">
        <w:rPr>
          <w:rStyle w:val="Emphasis"/>
        </w:rPr>
        <w:t>Lead the debate</w:t>
      </w:r>
      <w:r w:rsidRPr="005E2B9A">
        <w:rPr>
          <w:rStyle w:val="StyleUnderline"/>
        </w:rPr>
        <w:t>. Korea’s successful track record as a convener on green growth and status as host of the GCF and GGGI present opportunities to lead the debate over green growth and climate finance</w:t>
      </w:r>
      <w:r w:rsidRPr="005E2B9A">
        <w:rPr>
          <w:sz w:val="16"/>
        </w:rPr>
        <w:t xml:space="preserve">—neither of which have settled definitions. </w:t>
      </w:r>
      <w:r w:rsidRPr="005E2B9A">
        <w:rPr>
          <w:rStyle w:val="StyleUnderline"/>
        </w:rPr>
        <w:t>Korea can make a sustained effort to build up Songdo as a center for knowledge development on the challenges related to the GCF’s mission, and green growth writ large,</w:t>
      </w:r>
      <w:r w:rsidRPr="005E2B9A">
        <w:rPr>
          <w:sz w:val="16"/>
        </w:rPr>
        <w:t xml:space="preserve"> by attracting green financial and policy-oriented organizations.</w:t>
      </w:r>
      <w:r w:rsidRPr="005E2B9A">
        <w:rPr>
          <w:sz w:val="12"/>
        </w:rPr>
        <w:t>¶</w:t>
      </w:r>
      <w:r w:rsidRPr="005E2B9A">
        <w:rPr>
          <w:sz w:val="16"/>
        </w:rPr>
        <w:t xml:space="preserve"> </w:t>
      </w:r>
      <w:r w:rsidRPr="005E2B9A">
        <w:rPr>
          <w:rStyle w:val="StyleUnderline"/>
        </w:rPr>
        <w:t xml:space="preserve">Green growth, with its focus on sustainability, poverty reduction, and economic growth, encompasses far more than climate change. The good news for Korea is that some of the </w:t>
      </w:r>
      <w:r w:rsidRPr="005E2B9A">
        <w:rPr>
          <w:rStyle w:val="Emphasis"/>
        </w:rPr>
        <w:t>most important opportunities to lead are still there,</w:t>
      </w:r>
      <w:r w:rsidRPr="005E2B9A">
        <w:rPr>
          <w:rStyle w:val="StyleUnderline"/>
        </w:rPr>
        <w:t xml:space="preserve"> and will continue to be long after the diplomats leave Paris.</w:t>
      </w:r>
    </w:p>
    <w:p w:rsidR="00A53D5C" w:rsidRDefault="00A53D5C" w:rsidP="00A53D5C">
      <w:pPr>
        <w:rPr>
          <w:rStyle w:val="StyleUnderline"/>
        </w:rPr>
      </w:pPr>
    </w:p>
    <w:p w:rsidR="00A53D5C" w:rsidRDefault="00A53D5C" w:rsidP="00A53D5C">
      <w:pPr>
        <w:pStyle w:val="Heading4"/>
      </w:pPr>
      <w:r>
        <w:t>South Korea is prepared and wants to lead the process</w:t>
      </w:r>
    </w:p>
    <w:p w:rsidR="00A53D5C" w:rsidRPr="00814B16" w:rsidRDefault="00A53D5C" w:rsidP="00A53D5C">
      <w:r w:rsidRPr="00814B16">
        <w:rPr>
          <w:rStyle w:val="Style13ptBold"/>
        </w:rPr>
        <w:t>Schmidt 15</w:t>
      </w:r>
      <w:r>
        <w:t xml:space="preserve"> (Jake Schmidt - </w:t>
      </w:r>
      <w:r w:rsidRPr="00814B16">
        <w:t xml:space="preserve">directs </w:t>
      </w:r>
      <w:r>
        <w:t>National Resources Defense Council’s</w:t>
      </w:r>
      <w:r w:rsidRPr="00814B16">
        <w:t xml:space="preserve"> International program with a team of experts and partners working on climate change, clean energy, biogems, and sustainable </w:t>
      </w:r>
      <w:r w:rsidRPr="00814B16">
        <w:lastRenderedPageBreak/>
        <w:t>development in India, Latin America, Canada, and at the international level</w:t>
      </w:r>
      <w:r>
        <w:t xml:space="preserve">. </w:t>
      </w:r>
      <w:r w:rsidRPr="00814B16">
        <w:t>Schmidt holds a bachelor's degree in economics from Muhlenberg College and a M.P.P. in environmental policy, with a certificate in ecological economics from the School of Public Polic</w:t>
      </w:r>
      <w:r>
        <w:t>y at the University of Maryland – “</w:t>
      </w:r>
      <w:r w:rsidRPr="00814B16">
        <w:t>South Korea Announces Climate Target in Advance of Paris Climate Agreement</w:t>
      </w:r>
      <w:r>
        <w:t xml:space="preserve">” – 6/30/15 - </w:t>
      </w:r>
      <w:r w:rsidRPr="00814B16">
        <w:t>https://www.nrdc.org/experts/jake-schmidt/south-korea-announces-climate-target-advance-paris-climate-agreement</w:t>
      </w:r>
      <w:r>
        <w:t>)/TK</w:t>
      </w:r>
    </w:p>
    <w:p w:rsidR="00A53D5C" w:rsidRPr="004B743C" w:rsidRDefault="00A53D5C" w:rsidP="00A53D5C">
      <w:pPr>
        <w:rPr>
          <w:rStyle w:val="Emphasis"/>
        </w:rPr>
      </w:pPr>
      <w:r w:rsidRPr="00443C90">
        <w:rPr>
          <w:rStyle w:val="StyleUnderline"/>
        </w:rPr>
        <w:t>South Korea formally proposed that it will cut its emissions to 37 percent below business as usual by 2030</w:t>
      </w:r>
      <w:r w:rsidRPr="00443C90">
        <w:rPr>
          <w:sz w:val="16"/>
        </w:rPr>
        <w:t>. This target reflects a much stronger target than they were floating domestically. This official target reflects a cut below what the U.S. Energy Information Administration had outlined as their emissions projection with "high" and "low" ambition (see figure).</w:t>
      </w:r>
      <w:r w:rsidRPr="00814B16">
        <w:rPr>
          <w:sz w:val="12"/>
        </w:rPr>
        <w:t xml:space="preserve">¶ </w:t>
      </w:r>
      <w:r w:rsidRPr="00443C90">
        <w:rPr>
          <w:sz w:val="16"/>
        </w:rPr>
        <w:t xml:space="preserve">Before the Copenhagen Climate Summit </w:t>
      </w:r>
      <w:r w:rsidRPr="004029DF">
        <w:rPr>
          <w:rStyle w:val="Emphasis"/>
        </w:rPr>
        <w:t>South Korea showed that it was prepared to be a climate leader</w:t>
      </w:r>
      <w:r w:rsidRPr="00443C90">
        <w:rPr>
          <w:sz w:val="16"/>
        </w:rPr>
        <w:t xml:space="preserve">. </w:t>
      </w:r>
      <w:r w:rsidRPr="00443C90">
        <w:rPr>
          <w:rStyle w:val="StyleUnderline"/>
        </w:rPr>
        <w:t>It became one of the leading voices for Green Growth - helping to grow the economy without destroying the planet</w:t>
      </w:r>
      <w:r w:rsidRPr="00443C90">
        <w:rPr>
          <w:sz w:val="16"/>
        </w:rPr>
        <w:t xml:space="preserve">. It announced a strong target to reduce its emissions to around four percent below 2005 levels by 2030 on a trajectory to a significant decline in their emissions. </w:t>
      </w:r>
      <w:r w:rsidRPr="00443C90">
        <w:rPr>
          <w:rStyle w:val="StyleUnderline"/>
        </w:rPr>
        <w:t>They adopted a national cap and trade program to help address their carbon pollution from their biggest sources.</w:t>
      </w:r>
      <w:r w:rsidRPr="00443C90">
        <w:rPr>
          <w:sz w:val="16"/>
        </w:rPr>
        <w:t xml:space="preserve"> And later </w:t>
      </w:r>
      <w:r w:rsidRPr="00443C90">
        <w:rPr>
          <w:rStyle w:val="StyleUnderline"/>
        </w:rPr>
        <w:t xml:space="preserve">it became the host country for the Green Climate Fund - the new multilateral fund to help developing countries build low carbon and climate resilient economies. Each of </w:t>
      </w:r>
      <w:r w:rsidRPr="004B743C">
        <w:rPr>
          <w:rStyle w:val="Emphasis"/>
        </w:rPr>
        <w:t>these steps earned them praise as a global climate leader.</w:t>
      </w:r>
    </w:p>
    <w:p w:rsidR="00A53D5C" w:rsidRDefault="00A53D5C" w:rsidP="00A53D5C">
      <w:pPr>
        <w:pStyle w:val="Heading4"/>
      </w:pPr>
      <w:r>
        <w:t>Anthropogenic warming</w:t>
      </w:r>
      <w:r w:rsidRPr="00E36DBC">
        <w:t xml:space="preserve"> causes extinction – IPCC and scientist consensus</w:t>
      </w:r>
    </w:p>
    <w:p w:rsidR="00A53D5C" w:rsidRPr="00846167" w:rsidRDefault="00A53D5C" w:rsidP="00A53D5C">
      <w:pPr>
        <w:rPr>
          <w:rStyle w:val="Style13ptBold"/>
          <w:b w:val="0"/>
          <w:sz w:val="22"/>
        </w:rPr>
      </w:pPr>
      <w:r w:rsidRPr="00E36DBC">
        <w:rPr>
          <w:rStyle w:val="Style13ptBold"/>
        </w:rPr>
        <w:t xml:space="preserve">Hannam </w:t>
      </w:r>
      <w:r>
        <w:rPr>
          <w:rStyle w:val="Style13ptBold"/>
        </w:rPr>
        <w:t xml:space="preserve">and Snow </w:t>
      </w:r>
      <w:r w:rsidRPr="00E36DBC">
        <w:rPr>
          <w:rStyle w:val="Style13ptBold"/>
        </w:rPr>
        <w:t>14</w:t>
      </w:r>
      <w:r>
        <w:rPr>
          <w:rStyle w:val="Style13ptBold"/>
        </w:rPr>
        <w:t xml:space="preserve"> </w:t>
      </w:r>
      <w:r>
        <w:rPr>
          <w:rStyle w:val="Style13ptBold"/>
          <w:b w:val="0"/>
          <w:sz w:val="22"/>
        </w:rPr>
        <w:t xml:space="preserve">(Peter Hannam - </w:t>
      </w:r>
      <w:r w:rsidRPr="00E36DBC">
        <w:rPr>
          <w:rStyle w:val="Style13ptBold"/>
          <w:b w:val="0"/>
          <w:sz w:val="22"/>
        </w:rPr>
        <w:t>Environment Editor at The Sydney Morning Herald. He covers broad environmental issues ranging from climate change to ren</w:t>
      </w:r>
      <w:r>
        <w:rPr>
          <w:rStyle w:val="Style13ptBold"/>
          <w:b w:val="0"/>
          <w:sz w:val="22"/>
        </w:rPr>
        <w:t xml:space="preserve">ewable energy for Fairfax Media. Deborah Snow - </w:t>
      </w:r>
      <w:r w:rsidRPr="00846167">
        <w:rPr>
          <w:rStyle w:val="Style13ptBold"/>
          <w:b w:val="0"/>
          <w:sz w:val="22"/>
        </w:rPr>
        <w:t>senior writer with The Sydney Morning Herald and a former federal political reporter for the Australian Financial Review</w:t>
      </w:r>
      <w:r>
        <w:rPr>
          <w:rStyle w:val="Style13ptBold"/>
          <w:b w:val="0"/>
          <w:sz w:val="22"/>
        </w:rPr>
        <w:t xml:space="preserve"> – *Article cites IPCC report* – “</w:t>
      </w:r>
      <w:r w:rsidRPr="00846167">
        <w:rPr>
          <w:rStyle w:val="Style13ptBold"/>
          <w:b w:val="0"/>
          <w:sz w:val="22"/>
        </w:rPr>
        <w:t>Climate change could make humans extinct, warns health expert</w:t>
      </w:r>
      <w:r>
        <w:rPr>
          <w:rStyle w:val="Style13ptBold"/>
          <w:b w:val="0"/>
          <w:sz w:val="22"/>
        </w:rPr>
        <w:t xml:space="preserve">” – 3/31/14 - </w:t>
      </w:r>
      <w:r w:rsidRPr="00846167">
        <w:rPr>
          <w:rStyle w:val="Style13ptBold"/>
          <w:b w:val="0"/>
          <w:sz w:val="22"/>
        </w:rPr>
        <w:t>http://www.smh.com.au/environment/climate-change/climate-change-could-make-humans-extinct-warns-health-expert-20140330-35rus.html</w:t>
      </w:r>
      <w:r>
        <w:rPr>
          <w:rStyle w:val="Style13ptBold"/>
          <w:b w:val="0"/>
          <w:sz w:val="22"/>
        </w:rPr>
        <w:t>)/TK</w:t>
      </w:r>
    </w:p>
    <w:p w:rsidR="00A53D5C" w:rsidRPr="00E36DBC" w:rsidRDefault="00A53D5C" w:rsidP="00A53D5C">
      <w:pPr>
        <w:rPr>
          <w:rStyle w:val="StyleUnderline"/>
          <w:b/>
          <w:sz w:val="16"/>
          <w:u w:val="none"/>
        </w:rPr>
      </w:pPr>
      <w:r w:rsidRPr="00E36DBC">
        <w:rPr>
          <w:rStyle w:val="StyleUnderline"/>
        </w:rPr>
        <w:t xml:space="preserve">The Earth is warming so rapidly that unless humans can arrest the trend, </w:t>
      </w:r>
      <w:r w:rsidRPr="007C774F">
        <w:rPr>
          <w:rStyle w:val="Emphasis"/>
        </w:rPr>
        <w:t>we risk becoming ''extinct'' as a species,</w:t>
      </w:r>
      <w:r w:rsidRPr="00E36DBC">
        <w:rPr>
          <w:rStyle w:val="StyleUnderline"/>
        </w:rPr>
        <w:t xml:space="preserve"> a leading Australian health academic has warned</w:t>
      </w:r>
      <w:r w:rsidRPr="00E36DBC">
        <w:rPr>
          <w:rStyle w:val="StyleUnderline"/>
          <w:sz w:val="16"/>
          <w:u w:val="none"/>
        </w:rPr>
        <w:t>.</w:t>
      </w:r>
      <w:r w:rsidRPr="00E36DBC">
        <w:rPr>
          <w:rStyle w:val="StyleUnderline"/>
          <w:sz w:val="12"/>
          <w:u w:val="none"/>
        </w:rPr>
        <w:t>¶</w:t>
      </w:r>
      <w:r w:rsidRPr="00E36DBC">
        <w:rPr>
          <w:rStyle w:val="StyleUnderline"/>
          <w:sz w:val="16"/>
          <w:u w:val="none"/>
        </w:rPr>
        <w:t xml:space="preserve"> </w:t>
      </w:r>
      <w:r w:rsidRPr="00E36DBC">
        <w:rPr>
          <w:rStyle w:val="StyleUnderline"/>
        </w:rPr>
        <w:t xml:space="preserve">Helen Berry, associate dean in the faculty of health at the University of Canberra, said while the Earth has been warmer and colder at different points in the planet's history, </w:t>
      </w:r>
      <w:r w:rsidRPr="007C774F">
        <w:rPr>
          <w:rStyle w:val="Emphasis"/>
        </w:rPr>
        <w:t xml:space="preserve">the rate of change has never been as fast </w:t>
      </w:r>
      <w:r w:rsidRPr="00E36DBC">
        <w:rPr>
          <w:rStyle w:val="StyleUnderline"/>
        </w:rPr>
        <w:t>as it is today.</w:t>
      </w:r>
      <w:r w:rsidRPr="00E36DBC">
        <w:rPr>
          <w:rStyle w:val="StyleUnderline"/>
          <w:sz w:val="12"/>
          <w:u w:val="none"/>
        </w:rPr>
        <w:t>¶</w:t>
      </w:r>
      <w:r w:rsidRPr="00E36DBC">
        <w:rPr>
          <w:rStyle w:val="StyleUnderline"/>
          <w:sz w:val="12"/>
        </w:rPr>
        <w:t xml:space="preserve"> </w:t>
      </w:r>
      <w:r w:rsidRPr="00E36DBC">
        <w:rPr>
          <w:rStyle w:val="StyleUnderline"/>
        </w:rPr>
        <w:t>''What is</w:t>
      </w:r>
      <w:r w:rsidRPr="00E36DBC">
        <w:rPr>
          <w:rStyle w:val="StyleUnderline"/>
          <w:sz w:val="16"/>
          <w:u w:val="none"/>
        </w:rPr>
        <w:t xml:space="preserve"> remarkable, </w:t>
      </w:r>
      <w:r w:rsidRPr="00E36DBC">
        <w:rPr>
          <w:rStyle w:val="StyleUnderline"/>
        </w:rPr>
        <w:t>and alarming, is the speed of the change since the 1970s</w:t>
      </w:r>
      <w:r w:rsidRPr="00E36DBC">
        <w:rPr>
          <w:rStyle w:val="StyleUnderline"/>
          <w:sz w:val="16"/>
          <w:u w:val="none"/>
        </w:rPr>
        <w:t xml:space="preserve">, when we started burning a lot of fossil fuels in a massive way,'' she said. </w:t>
      </w:r>
      <w:r w:rsidRPr="00E36DBC">
        <w:rPr>
          <w:rStyle w:val="StyleUnderline"/>
        </w:rPr>
        <w:t xml:space="preserve">''We can't possibly evolve to match this rate [of warming] and, </w:t>
      </w:r>
      <w:r w:rsidRPr="007C774F">
        <w:rPr>
          <w:rStyle w:val="Emphasis"/>
        </w:rPr>
        <w:t>unless we get control of it, it will mean our extinction</w:t>
      </w:r>
      <w:r w:rsidRPr="00E36DBC">
        <w:rPr>
          <w:rStyle w:val="StyleUnderline"/>
        </w:rPr>
        <w:t xml:space="preserve"> </w:t>
      </w:r>
      <w:r w:rsidRPr="00E36DBC">
        <w:rPr>
          <w:sz w:val="16"/>
        </w:rPr>
        <w:t>eventually.''</w:t>
      </w:r>
      <w:r w:rsidRPr="00E36DBC">
        <w:rPr>
          <w:rStyle w:val="StyleUnderline"/>
          <w:sz w:val="12"/>
          <w:u w:val="none"/>
        </w:rPr>
        <w:t>¶</w:t>
      </w:r>
      <w:r w:rsidRPr="00E36DBC">
        <w:rPr>
          <w:rStyle w:val="StyleUnderline"/>
          <w:sz w:val="12"/>
        </w:rPr>
        <w:t xml:space="preserve"> </w:t>
      </w:r>
      <w:r w:rsidRPr="00E36DBC">
        <w:rPr>
          <w:rStyle w:val="StyleUnderline"/>
        </w:rPr>
        <w:t>Professor Berry is one of three leading academics who have contributed to the</w:t>
      </w:r>
      <w:r w:rsidRPr="00E36DBC">
        <w:rPr>
          <w:rStyle w:val="StyleUnderline"/>
          <w:sz w:val="16"/>
          <w:u w:val="none"/>
        </w:rPr>
        <w:t xml:space="preserve"> health chapter of a </w:t>
      </w:r>
      <w:r w:rsidRPr="00E36DBC">
        <w:rPr>
          <w:rStyle w:val="StyleUnderline"/>
        </w:rPr>
        <w:t>Intergovernmental Panel on Climate Change (IPCC) report</w:t>
      </w:r>
      <w:r w:rsidRPr="00E36DBC">
        <w:rPr>
          <w:rStyle w:val="StyleUnderline"/>
          <w:sz w:val="16"/>
          <w:u w:val="none"/>
        </w:rPr>
        <w:t xml:space="preserve"> due on Monday. </w:t>
      </w:r>
      <w:r w:rsidRPr="00E36DBC">
        <w:rPr>
          <w:rStyle w:val="StyleUnderline"/>
        </w:rPr>
        <w:t>She and co-authors Tony McMichael, of the Australian National University, and Colin Butler, of the University of Canberra, have outlined the</w:t>
      </w:r>
      <w:r w:rsidRPr="00E36DBC">
        <w:rPr>
          <w:rStyle w:val="StyleUnderline"/>
          <w:sz w:val="16"/>
          <w:u w:val="none"/>
        </w:rPr>
        <w:t xml:space="preserve"> health </w:t>
      </w:r>
      <w:r w:rsidRPr="00E36DBC">
        <w:rPr>
          <w:rStyle w:val="StyleUnderline"/>
        </w:rPr>
        <w:t>risks of rapid global warming</w:t>
      </w:r>
      <w:r w:rsidRPr="00E36DBC">
        <w:rPr>
          <w:rStyle w:val="StyleUnderline"/>
          <w:sz w:val="16"/>
          <w:u w:val="none"/>
        </w:rPr>
        <w:t xml:space="preserve"> in a companion piece for The Conversation, also published on Monday. </w:t>
      </w:r>
      <w:r w:rsidRPr="00E36DBC">
        <w:rPr>
          <w:rStyle w:val="StyleUnderline"/>
        </w:rPr>
        <w:t xml:space="preserve">The three warn that </w:t>
      </w:r>
      <w:r w:rsidRPr="007C774F">
        <w:rPr>
          <w:rStyle w:val="Emphasis"/>
        </w:rPr>
        <w:t>the adverse effects</w:t>
      </w:r>
      <w:r w:rsidRPr="00E36DBC">
        <w:rPr>
          <w:rStyle w:val="StyleUnderline"/>
        </w:rPr>
        <w:t xml:space="preserve"> on population health and social stability </w:t>
      </w:r>
      <w:r w:rsidRPr="007C774F">
        <w:rPr>
          <w:rStyle w:val="Emphasis"/>
        </w:rPr>
        <w:t>have been ''missing from the discussion'' on climate change</w:t>
      </w:r>
      <w:r w:rsidRPr="00E36DBC">
        <w:rPr>
          <w:rStyle w:val="StyleUnderline"/>
        </w:rPr>
        <w:t>.</w:t>
      </w:r>
      <w:r w:rsidRPr="00E36DBC">
        <w:rPr>
          <w:rStyle w:val="StyleUnderline"/>
          <w:sz w:val="12"/>
          <w:u w:val="none"/>
        </w:rPr>
        <w:t>¶</w:t>
      </w:r>
      <w:r w:rsidRPr="00E36DBC">
        <w:rPr>
          <w:rStyle w:val="StyleUnderline"/>
          <w:sz w:val="16"/>
          <w:u w:val="none"/>
        </w:rPr>
        <w:t xml:space="preserve"> </w:t>
      </w:r>
      <w:r w:rsidRPr="007C774F">
        <w:rPr>
          <w:rStyle w:val="Emphasis"/>
        </w:rPr>
        <w:t>''Human-driven climate change poses a great threat,</w:t>
      </w:r>
      <w:r w:rsidRPr="00E36DBC">
        <w:rPr>
          <w:rStyle w:val="StyleUnderline"/>
        </w:rPr>
        <w:t xml:space="preserve"> unprecedented in type and scale, to wellbeing, health and</w:t>
      </w:r>
      <w:r w:rsidRPr="00E36DBC">
        <w:rPr>
          <w:rStyle w:val="StyleUnderline"/>
          <w:sz w:val="16"/>
          <w:u w:val="none"/>
        </w:rPr>
        <w:t xml:space="preserve"> perhaps even to </w:t>
      </w:r>
      <w:r w:rsidRPr="00E36DBC">
        <w:rPr>
          <w:rStyle w:val="StyleUnderline"/>
        </w:rPr>
        <w:t>human survival,'' they write.</w:t>
      </w:r>
      <w:r w:rsidRPr="00E36DBC">
        <w:rPr>
          <w:rStyle w:val="StyleUnderline"/>
          <w:sz w:val="12"/>
          <w:u w:val="none"/>
        </w:rPr>
        <w:t>¶</w:t>
      </w:r>
      <w:r w:rsidRPr="00E36DBC">
        <w:rPr>
          <w:rStyle w:val="StyleUnderline"/>
          <w:sz w:val="16"/>
          <w:u w:val="none"/>
        </w:rPr>
        <w:t xml:space="preserve"> They predict that </w:t>
      </w:r>
      <w:r w:rsidRPr="00E36DBC">
        <w:rPr>
          <w:rStyle w:val="StyleUnderline"/>
        </w:rPr>
        <w:t>the greatest challenges will come from undernutrition and impaired child development from reduced food yields; hospitalisations and deaths due to intense heatwaves, fires and other weather-related disasters; and the spread of infectious diseases</w:t>
      </w:r>
      <w:r w:rsidRPr="00E36DBC">
        <w:rPr>
          <w:rStyle w:val="StyleUnderline"/>
          <w:sz w:val="16"/>
          <w:u w:val="none"/>
        </w:rPr>
        <w:t>.</w:t>
      </w:r>
      <w:r w:rsidRPr="00E36DBC">
        <w:rPr>
          <w:rStyle w:val="StyleUnderline"/>
          <w:sz w:val="12"/>
          <w:u w:val="none"/>
        </w:rPr>
        <w:t>¶</w:t>
      </w:r>
      <w:r w:rsidRPr="00E36DBC">
        <w:rPr>
          <w:rStyle w:val="StyleUnderline"/>
          <w:sz w:val="16"/>
          <w:u w:val="none"/>
        </w:rPr>
        <w:t xml:space="preserve"> They warn </w:t>
      </w:r>
      <w:r w:rsidRPr="00E36DBC">
        <w:rPr>
          <w:rStyle w:val="StyleUnderline"/>
        </w:rPr>
        <w:t>the ''largest impacts'' will be on poorer and vulnerable populations</w:t>
      </w:r>
      <w:r w:rsidRPr="00E36DBC">
        <w:rPr>
          <w:rStyle w:val="StyleUnderline"/>
          <w:sz w:val="16"/>
          <w:u w:val="none"/>
        </w:rPr>
        <w:t>, winding back recent hard-won gains of social development programs.</w:t>
      </w:r>
      <w:r w:rsidRPr="00E36DBC">
        <w:rPr>
          <w:rStyle w:val="StyleUnderline"/>
          <w:sz w:val="12"/>
          <w:u w:val="none"/>
        </w:rPr>
        <w:t>¶</w:t>
      </w:r>
      <w:r w:rsidRPr="00E36DBC">
        <w:rPr>
          <w:rStyle w:val="StyleUnderline"/>
          <w:sz w:val="16"/>
          <w:u w:val="none"/>
        </w:rPr>
        <w:t xml:space="preserve"> </w:t>
      </w:r>
      <w:r w:rsidRPr="00E36DBC">
        <w:rPr>
          <w:rStyle w:val="StyleUnderline"/>
        </w:rPr>
        <w:t>Projecting to an average global warming of 4 degrees</w:t>
      </w:r>
      <w:r w:rsidRPr="00E36DBC">
        <w:rPr>
          <w:rStyle w:val="StyleUnderline"/>
          <w:sz w:val="16"/>
          <w:u w:val="none"/>
        </w:rPr>
        <w:t xml:space="preserve"> by 2100, they say ''people won't be able to cope, let alone work productively, in the hottest parts of the year''.</w:t>
      </w:r>
      <w:r w:rsidRPr="00E36DBC">
        <w:rPr>
          <w:rStyle w:val="StyleUnderline"/>
          <w:sz w:val="12"/>
          <w:u w:val="none"/>
        </w:rPr>
        <w:t>¶</w:t>
      </w:r>
      <w:r w:rsidRPr="00E36DBC">
        <w:rPr>
          <w:rStyle w:val="StyleUnderline"/>
          <w:sz w:val="16"/>
          <w:u w:val="none"/>
        </w:rPr>
        <w:t xml:space="preserve"> They say that </w:t>
      </w:r>
      <w:r w:rsidRPr="00E36DBC">
        <w:rPr>
          <w:rStyle w:val="StyleUnderline"/>
        </w:rPr>
        <w:t>action on climate change would produce ''extremely large health benefits'', which would greatly outweigh the costs of curbing emission growth.</w:t>
      </w:r>
      <w:r w:rsidRPr="00E36DBC">
        <w:rPr>
          <w:rStyle w:val="StyleUnderline"/>
          <w:sz w:val="12"/>
          <w:u w:val="none"/>
        </w:rPr>
        <w:t>¶</w:t>
      </w:r>
      <w:r w:rsidRPr="00E36DBC">
        <w:rPr>
          <w:rStyle w:val="StyleUnderline"/>
          <w:sz w:val="12"/>
        </w:rPr>
        <w:t xml:space="preserve"> </w:t>
      </w:r>
      <w:r w:rsidRPr="00E36DBC">
        <w:rPr>
          <w:rStyle w:val="StyleUnderline"/>
          <w:sz w:val="16"/>
          <w:u w:val="none"/>
        </w:rPr>
        <w:t xml:space="preserve">A leaked draft of the </w:t>
      </w:r>
      <w:r w:rsidRPr="00E36DBC">
        <w:rPr>
          <w:rStyle w:val="StyleUnderline"/>
          <w:sz w:val="16"/>
          <w:u w:val="none"/>
        </w:rPr>
        <w:lastRenderedPageBreak/>
        <w:t xml:space="preserve">IPCC report notes that a warming climate would lead to fewer cold weather-related deaths but the benefits would be ''greatly'' outweighed by the impacts of more frequent heat extremes. Under a high emissions scenario, </w:t>
      </w:r>
      <w:r w:rsidRPr="00E36DBC">
        <w:rPr>
          <w:rStyle w:val="StyleUnderline"/>
        </w:rPr>
        <w:t>some land regions will experience temperatures four to seven degrees higher than pre-industrial times</w:t>
      </w:r>
      <w:r w:rsidRPr="00E36DBC">
        <w:rPr>
          <w:rStyle w:val="StyleUnderline"/>
          <w:sz w:val="16"/>
          <w:u w:val="none"/>
        </w:rPr>
        <w:t>, the report said.</w:t>
      </w:r>
      <w:r w:rsidRPr="00E36DBC">
        <w:rPr>
          <w:rStyle w:val="StyleUnderline"/>
          <w:sz w:val="12"/>
          <w:u w:val="none"/>
        </w:rPr>
        <w:t>¶</w:t>
      </w:r>
      <w:r w:rsidRPr="00E36DBC">
        <w:rPr>
          <w:rStyle w:val="StyleUnderline"/>
          <w:sz w:val="16"/>
          <w:u w:val="none"/>
        </w:rPr>
        <w:t xml:space="preserve"> While some adaptive measures are possible, limits to humans' ability to regulate heat will affect health and potentially cut global productivity in the warmest months by 40 per cent by 2100.</w:t>
      </w:r>
      <w:r w:rsidRPr="00E36DBC">
        <w:rPr>
          <w:rStyle w:val="StyleUnderline"/>
          <w:sz w:val="12"/>
          <w:u w:val="none"/>
        </w:rPr>
        <w:t>¶</w:t>
      </w:r>
      <w:r w:rsidRPr="00E36DBC">
        <w:rPr>
          <w:rStyle w:val="StyleUnderline"/>
          <w:sz w:val="16"/>
          <w:u w:val="none"/>
        </w:rPr>
        <w:t xml:space="preserve"> Body temperatures rising above 38 degrees impair physical and cognitive functions, while risks of organ damage, loss of consciousness and death increase sharply above 40.6 degrees, the draft report said.</w:t>
      </w:r>
      <w:r w:rsidRPr="00E36DBC">
        <w:rPr>
          <w:rStyle w:val="StyleUnderline"/>
          <w:sz w:val="12"/>
          <w:u w:val="none"/>
        </w:rPr>
        <w:t>¶</w:t>
      </w:r>
      <w:r w:rsidRPr="00E36DBC">
        <w:rPr>
          <w:rStyle w:val="StyleUnderline"/>
          <w:sz w:val="16"/>
          <w:u w:val="none"/>
        </w:rPr>
        <w:t xml:space="preserve"> </w:t>
      </w:r>
      <w:r w:rsidRPr="00E36DBC">
        <w:rPr>
          <w:rStyle w:val="StyleUnderline"/>
        </w:rPr>
        <w:t>Farm crops and livestock will also struggle</w:t>
      </w:r>
      <w:r w:rsidRPr="00E36DBC">
        <w:rPr>
          <w:rStyle w:val="StyleUnderline"/>
          <w:sz w:val="16"/>
          <w:u w:val="none"/>
        </w:rPr>
        <w:t xml:space="preserve"> with thermal and water stress. </w:t>
      </w:r>
      <w:r w:rsidRPr="00E36DBC">
        <w:rPr>
          <w:rStyle w:val="StyleUnderline"/>
        </w:rPr>
        <w:t>Staple crops such as corn, rice, wheat and soybeans are assumed to face a temperature limit of 40-45 degrees, with temperature thresholds for key sowing stages near or below 35 degrees</w:t>
      </w:r>
      <w:r w:rsidRPr="00E36DBC">
        <w:rPr>
          <w:rStyle w:val="StyleUnderline"/>
          <w:sz w:val="16"/>
          <w:u w:val="none"/>
        </w:rPr>
        <w:t>, the report said.</w:t>
      </w:r>
    </w:p>
    <w:p w:rsidR="00A53D5C" w:rsidRPr="00A53D5C" w:rsidRDefault="00A53D5C" w:rsidP="00A53D5C"/>
    <w:p w:rsidR="006F51F6" w:rsidRDefault="000369A0" w:rsidP="00112BE3">
      <w:pPr>
        <w:pStyle w:val="Heading3"/>
      </w:pPr>
      <w:r>
        <w:lastRenderedPageBreak/>
        <w:t>Advantage</w:t>
      </w:r>
      <w:r w:rsidR="00C74672">
        <w:t xml:space="preserve"> 3 US-China R</w:t>
      </w:r>
      <w:r w:rsidR="00112BE3">
        <w:t>elations</w:t>
      </w:r>
    </w:p>
    <w:p w:rsidR="00112BE3" w:rsidRDefault="00112BE3" w:rsidP="00112BE3"/>
    <w:p w:rsidR="002D034A" w:rsidRDefault="002D034A" w:rsidP="002D034A">
      <w:pPr>
        <w:pStyle w:val="Heading4"/>
      </w:pPr>
      <w:r>
        <w:t>Recent SCS ruling puts US-China miscalc on the brink, failure to de-escalate tensions result in US china war</w:t>
      </w:r>
    </w:p>
    <w:p w:rsidR="002D034A" w:rsidRDefault="002D034A" w:rsidP="002D034A">
      <w:r w:rsidRPr="006C14DD">
        <w:rPr>
          <w:rStyle w:val="StyleUnderline"/>
        </w:rPr>
        <w:t>CNN 7/13/</w:t>
      </w:r>
      <w:r w:rsidRPr="006C14DD">
        <w:t>16 “Has South China Sea ruling set scene for next global conflict?” http://www.cnn.com/2016/07/13/asia/south-china-sea-global-conflict-risks/index.html?utm_source=feedburner&amp;utm_medium=email&amp;utm_campaign=Feed%3A+cnn%2FCVMu+(CNN+Top+Stories)</w:t>
      </w:r>
    </w:p>
    <w:p w:rsidR="002D034A" w:rsidRPr="006C14DD" w:rsidRDefault="002D034A" w:rsidP="002D034A">
      <w:r w:rsidRPr="006C14DD">
        <w:t>Risk of miscalculation</w:t>
      </w:r>
      <w:r>
        <w:t xml:space="preserve"> </w:t>
      </w:r>
      <w:r w:rsidRPr="006C14DD">
        <w:t xml:space="preserve">Ashley Townshend, research fellow at the U.S. Studies Centre at the University of Sydney, said that </w:t>
      </w:r>
      <w:r w:rsidRPr="006C14DD">
        <w:rPr>
          <w:rStyle w:val="StyleUnderline"/>
        </w:rPr>
        <w:t>if the ruling had been a less emphatic victory for the U.S</w:t>
      </w:r>
      <w:r w:rsidRPr="006C14DD">
        <w:t xml:space="preserve">.-allied Philippines, then </w:t>
      </w:r>
      <w:r w:rsidRPr="006C14DD">
        <w:rPr>
          <w:rStyle w:val="StyleUnderline"/>
        </w:rPr>
        <w:t>it may have proved a "bit of a firebreak" for regional tensions, opening up space for negotiation over the issue</w:t>
      </w:r>
      <w:r w:rsidRPr="006C14DD">
        <w:t>.</w:t>
      </w:r>
      <w:r>
        <w:t xml:space="preserve"> </w:t>
      </w:r>
      <w:r w:rsidRPr="006C14DD">
        <w:t>Instead, the international tribunal delivered a resounding verdict against Beijing, and in response, China might be less concerned with managing its reputation in the eyes of the world, and less troubled about being seen as an international lawbreaker.</w:t>
      </w:r>
      <w:r>
        <w:t xml:space="preserve"> </w:t>
      </w:r>
      <w:r w:rsidRPr="006C14DD">
        <w:t xml:space="preserve">Anton Alifandi, principal Asia analyst for IHS, said </w:t>
      </w:r>
      <w:r w:rsidRPr="006C14DD">
        <w:rPr>
          <w:rStyle w:val="StyleUnderline"/>
        </w:rPr>
        <w:t>the big worry was that there would be an interstate war involving the major powers -- the U.S., China and the countries of southeast Asia</w:t>
      </w:r>
      <w:r w:rsidRPr="006C14DD">
        <w:t>.</w:t>
      </w:r>
      <w:r>
        <w:t xml:space="preserve"> </w:t>
      </w:r>
      <w:r w:rsidRPr="006C14DD">
        <w:t>But, he said, the stakes were so high that it was highly unlikely in the medium term that China would deliberately escalate tensions to a point where the U.S. would retaliate -- as to do so would lead to a defeat for China, and a loss of legitimacy.</w:t>
      </w:r>
      <w:r>
        <w:t xml:space="preserve"> </w:t>
      </w:r>
      <w:r w:rsidRPr="006C14DD">
        <w:t>However, he said, "</w:t>
      </w:r>
      <w:r w:rsidRPr="006C14DD">
        <w:rPr>
          <w:rStyle w:val="StyleUnderline"/>
        </w:rPr>
        <w:t>there is always a risk of miscalculation, that is the danger.</w:t>
      </w:r>
      <w:r w:rsidRPr="006C14DD">
        <w:t>"</w:t>
      </w:r>
      <w:r>
        <w:t xml:space="preserve"> </w:t>
      </w:r>
      <w:r w:rsidRPr="006C14DD">
        <w:rPr>
          <w:rStyle w:val="StyleUnderline"/>
        </w:rPr>
        <w:t>"If one side plays brinkmanship and thinks the other side will back down and you miscalculate, things can get out of hand quite quickly.</w:t>
      </w:r>
      <w:r w:rsidRPr="006C14DD">
        <w:t>"</w:t>
      </w:r>
      <w:r>
        <w:t xml:space="preserve"> </w:t>
      </w:r>
      <w:r w:rsidRPr="006C14DD">
        <w:t>'First act'</w:t>
      </w:r>
      <w:r>
        <w:t xml:space="preserve"> </w:t>
      </w:r>
      <w:r w:rsidRPr="006C14DD">
        <w:t>Townshend said that it was in no-one's interest that the region --</w:t>
      </w:r>
      <w:r>
        <w:t xml:space="preserve"> </w:t>
      </w:r>
      <w:r w:rsidRPr="006C14DD">
        <w:t>which has $5 trillion worth of trade pass through its waters annually -- become the setting of a next global conflict between China and United States.</w:t>
      </w:r>
      <w:r>
        <w:t xml:space="preserve"> </w:t>
      </w:r>
      <w:r w:rsidRPr="006C14DD">
        <w:t xml:space="preserve">"But </w:t>
      </w:r>
      <w:r w:rsidRPr="006C14DD">
        <w:rPr>
          <w:rStyle w:val="StyleUnderline"/>
        </w:rPr>
        <w:t>it would be a mistake to argue that the risks are low. The risks are high</w:t>
      </w:r>
      <w:r w:rsidRPr="006C14DD">
        <w:t>," he said.</w:t>
      </w:r>
      <w:r>
        <w:t xml:space="preserve"> </w:t>
      </w:r>
      <w:r w:rsidRPr="006C14DD">
        <w:t xml:space="preserve">He said that </w:t>
      </w:r>
      <w:r w:rsidRPr="006C14DD">
        <w:rPr>
          <w:rStyle w:val="StyleUnderline"/>
        </w:rPr>
        <w:t>China would be "acutely aware of the risks of unintended escalation," but it would now be under domestic pressure to register its defiance of the verdict and demonstrate that it had no intention of changing its position</w:t>
      </w:r>
      <w:r w:rsidRPr="006C14DD">
        <w:t>.</w:t>
      </w:r>
    </w:p>
    <w:p w:rsidR="002D034A" w:rsidRDefault="002D034A" w:rsidP="00112BE3"/>
    <w:p w:rsidR="00112BE3" w:rsidRDefault="00112BE3" w:rsidP="00112BE3">
      <w:pPr>
        <w:pStyle w:val="Heading4"/>
      </w:pPr>
      <w:r>
        <w:t xml:space="preserve">THAAD kills relations- prevents diplomatic resolution of SCS disputes. </w:t>
      </w:r>
    </w:p>
    <w:p w:rsidR="00112BE3" w:rsidRDefault="00112BE3" w:rsidP="00112BE3">
      <w:pPr>
        <w:rPr>
          <w:b/>
        </w:rPr>
      </w:pPr>
      <w:r>
        <w:rPr>
          <w:b/>
        </w:rPr>
        <w:t>Gamel, 2016 a Senior Correspondent for Stars and Stripes</w:t>
      </w:r>
    </w:p>
    <w:p w:rsidR="00112BE3" w:rsidRPr="00D01813" w:rsidRDefault="00112BE3" w:rsidP="00112BE3">
      <w:r>
        <w:t xml:space="preserve">[Kim Gamel, July 10, 2016, Korean Penninsula Tensions Raise Stakes for Regional Security, Stars and Stripes, </w:t>
      </w:r>
      <w:hyperlink r:id="rId8" w:history="1">
        <w:r w:rsidRPr="00D24042">
          <w:rPr>
            <w:rStyle w:val="Hyperlink"/>
          </w:rPr>
          <w:t>http://www.stripes.com/news/korean-peninsula-tensions-raise-stakes-for-regional-security-1.418405?utm_source=Sailthru&amp;utm_medium=email&amp;utm_campaign=Defense%20EBB%2007-11-16&amp;utm_term=Editorial%20-%20Early%20Bird%20Brief</w:t>
        </w:r>
      </w:hyperlink>
      <w:r>
        <w:t>, July 11, 2016 KC]</w:t>
      </w:r>
    </w:p>
    <w:p w:rsidR="00112BE3" w:rsidRPr="00197EB9" w:rsidRDefault="00112BE3" w:rsidP="00112BE3">
      <w:r w:rsidRPr="00197EB9">
        <w:t xml:space="preserve">SEOUL, South Korea — </w:t>
      </w:r>
      <w:r w:rsidRPr="00197EB9">
        <w:rPr>
          <w:u w:val="single"/>
        </w:rPr>
        <w:t>Already-high tensions spiked on the Korean Peninsula</w:t>
      </w:r>
      <w:r w:rsidRPr="00197EB9">
        <w:t xml:space="preserve"> as North Korea test-fired a missile from a submarine, </w:t>
      </w:r>
      <w:r w:rsidRPr="00197EB9">
        <w:rPr>
          <w:u w:val="single"/>
        </w:rPr>
        <w:t>a day after the U.S. announced plans to deploy an advanced missile defense system in the South.</w:t>
      </w:r>
      <w:r w:rsidRPr="00197EB9">
        <w:t xml:space="preserve"> </w:t>
      </w:r>
      <w:r w:rsidRPr="00197EB9">
        <w:rPr>
          <w:u w:val="single"/>
        </w:rPr>
        <w:t>The plan to have</w:t>
      </w:r>
      <w:r w:rsidRPr="00197EB9">
        <w:t xml:space="preserve"> the Terminal High-Altitude Area Defense system, known as </w:t>
      </w:r>
      <w:r w:rsidRPr="00197EB9">
        <w:rPr>
          <w:u w:val="single"/>
        </w:rPr>
        <w:t>THAAD, operational by the end of next year also raised the stakes for regional security. China reacted angrily</w:t>
      </w:r>
      <w:r w:rsidRPr="00197EB9">
        <w:t xml:space="preserve">. Analysts said </w:t>
      </w:r>
      <w:r w:rsidRPr="00197EB9">
        <w:rPr>
          <w:u w:val="single"/>
        </w:rPr>
        <w:t>the decision was likely to push Beijing and Washington farther apart at a time when cooperation is needed to face the growing threat from the North, and China is aggressively pursuing claims on disputed islands and reefs to the south and east</w:t>
      </w:r>
      <w:r w:rsidRPr="00197EB9">
        <w:t xml:space="preserve">. Kim Joon Hyung of South Korea’s Handong Global University said the </w:t>
      </w:r>
      <w:r w:rsidRPr="00197EB9">
        <w:rPr>
          <w:u w:val="single"/>
        </w:rPr>
        <w:t xml:space="preserve">deployment of THAAD was creating a new Cold War-style scenario. </w:t>
      </w:r>
      <w:r w:rsidRPr="00197EB9">
        <w:rPr>
          <w:u w:val="single"/>
        </w:rPr>
        <w:lastRenderedPageBreak/>
        <w:t>“The U.S. seems to be taking a hard-line policy toward China</w:t>
      </w:r>
      <w:r w:rsidRPr="00197EB9">
        <w:t>,” he said. “</w:t>
      </w:r>
      <w:r w:rsidRPr="00197EB9">
        <w:rPr>
          <w:u w:val="single"/>
        </w:rPr>
        <w:t>Relations between the U.S. and China are likely to get worse because of the deployment … while relations among China, Russia and North Korea are likely to be strengthened.”</w:t>
      </w:r>
      <w:r w:rsidRPr="00197EB9">
        <w:t xml:space="preserve"> </w:t>
      </w:r>
    </w:p>
    <w:p w:rsidR="00112BE3" w:rsidRDefault="00387C66" w:rsidP="00387C66">
      <w:pPr>
        <w:tabs>
          <w:tab w:val="left" w:pos="1560"/>
        </w:tabs>
      </w:pPr>
      <w:r>
        <w:tab/>
      </w:r>
    </w:p>
    <w:p w:rsidR="00387C66" w:rsidRDefault="00387C66" w:rsidP="00387C66">
      <w:pPr>
        <w:pStyle w:val="Heading4"/>
      </w:pPr>
      <w:r>
        <w:t>Conflict in SCS goes nuclear</w:t>
      </w:r>
    </w:p>
    <w:p w:rsidR="00387C66" w:rsidRDefault="00387C66" w:rsidP="00387C66"/>
    <w:p w:rsidR="00387C66" w:rsidRDefault="00387C66" w:rsidP="00387C66">
      <w:r w:rsidRPr="00D27F41">
        <w:t xml:space="preserve">Polina </w:t>
      </w:r>
      <w:r w:rsidRPr="00D27F41">
        <w:rPr>
          <w:rStyle w:val="StyleUnderline"/>
        </w:rPr>
        <w:t>Tikhonova  2015</w:t>
      </w:r>
      <w:r w:rsidRPr="00D27F41">
        <w:t xml:space="preserve"> (is a writer, journalist and a certified translator Master's Degree in English Philology from the University of Oxford and a Bachelor's Degree in Journalism from the Saint Petersburg State University) </w:t>
      </w:r>
      <w:hyperlink r:id="rId9" w:history="1">
        <w:r w:rsidRPr="00D27F41">
          <w:t>http://www.valuewalk.com/2015/11/us-nuclear-war-south-china-sea/</w:t>
        </w:r>
      </w:hyperlink>
      <w:r w:rsidRPr="00D27F41">
        <w:t xml:space="preserve"> “US Faces Nuclear War Threat Over South China Sea – Chinese Professor”</w:t>
      </w:r>
    </w:p>
    <w:p w:rsidR="00387C66" w:rsidRPr="00FE668F" w:rsidRDefault="00387C66" w:rsidP="00387C66">
      <w:r w:rsidRPr="00FE668F">
        <w:rPr>
          <w:rStyle w:val="StyleUnderline"/>
        </w:rPr>
        <w:t>China is willing to start a</w:t>
      </w:r>
      <w:r>
        <w:rPr>
          <w:rStyle w:val="StyleUnderline"/>
        </w:rPr>
        <w:t xml:space="preserve"> </w:t>
      </w:r>
      <w:hyperlink r:id="rId10" w:history="1">
        <w:r w:rsidRPr="00FE668F">
          <w:rPr>
            <w:rStyle w:val="StyleUnderline"/>
          </w:rPr>
          <w:t>nuclear war</w:t>
        </w:r>
      </w:hyperlink>
      <w:r>
        <w:rPr>
          <w:rStyle w:val="StyleUnderline"/>
        </w:rPr>
        <w:t xml:space="preserve"> </w:t>
      </w:r>
      <w:r w:rsidRPr="00FE668F">
        <w:rPr>
          <w:rStyle w:val="StyleUnderline"/>
        </w:rPr>
        <w:t>with the United States over the South China Sea</w:t>
      </w:r>
      <w:r w:rsidRPr="00FE668F">
        <w:t>, according to a Chinese professor.</w:t>
      </w:r>
      <w:r>
        <w:t xml:space="preserve"> </w:t>
      </w:r>
      <w:r w:rsidRPr="00FE668F">
        <w:t>Beijing’s rhetoric after an incident with a</w:t>
      </w:r>
      <w:r>
        <w:t xml:space="preserve"> </w:t>
      </w:r>
      <w:hyperlink r:id="rId11" w:history="1">
        <w:r w:rsidRPr="00FE668F">
          <w:t>U.S. warship</w:t>
        </w:r>
      </w:hyperlink>
      <w:r>
        <w:t xml:space="preserve"> </w:t>
      </w:r>
      <w:r w:rsidRPr="00FE668F">
        <w:t xml:space="preserve">sailed to the South China Sea suggests that </w:t>
      </w:r>
      <w:r w:rsidRPr="00FE668F">
        <w:rPr>
          <w:rStyle w:val="StyleUnderline"/>
        </w:rPr>
        <w:t>Chinese decision-makers could resort to more “concrete and forceful measures” to counter the U.S. Navy,</w:t>
      </w:r>
      <w:r w:rsidRPr="00FE668F">
        <w:t xml:space="preserve"> according to Zhang Baohui, Professor of Political Science and Director of the Centre for Asian Pacific</w:t>
      </w:r>
      <w:r>
        <w:t xml:space="preserve"> </w:t>
      </w:r>
      <w:hyperlink r:id="rId12" w:tgtFrame="_blank" w:history="1">
        <w:r w:rsidRPr="00FE668F">
          <w:t>Studies</w:t>
        </w:r>
      </w:hyperlink>
      <w:r w:rsidRPr="00FE668F">
        <w:t>at Lingnan University in Hong Kong.</w:t>
      </w:r>
      <w:r>
        <w:t xml:space="preserve"> </w:t>
      </w:r>
      <w:r w:rsidRPr="00FE668F">
        <w:t xml:space="preserve">“If so, a face-off between the two navies becomes inevitable. Even worse, </w:t>
      </w:r>
      <w:r w:rsidRPr="00FE668F">
        <w:rPr>
          <w:rStyle w:val="StyleUnderline"/>
        </w:rPr>
        <w:t>the face-off may trigger an escalation towards military conflicts</w:t>
      </w:r>
      <w:r w:rsidRPr="00FE668F">
        <w:t>,” the professor wrote in a piece for</w:t>
      </w:r>
      <w:r>
        <w:t xml:space="preserve"> </w:t>
      </w:r>
      <w:hyperlink r:id="rId13" w:tgtFrame="_blank" w:history="1">
        <w:r w:rsidRPr="00FE668F">
          <w:t>RSIS Commentary</w:t>
        </w:r>
      </w:hyperlink>
      <w:r w:rsidRPr="00FE668F">
        <w:t>.</w:t>
      </w:r>
      <w:r>
        <w:t xml:space="preserve"> </w:t>
      </w:r>
      <w:r w:rsidRPr="00FE668F">
        <w:t>But, according to Baohui, the U.S. military is “oblivious” to this scenario, since Washington decision-makers think America’s conventional military superiority discourages China from responding to such “provocations” in the South China Sea militarily. However,</w:t>
      </w:r>
      <w:r>
        <w:t xml:space="preserve"> </w:t>
      </w:r>
      <w:r w:rsidRPr="00FE668F">
        <w:rPr>
          <w:rStyle w:val="StyleUnderline"/>
        </w:rPr>
        <w:t>this “U.S. expectation is flawed, as China is a major nuclear power</w:t>
      </w:r>
      <w:r w:rsidRPr="00FE668F">
        <w:t>,” the professor wrote.</w:t>
      </w:r>
      <w:r>
        <w:t xml:space="preserve"> </w:t>
      </w:r>
      <w:r w:rsidRPr="00FE668F">
        <w:t>“</w:t>
      </w:r>
      <w:r w:rsidRPr="00FE668F">
        <w:rPr>
          <w:rStyle w:val="StyleUnderline"/>
        </w:rPr>
        <w:t>When cornered, nuclear-armed states can threaten asymmetric escalation to deter an adversary from harming its key interests</w:t>
      </w:r>
      <w:r w:rsidRPr="00FE668F">
        <w:t>,” he added.</w:t>
      </w:r>
      <w:r>
        <w:t xml:space="preserve"> </w:t>
      </w:r>
      <w:r w:rsidRPr="00FE668F">
        <w:t>Baohui then refers to the military parade in Beijing that took place on Sept. 3 and revealed that China’s new generation of tactical missiles – such as the DF-26 – are capable of being armed with nuclear warheads. Moreover, according to the latest reports, China’s air-launched long-range cruise missiles can also carry tactical nuclear warheads.</w:t>
      </w:r>
      <w:r>
        <w:t xml:space="preserve"> </w:t>
      </w:r>
      <w:r w:rsidRPr="00FE668F">
        <w:rPr>
          <w:rStyle w:val="StyleUnderline"/>
        </w:rPr>
        <w:t>U.S. could provoke nuclear war with China</w:t>
      </w:r>
      <w:r>
        <w:rPr>
          <w:rStyle w:val="StyleUnderline"/>
        </w:rPr>
        <w:t xml:space="preserve"> </w:t>
      </w:r>
      <w:r w:rsidRPr="00FE668F">
        <w:t xml:space="preserve">And while the U.S. does not have its core interests in the South China Sea, </w:t>
      </w:r>
      <w:r w:rsidRPr="00FE668F">
        <w:rPr>
          <w:rStyle w:val="StyleUnderline"/>
        </w:rPr>
        <w:t>the disputed islands present China’s strategic interests, which is why this kind of asymmetry in stakes would certainly give Beijing an advantage in “the balance of resolve”</w:t>
      </w:r>
      <w:r w:rsidRPr="00FE668F">
        <w:t xml:space="preserve"> over Washington, according to the professor.</w:t>
      </w:r>
      <w:r>
        <w:t xml:space="preserve"> </w:t>
      </w:r>
      <w:r w:rsidRPr="00FE668F">
        <w:t>And if the South China Sea situation escalates and starts spiraling into a nuclear confrontation between the</w:t>
      </w:r>
      <w:hyperlink r:id="rId14" w:history="1">
        <w:r w:rsidRPr="00FE668F">
          <w:t>U.S. and China</w:t>
        </w:r>
      </w:hyperlink>
      <w:r w:rsidRPr="00FE668F">
        <w:t>, Washington will face a choice of either backing down first or fighting a nuclear-armed power and the world’s largest military force with a strength of approximately 2.285</w:t>
      </w:r>
      <w:r>
        <w:t xml:space="preserve"> </w:t>
      </w:r>
      <w:r w:rsidRPr="00FE668F">
        <w:t>million</w:t>
      </w:r>
      <w:r>
        <w:t xml:space="preserve"> </w:t>
      </w:r>
      <w:r w:rsidRPr="00FE668F">
        <w:t>personnel.</w:t>
      </w:r>
      <w:r>
        <w:t xml:space="preserve"> </w:t>
      </w:r>
      <w:r w:rsidRPr="00FE668F">
        <w:t>“</w:t>
      </w:r>
      <w:r w:rsidRPr="00FE668F">
        <w:rPr>
          <w:rStyle w:val="StyleUnderline"/>
        </w:rPr>
        <w:t>Neither option is attractive and both exact high costs, either in reputation or human lives</w:t>
      </w:r>
      <w:r w:rsidRPr="00FE668F">
        <w:t>, for the U.S.,” Baohui wrote.</w:t>
      </w:r>
    </w:p>
    <w:p w:rsidR="00387C66" w:rsidRPr="00112BE3" w:rsidRDefault="00387C66" w:rsidP="00387C66">
      <w:pPr>
        <w:tabs>
          <w:tab w:val="left" w:pos="1560"/>
        </w:tabs>
      </w:pPr>
    </w:p>
    <w:p w:rsidR="0031153B" w:rsidRDefault="0031153B" w:rsidP="0031153B">
      <w:pPr>
        <w:pStyle w:val="Heading1"/>
      </w:pPr>
      <w:r>
        <w:lastRenderedPageBreak/>
        <w:t>Advs</w:t>
      </w:r>
    </w:p>
    <w:p w:rsidR="0031153B" w:rsidRDefault="0031153B" w:rsidP="0031153B"/>
    <w:p w:rsidR="0031153B" w:rsidRDefault="0031153B" w:rsidP="0031153B">
      <w:pPr>
        <w:pStyle w:val="Heading2"/>
      </w:pPr>
      <w:r>
        <w:lastRenderedPageBreak/>
        <w:t>Nuclearization/Prolif</w:t>
      </w:r>
    </w:p>
    <w:p w:rsidR="00297FF3" w:rsidRDefault="00297FF3" w:rsidP="00297FF3">
      <w:pPr>
        <w:pStyle w:val="Heading3"/>
      </w:pPr>
      <w:r>
        <w:lastRenderedPageBreak/>
        <w:t>=Nuclear War</w:t>
      </w:r>
    </w:p>
    <w:p w:rsidR="0063796F" w:rsidRPr="00703F10" w:rsidRDefault="0063796F" w:rsidP="0063796F">
      <w:pPr>
        <w:pStyle w:val="Heading4"/>
      </w:pPr>
      <w:r w:rsidRPr="00703F10">
        <w:t>No</w:t>
      </w:r>
      <w:r w:rsidR="00297FF3">
        <w:t>rth Korea is close to warheads and delivery systems that could strike the West. This nuclear risk outweighs terrorism and political consequences of the plan</w:t>
      </w:r>
    </w:p>
    <w:p w:rsidR="0063796F" w:rsidRPr="00FD4CAC" w:rsidRDefault="0063796F" w:rsidP="0063796F">
      <w:pPr>
        <w:rPr>
          <w:rStyle w:val="Style13ptBold"/>
        </w:rPr>
      </w:pPr>
      <w:r w:rsidRPr="00FD4CAC">
        <w:rPr>
          <w:rStyle w:val="Style13ptBold"/>
        </w:rPr>
        <w:t>Banerjee 1/15</w:t>
      </w:r>
    </w:p>
    <w:p w:rsidR="0063796F" w:rsidRPr="00703F10" w:rsidRDefault="0063796F" w:rsidP="0063796F">
      <w:pPr>
        <w:rPr>
          <w:rStyle w:val="StyleUnderline"/>
          <w:sz w:val="16"/>
        </w:rPr>
      </w:pPr>
      <w:r w:rsidRPr="00FD4CAC">
        <w:t xml:space="preserve">Banerjee, Brinda. </w:t>
      </w:r>
      <w:r>
        <w:t xml:space="preserve"> is a researcher working on security, armed conflict and military policies.</w:t>
      </w:r>
      <w:r w:rsidRPr="00FD4CAC">
        <w:t>"North Korea And The Threat Of Nuclear War - ValueWalk." ValueWalk. N.p., 15 Jan. 2016. Web. 09 July 2016. &lt;http://www.valuewalk.com/2016/01/north-korea-threat-nuclear-war/&gt;.</w:t>
      </w:r>
    </w:p>
    <w:p w:rsidR="0063796F" w:rsidRDefault="0063796F" w:rsidP="0063796F">
      <w:pPr>
        <w:rPr>
          <w:rStyle w:val="StyleUnderline"/>
        </w:rPr>
      </w:pPr>
      <w:r w:rsidRPr="00FD4CAC">
        <w:rPr>
          <w:rStyle w:val="StyleUnderline"/>
        </w:rPr>
        <w:t xml:space="preserve">The fact that North Korea may have completed a successful nuclear test is one that has taken the international community by surprise, </w:t>
      </w:r>
      <w:r w:rsidRPr="0063796F">
        <w:rPr>
          <w:sz w:val="14"/>
        </w:rPr>
        <w:t>given that the modern political system has little room for nuclear weapons development and testing.</w:t>
      </w:r>
      <w:r w:rsidRPr="00FD4CAC">
        <w:rPr>
          <w:rStyle w:val="StyleUnderline"/>
        </w:rPr>
        <w:t xml:space="preserve"> </w:t>
      </w:r>
      <w:r w:rsidRPr="0063796F">
        <w:rPr>
          <w:sz w:val="14"/>
        </w:rPr>
        <w:t>North Korea has tested nuclear weapons in the recent past, much to the global community's chagrin; the country's interest in nuclear weapons has picked up steam post 2003, when the government announced that it would be withdrawing from the Treaty on the Non-Proliferation of Nuclear Weapons (NPT). Nuclear weapons tests are no longer the norm in the present-day political setting and so, any activity in the direction of is met with skepticism, alarm and concern. The official statement was publically broadcasted to onlookers gathered at the Kim Il Sung Square in Pyongyang, and audiences were informed of North Korea's latest "safe and perfect" H-bomb test. As per a statement by the Korean Central News Agency , "There took place a world startling event to be specially recorded in the national history... The DPRK proudly joined the advanced ranks of nuclear weapons states possessing the H-bomb." Assessing North Korea's Nuclear Ambitions And Agenda Taking the January 2016 test into consideration, North Korea has run four nuclear tests till now: in 2006, 2009, 2013 and 2016. North Korea's decisions and actions have been incongruent as far as the international atmosphere on political and military security is concerned when compared to other developments, such as global leaders like the United Kingdom are actually planning to reduce their nuclear stockpile in an attempt to contribute to promote higher standards of shared security, and the fact that the support for the NPT has been almost universal. And yet,</w:t>
      </w:r>
      <w:r w:rsidRPr="00703F10">
        <w:rPr>
          <w:rStyle w:val="StyleUnderline"/>
        </w:rPr>
        <w:t xml:space="preserve"> it is evident that North Korea is working overtime to build up its nuclear capabilities.</w:t>
      </w:r>
      <w:r w:rsidRPr="0063796F">
        <w:rPr>
          <w:sz w:val="14"/>
        </w:rPr>
        <w:t xml:space="preserve"> The first test in 2006 was unsuccessful and so when the country conducted a second test in 2009, the reasons behind the same were obvious. The 2009 test recorded a yield between 2 and 7 kilotons. The test conducted in 2013 improved on its predecessor, yielding between 7 and 25 kilotons. For comparative purposes, it helps to know that the Hiroshima bomb registered a yield of 15 kilotons. Following the 2013 exercise, North Korea announced that the test had "diversified its nuclear deterrence capabilities." From a purely technical point of view, North Korea's actions are easy to interpret: the administration is making an effort to improve its nuclear capabilities and is working towards an arsenal that is operational and deployment-ready. Every subsequent test helps North Korea isolate drawbacks in its present technologies and thus identify and affect improvements that can help create powerful and effective nuclear systems. Security experts share that high on North Korea's list of military development priorities is an interest in creating compact, efficient warheads that can then be outfitted with a nuclear payload each</w:t>
      </w:r>
      <w:r w:rsidRPr="00703F10">
        <w:rPr>
          <w:rStyle w:val="StyleUnderline"/>
        </w:rPr>
        <w:t>. The ultimate goal is to develop a stockpile of nuclear-capable intercontinental range missiles. From the military and technical standpoint, North Korea's ambitions are clear: the country is investing in development and growth. However, there is a political side to such choices and in the current global security atmosphere, North Korea's actions and accompanying announcements are not welcomed by most. Each of these tests has brought with strong statements and significant posturing from the government, and has raised questions regarding what the administration intends to achieve in terms of diplomatic relations and political impressions.</w:t>
      </w:r>
      <w:r w:rsidRPr="0063796F">
        <w:rPr>
          <w:sz w:val="14"/>
        </w:rPr>
        <w:t xml:space="preserve"> </w:t>
      </w:r>
      <w:r w:rsidRPr="00703F10">
        <w:rPr>
          <w:rStyle w:val="StyleUnderline"/>
        </w:rPr>
        <w:t xml:space="preserve">With the world already breaking up along faultlines of insecurity, conflict, terrorist threats and political divides, a state rapidly developing its nuclear capabilities is only seen to further add to the uncertainty and chaos. </w:t>
      </w:r>
      <w:r w:rsidRPr="0063796F">
        <w:rPr>
          <w:sz w:val="14"/>
        </w:rPr>
        <w:t xml:space="preserve">Why Do North Korea's Claims Matter? Even as skeptics fail to buy into North Korea's assertions regarding its most recent nuclear weapons test, </w:t>
      </w:r>
      <w:r w:rsidRPr="00703F10">
        <w:rPr>
          <w:rStyle w:val="StyleUnderline"/>
        </w:rPr>
        <w:t>there is a greater concern that must be addressed: if North Korea has really built and successfully tested an H-bomb, what does it mean for the global security situation? If North Korea has indeed succeeded in developing a design that enables a faster, more efficient fission reaction to trigger the fusion fuel of atomic bombs, there is much cause for concern. With such a design, North Korea could soon outfit its intercontinental ballistic missiles with nuclear warheads, thus increasing both their capacity and range in one fell swoop.</w:t>
      </w:r>
      <w:r w:rsidRPr="0063796F">
        <w:rPr>
          <w:sz w:val="14"/>
        </w:rPr>
        <w:t xml:space="preserve"> </w:t>
      </w:r>
      <w:r w:rsidRPr="00703F10">
        <w:rPr>
          <w:rStyle w:val="Emphasis"/>
        </w:rPr>
        <w:t xml:space="preserve">North Korea's claims must be taken seriously because thermonuclear weapons, unlike fission bombs, are not limited in terms of their impact capacity: </w:t>
      </w:r>
      <w:r w:rsidRPr="0063796F">
        <w:rPr>
          <w:sz w:val="14"/>
        </w:rPr>
        <w:t xml:space="preserve">a thermonuclear bomb may carry an unquantifiable yield capacity should the weapons designers succeed in developing a stable and efficient multi-layered pattern that optimizes large quantities of fusion fuel. In doing so, weapons designers can create bombs that are exponentially more powerful than the Hiroshima bomb. And </w:t>
      </w:r>
      <w:r w:rsidRPr="00703F10">
        <w:rPr>
          <w:rStyle w:val="Emphasis"/>
        </w:rPr>
        <w:t>if North Korea is able to develop such technology, it would turn the global security debate on its head. Analysts and defence officials in the United States are worried that North Korea's expanding nuclear capabilities might spell trouble for the West.</w:t>
      </w:r>
      <w:r w:rsidRPr="0063796F">
        <w:rPr>
          <w:sz w:val="14"/>
        </w:rPr>
        <w:t xml:space="preserve"> </w:t>
      </w:r>
      <w:r w:rsidRPr="00703F10">
        <w:rPr>
          <w:rStyle w:val="StyleUnderline"/>
        </w:rPr>
        <w:t xml:space="preserve">As North Korea's military capacity increases, Pyongyang may well set its sights on the U.S. Seeing </w:t>
      </w:r>
      <w:r w:rsidRPr="00703F10">
        <w:rPr>
          <w:rStyle w:val="StyleUnderline"/>
        </w:rPr>
        <w:lastRenderedPageBreak/>
        <w:t xml:space="preserve">as to how much of North Korea's military and political strategy is enshrouded in mystery, the crux of its nuclear agenda is anybody's guess as of right now. </w:t>
      </w:r>
      <w:r w:rsidRPr="0063796F">
        <w:rPr>
          <w:rStyle w:val="StyleUnderline"/>
          <w:sz w:val="14"/>
          <w:u w:val="none"/>
        </w:rPr>
        <w:t>However, many commentators are of the opinion that the recent test may have been intended as much for domestic consumption as it was for international posturing, and may be intended to solidify Kim Jong-un's rule</w:t>
      </w:r>
      <w:r w:rsidRPr="00703F10">
        <w:rPr>
          <w:rStyle w:val="StyleUnderline"/>
        </w:rPr>
        <w:t>. In any case, the recent news coming out of North Korea has reopened the debate on collective responsibility in the modern political system and the possibility of a nuclear war.</w:t>
      </w:r>
      <w:r w:rsidRPr="0063796F">
        <w:rPr>
          <w:sz w:val="14"/>
        </w:rPr>
        <w:t xml:space="preserve"> It is worth noting that while the argument for 'defence as deterrence' did have its merits during the Cold War era, the present geopolitical climate is far more complex and defined by intricate relationships and interests. With clear-cut borders and straightforward relationships dissolving, peace and security must be pursued through more honest, cooperative channels. Weapons stockpiling and political subterfuge must be abandoned for more direct bilateral engagement and international institutionalism if true, sustainable peace is to be achieved. </w:t>
      </w:r>
    </w:p>
    <w:p w:rsidR="001951D8" w:rsidRDefault="001951D8" w:rsidP="001951D8">
      <w:pPr>
        <w:pStyle w:val="Heading4"/>
      </w:pPr>
      <w:r>
        <w:t xml:space="preserve">North Korea threatens nuclear response to minor provocations- risks war </w:t>
      </w:r>
    </w:p>
    <w:p w:rsidR="001951D8" w:rsidRDefault="001951D8" w:rsidP="001951D8">
      <w:r w:rsidRPr="00E57916">
        <w:rPr>
          <w:rStyle w:val="Style13ptBold"/>
        </w:rPr>
        <w:t>Almasy and McKirdy 16</w:t>
      </w:r>
      <w:r>
        <w:t xml:space="preserve"> (</w:t>
      </w:r>
      <w:r w:rsidRPr="00DB3E38">
        <w:t xml:space="preserve">Steve Almasy and Euan Mckirdy, Cnn, 3-10-2016, "North Korea claims miniature nuclear warheads," CNN, </w:t>
      </w:r>
      <w:hyperlink r:id="rId15" w:history="1">
        <w:r w:rsidRPr="00793C5F">
          <w:rPr>
            <w:rStyle w:val="Hyperlink"/>
          </w:rPr>
          <w:t>http://www.cnn.com/2016/03/08/asia/north-korea-nuclear-warheads/</w:t>
        </w:r>
      </w:hyperlink>
      <w:r>
        <w:t xml:space="preserve"> , JN)</w:t>
      </w:r>
    </w:p>
    <w:p w:rsidR="001951D8" w:rsidRPr="00387558" w:rsidRDefault="001951D8" w:rsidP="001951D8">
      <w:pPr>
        <w:rPr>
          <w:u w:val="single"/>
        </w:rPr>
      </w:pPr>
      <w:r>
        <w:t xml:space="preserve">The news comes as tensions are once again heightened on the Korean Peninsula, with the United States and South Korea conducting what has been described by a South Korean Defense Ministry spokesman as the "largest ever" joint military exercises, in which around 17,000 U.S. military personnel are participating alongside some 300,000 South Korean troops, according to U.S. Forces Korea. </w:t>
      </w:r>
      <w:r w:rsidRPr="00387558">
        <w:rPr>
          <w:u w:val="single"/>
        </w:rPr>
        <w:t>North Korea on Sunday warned it would make a "pre-emptive and offensive nuclear strike" in response to the joint exercises.</w:t>
      </w:r>
      <w:r>
        <w:rPr>
          <w:u w:val="single"/>
        </w:rPr>
        <w:t xml:space="preserve"> </w:t>
      </w:r>
      <w:r>
        <w:t xml:space="preserve">The military spokesman said that the two allies were "closely monitoring" signs of North Korean provocation. </w:t>
      </w:r>
      <w:r w:rsidRPr="00387558">
        <w:rPr>
          <w:u w:val="single"/>
        </w:rPr>
        <w:t>"As of now, there are no direct signs of provocation, but we are planning to continuously strengthen surveillance," Defense Ministry spokesman Moon Sang-gyun said.</w:t>
      </w:r>
      <w:r>
        <w:rPr>
          <w:u w:val="single"/>
        </w:rPr>
        <w:t xml:space="preserve"> </w:t>
      </w:r>
      <w:r w:rsidRPr="00387558">
        <w:rPr>
          <w:u w:val="single"/>
        </w:rPr>
        <w:t>South Korea said it is keeping an eye on the situation with the help of U.S. intelligence authorities.</w:t>
      </w:r>
      <w:r>
        <w:rPr>
          <w:u w:val="single"/>
        </w:rPr>
        <w:t xml:space="preserve"> </w:t>
      </w:r>
      <w:r>
        <w:t xml:space="preserve">"South Korean Defense Ministry assesses North Korea, at this point, has not secured the capability of miniaturizing a nuclear warhead nor does it have actual combat capability of KN-08," the ministry said. </w:t>
      </w:r>
      <w:r w:rsidRPr="00387558">
        <w:rPr>
          <w:u w:val="single"/>
        </w:rPr>
        <w:t>Dewey, the Jane's proliferation expert, said that "it's hard to definitively comment" on whether North Korea's KN-08 missile is fully operational, as "North Korea has in the past put weapons systems into service without them being tested." But he said that a 2013 report from the U.S. National Air and Space Intelligence Center put its possible range around 5,500 kilometers (3,420 miles).</w:t>
      </w:r>
    </w:p>
    <w:p w:rsidR="00415B02" w:rsidRDefault="00415B02" w:rsidP="00415B02">
      <w:pPr>
        <w:rPr>
          <w:sz w:val="14"/>
        </w:rPr>
      </w:pPr>
      <w:r w:rsidRPr="006662B4">
        <w:rPr>
          <w:rStyle w:val="StyleUnderline"/>
        </w:rPr>
        <w:t>One of the</w:t>
      </w:r>
      <w:r w:rsidRPr="008043C6">
        <w:rPr>
          <w:sz w:val="14"/>
        </w:rPr>
        <w:t xml:space="preserve"> striking </w:t>
      </w:r>
      <w:r w:rsidRPr="006662B4">
        <w:rPr>
          <w:rStyle w:val="StyleUnderline"/>
        </w:rPr>
        <w:t>aspects</w:t>
      </w:r>
      <w:r w:rsidRPr="008043C6">
        <w:rPr>
          <w:sz w:val="14"/>
        </w:rPr>
        <w:t xml:space="preserve"> </w:t>
      </w:r>
      <w:r w:rsidRPr="006662B4">
        <w:rPr>
          <w:rStyle w:val="StyleUnderline"/>
        </w:rPr>
        <w:t>of the</w:t>
      </w:r>
      <w:r w:rsidRPr="008043C6">
        <w:rPr>
          <w:sz w:val="14"/>
        </w:rPr>
        <w:t xml:space="preserve"> March-April 2013 </w:t>
      </w:r>
      <w:r w:rsidRPr="006662B4">
        <w:rPr>
          <w:rStyle w:val="StyleUnderline"/>
        </w:rPr>
        <w:t>security crisis on the Korean peninsula</w:t>
      </w:r>
      <w:r w:rsidRPr="008043C6">
        <w:rPr>
          <w:sz w:val="14"/>
        </w:rPr>
        <w:t xml:space="preserve"> </w:t>
      </w:r>
      <w:r w:rsidRPr="006662B4">
        <w:rPr>
          <w:rStyle w:val="StyleUnderline"/>
        </w:rPr>
        <w:t>was</w:t>
      </w:r>
      <w:r w:rsidRPr="008043C6">
        <w:rPr>
          <w:sz w:val="14"/>
        </w:rPr>
        <w:t xml:space="preserve"> </w:t>
      </w:r>
      <w:r w:rsidRPr="006662B4">
        <w:rPr>
          <w:rStyle w:val="StyleUnderline"/>
        </w:rPr>
        <w:t>the</w:t>
      </w:r>
      <w:r w:rsidRPr="008043C6">
        <w:rPr>
          <w:sz w:val="14"/>
        </w:rPr>
        <w:t xml:space="preserve"> relatively sanguine </w:t>
      </w:r>
      <w:r w:rsidRPr="006662B4">
        <w:rPr>
          <w:rStyle w:val="StyleUnderline"/>
        </w:rPr>
        <w:t>response</w:t>
      </w:r>
      <w:r w:rsidRPr="008043C6">
        <w:rPr>
          <w:sz w:val="14"/>
        </w:rPr>
        <w:t xml:space="preserve"> of most commentators </w:t>
      </w:r>
      <w:r w:rsidRPr="006662B4">
        <w:rPr>
          <w:rStyle w:val="StyleUnderline"/>
        </w:rPr>
        <w:t>to</w:t>
      </w:r>
      <w:r w:rsidRPr="008043C6">
        <w:rPr>
          <w:sz w:val="14"/>
        </w:rPr>
        <w:t xml:space="preserve"> </w:t>
      </w:r>
      <w:r w:rsidRPr="006662B4">
        <w:rPr>
          <w:rStyle w:val="StyleUnderline"/>
        </w:rPr>
        <w:t>a series of events that had</w:t>
      </w:r>
      <w:r w:rsidRPr="008043C6">
        <w:rPr>
          <w:sz w:val="14"/>
        </w:rPr>
        <w:t xml:space="preserve"> </w:t>
      </w:r>
      <w:r w:rsidRPr="006662B4">
        <w:rPr>
          <w:rStyle w:val="StyleUnderline"/>
        </w:rPr>
        <w:t>the potential to escalate to war.</w:t>
      </w:r>
      <w:r w:rsidRPr="008043C6">
        <w:rPr>
          <w:sz w:val="14"/>
        </w:rPr>
        <w:t xml:space="preserve"> While there was no direct evidence that North Korea had mobilized its military forces at any point during the two months in which the major U.S.-ROK military exercise "Key Resolve" took place, the </w:t>
      </w:r>
      <w:r w:rsidRPr="006662B4">
        <w:rPr>
          <w:rStyle w:val="StyleUnderline"/>
        </w:rPr>
        <w:t>rhetorical threats emanating from Pyongyang involved an unprecedented number of explicit references to nuclear use</w:t>
      </w:r>
      <w:r w:rsidRPr="008043C6">
        <w:rPr>
          <w:sz w:val="14"/>
        </w:rPr>
        <w:t xml:space="preserve">. Furthermore, </w:t>
      </w:r>
      <w:r w:rsidRPr="006662B4">
        <w:rPr>
          <w:rStyle w:val="StyleUnderline"/>
        </w:rPr>
        <w:t>the U.S. flew several nuclearcapable platforms close to North Korean airspace in the most robust demonstration of immediate extended deterrence on the peninsula</w:t>
      </w:r>
      <w:r w:rsidRPr="008043C6">
        <w:rPr>
          <w:sz w:val="14"/>
        </w:rPr>
        <w:t xml:space="preserve"> since U.S. nuclear-armed submarines surfaced in South Korea's harbours in the 1970s.1 By any reckoning, there was potential for serious consequences flowing from miscalculation.2 However, most analysts tended to be dismissive of the idea that war was on the horizon. As one seasoned observer of North Korea claimed in the midst of the crisis, "most people in Seoul don't care about the North's belligerent statements: the farther one is from the Korean Peninsula, the more one will find people worried about the recent developments here."3 An important underlying assumption </w:t>
      </w:r>
      <w:r w:rsidRPr="006662B4">
        <w:rPr>
          <w:rStyle w:val="StyleUnderline"/>
        </w:rPr>
        <w:t>about North Korea's nuclear weapons program has acquired currency among observers over the past few years. This assumption aligns closely with the view held by proliferation optimists that the risks posed by new nuclear powers are exaggerated and that these states are likely to exercise significant caution after crossing the nuclear threshold</w:t>
      </w:r>
      <w:r w:rsidRPr="008043C6">
        <w:rPr>
          <w:sz w:val="14"/>
        </w:rPr>
        <w:t xml:space="preserve">.4 Optimists maintain that the leaders of new nuclear powers will be chastened by their awesome responsibility and act with appropriate restraint. Contrary to proliferation pessimists, who argue that the risks of nuclear conflict multiply with each new entrant into the nuclear club, optimists claim that the inherently compelling deterrence attributes of the world's most powerful weapon will have the effect of stabilizing regional security complexes. According to proliferation optimists, all leaders operate within a rational actor mindset; no rational individual will countenance nuclear war; and nuclear weapons inevitably induce a high degree of caution. If the established nuclear weapons states have managed to co-exist for several decades, why should we assume there is a greater risk that new nuclear powers will act any less responsibly? In this article, I challenge optimistic interpretations of North Korea's behavior as a nuclear weapons state by using the neglected prism of crisis instability. Employed as a framework of analysis to assess the dynamics of the Cold War superpower nuclear relationship, </w:t>
      </w:r>
      <w:r w:rsidRPr="008043C6">
        <w:rPr>
          <w:sz w:val="14"/>
        </w:rPr>
        <w:lastRenderedPageBreak/>
        <w:t xml:space="preserve">notions of crisis instability focus on the extent to which stability is achievable between nuclear-armed states during crisis situations. </w:t>
      </w:r>
      <w:r w:rsidRPr="006662B4">
        <w:rPr>
          <w:rStyle w:val="StyleUnderline"/>
        </w:rPr>
        <w:t>It is one thing to say that Pyongyang will never under any circumstances launch a bolt-fromthe-blue nuclear attack, but quite another to argue that under no circumstances will North Korea ever authorize the use of nuclear weapons during a confrontation with the U.S. and South Korea</w:t>
      </w:r>
      <w:r w:rsidRPr="008043C6">
        <w:rPr>
          <w:sz w:val="14"/>
        </w:rPr>
        <w:t xml:space="preserve">. An important test for proliferation optimism concerns the incentives and disincentives new nuclear powers confront in crisis situations. </w:t>
      </w:r>
      <w:r w:rsidRPr="006662B4">
        <w:rPr>
          <w:rStyle w:val="StyleUnderline"/>
        </w:rPr>
        <w:t>Very few would contest the claim that Pyongyang is unlikely to initiate nuclear use in non-crisis conditions, but it becomes harder to sustain this argument when we examine the various challenges that will confront North Korean decision makers in periods of acute tension.</w:t>
      </w:r>
      <w:r>
        <w:rPr>
          <w:rStyle w:val="StyleUnderline"/>
        </w:rPr>
        <w:t xml:space="preserve"> </w:t>
      </w:r>
      <w:r w:rsidRPr="008043C6">
        <w:rPr>
          <w:sz w:val="14"/>
        </w:rPr>
        <w:t xml:space="preserve">The central argument of this article is that </w:t>
      </w:r>
      <w:r w:rsidRPr="008043C6">
        <w:rPr>
          <w:u w:val="single"/>
        </w:rPr>
        <w:t>the prospects for North Korea using nuclear weapons during crises are</w:t>
      </w:r>
      <w:r w:rsidRPr="008043C6">
        <w:rPr>
          <w:sz w:val="14"/>
        </w:rPr>
        <w:t xml:space="preserve"> probably </w:t>
      </w:r>
      <w:r w:rsidRPr="008043C6">
        <w:rPr>
          <w:u w:val="single"/>
        </w:rPr>
        <w:t>greater than generally acknowledged</w:t>
      </w:r>
      <w:r w:rsidRPr="008043C6">
        <w:rPr>
          <w:sz w:val="14"/>
        </w:rPr>
        <w:t xml:space="preserve">. This is not based on any assumption about the irrationality of the leadership in Pyongyang. To the contrary, nuclear first use might be seen as a rational option by North Korean elites if they regard a U.S.-ROK conventional first-strike as inevitable. A state in the process of building up its nuclear forces perceives vulnerability to preventive first-strikes because of the incipient nature of command and control systems and the small size of their warhead inventories. </w:t>
      </w:r>
      <w:r w:rsidRPr="006662B4">
        <w:rPr>
          <w:rStyle w:val="StyleUnderline"/>
        </w:rPr>
        <w:t>North Korea may feel that the U.S. is deterred from undertaking a first-strike because Washington does not want to risk war on the peninsula, but it cannot discount the seriousness with which U.S. policy makers take their own rhetoric that the DPRK will never be accepted as a nuclear weapons state.</w:t>
      </w:r>
      <w:r w:rsidRPr="008043C6">
        <w:rPr>
          <w:sz w:val="14"/>
        </w:rPr>
        <w:t xml:space="preserve">5 This is against a background of American strategic culture that places strong emphasis on pre-emptive and preventive war as policy options. As Robert </w:t>
      </w:r>
      <w:r w:rsidRPr="006662B4">
        <w:rPr>
          <w:rStyle w:val="StyleUnderline"/>
        </w:rPr>
        <w:t>Jervis has written, there are completely rational incentives for weak states to attack stronger actors, where the former genuinely believes there are no acceptable alternatives to war.</w:t>
      </w:r>
      <w:r w:rsidRPr="008043C6">
        <w:rPr>
          <w:sz w:val="14"/>
        </w:rPr>
        <w:t>6</w:t>
      </w:r>
    </w:p>
    <w:p w:rsidR="002D31AC" w:rsidRDefault="00541859" w:rsidP="00541859">
      <w:pPr>
        <w:pStyle w:val="Heading4"/>
      </w:pPr>
      <w:r>
        <w:t>North Korea will become a full scale nuclear crisis within the next year unless action is taken</w:t>
      </w:r>
    </w:p>
    <w:p w:rsidR="00541859" w:rsidRPr="0011076C" w:rsidRDefault="00541859" w:rsidP="00541859">
      <w:r>
        <w:t xml:space="preserve">Anthony </w:t>
      </w:r>
      <w:r>
        <w:rPr>
          <w:rStyle w:val="Style13ptBold"/>
        </w:rPr>
        <w:t xml:space="preserve">Colangelo ’16 </w:t>
      </w:r>
      <w:r w:rsidRPr="00541859">
        <w:t xml:space="preserve">At The New Daily </w:t>
      </w:r>
      <w:r>
        <w:t>reporter covering</w:t>
      </w:r>
      <w:r w:rsidRPr="00541859">
        <w:t xml:space="preserve"> Breaking News</w:t>
      </w:r>
      <w:r>
        <w:t>,</w:t>
      </w:r>
      <w:r w:rsidRPr="00541859">
        <w:t xml:space="preserve"> March 7, 2016 . North Korea Crisis could happen ‘within months’ (</w:t>
      </w:r>
      <w:hyperlink r:id="rId16" w:history="1">
        <w:r w:rsidRPr="00541859">
          <w:rPr>
            <w:rStyle w:val="Hyperlink"/>
          </w:rPr>
          <w:t>http://thenewdaily.com.au/news/2016/03/07/full-blown-north-korea-crisis-could-happen-nuclear/)</w:t>
        </w:r>
      </w:hyperlink>
      <w:r w:rsidRPr="00541859">
        <w:t xml:space="preserve"> July 13, 2016. EIN</w:t>
      </w:r>
    </w:p>
    <w:p w:rsidR="00541859" w:rsidRDefault="00541859" w:rsidP="00415B02">
      <w:pPr>
        <w:rPr>
          <w:sz w:val="14"/>
        </w:rPr>
      </w:pPr>
    </w:p>
    <w:p w:rsidR="00541859" w:rsidRDefault="00541859" w:rsidP="00541859">
      <w:r w:rsidRPr="00541859">
        <w:t xml:space="preserve">It is possible that </w:t>
      </w:r>
      <w:r w:rsidRPr="00541859">
        <w:rPr>
          <w:u w:val="single"/>
        </w:rPr>
        <w:t>North Korea could fall into a “full-blown nuclear weapons crisis” against its enemies within the next year</w:t>
      </w:r>
      <w:r w:rsidRPr="00541859">
        <w:t>, experts have said.</w:t>
      </w:r>
      <w:r>
        <w:t xml:space="preserve"> </w:t>
      </w:r>
      <w:r w:rsidRPr="00541859">
        <w:t xml:space="preserve">On Monday (AEDT), the communist regime in </w:t>
      </w:r>
      <w:r w:rsidRPr="00541859">
        <w:rPr>
          <w:u w:val="single"/>
        </w:rPr>
        <w:t>North Korea threatened it would launch “indiscriminate” nuclear strikes against the United States and South Korea</w:t>
      </w:r>
      <w:r w:rsidRPr="00541859">
        <w:t>, should they continue to carry out joint military drills.</w:t>
      </w:r>
      <w:r>
        <w:t xml:space="preserve"> </w:t>
      </w:r>
      <w:r w:rsidRPr="00541859">
        <w:t>A statement from the North Korean capital, Pyongyang, said a “pre-emptive nuclear strike of justice” would be launched if the annual joint exercises, involving 300,000 personnel, went ahead.</w:t>
      </w:r>
      <w:r>
        <w:t xml:space="preserve"> </w:t>
      </w:r>
      <w:r w:rsidRPr="00541859">
        <w:t xml:space="preserve">And while experts said that the “pre-emptive” strike was almost certainly baseless North Korean rhetoric, they claimed that </w:t>
      </w:r>
      <w:r w:rsidRPr="00541859">
        <w:rPr>
          <w:u w:val="single"/>
        </w:rPr>
        <w:t>the actions of</w:t>
      </w:r>
      <w:r w:rsidRPr="00541859">
        <w:t xml:space="preserve"> its leader </w:t>
      </w:r>
      <w:r w:rsidRPr="00541859">
        <w:rPr>
          <w:u w:val="single"/>
        </w:rPr>
        <w:t>Kim Jong-un meant a nuclear boiling point could take place in the coming months.</w:t>
      </w:r>
      <w:r>
        <w:rPr>
          <w:u w:val="single"/>
        </w:rPr>
        <w:t xml:space="preserve"> </w:t>
      </w:r>
      <w:r w:rsidRPr="00541859">
        <w:t>“</w:t>
      </w:r>
      <w:r w:rsidRPr="00541859">
        <w:rPr>
          <w:u w:val="single"/>
        </w:rPr>
        <w:t>There is a chance for a real crisis</w:t>
      </w:r>
      <w:r w:rsidRPr="00541859">
        <w:t>,” Lowy Institute director of international security program Dr Euan Graham told The New Daily.</w:t>
      </w:r>
      <w:r>
        <w:t xml:space="preserve"> </w:t>
      </w:r>
      <w:r w:rsidRPr="00541859">
        <w:t xml:space="preserve">“It won’t come now, but </w:t>
      </w:r>
      <w:r w:rsidRPr="00541859">
        <w:rPr>
          <w:u w:val="single"/>
        </w:rPr>
        <w:t>as the year develops and if the international situation remains as hostile to North Korea as it is at the moment, then they could very easily find themselves in a full blown crisis later on.”</w:t>
      </w:r>
      <w:r>
        <w:rPr>
          <w:u w:val="single"/>
        </w:rPr>
        <w:t xml:space="preserve"> </w:t>
      </w:r>
      <w:r w:rsidRPr="00541859">
        <w:t xml:space="preserve">Dr Graham – who was once a senior diplomat at the UK Embassy in North Korea – said </w:t>
      </w:r>
      <w:r w:rsidRPr="00541859">
        <w:rPr>
          <w:u w:val="single"/>
        </w:rPr>
        <w:t>Kim was moving to “crisis point” quicker than his grandfather</w:t>
      </w:r>
      <w:r w:rsidRPr="00541859">
        <w:t xml:space="preserve"> (Kim Il-sung) </w:t>
      </w:r>
      <w:r w:rsidRPr="00541859">
        <w:rPr>
          <w:u w:val="single"/>
        </w:rPr>
        <w:t>and father</w:t>
      </w:r>
      <w:r w:rsidRPr="00541859">
        <w:t xml:space="preserve"> (Kim Jong-il), both former leaders of North Korea.</w:t>
      </w:r>
      <w:r>
        <w:t xml:space="preserve"> </w:t>
      </w:r>
      <w:r w:rsidRPr="00541859">
        <w:t>“</w:t>
      </w:r>
      <w:r w:rsidRPr="00541859">
        <w:rPr>
          <w:u w:val="single"/>
        </w:rPr>
        <w:t>The play book is still the same</w:t>
      </w:r>
      <w:r w:rsidRPr="00541859">
        <w:t>,” he said. “</w:t>
      </w:r>
      <w:r w:rsidRPr="00541859">
        <w:rPr>
          <w:u w:val="single"/>
        </w:rPr>
        <w:t>The long-term goal remains as it always was under Kim Jong Il.</w:t>
      </w:r>
      <w:r>
        <w:rPr>
          <w:u w:val="single"/>
        </w:rPr>
        <w:t xml:space="preserve"> </w:t>
      </w:r>
      <w:r w:rsidRPr="00541859">
        <w:rPr>
          <w:u w:val="single"/>
        </w:rPr>
        <w:t>“It is to develop a nuclear capability and develop the means to launch or fire long-range missiles.</w:t>
      </w:r>
      <w:r>
        <w:rPr>
          <w:u w:val="single"/>
        </w:rPr>
        <w:t xml:space="preserve"> </w:t>
      </w:r>
      <w:r w:rsidRPr="00541859">
        <w:rPr>
          <w:u w:val="single"/>
        </w:rPr>
        <w:t>“The speed at which that playbook has been increased from father to son</w:t>
      </w:r>
      <w:r w:rsidRPr="00541859">
        <w:t>.”</w:t>
      </w:r>
    </w:p>
    <w:p w:rsidR="00541859" w:rsidRPr="00541859" w:rsidRDefault="00541859" w:rsidP="00541859"/>
    <w:p w:rsidR="002D31AC" w:rsidRDefault="002D31AC" w:rsidP="002D31AC">
      <w:pPr>
        <w:pStyle w:val="Heading4"/>
      </w:pPr>
      <w:r>
        <w:lastRenderedPageBreak/>
        <w:t>“Use it or lose it” mentality and weak command and control structures make North Korean first strike uniquely likely</w:t>
      </w:r>
    </w:p>
    <w:p w:rsidR="002D31AC" w:rsidRPr="004869AC" w:rsidRDefault="002D31AC" w:rsidP="002D31AC">
      <w:pPr>
        <w:rPr>
          <w:rStyle w:val="Style13ptBold"/>
        </w:rPr>
      </w:pPr>
      <w:r w:rsidRPr="004869AC">
        <w:rPr>
          <w:rStyle w:val="Style13ptBold"/>
        </w:rPr>
        <w:t>O’neil 14</w:t>
      </w:r>
    </w:p>
    <w:p w:rsidR="002D31AC" w:rsidRDefault="002D31AC" w:rsidP="002D31AC">
      <w:r>
        <w:t>O'neil, Andrew. Andrew is Dean (Research) and Professor of Political Science in the Griffith Business School. Prior to being appointed Dean in April 2016, he was Head of the School of Government and International Relations (2014-2016) and Director of the Griffith Asia Institute (2010-2014). "Command Without Control? Nuclear Crisis Instability on the Korean Peninsula." Proquest. N.p., Spring 2014. Web. 9 July 2016. &lt;http://search.proquest.com.proxy.lib.umich.edu/docview/1681110917/DF9944397C34E2BPQ/1?accountid=14667&gt;.</w:t>
      </w:r>
    </w:p>
    <w:p w:rsidR="002D31AC" w:rsidRDefault="002D31AC" w:rsidP="002D31AC">
      <w:pPr>
        <w:rPr>
          <w:rStyle w:val="StyleUnderline"/>
        </w:rPr>
      </w:pPr>
      <w:r w:rsidRPr="004F4054">
        <w:rPr>
          <w:sz w:val="16"/>
        </w:rPr>
        <w:t xml:space="preserve">Against this background, </w:t>
      </w:r>
      <w:r w:rsidRPr="004869AC">
        <w:rPr>
          <w:rStyle w:val="StyleUnderline"/>
        </w:rPr>
        <w:t>there is a significant risk that North Korea will emulate the behavior of new nuclear weapons states. "Hard pressed by regional enemies who pose a credible threat of decapitation,"</w:t>
      </w:r>
      <w:r w:rsidRPr="004F4054">
        <w:rPr>
          <w:sz w:val="16"/>
        </w:rPr>
        <w:t xml:space="preserve"> Peter Feaver notes that new nuclear powers "</w:t>
      </w:r>
      <w:r w:rsidRPr="004869AC">
        <w:rPr>
          <w:rStyle w:val="StyleUnderline"/>
        </w:rPr>
        <w:t>are likely to adopt a cheaper command and control solution: dispersal and delegation of the authority and ability to use nuclear weapons</w:t>
      </w:r>
      <w:r w:rsidRPr="004F4054">
        <w:rPr>
          <w:sz w:val="16"/>
        </w:rPr>
        <w:t xml:space="preserve">."46 Historically, all nuclear powers have devoted comparatively modest resources to improving their command and control systems. Resources have typically been diverted to building up the "hardware" of weapons systems at the expense of command and control "software." Even the United States, at the height of the Cold War, chose to invest relatively little in making its command and control systems more robust in comparison to the massive scale of resources poured into developing warheads and ambitious nuclear delivery platforms.47 Ideas about "prevailing" against the Soviet Union in a "limited" nuclear war were questionable even if one assumed the seamlessness of command and control systems. The fact that U.S. systems were acutely vulnerable to collapse in the first hours of a nuclear exchange rendered fanciful any notion that nuclear war could somehow be controlled. In his pioneering work, Desmond Ball documented in detail the fragmented and poorly developed nature of NATO's nuclear command and control systems in the closing years of the Cold War.48 Given North Korea's severely strained economic circumstances and its stated commitment to building up the number of nuclear warheads and missile delivery systems in its arsenal, it will have limited resources to invest seriously in systems that reliably coordinate and manage nuclear forces. This focus on hardware at the expense of software will incur few costs in peacetime, when concerns about the potential for preventive attacks on the part of the U.S. and its allies are low. However, in a context where the perceived prospect of a first strike is increasing as tensions escalate, </w:t>
      </w:r>
      <w:r w:rsidRPr="004869AC">
        <w:rPr>
          <w:rStyle w:val="StyleUnderline"/>
        </w:rPr>
        <w:t>Pyongyang may be tempted to configure nuclear forces according to a "use it or lose it" logic. This could promote an irresistible incentive for North Korea to strike first in a deepening crisis based on "a fear that if it does not strike first, it will not be able to strike at all, that its forces may be so vulnerable that they could be destroyed or immobilized by the other's attack."49 Any attempt by the regime to disperse its nuclear forces during a crisis may be read by Washington as a deployment in readiness for a first strike which could, in turn, promote an incentive for the U.S. to strike first. The overall point to emphasise is that North Korea's underdeveloped command and control capabilities will serve to accentuate crisis instability by encouraging first strike options. Recognizing its vulnerability to a disarming first strike, if the regime in Pyongyang assesses war as inevitable, it may rationally calculate that it makes little sense holding back from using its most destructive weapons to inflict as much damage as possible on adversaries at the outset of a conflict.</w:t>
      </w:r>
    </w:p>
    <w:p w:rsidR="002D31AC" w:rsidRDefault="002D31AC" w:rsidP="00415B02">
      <w:pPr>
        <w:rPr>
          <w:sz w:val="14"/>
        </w:rPr>
      </w:pPr>
    </w:p>
    <w:p w:rsidR="00DC2A1E" w:rsidRDefault="002E638C" w:rsidP="00955564">
      <w:pPr>
        <w:pStyle w:val="Heading4"/>
      </w:pPr>
      <w:r>
        <w:t>Increased capabilities mean North Korea will use nukes unless the program can be stopped.</w:t>
      </w:r>
    </w:p>
    <w:p w:rsidR="00DC2A1E" w:rsidRDefault="00DC2A1E" w:rsidP="00DC2A1E">
      <w:r w:rsidRPr="00646179">
        <w:rPr>
          <w:rStyle w:val="Style13ptBold"/>
          <w:szCs w:val="26"/>
        </w:rPr>
        <w:t>Johnson</w:t>
      </w:r>
      <w:r w:rsidRPr="005F24A8">
        <w:rPr>
          <w:rStyle w:val="Style13ptBold"/>
        </w:rPr>
        <w:t xml:space="preserve">, </w:t>
      </w:r>
      <w:r w:rsidRPr="00DC2A1E">
        <w:t>Jeannie L.</w:t>
      </w:r>
      <w:r w:rsidRPr="005F24A8">
        <w:rPr>
          <w:rStyle w:val="Style13ptBold"/>
        </w:rPr>
        <w:t xml:space="preserve"> 20</w:t>
      </w:r>
      <w:r w:rsidRPr="00646179">
        <w:rPr>
          <w:rStyle w:val="Style13ptBold"/>
          <w:szCs w:val="26"/>
        </w:rPr>
        <w:t>16</w:t>
      </w:r>
      <w:r w:rsidRPr="005F24A8">
        <w:rPr>
          <w:rStyle w:val="Style13ptBold"/>
        </w:rPr>
        <w:t xml:space="preserve">-04-01 </w:t>
      </w:r>
      <w:r w:rsidRPr="00DC2A1E">
        <w:t>Jeannie L. Johnson, a former Central Intelligence Agency analyst and lecturer of political science at Utah State University. "Scoping Future Nuclear Proliferation Risks: Leveraging Emerging Trends in Socio-Cultural Modeling and Analysis." (2016). DT</w:t>
      </w:r>
    </w:p>
    <w:p w:rsidR="00DC2A1E" w:rsidRPr="005F24A8" w:rsidRDefault="00DC2A1E" w:rsidP="00DC2A1E">
      <w:pPr>
        <w:rPr>
          <w:b/>
          <w:sz w:val="14"/>
        </w:rPr>
      </w:pPr>
    </w:p>
    <w:p w:rsidR="00DC2A1E" w:rsidRPr="00942D0A" w:rsidRDefault="00DC2A1E" w:rsidP="00DC2A1E">
      <w:pPr>
        <w:contextualSpacing/>
        <w:rPr>
          <w:sz w:val="16"/>
        </w:rPr>
      </w:pPr>
      <w:r w:rsidRPr="00942D0A">
        <w:rPr>
          <w:b/>
          <w:u w:val="single"/>
        </w:rPr>
        <w:t>Draconian threats issued from Pyongyang of “genocidal blows,</w:t>
      </w:r>
      <w:r w:rsidRPr="00942D0A">
        <w:rPr>
          <w:sz w:val="16"/>
        </w:rPr>
        <w:t>” or initiation of a “merciless</w:t>
      </w:r>
    </w:p>
    <w:p w:rsidR="00DC2A1E" w:rsidRPr="00942D0A" w:rsidRDefault="00DC2A1E" w:rsidP="00DC2A1E">
      <w:pPr>
        <w:contextualSpacing/>
        <w:rPr>
          <w:sz w:val="16"/>
        </w:rPr>
      </w:pPr>
      <w:r w:rsidRPr="00942D0A">
        <w:rPr>
          <w:sz w:val="16"/>
        </w:rPr>
        <w:lastRenderedPageBreak/>
        <w:t xml:space="preserve">sacred war,” </w:t>
      </w:r>
      <w:r w:rsidRPr="00942D0A">
        <w:rPr>
          <w:b/>
          <w:u w:val="single"/>
        </w:rPr>
        <w:t>or use of nuclear weapons “at any time” against the United States have become</w:t>
      </w:r>
      <w:r>
        <w:rPr>
          <w:b/>
          <w:u w:val="single"/>
        </w:rPr>
        <w:t xml:space="preserve"> </w:t>
      </w:r>
      <w:r w:rsidRPr="00942D0A">
        <w:rPr>
          <w:b/>
          <w:u w:val="single"/>
        </w:rPr>
        <w:t>routine.</w:t>
      </w:r>
      <w:r w:rsidRPr="00942D0A">
        <w:rPr>
          <w:sz w:val="16"/>
        </w:rPr>
        <w:t xml:space="preserve"> “</w:t>
      </w:r>
      <w:r w:rsidRPr="00942D0A">
        <w:rPr>
          <w:b/>
          <w:u w:val="single"/>
        </w:rPr>
        <w:t>The problem today is that North Korea can actually ma</w:t>
      </w:r>
      <w:r>
        <w:rPr>
          <w:b/>
          <w:u w:val="single"/>
        </w:rPr>
        <w:t xml:space="preserve">ke good on these threats as its </w:t>
      </w:r>
      <w:r w:rsidRPr="00942D0A">
        <w:rPr>
          <w:b/>
          <w:u w:val="single"/>
        </w:rPr>
        <w:t>nuclear capabilities grow</w:t>
      </w:r>
      <w:r w:rsidRPr="00942D0A">
        <w:rPr>
          <w:sz w:val="16"/>
        </w:rPr>
        <w:t xml:space="preserve">. It is reasonable to expect that </w:t>
      </w:r>
      <w:r w:rsidRPr="00942D0A">
        <w:rPr>
          <w:b/>
          <w:u w:val="single"/>
        </w:rPr>
        <w:t>as its threats become more credible</w:t>
      </w:r>
      <w:r w:rsidRPr="00942D0A">
        <w:rPr>
          <w:sz w:val="16"/>
        </w:rPr>
        <w:t>,</w:t>
      </w:r>
      <w:r>
        <w:rPr>
          <w:b/>
          <w:u w:val="single"/>
        </w:rPr>
        <w:t xml:space="preserve"> </w:t>
      </w:r>
      <w:r w:rsidRPr="00942D0A">
        <w:rPr>
          <w:b/>
          <w:u w:val="single"/>
        </w:rPr>
        <w:t>Pyongyang will continue if not increase its use of nuclear brinkmanship to challenge</w:t>
      </w:r>
      <w:r w:rsidRPr="00942D0A">
        <w:rPr>
          <w:sz w:val="16"/>
        </w:rPr>
        <w:t xml:space="preserve"> what it</w:t>
      </w:r>
      <w:r>
        <w:rPr>
          <w:b/>
          <w:u w:val="single"/>
        </w:rPr>
        <w:t xml:space="preserve"> </w:t>
      </w:r>
      <w:r w:rsidRPr="00942D0A">
        <w:rPr>
          <w:sz w:val="16"/>
        </w:rPr>
        <w:t xml:space="preserve">contends to be </w:t>
      </w:r>
      <w:r w:rsidRPr="00942D0A">
        <w:rPr>
          <w:b/>
          <w:u w:val="single"/>
        </w:rPr>
        <w:t>objectionable political and territorial arrangements</w:t>
      </w:r>
      <w:r w:rsidRPr="00942D0A">
        <w:rPr>
          <w:sz w:val="16"/>
        </w:rPr>
        <w:t>.” While it is easy to dismiss North Korea’s nuclear bluster as bluff, and many analysts do, Smith</w:t>
      </w:r>
      <w:r>
        <w:rPr>
          <w:b/>
          <w:u w:val="single"/>
        </w:rPr>
        <w:t xml:space="preserve"> </w:t>
      </w:r>
      <w:r w:rsidRPr="00942D0A">
        <w:rPr>
          <w:sz w:val="16"/>
        </w:rPr>
        <w:t>cautions that “it is impossible to know with certainty what is behind North Korean nuclear</w:t>
      </w:r>
      <w:r>
        <w:rPr>
          <w:b/>
          <w:u w:val="single"/>
        </w:rPr>
        <w:t xml:space="preserve"> </w:t>
      </w:r>
      <w:r w:rsidRPr="00942D0A">
        <w:rPr>
          <w:sz w:val="16"/>
        </w:rPr>
        <w:t xml:space="preserve">threats.” </w:t>
      </w:r>
      <w:r w:rsidRPr="00942D0A">
        <w:rPr>
          <w:b/>
          <w:u w:val="single"/>
        </w:rPr>
        <w:t>North Korean norms that</w:t>
      </w:r>
      <w:r w:rsidRPr="00942D0A">
        <w:rPr>
          <w:sz w:val="16"/>
        </w:rPr>
        <w:t xml:space="preserve"> may </w:t>
      </w:r>
      <w:r w:rsidRPr="00942D0A">
        <w:rPr>
          <w:b/>
          <w:u w:val="single"/>
        </w:rPr>
        <w:t>point to serious intent include a history of “willingness</w:t>
      </w:r>
      <w:r>
        <w:rPr>
          <w:b/>
          <w:u w:val="single"/>
        </w:rPr>
        <w:t xml:space="preserve"> </w:t>
      </w:r>
      <w:r w:rsidRPr="00942D0A">
        <w:rPr>
          <w:b/>
          <w:u w:val="single"/>
        </w:rPr>
        <w:t xml:space="preserve">to impose extreme deprivation on its people </w:t>
      </w:r>
      <w:r w:rsidRPr="00942D0A">
        <w:rPr>
          <w:sz w:val="16"/>
        </w:rPr>
        <w:t>and to call on them to make great sacrifices,” as</w:t>
      </w:r>
      <w:r>
        <w:rPr>
          <w:b/>
          <w:u w:val="single"/>
        </w:rPr>
        <w:t xml:space="preserve"> </w:t>
      </w:r>
      <w:r w:rsidRPr="00942D0A">
        <w:rPr>
          <w:sz w:val="16"/>
        </w:rPr>
        <w:t xml:space="preserve">well </w:t>
      </w:r>
      <w:r w:rsidRPr="00942D0A">
        <w:rPr>
          <w:b/>
          <w:u w:val="single"/>
        </w:rPr>
        <w:t>as infrastructural preparations for the North Korean leadership to survive a nuclear</w:t>
      </w:r>
      <w:r>
        <w:rPr>
          <w:b/>
          <w:u w:val="single"/>
        </w:rPr>
        <w:t xml:space="preserve"> </w:t>
      </w:r>
      <w:r w:rsidRPr="00942D0A">
        <w:rPr>
          <w:b/>
          <w:u w:val="single"/>
        </w:rPr>
        <w:t>exchange, reemerge, and then fight and prevail.</w:t>
      </w:r>
      <w:r w:rsidRPr="00942D0A">
        <w:rPr>
          <w:sz w:val="16"/>
        </w:rPr>
        <w:t xml:space="preserve"> The mindset within </w:t>
      </w:r>
      <w:r w:rsidRPr="00942D0A">
        <w:rPr>
          <w:b/>
          <w:u w:val="single"/>
        </w:rPr>
        <w:t>North Korea is</w:t>
      </w:r>
      <w:r>
        <w:rPr>
          <w:b/>
          <w:u w:val="single"/>
        </w:rPr>
        <w:t xml:space="preserve"> </w:t>
      </w:r>
      <w:r w:rsidRPr="00942D0A">
        <w:rPr>
          <w:b/>
          <w:u w:val="single"/>
        </w:rPr>
        <w:t>consistently prepped to expect “a final war against imperialism</w:t>
      </w:r>
      <w:r w:rsidRPr="00942D0A">
        <w:rPr>
          <w:sz w:val="16"/>
        </w:rPr>
        <w:t>” and has been imbued with the</w:t>
      </w:r>
      <w:r>
        <w:rPr>
          <w:b/>
          <w:u w:val="single"/>
        </w:rPr>
        <w:t xml:space="preserve"> </w:t>
      </w:r>
      <w:r w:rsidRPr="00942D0A">
        <w:rPr>
          <w:sz w:val="16"/>
        </w:rPr>
        <w:t>notion that “their military is more courageous, spirited, and resilient than that of their</w:t>
      </w:r>
      <w:r>
        <w:rPr>
          <w:b/>
          <w:u w:val="single"/>
        </w:rPr>
        <w:t xml:space="preserve"> </w:t>
      </w:r>
      <w:r w:rsidRPr="00942D0A">
        <w:rPr>
          <w:sz w:val="16"/>
        </w:rPr>
        <w:t xml:space="preserve">opponents and that using nuclear weapons is the surest way to defeat its enemies.” </w:t>
      </w:r>
      <w:r w:rsidRPr="00942D0A">
        <w:rPr>
          <w:b/>
          <w:u w:val="single"/>
        </w:rPr>
        <w:t>Smith</w:t>
      </w:r>
      <w:r>
        <w:rPr>
          <w:b/>
          <w:u w:val="single"/>
        </w:rPr>
        <w:t xml:space="preserve"> </w:t>
      </w:r>
      <w:r w:rsidRPr="00942D0A">
        <w:rPr>
          <w:b/>
          <w:u w:val="single"/>
        </w:rPr>
        <w:t>warns that consistent exposure to this narrative may mean that North Koreans actually come</w:t>
      </w:r>
      <w:r>
        <w:rPr>
          <w:b/>
          <w:u w:val="single"/>
        </w:rPr>
        <w:t xml:space="preserve"> </w:t>
      </w:r>
      <w:r w:rsidRPr="00942D0A">
        <w:rPr>
          <w:b/>
          <w:u w:val="single"/>
        </w:rPr>
        <w:t>to believe it, and “become emotionally committed to an irrational optimism about the</w:t>
      </w:r>
      <w:r>
        <w:rPr>
          <w:b/>
          <w:u w:val="single"/>
        </w:rPr>
        <w:t xml:space="preserve"> </w:t>
      </w:r>
      <w:r w:rsidRPr="00942D0A">
        <w:rPr>
          <w:b/>
          <w:u w:val="single"/>
        </w:rPr>
        <w:t>prospects of waging and prevailing in a nuclear conflict</w:t>
      </w:r>
      <w:r w:rsidRPr="00942D0A">
        <w:rPr>
          <w:sz w:val="16"/>
        </w:rPr>
        <w:t>.”3</w:t>
      </w:r>
    </w:p>
    <w:p w:rsidR="00DC2A1E" w:rsidRDefault="00DC2A1E" w:rsidP="00415B02">
      <w:pPr>
        <w:rPr>
          <w:sz w:val="14"/>
        </w:rPr>
      </w:pPr>
    </w:p>
    <w:p w:rsidR="00303595" w:rsidRDefault="00303595" w:rsidP="00415B02">
      <w:pPr>
        <w:rPr>
          <w:sz w:val="14"/>
        </w:rPr>
      </w:pPr>
    </w:p>
    <w:p w:rsidR="00303595" w:rsidRPr="00D727F5" w:rsidRDefault="00303595" w:rsidP="00303595">
      <w:pPr>
        <w:pStyle w:val="Heading4"/>
        <w:rPr>
          <w:u w:val="single"/>
        </w:rPr>
      </w:pPr>
      <w:r>
        <w:t xml:space="preserve">Korean war goes </w:t>
      </w:r>
      <w:r>
        <w:rPr>
          <w:u w:val="single"/>
        </w:rPr>
        <w:t>nuclear</w:t>
      </w:r>
      <w:r>
        <w:t xml:space="preserve">, spills over </w:t>
      </w:r>
      <w:r>
        <w:rPr>
          <w:u w:val="single"/>
        </w:rPr>
        <w:t>globally</w:t>
      </w:r>
      <w:r>
        <w:t xml:space="preserve">---risk of </w:t>
      </w:r>
      <w:r>
        <w:rPr>
          <w:u w:val="single"/>
        </w:rPr>
        <w:t>miscalc</w:t>
      </w:r>
      <w:r>
        <w:t xml:space="preserve"> is high</w:t>
      </w:r>
    </w:p>
    <w:p w:rsidR="00303595" w:rsidRDefault="00303595" w:rsidP="00303595">
      <w:r>
        <w:t xml:space="preserve">Steven </w:t>
      </w:r>
      <w:r w:rsidRPr="000F1557">
        <w:rPr>
          <w:rStyle w:val="Style13ptBold"/>
        </w:rPr>
        <w:t xml:space="preserve">Metz </w:t>
      </w:r>
      <w:r>
        <w:rPr>
          <w:rStyle w:val="Style13ptBold"/>
        </w:rPr>
        <w:t>13</w:t>
      </w:r>
      <w:r>
        <w:t>, Chairman of the Regional Strategy and Planning Department and Research Professor of National Security Affairs at the Strategic Studies Institute, 3/13/13, “Strategic Horizons: Thinking the Unthinkable on a Second Korean War,” http://www.worldpoliticsreview.com/articles/12786/strategic-horizons-thinking-the-unthinkable-on-a-second-korean-war</w:t>
      </w:r>
    </w:p>
    <w:p w:rsidR="00303595" w:rsidRDefault="00303595" w:rsidP="00303595">
      <w:pPr>
        <w:rPr>
          <w:rStyle w:val="StyleUnderline"/>
        </w:rPr>
      </w:pPr>
      <w:r w:rsidRPr="00303595">
        <w:rPr>
          <w:sz w:val="16"/>
        </w:rPr>
        <w:t xml:space="preserve">Today, </w:t>
      </w:r>
      <w:r w:rsidRPr="009C6CA8">
        <w:rPr>
          <w:rStyle w:val="StyleUnderline"/>
        </w:rPr>
        <w:t>North Korea is the most dangerous country on earth and the greatest threat to U.S. security</w:t>
      </w:r>
      <w:r w:rsidRPr="00303595">
        <w:rPr>
          <w:sz w:val="16"/>
        </w:rPr>
        <w:t xml:space="preserve">. For years, the bizarre regime in Pyongyang has issued an unending stream of claims that a U.S. and South Korean invasion is imminent, while declaring that it will defeat this offensive just as -- according to official propaganda -- it overcame the unprovoked American attack in 1950. </w:t>
      </w:r>
      <w:r w:rsidRPr="008D5C6C">
        <w:rPr>
          <w:rStyle w:val="StyleUnderline"/>
        </w:rPr>
        <w:t>Often the press releases from the official North Korean news agency are absurdly funny, and American policymakers tend to ignore them as a result. Continuing to do so, though, could be dangerous as events and rhetoric turn even more ominous.</w:t>
      </w:r>
      <w:r w:rsidRPr="00303595">
        <w:rPr>
          <w:sz w:val="16"/>
        </w:rPr>
        <w:t xml:space="preserve"> </w:t>
      </w:r>
      <w:r w:rsidRPr="00303595">
        <w:rPr>
          <w:sz w:val="12"/>
        </w:rPr>
        <w:t>¶</w:t>
      </w:r>
      <w:r w:rsidRPr="00303595">
        <w:rPr>
          <w:sz w:val="16"/>
        </w:rPr>
        <w:t xml:space="preserve"> In response to North Korea's Feb. 12 nuclear test, the U.N. Security Council recently tightened existing sanctions against Pyongyang. Even China, North Korea's long-standing benefactor and protector, went along. Convulsed by anger, Pyongyang then threatened a pre-emptive nuclear strike against the United States and South Korea, abrogated the 1953 armistice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w:t>
      </w:r>
      <w:r w:rsidRPr="008D5C6C">
        <w:rPr>
          <w:rStyle w:val="StyleUnderline"/>
        </w:rPr>
        <w:t>.</w:t>
      </w:r>
      <w:r w:rsidRPr="00303595">
        <w:rPr>
          <w:sz w:val="16"/>
        </w:rPr>
        <w:t xml:space="preserve"> </w:t>
      </w:r>
      <w:r w:rsidRPr="00303595">
        <w:rPr>
          <w:sz w:val="12"/>
        </w:rPr>
        <w:t>¶</w:t>
      </w:r>
      <w:r w:rsidRPr="00303595">
        <w:rPr>
          <w:sz w:val="16"/>
        </w:rPr>
        <w:t xml:space="preserve"> No American leader wants another war in Korea. The problem is that the North Koreans make so many threatening and bizarre official statements and sustain such a high level of military readiness that American policymakers might fail to recognize the signs of impending attack. After all, </w:t>
      </w:r>
      <w:r w:rsidRPr="008D5C6C">
        <w:rPr>
          <w:rStyle w:val="Emphasis"/>
        </w:rPr>
        <w:t>every recent U.S. war began with miscalculation</w:t>
      </w:r>
      <w:r w:rsidRPr="00303595">
        <w:rPr>
          <w:sz w:val="16"/>
        </w:rPr>
        <w:t xml:space="preserve">; American policymakers misunderstood the intent of their opponents, who in turn underestimated American determination. The conflict with North Korea could repeat this pattern. </w:t>
      </w:r>
      <w:r w:rsidRPr="00303595">
        <w:rPr>
          <w:sz w:val="12"/>
        </w:rPr>
        <w:t>¶</w:t>
      </w:r>
      <w:r w:rsidRPr="00303595">
        <w:rPr>
          <w:sz w:val="16"/>
        </w:rPr>
        <w:t xml:space="preserve"> Since the regime of Kim Jong Un has continued its predecessors’ tradition of responding hysterically to every action and statement it doesn't like, it's hard to assess exactly what might push Pyongyang over the edge and cause it to lash out. It could be something that the United States considers modest and reasonable, or it could be some sort of internal power struggle within the North Korean regime invisible to the outside world. </w:t>
      </w:r>
      <w:r w:rsidRPr="008D5C6C">
        <w:rPr>
          <w:rStyle w:val="StyleUnderline"/>
        </w:rPr>
        <w:t>While we cannot know whether the recent round of threats from Pyongyang is serious or simply more of the same old lathering, it would be prudent to think the unthinkable and reason through what a war instigated by a fearful and delusional North Korean regime might mean for U.S. security.</w:t>
      </w:r>
      <w:r w:rsidRPr="00303595">
        <w:rPr>
          <w:sz w:val="16"/>
        </w:rPr>
        <w:t xml:space="preserve"> </w:t>
      </w:r>
      <w:r w:rsidRPr="00303595">
        <w:rPr>
          <w:sz w:val="12"/>
        </w:rPr>
        <w:t>¶</w:t>
      </w:r>
      <w:r w:rsidRPr="00303595">
        <w:rPr>
          <w:sz w:val="16"/>
        </w:rPr>
        <w:t xml:space="preserve"> </w:t>
      </w:r>
      <w:r w:rsidRPr="008D5C6C">
        <w:rPr>
          <w:rStyle w:val="StyleUnderline"/>
        </w:rPr>
        <w:t>The second Korean War could begin with missile strikes against South Korean, Japanese or U.S. targets, or with a combination of missile strikes and a major conventional invasion of the South -- something North Korea has prepared for many decades. Early attacks might include nuclear weapons, but even if they didn't, the United States would probably move quickly to destroy any existing North Korean nuclear weapons and ballistic missiles.</w:t>
      </w:r>
      <w:r w:rsidRPr="00303595">
        <w:rPr>
          <w:sz w:val="16"/>
        </w:rPr>
        <w:t xml:space="preserve"> </w:t>
      </w:r>
      <w:r w:rsidRPr="00303595">
        <w:rPr>
          <w:sz w:val="12"/>
        </w:rPr>
        <w:t>¶</w:t>
      </w:r>
      <w:r w:rsidRPr="00303595">
        <w:rPr>
          <w:sz w:val="16"/>
        </w:rPr>
        <w:t xml:space="preserve"> The war itself </w:t>
      </w:r>
      <w:r w:rsidRPr="00303595">
        <w:rPr>
          <w:sz w:val="16"/>
        </w:rPr>
        <w:lastRenderedPageBreak/>
        <w:t xml:space="preserve">would be extremely costly and probably long.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w:t>
      </w:r>
      <w:r w:rsidRPr="008D5C6C">
        <w:rPr>
          <w:rStyle w:val="StyleUnderline"/>
        </w:rPr>
        <w:t xml:space="preserve">As the conflict in Iraq showed, the United States and its allies should prepare for widespread, protracted resistance even while hoping it doesn't occur. </w:t>
      </w:r>
      <w:r w:rsidRPr="00303595">
        <w:rPr>
          <w:sz w:val="16"/>
        </w:rPr>
        <w:t xml:space="preserve">Extended guerrilla operations and insurgency could potentially last for years following the defeat of North Korea's conventional military. </w:t>
      </w:r>
      <w:r w:rsidRPr="008D5C6C">
        <w:rPr>
          <w:rStyle w:val="StyleUnderline"/>
        </w:rPr>
        <w:t>North Korea would need massive relief, as would South Korea and Japan if Pyongyang used nuclear weapons.</w:t>
      </w:r>
      <w:r w:rsidRPr="00303595">
        <w:rPr>
          <w:sz w:val="16"/>
        </w:rPr>
        <w:t xml:space="preserve"> </w:t>
      </w:r>
      <w:r w:rsidRPr="008D5C6C">
        <w:rPr>
          <w:rStyle w:val="StyleUnderline"/>
        </w:rPr>
        <w:t>Stabilizing North Korea and developing an effective and peaceful regime would require a lengthy occupation, whether U.S.-dominated or with the United States as a major contributor</w:t>
      </w:r>
      <w:r w:rsidRPr="00303595">
        <w:rPr>
          <w:sz w:val="16"/>
        </w:rPr>
        <w:t xml:space="preserve">. </w:t>
      </w:r>
      <w:r w:rsidRPr="00303595">
        <w:rPr>
          <w:sz w:val="12"/>
        </w:rPr>
        <w:t>¶</w:t>
      </w:r>
      <w:r w:rsidRPr="00303595">
        <w:rPr>
          <w:sz w:val="16"/>
        </w:rPr>
        <w:t xml:space="preserve"> The second Korean War would force military mobilization in the United States. This would initially involve the military's existing reserve component, but it would probably ultimately require a major expansion of the U.S. military and hence a draft. The military's training infrastructure and the defense industrial base would have to grow. This would be a body blow to efforts to cut government spending in the United States and postpone serious deficit reduction for some time, even if Washington increased taxes to help fund the war. </w:t>
      </w:r>
      <w:r w:rsidRPr="008D5C6C">
        <w:rPr>
          <w:rStyle w:val="StyleUnderline"/>
        </w:rPr>
        <w:t xml:space="preserve">Moreover, a second Korean conflict would shock the global economy and potentially have destabilizing effects outside Northeast Asia. </w:t>
      </w:r>
      <w:r w:rsidRPr="00303595">
        <w:rPr>
          <w:sz w:val="12"/>
        </w:rPr>
        <w:t>¶</w:t>
      </w:r>
      <w:r w:rsidRPr="00303595">
        <w:rPr>
          <w:sz w:val="16"/>
        </w:rPr>
        <w:t xml:space="preserve"> </w:t>
      </w:r>
      <w:r w:rsidRPr="008D5C6C">
        <w:rPr>
          <w:rStyle w:val="StyleUnderline"/>
        </w:rPr>
        <w:t>Eventually, though, the United States and its allies would defeat the North Korean military. At that point it would be impossible for the United States to simply re-establish the status quo ante bellum as it did after the first Korean War.</w:t>
      </w:r>
      <w:r w:rsidRPr="00303595">
        <w:rPr>
          <w:sz w:val="16"/>
        </w:rPr>
        <w:t xml:space="preserve"> </w:t>
      </w:r>
      <w:r w:rsidRPr="008D5C6C">
        <w:rPr>
          <w:rStyle w:val="StyleUnderline"/>
        </w:rPr>
        <w:t>The Kim regime is too unpredictable, desperate and dangerous to tolerate.</w:t>
      </w:r>
      <w:r w:rsidRPr="00303595">
        <w:rPr>
          <w:sz w:val="16"/>
        </w:rPr>
        <w:t xml:space="preserve"> Hence regime change and a permanent ending to the threat from North Korea would have to be America's strategic objective. </w:t>
      </w:r>
      <w:r w:rsidRPr="00303595">
        <w:rPr>
          <w:sz w:val="12"/>
        </w:rPr>
        <w:t>¶</w:t>
      </w:r>
      <w:r w:rsidRPr="00303595">
        <w:rPr>
          <w:sz w:val="16"/>
        </w:rPr>
        <w:t xml:space="preserve"> </w:t>
      </w:r>
      <w:r w:rsidRPr="008D5C6C">
        <w:rPr>
          <w:rStyle w:val="StyleUnderline"/>
        </w:rPr>
        <w:t>China would pose the most pressing and serious challenge to such a transformation of North Korea. After all, Beijing's intervention saved North Korean dictator Kim Il Sung after he invaded South Korea in the 1950s, and Chinese assistance has kept the subsequent members of the Kim family dictatorship in power.</w:t>
      </w:r>
      <w:r w:rsidRPr="00303595">
        <w:rPr>
          <w:sz w:val="16"/>
        </w:rPr>
        <w:t xml:space="preserve"> Since </w:t>
      </w:r>
      <w:r w:rsidRPr="008D5C6C">
        <w:rPr>
          <w:rStyle w:val="Emphasis"/>
        </w:rPr>
        <w:t>the second Korean War would invariably begin like the first one -- with North Korean aggression</w:t>
      </w:r>
      <w:r w:rsidRPr="00303595">
        <w:rPr>
          <w:sz w:val="16"/>
        </w:rPr>
        <w:t xml:space="preserve"> -- hopefully China has matured enough as a great power to allow the world to remove its dangerous allies this time. If the war began with out-of-the-blue North Korean missile strikes, China could conceivably even contribute to a multinational operation to remove the Kim regime. </w:t>
      </w:r>
      <w:r w:rsidRPr="00303595">
        <w:rPr>
          <w:sz w:val="12"/>
        </w:rPr>
        <w:t>¶</w:t>
      </w:r>
      <w:r w:rsidRPr="00303595">
        <w:rPr>
          <w:sz w:val="16"/>
        </w:rPr>
        <w:t xml:space="preserve"> Still, China would vehemently oppose a long-term U.S. military presence in North Korea or a unified Korea allied with the United States. One way around this might be a grand bargain leaving a unified but neutral Korea. However appealing this might be, Korea might hesitate to adopt neutrality as it sits just across the Yalu River from a China that tends to claim all territory that it controlled at any point in its history. </w:t>
      </w:r>
      <w:r w:rsidRPr="00303595">
        <w:rPr>
          <w:sz w:val="12"/>
        </w:rPr>
        <w:t>¶</w:t>
      </w:r>
      <w:r w:rsidRPr="00303595">
        <w:rPr>
          <w:sz w:val="16"/>
        </w:rPr>
        <w:t xml:space="preserve"> </w:t>
      </w:r>
      <w:r w:rsidRPr="008D5C6C">
        <w:rPr>
          <w:rStyle w:val="StyleUnderline"/>
        </w:rPr>
        <w:t xml:space="preserve">If the aftermath of the second Korean War is not handled adroitly, the result could easily be heightened hostility between the United States and China, </w:t>
      </w:r>
      <w:r w:rsidRPr="008D5C6C">
        <w:rPr>
          <w:rStyle w:val="Emphasis"/>
        </w:rPr>
        <w:t>perhaps even a new cold war.</w:t>
      </w:r>
      <w:r w:rsidRPr="00303595">
        <w:rPr>
          <w:sz w:val="16"/>
        </w:rPr>
        <w:t xml:space="preserve"> After all, history shows that deep economic connections do not automatically prevent nations from hostility and war -- in 1914 Germany was heavily involved in the Russian economy and had extensive trade and financial ties with France and Great Britain. </w:t>
      </w:r>
      <w:r w:rsidRPr="008D5C6C">
        <w:rPr>
          <w:rStyle w:val="StyleUnderline"/>
        </w:rPr>
        <w:t xml:space="preserve">It is not inconceivable then, that </w:t>
      </w:r>
      <w:r w:rsidRPr="008D5C6C">
        <w:rPr>
          <w:rStyle w:val="Emphasis"/>
        </w:rPr>
        <w:t>after the second Korean War, U.S.-China relations would be antagonistic and hostile</w:t>
      </w:r>
      <w:r w:rsidRPr="008D5C6C">
        <w:rPr>
          <w:rStyle w:val="StyleUnderline"/>
        </w:rPr>
        <w:t xml:space="preserve"> at the same time that the two continued mutual trade and investment. Stranger things have happened in statecraft.</w:t>
      </w:r>
    </w:p>
    <w:p w:rsidR="00303595" w:rsidRPr="008043C6" w:rsidRDefault="00303595" w:rsidP="00415B02">
      <w:pPr>
        <w:rPr>
          <w:sz w:val="14"/>
        </w:rPr>
      </w:pPr>
    </w:p>
    <w:p w:rsidR="00EB3AC8" w:rsidRDefault="00774652" w:rsidP="0031153B">
      <w:pPr>
        <w:pStyle w:val="Heading3"/>
      </w:pPr>
      <w:r>
        <w:lastRenderedPageBreak/>
        <w:t>= Japan Prolif</w:t>
      </w:r>
    </w:p>
    <w:p w:rsidR="00774652" w:rsidRDefault="00774652" w:rsidP="00774652">
      <w:pPr>
        <w:pStyle w:val="Heading4"/>
      </w:pPr>
      <w:r>
        <w:t>Even if North Korea never strikes, nuclearization threatens East Asian stability and triggers Japanese prolif.</w:t>
      </w:r>
    </w:p>
    <w:p w:rsidR="00774652" w:rsidRPr="00300C3F" w:rsidRDefault="00774652" w:rsidP="00774652">
      <w:pPr>
        <w:rPr>
          <w:rFonts w:ascii="Georgia" w:hAnsi="Georgia"/>
          <w:sz w:val="27"/>
          <w:szCs w:val="27"/>
        </w:rPr>
      </w:pPr>
      <w:r w:rsidRPr="00300C3F">
        <w:rPr>
          <w:rFonts w:ascii="Georgia" w:hAnsi="Georgia"/>
          <w:b/>
          <w:sz w:val="27"/>
          <w:szCs w:val="27"/>
        </w:rPr>
        <w:t>Vartabedian and Hennigan 16’</w:t>
      </w:r>
      <w:r w:rsidRPr="00300C3F">
        <w:rPr>
          <w:rFonts w:ascii="Georgia" w:hAnsi="Georgia"/>
          <w:sz w:val="27"/>
          <w:szCs w:val="27"/>
        </w:rPr>
        <w:t xml:space="preserve"> (Ralph and W.J. Contact reporters at the Los Angeles Times. “Just How Far has North Korea gotten in developing long-range nuclear weapons?” </w:t>
      </w:r>
      <w:hyperlink r:id="rId17" w:history="1">
        <w:r w:rsidRPr="00300C3F">
          <w:rPr>
            <w:rStyle w:val="Hyperlink"/>
            <w:rFonts w:ascii="Georgia" w:hAnsi="Georgia"/>
            <w:sz w:val="27"/>
            <w:szCs w:val="27"/>
          </w:rPr>
          <w:t>http://www.latimes.com/world/asia/la-fg-norkor-missiles-20160509-story.html</w:t>
        </w:r>
      </w:hyperlink>
      <w:r w:rsidRPr="00300C3F">
        <w:rPr>
          <w:rFonts w:ascii="Georgia" w:hAnsi="Georgia"/>
          <w:sz w:val="27"/>
          <w:szCs w:val="27"/>
        </w:rPr>
        <w:t xml:space="preserve"> )</w:t>
      </w:r>
    </w:p>
    <w:p w:rsidR="00774652" w:rsidRDefault="00774652" w:rsidP="00774652">
      <w:r>
        <w:t xml:space="preserve">The existing North Korean missile threat has prompted deployment of an extensive network of ground- and sea-based radars and defensive missiles by U.S. and Japanese forces around Japan in recent years. A similar network protects South Korea, and U.S. military officials are discussing the possible deployment of an even more capable high-altitude missile defense network, prompting protests by China. </w:t>
      </w:r>
      <w:r w:rsidRPr="00774652">
        <w:rPr>
          <w:u w:val="single"/>
        </w:rPr>
        <w:t>The Chinese protests illustrate one of the ultimate risks of the North Korean missile program. It is not the probability that North Korea would launch a suicidal nuclear attack, but that its growing power will destabilize East Asia</w:t>
      </w:r>
      <w:r>
        <w:t xml:space="preserve">, said John Pike, a defense analyst at GlobalSecurity.org. Pike said </w:t>
      </w:r>
      <w:r w:rsidRPr="00774652">
        <w:rPr>
          <w:u w:val="single"/>
        </w:rPr>
        <w:t>Japan could feel so threatened that it develops its own nuclear weapons.</w:t>
      </w:r>
      <w:r>
        <w:rPr>
          <w:u w:val="single"/>
        </w:rPr>
        <w:t xml:space="preserve"> </w:t>
      </w:r>
      <w:r>
        <w:t>"</w:t>
      </w:r>
      <w:r w:rsidRPr="00774652">
        <w:rPr>
          <w:u w:val="single"/>
        </w:rPr>
        <w:t>The Chinese will go nuts if Japan develops a nuke</w:t>
      </w:r>
      <w:r>
        <w:t>," Pike said.</w:t>
      </w:r>
    </w:p>
    <w:p w:rsidR="00882557" w:rsidRPr="00E44230" w:rsidRDefault="00882557" w:rsidP="00882557">
      <w:pPr>
        <w:pStyle w:val="Heading4"/>
      </w:pPr>
      <w:r w:rsidRPr="00E44230">
        <w:t xml:space="preserve">North Korean proliferation is leading to massive instability in NE Asia. Deterrence doesn’t check because NK has nothing to lose and intervening actors don’t check because they don’t want to get involved. </w:t>
      </w:r>
    </w:p>
    <w:p w:rsidR="00882557" w:rsidRPr="00E019B4" w:rsidRDefault="00882557" w:rsidP="00882557">
      <w:pPr>
        <w:rPr>
          <w:rStyle w:val="Style13ptBold"/>
        </w:rPr>
      </w:pPr>
      <w:r w:rsidRPr="00E019B4">
        <w:rPr>
          <w:rStyle w:val="Style13ptBold"/>
        </w:rPr>
        <w:t>Dasjerdi 6/28</w:t>
      </w:r>
      <w:r>
        <w:rPr>
          <w:rStyle w:val="Style13ptBold"/>
        </w:rPr>
        <w:t>/2016</w:t>
      </w:r>
    </w:p>
    <w:p w:rsidR="00882557" w:rsidRDefault="00882557" w:rsidP="00882557">
      <w:r>
        <w:t xml:space="preserve"> Ali Dastjerdi, Writer for the Harvard Political Review. NCFL champion in Policy Debate 2015. 6-28-2016, "The New Nuclear Madman," Harvard Political Review, http://harvardpolitics.com/online/new-nuclear-madman/</w:t>
      </w:r>
    </w:p>
    <w:p w:rsidR="00882557" w:rsidRDefault="00882557" w:rsidP="00882557">
      <w:pPr>
        <w:rPr>
          <w:rStyle w:val="StyleUnderline"/>
        </w:rPr>
      </w:pPr>
      <w:r w:rsidRPr="003C16C0">
        <w:rPr>
          <w:sz w:val="16"/>
        </w:rPr>
        <w:t xml:space="preserve">Sixty years ago, Bert the cartoon turtle was a familiar figure to students in classrooms across the country. Bert reminded students about the importance of “duck and cover” in the event of a nuclear strike. His omnipresence was but one symbol of America’s nuclear obsession. From the mass construction of personal bomb shelters to dissemination of dog tags to schoolchildren for ease of post-mortem identification, nuclear preparedness was an ever-present aspect of American life. The Soviet Union was our clear enemy, and brinksmanship was the name of the game. During the Cold War, the Nixon administration engaged in a form of brinkmanship that became known as the nuclear madman strategy. Nixon wagered that if other nations believed he was an irrational decision-maker they would be less willing to engage in nuclear escalation. This strategy was a perilous one that was abandoned by presidents who came after Nixon. Yet today, the madman approach seems to have made a frightening comeback with the rise of Donald Trump, the current frontrunner for the Republican nomination. conflict with the United States seriously diminishes the willing- New Nukes, New Fears Our fear of nuclear weapons seems to have reemerged in new ways. According to a 2014 Pew poll, Americans rank North Korean nuclear arms development as the second most imperative threat facing the country, preceded only by the threat of ISIS. Those fears aren’t unwarranted. North Korean nuclear weapons pose a real threat to the United States and global stability. But how can the development of a small nuclear arsenal with questionable delivery capacity pose a threat to the behemoth nuclear capacity of the United States? The answer is by causing uncertainty. </w:t>
      </w:r>
      <w:r w:rsidRPr="00E019B4">
        <w:rPr>
          <w:rStyle w:val="StyleUnderline"/>
        </w:rPr>
        <w:t>Newly proliferating states cause widespread instability as nations scramble to rebalance the international order. Nuclear blackmail can cause miscalculation and subsequent escalation by threatened states.</w:t>
      </w:r>
      <w:r w:rsidRPr="003C16C0">
        <w:rPr>
          <w:sz w:val="16"/>
        </w:rPr>
        <w:t xml:space="preserve"> States are much less willing to go toe-to-toe with nations that could potentially accept a disproportionate amount of risk in escalating hostilities. </w:t>
      </w:r>
      <w:r w:rsidRPr="00E019B4">
        <w:rPr>
          <w:rStyle w:val="StyleUnderline"/>
        </w:rPr>
        <w:t>In the case of North Korea, the almost insane stated willingness to escalate nuclear conflict with the United States seriously diminshes the willingness of U.S. policymakers to respond.</w:t>
      </w:r>
      <w:r w:rsidRPr="003C16C0">
        <w:rPr>
          <w:sz w:val="16"/>
        </w:rPr>
        <w:t xml:space="preserve"> Most of these threats are likely sabre rattling, but threats like the ones made by North Korean leader Kim Jong-un earlier this year make it hard to see North Korea as simply all bark and no bite. In a public statement, Kim went so far as to warn against a pre-emptive nuclear strike against the U.S. mainland and commit to continued high-level nuclear development and testing despite intense international scrutiny. </w:t>
      </w:r>
      <w:r w:rsidRPr="000A4EC3">
        <w:rPr>
          <w:rStyle w:val="StyleUnderline"/>
        </w:rPr>
        <w:t xml:space="preserve">The current situation could become much worse if North Korea developed a </w:t>
      </w:r>
      <w:r w:rsidRPr="000A4EC3">
        <w:rPr>
          <w:rStyle w:val="StyleUnderline"/>
        </w:rPr>
        <w:lastRenderedPageBreak/>
        <w:t>launch capacity able to reach the United States</w:t>
      </w:r>
      <w:r w:rsidRPr="003C16C0">
        <w:rPr>
          <w:sz w:val="16"/>
        </w:rPr>
        <w:t xml:space="preserve">. In this world, </w:t>
      </w:r>
      <w:r w:rsidRPr="000A4EC3">
        <w:rPr>
          <w:rStyle w:val="StyleUnderline"/>
        </w:rPr>
        <w:t>any escalation against North Korea by the United States, even one involving only conventional weapons, would risk catastrophic loss of American lives</w:t>
      </w:r>
      <w:r w:rsidRPr="003C16C0">
        <w:rPr>
          <w:sz w:val="16"/>
        </w:rPr>
        <w:t xml:space="preserve">. Our willingness to place American lives at risk might be dramatically overwhelmed by North Korea’s willingness to accept an even greater risk, effectively disarming the United States against a North Korean nuclear threat. </w:t>
      </w:r>
      <w:r w:rsidRPr="000A4EC3">
        <w:rPr>
          <w:rStyle w:val="StyleUnderline"/>
        </w:rPr>
        <w:t>Such a scenario would prevent intervening actors like the United States from stepping in during regional conflicts instigated by North Korea for fear of nuclear escalation.</w:t>
      </w:r>
      <w:r w:rsidRPr="003C16C0">
        <w:rPr>
          <w:sz w:val="16"/>
        </w:rPr>
        <w:t xml:space="preserve"> Not only would this allow for sustained North Korean adventurism in the Northeast Asia, but also a dismantling of U.S. credibility in a wide range of security commitments across the globe as nations under our security umbrella began to question our commitments. </w:t>
      </w:r>
      <w:r w:rsidRPr="000A4EC3">
        <w:rPr>
          <w:rStyle w:val="StyleUnderline"/>
        </w:rPr>
        <w:t>Un-Deterred Madness All of this could happen without North Korea launching a single nuclear weapon.</w:t>
      </w:r>
      <w:r w:rsidRPr="003C16C0">
        <w:rPr>
          <w:sz w:val="16"/>
        </w:rPr>
        <w:t xml:space="preserve"> Nuclear weapons shape modern global security not because of their use, but because of the threat that they might be used. Effective deterrence requires the enemy to believe a nuclear state would actually risk using their nukes. However, nuclear escalation is suicidal, or at the very least incredibly self-destructive, and so a direct nuclear threat is virtually always an empty one. </w:t>
      </w:r>
      <w:r w:rsidRPr="00E019B4">
        <w:rPr>
          <w:rStyle w:val="StyleUnderline"/>
        </w:rPr>
        <w:t>Nuclear threats become credible when states take actions that increase the probability of accidental nuclear escalation, creating legitimacy through cost. The ultimate purpose of deterrence is the absence of conflict, but meaningful deterrence requires an increasing possibility of war</w:t>
      </w:r>
      <w:r w:rsidRPr="003C16C0">
        <w:rPr>
          <w:sz w:val="16"/>
        </w:rPr>
        <w:t xml:space="preserve">. Nixon’s answer to this contradiction was the madman theory: make your enemy believe you are irrational, unpredictable, and willing to accept absurd risk and they won’t provoke you. Nixon believed this strategy didn’t require any actual commitment to increased risk; he could stage controlled escalations and the USSR would be unwilling to respond for fear of what could come next. A prime example of this strategy was operation Giant Lance. Giant Lance was a secret operation that placed the majority of U.S. nuclear assets on high alert and ordered a squadron of bombers armed with nuclear weapons to fly patterns near the USSR. Nixon gave the command for the order not because he wanted to prepare for a conflict, but to make Russia believe he was willing to start nuclear war over the resolution of the Vietnam War. Nixon thought Giant Lance was an effective move that risked very little; he was wrong on both fronts. Such a large-scale ordeal resulted in very little known reaction from the Soviet Union. To this day, there is no evidence that the Kremlin reacted in any conciliatory way because of the “madness” Giant Lance signaled. More importantly, the operation did increase the real risk of nuclear escalation. Lower commanders, lacking knowledge of Nixon’s intentions, waved peacetime nuclear weapons safety requirements to get the bombers used in Giant Lance in the air as quickly as possible. These bombers then flew into sensitive territories near the USSR to which they were not commanded, in flight patterns that were potentially dangerous. Despite Nixon’s best intentions, Giant Lance inched the world closer to nuclear disaster without observably budging negotiations with the Soviet Union. Madman Trump Donald Trump has resonated with many Americans who are fearful of the future and angered by the country’s current trajectory. On the issue of nuclear weapons, Trump has decided to resolve American’s fears in a dangerously familiar manner. Most of what we know about a Trump presidency’s foreign policy regarding nuclear weapons comes from comments he made during a New York Times interview conducted in late March. A cornerstone of Trump’s foreign policy is secrecy and unpredictability. On multiple occasions, when asked about a specific issue of foreign policy Trump has simply refused to respond, citing the importance of keeping our enemy uninformed. He made this stance abundantly clear in the Times interview: I don’t want them to know what I’m thinking. The problem we have is that, maybe because it’s a democracy and maybe because we have to be so open—maybe because you have to say what you have to say in order to get elected—who knows? But I wouldn’t want to say. This insistence on secrecy is similar to that of Nixon-era operations like Giant Lance, which were entirely covert, keeping even high-ranking military officials in the dark. Despite his commitment to non-disclosure, Trump has made certain views on nuclear use clear. He expressed a willingness to use nuclear weapons against North Korea and refused to rule out the use of tactical nuclear weapons against ISIS. This implicit threat of nuclear escalation resembles the words of Kim Jung-Un more than it does of any recent president. Trump even went as far as positing a world with Japanese and South Korean nuclear arms as a potentially beneficial one. At a time when the United States is actively pursuing the eradication of nuclear weapons globally, these comments place Trump far outside of mainstream U.S. foreign policy. Trump tempered his statements with the caveat that nuclear weapons should be a last resort. Ironically, he did so whilst praising General Douglas MacArthur’s approach to the Pacific during World War II: leveraging the first use of nuclear weapons as a primary mechanism of fighting China or North Korea. When confronted about this contradiction Trump praised the strategy as a victorious one that didn’t actually lead to nuclear confrontation. He then added, “You don’t know if he wanted to use them [nuclear weapons], but he certainly said that, at least.” Trump’s praise makes it clear he believes in the nuclear madman strategy. Trumpageddon After decades of taboos against threatening nuclear escalation, Donald Trump is clearly willing to once again reintegrate the nuclear madman approach into American foreign policy. Recently, President Obama openly condemned the madman strategy in an interview with the Atlantic, stating, “There are ways to deter, but it requires you to be very clear ahead of time about what is worth going to war for and what is not.” History has proven the madman theory to be a risky failure. Donald Trump and anyone else who wishes to sabre rattle with nuclear weapons should be wary of the costs. There is no credible threat of nuclear war without real risk of destruction. </w:t>
      </w:r>
      <w:r w:rsidRPr="00E019B4">
        <w:rPr>
          <w:rStyle w:val="StyleUnderline"/>
        </w:rPr>
        <w:t>North Korea might not be the behemoth nuclear power the Soviet Union once was, but it is still a dangerous enemy with which to engage in a game of nuclear Russian roulette</w:t>
      </w:r>
      <w:r w:rsidRPr="003C16C0">
        <w:rPr>
          <w:sz w:val="16"/>
        </w:rPr>
        <w:t xml:space="preserve">. </w:t>
      </w:r>
      <w:r w:rsidRPr="00E019B4">
        <w:rPr>
          <w:rStyle w:val="StyleUnderline"/>
        </w:rPr>
        <w:t>Threats like North Korea warrant a nuclear strategy that can succeed. We would be mad to repeat a strategy that can’t.</w:t>
      </w:r>
    </w:p>
    <w:p w:rsidR="000C043F" w:rsidRDefault="000C043F" w:rsidP="00882557">
      <w:pPr>
        <w:rPr>
          <w:rStyle w:val="StyleUnderline"/>
        </w:rPr>
      </w:pPr>
    </w:p>
    <w:p w:rsidR="000C043F" w:rsidRPr="00117DE3" w:rsidRDefault="000C043F" w:rsidP="000C043F">
      <w:pPr>
        <w:pStyle w:val="Heading4"/>
      </w:pPr>
      <w:r w:rsidRPr="00117DE3">
        <w:lastRenderedPageBreak/>
        <w:t>North Korean proliferation encourages a nuclear arms race in Northeast Asia.</w:t>
      </w:r>
    </w:p>
    <w:p w:rsidR="000C043F" w:rsidRPr="00117DE3" w:rsidRDefault="000C043F" w:rsidP="000C043F">
      <w:r w:rsidRPr="00117DE3">
        <w:t xml:space="preserve">Dingding </w:t>
      </w:r>
      <w:r w:rsidRPr="00117DE3">
        <w:rPr>
          <w:rStyle w:val="Style13ptBold"/>
        </w:rPr>
        <w:t>Chen, 2014</w:t>
      </w:r>
      <w:r w:rsidRPr="00117DE3">
        <w:t xml:space="preserve"> (assistant professor of Government and Public Administration at the University of Macau), THE DIPLOMAT, The US and China Need to Cooperate on North Korea, Oct. 10, 2014.  Retrieved Apr. 24, 2016 from http://thediplomat.com/2014/10/the-us-and-china-need-to-cooperate-on-north-korea/</w:t>
      </w:r>
    </w:p>
    <w:p w:rsidR="000C043F" w:rsidRPr="00117DE3" w:rsidRDefault="000C043F" w:rsidP="000C043F">
      <w:pPr>
        <w:rPr>
          <w:rStyle w:val="StyleUnderline"/>
        </w:rPr>
      </w:pPr>
      <w:r w:rsidRPr="00117DE3">
        <w:rPr>
          <w:rStyle w:val="StyleUnderline"/>
        </w:rPr>
        <w:t>The fundamental reason behind Beijing’s tough stance is China’s determination to end North Korea’s ambitious nuclear program</w:t>
      </w:r>
      <w:r w:rsidRPr="00117DE3">
        <w:t xml:space="preserve">, which is a strategic interest shared by the United States. </w:t>
      </w:r>
      <w:r w:rsidRPr="00117DE3">
        <w:rPr>
          <w:rStyle w:val="StyleUnderline"/>
        </w:rPr>
        <w:t xml:space="preserve">Both powers understand that North Korea’s nuclear ambitions, if realized, could deeply destabilize Northeast Asia by encouraging a nuclear arms race. </w:t>
      </w:r>
    </w:p>
    <w:p w:rsidR="000C043F" w:rsidRDefault="000C043F" w:rsidP="00882557">
      <w:pPr>
        <w:rPr>
          <w:rStyle w:val="StyleUnderline"/>
        </w:rPr>
      </w:pPr>
    </w:p>
    <w:p w:rsidR="005D19F8" w:rsidRPr="00117DE3" w:rsidRDefault="005D19F8" w:rsidP="005D19F8">
      <w:pPr>
        <w:pStyle w:val="Heading4"/>
      </w:pPr>
      <w:r w:rsidRPr="00117DE3">
        <w:t>North Korean nuclearization destroys the NPT</w:t>
      </w:r>
      <w:r>
        <w:t>, leads to Japan, South Korea, and Taiwan prolif</w:t>
      </w:r>
      <w:r w:rsidRPr="00117DE3">
        <w:t>.</w:t>
      </w:r>
    </w:p>
    <w:p w:rsidR="005D19F8" w:rsidRPr="00117DE3" w:rsidRDefault="005D19F8" w:rsidP="005D19F8">
      <w:r w:rsidRPr="00117DE3">
        <w:t xml:space="preserve">Peter </w:t>
      </w:r>
      <w:r w:rsidRPr="00117DE3">
        <w:rPr>
          <w:rStyle w:val="Style13ptBold"/>
        </w:rPr>
        <w:t>Hayes 2015</w:t>
      </w:r>
      <w:r w:rsidRPr="00117DE3">
        <w:t xml:space="preserve"> (Executive Director, Nautilus Institute for Security and Sustainability) Assessing Global Nonproliferation in 2015, Retrieved Apr. 24, 2016 from http://www.cfr.org/proliferation/assessing-global-nonproliferation-2015/p36449</w:t>
      </w:r>
    </w:p>
    <w:p w:rsidR="005D19F8" w:rsidRPr="00117DE3" w:rsidRDefault="005D19F8" w:rsidP="005D19F8">
      <w:r w:rsidRPr="00117DE3">
        <w:t xml:space="preserve">HAYES: Thanks very much, David. </w:t>
      </w:r>
      <w:r w:rsidRPr="00117DE3">
        <w:rPr>
          <w:rStyle w:val="StyleUnderline"/>
        </w:rPr>
        <w:t>I believe we are actually at a tipping point at, at a threshold in the whole NPT regime. And</w:t>
      </w:r>
      <w:r w:rsidRPr="00117DE3">
        <w:t xml:space="preserve"> the area that I know best, which is Northeast Asia, </w:t>
      </w:r>
      <w:r w:rsidRPr="00117DE3">
        <w:rPr>
          <w:rStyle w:val="StyleUnderline"/>
        </w:rPr>
        <w:t>obviously, the North Korean breakout, nuclear breakout, represents a direct challenge to the NPT regime of the most fundamental kind. If that is not reversed, there will be a gaping hole in the NPT fabric for many years to come.  And what may follow through that hole</w:t>
      </w:r>
      <w:r w:rsidRPr="00117DE3">
        <w:t xml:space="preserve"> at this point is unknowable. But it </w:t>
      </w:r>
      <w:r w:rsidRPr="00117DE3">
        <w:rPr>
          <w:rStyle w:val="StyleUnderline"/>
        </w:rPr>
        <w:t>could entail further nuclear weapons proliferation by other currently non-nuclear states, of which there are at least three at the margin that could be involved: Japan, South Korea and Taiwan. And beyond that, further chain reactions are conceivable.</w:t>
      </w:r>
      <w:r w:rsidRPr="00117DE3">
        <w:t xml:space="preserve"> I wouldn't put the probability of that as extremely high at the moment, but that would depend in large part on what happens with Sino-Japanese relations as well as inter-Korean relations over the coming years.</w:t>
      </w:r>
    </w:p>
    <w:p w:rsidR="005D19F8" w:rsidRDefault="005D19F8" w:rsidP="00882557">
      <w:pPr>
        <w:rPr>
          <w:rStyle w:val="StyleUnderline"/>
        </w:rPr>
      </w:pPr>
    </w:p>
    <w:p w:rsidR="00E12B9A" w:rsidRDefault="009015C3" w:rsidP="00E12B9A">
      <w:pPr>
        <w:pStyle w:val="Heading3"/>
      </w:pPr>
      <w:r>
        <w:lastRenderedPageBreak/>
        <w:t xml:space="preserve">= Nuke Terror </w:t>
      </w:r>
    </w:p>
    <w:p w:rsidR="009015C3" w:rsidRDefault="009015C3" w:rsidP="00E12B9A"/>
    <w:p w:rsidR="009015C3" w:rsidRPr="00117DE3" w:rsidRDefault="009015C3" w:rsidP="009015C3">
      <w:pPr>
        <w:pStyle w:val="Heading4"/>
      </w:pPr>
      <w:r>
        <w:t>North Korean nuclear development allows terrorists to get WMDs</w:t>
      </w:r>
    </w:p>
    <w:p w:rsidR="009015C3" w:rsidRPr="00117DE3" w:rsidRDefault="009015C3" w:rsidP="009015C3">
      <w:r w:rsidRPr="00117DE3">
        <w:t xml:space="preserve">Anders </w:t>
      </w:r>
      <w:r w:rsidRPr="00117DE3">
        <w:rPr>
          <w:rStyle w:val="Style13ptBold"/>
        </w:rPr>
        <w:t>Corr, 2016</w:t>
      </w:r>
      <w:r w:rsidRPr="00117DE3">
        <w:t xml:space="preserve"> (Forbes columnist) FORBES, Sanction China For Its Support Of North Korea...And So Much More, Feb. 13, 2016.  Retrieved Apr. 23, 2016 from http://www.forbes.com/sites/anders corr/2016/02/13/sanction-china-for-its-support-of-north-korea-and-so-much-more/#29194cc7316a</w:t>
      </w:r>
    </w:p>
    <w:p w:rsidR="009015C3" w:rsidRPr="00117DE3" w:rsidRDefault="009015C3" w:rsidP="009015C3">
      <w:pPr>
        <w:rPr>
          <w:rStyle w:val="StyleUnderline"/>
        </w:rPr>
      </w:pPr>
      <w:r w:rsidRPr="00117DE3">
        <w:rPr>
          <w:rStyle w:val="StyleUnderline"/>
        </w:rPr>
        <w:t>Intercontinental ballistic missile technology, and terrorists seeking weapons of mass destruction, mean nuclearization of Asia threatens the entire world, including cities in North America and Europe</w:t>
      </w:r>
      <w:r w:rsidRPr="00117DE3">
        <w:t xml:space="preserve">. China doesn’t care whether North American or European cities get destroyed by terrorists. China might lose some markets in the U.S. as a result, but the absence of the U.S. could help China expand its military and diplomatic influence, and global market share.  </w:t>
      </w:r>
      <w:r w:rsidRPr="00117DE3">
        <w:rPr>
          <w:rStyle w:val="StyleUnderline"/>
        </w:rPr>
        <w:t>We are at an inflection point in history. Do we allow dictators like</w:t>
      </w:r>
      <w:r w:rsidRPr="00117DE3">
        <w:t xml:space="preserve"> Xi Jinping of China and </w:t>
      </w:r>
      <w:r w:rsidRPr="00117DE3">
        <w:rPr>
          <w:rStyle w:val="StyleUnderline"/>
        </w:rPr>
        <w:t>Kim Jong Un of North Korea to unilaterally promote territorial and nuclear destabilization, and thereby incent neighbors to go nuclear as well?</w:t>
      </w:r>
      <w:r w:rsidRPr="00117DE3">
        <w:t xml:space="preserve"> Should we accept the attendant dangers to urban areas around the world, and our global ecosystem? </w:t>
      </w:r>
      <w:r w:rsidRPr="00117DE3">
        <w:rPr>
          <w:rStyle w:val="StyleUnderline"/>
        </w:rPr>
        <w:t>Or, do we bite the bullet and put a stop to it? If we want to stop nuclear proliferation, we need to take tough action, including against the sponsors of proliferation and dictatorship, like China.</w:t>
      </w:r>
    </w:p>
    <w:p w:rsidR="009015C3" w:rsidRDefault="009015C3" w:rsidP="00E12B9A"/>
    <w:p w:rsidR="00D45A6E" w:rsidRDefault="00D45A6E" w:rsidP="002F582B">
      <w:pPr>
        <w:pStyle w:val="Heading3"/>
      </w:pPr>
      <w:r>
        <w:lastRenderedPageBreak/>
        <w:t>Yes Korean War</w:t>
      </w:r>
    </w:p>
    <w:p w:rsidR="00D45A6E" w:rsidRDefault="00D45A6E" w:rsidP="00D45A6E"/>
    <w:p w:rsidR="00D45A6E" w:rsidRPr="00D45A6E" w:rsidRDefault="00D45A6E" w:rsidP="00D45A6E"/>
    <w:p w:rsidR="002F582B" w:rsidRPr="00612B15" w:rsidRDefault="002F582B" w:rsidP="002F582B">
      <w:pPr>
        <w:pStyle w:val="Heading3"/>
      </w:pPr>
      <w:r>
        <w:lastRenderedPageBreak/>
        <w:t>Korean War =&gt; Nuclear War</w:t>
      </w:r>
    </w:p>
    <w:p w:rsidR="002F582B" w:rsidRPr="00D727F5" w:rsidRDefault="002F582B" w:rsidP="002F582B">
      <w:pPr>
        <w:pStyle w:val="Heading4"/>
        <w:rPr>
          <w:u w:val="single"/>
        </w:rPr>
      </w:pPr>
      <w:r>
        <w:t xml:space="preserve">Korean war goes </w:t>
      </w:r>
      <w:r>
        <w:rPr>
          <w:u w:val="single"/>
        </w:rPr>
        <w:t>nuclear</w:t>
      </w:r>
      <w:r>
        <w:t xml:space="preserve">, spills over </w:t>
      </w:r>
      <w:r>
        <w:rPr>
          <w:u w:val="single"/>
        </w:rPr>
        <w:t>globally</w:t>
      </w:r>
      <w:r>
        <w:t xml:space="preserve">---risk of </w:t>
      </w:r>
      <w:r>
        <w:rPr>
          <w:u w:val="single"/>
        </w:rPr>
        <w:t>miscalc</w:t>
      </w:r>
      <w:r>
        <w:t xml:space="preserve"> is high and </w:t>
      </w:r>
      <w:r>
        <w:rPr>
          <w:u w:val="single"/>
        </w:rPr>
        <w:t>this time is different</w:t>
      </w:r>
    </w:p>
    <w:p w:rsidR="002F582B" w:rsidRDefault="002F582B" w:rsidP="002F582B">
      <w:r>
        <w:t xml:space="preserve">Steven </w:t>
      </w:r>
      <w:r w:rsidRPr="000F1557">
        <w:rPr>
          <w:rStyle w:val="Style13ptBold"/>
        </w:rPr>
        <w:t xml:space="preserve">Metz </w:t>
      </w:r>
      <w:r>
        <w:rPr>
          <w:rStyle w:val="Style13ptBold"/>
        </w:rPr>
        <w:t>13</w:t>
      </w:r>
      <w:r>
        <w:t>, Chairman of the Regional Strategy and Planning Department and Research Professor of National Security Affairs at the Strategic Studies Institute, 3/13/13, “Strategic Horizons: Thinking the Unthinkable on a Second Korean War,” http://www.worldpoliticsreview.com/articles/12786/strategic-horizons-thinking-the-unthinkable-on-a-second-korean-war</w:t>
      </w:r>
    </w:p>
    <w:p w:rsidR="002F582B" w:rsidRDefault="002F582B" w:rsidP="002F582B">
      <w:pPr>
        <w:rPr>
          <w:rStyle w:val="StyleUnderline"/>
        </w:rPr>
      </w:pPr>
      <w:r w:rsidRPr="009C6CA8">
        <w:t xml:space="preserve">Today, </w:t>
      </w:r>
      <w:r w:rsidRPr="009C6CA8">
        <w:rPr>
          <w:rStyle w:val="StyleUnderline"/>
        </w:rPr>
        <w:t>North Korea is the most dangerous country on earth and the greatest threat to U.S. security</w:t>
      </w:r>
      <w:r w:rsidRPr="009C6CA8">
        <w:t xml:space="preserve">. For years, the bizarre regime in Pyongyang has issued an unending stream of claims that a U.S. and South Korean invasion is imminent, while declaring that it will defeat this offensive just as -- according to official propaganda -- it overcame the unprovoked American attack in 1950. </w:t>
      </w:r>
      <w:r w:rsidRPr="008D5C6C">
        <w:rPr>
          <w:rStyle w:val="StyleUnderline"/>
        </w:rPr>
        <w:t>Often the press releases from the official North Korean news agency are absurdly funny, and American policymakers tend to ignore them as a result. Continuing to do so, though, could be dangerous as events and rhetoric turn even more ominous.</w:t>
      </w:r>
      <w:r w:rsidRPr="009C6CA8">
        <w:t xml:space="preserve"> ¶ In response to North Korea's Feb. 12 nuclear test, the U.N. Security Council recently tightened existing sanctions against Pyongyang. Even China, North Korea's long-standing benefactor and protector, went along. Convulsed by anger, Pyongyang then threatened a pre-emptive nuclear strike against the United States and South Korea, abrogated the 1953 armistice that ended the Korean War and cut off the North-South hotline installed in 1971 to help avoid an escalation of tensions between the two neighbors. </w:t>
      </w:r>
      <w:r w:rsidRPr="008D5C6C">
        <w:rPr>
          <w:rStyle w:val="StyleUnderline"/>
        </w:rPr>
        <w:t>A spokesman for the North Korean Foreign Ministry asserted that a second Korean War is unavoidable. He might be right; for the first time, an official statement from the North Korean government may prove true.</w:t>
      </w:r>
      <w:r w:rsidRPr="009C6CA8">
        <w:t xml:space="preserve"> ¶ No American leader wants another war in Korea. The problem is that the North Koreans make so many threatening and bizarre official statements and sustain such a high level of military readiness that American policymakers might fail to recognize the signs of impending attack. After all, </w:t>
      </w:r>
      <w:r w:rsidRPr="008D5C6C">
        <w:rPr>
          <w:rStyle w:val="Emphasis"/>
        </w:rPr>
        <w:t>every recent U.S. war began with miscalculation</w:t>
      </w:r>
      <w:r w:rsidRPr="009C6CA8">
        <w:t xml:space="preserve">; American policymakers misunderstood the intent of their opponents, who in turn underestimated American determination. The conflict with North Korea could repeat this pattern. ¶ Since the regime of Kim Jong Un has continued its predecessors’ tradition of responding hysterically to every action and statement it doesn't like, it's hard to assess exactly what might push Pyongyang over the edge and cause it to lash out. It could be something that the United States considers modest and reasonable, or it could be some sort of internal power struggle within the North Korean regime invisible to the outside world. </w:t>
      </w:r>
      <w:r w:rsidRPr="008D5C6C">
        <w:rPr>
          <w:rStyle w:val="StyleUnderline"/>
        </w:rPr>
        <w:t>While we cannot know whether the recent round of threats from Pyongyang is serious or simply more of the same old lathering, it would be prudent to think the unthinkable and reason through what a war instigated by a fearful and delusional North Korean regime might mean for U.S. security.</w:t>
      </w:r>
      <w:r w:rsidRPr="009C6CA8">
        <w:t xml:space="preserve"> ¶ </w:t>
      </w:r>
      <w:r w:rsidRPr="008D5C6C">
        <w:rPr>
          <w:rStyle w:val="StyleUnderline"/>
        </w:rPr>
        <w:t>The second Korean War could begin with missile strikes against South Korean, Japanese or U.S. targets, or with a combination of missile strikes and a major conventional invasion of the South -- something North Korea has prepared for many decades. Early attacks might include nuclear weapons, but even if they didn't, the United States would probably move quickly to destroy any existing North Korean nuclear weapons and ballistic missiles.</w:t>
      </w:r>
      <w:r w:rsidRPr="009C6CA8">
        <w:t xml:space="preserve"> ¶ The war itself would be extremely costly and probably long.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w:t>
      </w:r>
      <w:r w:rsidRPr="008D5C6C">
        <w:rPr>
          <w:rStyle w:val="StyleUnderline"/>
        </w:rPr>
        <w:t xml:space="preserve">As the conflict in Iraq showed, the United States and its allies should prepare for widespread, protracted resistance even while hoping it doesn't occur. </w:t>
      </w:r>
      <w:r w:rsidRPr="009C6CA8">
        <w:t xml:space="preserve">Extended guerrilla operations and </w:t>
      </w:r>
      <w:r w:rsidRPr="009C6CA8">
        <w:lastRenderedPageBreak/>
        <w:t xml:space="preserve">insurgency could potentially last for years following the defeat of North Korea's conventional military. </w:t>
      </w:r>
      <w:r w:rsidRPr="008D5C6C">
        <w:rPr>
          <w:rStyle w:val="StyleUnderline"/>
        </w:rPr>
        <w:t>North Korea would need massive relief, as would South Korea and Japan if Pyongyang used nuclear weapons.</w:t>
      </w:r>
      <w:r w:rsidRPr="009C6CA8">
        <w:t xml:space="preserve"> </w:t>
      </w:r>
      <w:r w:rsidRPr="008D5C6C">
        <w:rPr>
          <w:rStyle w:val="StyleUnderline"/>
        </w:rPr>
        <w:t>Stabilizing North Korea and developing an effective and peaceful regime would require a lengthy occupation, whether U.S.-dominated or with the United States as a major contributor</w:t>
      </w:r>
      <w:r w:rsidRPr="009C6CA8">
        <w:t xml:space="preserve">. ¶ The second Korean War would force military mobilization in the United States. This would initially involve the military's existing reserve component, but it would probably ultimately require a major expansion of the U.S. military and hence a draft. The military's training infrastructure and the defense industrial base would have to grow. This would be a body blow to efforts to cut government spending in the United States and postpone serious deficit reduction for some time, even if Washington increased taxes to help fund the war. </w:t>
      </w:r>
      <w:r w:rsidRPr="008D5C6C">
        <w:rPr>
          <w:rStyle w:val="StyleUnderline"/>
        </w:rPr>
        <w:t xml:space="preserve">Moreover, a second Korean conflict would shock the global economy and potentially have destabilizing effects outside Northeast Asia. </w:t>
      </w:r>
      <w:r w:rsidRPr="009C6CA8">
        <w:t xml:space="preserve">¶ </w:t>
      </w:r>
      <w:r w:rsidRPr="008D5C6C">
        <w:rPr>
          <w:rStyle w:val="StyleUnderline"/>
        </w:rPr>
        <w:t>Eventually, though, the United States and its allies would defeat the North Korean military. At that point it would be impossible for the United States to simply re-establish the status quo ante bellum as it did after the first Korean War.</w:t>
      </w:r>
      <w:r w:rsidRPr="009C6CA8">
        <w:t xml:space="preserve"> </w:t>
      </w:r>
      <w:r w:rsidRPr="008D5C6C">
        <w:rPr>
          <w:rStyle w:val="StyleUnderline"/>
        </w:rPr>
        <w:t>The Kim regime is too unpredictable, desperate and dangerous to tolerate.</w:t>
      </w:r>
      <w:r w:rsidRPr="009C6CA8">
        <w:t xml:space="preserve"> Hence regime change and a permanent ending to the threat from North Korea would have to be America's strategic objective. ¶ </w:t>
      </w:r>
      <w:r w:rsidRPr="008D5C6C">
        <w:rPr>
          <w:rStyle w:val="StyleUnderline"/>
        </w:rPr>
        <w:t>China would pose the most pressing and serious challenge to such a transformation of North Korea. After all, Beijing's intervention saved North Korean dictator Kim Il Sung after he invaded South Korea in the 1950s, and Chinese assistance has kept the subsequent members of the Kim family dictatorship in power.</w:t>
      </w:r>
      <w:r w:rsidRPr="009C6CA8">
        <w:t xml:space="preserve"> Since </w:t>
      </w:r>
      <w:r w:rsidRPr="008D5C6C">
        <w:rPr>
          <w:rStyle w:val="Emphasis"/>
        </w:rPr>
        <w:t>the second Korean War would invariably begin like the first one -- with North Korean aggression</w:t>
      </w:r>
      <w:r w:rsidRPr="009C6CA8">
        <w:t xml:space="preserve"> -- hopefully China has matured enough as a great power to allow the world to remove its dangerous allies this time. If the war began with out-of-the-blue North Korean missile strikes, China could conceivably even contribute to a multinational operation to remove the Kim regime. ¶ Still, China would vehemently oppose a long-term U.S. military presence in North Korea or a unified Korea allied with the United States. One way around this might be a grand bargain leaving a unified but neutral Korea. However appealing this might be, Korea might hesitate to adopt neutrality as it sits just across the Yalu River from a China that tends to claim all territory that it controlled at any point in its history. ¶ </w:t>
      </w:r>
      <w:r w:rsidRPr="008D5C6C">
        <w:rPr>
          <w:rStyle w:val="StyleUnderline"/>
        </w:rPr>
        <w:t xml:space="preserve">If the aftermath of the second Korean War is not handled adroitly, the result could easily be heightened hostility between the United States and China, </w:t>
      </w:r>
      <w:r w:rsidRPr="008D5C6C">
        <w:rPr>
          <w:rStyle w:val="Emphasis"/>
        </w:rPr>
        <w:t>perhaps even a new cold war.</w:t>
      </w:r>
      <w:r w:rsidRPr="009C6CA8">
        <w:t xml:space="preserve"> After all, history shows that deep economic connections do not automatically prevent nations from hostility and war -- in 1914 Germany was heavily involved in the Russian economy and had extensive trade and financial ties with France and Great Britain. </w:t>
      </w:r>
      <w:r w:rsidRPr="008D5C6C">
        <w:rPr>
          <w:rStyle w:val="StyleUnderline"/>
        </w:rPr>
        <w:t xml:space="preserve">It is not inconceivable then, that </w:t>
      </w:r>
      <w:r w:rsidRPr="008D5C6C">
        <w:rPr>
          <w:rStyle w:val="Emphasis"/>
        </w:rPr>
        <w:t>after the second Korean War, U.S.-China relations would be antagonistic and hostile</w:t>
      </w:r>
      <w:r w:rsidRPr="008D5C6C">
        <w:rPr>
          <w:rStyle w:val="StyleUnderline"/>
        </w:rPr>
        <w:t xml:space="preserve"> at the same time that the two continued mutual trade and investment. Stranger things have happened in statecraft.</w:t>
      </w:r>
    </w:p>
    <w:p w:rsidR="00882557" w:rsidRPr="00774652" w:rsidRDefault="00882557" w:rsidP="00774652"/>
    <w:p w:rsidR="00BF466D" w:rsidRDefault="00BF466D" w:rsidP="0031153B">
      <w:pPr>
        <w:pStyle w:val="Heading3"/>
      </w:pPr>
      <w:r>
        <w:lastRenderedPageBreak/>
        <w:t>NK Willing to use Nukes</w:t>
      </w:r>
    </w:p>
    <w:p w:rsidR="00BF466D" w:rsidRDefault="00BF466D" w:rsidP="00BF466D">
      <w:pPr>
        <w:pStyle w:val="Heading4"/>
      </w:pPr>
      <w:r>
        <w:t>Pace of testing proves North Korea isn’t bluffing</w:t>
      </w:r>
    </w:p>
    <w:p w:rsidR="00BF466D" w:rsidRPr="00897DCF" w:rsidRDefault="00BF466D" w:rsidP="00BF466D">
      <w:pPr>
        <w:rPr>
          <w:rStyle w:val="Style13ptBold"/>
          <w:b w:val="0"/>
        </w:rPr>
      </w:pPr>
      <w:r>
        <w:t xml:space="preserve">Max </w:t>
      </w:r>
      <w:r>
        <w:rPr>
          <w:rStyle w:val="Style13ptBold"/>
        </w:rPr>
        <w:t xml:space="preserve">Fisher 16 </w:t>
      </w:r>
      <w:r w:rsidRPr="00897DCF">
        <w:rPr>
          <w:rStyle w:val="Style13ptBold"/>
          <w:sz w:val="20"/>
          <w:szCs w:val="20"/>
        </w:rPr>
        <w:t xml:space="preserve">Max fisher is an editor and writer @nytimes for The Interpreter, a column exploring the ideas and context behind major world events. </w:t>
      </w:r>
      <w:r>
        <w:rPr>
          <w:rStyle w:val="Style13ptBold"/>
          <w:sz w:val="20"/>
          <w:szCs w:val="20"/>
        </w:rPr>
        <w:t xml:space="preserve">July 13,2016. </w:t>
      </w:r>
      <w:r w:rsidRPr="00DB3F54">
        <w:rPr>
          <w:rStyle w:val="Style13ptBold"/>
          <w:sz w:val="20"/>
          <w:szCs w:val="20"/>
        </w:rPr>
        <w:t xml:space="preserve">Maybe North Korea’s Nuclear Goals Are More Serious Than Once Thought </w:t>
      </w:r>
      <w:r w:rsidRPr="00897DCF">
        <w:rPr>
          <w:rStyle w:val="Style13ptBold"/>
          <w:sz w:val="20"/>
          <w:szCs w:val="20"/>
        </w:rPr>
        <w:t>(</w:t>
      </w:r>
      <w:hyperlink r:id="rId18" w:history="1">
        <w:r w:rsidRPr="00A74B86">
          <w:rPr>
            <w:rStyle w:val="Hyperlink"/>
            <w:sz w:val="20"/>
            <w:szCs w:val="20"/>
          </w:rPr>
          <w:t>http://www.nytimes.com/2016/07/14/world/asia/maybe-north-koreas-nuclear-goals-arent-a-farce-after-all.html?rref=collection%2Ftimestopic%2FNorth%20Korea%27s%20Nuclear%20Program&amp;action=click&amp;contentCollection=timestopics&amp;region=stream&amp;module=stream_unit&amp;version=latest&amp;contentPlacement=1&amp;pgtype=collection&amp;_r=0)</w:t>
        </w:r>
      </w:hyperlink>
      <w:r>
        <w:rPr>
          <w:rStyle w:val="Style13ptBold"/>
          <w:sz w:val="20"/>
          <w:szCs w:val="20"/>
        </w:rPr>
        <w:t xml:space="preserve"> july 13,2016. EIN</w:t>
      </w:r>
    </w:p>
    <w:p w:rsidR="00BF466D" w:rsidRDefault="00BF466D" w:rsidP="00BF466D">
      <w:r w:rsidRPr="00B410CA">
        <w:rPr>
          <w:rStyle w:val="StyleUnderline"/>
        </w:rPr>
        <w:t>Under</w:t>
      </w:r>
      <w:r>
        <w:t xml:space="preserve"> </w:t>
      </w:r>
      <w:r w:rsidRPr="00B410CA">
        <w:rPr>
          <w:rStyle w:val="StyleUnderline"/>
        </w:rPr>
        <w:t>traditional understandings of North Korea</w:t>
      </w:r>
      <w:r>
        <w:t xml:space="preserve">, </w:t>
      </w:r>
      <w:r w:rsidRPr="00B410CA">
        <w:rPr>
          <w:rStyle w:val="StyleUnderline"/>
        </w:rPr>
        <w:t>the</w:t>
      </w:r>
      <w:r>
        <w:t xml:space="preserve"> country’s </w:t>
      </w:r>
      <w:r w:rsidRPr="00B410CA">
        <w:rPr>
          <w:rStyle w:val="StyleUnderline"/>
        </w:rPr>
        <w:t>test launch of two medium-range ballistic missiles</w:t>
      </w:r>
      <w:r>
        <w:t xml:space="preserve"> in late June </w:t>
      </w:r>
      <w:r w:rsidRPr="00B410CA">
        <w:rPr>
          <w:rStyle w:val="StyleUnderline"/>
        </w:rPr>
        <w:t>should not have happened</w:t>
      </w:r>
      <w:r>
        <w:t xml:space="preserve">. </w:t>
      </w:r>
      <w:r w:rsidRPr="00B410CA">
        <w:rPr>
          <w:rStyle w:val="StyleUnderline"/>
        </w:rPr>
        <w:t>Neither should its failed launch</w:t>
      </w:r>
      <w:r>
        <w:t xml:space="preserve">, on Saturday, of a submarine-based missile. </w:t>
      </w:r>
      <w:r w:rsidRPr="00B410CA">
        <w:rPr>
          <w:rStyle w:val="StyleUnderline"/>
        </w:rPr>
        <w:t>But they did</w:t>
      </w:r>
      <w:r>
        <w:t xml:space="preserve">. And </w:t>
      </w:r>
      <w:r w:rsidRPr="00B410CA">
        <w:rPr>
          <w:rStyle w:val="StyleUnderline"/>
        </w:rPr>
        <w:t>that has brought new urgency</w:t>
      </w:r>
      <w:r>
        <w:t xml:space="preserve"> to a growing conversation </w:t>
      </w:r>
      <w:r w:rsidRPr="00B410CA">
        <w:rPr>
          <w:rStyle w:val="StyleUnderline"/>
        </w:rPr>
        <w:t>among many North Korea watchers</w:t>
      </w:r>
      <w:r>
        <w:t xml:space="preserve">: </w:t>
      </w:r>
      <w:r w:rsidRPr="00B410CA">
        <w:rPr>
          <w:rStyle w:val="StyleUnderline"/>
        </w:rPr>
        <w:t>Is our understanding of this country</w:t>
      </w:r>
      <w:r>
        <w:t xml:space="preserve"> fundamentally </w:t>
      </w:r>
      <w:r w:rsidRPr="00B410CA">
        <w:rPr>
          <w:rStyle w:val="StyleUnderline"/>
        </w:rPr>
        <w:t>wrong</w:t>
      </w:r>
      <w:r>
        <w:t xml:space="preserve">? </w:t>
      </w:r>
      <w:r w:rsidRPr="00BF466D">
        <w:rPr>
          <w:u w:val="single"/>
        </w:rPr>
        <w:t>The country’s weapons programs have long been understood as meant not for immediate military purposes, but to rally North Koreans behind the leadership and extract concessions from foreign governments</w:t>
      </w:r>
      <w:r>
        <w:t xml:space="preserve">. </w:t>
      </w:r>
      <w:r w:rsidRPr="00B410CA">
        <w:rPr>
          <w:rStyle w:val="StyleUnderline"/>
        </w:rPr>
        <w:t>North Korea’s bluster, in this view, is not sincere,</w:t>
      </w:r>
      <w:r>
        <w:t xml:space="preserve"> but just another set piece in an elaborate, never-ending show. </w:t>
      </w:r>
      <w:r w:rsidRPr="00B410CA">
        <w:rPr>
          <w:rStyle w:val="StyleUnderline"/>
        </w:rPr>
        <w:t>This does not, however, adequately explain North Korea’s recent flurry of weapons tests</w:t>
      </w:r>
      <w:r>
        <w:t xml:space="preserve">, </w:t>
      </w:r>
      <w:r w:rsidRPr="00BF466D">
        <w:rPr>
          <w:u w:val="single"/>
        </w:rPr>
        <w:t>often using unproven technology that tends to fail many times, bringing embarrassment to a government that prefers to project confidence, and that incurs heavy diplomatic and financial tolls the country cannot afford</w:t>
      </w:r>
      <w:r>
        <w:t xml:space="preserve">. </w:t>
      </w:r>
      <w:r w:rsidRPr="00B410CA">
        <w:rPr>
          <w:rStyle w:val="StyleUnderline"/>
        </w:rPr>
        <w:t>Such tests</w:t>
      </w:r>
      <w:r>
        <w:t>, according to a growing chorus of experts, s</w:t>
      </w:r>
      <w:r w:rsidRPr="00B410CA">
        <w:rPr>
          <w:rStyle w:val="StyleUnderline"/>
        </w:rPr>
        <w:t>uggest that North Korea is now seeking</w:t>
      </w:r>
      <w:r>
        <w:t>, in a more focused and determined way</w:t>
      </w:r>
      <w:r w:rsidRPr="00BF466D">
        <w:rPr>
          <w:u w:val="single"/>
        </w:rPr>
        <w:t>, a real,</w:t>
      </w:r>
      <w:r>
        <w:t xml:space="preserve"> </w:t>
      </w:r>
      <w:r w:rsidRPr="00B410CA">
        <w:rPr>
          <w:rStyle w:val="StyleUnderline"/>
        </w:rPr>
        <w:t>functioning nuclear weapons progra</w:t>
      </w:r>
      <w:r>
        <w:t xml:space="preserve">m — </w:t>
      </w:r>
      <w:r w:rsidRPr="00B410CA">
        <w:rPr>
          <w:rStyle w:val="StyleUnderline"/>
        </w:rPr>
        <w:t>and</w:t>
      </w:r>
      <w:r>
        <w:t xml:space="preserve"> could </w:t>
      </w:r>
      <w:r w:rsidRPr="00B410CA">
        <w:rPr>
          <w:rStyle w:val="StyleUnderline"/>
        </w:rPr>
        <w:t>be on the way to getting</w:t>
      </w:r>
      <w:r>
        <w:t xml:space="preserve"> </w:t>
      </w:r>
      <w:r w:rsidRPr="00B410CA">
        <w:rPr>
          <w:rStyle w:val="StyleUnderline"/>
        </w:rPr>
        <w:t>it</w:t>
      </w:r>
      <w:r>
        <w:t xml:space="preserve">. “The </w:t>
      </w:r>
      <w:r w:rsidRPr="00B410CA">
        <w:rPr>
          <w:rStyle w:val="StyleUnderline"/>
        </w:rPr>
        <w:t>conventional wisdom treats these tests</w:t>
      </w:r>
      <w:r>
        <w:t xml:space="preserve"> and strategic programs </w:t>
      </w:r>
      <w:r w:rsidRPr="00B410CA">
        <w:rPr>
          <w:rStyle w:val="StyleUnderline"/>
        </w:rPr>
        <w:t>as political tools</w:t>
      </w:r>
      <w:r>
        <w:t>,” said Mark Fitzpatrick, a scholar at the International Institute for Strategic Studies. “</w:t>
      </w:r>
      <w:r w:rsidRPr="00B410CA">
        <w:rPr>
          <w:rStyle w:val="StyleUnderline"/>
        </w:rPr>
        <w:t>They’re more than that</w:t>
      </w:r>
      <w:r>
        <w:t xml:space="preserve">.” </w:t>
      </w:r>
      <w:r w:rsidRPr="00B410CA">
        <w:rPr>
          <w:rStyle w:val="StyleUnderline"/>
        </w:rPr>
        <w:t>This realization is forcing analysts to rethink not just nuclear issues</w:t>
      </w:r>
      <w:r>
        <w:t xml:space="preserve">, </w:t>
      </w:r>
      <w:r w:rsidRPr="00B410CA">
        <w:rPr>
          <w:rStyle w:val="StyleUnderline"/>
        </w:rPr>
        <w:t>but</w:t>
      </w:r>
      <w:r>
        <w:t xml:space="preserve"> also </w:t>
      </w:r>
      <w:r w:rsidRPr="00B410CA">
        <w:rPr>
          <w:rStyle w:val="StyleUnderline"/>
        </w:rPr>
        <w:t>the underlying goa</w:t>
      </w:r>
      <w:r>
        <w:t xml:space="preserve">ls and motivations </w:t>
      </w:r>
      <w:r w:rsidRPr="00B410CA">
        <w:rPr>
          <w:rStyle w:val="StyleUnderline"/>
        </w:rPr>
        <w:t>of</w:t>
      </w:r>
      <w:r>
        <w:t xml:space="preserve"> the </w:t>
      </w:r>
      <w:r w:rsidRPr="00B410CA">
        <w:rPr>
          <w:rStyle w:val="StyleUnderline"/>
        </w:rPr>
        <w:t>North Korea</w:t>
      </w:r>
      <w:r>
        <w:t xml:space="preserve">n state itself, with sweeping implications for how one of the world’s most secretive nations is understood. </w:t>
      </w:r>
    </w:p>
    <w:p w:rsidR="000D4A6E" w:rsidRDefault="000D4A6E" w:rsidP="000D4A6E">
      <w:pPr>
        <w:pStyle w:val="Heading4"/>
      </w:pPr>
      <w:r>
        <w:t>North Korea could launch missiles—even if its targeting was somewhat imprecise:</w:t>
      </w:r>
    </w:p>
    <w:p w:rsidR="000D4A6E" w:rsidRPr="00117DE3" w:rsidRDefault="000D4A6E" w:rsidP="000D4A6E">
      <w:pPr>
        <w:spacing w:before="120"/>
        <w:jc w:val="both"/>
        <w:rPr>
          <w:rFonts w:ascii="Arial" w:hAnsi="Arial" w:cs="Arial"/>
          <w:sz w:val="20"/>
        </w:rPr>
      </w:pPr>
      <w:r>
        <w:rPr>
          <w:rFonts w:ascii="Arial" w:hAnsi="Arial" w:cs="Arial"/>
          <w:sz w:val="20"/>
        </w:rPr>
        <w:t xml:space="preserve">Rebeccah L. </w:t>
      </w:r>
      <w:r w:rsidRPr="001C4DDB">
        <w:rPr>
          <w:rStyle w:val="Style13ptBold"/>
        </w:rPr>
        <w:t>Heinrichs, 2016</w:t>
      </w:r>
      <w:r>
        <w:rPr>
          <w:rFonts w:ascii="Arial" w:hAnsi="Arial" w:cs="Arial"/>
          <w:sz w:val="20"/>
        </w:rPr>
        <w:t xml:space="preserve"> (fellow at Hudson Institute, specializing in national security, arms control and missile defense), WASHINGTON TIMES, More U.S. defensive measures wise response, Mar. 30, 2016.  Retrieved Apr. 24, 2016 from </w:t>
      </w:r>
      <w:hyperlink r:id="rId19" w:history="1">
        <w:r w:rsidRPr="00117DE3">
          <w:rPr>
            <w:rStyle w:val="Hyperlink"/>
            <w:rFonts w:ascii="Arial" w:hAnsi="Arial" w:cs="Arial"/>
            <w:sz w:val="20"/>
          </w:rPr>
          <w:t>http://www.washingtontimes.com/news/2016/mar/30/north-korea-nuclear-threat-more-us-defensive-measu/</w:t>
        </w:r>
      </w:hyperlink>
    </w:p>
    <w:p w:rsidR="000D4A6E" w:rsidRDefault="000D4A6E" w:rsidP="000D4A6E">
      <w:pPr>
        <w:spacing w:before="120"/>
        <w:jc w:val="both"/>
        <w:rPr>
          <w:rFonts w:ascii="Arial" w:hAnsi="Arial" w:cs="Arial"/>
          <w:sz w:val="20"/>
        </w:rPr>
      </w:pPr>
      <w:r w:rsidRPr="00117DE3">
        <w:rPr>
          <w:rStyle w:val="StyleUnderline"/>
        </w:rPr>
        <w:t>It is true North Korea has yet to demonstrate a technically challenging part of a missile launch</w:t>
      </w:r>
      <w:r w:rsidRPr="00117DE3">
        <w:rPr>
          <w:rFonts w:ascii="Arial" w:hAnsi="Arial" w:cs="Arial"/>
          <w:sz w:val="20"/>
        </w:rPr>
        <w:t xml:space="preserve"> — when the reentry vehicle reenters the atmosphere as it descends upon the desired target — or that it can accomplish this feat with a weighty nuclear payload atop. </w:t>
      </w:r>
      <w:r w:rsidRPr="00117DE3">
        <w:rPr>
          <w:rStyle w:val="StyleUnderline"/>
        </w:rPr>
        <w:t>But it has demonstrated enough technical prowess to give the Pentagon confidence that it likely could do it, however imprecise its targeting may be</w:t>
      </w:r>
      <w:r w:rsidRPr="00117DE3">
        <w:rPr>
          <w:rFonts w:ascii="Arial" w:hAnsi="Arial" w:cs="Arial"/>
          <w:sz w:val="20"/>
        </w:rPr>
        <w:t xml:space="preserve">.  Of course, </w:t>
      </w:r>
      <w:r w:rsidRPr="00117DE3">
        <w:rPr>
          <w:rStyle w:val="StyleUnderline"/>
        </w:rPr>
        <w:t>precision is less demanding when the intended target is a landmass the size of the U</w:t>
      </w:r>
      <w:r w:rsidRPr="00117DE3">
        <w:rPr>
          <w:rFonts w:ascii="Arial" w:hAnsi="Arial" w:cs="Arial"/>
          <w:sz w:val="20"/>
        </w:rPr>
        <w:t xml:space="preserve">nited </w:t>
      </w:r>
      <w:r w:rsidRPr="00117DE3">
        <w:rPr>
          <w:rStyle w:val="StyleUnderline"/>
        </w:rPr>
        <w:t>S</w:t>
      </w:r>
      <w:r w:rsidRPr="00117DE3">
        <w:rPr>
          <w:rFonts w:ascii="Arial" w:hAnsi="Arial" w:cs="Arial"/>
          <w:sz w:val="20"/>
        </w:rPr>
        <w:t xml:space="preserve">tates. </w:t>
      </w:r>
      <w:r w:rsidRPr="00117DE3">
        <w:rPr>
          <w:rStyle w:val="StyleUnderline"/>
        </w:rPr>
        <w:t>Even with poor accuracy, a long-range missile, especially one armed with a nuclear weapon, enables the North Koreans to credibly threaten and blackmail the U</w:t>
      </w:r>
      <w:r w:rsidRPr="00117DE3">
        <w:rPr>
          <w:rFonts w:ascii="Arial" w:hAnsi="Arial" w:cs="Arial"/>
          <w:sz w:val="20"/>
        </w:rPr>
        <w:t xml:space="preserve">nited </w:t>
      </w:r>
      <w:r w:rsidRPr="00117DE3">
        <w:rPr>
          <w:rStyle w:val="StyleUnderline"/>
        </w:rPr>
        <w:t>S</w:t>
      </w:r>
      <w:r w:rsidRPr="00117DE3">
        <w:rPr>
          <w:rFonts w:ascii="Arial" w:hAnsi="Arial" w:cs="Arial"/>
          <w:sz w:val="20"/>
        </w:rPr>
        <w:t>tates.</w:t>
      </w:r>
    </w:p>
    <w:p w:rsidR="000D4A6E" w:rsidRPr="00871571" w:rsidRDefault="000D4A6E" w:rsidP="00BF466D">
      <w:pPr>
        <w:rPr>
          <w:u w:val="single"/>
        </w:rPr>
      </w:pPr>
    </w:p>
    <w:p w:rsidR="00B856AA" w:rsidRDefault="00B856AA" w:rsidP="0031153B">
      <w:pPr>
        <w:pStyle w:val="Heading3"/>
      </w:pPr>
      <w:r>
        <w:lastRenderedPageBreak/>
        <w:t>Korean War Likely</w:t>
      </w:r>
    </w:p>
    <w:p w:rsidR="00B856AA" w:rsidRDefault="00B856AA" w:rsidP="00B856AA">
      <w:pPr>
        <w:pStyle w:val="Heading4"/>
      </w:pPr>
      <w:r>
        <w:t>Increasingly likely risk of miscalculation between North and South Korea:</w:t>
      </w:r>
    </w:p>
    <w:p w:rsidR="00B856AA" w:rsidRDefault="00B856AA" w:rsidP="00B856AA">
      <w:pPr>
        <w:spacing w:before="120"/>
        <w:jc w:val="both"/>
        <w:rPr>
          <w:rFonts w:ascii="Arial" w:hAnsi="Arial" w:cs="Arial"/>
          <w:sz w:val="20"/>
        </w:rPr>
      </w:pPr>
      <w:r>
        <w:rPr>
          <w:rFonts w:ascii="Arial" w:hAnsi="Arial" w:cs="Arial"/>
          <w:sz w:val="20"/>
        </w:rPr>
        <w:t xml:space="preserve">Franz-Stefan </w:t>
      </w:r>
      <w:r w:rsidRPr="001C4DDB">
        <w:rPr>
          <w:rStyle w:val="Style13ptBold"/>
        </w:rPr>
        <w:t>Gady, 2016</w:t>
      </w:r>
      <w:r>
        <w:rPr>
          <w:rFonts w:ascii="Arial" w:hAnsi="Arial" w:cs="Arial"/>
          <w:sz w:val="20"/>
        </w:rPr>
        <w:t xml:space="preserve"> (Senior Fellow, EastWest Institute) HUFFINGTON POST, Sino-U.S. Cooperation Over North Korea Is Now More Important Than Ever, Mar. 28, 2016, Retrieved Apr. 23, 2016 from </w:t>
      </w:r>
      <w:hyperlink r:id="rId20" w:history="1">
        <w:r w:rsidRPr="002D75EA">
          <w:rPr>
            <w:rStyle w:val="Hyperlink"/>
            <w:rFonts w:ascii="Arial" w:hAnsi="Arial" w:cs="Arial"/>
            <w:sz w:val="20"/>
          </w:rPr>
          <w:t>http://www.huffingtonpost.com/franzstefan-gady/sinous-cooperation-over-n_b_9548182.html</w:t>
        </w:r>
      </w:hyperlink>
    </w:p>
    <w:p w:rsidR="00B856AA" w:rsidRDefault="00B856AA" w:rsidP="00B856AA">
      <w:pPr>
        <w:spacing w:before="120"/>
        <w:jc w:val="both"/>
        <w:rPr>
          <w:rFonts w:ascii="Arial" w:hAnsi="Arial" w:cs="Arial"/>
          <w:sz w:val="20"/>
        </w:rPr>
      </w:pPr>
      <w:r w:rsidRPr="00357902">
        <w:rPr>
          <w:rStyle w:val="StyleUnderline"/>
        </w:rPr>
        <w:t>Seoul,</w:t>
      </w:r>
      <w:r w:rsidRPr="00357902">
        <w:rPr>
          <w:rFonts w:ascii="Arial" w:hAnsi="Arial" w:cs="Arial"/>
          <w:sz w:val="20"/>
        </w:rPr>
        <w:t xml:space="preserve"> under the government of Park Geun-hye and after repeated provocations from the North, </w:t>
      </w:r>
      <w:r w:rsidRPr="00357902">
        <w:rPr>
          <w:rStyle w:val="StyleUnderline"/>
        </w:rPr>
        <w:t>has abandoned engagement and stepped up its bellicose rhetoric and uncompromising stance against North Korea. Over the last decades, both sides have mastered the game of bringing tensions to the precipice and then pulling back. However, as tensions rise, there is less and less flexibility in this perennial brinkmanship with both sides in danger of losing control during a future confrontation as martial propaganda and provocations will reach unprecedented heights</w:t>
      </w:r>
      <w:r w:rsidRPr="00357902">
        <w:rPr>
          <w:rFonts w:ascii="Arial" w:hAnsi="Arial" w:cs="Arial"/>
          <w:sz w:val="20"/>
        </w:rPr>
        <w:t>. In addition, there is little understanding how much control Kim Jong-un genuinely exercises over the</w:t>
      </w:r>
      <w:r>
        <w:rPr>
          <w:rFonts w:ascii="Arial" w:hAnsi="Arial" w:cs="Arial"/>
          <w:sz w:val="20"/>
        </w:rPr>
        <w:t xml:space="preserve"> military and the party and whether they would stand down in the face of South Korean provocations when given the order by the supreme leader.</w:t>
      </w:r>
    </w:p>
    <w:p w:rsidR="00B856AA" w:rsidRDefault="00B856AA" w:rsidP="00B856AA">
      <w:pPr>
        <w:pStyle w:val="Heading4"/>
      </w:pPr>
      <w:r>
        <w:t>Tensions are escalating on the Korean peninsula now:</w:t>
      </w:r>
    </w:p>
    <w:p w:rsidR="00B856AA" w:rsidRDefault="00B856AA" w:rsidP="00B856AA">
      <w:pPr>
        <w:spacing w:before="120"/>
        <w:jc w:val="both"/>
        <w:rPr>
          <w:rFonts w:ascii="Arial" w:hAnsi="Arial" w:cs="Arial"/>
          <w:sz w:val="20"/>
        </w:rPr>
      </w:pPr>
      <w:r w:rsidRPr="001C4DDB">
        <w:rPr>
          <w:rStyle w:val="Style13ptBold"/>
        </w:rPr>
        <w:t>SOUTH CHINA MORNING POST</w:t>
      </w:r>
      <w:r>
        <w:rPr>
          <w:rFonts w:ascii="Arial" w:hAnsi="Arial" w:cs="Arial"/>
          <w:sz w:val="20"/>
        </w:rPr>
        <w:t>, Apr. 17, 20</w:t>
      </w:r>
      <w:r w:rsidRPr="001C4DDB">
        <w:rPr>
          <w:rStyle w:val="Style13ptBold"/>
        </w:rPr>
        <w:t>16</w:t>
      </w:r>
      <w:r>
        <w:rPr>
          <w:rFonts w:ascii="Arial" w:hAnsi="Arial" w:cs="Arial"/>
          <w:sz w:val="20"/>
        </w:rPr>
        <w:t xml:space="preserve">.  China unlikely to come to North Korea’s defence if tensions escalate over nuclear weapons tests, say Chinese experts.  Retrieved Apr. 24, 2016 from </w:t>
      </w:r>
      <w:hyperlink r:id="rId21" w:history="1">
        <w:r w:rsidRPr="002D75EA">
          <w:rPr>
            <w:rStyle w:val="Hyperlink"/>
            <w:rFonts w:ascii="Arial" w:hAnsi="Arial" w:cs="Arial"/>
            <w:sz w:val="20"/>
          </w:rPr>
          <w:t>http://www.scmp.com/news/china/diplomacy-defence/article/1936616/china-unlikely-come-north-koreas-defence-if-tensions</w:t>
        </w:r>
      </w:hyperlink>
    </w:p>
    <w:p w:rsidR="00B856AA" w:rsidRPr="00357902" w:rsidRDefault="00B856AA" w:rsidP="00B856AA">
      <w:pPr>
        <w:spacing w:before="120"/>
        <w:jc w:val="both"/>
        <w:rPr>
          <w:rFonts w:ascii="Arial" w:hAnsi="Arial" w:cs="Arial"/>
          <w:sz w:val="20"/>
        </w:rPr>
      </w:pPr>
      <w:r w:rsidRPr="00357902">
        <w:rPr>
          <w:rStyle w:val="StyleUnderline"/>
        </w:rPr>
        <w:t xml:space="preserve">“[The treaty’s future] largely depends on whether North Korea will yield to international pressure to halt its nuclear programme, </w:t>
      </w:r>
      <w:r w:rsidRPr="00357902">
        <w:rPr>
          <w:rFonts w:ascii="Arial" w:hAnsi="Arial" w:cs="Arial"/>
          <w:sz w:val="20"/>
        </w:rPr>
        <w:t xml:space="preserve">which could trigger a military build-up in northeast Asia and further destabilise the region. </w:t>
      </w:r>
      <w:r w:rsidRPr="00357902">
        <w:rPr>
          <w:rStyle w:val="StyleUnderline"/>
        </w:rPr>
        <w:t>But so far escalating tension on the Korean peninsula shows little sign of easing</w:t>
      </w:r>
      <w:r w:rsidRPr="00357902">
        <w:rPr>
          <w:rFonts w:ascii="Arial" w:hAnsi="Arial" w:cs="Arial"/>
          <w:sz w:val="20"/>
        </w:rPr>
        <w:t>,” Pang said.</w:t>
      </w:r>
    </w:p>
    <w:p w:rsidR="00B856AA" w:rsidRPr="00357902" w:rsidRDefault="00B856AA" w:rsidP="00B856AA">
      <w:pPr>
        <w:pStyle w:val="Heading4"/>
      </w:pPr>
      <w:r w:rsidRPr="00357902">
        <w:t>Risk of Korean war high now:</w:t>
      </w:r>
    </w:p>
    <w:p w:rsidR="00B856AA" w:rsidRPr="00357902" w:rsidRDefault="00B856AA" w:rsidP="00B856AA">
      <w:pPr>
        <w:spacing w:before="120"/>
        <w:jc w:val="both"/>
        <w:rPr>
          <w:rFonts w:ascii="Arial" w:hAnsi="Arial" w:cs="Arial"/>
          <w:sz w:val="20"/>
        </w:rPr>
      </w:pPr>
      <w:r w:rsidRPr="00357902">
        <w:rPr>
          <w:rFonts w:ascii="Arial" w:hAnsi="Arial" w:cs="Arial"/>
          <w:sz w:val="20"/>
        </w:rPr>
        <w:t xml:space="preserve">Peter </w:t>
      </w:r>
      <w:r w:rsidRPr="00357902">
        <w:rPr>
          <w:rStyle w:val="Style13ptBold"/>
        </w:rPr>
        <w:t>Hayes 2015</w:t>
      </w:r>
      <w:r w:rsidRPr="00357902">
        <w:rPr>
          <w:rFonts w:ascii="Arial" w:hAnsi="Arial" w:cs="Arial"/>
          <w:sz w:val="20"/>
        </w:rPr>
        <w:t xml:space="preserve"> (Executive Director, Nautilus Institute for Security and Sustainability) Assessing Global Nonproliferation in 2015, Retrieved Apr. 24, 2016 from </w:t>
      </w:r>
      <w:hyperlink r:id="rId22" w:history="1">
        <w:r w:rsidRPr="00357902">
          <w:rPr>
            <w:rStyle w:val="Hyperlink"/>
            <w:rFonts w:ascii="Arial" w:hAnsi="Arial" w:cs="Arial"/>
            <w:sz w:val="20"/>
          </w:rPr>
          <w:t>http://www.cfr.org/proliferation/assessing-global-nonproliferation-2015/p36449</w:t>
        </w:r>
      </w:hyperlink>
    </w:p>
    <w:p w:rsidR="00B856AA" w:rsidRPr="00357902" w:rsidRDefault="00B856AA" w:rsidP="00B856AA">
      <w:pPr>
        <w:spacing w:before="120"/>
        <w:jc w:val="both"/>
        <w:rPr>
          <w:rFonts w:ascii="Arial" w:hAnsi="Arial" w:cs="Arial"/>
          <w:sz w:val="20"/>
        </w:rPr>
      </w:pPr>
      <w:r w:rsidRPr="00357902">
        <w:rPr>
          <w:rFonts w:ascii="Arial" w:hAnsi="Arial" w:cs="Arial"/>
          <w:sz w:val="20"/>
        </w:rPr>
        <w:t xml:space="preserve">And </w:t>
      </w:r>
      <w:r w:rsidRPr="00357902">
        <w:rPr>
          <w:rStyle w:val="StyleUnderline"/>
        </w:rPr>
        <w:t>if ever there was a complex security situation with multiple levels</w:t>
      </w:r>
      <w:r w:rsidRPr="00357902">
        <w:rPr>
          <w:rFonts w:ascii="Arial" w:hAnsi="Arial" w:cs="Arial"/>
          <w:sz w:val="20"/>
        </w:rPr>
        <w:t xml:space="preserve">, scales and sheer complexity involving </w:t>
      </w:r>
      <w:r w:rsidRPr="00357902">
        <w:rPr>
          <w:rStyle w:val="StyleUnderline"/>
        </w:rPr>
        <w:t>the interplay of nuclear and conventional weapons, it's that region at the moment with the ever-present prospect of a new war in the Korean—renewed war on the Korean peninsula that would make anything else that we've looked at since World War II seem like a afternoon tea party</w:t>
      </w:r>
      <w:r w:rsidRPr="00357902">
        <w:rPr>
          <w:rFonts w:ascii="Arial" w:hAnsi="Arial" w:cs="Arial"/>
          <w:sz w:val="20"/>
        </w:rPr>
        <w:t>. So it is one of those moments, yes.</w:t>
      </w:r>
    </w:p>
    <w:p w:rsidR="00B856AA" w:rsidRPr="00357902" w:rsidRDefault="00B856AA" w:rsidP="00B856AA">
      <w:pPr>
        <w:pStyle w:val="Heading4"/>
      </w:pPr>
      <w:r w:rsidRPr="00357902">
        <w:t>Tensions between North and South Korea risk full-scale war:</w:t>
      </w:r>
    </w:p>
    <w:p w:rsidR="00B856AA" w:rsidRPr="00357902" w:rsidRDefault="00B856AA" w:rsidP="00B856AA">
      <w:pPr>
        <w:spacing w:before="120"/>
        <w:jc w:val="both"/>
        <w:rPr>
          <w:rFonts w:ascii="Arial" w:hAnsi="Arial" w:cs="Arial"/>
          <w:sz w:val="20"/>
        </w:rPr>
      </w:pPr>
      <w:r w:rsidRPr="00357902">
        <w:rPr>
          <w:rFonts w:ascii="Arial" w:hAnsi="Arial" w:cs="Arial"/>
          <w:sz w:val="20"/>
        </w:rPr>
        <w:t xml:space="preserve">Franz-Stefan </w:t>
      </w:r>
      <w:r w:rsidRPr="00357902">
        <w:rPr>
          <w:rStyle w:val="Style13ptBold"/>
        </w:rPr>
        <w:t>Gady, 2016</w:t>
      </w:r>
      <w:r w:rsidRPr="00357902">
        <w:rPr>
          <w:rFonts w:ascii="Arial" w:hAnsi="Arial" w:cs="Arial"/>
          <w:sz w:val="20"/>
        </w:rPr>
        <w:t xml:space="preserve">  (Senior Fellow, EastWest Institute) HUFFINGTON POST, Sino-U.S. Cooperation Over North Korea Is Now More Important Than Ever, Mar. 28, 2016, Retrieved Apr. 23, 2016 from </w:t>
      </w:r>
      <w:hyperlink r:id="rId23" w:history="1">
        <w:r w:rsidRPr="00357902">
          <w:rPr>
            <w:rStyle w:val="Hyperlink"/>
            <w:rFonts w:ascii="Arial" w:hAnsi="Arial" w:cs="Arial"/>
            <w:sz w:val="20"/>
          </w:rPr>
          <w:t>http://www.huffingtonpost.com/franzstefan-gady/sinous-cooperation-over-n_b_9548182.html</w:t>
        </w:r>
      </w:hyperlink>
    </w:p>
    <w:p w:rsidR="00B856AA" w:rsidRDefault="00B856AA" w:rsidP="00B856AA">
      <w:pPr>
        <w:spacing w:before="120"/>
        <w:jc w:val="both"/>
        <w:rPr>
          <w:rFonts w:ascii="Arial" w:hAnsi="Arial" w:cs="Arial"/>
          <w:sz w:val="20"/>
        </w:rPr>
      </w:pPr>
      <w:r w:rsidRPr="00357902">
        <w:rPr>
          <w:rFonts w:ascii="Arial" w:hAnsi="Arial" w:cs="Arial"/>
          <w:sz w:val="20"/>
        </w:rPr>
        <w:t xml:space="preserve">Certain South Korean policies have also helped to further fuel tensions. For example, </w:t>
      </w:r>
      <w:r w:rsidRPr="00357902">
        <w:rPr>
          <w:rStyle w:val="StyleUnderline"/>
        </w:rPr>
        <w:t>ever since 2010, South Korea has implemented a “disproportional response” theory of deterrence.</w:t>
      </w:r>
      <w:r w:rsidRPr="00357902">
        <w:rPr>
          <w:rFonts w:ascii="Arial" w:hAnsi="Arial" w:cs="Arial"/>
          <w:sz w:val="20"/>
        </w:rPr>
        <w:t xml:space="preserve"> As John Delury, a professor at Yonsei University, explained in an interview with The Diplomat: “</w:t>
      </w:r>
      <w:r w:rsidRPr="00357902">
        <w:rPr>
          <w:rStyle w:val="StyleUnderline"/>
        </w:rPr>
        <w:t xml:space="preserve">Seoul has proclaimed that for every one shot fired by the North, the South will hit back with 3 to 5 times greater force. That principle </w:t>
      </w:r>
      <w:r w:rsidRPr="00357902">
        <w:rPr>
          <w:rStyle w:val="StyleUnderline"/>
        </w:rPr>
        <w:lastRenderedPageBreak/>
        <w:t>for deterring the North along the contested maritime border seems to apply to the DMZ</w:t>
      </w:r>
      <w:r w:rsidRPr="00357902">
        <w:rPr>
          <w:rFonts w:ascii="Arial" w:hAnsi="Arial" w:cs="Arial"/>
          <w:sz w:val="20"/>
        </w:rPr>
        <w:t xml:space="preserve"> [Demilitarized Zone] as well.” </w:t>
      </w:r>
      <w:r w:rsidRPr="00357902">
        <w:rPr>
          <w:rStyle w:val="StyleUnderline"/>
        </w:rPr>
        <w:t>This concept of deterrence increases the chance of an escalating spiral of attacks and counter-attacks that could eventually lead to full-scale war.</w:t>
      </w:r>
    </w:p>
    <w:p w:rsidR="00B856AA" w:rsidRPr="00B856AA" w:rsidRDefault="00B856AA" w:rsidP="00B856AA"/>
    <w:p w:rsidR="00405F54" w:rsidRDefault="00405F54" w:rsidP="0031153B">
      <w:pPr>
        <w:pStyle w:val="Heading3"/>
      </w:pPr>
      <w:r>
        <w:lastRenderedPageBreak/>
        <w:t>Will Strike US</w:t>
      </w:r>
    </w:p>
    <w:p w:rsidR="00405F54" w:rsidRDefault="00405F54" w:rsidP="00405F54"/>
    <w:p w:rsidR="00405F54" w:rsidRDefault="00405F54" w:rsidP="00405F54">
      <w:pPr>
        <w:pStyle w:val="Heading4"/>
      </w:pPr>
      <w:r>
        <w:t xml:space="preserve">North Korea has made strides towards being capable of attacking the US or South Korea. </w:t>
      </w:r>
    </w:p>
    <w:p w:rsidR="00405F54" w:rsidRPr="00131297" w:rsidRDefault="00405F54" w:rsidP="00405F54">
      <w:r w:rsidRPr="00E57916">
        <w:rPr>
          <w:rStyle w:val="Style13ptBold"/>
        </w:rPr>
        <w:t>Kim 16</w:t>
      </w:r>
      <w:r>
        <w:t xml:space="preserve"> (Hyung-Jin Kim, Journalist for US News, “</w:t>
      </w:r>
      <w:r w:rsidRPr="001B53F6">
        <w:t>North Korea claims another progress in missile development amid standoff with S. Korea, U.S.</w:t>
      </w:r>
      <w:r>
        <w:t>” US News, March 24</w:t>
      </w:r>
      <w:r w:rsidRPr="001B53F6">
        <w:rPr>
          <w:vertAlign w:val="superscript"/>
        </w:rPr>
        <w:t>th</w:t>
      </w:r>
      <w:r>
        <w:t xml:space="preserve"> 2016, </w:t>
      </w:r>
      <w:hyperlink r:id="rId24" w:history="1">
        <w:r w:rsidRPr="00793C5F">
          <w:rPr>
            <w:rStyle w:val="Hyperlink"/>
          </w:rPr>
          <w:t>http://www.usnews.com/news/technology/articles/2016-03-24/north-korea-claims-more-progress-in-missile-development</w:t>
        </w:r>
      </w:hyperlink>
      <w:r>
        <w:t>, JN)</w:t>
      </w:r>
    </w:p>
    <w:p w:rsidR="00405F54" w:rsidRDefault="00405F54" w:rsidP="00405F54">
      <w:pPr>
        <w:rPr>
          <w:u w:val="single"/>
        </w:rPr>
      </w:pPr>
      <w:r w:rsidRPr="001B53F6">
        <w:rPr>
          <w:rStyle w:val="StyleUnderline"/>
        </w:rPr>
        <w:t>North Korea said Thursday that it had successfully conducted a high-powered, solid-fuel rocket engine test, which if confirmed would be a major step forward in boosting its missile attack capability against South Korea and the United States.</w:t>
      </w:r>
      <w:r>
        <w:rPr>
          <w:rStyle w:val="StyleUnderline"/>
        </w:rPr>
        <w:t xml:space="preserve"> </w:t>
      </w:r>
      <w:r>
        <w:t xml:space="preserve">North Korea uses liquid propellants for its main ballistic missiles that target South Korea, U.S. bases in the Asia-Pacific region and the American mainland. Such missiles need to be fueled before they are launched, so it is relatively difficult to use them on short notice. </w:t>
      </w:r>
      <w:r w:rsidRPr="001B53F6">
        <w:rPr>
          <w:u w:val="single"/>
        </w:rPr>
        <w:t>The use of solid propellants, already loaded inside missiles, reduces launch preparation time and increases the mobility of the weapons, making it harder to detect signs before they are launched.</w:t>
      </w:r>
      <w:r>
        <w:rPr>
          <w:u w:val="single"/>
        </w:rPr>
        <w:t xml:space="preserve"> </w:t>
      </w:r>
      <w:r w:rsidRPr="001B53F6">
        <w:rPr>
          <w:u w:val="single"/>
        </w:rPr>
        <w:t>The North's state media said that leader Kim Jong Un expressed delight after observing the successful testing of a "large-output solid fuel rocket engine," which made an "earth-shaking" sound as it spit out a large beam of fire.</w:t>
      </w:r>
      <w:r>
        <w:rPr>
          <w:u w:val="single"/>
        </w:rPr>
        <w:t xml:space="preserve"> </w:t>
      </w:r>
      <w:r w:rsidRPr="001B53F6">
        <w:rPr>
          <w:u w:val="single"/>
        </w:rPr>
        <w:t>Kim said that the test will enhance a missile capability that will "mercilessly" strike enemies, an apparent reference to South Korea and the United States.</w:t>
      </w:r>
    </w:p>
    <w:p w:rsidR="00405F54" w:rsidRDefault="00405F54" w:rsidP="00405F54"/>
    <w:p w:rsidR="00303F9B" w:rsidRDefault="00CF36B9" w:rsidP="00CF36B9">
      <w:pPr>
        <w:pStyle w:val="Heading4"/>
      </w:pPr>
      <w:r>
        <w:t xml:space="preserve">New nuclear developments and SLBMS risk attack on the US </w:t>
      </w:r>
    </w:p>
    <w:p w:rsidR="00303F9B" w:rsidRPr="00303F9B" w:rsidRDefault="00303F9B" w:rsidP="00405F54">
      <w:pPr>
        <w:rPr>
          <w:bCs/>
          <w:sz w:val="26"/>
        </w:rPr>
      </w:pPr>
      <w:r>
        <w:t xml:space="preserve">Bill </w:t>
      </w:r>
      <w:r>
        <w:rPr>
          <w:rStyle w:val="Style13ptBold"/>
        </w:rPr>
        <w:t xml:space="preserve">Gertz 2/16 </w:t>
      </w:r>
      <w:r w:rsidRPr="001B177E">
        <w:rPr>
          <w:rStyle w:val="Style13ptBold"/>
          <w:b w:val="0"/>
          <w:sz w:val="20"/>
        </w:rPr>
        <w:t>Bill Gertz is senior editor of the Washington Free Beacon. Prior to joining the Beacon he was a national security reporter, editor, and columnist for 27 years at the Washington Times. Bill is the author of six books, four of which were national bestsellers. His most recent book was The Failure Factory, a look at an out-of-control government bureaucracy that could have been a primer for the Tea Party. Bill has an international reputation. Vyachaslav Trubnikov, head of the Russian Foreign Intelligence Service, once called him a “tool of the CIA” after he wrote an article exposing Russian intelligence operations in the Balkans.</w:t>
      </w:r>
      <w:r>
        <w:rPr>
          <w:rStyle w:val="Style13ptBold"/>
          <w:b w:val="0"/>
          <w:sz w:val="20"/>
        </w:rPr>
        <w:t xml:space="preserve"> (</w:t>
      </w:r>
      <w:r w:rsidRPr="001B177E">
        <w:rPr>
          <w:rStyle w:val="Style13ptBold"/>
          <w:b w:val="0"/>
          <w:sz w:val="20"/>
        </w:rPr>
        <w:t>http://freebeacon.com/national-security/pentagon-north-korea-nuclear-missile-threat-increasing/</w:t>
      </w:r>
      <w:r>
        <w:rPr>
          <w:rStyle w:val="Style13ptBold"/>
          <w:b w:val="0"/>
          <w:sz w:val="20"/>
        </w:rPr>
        <w:t>)</w:t>
      </w:r>
    </w:p>
    <w:p w:rsidR="00303F9B" w:rsidRDefault="00303F9B" w:rsidP="00303F9B">
      <w:r w:rsidRPr="00303F9B">
        <w:rPr>
          <w:u w:val="single"/>
        </w:rPr>
        <w:t>North Korea poses an increasing danger of using long-range missiles capable of striking the United States with nuclear warheads and is fielding new road-mobile and submarine-launched missiles</w:t>
      </w:r>
      <w:r>
        <w:t>, the Pentagon said in a report to Congress made public Friday. The Pentagon is working with South Korea, Japan and other countries to counter “the continued and growing threat from North Korea, its nuclear and missile programs, and its proliferation of related technology,” the report said, adding that the U.S. provides “extended deterrence” through both nuclear and conventional forces. On the nuclear threat, the report singled out missile programs as a major worry. “</w:t>
      </w:r>
      <w:r w:rsidRPr="00303F9B">
        <w:rPr>
          <w:u w:val="single"/>
        </w:rPr>
        <w:t>North Korea’s continued pursuit of nuclear technology and capabilities and development of intermediate- and long-range ballistic missile programs underscore the growing threat it poses to regional stability and U.S. national security</w:t>
      </w:r>
      <w:r>
        <w:t>,” the 30-page report states. “</w:t>
      </w:r>
      <w:r w:rsidRPr="00303F9B">
        <w:rPr>
          <w:u w:val="single"/>
        </w:rPr>
        <w:t>North Korea’s pursuit of</w:t>
      </w:r>
      <w:r>
        <w:t xml:space="preserve"> a </w:t>
      </w:r>
      <w:r w:rsidRPr="00303F9B">
        <w:rPr>
          <w:u w:val="single"/>
        </w:rPr>
        <w:t>s</w:t>
      </w:r>
      <w:r>
        <w:t>ubmarine-</w:t>
      </w:r>
      <w:r w:rsidRPr="00303F9B">
        <w:rPr>
          <w:u w:val="single"/>
        </w:rPr>
        <w:t>l</w:t>
      </w:r>
      <w:r>
        <w:t xml:space="preserve">aunched </w:t>
      </w:r>
      <w:r w:rsidRPr="00303F9B">
        <w:rPr>
          <w:u w:val="single"/>
        </w:rPr>
        <w:t>b</w:t>
      </w:r>
      <w:r>
        <w:t xml:space="preserve">allistic </w:t>
      </w:r>
      <w:r w:rsidRPr="00303F9B">
        <w:rPr>
          <w:u w:val="single"/>
        </w:rPr>
        <w:t>m</w:t>
      </w:r>
      <w:r>
        <w:t xml:space="preserve">issile </w:t>
      </w:r>
      <w:r w:rsidRPr="00303F9B">
        <w:rPr>
          <w:u w:val="single"/>
        </w:rPr>
        <w:t>capability also highlights the regime’s commitment to diversifying its missile force, strengthening the missile force’s survivability, and finding new ways to coerce its neighbors.”</w:t>
      </w:r>
      <w:r>
        <w:rPr>
          <w:u w:val="single"/>
        </w:rPr>
        <w:t xml:space="preserve"> </w:t>
      </w:r>
      <w:r>
        <w:t xml:space="preserve">North Korea’s submarine-launched ballistic missile (SLBM) program was first disclosed by the Washington Free Beacon. In January, the first successful </w:t>
      </w:r>
      <w:r>
        <w:lastRenderedPageBreak/>
        <w:t xml:space="preserve">ejection test of the developmental SLBM was carried out. Bruce Bechtol, a former Defense Intelligence Agency expert on North Korea, said </w:t>
      </w:r>
      <w:r w:rsidRPr="00303F9B">
        <w:rPr>
          <w:u w:val="single"/>
        </w:rPr>
        <w:t>the SLBM poses an increasing threat of nuclear attack against the United States.</w:t>
      </w:r>
      <w:r>
        <w:rPr>
          <w:u w:val="single"/>
        </w:rPr>
        <w:t xml:space="preserve"> </w:t>
      </w:r>
      <w:r w:rsidRPr="00303F9B">
        <w:rPr>
          <w:u w:val="single"/>
        </w:rPr>
        <w:t>“The SLBM program is scary to me because it has the new, Golf-class submarine, and the ‘new’ SSN-6 missile to successfully threaten American bases and territory</w:t>
      </w:r>
      <w:r>
        <w:t>,” said Bechtol, a professor at Angelo State University in Texas. “</w:t>
      </w:r>
      <w:r w:rsidRPr="00303F9B">
        <w:rPr>
          <w:u w:val="single"/>
        </w:rPr>
        <w:t>To discount this ongoing development is to discount the national security of the United States</w:t>
      </w:r>
      <w:r>
        <w:t>,” he added.</w:t>
      </w:r>
    </w:p>
    <w:p w:rsidR="00F75797" w:rsidRDefault="00F75797" w:rsidP="00303F9B"/>
    <w:p w:rsidR="00F75797" w:rsidRDefault="00F75797" w:rsidP="00F75797">
      <w:pPr>
        <w:pStyle w:val="Heading4"/>
      </w:pPr>
      <w:r>
        <w:t>North Korea will be able to strike the US within a decade</w:t>
      </w:r>
    </w:p>
    <w:p w:rsidR="007D2EC7" w:rsidRPr="00C03ABC" w:rsidRDefault="007D2EC7" w:rsidP="007D2EC7">
      <w:pPr>
        <w:rPr>
          <w:rStyle w:val="Style13ptBold"/>
        </w:rPr>
      </w:pPr>
      <w:r w:rsidRPr="00C03ABC">
        <w:rPr>
          <w:rStyle w:val="Style13ptBold"/>
        </w:rPr>
        <w:t>Fisher 7/13/2016</w:t>
      </w:r>
    </w:p>
    <w:p w:rsidR="00F75797" w:rsidRDefault="007D2EC7" w:rsidP="00F75797">
      <w:r>
        <w:t xml:space="preserve">Max Fisher, Max Fisher is a former writer and editor at The Atlantic 7-13-2016, "Maybe North Korea’s Nuclear Goals Are More Serious Than Once Thought," New York Times, </w:t>
      </w:r>
      <w:hyperlink r:id="rId25" w:history="1">
        <w:r w:rsidRPr="001A58ED">
          <w:rPr>
            <w:rStyle w:val="Hyperlink"/>
          </w:rPr>
          <w:t>http://www.nytimes.com/2016/07/14/world/asia/maybe-north-koreas-nuclear-goals-arent-a-farce-after-all.html?_r=0</w:t>
        </w:r>
      </w:hyperlink>
    </w:p>
    <w:p w:rsidR="00F75797" w:rsidRDefault="00F75797" w:rsidP="00F75797">
      <w:pPr>
        <w:rPr>
          <w:u w:val="single"/>
        </w:rPr>
      </w:pPr>
      <w:r w:rsidRPr="00F75797">
        <w:rPr>
          <w:u w:val="single"/>
        </w:rPr>
        <w:t>North Korea appears focused on acquiring key nuclear capabilities, including</w:t>
      </w:r>
      <w:r w:rsidRPr="00FF4C91">
        <w:t>, Ms. Berger said, “</w:t>
      </w:r>
      <w:r w:rsidRPr="00F75797">
        <w:rPr>
          <w:u w:val="single"/>
        </w:rPr>
        <w:t>a demonstrated ability to strike the continental United States.”</w:t>
      </w:r>
      <w:r w:rsidRPr="00FF4C91">
        <w:t xml:space="preserve"> John Schilling, who tracks North Korea’s weapons programs at the U.S.-Korea Institute at Johns Hopkins University, has concluded </w:t>
      </w:r>
      <w:r w:rsidRPr="00F75797">
        <w:rPr>
          <w:u w:val="single"/>
        </w:rPr>
        <w:t>that within the next decade, North Korea will probably produce a nuclear-capable intercontinental ballistic missile that can reach parts of the West Coast of the United States. The country is also developing multiple ways to deliver these missiles</w:t>
      </w:r>
      <w:r w:rsidRPr="00FF4C91">
        <w:t>, as indicated by Saturday’s submarine test-launch. “</w:t>
      </w:r>
      <w:r w:rsidRPr="00F75797">
        <w:rPr>
          <w:u w:val="single"/>
        </w:rPr>
        <w:t xml:space="preserve">They’ve just solved one of the key technical challenges to making a mobile I.C.B.M.,” </w:t>
      </w:r>
      <w:r w:rsidRPr="00FF4C91">
        <w:t xml:space="preserve">Mr. Schilling said, referring to a kind of launcher that is harder for adversaries to find or target because it can be moved on large trucks. </w:t>
      </w:r>
      <w:r w:rsidRPr="00F75797">
        <w:rPr>
          <w:u w:val="single"/>
        </w:rPr>
        <w:t xml:space="preserve">Multiple launch systems are considered an expensive but crucial component of any serious, field-ready nuclear weapons program, underscoring the magnitude of </w:t>
      </w:r>
      <w:r w:rsidRPr="00F75797">
        <w:t>Mr. Kim’s</w:t>
      </w:r>
      <w:r w:rsidRPr="00F75797">
        <w:rPr>
          <w:u w:val="single"/>
        </w:rPr>
        <w:t xml:space="preserve"> ambitions</w:t>
      </w:r>
      <w:r>
        <w:rPr>
          <w:u w:val="single"/>
        </w:rPr>
        <w:t>.</w:t>
      </w:r>
    </w:p>
    <w:p w:rsidR="00A6623A" w:rsidRDefault="00A6623A" w:rsidP="00F75797">
      <w:pPr>
        <w:rPr>
          <w:u w:val="single"/>
        </w:rPr>
      </w:pPr>
    </w:p>
    <w:p w:rsidR="00A6623A" w:rsidRPr="007358DF" w:rsidRDefault="00A6623A" w:rsidP="00A6623A">
      <w:pPr>
        <w:pStyle w:val="Heading4"/>
        <w:rPr>
          <w:rStyle w:val="StyleUnderline"/>
        </w:rPr>
      </w:pPr>
      <w:r w:rsidRPr="007358DF">
        <w:rPr>
          <w:rStyle w:val="StyleUnderline"/>
        </w:rPr>
        <w:t>North Korea is a threat</w:t>
      </w:r>
      <w:r>
        <w:rPr>
          <w:rStyle w:val="StyleUnderline"/>
        </w:rPr>
        <w:t xml:space="preserve"> – can strike the US</w:t>
      </w:r>
    </w:p>
    <w:p w:rsidR="00A6623A" w:rsidRDefault="00A6623A" w:rsidP="00A6623A">
      <w:pPr>
        <w:rPr>
          <w:rStyle w:val="StyleUnderline"/>
        </w:rPr>
      </w:pPr>
      <w:r w:rsidRPr="008B107A">
        <w:rPr>
          <w:rStyle w:val="StyleUnderline"/>
        </w:rPr>
        <w:t xml:space="preserve">Bruce </w:t>
      </w:r>
      <w:r w:rsidRPr="008B107A">
        <w:rPr>
          <w:rStyle w:val="Style13ptBold"/>
        </w:rPr>
        <w:t>Klingner,</w:t>
      </w:r>
      <w:r w:rsidRPr="008B107A">
        <w:rPr>
          <w:rStyle w:val="StyleUnderline"/>
        </w:rPr>
        <w:t xml:space="preserve"> 9-1-</w:t>
      </w:r>
      <w:r w:rsidRPr="008B107A">
        <w:t>20</w:t>
      </w:r>
      <w:r w:rsidRPr="008B107A">
        <w:rPr>
          <w:rStyle w:val="Style13ptBold"/>
        </w:rPr>
        <w:t>15</w:t>
      </w:r>
      <w:r w:rsidRPr="008B107A">
        <w:rPr>
          <w:rStyle w:val="StyleUnderline"/>
        </w:rPr>
        <w:t xml:space="preserve">, "THE IMPORTANCE OF THAAD MISSILE DEFENSE.: EBSCOhost," No Publication, </w:t>
      </w:r>
      <w:hyperlink r:id="rId26" w:history="1">
        <w:r w:rsidRPr="00DD6593">
          <w:rPr>
            <w:rStyle w:val="Hyperlink"/>
          </w:rPr>
          <w:t>http://web.a.ebscohost.com.proxy.lib.umich.edu/ehost/pdfviewer/pdfviewer?sid=40f0c29c-3dcb-49ce-aa2b-a4fc5cf254c8%40sessionmgr4002&amp;amp;vid=1&amp;amp;hid=4112</w:t>
        </w:r>
      </w:hyperlink>
    </w:p>
    <w:p w:rsidR="00A6623A" w:rsidRPr="008B107A" w:rsidRDefault="00A6623A" w:rsidP="00A6623A">
      <w:pPr>
        <w:rPr>
          <w:rStyle w:val="StyleUnderline"/>
        </w:rPr>
      </w:pPr>
      <w:r>
        <w:rPr>
          <w:rStyle w:val="StyleUnderline"/>
        </w:rPr>
        <w:t>(</w:t>
      </w:r>
      <w:r>
        <w:rPr>
          <w:rFonts w:ascii="Arial" w:hAnsi="Arial" w:cs="Arial"/>
          <w:color w:val="454545"/>
          <w:shd w:val="clear" w:color="auto" w:fill="FFFFFF"/>
        </w:rPr>
        <w:t>Bruce Klingner specializes in Korean and Japanese affairs as the senior research fellow for Northeast Asia at The Heritage Foundation's Asian Studies Center.)</w:t>
      </w:r>
    </w:p>
    <w:p w:rsidR="00A6623A" w:rsidRDefault="00A6623A" w:rsidP="00A6623A">
      <w:r w:rsidRPr="007358DF">
        <w:rPr>
          <w:rStyle w:val="StyleUnderline"/>
        </w:rPr>
        <w:t>Pyongyang asserts that it already has the ability to attack the continental United States, American bases in the Pacific, and U.S. allies South Korea and Japan with nuclear weapons.</w:t>
      </w:r>
      <w:r>
        <w:t xml:space="preserve"> </w:t>
      </w:r>
      <w:r w:rsidRPr="007358DF">
        <w:rPr>
          <w:rStyle w:val="StyleUnderline"/>
        </w:rPr>
        <w:t>In March 2015, North Korean Foreign Minister Ri Su-yong warned that Pyongyang now “has the power of conducting a pre-emptive strike.”</w:t>
      </w:r>
      <w:r>
        <w:t xml:space="preserve"> Pyongyang announced that its February 2013 nuclear test was of a “miniaturized and lighter” nuclear weapon that could fit on a missile, giving the regime the ability to “make a precision strike at bases of aggression and blow them up with a single blow, no matter where they are on earth.” </w:t>
      </w:r>
      <w:r w:rsidRPr="007358DF">
        <w:rPr>
          <w:rStyle w:val="StyleUnderline"/>
        </w:rPr>
        <w:t>North Korea has an extensive ballistic missile force that could strike South Korea, Japan, and U.S. military bases in Asia.</w:t>
      </w:r>
      <w:r>
        <w:t xml:space="preserve"> Pyongyang has deployed at least 400 Scud short-range tactical ballistic missiles, 300 No-Dong </w:t>
      </w:r>
      <w:r>
        <w:lastRenderedPageBreak/>
        <w:t xml:space="preserve">medium-range missiles, and 100 to 200 Musudan intermediate-range ballistic missiles. </w:t>
      </w:r>
      <w:r w:rsidRPr="007358DF">
        <w:rPr>
          <w:rStyle w:val="StyleUnderline"/>
        </w:rPr>
        <w:t>The Scud missiles threaten South Korea, the No-Dong can range a portion of South Korea</w:t>
      </w:r>
      <w:r>
        <w:t xml:space="preserve"> and all of Japan, and the Musudan can hit U.S. bases on Okinawa and Guam</w:t>
      </w:r>
    </w:p>
    <w:p w:rsidR="00A6623A" w:rsidRPr="00F75797" w:rsidRDefault="00A6623A" w:rsidP="00F75797"/>
    <w:p w:rsidR="0031153B" w:rsidRDefault="0031153B" w:rsidP="0031153B">
      <w:pPr>
        <w:pStyle w:val="Heading3"/>
      </w:pPr>
      <w:r>
        <w:lastRenderedPageBreak/>
        <w:t>Can Strike US Forces</w:t>
      </w:r>
    </w:p>
    <w:p w:rsidR="0031153B" w:rsidRDefault="0031153B" w:rsidP="0031153B"/>
    <w:p w:rsidR="0031153B" w:rsidRDefault="0031153B" w:rsidP="0031153B">
      <w:pPr>
        <w:pStyle w:val="Heading4"/>
      </w:pPr>
      <w:r>
        <w:t>North Korea has the ability to strike US military forces</w:t>
      </w:r>
    </w:p>
    <w:p w:rsidR="0031153B" w:rsidRDefault="0031153B" w:rsidP="0031153B">
      <w:r w:rsidRPr="003E0A4C">
        <w:t xml:space="preserve">Elizabeth </w:t>
      </w:r>
      <w:r w:rsidRPr="003E0A4C">
        <w:rPr>
          <w:rStyle w:val="Style13ptBold"/>
        </w:rPr>
        <w:t>Shim,</w:t>
      </w:r>
      <w:r>
        <w:t xml:space="preserve"> 6/22/</w:t>
      </w:r>
      <w:r w:rsidRPr="003E0A4C">
        <w:rPr>
          <w:rStyle w:val="Style13ptBold"/>
        </w:rPr>
        <w:t>16</w:t>
      </w:r>
      <w:r>
        <w:t xml:space="preserve">, (Journalist focusing on global Asian cultures for United Press International) </w:t>
      </w:r>
      <w:r w:rsidRPr="0031153B">
        <w:t>North Korea touts ability to attack 'American bastards'</w:t>
      </w:r>
      <w:r>
        <w:t xml:space="preserve">, UPI, </w:t>
      </w:r>
      <w:r w:rsidRPr="0031153B">
        <w:t>http://www.upi.com/Top_News/World-News/2016/06/22/North-Korea-touts-ability-to-attack-American-bastards/6081466648660/?spt=sec&amp;or=tn</w:t>
      </w:r>
    </w:p>
    <w:p w:rsidR="0031153B" w:rsidRDefault="0031153B" w:rsidP="0031153B">
      <w:pPr>
        <w:rPr>
          <w:u w:val="single"/>
        </w:rPr>
      </w:pPr>
      <w:r w:rsidRPr="0031153B">
        <w:rPr>
          <w:u w:val="single"/>
        </w:rPr>
        <w:t xml:space="preserve">North Korea stated it has secured the capability to attack U.S. military bases in the Pacific </w:t>
      </w:r>
      <w:r>
        <w:t xml:space="preserve">a day after South Korea confirmed Pyongyang had test launched two mid-range ballistic missiles. Referring to the Musudan rockets as the Hwasong-10, state-controlled KCNA reported Kim Jong Un attended the missile launches on Wednesday. According to state media, </w:t>
      </w:r>
      <w:r w:rsidRPr="0031153B">
        <w:rPr>
          <w:u w:val="single"/>
        </w:rPr>
        <w:t>Kim said North Korea now has the "clear ability" to "totally and realistically attack American bastards" in the "operational zone of the Pacific Ocean</w:t>
      </w:r>
      <w:r>
        <w:t xml:space="preserve">." North Korea's Workers' Party newspaper the Rodong Sinmun ran several photos of the test launch. The paper also identified the mid-range missile as the Hwasong-10, and stated "Comrade Kim Jong Un provided guidance on site." </w:t>
      </w:r>
      <w:r w:rsidRPr="0031153B">
        <w:rPr>
          <w:u w:val="single"/>
        </w:rPr>
        <w:t>Guam is about 2,200 miles from Wonsan</w:t>
      </w:r>
      <w:r>
        <w:t xml:space="preserve">, the North Korean city near the site of the launch. </w:t>
      </w:r>
      <w:r w:rsidRPr="0031153B">
        <w:rPr>
          <w:u w:val="single"/>
        </w:rPr>
        <w:t>The Musudan is known to have a range between 1,800 and 2,500 miles.</w:t>
      </w:r>
      <w:r>
        <w:rPr>
          <w:u w:val="single"/>
        </w:rPr>
        <w:t xml:space="preserve"> </w:t>
      </w:r>
      <w:r w:rsidRPr="0031153B">
        <w:rPr>
          <w:u w:val="single"/>
        </w:rPr>
        <w:t>The U.S. military base in Guam, along with bases in Japan, deploys reinforcements to the Korean peninsula in the case of war.</w:t>
      </w:r>
    </w:p>
    <w:p w:rsidR="009C13A9" w:rsidRDefault="009C13A9" w:rsidP="0031153B">
      <w:pPr>
        <w:rPr>
          <w:u w:val="single"/>
        </w:rPr>
      </w:pPr>
    </w:p>
    <w:p w:rsidR="009C13A9" w:rsidRDefault="009C13A9" w:rsidP="009C13A9">
      <w:pPr>
        <w:pStyle w:val="Heading3"/>
      </w:pPr>
      <w:r>
        <w:lastRenderedPageBreak/>
        <w:t>More tests coming</w:t>
      </w:r>
    </w:p>
    <w:p w:rsidR="009C13A9" w:rsidRDefault="009C13A9" w:rsidP="009C13A9"/>
    <w:p w:rsidR="009C13A9" w:rsidRDefault="009C13A9" w:rsidP="009C13A9">
      <w:pPr>
        <w:pStyle w:val="Heading4"/>
      </w:pPr>
      <w:r>
        <w:t>North Korea will conduct another nuclear test by November</w:t>
      </w:r>
    </w:p>
    <w:p w:rsidR="009C13A9" w:rsidRDefault="00E61324" w:rsidP="009C13A9">
      <w:r w:rsidRPr="003E0A4C">
        <w:t xml:space="preserve">Elizabeth </w:t>
      </w:r>
      <w:r w:rsidRPr="003E0A4C">
        <w:rPr>
          <w:rStyle w:val="Style13ptBold"/>
        </w:rPr>
        <w:t>Shim,</w:t>
      </w:r>
      <w:r>
        <w:t xml:space="preserve"> 6/14/</w:t>
      </w:r>
      <w:r w:rsidRPr="003E0A4C">
        <w:rPr>
          <w:rStyle w:val="Style13ptBold"/>
        </w:rPr>
        <w:t>16</w:t>
      </w:r>
      <w:r>
        <w:t xml:space="preserve">, (Journalist focusing on global Asian cultures for United Press International) </w:t>
      </w:r>
      <w:r w:rsidR="00DE58AA" w:rsidRPr="00DE58AA">
        <w:t>North Korea may conduct fifth nuclear test in run-up to U.S. elections</w:t>
      </w:r>
      <w:r w:rsidR="00DE58AA">
        <w:t xml:space="preserve">, UPI, </w:t>
      </w:r>
      <w:r w:rsidR="00DE58AA" w:rsidRPr="00DE58AA">
        <w:t>http://www.upi.com/Top_News/World-News/2016/06/14/North-Korea-may-conduct-fifth-nuclear-test-in-run-up-to-US-elections/4121465918459/?spt=sec&amp;or=tn</w:t>
      </w:r>
    </w:p>
    <w:p w:rsidR="009C13A9" w:rsidRDefault="009C13A9" w:rsidP="009C13A9">
      <w:r w:rsidRPr="00E61324">
        <w:rPr>
          <w:u w:val="single"/>
        </w:rPr>
        <w:t>North Korea is likely to conduct a fifth nuclear test during the months leading up to the U.S. presidential elections</w:t>
      </w:r>
      <w:r>
        <w:t>, a South Korean analyst said Tuesday.</w:t>
      </w:r>
      <w:r w:rsidR="00E61324">
        <w:t xml:space="preserve"> </w:t>
      </w:r>
      <w:r>
        <w:t>Lee Su-seok, a senior analyst at the Institute for National Security Strategy in Seoul, said at a symposium Pyongyang's possession of nuclear weapons has been presented to the world as a "fait accompli" and will be used to develop its foreign policy, Yonhap reported.</w:t>
      </w:r>
    </w:p>
    <w:p w:rsidR="00D21030" w:rsidRDefault="007E2C4B" w:rsidP="007E2C4B">
      <w:pPr>
        <w:pStyle w:val="Heading4"/>
      </w:pPr>
      <w:r>
        <w:t>Increased activity at nuclear sites proves North Korea is gearing up for more tests</w:t>
      </w:r>
    </w:p>
    <w:p w:rsidR="007E2C4B" w:rsidRDefault="007E2C4B" w:rsidP="007E2C4B">
      <w:r w:rsidRPr="003E0A4C">
        <w:t xml:space="preserve">Elizabeth </w:t>
      </w:r>
      <w:r w:rsidRPr="003E0A4C">
        <w:rPr>
          <w:rStyle w:val="Style13ptBold"/>
        </w:rPr>
        <w:t>Shim,</w:t>
      </w:r>
      <w:r w:rsidRPr="00934141">
        <w:t xml:space="preserve"> </w:t>
      </w:r>
      <w:r>
        <w:t>5/6/</w:t>
      </w:r>
      <w:r>
        <w:rPr>
          <w:rStyle w:val="Style13ptBold"/>
        </w:rPr>
        <w:t>16</w:t>
      </w:r>
      <w:r>
        <w:t xml:space="preserve"> (Journalist focusing on global Asian cultures for United Press International), </w:t>
      </w:r>
      <w:r w:rsidRPr="007E2C4B">
        <w:t>North Korea could be readying for fifth nuclear test</w:t>
      </w:r>
      <w:r>
        <w:t xml:space="preserve">, UPI, </w:t>
      </w:r>
      <w:r w:rsidRPr="007E2C4B">
        <w:t>http://www.upi.com/Top_News/World-News/2016/05/06/North-Korea-could-be-readying-for-fifth-nuclear-test/6221462591426/?spt=sec&amp;or=tn</w:t>
      </w:r>
    </w:p>
    <w:p w:rsidR="007E2C4B" w:rsidRPr="007E2C4B" w:rsidRDefault="007E2C4B" w:rsidP="007E2C4B">
      <w:r w:rsidRPr="007E2C4B">
        <w:rPr>
          <w:u w:val="single"/>
        </w:rPr>
        <w:t>A fifth North Korea nuclear test could be around the corner, according to an analysis of satellite imagery.</w:t>
      </w:r>
      <w:r>
        <w:rPr>
          <w:u w:val="single"/>
        </w:rPr>
        <w:t xml:space="preserve"> </w:t>
      </w:r>
      <w:r>
        <w:t xml:space="preserve">On 38 North, a Johns Hopkins University website dedicated to North Korea issues, analyst Joseph S. Bermudez wrote </w:t>
      </w:r>
      <w:r w:rsidRPr="007E2C4B">
        <w:rPr>
          <w:u w:val="single"/>
        </w:rPr>
        <w:t>commercial imagery from May 5 showed new levels of activity at Punggye-ri nuclear site. There are vehicles at what is thought to be the Command Center</w:t>
      </w:r>
      <w:r>
        <w:t xml:space="preserve">, Bermudez wrote. "While the historical record is incomplete, </w:t>
      </w:r>
      <w:r w:rsidRPr="007E2C4B">
        <w:rPr>
          <w:u w:val="single"/>
        </w:rPr>
        <w:t>it appears that vehicles are not often seen there except during preparations for a test,</w:t>
      </w:r>
      <w:r>
        <w:t xml:space="preserve">" the analyst said. </w:t>
      </w:r>
      <w:r w:rsidRPr="007E2C4B">
        <w:rPr>
          <w:u w:val="single"/>
        </w:rPr>
        <w:t>Similar vehicles were seen near the North Portal of the test site during Pyongyang's second, third and fourth nuclear tests</w:t>
      </w:r>
      <w:r>
        <w:t>, Yonhap reported.</w:t>
      </w:r>
    </w:p>
    <w:p w:rsidR="00D21030" w:rsidRDefault="00D21030" w:rsidP="00D21030">
      <w:pPr>
        <w:pStyle w:val="Heading3"/>
      </w:pPr>
      <w:r>
        <w:lastRenderedPageBreak/>
        <w:t>Getting more nukes</w:t>
      </w:r>
    </w:p>
    <w:p w:rsidR="00D21030" w:rsidRDefault="00D21030" w:rsidP="00D21030">
      <w:pPr>
        <w:pStyle w:val="Heading4"/>
      </w:pPr>
      <w:r>
        <w:t>North Korea is reopening plutonium reprocessing facilities</w:t>
      </w:r>
    </w:p>
    <w:p w:rsidR="00D21030" w:rsidRPr="00D21030" w:rsidRDefault="005A11AC" w:rsidP="00D21030">
      <w:r w:rsidRPr="003E0A4C">
        <w:t xml:space="preserve">Elizabeth </w:t>
      </w:r>
      <w:r w:rsidRPr="003E0A4C">
        <w:rPr>
          <w:rStyle w:val="Style13ptBold"/>
        </w:rPr>
        <w:t>Shim,</w:t>
      </w:r>
      <w:r w:rsidRPr="00934141">
        <w:t xml:space="preserve"> </w:t>
      </w:r>
      <w:r>
        <w:t>6/21/</w:t>
      </w:r>
      <w:r>
        <w:rPr>
          <w:rStyle w:val="Style13ptBold"/>
        </w:rPr>
        <w:t>16</w:t>
      </w:r>
      <w:r>
        <w:t xml:space="preserve"> (Journalist focusing on global Asian cultures for United Press International),</w:t>
      </w:r>
      <w:r w:rsidRPr="005A11AC">
        <w:t xml:space="preserve"> Top U.S. envoy: North Korea plutonium plant poses major threat</w:t>
      </w:r>
      <w:r>
        <w:t xml:space="preserve">, UPI, </w:t>
      </w:r>
      <w:r w:rsidRPr="005A11AC">
        <w:t>http://www.upi.com/Top_News/World-News/2016/06/09/Top-US-envoy-North-Korea-plutonium-plant-poses-major-threat/7481465485560/?spt=sec&amp;or=tn</w:t>
      </w:r>
    </w:p>
    <w:p w:rsidR="00D21030" w:rsidRDefault="00D21030" w:rsidP="00D21030">
      <w:pPr>
        <w:rPr>
          <w:u w:val="single"/>
        </w:rPr>
      </w:pPr>
      <w:r>
        <w:t xml:space="preserve">A senior U.S. diplomat in Vienna said continued </w:t>
      </w:r>
      <w:r w:rsidRPr="00D21030">
        <w:rPr>
          <w:u w:val="single"/>
        </w:rPr>
        <w:t>operations at North Korea's Yongbyon nuclear complex pose a serious threat to peace and stability</w:t>
      </w:r>
      <w:r>
        <w:t xml:space="preserve">. Ambassador Henry Ensher at the U.S. Mission to International Organizations in Vienna, Austria, said </w:t>
      </w:r>
      <w:r w:rsidRPr="00D21030">
        <w:rPr>
          <w:u w:val="single"/>
        </w:rPr>
        <w:t>the proliferation of activities at Yongbyon poses a grave threat to international peace and security</w:t>
      </w:r>
      <w:r>
        <w:t xml:space="preserve">, Voice of America reported Thursday. Ensher made the remarks during the board of governors meeting of the International Atomic Energy Agency, the United Nations organization that pointed out on Monday </w:t>
      </w:r>
      <w:r w:rsidRPr="00D21030">
        <w:rPr>
          <w:u w:val="single"/>
        </w:rPr>
        <w:t>North Korea may have reopened a plant at Yongbyon that reprocesses plutonium.</w:t>
      </w:r>
      <w:r>
        <w:rPr>
          <w:u w:val="single"/>
        </w:rPr>
        <w:t xml:space="preserve"> </w:t>
      </w:r>
      <w:r>
        <w:t xml:space="preserve">The U.S. envoy said during the meeting </w:t>
      </w:r>
      <w:r w:rsidRPr="00D21030">
        <w:rPr>
          <w:u w:val="single"/>
        </w:rPr>
        <w:t>the IAEA should be concerned about the North Korean nuclear issue and all countries should carry out the sanctions resolutions of the United Nations Security Council.</w:t>
      </w:r>
    </w:p>
    <w:p w:rsidR="00DC64F8" w:rsidRPr="00BF46A4" w:rsidRDefault="00DC64F8" w:rsidP="00DC64F8">
      <w:pPr>
        <w:pStyle w:val="Heading4"/>
      </w:pPr>
      <w:r>
        <w:t>North Korea’s nuclear program shows signs of advancement</w:t>
      </w:r>
    </w:p>
    <w:p w:rsidR="00DC64F8" w:rsidRPr="006742E6" w:rsidRDefault="00DC64F8" w:rsidP="00DC64F8">
      <w:pPr>
        <w:rPr>
          <w:rFonts w:ascii="Georgia" w:eastAsia="Times New Roman" w:hAnsi="Georgia" w:cs="Times New Roman"/>
          <w:sz w:val="27"/>
          <w:szCs w:val="27"/>
        </w:rPr>
      </w:pPr>
      <w:r w:rsidRPr="006742E6">
        <w:rPr>
          <w:rFonts w:ascii="Georgia" w:eastAsia="Times New Roman" w:hAnsi="Georgia" w:cs="Times New Roman"/>
          <w:b/>
          <w:sz w:val="27"/>
          <w:szCs w:val="27"/>
        </w:rPr>
        <w:t>BBC 16’</w:t>
      </w:r>
      <w:r>
        <w:rPr>
          <w:rFonts w:ascii="Georgia" w:eastAsia="Times New Roman" w:hAnsi="Georgia" w:cs="Times New Roman"/>
          <w:sz w:val="27"/>
          <w:szCs w:val="27"/>
        </w:rPr>
        <w:t xml:space="preserve"> (Asia Section, British Broadcasting Channel. “North Korea’s nuclear programme: How advanced is it?” </w:t>
      </w:r>
      <w:r w:rsidRPr="006742E6">
        <w:rPr>
          <w:rFonts w:ascii="Georgia" w:eastAsia="Times New Roman" w:hAnsi="Georgia" w:cs="Times New Roman"/>
          <w:sz w:val="27"/>
          <w:szCs w:val="27"/>
        </w:rPr>
        <w:t>http://www.bbc.com/news/world-asia-pacific-11813699</w:t>
      </w:r>
      <w:r>
        <w:rPr>
          <w:rFonts w:ascii="Georgia" w:eastAsia="Times New Roman" w:hAnsi="Georgia" w:cs="Times New Roman"/>
          <w:sz w:val="27"/>
          <w:szCs w:val="27"/>
        </w:rPr>
        <w:t xml:space="preserve"> ) </w:t>
      </w:r>
    </w:p>
    <w:p w:rsidR="00DC64F8" w:rsidRPr="00DC64F8" w:rsidRDefault="00DC64F8" w:rsidP="00DC64F8">
      <w:pPr>
        <w:shd w:val="clear" w:color="auto" w:fill="FFFFFF"/>
        <w:spacing w:before="270"/>
        <w:textAlignment w:val="baseline"/>
        <w:rPr>
          <w:rFonts w:ascii="Georgia" w:eastAsia="Times New Roman" w:hAnsi="Georgia" w:cs="Times New Roman"/>
          <w:sz w:val="16"/>
          <w:szCs w:val="18"/>
        </w:rPr>
      </w:pPr>
      <w:r w:rsidRPr="00DC64F8">
        <w:rPr>
          <w:rFonts w:ascii="Georgia" w:eastAsia="Times New Roman" w:hAnsi="Georgia" w:cs="Times New Roman"/>
          <w:szCs w:val="27"/>
          <w:u w:val="single"/>
        </w:rPr>
        <w:t>North Korea said it conducted four successful nuclear tests in 2006, 2009, 2013 and 2016. Analysts believe the first two tests used plutonium, but whether the North used plutonium or uranium as the starting material for the 2013 test is unclear.</w:t>
      </w:r>
      <w:r w:rsidRPr="00DC64F8">
        <w:rPr>
          <w:rFonts w:ascii="Georgia" w:eastAsia="Times New Roman" w:hAnsi="Georgia" w:cs="Times New Roman"/>
          <w:szCs w:val="27"/>
        </w:rPr>
        <w:t xml:space="preserve"> </w:t>
      </w:r>
      <w:r w:rsidRPr="00DC64F8">
        <w:rPr>
          <w:rFonts w:ascii="Georgia" w:eastAsia="Times New Roman" w:hAnsi="Georgia" w:cs="Times New Roman"/>
          <w:szCs w:val="27"/>
          <w:u w:val="single"/>
        </w:rPr>
        <w:t xml:space="preserve">While these three were atomic bomb tests, </w:t>
      </w:r>
      <w:r w:rsidRPr="00DC64F8">
        <w:rPr>
          <w:rFonts w:ascii="Georgia" w:eastAsia="Times New Roman" w:hAnsi="Georgia" w:cs="Times New Roman"/>
          <w:sz w:val="16"/>
          <w:szCs w:val="18"/>
        </w:rPr>
        <w:t>North Korea said</w:t>
      </w:r>
      <w:r w:rsidRPr="00DC64F8">
        <w:rPr>
          <w:rFonts w:ascii="Georgia" w:eastAsia="Times New Roman" w:hAnsi="Georgia" w:cs="Times New Roman"/>
          <w:szCs w:val="27"/>
        </w:rPr>
        <w:t xml:space="preserve"> </w:t>
      </w:r>
      <w:r w:rsidRPr="00DC64F8">
        <w:rPr>
          <w:rFonts w:ascii="Georgia" w:eastAsia="Times New Roman" w:hAnsi="Georgia" w:cs="Times New Roman"/>
          <w:szCs w:val="27"/>
          <w:u w:val="single"/>
        </w:rPr>
        <w:t>its test in January 2016 was of a more powerful hydrogen bomb.</w:t>
      </w:r>
      <w:r w:rsidRPr="00DC64F8">
        <w:rPr>
          <w:rFonts w:ascii="Georgia" w:eastAsia="Times New Roman" w:hAnsi="Georgia" w:cs="Times New Roman"/>
          <w:szCs w:val="27"/>
        </w:rPr>
        <w:t xml:space="preserve"> </w:t>
      </w:r>
      <w:r w:rsidRPr="00DC64F8">
        <w:rPr>
          <w:rFonts w:ascii="Georgia" w:eastAsia="Times New Roman" w:hAnsi="Georgia" w:cs="Times New Roman"/>
          <w:sz w:val="16"/>
          <w:szCs w:val="18"/>
        </w:rPr>
        <w:t>Again, the starting material is unclear and experts cast doubt given the size of the explosion registered. H-bombs use fusion - the merging of atoms - to unleash massive amounts of energy, whereas atomic bombs use nuclear fission, or the splitting of atoms.</w:t>
      </w:r>
      <w:r w:rsidRPr="00DC64F8">
        <w:rPr>
          <w:rFonts w:ascii="Georgia" w:eastAsia="Times New Roman" w:hAnsi="Georgia" w:cs="Times New Roman"/>
          <w:szCs w:val="27"/>
        </w:rPr>
        <w:t xml:space="preserve"> Shortly after that test </w:t>
      </w:r>
      <w:r w:rsidRPr="00DC64F8">
        <w:rPr>
          <w:rFonts w:ascii="Georgia" w:eastAsia="Times New Roman" w:hAnsi="Georgia" w:cs="Times New Roman"/>
          <w:szCs w:val="27"/>
          <w:u w:val="single"/>
        </w:rPr>
        <w:t>Pyongyang launched a satellite, a launch widely seen as a test of long-range missile technology.</w:t>
      </w:r>
      <w:r w:rsidRPr="00DC64F8">
        <w:rPr>
          <w:rFonts w:ascii="Georgia" w:eastAsia="Times New Roman" w:hAnsi="Georgia" w:cs="Times New Roman"/>
          <w:szCs w:val="27"/>
        </w:rPr>
        <w:t xml:space="preserve"> </w:t>
      </w:r>
      <w:r w:rsidRPr="00DC64F8">
        <w:rPr>
          <w:rFonts w:ascii="Georgia" w:eastAsia="Times New Roman" w:hAnsi="Georgia" w:cs="Times New Roman"/>
          <w:szCs w:val="27"/>
          <w:u w:val="single"/>
        </w:rPr>
        <w:t>The US said in February it had intelligence indicating that North Korea could soon have enough plutonium for nuclear weapons and was taking steps in making a long-range missile system.</w:t>
      </w:r>
      <w:r w:rsidRPr="00DC64F8">
        <w:rPr>
          <w:rFonts w:ascii="Georgia" w:eastAsia="Times New Roman" w:hAnsi="Georgia" w:cs="Times New Roman"/>
          <w:szCs w:val="27"/>
        </w:rPr>
        <w:t xml:space="preserve"> </w:t>
      </w:r>
      <w:r w:rsidRPr="00DC64F8">
        <w:rPr>
          <w:rFonts w:ascii="Georgia" w:eastAsia="Times New Roman" w:hAnsi="Georgia" w:cs="Times New Roman"/>
          <w:sz w:val="16"/>
          <w:szCs w:val="18"/>
        </w:rPr>
        <w:t>The Yongbyon site is thought to be its main nuclear facility. The North has pledged several times to halt operations there and even destroyed the cooling tower in 2008 as part of a disarmament-for-aid deal. However, the US never believed Pyongyang was fully disclosing all of its nuclear facilities - a suspicion bolstered when North Korea unveiled a uranium enrichment facility at Yongbyon, purportedly for electricity generation, to </w:t>
      </w:r>
      <w:hyperlink r:id="rId27" w:history="1">
        <w:r w:rsidRPr="00DC64F8">
          <w:rPr>
            <w:rFonts w:ascii="Georgia" w:eastAsia="Times New Roman" w:hAnsi="Georgia" w:cs="Times New Roman"/>
            <w:bCs/>
            <w:sz w:val="16"/>
            <w:szCs w:val="18"/>
            <w:bdr w:val="none" w:sz="0" w:space="0" w:color="auto" w:frame="1"/>
          </w:rPr>
          <w:t>US scientist Siegfried Hecker</w:t>
        </w:r>
      </w:hyperlink>
      <w:r w:rsidRPr="00DC64F8">
        <w:rPr>
          <w:rFonts w:ascii="Georgia" w:eastAsia="Times New Roman" w:hAnsi="Georgia" w:cs="Times New Roman"/>
          <w:sz w:val="16"/>
          <w:szCs w:val="18"/>
        </w:rPr>
        <w:t> in 2010.</w:t>
      </w:r>
      <w:r w:rsidRPr="00DC64F8">
        <w:rPr>
          <w:rFonts w:ascii="Georgia" w:eastAsia="Times New Roman" w:hAnsi="Georgia" w:cs="Times New Roman"/>
          <w:szCs w:val="27"/>
        </w:rPr>
        <w:t xml:space="preserve"> </w:t>
      </w:r>
      <w:r w:rsidRPr="00DC64F8">
        <w:rPr>
          <w:rFonts w:ascii="Georgia" w:eastAsia="Times New Roman" w:hAnsi="Georgia" w:cs="Times New Roman"/>
          <w:sz w:val="16"/>
          <w:szCs w:val="18"/>
        </w:rPr>
        <w:t>In March 2013, after a war of words with the US and with new UN sanctions over the North's third nuclear test, Pyongyang vowed to restart all facilities at Yongbyon. In 2015 </w:t>
      </w:r>
      <w:hyperlink r:id="rId28" w:history="1">
        <w:r w:rsidRPr="00DC64F8">
          <w:rPr>
            <w:rFonts w:ascii="Georgia" w:eastAsia="Times New Roman" w:hAnsi="Georgia" w:cs="Times New Roman"/>
            <w:bCs/>
            <w:sz w:val="16"/>
            <w:szCs w:val="18"/>
            <w:bdr w:val="none" w:sz="0" w:space="0" w:color="auto" w:frame="1"/>
          </w:rPr>
          <w:t>a US think tank said</w:t>
        </w:r>
      </w:hyperlink>
      <w:r w:rsidRPr="00DC64F8">
        <w:rPr>
          <w:rFonts w:ascii="Georgia" w:eastAsia="Times New Roman" w:hAnsi="Georgia" w:cs="Times New Roman"/>
          <w:sz w:val="16"/>
          <w:szCs w:val="18"/>
        </w:rPr>
        <w:t xml:space="preserve"> satellite pictures suggested the reactor at Yongbyon may have been restarted. Then in September, state media announced that "normal operation" had started at the production plant. </w:t>
      </w:r>
      <w:r w:rsidRPr="00DC64F8">
        <w:rPr>
          <w:rFonts w:ascii="Georgia" w:eastAsia="Times New Roman" w:hAnsi="Georgia" w:cs="Times New Roman"/>
          <w:szCs w:val="27"/>
          <w:u w:val="single"/>
        </w:rPr>
        <w:t>The January 2016 test was said to have been carried out at the Punggye-ri site. Both the US and South Korea have also said that they believed the North had additional sites linked to a uranium-enrichment program</w:t>
      </w:r>
      <w:r w:rsidRPr="00DC64F8">
        <w:rPr>
          <w:rFonts w:ascii="Georgia" w:eastAsia="Times New Roman" w:hAnsi="Georgia" w:cs="Times New Roman"/>
          <w:szCs w:val="27"/>
        </w:rPr>
        <w:t xml:space="preserve">. </w:t>
      </w:r>
      <w:r w:rsidRPr="00DC64F8">
        <w:rPr>
          <w:rFonts w:ascii="Georgia" w:eastAsia="Times New Roman" w:hAnsi="Georgia" w:cs="Times New Roman"/>
          <w:sz w:val="16"/>
          <w:szCs w:val="18"/>
        </w:rPr>
        <w:t xml:space="preserve">The country has plentiful reserves of uranium ore. The US, Russia, China, Japan and South Korea have engaged the North in multiple rounds of negotiations known as six-party talks, but none of this has ultimately deterred Pyongyang. In 2005, North Korea agreed to a landmark deal to give up its nuclear ambitions in return for economic aid and political concessions. But implementing it proved difficult and talks stalled in 2009. Then in 2012, North Korea suddenly announced it would suspend nuclear activities and place a moratorium on missile tests in exchange for US food aid. But this came to nothing when Pyongyang tried to launch a rocket in April that year. The UN further tightened sanctions after the 2013 test. The 2016 test brought another round of universal international condemnation, including from China, the North's main ally. </w:t>
      </w:r>
      <w:r w:rsidRPr="00DC64F8">
        <w:rPr>
          <w:rFonts w:ascii="Georgia" w:eastAsia="Times New Roman" w:hAnsi="Georgia" w:cs="Times New Roman"/>
          <w:szCs w:val="27"/>
          <w:u w:val="single"/>
        </w:rPr>
        <w:t xml:space="preserve">After its 2013 test and again in 2015, North Korea claimed it had "miniaturized" a device, or made a device small enough to fit a </w:t>
      </w:r>
      <w:r w:rsidRPr="00DC64F8">
        <w:rPr>
          <w:rFonts w:ascii="Georgia" w:eastAsia="Times New Roman" w:hAnsi="Georgia" w:cs="Times New Roman"/>
          <w:szCs w:val="27"/>
          <w:u w:val="single"/>
        </w:rPr>
        <w:lastRenderedPageBreak/>
        <w:t xml:space="preserve">nuclear warhead onto a missile - which the US cast doubt on. Pyongyang also said the 2013 test had a much greater yield than the devices detonated in previous tests. </w:t>
      </w:r>
      <w:r w:rsidRPr="00DC64F8">
        <w:rPr>
          <w:rFonts w:ascii="Georgia" w:eastAsia="Times New Roman" w:hAnsi="Georgia" w:cs="Times New Roman"/>
          <w:sz w:val="16"/>
          <w:szCs w:val="18"/>
        </w:rPr>
        <w:t>It was indeed larger in force than previous ones, but monitors failed to detect radioactive isotopes - a key indicator - so uncertainty remains. Claims of </w:t>
      </w:r>
      <w:hyperlink r:id="rId29" w:history="1">
        <w:r w:rsidRPr="00DC64F8">
          <w:rPr>
            <w:rFonts w:ascii="Georgia" w:eastAsia="Times New Roman" w:hAnsi="Georgia" w:cs="Times New Roman"/>
            <w:bCs/>
            <w:sz w:val="16"/>
            <w:szCs w:val="18"/>
            <w:bdr w:val="none" w:sz="0" w:space="0" w:color="auto" w:frame="1"/>
          </w:rPr>
          <w:t>an underground test of a hydrogen bomb in January 2016</w:t>
        </w:r>
      </w:hyperlink>
      <w:r w:rsidRPr="00DC64F8">
        <w:rPr>
          <w:rFonts w:ascii="Georgia" w:eastAsia="Times New Roman" w:hAnsi="Georgia" w:cs="Times New Roman"/>
          <w:sz w:val="16"/>
          <w:szCs w:val="18"/>
        </w:rPr>
        <w:t> were met with plenty of skepticism.</w:t>
      </w:r>
      <w:r w:rsidRPr="00DC64F8">
        <w:rPr>
          <w:rFonts w:ascii="Georgia" w:eastAsia="Times New Roman" w:hAnsi="Georgia" w:cs="Times New Roman"/>
          <w:szCs w:val="27"/>
        </w:rPr>
        <w:t xml:space="preserve"> </w:t>
      </w:r>
      <w:r w:rsidRPr="00DC64F8">
        <w:rPr>
          <w:rFonts w:ascii="Georgia" w:eastAsia="Times New Roman" w:hAnsi="Georgia" w:cs="Times New Roman"/>
          <w:szCs w:val="27"/>
          <w:u w:val="single"/>
        </w:rPr>
        <w:t>Initial estimates put the blast in the 10 to 15 kiloton range, whereas a full thermonuclear blast would be closer to 100 kilotons. North Korea again claimed this was a successful test of a miniaturized device</w:t>
      </w:r>
      <w:r w:rsidRPr="00DC64F8">
        <w:rPr>
          <w:rFonts w:ascii="Georgia" w:eastAsia="Times New Roman" w:hAnsi="Georgia" w:cs="Times New Roman"/>
          <w:sz w:val="16"/>
          <w:szCs w:val="18"/>
        </w:rPr>
        <w:t>, and again it has not been verified.</w:t>
      </w:r>
    </w:p>
    <w:p w:rsidR="00DC64F8" w:rsidRDefault="00BE7296" w:rsidP="00C44A08">
      <w:pPr>
        <w:pStyle w:val="Heading4"/>
      </w:pPr>
      <w:r>
        <w:t>The North Koreans are fast- the US can’t even blink</w:t>
      </w:r>
      <w:r w:rsidR="009141C2">
        <w:t xml:space="preserve"> or North Korea will be able to strike.</w:t>
      </w:r>
    </w:p>
    <w:p w:rsidR="00C44A08" w:rsidRPr="00AF4AD4" w:rsidRDefault="00C44A08" w:rsidP="00C44A08">
      <w:pPr>
        <w:pStyle w:val="Heading4"/>
        <w:rPr>
          <w:b w:val="0"/>
          <w:sz w:val="20"/>
        </w:rPr>
      </w:pPr>
      <w:r w:rsidRPr="00C163EE">
        <w:rPr>
          <w:b w:val="0"/>
          <w:sz w:val="22"/>
        </w:rPr>
        <w:t xml:space="preserve">James </w:t>
      </w:r>
      <w:r w:rsidRPr="00C163EE">
        <w:rPr>
          <w:rStyle w:val="Style13ptBold"/>
          <w:b/>
        </w:rPr>
        <w:t>Marks 6/24</w:t>
      </w:r>
      <w:r w:rsidRPr="00C163EE">
        <w:rPr>
          <w:b w:val="0"/>
          <w:sz w:val="22"/>
        </w:rPr>
        <w:t xml:space="preserve"> James A. "Spider" Marks is a military analyst for CNN. He also serves as the</w:t>
      </w:r>
      <w:r w:rsidRPr="00C163EE">
        <w:rPr>
          <w:b w:val="0"/>
          <w:sz w:val="16"/>
        </w:rPr>
        <w:t xml:space="preserve"> </w:t>
      </w:r>
      <w:r w:rsidRPr="00AF4AD4">
        <w:rPr>
          <w:b w:val="0"/>
          <w:sz w:val="20"/>
        </w:rPr>
        <w:t>Executive Dean of the College of Criminal Justice and Security, University of Phoenix. General Marks spent over 30 years in the United States Army, holding every command position from infantry platoon leader to commanding general. General Marks is a 1975 graduate of The United States Military Academy at West Point, NY, where he earned a Bachelor of Science degree in Engineering, and is a 1985 graduate of the University of Virginia, earning a master's of Arts degree in Foreign Affairs</w:t>
      </w:r>
      <w:r>
        <w:rPr>
          <w:b w:val="0"/>
          <w:sz w:val="20"/>
        </w:rPr>
        <w:t xml:space="preserve"> (</w:t>
      </w:r>
      <w:r w:rsidRPr="00AF4AD4">
        <w:rPr>
          <w:b w:val="0"/>
          <w:sz w:val="20"/>
        </w:rPr>
        <w:t>http://www.cnn.com/2016/06/23/opinions/north-korea-missile-launches-spider-marks/</w:t>
      </w:r>
      <w:r>
        <w:rPr>
          <w:b w:val="0"/>
          <w:sz w:val="20"/>
        </w:rPr>
        <w:t>)</w:t>
      </w:r>
    </w:p>
    <w:p w:rsidR="00C44A08" w:rsidRDefault="00C44A08" w:rsidP="00C44A08">
      <w:pPr>
        <w:rPr>
          <w:color w:val="000000" w:themeColor="text1"/>
        </w:rPr>
      </w:pPr>
    </w:p>
    <w:p w:rsidR="00C44A08" w:rsidRDefault="00C44A08" w:rsidP="00C44A08">
      <w:pPr>
        <w:rPr>
          <w:rStyle w:val="Emphasis"/>
        </w:rPr>
      </w:pPr>
      <w:r w:rsidRPr="00AF4AD4">
        <w:rPr>
          <w:rStyle w:val="StyleUnderline"/>
        </w:rPr>
        <w:t>North Korea continues to improve its missile and nuclear capabilities</w:t>
      </w:r>
      <w:r w:rsidRPr="00AF4AD4">
        <w:rPr>
          <w:color w:val="000000" w:themeColor="text1"/>
        </w:rPr>
        <w:t>.</w:t>
      </w:r>
      <w:r>
        <w:rPr>
          <w:color w:val="000000" w:themeColor="text1"/>
        </w:rPr>
        <w:t xml:space="preserve"> </w:t>
      </w:r>
      <w:r w:rsidRPr="00AF4AD4">
        <w:rPr>
          <w:rStyle w:val="StyleUnderline"/>
        </w:rPr>
        <w:t>This week</w:t>
      </w:r>
      <w:r w:rsidRPr="00AF4AD4">
        <w:rPr>
          <w:color w:val="000000" w:themeColor="text1"/>
        </w:rPr>
        <w:t xml:space="preserve">, the </w:t>
      </w:r>
      <w:r w:rsidRPr="00AF4AD4">
        <w:rPr>
          <w:rStyle w:val="StyleUnderline"/>
        </w:rPr>
        <w:t>regime</w:t>
      </w:r>
      <w:r w:rsidRPr="00AF4AD4">
        <w:rPr>
          <w:color w:val="000000" w:themeColor="text1"/>
        </w:rPr>
        <w:t xml:space="preserve"> in Pyongyang </w:t>
      </w:r>
      <w:r w:rsidRPr="00AF4AD4">
        <w:rPr>
          <w:rStyle w:val="StyleUnderline"/>
        </w:rPr>
        <w:t>conducted two more tests of the Musudan missile</w:t>
      </w:r>
      <w:r w:rsidRPr="00AF4AD4">
        <w:rPr>
          <w:color w:val="000000" w:themeColor="text1"/>
        </w:rPr>
        <w:t>, which has an estimated range of 2,500 miles. According to South Korean officials, the first launch is estimated to have disintegrated less than 100 miles into its flight, while the second missile met all the parameters of a successful high trajectory flight of 250 miles, landing south and west of Honshu, Japan's main island.</w:t>
      </w:r>
      <w:r>
        <w:rPr>
          <w:color w:val="000000" w:themeColor="text1"/>
        </w:rPr>
        <w:t xml:space="preserve"> </w:t>
      </w:r>
      <w:r w:rsidRPr="00AF4AD4">
        <w:rPr>
          <w:rStyle w:val="StyleUnderline"/>
        </w:rPr>
        <w:t>The world pays attention to North Korea</w:t>
      </w:r>
      <w:r w:rsidRPr="00AF4AD4">
        <w:rPr>
          <w:color w:val="000000" w:themeColor="text1"/>
        </w:rPr>
        <w:t>, but it has demonstrated little ability to meter its ambitions to achieve a missile capable of carrying a nuclear warhead. Previous efforts have stalled the country's development of both its nuclear capability and missile technology.</w:t>
      </w:r>
      <w:r>
        <w:rPr>
          <w:color w:val="000000" w:themeColor="text1"/>
        </w:rPr>
        <w:t xml:space="preserve"> </w:t>
      </w:r>
      <w:r w:rsidRPr="00AF4AD4">
        <w:rPr>
          <w:color w:val="000000" w:themeColor="text1"/>
        </w:rPr>
        <w:t xml:space="preserve">Yet in spite of rigorous protocols and international sanctions, </w:t>
      </w:r>
      <w:r w:rsidRPr="00AF4AD4">
        <w:rPr>
          <w:rStyle w:val="Emphasis"/>
        </w:rPr>
        <w:t>when it comes to North Korea we are today in a far more dangerous place</w:t>
      </w:r>
      <w:r w:rsidRPr="00AF4AD4">
        <w:rPr>
          <w:color w:val="000000" w:themeColor="text1"/>
        </w:rPr>
        <w:t>.</w:t>
      </w:r>
      <w:r>
        <w:rPr>
          <w:color w:val="000000" w:themeColor="text1"/>
        </w:rPr>
        <w:t xml:space="preserve"> </w:t>
      </w:r>
      <w:r w:rsidRPr="00AF4AD4">
        <w:rPr>
          <w:rStyle w:val="StyleUnderline"/>
        </w:rPr>
        <w:t>Since 2006, North Korea has conducted four successful nuclear tests</w:t>
      </w:r>
      <w:r w:rsidRPr="00AF4AD4">
        <w:rPr>
          <w:color w:val="000000" w:themeColor="text1"/>
        </w:rPr>
        <w:t xml:space="preserve">, most </w:t>
      </w:r>
      <w:r w:rsidRPr="00AF4AD4">
        <w:rPr>
          <w:rStyle w:val="StyleUnderline"/>
        </w:rPr>
        <w:t>recently in January of this yea</w:t>
      </w:r>
      <w:r w:rsidRPr="00AF4AD4">
        <w:rPr>
          <w:color w:val="000000" w:themeColor="text1"/>
        </w:rPr>
        <w:t xml:space="preserve">r. </w:t>
      </w:r>
      <w:r w:rsidRPr="00AF4AD4">
        <w:rPr>
          <w:rStyle w:val="StyleUnderline"/>
        </w:rPr>
        <w:t>North Korea is estimated to possess anywhere from 10 to 25 nuclear weapon</w:t>
      </w:r>
      <w:r w:rsidRPr="00AF4AD4">
        <w:rPr>
          <w:color w:val="000000" w:themeColor="text1"/>
        </w:rPr>
        <w:t xml:space="preserve"> "equivalents," intelligence analyst speak for acknowledging North Korea as a nuclear power.</w:t>
      </w:r>
      <w:r>
        <w:rPr>
          <w:color w:val="000000" w:themeColor="text1"/>
        </w:rPr>
        <w:t xml:space="preserve"> </w:t>
      </w:r>
      <w:r w:rsidRPr="00AF4AD4">
        <w:rPr>
          <w:color w:val="000000" w:themeColor="text1"/>
        </w:rPr>
        <w:t xml:space="preserve">North Korea's scientific community has yet to marry a warhead to a missile, but </w:t>
      </w:r>
      <w:r w:rsidRPr="00AF4AD4">
        <w:rPr>
          <w:rStyle w:val="StyleUnderline"/>
        </w:rPr>
        <w:t>that is exactly why we see an increase in missile testing</w:t>
      </w:r>
      <w:r w:rsidRPr="00AF4AD4">
        <w:rPr>
          <w:color w:val="000000" w:themeColor="text1"/>
        </w:rPr>
        <w:t>. Indeed, the country made its intentions to do so clear after the latest test.</w:t>
      </w:r>
      <w:r>
        <w:rPr>
          <w:color w:val="000000" w:themeColor="text1"/>
        </w:rPr>
        <w:t xml:space="preserve"> </w:t>
      </w:r>
      <w:r w:rsidRPr="00AF4AD4">
        <w:rPr>
          <w:color w:val="000000" w:themeColor="text1"/>
        </w:rPr>
        <w:t xml:space="preserve">Speaking at a news conference, Choe Sonhui, the General of the Department of U.S. Affairs of the North Korean Foreign Ministry, said at a news conference: "What </w:t>
      </w:r>
      <w:r w:rsidRPr="00AF4AD4">
        <w:rPr>
          <w:rStyle w:val="StyleUnderline"/>
        </w:rPr>
        <w:t>we are doing is trying to cope with the current situation where the United States is trying to threaten the DPRK with nuclear weapons</w:t>
      </w:r>
      <w:r w:rsidRPr="00AF4AD4">
        <w:rPr>
          <w:color w:val="000000" w:themeColor="text1"/>
        </w:rPr>
        <w:t xml:space="preserve">, so </w:t>
      </w:r>
      <w:r w:rsidRPr="00AF4AD4">
        <w:rPr>
          <w:rStyle w:val="StyleUnderline"/>
        </w:rPr>
        <w:t>we are trying to strengthen our nuclear capabilities in order to cope with threats</w:t>
      </w:r>
      <w:r w:rsidRPr="00AF4AD4">
        <w:rPr>
          <w:color w:val="000000" w:themeColor="text1"/>
        </w:rPr>
        <w:t xml:space="preserve"> that are imposed on the DPRK</w:t>
      </w:r>
      <w:r>
        <w:rPr>
          <w:color w:val="000000" w:themeColor="text1"/>
        </w:rPr>
        <w:t xml:space="preserve">. </w:t>
      </w:r>
      <w:r w:rsidRPr="00AF4AD4">
        <w:rPr>
          <w:color w:val="000000" w:themeColor="text1"/>
        </w:rPr>
        <w:t>Additionally, the North claims to have launched a satellite into an extra atmospheric orbit. There's no debate that North Korea's satellite launch was a failure, but the regime is nothing if not persistent ... and a wild card.</w:t>
      </w:r>
      <w:r>
        <w:rPr>
          <w:color w:val="000000" w:themeColor="text1"/>
        </w:rPr>
        <w:t xml:space="preserve"> </w:t>
      </w:r>
      <w:r w:rsidRPr="00AF4AD4">
        <w:rPr>
          <w:color w:val="000000" w:themeColor="text1"/>
        </w:rPr>
        <w:t>The confluence of interest among the United States, South Korea and Japan place missile defense and area denial at the top of their shared military readiness requirements for the region. In fact, the military cooperation among these three nations is unprecedented.</w:t>
      </w:r>
      <w:r>
        <w:rPr>
          <w:color w:val="000000" w:themeColor="text1"/>
        </w:rPr>
        <w:t xml:space="preserve"> </w:t>
      </w:r>
      <w:r w:rsidRPr="00AF4AD4">
        <w:rPr>
          <w:color w:val="000000" w:themeColor="text1"/>
        </w:rPr>
        <w:t>Diplomatically, there's never been a sliver of daylight in the formation of this "alliance of shared risk."</w:t>
      </w:r>
      <w:r>
        <w:rPr>
          <w:color w:val="000000" w:themeColor="text1"/>
        </w:rPr>
        <w:t xml:space="preserve"> </w:t>
      </w:r>
      <w:r w:rsidRPr="00AF4AD4">
        <w:rPr>
          <w:color w:val="000000" w:themeColor="text1"/>
        </w:rPr>
        <w:t xml:space="preserve">But military cooperation between Japan and South Korea has always been weighed down by historical baggage, prohibiting cooperation. No more. The </w:t>
      </w:r>
      <w:r w:rsidRPr="00AF4AD4">
        <w:rPr>
          <w:rStyle w:val="StyleUnderline"/>
        </w:rPr>
        <w:t>U.S. role and physical presence on the peninsula are essential to regional security</w:t>
      </w:r>
      <w:r w:rsidRPr="00AF4AD4">
        <w:rPr>
          <w:color w:val="000000" w:themeColor="text1"/>
        </w:rPr>
        <w:t xml:space="preserve">, and have been for over 60 years. </w:t>
      </w:r>
      <w:r w:rsidRPr="00AF4AD4">
        <w:rPr>
          <w:rStyle w:val="StyleUnderline"/>
        </w:rPr>
        <w:t>Today</w:t>
      </w:r>
      <w:r w:rsidRPr="00AF4AD4">
        <w:rPr>
          <w:color w:val="000000" w:themeColor="text1"/>
        </w:rPr>
        <w:t xml:space="preserve">, </w:t>
      </w:r>
      <w:r w:rsidRPr="00AF4AD4">
        <w:rPr>
          <w:rStyle w:val="StyleUnderline"/>
        </w:rPr>
        <w:t xml:space="preserve">Japan and South Korea are finally viewing the threat from North Korea through </w:t>
      </w:r>
      <w:r w:rsidRPr="00AF4AD4">
        <w:rPr>
          <w:rStyle w:val="StyleUnderline"/>
        </w:rPr>
        <w:lastRenderedPageBreak/>
        <w:t>the same lens of national interest</w:t>
      </w:r>
      <w:r w:rsidRPr="00AF4AD4">
        <w:rPr>
          <w:color w:val="000000" w:themeColor="text1"/>
        </w:rPr>
        <w:t>.</w:t>
      </w:r>
      <w:r>
        <w:rPr>
          <w:color w:val="000000" w:themeColor="text1"/>
        </w:rPr>
        <w:t xml:space="preserve"> </w:t>
      </w:r>
      <w:r w:rsidRPr="00AF4AD4">
        <w:rPr>
          <w:color w:val="000000" w:themeColor="text1"/>
        </w:rPr>
        <w:t xml:space="preserve">The </w:t>
      </w:r>
      <w:r w:rsidRPr="00AF4AD4">
        <w:rPr>
          <w:rStyle w:val="StyleUnderline"/>
        </w:rPr>
        <w:t>reality</w:t>
      </w:r>
      <w:r w:rsidRPr="00AF4AD4">
        <w:rPr>
          <w:color w:val="000000" w:themeColor="text1"/>
        </w:rPr>
        <w:t xml:space="preserve"> </w:t>
      </w:r>
      <w:r w:rsidRPr="00AF4AD4">
        <w:rPr>
          <w:rStyle w:val="StyleUnderline"/>
        </w:rPr>
        <w:t>is</w:t>
      </w:r>
      <w:r w:rsidRPr="00AF4AD4">
        <w:rPr>
          <w:color w:val="000000" w:themeColor="text1"/>
        </w:rPr>
        <w:t xml:space="preserve"> that </w:t>
      </w:r>
      <w:r w:rsidRPr="00AF4AD4">
        <w:rPr>
          <w:rStyle w:val="StyleUnderline"/>
        </w:rPr>
        <w:t>North Korea is marching toward joining the nuclear club</w:t>
      </w:r>
      <w:r w:rsidRPr="00AF4AD4">
        <w:rPr>
          <w:color w:val="000000" w:themeColor="text1"/>
        </w:rPr>
        <w:t>. They want the recognition; they want the respect; they want the leverage that comes with being unpredictable. They've essentially achieved all three.</w:t>
      </w:r>
      <w:r>
        <w:rPr>
          <w:color w:val="000000" w:themeColor="text1"/>
        </w:rPr>
        <w:t xml:space="preserve"> </w:t>
      </w:r>
      <w:r w:rsidRPr="00AF4AD4">
        <w:rPr>
          <w:rStyle w:val="Emphasis"/>
        </w:rPr>
        <w:t>Our intelligence on the regime in Pyongyang is persistent, an "unblinking eye" of surveillance. We better not blink. We cannot afford to.</w:t>
      </w:r>
    </w:p>
    <w:p w:rsidR="00DC64F8" w:rsidRDefault="00DC64F8" w:rsidP="00D21030">
      <w:pPr>
        <w:rPr>
          <w:u w:val="single"/>
        </w:rPr>
      </w:pPr>
    </w:p>
    <w:p w:rsidR="006D3B7F" w:rsidRDefault="006D3B7F" w:rsidP="006D3B7F">
      <w:pPr>
        <w:pStyle w:val="Heading4"/>
      </w:pPr>
      <w:r>
        <w:t>North Korea Missile program in full gear</w:t>
      </w:r>
    </w:p>
    <w:p w:rsidR="006D3B7F" w:rsidRPr="00D15E56" w:rsidRDefault="006D3B7F" w:rsidP="006D3B7F">
      <w:pPr>
        <w:rPr>
          <w:rStyle w:val="Style13ptBold"/>
          <w:b w:val="0"/>
        </w:rPr>
      </w:pPr>
      <w:r>
        <w:t xml:space="preserve">David </w:t>
      </w:r>
      <w:r>
        <w:rPr>
          <w:rStyle w:val="Style13ptBold"/>
        </w:rPr>
        <w:t xml:space="preserve">Brunnstrom and Jonathon Landay 16 </w:t>
      </w:r>
      <w:r w:rsidRPr="00D15E56">
        <w:rPr>
          <w:rStyle w:val="Style13ptBold"/>
          <w:sz w:val="21"/>
        </w:rPr>
        <w:t>David Brunnstrom is a Correspondent, EU foreign affairs and NATO. Jonathon Landay is a DC National Security Correspondent, veteran war report</w:t>
      </w:r>
      <w:r>
        <w:rPr>
          <w:rStyle w:val="Style13ptBold"/>
          <w:sz w:val="21"/>
        </w:rPr>
        <w:t xml:space="preserve">er, South Asia and Balkans hand. June 14, 2016.  </w:t>
      </w:r>
      <w:r w:rsidRPr="00422BB6">
        <w:rPr>
          <w:rStyle w:val="Style13ptBold"/>
          <w:sz w:val="21"/>
        </w:rPr>
        <w:t xml:space="preserve">Exclusive: North Korea may be 'significantly' upping nuclear bomb output - report </w:t>
      </w:r>
      <w:r>
        <w:rPr>
          <w:rStyle w:val="Style13ptBold"/>
          <w:sz w:val="21"/>
        </w:rPr>
        <w:t>(</w:t>
      </w:r>
      <w:hyperlink r:id="rId30" w:history="1">
        <w:r w:rsidRPr="00A74B86">
          <w:rPr>
            <w:rStyle w:val="Hyperlink"/>
            <w:sz w:val="21"/>
          </w:rPr>
          <w:t>http://www.reuters.com/article/us-northkorea-nuclear-report-idUSKCN0Z02A4)</w:t>
        </w:r>
      </w:hyperlink>
      <w:r>
        <w:rPr>
          <w:rStyle w:val="Style13ptBold"/>
          <w:sz w:val="21"/>
        </w:rPr>
        <w:t xml:space="preserve"> July 13, 2016 EIN</w:t>
      </w:r>
    </w:p>
    <w:p w:rsidR="006D3B7F" w:rsidRPr="006D3B7F" w:rsidRDefault="006D3B7F" w:rsidP="006D3B7F">
      <w:pPr>
        <w:rPr>
          <w:sz w:val="16"/>
        </w:rPr>
      </w:pPr>
      <w:r w:rsidRPr="003B2A42">
        <w:rPr>
          <w:u w:val="single"/>
        </w:rPr>
        <w:t>North Korea may be significantly expanding its nuclear weapons production and could have added six or more weapons to its stockpile in the last 18 months</w:t>
      </w:r>
      <w:r w:rsidRPr="006D3B7F">
        <w:rPr>
          <w:sz w:val="16"/>
        </w:rPr>
        <w:t xml:space="preserve">, a U.S. research institute said on Tuesday. The Washington-based Institute for Science and International Security (ISIS) estimated last year that North Korea had 10 to 16 nuclear weapons at the end of 2014. It based that conclusion on an analysis of the country's production of weapons-grade uranium and plutonium recovered from spent nuclear fuel. In revised estimates contained in a report provided to Reuters, the institute's David Albright and Serena Kelleher-Vergantini said North Korea may have added another four to six weapons since then, </w:t>
      </w:r>
      <w:r w:rsidRPr="003B2A42">
        <w:rPr>
          <w:u w:val="single"/>
        </w:rPr>
        <w:t>for a total of 13 to 21 or even more today</w:t>
      </w:r>
      <w:r w:rsidRPr="006D3B7F">
        <w:rPr>
          <w:sz w:val="16"/>
        </w:rPr>
        <w:t xml:space="preserve">. The report said the 13 to 21 estimate did not take into account the possible production of additional highly enriched uranium at a second centrifuge plant thought to exist in North Korea. "Nonetheless, this exercise, despite not being comprehensive, shows that </w:t>
      </w:r>
      <w:r w:rsidRPr="003B2A42">
        <w:rPr>
          <w:u w:val="single"/>
        </w:rPr>
        <w:t>North Korea could be significantly increasing its nuclear weapons capabilities</w:t>
      </w:r>
      <w:r w:rsidRPr="006D3B7F">
        <w:rPr>
          <w:sz w:val="16"/>
        </w:rPr>
        <w:t xml:space="preserve">," the report said, adding </w:t>
      </w:r>
      <w:r w:rsidRPr="003B2A42">
        <w:rPr>
          <w:u w:val="single"/>
        </w:rPr>
        <w:t>that most of the increase could be attributed to the production of weapons-grade uranium.</w:t>
      </w:r>
      <w:r w:rsidRPr="006D3B7F">
        <w:rPr>
          <w:sz w:val="16"/>
        </w:rPr>
        <w:t xml:space="preserve"> The report came a week after a senior U.S. State Department official told Reuters that North Korea had restarted production of plutonium fuel, indicating that it planned to pursue its nuclear weapons program in defiance of international sanctions that followed its fourth nuclear test in January. Plutonium also can be used to make nuclear weapons. The institute's report said the group independently confirmed activity inside the radiochemical laboratory at North Korea's Yongbyon nuclear site. It said commercial </w:t>
      </w:r>
      <w:r w:rsidRPr="003B2A42">
        <w:rPr>
          <w:u w:val="single"/>
        </w:rPr>
        <w:t>satellite imagery</w:t>
      </w:r>
      <w:r w:rsidRPr="006D3B7F">
        <w:rPr>
          <w:sz w:val="16"/>
        </w:rPr>
        <w:t xml:space="preserve"> from June 8 did not show direct signs, but </w:t>
      </w:r>
      <w:r w:rsidRPr="003B2A42">
        <w:rPr>
          <w:u w:val="single"/>
        </w:rPr>
        <w:t>noted "indirect signatures associated with plutonium-separation" there. These included the removal of tanks previously spotted in front of the laboratory's reception building and signs that a coal-fired steam generation plant may have been active</w:t>
      </w:r>
      <w:r w:rsidRPr="006D3B7F">
        <w:rPr>
          <w:sz w:val="16"/>
        </w:rPr>
        <w:t xml:space="preserve"> on June 8. </w:t>
      </w:r>
      <w:r w:rsidRPr="003B2A42">
        <w:rPr>
          <w:u w:val="single"/>
        </w:rPr>
        <w:t>The report also noted signs of external activity at a site</w:t>
      </w:r>
      <w:r w:rsidRPr="006D3B7F">
        <w:rPr>
          <w:sz w:val="16"/>
        </w:rPr>
        <w:t xml:space="preserve"> the institute </w:t>
      </w:r>
      <w:r w:rsidRPr="003B2A42">
        <w:rPr>
          <w:u w:val="single"/>
        </w:rPr>
        <w:t>identified as a possible isotope-separation facility that could be used to produce tritium for thermonuclear weapons</w:t>
      </w:r>
      <w:r w:rsidRPr="006D3B7F">
        <w:rPr>
          <w:sz w:val="16"/>
        </w:rPr>
        <w:t xml:space="preserve"> that North Korea has said it intends to develop</w:t>
      </w:r>
      <w:r w:rsidRPr="003B2A42">
        <w:rPr>
          <w:u w:val="single"/>
        </w:rPr>
        <w:t>. North Korea vowed</w:t>
      </w:r>
      <w:r w:rsidRPr="006D3B7F">
        <w:rPr>
          <w:sz w:val="16"/>
        </w:rPr>
        <w:t xml:space="preserve"> in 2013 </w:t>
      </w:r>
      <w:r w:rsidRPr="003B2A42">
        <w:rPr>
          <w:u w:val="single"/>
        </w:rPr>
        <w:t>to restart all its nuclear facilities</w:t>
      </w:r>
      <w:r w:rsidRPr="006D3B7F">
        <w:rPr>
          <w:sz w:val="16"/>
        </w:rPr>
        <w:t>, including the main reactor and a smaller plant at Yongbyon, which was shut down in 2007 as part of an international disarmament-for-aid deal that later collapsed. North Korea announced at a rare congress of its ruling Workers' Party last month that it would strengthen its nuclear weapons capability.</w:t>
      </w:r>
    </w:p>
    <w:p w:rsidR="00507091" w:rsidRDefault="00507091" w:rsidP="00507091">
      <w:pPr>
        <w:pStyle w:val="Heading4"/>
      </w:pPr>
      <w:r>
        <w:t>Consensus view is that North Korea is succeeding at miniaturization of warheads</w:t>
      </w:r>
    </w:p>
    <w:p w:rsidR="00507091" w:rsidRDefault="00507091" w:rsidP="00507091">
      <w:r w:rsidRPr="00A22B92">
        <w:rPr>
          <w:rStyle w:val="Style13ptBold"/>
        </w:rPr>
        <w:t>Starr in 2016</w:t>
      </w:r>
      <w:r>
        <w:t xml:space="preserve">, Pentagon Correspondent </w:t>
      </w:r>
    </w:p>
    <w:p w:rsidR="00507091" w:rsidRPr="005A08D5" w:rsidRDefault="00507091" w:rsidP="00507091">
      <w:r>
        <w:t xml:space="preserve">[Barbara Starr, March 25, 2016, </w:t>
      </w:r>
      <w:r w:rsidRPr="005A08D5">
        <w:t>Intel officials: North Korea 'probably' has miniaturized nuke</w:t>
      </w:r>
      <w:r>
        <w:t xml:space="preserve">, CNN, </w:t>
      </w:r>
      <w:hyperlink r:id="rId31" w:history="1">
        <w:r w:rsidRPr="000B1A98">
          <w:rPr>
            <w:rStyle w:val="Hyperlink"/>
          </w:rPr>
          <w:t>http://www.cnn.com/2016/03/24/politics/north-korea-miniaturized-nuclear-warhead/</w:t>
        </w:r>
      </w:hyperlink>
      <w:r>
        <w:t>, July 13, 2016, KC]</w:t>
      </w:r>
    </w:p>
    <w:p w:rsidR="00507091" w:rsidRDefault="00507091" w:rsidP="00507091">
      <w:pPr>
        <w:rPr>
          <w:rFonts w:asciiTheme="majorHAnsi" w:hAnsiTheme="majorHAnsi"/>
          <w:sz w:val="16"/>
        </w:rPr>
      </w:pPr>
      <w:r w:rsidRPr="005A08D5">
        <w:rPr>
          <w:rFonts w:asciiTheme="majorHAnsi" w:hAnsiTheme="majorHAnsi"/>
          <w:sz w:val="16"/>
        </w:rPr>
        <w:t xml:space="preserve">Washington (CNN)Some </w:t>
      </w:r>
      <w:r w:rsidRPr="005A08D5">
        <w:rPr>
          <w:rFonts w:asciiTheme="majorHAnsi" w:hAnsiTheme="majorHAnsi"/>
          <w:sz w:val="24"/>
          <w:u w:val="single"/>
        </w:rPr>
        <w:t>U.S. intelligence analysts now believe that North Korea "probably" possesses a miniaturized nuclear warhead,</w:t>
      </w:r>
      <w:r w:rsidRPr="005A08D5">
        <w:rPr>
          <w:rFonts w:asciiTheme="majorHAnsi" w:hAnsiTheme="majorHAnsi"/>
          <w:sz w:val="16"/>
        </w:rPr>
        <w:t xml:space="preserve"> several U.S. officials told CNN. </w:t>
      </w:r>
      <w:r w:rsidRPr="00CB057B">
        <w:rPr>
          <w:rFonts w:asciiTheme="majorHAnsi" w:hAnsiTheme="majorHAnsi"/>
          <w:sz w:val="24"/>
        </w:rPr>
        <w:t>The assessment has yet to become a formal consensus view of the U.S. government</w:t>
      </w:r>
      <w:r w:rsidRPr="005A08D5">
        <w:rPr>
          <w:rFonts w:asciiTheme="majorHAnsi" w:hAnsiTheme="majorHAnsi"/>
          <w:sz w:val="24"/>
          <w:u w:val="single"/>
        </w:rPr>
        <w:t>.</w:t>
      </w:r>
      <w:r w:rsidRPr="005A08D5">
        <w:rPr>
          <w:rFonts w:asciiTheme="majorHAnsi" w:hAnsiTheme="majorHAnsi"/>
          <w:sz w:val="16"/>
        </w:rPr>
        <w:t xml:space="preserve"> </w:t>
      </w:r>
      <w:r w:rsidRPr="00CB057B">
        <w:rPr>
          <w:rFonts w:asciiTheme="majorHAnsi" w:hAnsiTheme="majorHAnsi"/>
          <w:sz w:val="16"/>
        </w:rPr>
        <w:t xml:space="preserve">But </w:t>
      </w:r>
      <w:r w:rsidRPr="00CB057B">
        <w:rPr>
          <w:rFonts w:asciiTheme="majorHAnsi" w:hAnsiTheme="majorHAnsi"/>
          <w:sz w:val="24"/>
          <w:u w:val="single"/>
        </w:rPr>
        <w:t>it reveals just how far along many in the U.S. believe the reclusive country has come to gaining a nuclear-tipped ballistic missile that could potentially strike the U.S</w:t>
      </w:r>
      <w:r w:rsidRPr="005A08D5">
        <w:rPr>
          <w:rFonts w:asciiTheme="majorHAnsi" w:hAnsiTheme="majorHAnsi"/>
          <w:sz w:val="16"/>
        </w:rPr>
        <w:t xml:space="preserve">. As North Korean leader </w:t>
      </w:r>
      <w:r w:rsidRPr="005A08D5">
        <w:rPr>
          <w:rFonts w:asciiTheme="majorHAnsi" w:hAnsiTheme="majorHAnsi"/>
          <w:sz w:val="24"/>
          <w:u w:val="single"/>
        </w:rPr>
        <w:t xml:space="preserve">Kim Jong Un's public rhetoric has escalated in recent weeks, </w:t>
      </w:r>
      <w:r w:rsidRPr="005A08D5">
        <w:rPr>
          <w:rFonts w:asciiTheme="majorHAnsi" w:hAnsiTheme="majorHAnsi"/>
          <w:sz w:val="24"/>
          <w:u w:val="single"/>
        </w:rPr>
        <w:lastRenderedPageBreak/>
        <w:t>concern has grown inside intelligence circles that he has made progress on several fronts</w:t>
      </w:r>
      <w:r w:rsidRPr="005A08D5">
        <w:rPr>
          <w:rFonts w:asciiTheme="majorHAnsi" w:hAnsiTheme="majorHAnsi"/>
          <w:sz w:val="16"/>
        </w:rPr>
        <w:t xml:space="preserve">. READ: Korean-American confessed to espionage charges, says North Korean official "He is determined to prove his doubters wrong," one U.S. official told CNN, even as uncertainty remains about how much progress </w:t>
      </w:r>
      <w:r w:rsidRPr="005A08D5">
        <w:rPr>
          <w:rFonts w:asciiTheme="majorHAnsi" w:hAnsiTheme="majorHAnsi"/>
          <w:sz w:val="24"/>
          <w:u w:val="single"/>
        </w:rPr>
        <w:t>he has actually made in his quest for nuclear missiles</w:t>
      </w:r>
      <w:r w:rsidRPr="005A08D5">
        <w:rPr>
          <w:rFonts w:asciiTheme="majorHAnsi" w:hAnsiTheme="majorHAnsi"/>
          <w:sz w:val="16"/>
        </w:rPr>
        <w:t xml:space="preserve">. N. Korea says it carried out artillery drill N. Korea says it carried out artillery drill 02:30 Recent photos showing Kim standing next to what </w:t>
      </w:r>
      <w:r w:rsidRPr="005A08D5">
        <w:rPr>
          <w:rFonts w:asciiTheme="majorHAnsi" w:hAnsiTheme="majorHAnsi"/>
          <w:sz w:val="24"/>
          <w:u w:val="single"/>
        </w:rPr>
        <w:t>the North Koreans claim is a miniaturized nuclear device are still being scrutinized by U.S. analysts for any indication of progress</w:t>
      </w:r>
      <w:r w:rsidRPr="005A08D5">
        <w:rPr>
          <w:rFonts w:asciiTheme="majorHAnsi" w:hAnsiTheme="majorHAnsi"/>
          <w:sz w:val="16"/>
        </w:rPr>
        <w:t xml:space="preserve">, officials said, declining to provide additional specifics. </w:t>
      </w:r>
      <w:r w:rsidRPr="005A08D5">
        <w:rPr>
          <w:rFonts w:asciiTheme="majorHAnsi" w:hAnsiTheme="majorHAnsi"/>
          <w:sz w:val="24"/>
          <w:u w:val="single"/>
        </w:rPr>
        <w:t>U.S. officials who endorse the notion that Kim probably has a nuclear warhead</w:t>
      </w:r>
      <w:r w:rsidRPr="005A08D5">
        <w:rPr>
          <w:rFonts w:asciiTheme="majorHAnsi" w:hAnsiTheme="majorHAnsi"/>
          <w:sz w:val="16"/>
        </w:rPr>
        <w:t xml:space="preserve"> still note that they don't know if the device would actually work. </w:t>
      </w:r>
      <w:r w:rsidRPr="005A08D5">
        <w:rPr>
          <w:rFonts w:asciiTheme="majorHAnsi" w:hAnsiTheme="majorHAnsi"/>
          <w:sz w:val="24"/>
          <w:u w:val="single"/>
        </w:rPr>
        <w:t>The North Koreans believe it would. U.S. commanders have said they assume for war planning purposes that North Korea has a functional warhead</w:t>
      </w:r>
      <w:r w:rsidRPr="005A08D5">
        <w:rPr>
          <w:rFonts w:asciiTheme="majorHAnsi" w:hAnsiTheme="majorHAnsi"/>
          <w:sz w:val="16"/>
        </w:rPr>
        <w:t xml:space="preserve"> but have stopped short of outright declaring it exists. "It's the prudent decision on my part to assume that </w:t>
      </w:r>
      <w:r w:rsidRPr="005A08D5">
        <w:rPr>
          <w:rFonts w:asciiTheme="majorHAnsi" w:hAnsiTheme="majorHAnsi"/>
          <w:sz w:val="24"/>
          <w:u w:val="single"/>
        </w:rPr>
        <w:t>he has the capability to miniaturize a nuclear weapon and put it on an ICBM</w:t>
      </w:r>
      <w:r w:rsidRPr="005A08D5">
        <w:rPr>
          <w:rFonts w:asciiTheme="majorHAnsi" w:hAnsiTheme="majorHAnsi"/>
          <w:sz w:val="16"/>
        </w:rPr>
        <w:t xml:space="preserve">," Adm. William Gortney, head of U.S. Northern Command, recently told Congress. READ: N. Korea tests artillery in 'imaginary' strike on S. Korean leader's residence </w:t>
      </w:r>
      <w:r w:rsidRPr="005A08D5">
        <w:rPr>
          <w:rFonts w:asciiTheme="majorHAnsi" w:hAnsiTheme="majorHAnsi"/>
          <w:sz w:val="24"/>
          <w:u w:val="single"/>
        </w:rPr>
        <w:t>But the Pentagon has taken pains to downplay the possibility.</w:t>
      </w:r>
      <w:r w:rsidRPr="005A08D5">
        <w:rPr>
          <w:rFonts w:asciiTheme="majorHAnsi" w:hAnsiTheme="majorHAnsi"/>
          <w:sz w:val="16"/>
        </w:rPr>
        <w:t xml:space="preserve"> Pentagon Press Secretary Peter Cook acknowledged that "the commanders who are responsible for these activities" are "</w:t>
      </w:r>
      <w:r w:rsidRPr="005A08D5">
        <w:rPr>
          <w:rFonts w:asciiTheme="majorHAnsi" w:hAnsiTheme="majorHAnsi"/>
          <w:sz w:val="24"/>
          <w:u w:val="single"/>
        </w:rPr>
        <w:t>doing the prudent, appropriate, proper" thing by assuming the North Koreans possess this capability.</w:t>
      </w:r>
      <w:r w:rsidRPr="005A08D5">
        <w:rPr>
          <w:rFonts w:asciiTheme="majorHAnsi" w:hAnsiTheme="majorHAnsi"/>
          <w:sz w:val="16"/>
        </w:rPr>
        <w:t xml:space="preserve"> </w:t>
      </w:r>
      <w:r w:rsidRPr="005A08D5">
        <w:rPr>
          <w:rFonts w:asciiTheme="majorHAnsi" w:hAnsiTheme="majorHAnsi"/>
          <w:sz w:val="24"/>
          <w:u w:val="single"/>
        </w:rPr>
        <w:t>North Korea launches ballistic missiles North Korea launches ballistic missile</w:t>
      </w:r>
      <w:r w:rsidRPr="005A08D5">
        <w:rPr>
          <w:rFonts w:asciiTheme="majorHAnsi" w:hAnsiTheme="majorHAnsi"/>
          <w:sz w:val="16"/>
        </w:rPr>
        <w:t xml:space="preserve">s 02:55 But he said that this operational assumption "does not mean that they have that capability. They've not demonstrated that." At the same time, the U.S. believes North Korea is making progress in testing an advanced version of its KN-08 intercontinental ballistic missile. </w:t>
      </w:r>
      <w:r w:rsidRPr="005A08D5">
        <w:rPr>
          <w:rFonts w:asciiTheme="majorHAnsi" w:hAnsiTheme="majorHAnsi"/>
          <w:sz w:val="24"/>
          <w:u w:val="single"/>
        </w:rPr>
        <w:t>North Korean state media released photos Thursday of Kim inspecting a test of a new solid-fuel rocket engine, a key component of the KN-08 missile</w:t>
      </w:r>
      <w:r w:rsidRPr="005A08D5">
        <w:rPr>
          <w:rFonts w:asciiTheme="majorHAnsi" w:hAnsiTheme="majorHAnsi"/>
          <w:sz w:val="16"/>
        </w:rPr>
        <w:t>. The U.S. officials have seen pictures and for now don't have reason to doubt their authenticity. There are also indications that North Korea might be preparing for yet another underground nuclear test, though one official said that specific signs of preparation at the test site itself are not yet visible. The North Korean military's last nuclear test was in January, a test they claimed was a hydrogen bomb detonation. U.S. officials disputed that claim.</w:t>
      </w:r>
    </w:p>
    <w:p w:rsidR="00986D21" w:rsidRDefault="00986D21" w:rsidP="00507091">
      <w:pPr>
        <w:rPr>
          <w:rFonts w:asciiTheme="majorHAnsi" w:hAnsiTheme="majorHAnsi"/>
          <w:sz w:val="16"/>
        </w:rPr>
      </w:pPr>
    </w:p>
    <w:p w:rsidR="006D3B7F" w:rsidRDefault="00986D21" w:rsidP="00986D21">
      <w:pPr>
        <w:pStyle w:val="Heading4"/>
      </w:pPr>
      <w:r>
        <w:t>Default aff- predictions underestimated North Korean development before</w:t>
      </w:r>
    </w:p>
    <w:p w:rsidR="00986D21" w:rsidRPr="00DB3F54" w:rsidRDefault="00986D21" w:rsidP="00986D21">
      <w:pPr>
        <w:rPr>
          <w:rStyle w:val="Style13ptBold"/>
          <w:b w:val="0"/>
        </w:rPr>
      </w:pPr>
      <w:r>
        <w:t xml:space="preserve">Anna </w:t>
      </w:r>
      <w:r>
        <w:rPr>
          <w:rStyle w:val="Style13ptBold"/>
        </w:rPr>
        <w:t xml:space="preserve">Fifield 3/11/16 </w:t>
      </w:r>
      <w:r w:rsidRPr="00F950C4">
        <w:rPr>
          <w:rStyle w:val="Style13ptBold"/>
        </w:rPr>
        <w:t xml:space="preserve">Anna Fifield is The Post’s bureau chief in Tokyo, focusing on Japan and the Koreas. She previously reported for the Financial Times from Washington DC, Seoul, Sydney, London and from across the Middle East. </w:t>
      </w:r>
      <w:r>
        <w:rPr>
          <w:rStyle w:val="Style13ptBold"/>
        </w:rPr>
        <w:t xml:space="preserve">March 11, 2016. </w:t>
      </w:r>
      <w:r w:rsidRPr="00DB3F54">
        <w:rPr>
          <w:rStyle w:val="Style13ptBold"/>
        </w:rPr>
        <w:t xml:space="preserve">North Korea’s making a lot of threats these days. How worried should we be? </w:t>
      </w:r>
      <w:r w:rsidRPr="00F950C4">
        <w:rPr>
          <w:rStyle w:val="Style13ptBold"/>
        </w:rPr>
        <w:t>(</w:t>
      </w:r>
      <w:hyperlink r:id="rId32" w:history="1">
        <w:r w:rsidRPr="00A74B86">
          <w:rPr>
            <w:rStyle w:val="Hyperlink"/>
          </w:rPr>
          <w:t>https://www.washingtonpost.com/news/worldviews/wp/2016/03/11/north-koreas-making-a-lot-of-threats-these-days-how-worried-should-we-be/)</w:t>
        </w:r>
      </w:hyperlink>
      <w:r>
        <w:rPr>
          <w:rStyle w:val="Style13ptBold"/>
        </w:rPr>
        <w:t xml:space="preserve"> July 13,2016 EIN</w:t>
      </w:r>
    </w:p>
    <w:p w:rsidR="00986D21" w:rsidRDefault="00986D21" w:rsidP="00986D21">
      <w:r>
        <w:t xml:space="preserve">There’s </w:t>
      </w:r>
      <w:r w:rsidRPr="00897DCF">
        <w:rPr>
          <w:rStyle w:val="Emphasis"/>
        </w:rPr>
        <w:t>no proof that North Korea has been able to do the things it claims</w:t>
      </w:r>
      <w:r>
        <w:t xml:space="preserve">, like making a nuclear warhead small and light enough to fit on a ballistic missile. At </w:t>
      </w:r>
      <w:r w:rsidRPr="00897DCF">
        <w:rPr>
          <w:rStyle w:val="Emphasis"/>
        </w:rPr>
        <w:t>the moment, the value of the weapons seems to be in the threat of using them</w:t>
      </w:r>
      <w:r>
        <w:t xml:space="preserve">, not in their actual use. [North Korea says it can fit nuclear warheads on ballistic missiles] Some U.S. military leaders have said, </w:t>
      </w:r>
      <w:r w:rsidRPr="00897DCF">
        <w:rPr>
          <w:rStyle w:val="Emphasis"/>
        </w:rPr>
        <w:t>however, that it’s reasonable to assume that the North Koreans have been able to make some advances</w:t>
      </w:r>
      <w:r w:rsidRPr="00F950C4">
        <w:rPr>
          <w:rStyle w:val="StyleUnderline"/>
        </w:rPr>
        <w:t xml:space="preserve"> in their weapons of mass destruction program</w:t>
      </w:r>
      <w:r>
        <w:t xml:space="preserve">, given the efforts they’ve put into it. </w:t>
      </w:r>
      <w:r w:rsidRPr="00897DCF">
        <w:rPr>
          <w:rStyle w:val="Emphasis"/>
        </w:rPr>
        <w:t>Gen. Curtis Scaparrotti</w:t>
      </w:r>
      <w:r>
        <w:t xml:space="preserve">, </w:t>
      </w:r>
      <w:r w:rsidRPr="00F950C4">
        <w:rPr>
          <w:rStyle w:val="StyleUnderline"/>
        </w:rPr>
        <w:t xml:space="preserve">commander of U.S. forces in South Korea, </w:t>
      </w:r>
      <w:r>
        <w:t xml:space="preserve">recently </w:t>
      </w:r>
      <w:r w:rsidRPr="00897DCF">
        <w:t>told a Senate Armed Services Committee hearing that if Kim "thought his regime were challenged, he states that he would use WMD</w:t>
      </w:r>
      <w:r>
        <w:t xml:space="preserve">." Indeed, </w:t>
      </w:r>
      <w:r w:rsidRPr="00F950C4">
        <w:rPr>
          <w:rStyle w:val="StyleUnderline"/>
        </w:rPr>
        <w:t>Koh Yoo-hwan</w:t>
      </w:r>
      <w:r>
        <w:t xml:space="preserve">, a </w:t>
      </w:r>
      <w:r w:rsidRPr="00897DCF">
        <w:rPr>
          <w:rStyle w:val="Emphasis"/>
        </w:rPr>
        <w:t>North Korea expert</w:t>
      </w:r>
      <w:r>
        <w:t xml:space="preserve"> at Dongkuk University in Seoul, </w:t>
      </w:r>
      <w:r w:rsidRPr="00897DCF">
        <w:rPr>
          <w:rStyle w:val="Emphasis"/>
        </w:rPr>
        <w:t>warns against writing off the threats too quickly</w:t>
      </w:r>
      <w:r>
        <w:t>. “</w:t>
      </w:r>
      <w:r w:rsidRPr="00897DCF">
        <w:rPr>
          <w:rStyle w:val="Emphasis"/>
        </w:rPr>
        <w:t>We have dismissed North Korea’s ‘bluffing’</w:t>
      </w:r>
      <w:r>
        <w:t xml:space="preserve"> </w:t>
      </w:r>
      <w:r w:rsidRPr="00897DCF">
        <w:rPr>
          <w:rStyle w:val="Emphasis"/>
        </w:rPr>
        <w:t>about</w:t>
      </w:r>
      <w:r>
        <w:t xml:space="preserve"> being </w:t>
      </w:r>
      <w:r w:rsidRPr="00F950C4">
        <w:rPr>
          <w:rStyle w:val="StyleUnderline"/>
        </w:rPr>
        <w:t xml:space="preserve">able to make </w:t>
      </w:r>
      <w:r w:rsidRPr="00897DCF">
        <w:rPr>
          <w:rStyle w:val="Emphasis"/>
        </w:rPr>
        <w:t>highly enriched uranium</w:t>
      </w:r>
      <w:r>
        <w:t xml:space="preserve"> in the past, but </w:t>
      </w:r>
      <w:r w:rsidRPr="00897DCF">
        <w:rPr>
          <w:rStyle w:val="Emphasis"/>
        </w:rPr>
        <w:t>it turned out to be true</w:t>
      </w:r>
      <w:r w:rsidRPr="00F950C4">
        <w:rPr>
          <w:rStyle w:val="StyleUnderline"/>
        </w:rPr>
        <w:t>,</w:t>
      </w:r>
      <w:r>
        <w:t xml:space="preserve"> </w:t>
      </w:r>
      <w:r w:rsidRPr="00F950C4">
        <w:rPr>
          <w:rStyle w:val="StyleUnderline"/>
        </w:rPr>
        <w:t xml:space="preserve">so North Korea’s </w:t>
      </w:r>
      <w:r w:rsidRPr="00897DCF">
        <w:rPr>
          <w:rStyle w:val="Emphasis"/>
        </w:rPr>
        <w:t>nuclear capability</w:t>
      </w:r>
      <w:r w:rsidRPr="00F950C4">
        <w:rPr>
          <w:rStyle w:val="StyleUnderline"/>
        </w:rPr>
        <w:t xml:space="preserve"> </w:t>
      </w:r>
      <w:r w:rsidRPr="00897DCF">
        <w:rPr>
          <w:rStyle w:val="Emphasis"/>
        </w:rPr>
        <w:t>should not be underestimated</w:t>
      </w:r>
      <w:r>
        <w:t>.”</w:t>
      </w:r>
    </w:p>
    <w:p w:rsidR="00986D21" w:rsidRDefault="00986D21" w:rsidP="00D21030">
      <w:pPr>
        <w:rPr>
          <w:u w:val="single"/>
        </w:rPr>
      </w:pPr>
    </w:p>
    <w:p w:rsidR="00CE1E75" w:rsidRDefault="008D39CA" w:rsidP="008D39CA">
      <w:pPr>
        <w:pStyle w:val="Heading3"/>
      </w:pPr>
      <w:r>
        <w:lastRenderedPageBreak/>
        <w:t>ICBM development</w:t>
      </w:r>
    </w:p>
    <w:p w:rsidR="00CE1E75" w:rsidRDefault="00CE1E75" w:rsidP="00CE1E75">
      <w:pPr>
        <w:pStyle w:val="Heading4"/>
      </w:pPr>
      <w:r>
        <w:t>Must stop NK development before they have reliable ICBMS</w:t>
      </w:r>
    </w:p>
    <w:p w:rsidR="002700BF" w:rsidRDefault="002E6DDF" w:rsidP="002700BF">
      <w:r w:rsidRPr="003E0A4C">
        <w:t xml:space="preserve">Elizabeth </w:t>
      </w:r>
      <w:r w:rsidRPr="003E0A4C">
        <w:rPr>
          <w:rStyle w:val="Style13ptBold"/>
        </w:rPr>
        <w:t>Shim,</w:t>
      </w:r>
      <w:r w:rsidRPr="00934141">
        <w:t xml:space="preserve"> </w:t>
      </w:r>
      <w:r>
        <w:t>4/14/</w:t>
      </w:r>
      <w:r>
        <w:rPr>
          <w:rStyle w:val="Style13ptBold"/>
        </w:rPr>
        <w:t>16</w:t>
      </w:r>
      <w:r>
        <w:t xml:space="preserve"> (Journalist focusing on global Asian cultures for United Press International), </w:t>
      </w:r>
      <w:r w:rsidR="002700BF">
        <w:t xml:space="preserve">Pentagon: North Korea not yet capable of striking U.S., </w:t>
      </w:r>
      <w:r>
        <w:t xml:space="preserve">UPI, </w:t>
      </w:r>
      <w:r w:rsidRPr="002E6DDF">
        <w:t>http://www.upi.com/Top_News/World-News/2016/04/14/Pentagon-North-Korea-not-yet-capable-of-striking-US/8101460646649/?spt=sec&amp;or=tn</w:t>
      </w:r>
    </w:p>
    <w:p w:rsidR="007F3B1D" w:rsidRDefault="007F3B1D" w:rsidP="007F3B1D">
      <w:pPr>
        <w:rPr>
          <w:u w:val="single"/>
        </w:rPr>
      </w:pPr>
      <w:r w:rsidRPr="007F3B1D">
        <w:rPr>
          <w:u w:val="single"/>
        </w:rPr>
        <w:t>North Korea's missiles aren't capable of hitting the continental U</w:t>
      </w:r>
      <w:r>
        <w:t xml:space="preserve">nited </w:t>
      </w:r>
      <w:r w:rsidRPr="007F3B1D">
        <w:rPr>
          <w:u w:val="single"/>
        </w:rPr>
        <w:t>S</w:t>
      </w:r>
      <w:r>
        <w:t>tates, U.S. defense officials said at a Senate hearing.</w:t>
      </w:r>
      <w:r w:rsidR="00CE1E75">
        <w:t xml:space="preserve"> </w:t>
      </w:r>
      <w:r w:rsidRPr="007F3B1D">
        <w:rPr>
          <w:u w:val="single"/>
        </w:rPr>
        <w:t>Pyongyang, however, is improving on its weapons technology</w:t>
      </w:r>
      <w:r>
        <w:t>, according to Principal Deputy Under Secretary of Defense for Policy Brian McKeon.</w:t>
      </w:r>
      <w:r w:rsidR="00CE1E75">
        <w:t xml:space="preserve"> </w:t>
      </w:r>
      <w:r>
        <w:t xml:space="preserve">According to the U.S. official's testimony Wednesday, </w:t>
      </w:r>
      <w:r w:rsidRPr="007F3B1D">
        <w:rPr>
          <w:u w:val="single"/>
        </w:rPr>
        <w:t>North Korea is "seeking to develop longer-range ballistic missiles capable of delivering nuclear weapons to the United States</w:t>
      </w:r>
      <w:r>
        <w:t xml:space="preserve">, </w:t>
      </w:r>
      <w:r w:rsidRPr="007F3B1D">
        <w:rPr>
          <w:u w:val="single"/>
        </w:rPr>
        <w:t>and continues efforts to bring</w:t>
      </w:r>
      <w:r>
        <w:t xml:space="preserve"> its KN-08 road-mobile [</w:t>
      </w:r>
      <w:r w:rsidRPr="007F3B1D">
        <w:rPr>
          <w:u w:val="single"/>
        </w:rPr>
        <w:t>i</w:t>
      </w:r>
      <w:r>
        <w:t>nter</w:t>
      </w:r>
      <w:r w:rsidRPr="007F3B1D">
        <w:rPr>
          <w:u w:val="single"/>
        </w:rPr>
        <w:t>c</w:t>
      </w:r>
      <w:r>
        <w:t xml:space="preserve">ontinental </w:t>
      </w:r>
      <w:r w:rsidRPr="007F3B1D">
        <w:rPr>
          <w:u w:val="single"/>
        </w:rPr>
        <w:t>b</w:t>
      </w:r>
      <w:r>
        <w:t xml:space="preserve">allistic </w:t>
      </w:r>
      <w:r w:rsidRPr="007F3B1D">
        <w:rPr>
          <w:u w:val="single"/>
        </w:rPr>
        <w:t>m</w:t>
      </w:r>
      <w:r>
        <w:t>issile</w:t>
      </w:r>
      <w:r w:rsidRPr="007F3B1D">
        <w:rPr>
          <w:u w:val="single"/>
        </w:rPr>
        <w:t>] to operational capacity."</w:t>
      </w:r>
      <w:r w:rsidR="00CE1E75">
        <w:rPr>
          <w:u w:val="single"/>
        </w:rPr>
        <w:t xml:space="preserve"> </w:t>
      </w:r>
      <w:r>
        <w:t xml:space="preserve">The KN-08 is a road-mobile ICBM that was first displayed as a mock-up during a 2012 North Korea parade. In theory, </w:t>
      </w:r>
      <w:r w:rsidRPr="007F3B1D">
        <w:rPr>
          <w:u w:val="single"/>
        </w:rPr>
        <w:t>the KN-08 could pose a threat to the continental United States</w:t>
      </w:r>
      <w:r>
        <w:t xml:space="preserve"> and could travel up to 5,600 miles.</w:t>
      </w:r>
      <w:r w:rsidR="00CE1E75">
        <w:t xml:space="preserve"> </w:t>
      </w:r>
      <w:r>
        <w:t>But McKeon said the reliability of an untested North Korean ICBM is likely to be "very low," although Pyongyang has used the Taepodong-2 missile to place a satellite in orbit.</w:t>
      </w:r>
      <w:r w:rsidR="00CE1E75">
        <w:t xml:space="preserve"> </w:t>
      </w:r>
      <w:r>
        <w:t xml:space="preserve">Adm. Bill Gortney of the U.S. Northern Command also </w:t>
      </w:r>
      <w:r w:rsidRPr="00CE1E75">
        <w:rPr>
          <w:u w:val="single"/>
        </w:rPr>
        <w:t>said North Korea's threat capability remains low, but the United States and its allies must carefully prepare for any future events.</w:t>
      </w:r>
      <w:r w:rsidR="00CE1E75">
        <w:t xml:space="preserve"> </w:t>
      </w:r>
      <w:r w:rsidRPr="00CE1E75">
        <w:rPr>
          <w:u w:val="single"/>
        </w:rPr>
        <w:t>Threats loom</w:t>
      </w:r>
      <w:r>
        <w:t xml:space="preserve"> for various reasons, Gortney said.</w:t>
      </w:r>
      <w:r w:rsidR="00CE1E75">
        <w:t xml:space="preserve"> </w:t>
      </w:r>
      <w:r>
        <w:t>"</w:t>
      </w:r>
      <w:r w:rsidRPr="00CE1E75">
        <w:rPr>
          <w:u w:val="single"/>
        </w:rPr>
        <w:t>Kim Jong Un is unlikely to attack our homeland unless he perceives an imminent threat to his regime's survival,</w:t>
      </w:r>
      <w:r>
        <w:t xml:space="preserve">" the senior military official said, adding that he's concerned </w:t>
      </w:r>
      <w:r w:rsidRPr="00CE1E75">
        <w:rPr>
          <w:u w:val="single"/>
        </w:rPr>
        <w:t>North Korea's eventual possession of a nuclear ICBM could "embolden the regime's intransigence below the nuclear threshold and complicate our response on the peninsula."</w:t>
      </w:r>
    </w:p>
    <w:p w:rsidR="001951D8" w:rsidRDefault="001951D8" w:rsidP="007F3B1D">
      <w:pPr>
        <w:rPr>
          <w:u w:val="single"/>
        </w:rPr>
      </w:pPr>
    </w:p>
    <w:p w:rsidR="001951D8" w:rsidRDefault="001951D8" w:rsidP="001951D8">
      <w:pPr>
        <w:pStyle w:val="Heading4"/>
      </w:pPr>
      <w:r>
        <w:t xml:space="preserve">North Korea is learning from mistakes and becoming more successful with Nuke Launches </w:t>
      </w:r>
    </w:p>
    <w:p w:rsidR="001951D8" w:rsidRPr="001B53F6" w:rsidRDefault="001951D8" w:rsidP="001951D8">
      <w:r w:rsidRPr="00E57916">
        <w:rPr>
          <w:rStyle w:val="Style13ptBold"/>
        </w:rPr>
        <w:t>McKirdy 16</w:t>
      </w:r>
      <w:r>
        <w:t xml:space="preserve"> </w:t>
      </w:r>
      <w:r w:rsidRPr="001B53F6">
        <w:t>(</w:t>
      </w:r>
      <w:r>
        <w:t>Euan McKirdy, Journalist for CNN, “</w:t>
      </w:r>
      <w:r w:rsidRPr="0036368B">
        <w:t>North Korea's nuclear program: What do we know?</w:t>
      </w:r>
      <w:r>
        <w:t>” CNN World, May 5</w:t>
      </w:r>
      <w:r w:rsidRPr="0036368B">
        <w:rPr>
          <w:vertAlign w:val="superscript"/>
        </w:rPr>
        <w:t>th</w:t>
      </w:r>
      <w:r>
        <w:t xml:space="preserve"> 2016,</w:t>
      </w:r>
      <w:r w:rsidRPr="0036368B">
        <w:t xml:space="preserve"> </w:t>
      </w:r>
      <w:hyperlink r:id="rId33" w:history="1">
        <w:r w:rsidRPr="00793C5F">
          <w:rPr>
            <w:rStyle w:val="Hyperlink"/>
          </w:rPr>
          <w:t>http://www.cnn.com/2016/05/05/asia/north-korea-nuclear-program-advancement/</w:t>
        </w:r>
      </w:hyperlink>
      <w:r>
        <w:t xml:space="preserve"> , JN</w:t>
      </w:r>
      <w:r w:rsidRPr="001B53F6">
        <w:t>)</w:t>
      </w:r>
    </w:p>
    <w:p w:rsidR="001951D8" w:rsidRDefault="001951D8" w:rsidP="001951D8">
      <w:pPr>
        <w:rPr>
          <w:u w:val="single"/>
        </w:rPr>
      </w:pPr>
      <w:r w:rsidRPr="0036368B">
        <w:rPr>
          <w:u w:val="single"/>
        </w:rPr>
        <w:t>Each test offers an opportunity to learn from mistakes either in launch capability or the nuclear program.</w:t>
      </w:r>
      <w:r>
        <w:rPr>
          <w:u w:val="single"/>
        </w:rPr>
        <w:t xml:space="preserve"> </w:t>
      </w:r>
      <w:r w:rsidRPr="0036368B">
        <w:rPr>
          <w:u w:val="single"/>
        </w:rPr>
        <w:t>Joel Wit, a senior fellow at the U.S.-Korea Institute at the Johns Hopkins School of Advanced International Studies, says the regime is pursuing technological developments, both on the nuclear and delivery systems sides.</w:t>
      </w:r>
      <w:r>
        <w:rPr>
          <w:u w:val="single"/>
        </w:rPr>
        <w:t xml:space="preserve"> </w:t>
      </w:r>
      <w:r>
        <w:t xml:space="preserve">In terms of developing the nuclear technology, </w:t>
      </w:r>
      <w:r w:rsidRPr="0036368B">
        <w:rPr>
          <w:u w:val="single"/>
        </w:rPr>
        <w:t>each test gives Pyongyang's nuclear scientists an opportunity to gain invaluable data that is helping them miniaturize the devices, reduce the amount of nuclear material needed for each bomb, and increase their yield.</w:t>
      </w:r>
      <w:r>
        <w:rPr>
          <w:u w:val="single"/>
        </w:rPr>
        <w:t xml:space="preserve"> </w:t>
      </w:r>
      <w:r w:rsidRPr="0036368B">
        <w:rPr>
          <w:u w:val="single"/>
        </w:rPr>
        <w:t>They are also developing missiles that can reach targets from South Korea to the U.S., and developing more advanced technology, such as solid fuel rocket engines, larger liquid fuel rockets and submarine-based launches.</w:t>
      </w:r>
      <w:r>
        <w:rPr>
          <w:u w:val="single"/>
        </w:rPr>
        <w:t xml:space="preserve"> </w:t>
      </w:r>
      <w:r w:rsidRPr="0036368B">
        <w:rPr>
          <w:u w:val="single"/>
        </w:rPr>
        <w:t>The aim, he says, is "first to grow size of nuclear stockpile, and increase the type of delivery systems to ensure second strike capacity."</w:t>
      </w:r>
    </w:p>
    <w:p w:rsidR="001951D8" w:rsidRPr="00076A5B" w:rsidRDefault="001951D8" w:rsidP="001951D8">
      <w:pPr>
        <w:pStyle w:val="Heading4"/>
      </w:pPr>
      <w:r w:rsidRPr="00076A5B">
        <w:t xml:space="preserve">North Koreans quickly improving missile capabilities and range </w:t>
      </w:r>
    </w:p>
    <w:p w:rsidR="001951D8" w:rsidRPr="006671FA" w:rsidRDefault="001951D8" w:rsidP="001951D8">
      <w:pPr>
        <w:rPr>
          <w:rFonts w:ascii="Georgia" w:hAnsi="Georgia"/>
          <w:sz w:val="27"/>
          <w:szCs w:val="27"/>
        </w:rPr>
      </w:pPr>
      <w:r w:rsidRPr="006671FA">
        <w:rPr>
          <w:rFonts w:ascii="Georgia" w:hAnsi="Georgia"/>
          <w:b/>
          <w:sz w:val="27"/>
          <w:szCs w:val="27"/>
        </w:rPr>
        <w:t>Stratfor Enterprises 16’</w:t>
      </w:r>
      <w:r w:rsidRPr="006671FA">
        <w:rPr>
          <w:rFonts w:ascii="Georgia" w:hAnsi="Georgia"/>
          <w:sz w:val="27"/>
          <w:szCs w:val="27"/>
        </w:rPr>
        <w:t xml:space="preserve"> (North Korean Nuclear Ambitions Ride on Missile Development&lt;/a&gt; is republished with permission of Stratfor." </w:t>
      </w:r>
      <w:hyperlink r:id="rId34" w:history="1">
        <w:r w:rsidRPr="006671FA">
          <w:rPr>
            <w:rStyle w:val="Hyperlink"/>
            <w:rFonts w:ascii="Georgia" w:hAnsi="Georgia"/>
            <w:sz w:val="27"/>
            <w:szCs w:val="27"/>
          </w:rPr>
          <w:t>https://www.stratfor.com/analysis/north-korean-nuclear-ambitions-ride-missile-development</w:t>
        </w:r>
      </w:hyperlink>
      <w:r w:rsidRPr="006671FA">
        <w:rPr>
          <w:rFonts w:ascii="Georgia" w:hAnsi="Georgia"/>
          <w:sz w:val="27"/>
          <w:szCs w:val="27"/>
        </w:rPr>
        <w:t>)</w:t>
      </w:r>
    </w:p>
    <w:p w:rsidR="001951D8" w:rsidRPr="00570A2E" w:rsidRDefault="001951D8" w:rsidP="001951D8">
      <w:pPr>
        <w:rPr>
          <w:rFonts w:ascii="Georgia" w:eastAsia="Times New Roman" w:hAnsi="Georgia" w:cs="Times New Roman"/>
          <w:sz w:val="27"/>
          <w:szCs w:val="27"/>
          <w:u w:val="single"/>
        </w:rPr>
      </w:pPr>
      <w:r w:rsidRPr="00300C3F">
        <w:rPr>
          <w:rFonts w:ascii="Georgia" w:eastAsia="Times New Roman" w:hAnsi="Georgia" w:cs="Times New Roman"/>
          <w:sz w:val="27"/>
          <w:szCs w:val="27"/>
          <w:u w:val="single"/>
        </w:rPr>
        <w:t>Over the past few months, North Korea has apparently accelerated its efforts to develop a deployable nuclear weapon and a long-range missile delivery system. In addition to its</w:t>
      </w:r>
      <w:r w:rsidRPr="006671FA">
        <w:rPr>
          <w:rFonts w:ascii="Georgia" w:eastAsia="Times New Roman" w:hAnsi="Georgia" w:cs="Times New Roman"/>
          <w:sz w:val="27"/>
          <w:szCs w:val="27"/>
          <w:u w:val="single"/>
        </w:rPr>
        <w:t> </w:t>
      </w:r>
      <w:hyperlink r:id="rId35" w:history="1">
        <w:r w:rsidRPr="006671FA">
          <w:rPr>
            <w:rFonts w:ascii="Georgia" w:eastAsia="Times New Roman" w:hAnsi="Georgia" w:cs="Times New Roman"/>
            <w:sz w:val="27"/>
            <w:szCs w:val="27"/>
            <w:u w:val="single"/>
          </w:rPr>
          <w:t>fourth underground nuclear test</w:t>
        </w:r>
      </w:hyperlink>
      <w:r w:rsidRPr="006671FA">
        <w:rPr>
          <w:rFonts w:ascii="Georgia" w:eastAsia="Times New Roman" w:hAnsi="Georgia" w:cs="Times New Roman"/>
          <w:sz w:val="27"/>
          <w:szCs w:val="27"/>
          <w:u w:val="single"/>
        </w:rPr>
        <w:t> </w:t>
      </w:r>
      <w:r w:rsidRPr="00300C3F">
        <w:rPr>
          <w:rFonts w:ascii="Georgia" w:eastAsia="Times New Roman" w:hAnsi="Georgia" w:cs="Times New Roman"/>
          <w:sz w:val="27"/>
          <w:szCs w:val="27"/>
          <w:u w:val="single"/>
        </w:rPr>
        <w:t>and</w:t>
      </w:r>
      <w:r w:rsidRPr="006671FA">
        <w:rPr>
          <w:rFonts w:ascii="Georgia" w:eastAsia="Times New Roman" w:hAnsi="Georgia" w:cs="Times New Roman"/>
          <w:sz w:val="27"/>
          <w:szCs w:val="27"/>
          <w:u w:val="single"/>
        </w:rPr>
        <w:t> </w:t>
      </w:r>
      <w:hyperlink r:id="rId36" w:history="1">
        <w:r w:rsidRPr="006671FA">
          <w:rPr>
            <w:rFonts w:ascii="Georgia" w:eastAsia="Times New Roman" w:hAnsi="Georgia" w:cs="Times New Roman"/>
            <w:sz w:val="27"/>
            <w:szCs w:val="27"/>
            <w:u w:val="single"/>
          </w:rPr>
          <w:t>another attempted satellite launch</w:t>
        </w:r>
      </w:hyperlink>
      <w:r w:rsidRPr="006671FA">
        <w:rPr>
          <w:rFonts w:ascii="Georgia" w:eastAsia="Times New Roman" w:hAnsi="Georgia" w:cs="Times New Roman"/>
          <w:sz w:val="27"/>
          <w:szCs w:val="27"/>
          <w:u w:val="single"/>
        </w:rPr>
        <w:t> </w:t>
      </w:r>
      <w:r w:rsidRPr="00300C3F">
        <w:rPr>
          <w:rFonts w:ascii="Georgia" w:eastAsia="Times New Roman" w:hAnsi="Georgia" w:cs="Times New Roman"/>
          <w:sz w:val="27"/>
          <w:szCs w:val="27"/>
          <w:u w:val="single"/>
        </w:rPr>
        <w:t>atop a Taepodong/Unha rocket, which can also serve as an intercontinental ballistic missile (ICBM), the North has recently published sets of photos of what it claims are a miniaturized nuclear warhead and a ground test of a rocket nose cone to demonstrate its re-entry capability. The images coincide with an uptick in rhetoric regarding the development of a viable nuclear deterrent.</w:t>
      </w:r>
      <w:r w:rsidRPr="00300C3F">
        <w:rPr>
          <w:rFonts w:ascii="Georgia" w:eastAsia="Times New Roman" w:hAnsi="Georgia" w:cs="Times New Roman"/>
          <w:sz w:val="21"/>
          <w:szCs w:val="21"/>
        </w:rPr>
        <w:t xml:space="preserve"> </w:t>
      </w:r>
      <w:r w:rsidRPr="00300C3F">
        <w:rPr>
          <w:rFonts w:ascii="Georgia" w:eastAsia="Times New Roman" w:hAnsi="Georgia" w:cs="Times New Roman"/>
          <w:sz w:val="18"/>
          <w:szCs w:val="18"/>
        </w:rPr>
        <w:t>Though</w:t>
      </w:r>
      <w:r w:rsidRPr="00300C3F">
        <w:rPr>
          <w:rFonts w:ascii="Georgia" w:eastAsia="Times New Roman" w:hAnsi="Georgia" w:cs="Times New Roman"/>
          <w:sz w:val="21"/>
          <w:szCs w:val="21"/>
        </w:rPr>
        <w:t xml:space="preserve"> </w:t>
      </w:r>
      <w:r w:rsidRPr="00300C3F">
        <w:rPr>
          <w:rFonts w:ascii="Georgia" w:eastAsia="Times New Roman" w:hAnsi="Georgia" w:cs="Times New Roman"/>
          <w:sz w:val="27"/>
          <w:szCs w:val="27"/>
          <w:u w:val="single"/>
        </w:rPr>
        <w:t>Pyongyang appears to be moving forward with its goal of creating a functional system</w:t>
      </w:r>
      <w:r w:rsidRPr="00300C3F">
        <w:rPr>
          <w:rFonts w:ascii="Georgia" w:eastAsia="Times New Roman" w:hAnsi="Georgia" w:cs="Times New Roman"/>
          <w:sz w:val="27"/>
          <w:szCs w:val="27"/>
        </w:rPr>
        <w:t xml:space="preserve">, </w:t>
      </w:r>
      <w:r w:rsidRPr="00300C3F">
        <w:rPr>
          <w:rFonts w:ascii="Georgia" w:eastAsia="Times New Roman" w:hAnsi="Georgia" w:cs="Times New Roman"/>
          <w:sz w:val="18"/>
          <w:szCs w:val="18"/>
        </w:rPr>
        <w:t>it still has several steps left to complete before it reaches its objective.</w:t>
      </w:r>
      <w:r w:rsidRPr="006671FA">
        <w:rPr>
          <w:rFonts w:ascii="Georgia" w:eastAsia="Times New Roman" w:hAnsi="Georgia" w:cs="Times New Roman"/>
          <w:sz w:val="18"/>
          <w:szCs w:val="18"/>
        </w:rPr>
        <w:t xml:space="preserve"> </w:t>
      </w:r>
      <w:r w:rsidRPr="00300C3F">
        <w:rPr>
          <w:rFonts w:ascii="Georgia" w:eastAsia="Times New Roman" w:hAnsi="Georgia" w:cs="Times New Roman"/>
          <w:sz w:val="18"/>
          <w:szCs w:val="18"/>
        </w:rPr>
        <w:t>If the North wants to bolster the credibility of its claims of possessing a long-range nuclear deterrent, it will need to do at least two more things: conduct active re-entry tests to verify the viability of a nose cone and conduct a test of a guidance system for re-entry. In some ways, North Korea's path remains complex and difficult. After all, it is rocket science. In another sense, though,</w:t>
      </w:r>
      <w:r w:rsidRPr="00300C3F">
        <w:rPr>
          <w:rFonts w:ascii="Georgia" w:eastAsia="Times New Roman" w:hAnsi="Georgia" w:cs="Times New Roman"/>
          <w:sz w:val="21"/>
          <w:szCs w:val="21"/>
        </w:rPr>
        <w:t xml:space="preserve"> </w:t>
      </w:r>
      <w:r w:rsidRPr="00300C3F">
        <w:rPr>
          <w:rFonts w:ascii="Georgia" w:eastAsia="Times New Roman" w:hAnsi="Georgia" w:cs="Times New Roman"/>
          <w:sz w:val="27"/>
          <w:szCs w:val="27"/>
          <w:u w:val="single"/>
        </w:rPr>
        <w:t>Pyongyang is not seeking to match current U.S., Russian or Chinese technologies.</w:t>
      </w:r>
      <w:r w:rsidRPr="00300C3F">
        <w:rPr>
          <w:rFonts w:ascii="Georgia" w:eastAsia="Times New Roman" w:hAnsi="Georgia" w:cs="Times New Roman"/>
          <w:sz w:val="27"/>
          <w:szCs w:val="27"/>
        </w:rPr>
        <w:t xml:space="preserve"> </w:t>
      </w:r>
      <w:r w:rsidRPr="00300C3F">
        <w:rPr>
          <w:rFonts w:ascii="Georgia" w:eastAsia="Times New Roman" w:hAnsi="Georgia" w:cs="Times New Roman"/>
          <w:sz w:val="18"/>
          <w:szCs w:val="18"/>
        </w:rPr>
        <w:t>Instead, it would be sufficient to demonstrate technologies from the 1950s and 1960s — technologies that have been amply documented, studied and tested.</w:t>
      </w:r>
      <w:r w:rsidRPr="006671FA">
        <w:rPr>
          <w:rFonts w:ascii="Georgia" w:eastAsia="Times New Roman" w:hAnsi="Georgia" w:cs="Times New Roman"/>
          <w:sz w:val="18"/>
          <w:szCs w:val="18"/>
        </w:rPr>
        <w:t xml:space="preserve"> </w:t>
      </w:r>
      <w:r w:rsidRPr="00300C3F">
        <w:rPr>
          <w:rFonts w:ascii="Georgia" w:eastAsia="Times New Roman" w:hAnsi="Georgia" w:cs="Times New Roman"/>
          <w:sz w:val="18"/>
          <w:szCs w:val="18"/>
        </w:rPr>
        <w:t>The United States developed its first ICBM during the span of two years of Atlas rocket tests. That said, it was able to draw on the considerable resources of a large nation. Pyongyang, meanwhile, is constrained technologically, financially and politically. And while North Korea may carry out fewer tests than the big powers, it cannot skip certain critical steps. North Korea's timetable has clearly been much slower than that of the United States. Pyongyang's first Scud-B launch took place in the early 1980s; its first test of the intermediate-range Nodong followed in 1990. The first test of the longer-range Taepodong took place in 1998, with six launches so far, several of which were clearly unsuccessful. In regards to rocket technology, the North may be fairly confident it now has a viable launch system, at least to provide the range of an ICBM, and it is shifting its attention to developing a resilient nose cone and accurate guidance system.It is perhaps no coincidence that</w:t>
      </w:r>
      <w:r w:rsidRPr="00300C3F">
        <w:rPr>
          <w:rFonts w:ascii="Georgia" w:eastAsia="Times New Roman" w:hAnsi="Georgia" w:cs="Times New Roman"/>
          <w:sz w:val="21"/>
          <w:szCs w:val="21"/>
        </w:rPr>
        <w:t xml:space="preserve"> </w:t>
      </w:r>
      <w:r w:rsidRPr="00300C3F">
        <w:rPr>
          <w:rFonts w:ascii="Georgia" w:eastAsia="Times New Roman" w:hAnsi="Georgia" w:cs="Times New Roman"/>
          <w:sz w:val="27"/>
          <w:szCs w:val="27"/>
          <w:u w:val="single"/>
        </w:rPr>
        <w:t>Pyongyang has shown off in rapid succession a model miniaturized nuclear warhead and a ground test of a nose cone. The initial ground test shown by the North was intended to highlight advancements in metallurgy and demonstrate the nose cone's ability to survive a simulated re-entry.</w:t>
      </w:r>
      <w:r w:rsidRPr="00300C3F">
        <w:rPr>
          <w:rFonts w:ascii="Georgia" w:eastAsia="Times New Roman" w:hAnsi="Georgia" w:cs="Times New Roman"/>
          <w:sz w:val="21"/>
          <w:szCs w:val="21"/>
        </w:rPr>
        <w:t xml:space="preserve"> </w:t>
      </w:r>
      <w:r w:rsidRPr="00300C3F">
        <w:rPr>
          <w:rFonts w:ascii="Georgia" w:eastAsia="Times New Roman" w:hAnsi="Georgia" w:cs="Times New Roman"/>
          <w:sz w:val="18"/>
          <w:szCs w:val="18"/>
        </w:rPr>
        <w:t>But ground tests will be insufficient. The North's test rig may not quite re-create re-entry temperatures, pressure and vibrations</w:t>
      </w:r>
      <w:r w:rsidRPr="00300C3F">
        <w:rPr>
          <w:rFonts w:ascii="Georgia" w:eastAsia="Times New Roman" w:hAnsi="Georgia" w:cs="Times New Roman"/>
          <w:sz w:val="21"/>
          <w:szCs w:val="21"/>
        </w:rPr>
        <w:t xml:space="preserve">. </w:t>
      </w:r>
      <w:r w:rsidRPr="00300C3F">
        <w:rPr>
          <w:rFonts w:ascii="Georgia" w:eastAsia="Times New Roman" w:hAnsi="Georgia" w:cs="Times New Roman"/>
          <w:sz w:val="27"/>
          <w:szCs w:val="27"/>
          <w:u w:val="single"/>
        </w:rPr>
        <w:t>The North must conduct one or more flight tests with a nose cone that undergoes re-entry and is recovered. Sensors and dummy warheads inside will help determine whether the nose cone could protect a sensitive nuclear device. A test of a system with a real nuclear device is not necessary and in fact is extremely rare even among current nuclear powers for obvious reasons.</w:t>
      </w:r>
      <w:r w:rsidRPr="00300C3F">
        <w:rPr>
          <w:rFonts w:ascii="Georgia" w:eastAsia="Times New Roman" w:hAnsi="Georgia" w:cs="Times New Roman"/>
          <w:sz w:val="27"/>
          <w:szCs w:val="27"/>
        </w:rPr>
        <w:t xml:space="preserve"> </w:t>
      </w:r>
      <w:r w:rsidRPr="00300C3F">
        <w:rPr>
          <w:rFonts w:ascii="Georgia" w:eastAsia="Times New Roman" w:hAnsi="Georgia" w:cs="Times New Roman"/>
          <w:sz w:val="18"/>
          <w:szCs w:val="18"/>
        </w:rPr>
        <w:t>The United States tested a complete submarine-launched nuclear missile in 1962, detonating over Christmas Island, and China tested a complete medium-range nuclear device in 1966, detonating over Lop Nor.</w:t>
      </w:r>
      <w:r w:rsidRPr="006671FA">
        <w:rPr>
          <w:rFonts w:ascii="Georgia" w:eastAsia="Times New Roman" w:hAnsi="Georgia" w:cs="Times New Roman"/>
          <w:sz w:val="18"/>
          <w:szCs w:val="18"/>
        </w:rPr>
        <w:t xml:space="preserve"> </w:t>
      </w:r>
      <w:r w:rsidRPr="006671FA">
        <w:rPr>
          <w:rFonts w:ascii="Georgia" w:eastAsia="Times New Roman" w:hAnsi="Georgia" w:cs="Times New Roman"/>
          <w:sz w:val="21"/>
          <w:szCs w:val="21"/>
          <w:u w:val="single"/>
        </w:rPr>
        <w:t xml:space="preserve"> </w:t>
      </w:r>
      <w:r w:rsidRPr="00300C3F">
        <w:rPr>
          <w:rFonts w:ascii="Georgia" w:eastAsia="Times New Roman" w:hAnsi="Georgia" w:cs="Times New Roman"/>
          <w:sz w:val="27"/>
          <w:szCs w:val="27"/>
          <w:u w:val="single"/>
        </w:rPr>
        <w:t xml:space="preserve">The North will also test a guidance system, likely alongside the nose cone survivability tests. This also requires live tests, with re-entry and preferably recovery of the re-entry vehicle. Given the general flight path of North Korean missiles and the size of North Korea, such recovery would probably be at sea, requiring additional naval developments by Pyongyang before a test could </w:t>
      </w:r>
      <w:r w:rsidRPr="00300C3F">
        <w:rPr>
          <w:rFonts w:ascii="Georgia" w:eastAsia="Times New Roman" w:hAnsi="Georgia" w:cs="Times New Roman"/>
          <w:sz w:val="27"/>
          <w:szCs w:val="27"/>
          <w:u w:val="single"/>
        </w:rPr>
        <w:lastRenderedPageBreak/>
        <w:t>feasibly take place.</w:t>
      </w:r>
      <w:r w:rsidRPr="00300C3F">
        <w:rPr>
          <w:rFonts w:ascii="Georgia" w:eastAsia="Times New Roman" w:hAnsi="Georgia" w:cs="Times New Roman"/>
          <w:sz w:val="21"/>
          <w:szCs w:val="21"/>
        </w:rPr>
        <w:t xml:space="preserve"> </w:t>
      </w:r>
      <w:r w:rsidRPr="00300C3F">
        <w:rPr>
          <w:rFonts w:ascii="Georgia" w:eastAsia="Times New Roman" w:hAnsi="Georgia" w:cs="Times New Roman"/>
          <w:sz w:val="18"/>
          <w:szCs w:val="18"/>
        </w:rPr>
        <w:t>While nuclear devices do not necessarily need an extremely fine guidance system (U.S. ICBMs with larger warheads with a five-mile margin of accuracy were considered acceptable), even a five-mile circle is fairly tiny at the end of a more than 4,000-mile (6,437-kilometer) flight.</w:t>
      </w:r>
      <w:r w:rsidRPr="006671FA">
        <w:rPr>
          <w:rFonts w:ascii="Georgia" w:eastAsia="Times New Roman" w:hAnsi="Georgia" w:cs="Times New Roman"/>
          <w:sz w:val="18"/>
          <w:szCs w:val="18"/>
        </w:rPr>
        <w:t xml:space="preserve"> </w:t>
      </w:r>
      <w:r w:rsidRPr="00300C3F">
        <w:rPr>
          <w:rFonts w:ascii="Georgia" w:eastAsia="Times New Roman" w:hAnsi="Georgia" w:cs="Times New Roman"/>
          <w:sz w:val="27"/>
          <w:szCs w:val="27"/>
          <w:u w:val="single"/>
        </w:rPr>
        <w:t>Should the North carry out a successful demonstration of guided re-entry, it would match the United States at the stage of its earliest nuclear-armed ICBMs and mark a major step for Pyongyang.</w:t>
      </w:r>
      <w:r w:rsidRPr="00300C3F">
        <w:rPr>
          <w:rFonts w:ascii="Georgia" w:eastAsia="Times New Roman" w:hAnsi="Georgia" w:cs="Times New Roman"/>
          <w:sz w:val="21"/>
          <w:szCs w:val="21"/>
          <w:u w:val="single"/>
        </w:rPr>
        <w:t xml:space="preserve"> </w:t>
      </w:r>
      <w:r w:rsidRPr="00300C3F">
        <w:rPr>
          <w:rFonts w:ascii="Georgia" w:eastAsia="Times New Roman" w:hAnsi="Georgia" w:cs="Times New Roman"/>
          <w:sz w:val="18"/>
          <w:szCs w:val="18"/>
        </w:rPr>
        <w:t xml:space="preserve">However, the world is a different place than it was in the 1950s, and technology is different, too. Pyongyang's current Taepodong/Unha systems require days of fueling before launching on one of the country's two suitable launch pads, which are kept under constant surveillance. The United States and China, and even South Korea and Japan, have the capability to detect and destroy a rocket on the pad, reducing the value of the nuclear deterrent. However, successful testing of </w:t>
      </w:r>
      <w:r w:rsidRPr="00300C3F">
        <w:rPr>
          <w:rFonts w:ascii="Georgia" w:eastAsia="Times New Roman" w:hAnsi="Georgia" w:cs="Times New Roman"/>
          <w:sz w:val="27"/>
          <w:szCs w:val="27"/>
        </w:rPr>
        <w:t>the</w:t>
      </w:r>
      <w:hyperlink r:id="rId37" w:history="1">
        <w:r w:rsidRPr="006671FA">
          <w:rPr>
            <w:rFonts w:ascii="Georgia" w:eastAsia="Times New Roman" w:hAnsi="Georgia" w:cs="Times New Roman"/>
            <w:sz w:val="27"/>
            <w:szCs w:val="27"/>
            <w:u w:val="single"/>
          </w:rPr>
          <w:t>KN-08 mobile missile system</w:t>
        </w:r>
      </w:hyperlink>
      <w:r w:rsidRPr="00300C3F">
        <w:rPr>
          <w:rFonts w:ascii="Georgia" w:eastAsia="Times New Roman" w:hAnsi="Georgia" w:cs="Times New Roman"/>
          <w:sz w:val="27"/>
          <w:szCs w:val="27"/>
        </w:rPr>
        <w:t xml:space="preserve"> or </w:t>
      </w:r>
      <w:r w:rsidRPr="00300C3F">
        <w:rPr>
          <w:rFonts w:ascii="Georgia" w:eastAsia="Times New Roman" w:hAnsi="Georgia" w:cs="Times New Roman"/>
          <w:sz w:val="27"/>
          <w:szCs w:val="27"/>
          <w:u w:val="single"/>
        </w:rPr>
        <w:t>further tests of its</w:t>
      </w:r>
      <w:r w:rsidRPr="006671FA">
        <w:rPr>
          <w:rFonts w:ascii="Georgia" w:eastAsia="Times New Roman" w:hAnsi="Georgia" w:cs="Times New Roman"/>
          <w:sz w:val="27"/>
          <w:szCs w:val="27"/>
          <w:u w:val="single"/>
        </w:rPr>
        <w:t> </w:t>
      </w:r>
      <w:hyperlink r:id="rId38" w:history="1">
        <w:r w:rsidRPr="006671FA">
          <w:rPr>
            <w:rFonts w:ascii="Georgia" w:eastAsia="Times New Roman" w:hAnsi="Georgia" w:cs="Times New Roman"/>
            <w:sz w:val="27"/>
            <w:szCs w:val="27"/>
            <w:u w:val="single"/>
          </w:rPr>
          <w:t>submarine-launched missile</w:t>
        </w:r>
      </w:hyperlink>
      <w:r w:rsidRPr="006671FA">
        <w:rPr>
          <w:rFonts w:ascii="Georgia" w:eastAsia="Times New Roman" w:hAnsi="Georgia" w:cs="Times New Roman"/>
          <w:sz w:val="27"/>
          <w:szCs w:val="27"/>
          <w:u w:val="single"/>
        </w:rPr>
        <w:t> </w:t>
      </w:r>
      <w:r w:rsidRPr="00300C3F">
        <w:rPr>
          <w:rFonts w:ascii="Georgia" w:eastAsia="Times New Roman" w:hAnsi="Georgia" w:cs="Times New Roman"/>
          <w:sz w:val="27"/>
          <w:szCs w:val="27"/>
          <w:u w:val="single"/>
        </w:rPr>
        <w:t>may serve as the final step for the North to showcase a viable deterrent capability</w:t>
      </w:r>
      <w:r w:rsidRPr="00300C3F">
        <w:rPr>
          <w:rFonts w:ascii="Georgia" w:eastAsia="Times New Roman" w:hAnsi="Georgia" w:cs="Times New Roman"/>
          <w:sz w:val="18"/>
          <w:szCs w:val="18"/>
          <w:u w:val="single"/>
        </w:rPr>
        <w:t>.</w:t>
      </w:r>
      <w:r w:rsidRPr="00300C3F">
        <w:rPr>
          <w:rFonts w:ascii="Georgia" w:eastAsia="Times New Roman" w:hAnsi="Georgia" w:cs="Times New Roman"/>
          <w:sz w:val="18"/>
          <w:szCs w:val="18"/>
        </w:rPr>
        <w:t>As we watch the North's progress, important tests to look for will include re-entry and recovery after launch. The success of those tests marks the difference between having a nuclear device and having a long-range nuclear weapon. Such tests will not go unnoticed, and the risk of conducting them is in their failure or the recovery of the re-entry vehicle by another nation.</w:t>
      </w:r>
      <w:r w:rsidRPr="00300C3F">
        <w:rPr>
          <w:rFonts w:ascii="Georgia" w:eastAsia="Times New Roman" w:hAnsi="Georgia" w:cs="Times New Roman"/>
          <w:sz w:val="21"/>
          <w:szCs w:val="21"/>
        </w:rPr>
        <w:t xml:space="preserve"> </w:t>
      </w:r>
      <w:r w:rsidRPr="00300C3F">
        <w:rPr>
          <w:rFonts w:ascii="Georgia" w:eastAsia="Times New Roman" w:hAnsi="Georgia" w:cs="Times New Roman"/>
          <w:sz w:val="27"/>
          <w:szCs w:val="27"/>
          <w:u w:val="single"/>
        </w:rPr>
        <w:t>Pyongyang might develop a deployable short- or intermediate-ranged nuclear-armed missile without a re-entry</w:t>
      </w:r>
      <w:r w:rsidRPr="006671FA">
        <w:rPr>
          <w:rFonts w:ascii="Georgia" w:eastAsia="Times New Roman" w:hAnsi="Georgia" w:cs="Times New Roman"/>
          <w:sz w:val="27"/>
          <w:szCs w:val="27"/>
          <w:u w:val="single"/>
        </w:rPr>
        <w:t xml:space="preserve"> test.</w:t>
      </w:r>
      <w:r>
        <w:rPr>
          <w:rFonts w:ascii="Georgia" w:eastAsia="Times New Roman" w:hAnsi="Georgia" w:cs="Times New Roman"/>
          <w:sz w:val="27"/>
          <w:szCs w:val="27"/>
          <w:u w:val="single"/>
        </w:rPr>
        <w:t xml:space="preserve"> </w:t>
      </w:r>
    </w:p>
    <w:p w:rsidR="001951D8" w:rsidRDefault="00FE1C7C" w:rsidP="00FE1C7C">
      <w:pPr>
        <w:pStyle w:val="Heading4"/>
      </w:pPr>
      <w:r>
        <w:t>NK is making progress on SLBMs, miniaturization</w:t>
      </w:r>
    </w:p>
    <w:p w:rsidR="00FE1C7C" w:rsidRPr="00D15E56" w:rsidRDefault="00FE1C7C" w:rsidP="00FE1C7C">
      <w:pPr>
        <w:rPr>
          <w:rStyle w:val="Style13ptBold"/>
          <w:b w:val="0"/>
        </w:rPr>
      </w:pPr>
      <w:r w:rsidRPr="00D15E56">
        <w:rPr>
          <w:rStyle w:val="Style13ptBold"/>
        </w:rPr>
        <w:t>CBS</w:t>
      </w:r>
      <w:r>
        <w:rPr>
          <w:rStyle w:val="Style13ptBold"/>
        </w:rPr>
        <w:t xml:space="preserve"> 16 </w:t>
      </w:r>
      <w:r w:rsidRPr="00D15E56">
        <w:rPr>
          <w:rStyle w:val="Style13ptBold"/>
          <w:sz w:val="18"/>
        </w:rPr>
        <w:t>CBS News is the news and information division of CBS Corporation, dedicated to providing the best in journalism under standards it pioneered at the dawn of radio and television and continues to set in today’s digital age. Headquartered in the CBS Broadcast Center in New York, CBS News includes bureaus across the globe and influential, critically acclaimed programs providing original reporting, interviews, investigations, analysis and breaking news 24 hours a day, seven days a week</w:t>
      </w:r>
      <w:r>
        <w:rPr>
          <w:rStyle w:val="Style13ptBold"/>
          <w:sz w:val="18"/>
        </w:rPr>
        <w:t xml:space="preserve"> july 9 ,2016. North Korea test fires ballistic missile from Submarine. (</w:t>
      </w:r>
      <w:hyperlink r:id="rId39" w:history="1">
        <w:r w:rsidRPr="00A74B86">
          <w:rPr>
            <w:rStyle w:val="Hyperlink"/>
            <w:sz w:val="18"/>
          </w:rPr>
          <w:t>http://www.cbsnews.com/news/north-korea-test-fires-ballistic-missile-from-submarine/)</w:t>
        </w:r>
      </w:hyperlink>
      <w:r>
        <w:rPr>
          <w:rStyle w:val="Style13ptBold"/>
          <w:sz w:val="18"/>
        </w:rPr>
        <w:t xml:space="preserve"> july 13, 216. EIN</w:t>
      </w:r>
    </w:p>
    <w:p w:rsidR="00FE1C7C" w:rsidRDefault="00FE1C7C" w:rsidP="00FE1C7C">
      <w:r w:rsidRPr="00710757">
        <w:rPr>
          <w:rStyle w:val="StyleUnderline"/>
        </w:rPr>
        <w:t>North Korea fired what appeared to be a submarine-launched ballistic missile off its east coast on Saturday</w:t>
      </w:r>
      <w:r>
        <w:t>, the U.S. and South Korea said, th</w:t>
      </w:r>
      <w:r w:rsidRPr="00710757">
        <w:rPr>
          <w:rStyle w:val="StyleUnderline"/>
        </w:rPr>
        <w:t>e latest in a string of tests</w:t>
      </w:r>
      <w:r>
        <w:t xml:space="preserve"> </w:t>
      </w:r>
      <w:r w:rsidRPr="00710757">
        <w:rPr>
          <w:rStyle w:val="StyleUnderline"/>
        </w:rPr>
        <w:t>that</w:t>
      </w:r>
      <w:r>
        <w:t xml:space="preserve"> </w:t>
      </w:r>
      <w:r w:rsidRPr="00710757">
        <w:rPr>
          <w:rStyle w:val="StyleUnderline"/>
        </w:rPr>
        <w:t>are</w:t>
      </w:r>
      <w:r>
        <w:t xml:space="preserve"> part of efforts by the North to advance technology </w:t>
      </w:r>
      <w:r w:rsidRPr="00710757">
        <w:rPr>
          <w:rStyle w:val="StyleUnderline"/>
        </w:rPr>
        <w:t>capable of delivering nuclear warhea</w:t>
      </w:r>
      <w:r>
        <w:t xml:space="preserve">ds. The missile was fired from a location near the North Korean coastal town of Sinpo, where analysts have previously detected efforts by the North to develop submarine-launched ballistic missile systems, said an official from Seoul's Defense Ministry. </w:t>
      </w:r>
      <w:r w:rsidRPr="00710757">
        <w:rPr>
          <w:rStyle w:val="StyleUnderline"/>
        </w:rPr>
        <w:t>The official</w:t>
      </w:r>
      <w:r>
        <w:t xml:space="preserve">, who didn't want to be named because of office rules, </w:t>
      </w:r>
      <w:r w:rsidRPr="00710757">
        <w:rPr>
          <w:rStyle w:val="StyleUnderline"/>
        </w:rPr>
        <w:t>couldn't immediately confirm how far the missile traveled or where it landed</w:t>
      </w:r>
      <w:r>
        <w:t xml:space="preserve">. </w:t>
      </w:r>
      <w:r w:rsidRPr="00710757">
        <w:rPr>
          <w:rStyle w:val="StyleUnderline"/>
        </w:rPr>
        <w:t>World leaders focus on North Korea's nuclear threat</w:t>
      </w:r>
      <w:r>
        <w:t xml:space="preserve"> during G7 Summit Play VIDEO World leaders focus on North Korea's nuclear threat during G7 Summit South Korea's Joint Chiefs of Staff said in a statement that it presumed </w:t>
      </w:r>
      <w:r w:rsidRPr="00710757">
        <w:rPr>
          <w:rStyle w:val="StyleUnderline"/>
        </w:rPr>
        <w:t>the missile successfully ejected from the submarine's launch tube</w:t>
      </w:r>
      <w:r>
        <w:t xml:space="preserve">, </w:t>
      </w:r>
      <w:r w:rsidRPr="00710757">
        <w:rPr>
          <w:rStyle w:val="StyleUnderline"/>
        </w:rPr>
        <w:t>but</w:t>
      </w:r>
      <w:r>
        <w:t xml:space="preserve"> </w:t>
      </w:r>
      <w:r w:rsidRPr="00710757">
        <w:rPr>
          <w:rStyle w:val="StyleUnderline"/>
        </w:rPr>
        <w:t>failed in its early stag</w:t>
      </w:r>
      <w:r>
        <w:t xml:space="preserve">e of flight. South Korea's Yonhap news agency said that the missile likely flew only a few miles before exploding in midair, but the Defense Ministry official couldn't confirm the report. The U.S. Strategic Command also said that the missile was tracked over the sea between the Korean Peninsula and Japan, where it apparently fell. "The North American Aerospace Defense Command (NORAD) determined the missile launch from North Korea did not pose a threat to North America," the </w:t>
      </w:r>
      <w:r w:rsidRPr="00710757">
        <w:rPr>
          <w:rStyle w:val="StyleUnderline"/>
        </w:rPr>
        <w:t>Pentagon said in a statement. "We strongly condemn this and North Korea's other recent missile tests</w:t>
      </w:r>
      <w:r>
        <w:t>, which violate U.N. Security Council resolutions explicitly prohibiting North Korea's launches using ballistic missile technology," said Cmdr. Gary Ross, a Pentagon spokesman. "</w:t>
      </w:r>
      <w:r w:rsidRPr="00710757">
        <w:rPr>
          <w:rStyle w:val="StyleUnderline"/>
        </w:rPr>
        <w:t>This provocation only serves to increase the international community's resolve to counter the DPRK's prohibited activities,</w:t>
      </w:r>
      <w:r>
        <w:t xml:space="preserve"> including through implementing existing UN Security Council sanctions," Ross continued. "And we call on North Korea to refrain from actions that further raise </w:t>
      </w:r>
      <w:r>
        <w:lastRenderedPageBreak/>
        <w:t xml:space="preserve">tensions in the region and focus instead on taking concrete steps toward fulfilling its international commitments." </w:t>
      </w:r>
      <w:r w:rsidRPr="00710757">
        <w:rPr>
          <w:rStyle w:val="StyleUnderline"/>
        </w:rPr>
        <w:t>North Korea acquiring the ability to launch missiles from submarines</w:t>
      </w:r>
      <w:r>
        <w:t xml:space="preserve"> would be </w:t>
      </w:r>
      <w:r w:rsidRPr="00710757">
        <w:rPr>
          <w:rStyle w:val="StyleUnderline"/>
        </w:rPr>
        <w:t>an alarming development for rivals and neighbors</w:t>
      </w:r>
      <w:r>
        <w:t xml:space="preserve"> because missiles from submerged vessels are harder to detect in advance. While </w:t>
      </w:r>
      <w:r w:rsidRPr="00710757">
        <w:rPr>
          <w:rStyle w:val="StyleUnderline"/>
        </w:rPr>
        <w:t>security experts</w:t>
      </w:r>
      <w:r>
        <w:t xml:space="preserve"> say it's unlikely that North Korea possesses an operational submarine capable of firing missiles, they </w:t>
      </w:r>
      <w:r w:rsidRPr="00710757">
        <w:rPr>
          <w:rStyle w:val="StyleUnderline"/>
        </w:rPr>
        <w:t>acknowledge that the North is making progress on such technology</w:t>
      </w:r>
      <w:r>
        <w:t xml:space="preserve">. </w:t>
      </w:r>
      <w:r w:rsidRPr="00710757">
        <w:rPr>
          <w:rStyle w:val="StyleUnderline"/>
        </w:rPr>
        <w:t>North Korea already has a considerable arsenal of land-based ballistic missiles and is believed to be advancing its efforts to miniaturize nuclear warheads</w:t>
      </w:r>
      <w:r>
        <w:t xml:space="preserve"> mounted on missiles through nuclear and rocket tests. </w:t>
      </w:r>
      <w:r w:rsidRPr="00710757">
        <w:rPr>
          <w:rStyle w:val="StyleUnderline"/>
        </w:rPr>
        <w:t>U.S. Army Gen. Curtis M. Scaparrott</w:t>
      </w:r>
      <w:r>
        <w:t xml:space="preserve">i, </w:t>
      </w:r>
      <w:r w:rsidRPr="00710757">
        <w:rPr>
          <w:rStyle w:val="StyleUnderline"/>
        </w:rPr>
        <w:t>NATO's top military commander</w:t>
      </w:r>
      <w:r>
        <w:t xml:space="preserve">, </w:t>
      </w:r>
      <w:r w:rsidRPr="00710757">
        <w:rPr>
          <w:rStyle w:val="StyleUnderline"/>
        </w:rPr>
        <w:t>told reporters</w:t>
      </w:r>
      <w:r>
        <w:t xml:space="preserve"> Saturday that North Korea's latest </w:t>
      </w:r>
      <w:r w:rsidRPr="00710757">
        <w:rPr>
          <w:rStyle w:val="StyleUnderline"/>
        </w:rPr>
        <w:t>missile test represents a serious threat</w:t>
      </w:r>
      <w:r>
        <w:t>, both to the region and the U.S. "</w:t>
      </w:r>
      <w:r w:rsidRPr="00710757">
        <w:rPr>
          <w:rStyle w:val="StyleUnderline"/>
        </w:rPr>
        <w:t>With every launch, they're getting better and they're working out their problems,</w:t>
      </w:r>
      <w:r>
        <w:t>" said Scaparrotti, who until recently commanded U.S. forces in South Korea. North Korea last test-fired a submarine-launched ballistic missile in April, calling it as a success that strengthened its ability to attack enemies with "dagger of destruction." South Korean defense officials said then that the missile flew about 19 miles before likely exploding in midair.</w:t>
      </w:r>
    </w:p>
    <w:p w:rsidR="00FE1C7C" w:rsidRDefault="00FE1C7C" w:rsidP="00C44A08"/>
    <w:p w:rsidR="00A204F4" w:rsidRDefault="00A204F4" w:rsidP="00A204F4">
      <w:pPr>
        <w:pStyle w:val="Heading4"/>
      </w:pPr>
      <w:r>
        <w:t>North Korean Nuclear Threat urgent: Next 4 Years</w:t>
      </w:r>
    </w:p>
    <w:p w:rsidR="00A204F4" w:rsidRDefault="00A204F4" w:rsidP="00A204F4">
      <w:r w:rsidRPr="00A22B92">
        <w:rPr>
          <w:rStyle w:val="Style13ptBold"/>
        </w:rPr>
        <w:t>Snyder in 16</w:t>
      </w:r>
      <w:r>
        <w:t xml:space="preserve"> </w:t>
      </w:r>
      <w:r w:rsidRPr="009244D9">
        <w:t>Senior Fellow for Korea Studies and Director of the Program on U.S.-Korea Policy</w:t>
      </w:r>
    </w:p>
    <w:p w:rsidR="00A204F4" w:rsidRPr="005C216A" w:rsidRDefault="00A204F4" w:rsidP="00A204F4">
      <w:r>
        <w:t xml:space="preserve">[Scott Snyder, April 26, 2016, </w:t>
      </w:r>
      <w:r w:rsidRPr="005C216A">
        <w:t>Why North Korean threat is a more urgent issue for next U.S. President</w:t>
      </w:r>
      <w:r>
        <w:t xml:space="preserve">, Council on Foreign Relations, </w:t>
      </w:r>
      <w:hyperlink r:id="rId40" w:history="1">
        <w:r w:rsidRPr="000B1A98">
          <w:rPr>
            <w:rStyle w:val="Hyperlink"/>
          </w:rPr>
          <w:t>http://www.cfr.org/north-korea/why-north-korean-threat-more-urgent-issue-next-us-president/p37819</w:t>
        </w:r>
      </w:hyperlink>
      <w:r>
        <w:t>, July 13, 2016]</w:t>
      </w:r>
    </w:p>
    <w:p w:rsidR="00A204F4" w:rsidRDefault="00A204F4" w:rsidP="00A204F4">
      <w:pPr>
        <w:shd w:val="clear" w:color="auto" w:fill="FEFEFE"/>
        <w:spacing w:line="240" w:lineRule="auto"/>
        <w:rPr>
          <w:rFonts w:asciiTheme="majorHAnsi" w:eastAsia="Times New Roman" w:hAnsiTheme="majorHAnsi" w:cs="Times New Roman"/>
          <w:color w:val="262626"/>
          <w:sz w:val="24"/>
          <w:u w:val="single"/>
        </w:rPr>
      </w:pPr>
      <w:r w:rsidRPr="005C216A">
        <w:rPr>
          <w:rFonts w:asciiTheme="majorHAnsi" w:eastAsia="Times New Roman" w:hAnsiTheme="majorHAnsi" w:cs="Times New Roman"/>
          <w:color w:val="262626"/>
          <w:sz w:val="16"/>
        </w:rPr>
        <w:t xml:space="preserve">But </w:t>
      </w:r>
      <w:r w:rsidRPr="005C216A">
        <w:rPr>
          <w:rFonts w:asciiTheme="majorHAnsi" w:eastAsia="Times New Roman" w:hAnsiTheme="majorHAnsi" w:cs="Times New Roman"/>
          <w:color w:val="262626"/>
          <w:sz w:val="24"/>
          <w:u w:val="single"/>
        </w:rPr>
        <w:t xml:space="preserve">the next U.S. administration is likely to see the North Korean threat as a more urgent priority because the North may indeed develop a long-range nuclear strike capability </w:t>
      </w:r>
      <w:r w:rsidRPr="005C216A">
        <w:rPr>
          <w:rFonts w:asciiTheme="majorHAnsi" w:eastAsia="Times New Roman" w:hAnsiTheme="majorHAnsi" w:cs="Times New Roman"/>
          <w:b/>
          <w:color w:val="262626"/>
          <w:sz w:val="24"/>
          <w:u w:val="single"/>
        </w:rPr>
        <w:t>within the next four years</w:t>
      </w:r>
      <w:r w:rsidRPr="005C216A">
        <w:rPr>
          <w:rFonts w:asciiTheme="majorHAnsi" w:eastAsia="Times New Roman" w:hAnsiTheme="majorHAnsi" w:cs="Times New Roman"/>
          <w:color w:val="262626"/>
          <w:sz w:val="16"/>
        </w:rPr>
        <w:t xml:space="preserve">. Such a development will enhance North Korea's leverage and demands for talks but will also generate greater pressure on the next U.S. President to consider decisive action, possibly including military options. </w:t>
      </w:r>
      <w:r w:rsidRPr="005C216A">
        <w:rPr>
          <w:rFonts w:asciiTheme="majorHAnsi" w:eastAsia="Times New Roman" w:hAnsiTheme="majorHAnsi" w:cs="Times New Roman"/>
          <w:color w:val="262626"/>
          <w:sz w:val="24"/>
          <w:u w:val="single"/>
        </w:rPr>
        <w:t>This prospect provides Kim with an incentive to pursue a nuclear sprint, both to lock in capabilities that will enhance North Korea's deterrent against the United States and to seal North Korea's status as a nuclear power in any future international negotiations</w:t>
      </w:r>
      <w:r w:rsidRPr="005C216A">
        <w:rPr>
          <w:rFonts w:asciiTheme="majorHAnsi" w:eastAsia="Times New Roman" w:hAnsiTheme="majorHAnsi" w:cs="Times New Roman"/>
          <w:color w:val="262626"/>
          <w:sz w:val="16"/>
        </w:rPr>
        <w:t xml:space="preserve">, such as the North's proposal for peace talks in exchange for cessation of military exercises -- </w:t>
      </w:r>
      <w:r w:rsidRPr="005C216A">
        <w:rPr>
          <w:rFonts w:asciiTheme="majorHAnsi" w:eastAsia="Times New Roman" w:hAnsiTheme="majorHAnsi" w:cs="Times New Roman"/>
          <w:b/>
          <w:color w:val="262626"/>
          <w:sz w:val="24"/>
          <w:u w:val="single"/>
        </w:rPr>
        <w:t>but not in exchange for denuclearization</w:t>
      </w:r>
      <w:r w:rsidRPr="005C216A">
        <w:rPr>
          <w:rFonts w:asciiTheme="majorHAnsi" w:eastAsia="Times New Roman" w:hAnsiTheme="majorHAnsi" w:cs="Times New Roman"/>
          <w:color w:val="262626"/>
          <w:sz w:val="16"/>
        </w:rPr>
        <w:t xml:space="preserve">. If North Korea conducts another nuclear test, there are few additional non-military measures the international community can pursue, and </w:t>
      </w:r>
      <w:r w:rsidRPr="005C216A">
        <w:rPr>
          <w:rFonts w:asciiTheme="majorHAnsi" w:eastAsia="Times New Roman" w:hAnsiTheme="majorHAnsi" w:cs="Times New Roman"/>
          <w:color w:val="262626"/>
          <w:sz w:val="24"/>
          <w:u w:val="single"/>
        </w:rPr>
        <w:t>North Korea is counting on China's desire for stability and for a strategic buffer to protect North Korea against externally-imposed measures for regime change</w:t>
      </w:r>
      <w:r w:rsidRPr="005C216A">
        <w:rPr>
          <w:rFonts w:asciiTheme="majorHAnsi" w:eastAsia="Times New Roman" w:hAnsiTheme="majorHAnsi" w:cs="Times New Roman"/>
          <w:color w:val="262626"/>
          <w:sz w:val="16"/>
        </w:rPr>
        <w:t xml:space="preserve">. On May 6, Kim may enjoy a Korean Worker's Party conference that will celebrate his achievements and consolidate his rule. </w:t>
      </w:r>
      <w:r w:rsidRPr="005C216A">
        <w:rPr>
          <w:rFonts w:asciiTheme="majorHAnsi" w:eastAsia="Times New Roman" w:hAnsiTheme="majorHAnsi" w:cs="Times New Roman"/>
          <w:color w:val="262626"/>
          <w:sz w:val="24"/>
          <w:u w:val="single"/>
        </w:rPr>
        <w:t>He may even think that his nuclear deterrent has bought time and saved money that can be used to improve North Korea's economy.</w:t>
      </w:r>
      <w:r w:rsidRPr="005C216A">
        <w:rPr>
          <w:rFonts w:asciiTheme="majorHAnsi" w:eastAsia="Times New Roman" w:hAnsiTheme="majorHAnsi" w:cs="Times New Roman"/>
          <w:color w:val="262626"/>
          <w:sz w:val="16"/>
        </w:rPr>
        <w:t xml:space="preserve"> </w:t>
      </w:r>
      <w:r w:rsidRPr="005C216A">
        <w:rPr>
          <w:rFonts w:asciiTheme="majorHAnsi" w:eastAsia="Times New Roman" w:hAnsiTheme="majorHAnsi" w:cs="Times New Roman"/>
          <w:color w:val="262626"/>
          <w:sz w:val="24"/>
          <w:u w:val="single"/>
        </w:rPr>
        <w:t>But the regime's own systemic need to generate instability as a primary means of exerting domestic political control guarantees that the young leader will never have enough nuclear weapons to achieve absolute security.</w:t>
      </w:r>
    </w:p>
    <w:p w:rsidR="00A204F4" w:rsidRPr="00CE1E75" w:rsidRDefault="00A204F4" w:rsidP="00C44A08"/>
    <w:p w:rsidR="00E4534B" w:rsidRDefault="00E4534B" w:rsidP="00E4534B">
      <w:pPr>
        <w:pStyle w:val="Heading3"/>
      </w:pPr>
      <w:r>
        <w:lastRenderedPageBreak/>
        <w:t>A2 Musudan fails</w:t>
      </w:r>
    </w:p>
    <w:p w:rsidR="00E4534B" w:rsidRDefault="00E4534B" w:rsidP="00E4534B">
      <w:pPr>
        <w:pStyle w:val="Heading4"/>
      </w:pPr>
      <w:r>
        <w:t>NK has other working medium range missiles that can deliver WMD.</w:t>
      </w:r>
    </w:p>
    <w:p w:rsidR="00E4534B" w:rsidRDefault="00E4534B" w:rsidP="00E4534B">
      <w:r w:rsidRPr="003E0A4C">
        <w:t xml:space="preserve">Elizabeth </w:t>
      </w:r>
      <w:r w:rsidRPr="003E0A4C">
        <w:rPr>
          <w:rStyle w:val="Style13ptBold"/>
        </w:rPr>
        <w:t>Shim,</w:t>
      </w:r>
      <w:r w:rsidRPr="00934141">
        <w:t xml:space="preserve"> </w:t>
      </w:r>
      <w:r>
        <w:t>6/2/</w:t>
      </w:r>
      <w:r>
        <w:rPr>
          <w:rStyle w:val="Style13ptBold"/>
        </w:rPr>
        <w:t>16</w:t>
      </w:r>
      <w:r>
        <w:t xml:space="preserve"> (Journalist focusing on global Asian cultures for United Press International), </w:t>
      </w:r>
      <w:r w:rsidRPr="00E4534B">
        <w:t>North Korea facing costly $80M failure with Musudan missile program</w:t>
      </w:r>
      <w:r>
        <w:t xml:space="preserve">, UPI, </w:t>
      </w:r>
      <w:r w:rsidRPr="00E4534B">
        <w:t>http://www.upi.com/Top_News/World-News/2016/06/02/North-Korea-facing-costly-80M-failure-with-Musudan-missile-program/3541464872824/?spt=sec&amp;or=tn</w:t>
      </w:r>
    </w:p>
    <w:p w:rsidR="00E4534B" w:rsidRDefault="00E4534B" w:rsidP="00E4534B">
      <w:pPr>
        <w:rPr>
          <w:rFonts w:ascii="Roboto" w:hAnsi="Roboto"/>
          <w:color w:val="333333"/>
          <w:shd w:val="clear" w:color="auto" w:fill="FFFFFF"/>
        </w:rPr>
      </w:pPr>
      <w:r w:rsidRPr="00E4534B">
        <w:rPr>
          <w:rFonts w:ascii="Roboto" w:hAnsi="Roboto"/>
          <w:color w:val="333333"/>
          <w:u w:val="single"/>
          <w:shd w:val="clear" w:color="auto" w:fill="FFFFFF"/>
        </w:rPr>
        <w:t>The Musudan program could also be retired because North Korea's other missile programs – the "proven Scud, Nodong and Toksa designs" – are capable of reaching the goals of an intermediate-range rocket, including a potential delivery of nuclear or chemical weapons</w:t>
      </w:r>
      <w:r>
        <w:rPr>
          <w:rFonts w:ascii="Roboto" w:hAnsi="Roboto"/>
          <w:color w:val="333333"/>
          <w:shd w:val="clear" w:color="auto" w:fill="FFFFFF"/>
        </w:rPr>
        <w:t xml:space="preserve"> to the U.S. island of Guam.</w:t>
      </w:r>
    </w:p>
    <w:p w:rsidR="00E54545" w:rsidRDefault="00E54545" w:rsidP="00E54545">
      <w:pPr>
        <w:pStyle w:val="Heading4"/>
        <w:rPr>
          <w:shd w:val="clear" w:color="auto" w:fill="FFFFFF"/>
        </w:rPr>
      </w:pPr>
      <w:r>
        <w:rPr>
          <w:shd w:val="clear" w:color="auto" w:fill="FFFFFF"/>
        </w:rPr>
        <w:t>Reports are wrong- NK is making progress on Musudan</w:t>
      </w:r>
    </w:p>
    <w:p w:rsidR="00E54545" w:rsidRPr="00D508AC" w:rsidRDefault="00E54545" w:rsidP="00E54545">
      <w:pPr>
        <w:rPr>
          <w:rStyle w:val="Style13ptBold"/>
          <w:b w:val="0"/>
        </w:rPr>
      </w:pPr>
      <w:r>
        <w:t xml:space="preserve">Carlos </w:t>
      </w:r>
      <w:r>
        <w:rPr>
          <w:rStyle w:val="Style13ptBold"/>
        </w:rPr>
        <w:t xml:space="preserve">Muñez 16 </w:t>
      </w:r>
      <w:r w:rsidRPr="00D508AC">
        <w:rPr>
          <w:rStyle w:val="Style13ptBold"/>
          <w:sz w:val="21"/>
        </w:rPr>
        <w:t>Carlo Muñoz is the military correspondent for The Washington Times focusing on U.S. defense and national security policy, programs and operations</w:t>
      </w:r>
      <w:r>
        <w:rPr>
          <w:rStyle w:val="Style13ptBold"/>
        </w:rPr>
        <w:t xml:space="preserve">. </w:t>
      </w:r>
      <w:r w:rsidRPr="002D1A8A">
        <w:rPr>
          <w:rStyle w:val="Style13ptBold"/>
        </w:rPr>
        <w:t xml:space="preserve">June 22, 2016. Successful launch by Pyongyang a concern for U.S.  </w:t>
      </w:r>
      <w:r>
        <w:rPr>
          <w:rStyle w:val="Style13ptBold"/>
        </w:rPr>
        <w:t>(</w:t>
      </w:r>
      <w:hyperlink r:id="rId41" w:history="1">
        <w:r w:rsidRPr="00A74B86">
          <w:rPr>
            <w:rStyle w:val="Hyperlink"/>
            <w:sz w:val="18"/>
          </w:rPr>
          <w:t>http://www.washingtontimes.com/news/2016/jun/22/north-korea-missile-launch-a-concern-for-us/)</w:t>
        </w:r>
      </w:hyperlink>
      <w:r>
        <w:rPr>
          <w:rStyle w:val="Style13ptBold"/>
          <w:sz w:val="18"/>
        </w:rPr>
        <w:t xml:space="preserve"> July 13, 2016. EIN</w:t>
      </w:r>
    </w:p>
    <w:p w:rsidR="00E54545" w:rsidRDefault="00E54545" w:rsidP="00E54545">
      <w:r w:rsidRPr="00710757">
        <w:rPr>
          <w:rStyle w:val="StyleUnderline"/>
        </w:rPr>
        <w:t>North Korea’s ballistic missile tests this week were not the complete failure Pentagon officials initially believed</w:t>
      </w:r>
      <w:r>
        <w:t xml:space="preserve">, </w:t>
      </w:r>
      <w:r w:rsidRPr="00710757">
        <w:rPr>
          <w:rStyle w:val="StyleUnderline"/>
        </w:rPr>
        <w:t>with one missile traveling 200 miles</w:t>
      </w:r>
      <w:r>
        <w:t xml:space="preserve"> before crashing into the Sea of Japan, </w:t>
      </w:r>
      <w:r w:rsidRPr="00710757">
        <w:rPr>
          <w:rStyle w:val="StyleUnderline"/>
        </w:rPr>
        <w:t>reigniting concerns</w:t>
      </w:r>
      <w:r>
        <w:t xml:space="preserve"> </w:t>
      </w:r>
      <w:r w:rsidRPr="00710757">
        <w:rPr>
          <w:rStyle w:val="StyleUnderline"/>
        </w:rPr>
        <w:t>Pyongyang</w:t>
      </w:r>
      <w:r>
        <w:t xml:space="preserve"> </w:t>
      </w:r>
      <w:r w:rsidRPr="00710757">
        <w:rPr>
          <w:rStyle w:val="StyleUnderline"/>
        </w:rPr>
        <w:t>is inching closer to possessing a long-range nuclear weapo</w:t>
      </w:r>
      <w:r>
        <w:t xml:space="preserve">n. Initial reports from U.S. Strategic Command indicated two test shots of North Korea’s Musudan intercontinental ballistic missile Tuesday afternoon failed over the Sea of Japan, according to a command statement, the latest in a string of such test failures. Fired from Wonsan Missile Base in Kangwon Province, 160 miles east of Pyongyang, the two test shots had failed and “determined the missile launches from North Korea did not pose a threat to North America,” according to the U.S. statement. </w:t>
      </w:r>
      <w:r w:rsidRPr="00710757">
        <w:rPr>
          <w:rStyle w:val="StyleUnderline"/>
        </w:rPr>
        <w:t>However</w:t>
      </w:r>
      <w:r>
        <w:t xml:space="preserve">, subsequent </w:t>
      </w:r>
      <w:r w:rsidRPr="00710757">
        <w:rPr>
          <w:rStyle w:val="StyleUnderline"/>
        </w:rPr>
        <w:t>news reports</w:t>
      </w:r>
      <w:r>
        <w:t xml:space="preserve"> </w:t>
      </w:r>
      <w:r w:rsidRPr="00710757">
        <w:rPr>
          <w:rStyle w:val="StyleUnderline"/>
        </w:rPr>
        <w:t>showed</w:t>
      </w:r>
      <w:r>
        <w:t xml:space="preserve"> the </w:t>
      </w:r>
      <w:r w:rsidRPr="00710757">
        <w:rPr>
          <w:rStyle w:val="StyleUnderline"/>
        </w:rPr>
        <w:t>second of the two Musudan missiles did travel over 250 mile</w:t>
      </w:r>
      <w:r>
        <w:t>s before crashing into the Sea of Japan. It</w:t>
      </w:r>
      <w:r w:rsidRPr="00710757">
        <w:rPr>
          <w:rStyle w:val="StyleUnderline"/>
        </w:rPr>
        <w:t xml:space="preserve"> was the first successful launch of the weapon by North Korean forces</w:t>
      </w:r>
      <w:r>
        <w:t xml:space="preserve">. </w:t>
      </w:r>
      <w:r w:rsidRPr="00710757">
        <w:rPr>
          <w:rStyle w:val="StyleUnderline"/>
        </w:rPr>
        <w:t>With</w:t>
      </w:r>
      <w:r>
        <w:t xml:space="preserve"> an </w:t>
      </w:r>
      <w:r w:rsidRPr="00710757">
        <w:rPr>
          <w:rStyle w:val="StyleUnderline"/>
        </w:rPr>
        <w:t>anticipated range</w:t>
      </w:r>
      <w:r>
        <w:t xml:space="preserve"> of between </w:t>
      </w:r>
      <w:r w:rsidRPr="00710757">
        <w:rPr>
          <w:rStyle w:val="StyleUnderline"/>
        </w:rPr>
        <w:t>1,800 to 2,500 miles</w:t>
      </w:r>
      <w:r>
        <w:t xml:space="preserve">, a </w:t>
      </w:r>
      <w:r w:rsidRPr="00710757">
        <w:rPr>
          <w:rStyle w:val="StyleUnderline"/>
        </w:rPr>
        <w:t>fully functional Musudan</w:t>
      </w:r>
      <w:r>
        <w:t xml:space="preserve"> </w:t>
      </w:r>
      <w:r w:rsidRPr="00710757">
        <w:rPr>
          <w:rStyle w:val="StyleUnderline"/>
        </w:rPr>
        <w:t>would</w:t>
      </w:r>
      <w:r>
        <w:t xml:space="preserve"> be able to d</w:t>
      </w:r>
      <w:r w:rsidRPr="00710757">
        <w:rPr>
          <w:rStyle w:val="StyleUnderline"/>
        </w:rPr>
        <w:t xml:space="preserve">eliver a nuclear warhead </w:t>
      </w:r>
      <w:r>
        <w:t xml:space="preserve">on targets in Japan and as far as Guam, a major military hub for U.S. forces in the Asia-Pacific region. While Tuesday’s test shot fell well short of that maximum range, </w:t>
      </w:r>
      <w:r w:rsidRPr="00710757">
        <w:rPr>
          <w:rStyle w:val="StyleUnderline"/>
        </w:rPr>
        <w:t>the partial success indicates Pyongyang is making progress in its fledgling ballistic missile program</w:t>
      </w:r>
      <w:r>
        <w:t xml:space="preserve"> — in defiance of the U.S. and all of the major countries in the region. </w:t>
      </w:r>
      <w:r w:rsidRPr="00710757">
        <w:rPr>
          <w:rStyle w:val="StyleUnderline"/>
        </w:rPr>
        <w:t>The Musudan test demonstrated a “certain level of capability,”</w:t>
      </w:r>
      <w:r>
        <w:t xml:space="preserve"> </w:t>
      </w:r>
      <w:r w:rsidRPr="00710757">
        <w:rPr>
          <w:rStyle w:val="StyleUnderline"/>
        </w:rPr>
        <w:t>which</w:t>
      </w:r>
      <w:r>
        <w:t xml:space="preserve"> could </w:t>
      </w:r>
      <w:r w:rsidRPr="00710757">
        <w:rPr>
          <w:rStyle w:val="StyleUnderline"/>
        </w:rPr>
        <w:t>result in a viable North Korean nuclear threat against Japan</w:t>
      </w:r>
      <w:r>
        <w:t xml:space="preserve"> </w:t>
      </w:r>
      <w:r w:rsidRPr="00710757">
        <w:rPr>
          <w:rStyle w:val="StyleUnderline"/>
        </w:rPr>
        <w:t>and</w:t>
      </w:r>
      <w:r>
        <w:t xml:space="preserve"> its regional </w:t>
      </w:r>
      <w:r w:rsidRPr="00710757">
        <w:rPr>
          <w:rStyle w:val="StyleUnderline"/>
        </w:rPr>
        <w:t>allies</w:t>
      </w:r>
      <w:r>
        <w:t xml:space="preserve">, Japanese Defense Minister Gen Nakatani told The Associated Press. </w:t>
      </w:r>
    </w:p>
    <w:p w:rsidR="00E54545" w:rsidRDefault="00E54545" w:rsidP="00E4534B">
      <w:pPr>
        <w:rPr>
          <w:rFonts w:ascii="Roboto" w:hAnsi="Roboto"/>
          <w:color w:val="333333"/>
          <w:shd w:val="clear" w:color="auto" w:fill="FFFFFF"/>
        </w:rPr>
      </w:pPr>
    </w:p>
    <w:p w:rsidR="00C36B34" w:rsidRDefault="00882557" w:rsidP="00882557">
      <w:pPr>
        <w:pStyle w:val="Heading3"/>
        <w:rPr>
          <w:shd w:val="clear" w:color="auto" w:fill="FFFFFF"/>
        </w:rPr>
      </w:pPr>
      <w:r>
        <w:rPr>
          <w:shd w:val="clear" w:color="auto" w:fill="FFFFFF"/>
        </w:rPr>
        <w:lastRenderedPageBreak/>
        <w:t>Regime collapse = NW</w:t>
      </w:r>
    </w:p>
    <w:p w:rsidR="00882557" w:rsidRPr="006C448F" w:rsidRDefault="00882557" w:rsidP="00882557">
      <w:pPr>
        <w:pStyle w:val="Heading4"/>
      </w:pPr>
      <w:r w:rsidRPr="006C448F">
        <w:t>Regime instability in North Korea Risks a Nuclear Catastrophe</w:t>
      </w:r>
    </w:p>
    <w:p w:rsidR="00882557" w:rsidRPr="00784789" w:rsidRDefault="00882557" w:rsidP="00882557">
      <w:pPr>
        <w:rPr>
          <w:rStyle w:val="Style13ptBold"/>
        </w:rPr>
      </w:pPr>
      <w:r>
        <w:rPr>
          <w:rStyle w:val="Style13ptBold"/>
        </w:rPr>
        <w:t>Lankov 7/7</w:t>
      </w:r>
    </w:p>
    <w:p w:rsidR="00882557" w:rsidRDefault="00882557" w:rsidP="00882557">
      <w:r>
        <w:t xml:space="preserve">Andrei Lankov taught since 2004 at Kookmin University in Seoul, and previously taught Korean history at the Australian National University. His major research interest is North Korean history and society. "The grave nuclear risk of North Korean instability," Bulletin of the Atomic Scientists, 7-7-2016 </w:t>
      </w:r>
      <w:hyperlink r:id="rId42" w:history="1">
        <w:r w:rsidRPr="00E00376">
          <w:rPr>
            <w:rStyle w:val="Hyperlink"/>
          </w:rPr>
          <w:t>http://thebulletin.org/north-koreas-nuclear-weapons-what-now/grave-nuclear-risk-north-korean-instability</w:t>
        </w:r>
      </w:hyperlink>
    </w:p>
    <w:p w:rsidR="00882557" w:rsidRPr="00882557" w:rsidRDefault="00882557" w:rsidP="00882557">
      <w:pPr>
        <w:rPr>
          <w:sz w:val="16"/>
        </w:rPr>
      </w:pPr>
      <w:r w:rsidRPr="00882557">
        <w:rPr>
          <w:sz w:val="16"/>
        </w:rPr>
        <w:t xml:space="preserve">The "Korean question" is a bit like a dormant volcano. Nothing especially dramatic has happened for decades, and the status quo has now persisted for so long that people have grown used to it. But </w:t>
      </w:r>
      <w:r w:rsidRPr="00784789">
        <w:rPr>
          <w:rStyle w:val="StyleUnderline"/>
        </w:rPr>
        <w:t>the</w:t>
      </w:r>
      <w:r w:rsidRPr="00882557">
        <w:rPr>
          <w:sz w:val="16"/>
        </w:rPr>
        <w:t xml:space="preserve"> </w:t>
      </w:r>
      <w:r w:rsidRPr="00784789">
        <w:rPr>
          <w:rStyle w:val="StyleUnderline"/>
        </w:rPr>
        <w:t>sad, simple fact is that the status quo on the peninsula is inherently unstable</w:t>
      </w:r>
      <w:r w:rsidRPr="00882557">
        <w:rPr>
          <w:sz w:val="16"/>
        </w:rPr>
        <w:t xml:space="preserve">. Sooner or later, </w:t>
      </w:r>
      <w:r w:rsidRPr="00784789">
        <w:rPr>
          <w:rStyle w:val="StyleUnderline"/>
        </w:rPr>
        <w:t>North Korea's political and economic elite is likely to fall.</w:t>
      </w:r>
      <w:r w:rsidRPr="00882557">
        <w:rPr>
          <w:sz w:val="16"/>
        </w:rPr>
        <w:t xml:space="preserve"> </w:t>
      </w:r>
      <w:r w:rsidRPr="00784789">
        <w:rPr>
          <w:rStyle w:val="StyleUnderline"/>
        </w:rPr>
        <w:t>This will present the very risky prospect of violent chaos, in the style of Libya or Syria, in a country that possesses nuclear weapons—and that lies along a strategic fault line where the interests of the United States, China, and Russia meet and often clash</w:t>
      </w:r>
      <w:r w:rsidRPr="00882557">
        <w:rPr>
          <w:sz w:val="16"/>
        </w:rPr>
        <w:t xml:space="preserve">. Roots of instability. In 1948, when the pro-Soviet regime in Pyongyang and the pro-US regime in Seoul came into existence, neither side recognized its counterpart's right to exist. Each government considered itself the sole legitimate authority for the peninsula. Each claimed unification as a long-term goal—though only on its own terms. But while the Stalinist regime in the North inherited from Japan's colonial government the most advanced industrial economy in East Asia outside Japan itself, the right-wing dictatorship in the South took over an agricultural backwater. Over the course of a couple of decades, the tables were turned. </w:t>
      </w:r>
      <w:r w:rsidRPr="000A4EC3">
        <w:rPr>
          <w:rStyle w:val="StyleUnderline"/>
        </w:rPr>
        <w:t>The North Korean economy, after a short period of growth, stagnated and began to fall apart. The South became a showpiece, an unmitigated economic success.</w:t>
      </w:r>
      <w:r w:rsidRPr="00882557">
        <w:rPr>
          <w:sz w:val="16"/>
        </w:rPr>
        <w:t xml:space="preserve"> Today, depending on how you calculate it, the per capita income gap between the North and South is between 1:14 and 1:40. This may be the widest gap separating any pair of countries with a common land border. The average South Korean enjoys roughly the same purchasing power as someone in France or Italy. </w:t>
      </w:r>
      <w:r w:rsidRPr="000A4EC3">
        <w:rPr>
          <w:rStyle w:val="StyleUnderline"/>
        </w:rPr>
        <w:t>The average North Korean can buy about as much as someone in Uganda or Sierra Leone.</w:t>
      </w:r>
      <w:r w:rsidRPr="00882557">
        <w:rPr>
          <w:sz w:val="16"/>
        </w:rPr>
        <w:t xml:space="preserve"> </w:t>
      </w:r>
      <w:r w:rsidRPr="000A4EC3">
        <w:rPr>
          <w:rStyle w:val="StyleUnderline"/>
        </w:rPr>
        <w:t>Thus the South, at least potentially, exerts a powerful allure for North Koreans</w:t>
      </w:r>
      <w:r w:rsidRPr="00882557">
        <w:rPr>
          <w:sz w:val="16"/>
        </w:rPr>
        <w:t xml:space="preserve">—who therefore are not supposed to know what goes on in the South lest they become restive and unmanageable. Pyongyang bans tunable radios; allows internet access only for very senior officials (as well as foreigners); and exerts strict control over the nation's few foreign residents. International observers tend to view such restrictions as paranoid. But these measures are vital to the regime's survival. So are Pyongyang's massive security bureaucracy and its large number of camps for political prisoners. In the North, anyone with dangerous ideas must be dealt with promptly and severely. Making matters worse, members of the North Korean elite (semi-hereditary on all levels) believe that regime collapse would amount to their personal downfall and perhaps even death. If Korea is unified according to the German model—the only realistically conceivable example—the North Korean elite expects to receive no share of power. Thus members of the elite are determined to survive and, if things get ugly, to fight. In recent years, </w:t>
      </w:r>
      <w:r w:rsidRPr="000A4EC3">
        <w:rPr>
          <w:rStyle w:val="StyleUnderline"/>
        </w:rPr>
        <w:t>North Korea's economic situation has improved a good deal—not least because Kim Jong Un, contrary to common perception, is a reasonably good economic manager</w:t>
      </w:r>
      <w:r w:rsidRPr="00882557">
        <w:rPr>
          <w:sz w:val="16"/>
        </w:rPr>
        <w:t xml:space="preserve">. Famine is a thing of the past, and entrepreneurs are taking over the economy despite Pyongyang's fierce Stalinist rhetoric. Though the private sector remains technically illegal, it is tolerated, and recently it has even been quietly encouraged. People in North Korea today are much better fed and dressed than at any point since the late 1940s. But this economic success doesn't make much political difference in the North. When North Koreans assess their lifestyle, their benchmark is not the famine of the late 1990s—but rather China and South Korea, which are still light-years ahead of the North. Moreover, </w:t>
      </w:r>
      <w:r w:rsidRPr="000A4EC3">
        <w:rPr>
          <w:rStyle w:val="StyleUnderline"/>
        </w:rPr>
        <w:t>people in the North live under the mighty illusion that, in the event of unification, they would instantly attain the living standard enjoyed by people in Seoul. In the long run, the status quo is unsustainable</w:t>
      </w:r>
      <w:r w:rsidRPr="00882557">
        <w:rPr>
          <w:sz w:val="16"/>
        </w:rPr>
        <w:t xml:space="preserve">. The regime's survival depends on maintaining unity among the elite—not just second- and third-generation apparatchiks from established families but also newly rich business leaders. It depends on continued success in controlling and terrifying the North Korean people. And it depends on maintaining the country's isolation—an increasingly difficult task amid a global revolution in information technology. </w:t>
      </w:r>
      <w:r w:rsidRPr="000A4EC3">
        <w:rPr>
          <w:rStyle w:val="StyleUnderline"/>
        </w:rPr>
        <w:t>Nations with a stake in peace on the Korean Peninsula had better devote hard thought now to the prospect of a Syrian-style crisis in the North—a crisis in which nuclear weapons could be very much in play.</w:t>
      </w:r>
    </w:p>
    <w:p w:rsidR="002714DF" w:rsidRPr="002714DF" w:rsidRDefault="002714DF" w:rsidP="002714DF">
      <w:pPr>
        <w:pStyle w:val="Heading3"/>
        <w:numPr>
          <w:ilvl w:val="0"/>
          <w:numId w:val="15"/>
        </w:numPr>
      </w:pPr>
      <w:r w:rsidRPr="002714DF">
        <w:lastRenderedPageBreak/>
        <w:t>Global Prolif</w:t>
      </w:r>
    </w:p>
    <w:p w:rsidR="005E1B9B" w:rsidRDefault="005E1B9B" w:rsidP="005E1B9B">
      <w:pPr>
        <w:pStyle w:val="Heading4"/>
      </w:pPr>
      <w:r>
        <w:t>North Korea destroys global anti-proliferation norms</w:t>
      </w:r>
    </w:p>
    <w:p w:rsidR="005E1B9B" w:rsidRDefault="005E1B9B" w:rsidP="005E1B9B">
      <w:pPr>
        <w:ind w:left="360"/>
      </w:pPr>
      <w:r w:rsidRPr="00EF2A8E">
        <w:t xml:space="preserve">Leonard S. </w:t>
      </w:r>
      <w:r w:rsidRPr="008347C4">
        <w:rPr>
          <w:rStyle w:val="Style13ptBold"/>
        </w:rPr>
        <w:t>Spector</w:t>
      </w:r>
      <w:r w:rsidRPr="00EF2A8E">
        <w:t>, 11-5-</w:t>
      </w:r>
      <w:r w:rsidRPr="008347C4">
        <w:rPr>
          <w:rStyle w:val="Style13ptBold"/>
        </w:rPr>
        <w:t>2015</w:t>
      </w:r>
      <w:r w:rsidRPr="00EF2A8E">
        <w:t xml:space="preserve">, "The Future Impact of North Korea’s Emerging Nuclear Deterrent on Nuclear Nonproliferation," 38 North, http://38north.org/2015/11/nukefuture110515/ </w:t>
      </w:r>
      <w:r>
        <w:t>(Leonard S. Spector is Executive Director of the Middlebury Institute of International Studies’ James Martin Center for Nonproliferation Studies, leading the Center’s Washington, DC office.) DD</w:t>
      </w:r>
    </w:p>
    <w:p w:rsidR="005E1B9B" w:rsidRDefault="005E1B9B" w:rsidP="005E1B9B">
      <w:pPr>
        <w:rPr>
          <w:rStyle w:val="StyleUnderline"/>
        </w:rPr>
      </w:pPr>
      <w:r>
        <w:t xml:space="preserve">As noted at the beginning of this paper, </w:t>
      </w:r>
      <w:r w:rsidRPr="008347C4">
        <w:rPr>
          <w:rStyle w:val="StyleUnderline"/>
        </w:rPr>
        <w:t>there is no question that North Korea’s acquisition of nuclear weapons has created a most serious security challenge for the United States and its allies in Northeast Asia.</w:t>
      </w:r>
      <w:r>
        <w:t xml:space="preserve"> </w:t>
      </w:r>
      <w:r w:rsidRPr="008347C4">
        <w:rPr>
          <w:rStyle w:val="StyleUnderline"/>
        </w:rPr>
        <w:t>The unique status of North Korea in the international system, the fact that its nuclear deterrent capabilities are so well advanced compared to the barely nascent military nuclear capabilities of Japan and South Korea</w:t>
      </w:r>
      <w:r>
        <w:t xml:space="preserve">, and the potential for constraining the Iranian nuclear program through the JCPOA all </w:t>
      </w:r>
      <w:r w:rsidRPr="005E1B9B">
        <w:rPr>
          <w:rStyle w:val="StyleUnderline"/>
          <w:u w:val="none"/>
        </w:rPr>
        <w:t>point to the likelihood that if North Korea remains internally stable, its nuclear advances will have few reverberations in terms of stimulating proliferation elsewhere</w:t>
      </w:r>
      <w:r w:rsidRPr="008347C4">
        <w:rPr>
          <w:rStyle w:val="StyleUnderline"/>
        </w:rPr>
        <w:t>.</w:t>
      </w:r>
      <w:r>
        <w:t xml:space="preserve"> Under some scenarios, however, most </w:t>
      </w:r>
      <w:r w:rsidRPr="00A123FF">
        <w:t xml:space="preserve">importantly </w:t>
      </w:r>
      <w:r w:rsidRPr="005E1B9B">
        <w:rPr>
          <w:rStyle w:val="StyleUnderline"/>
          <w:u w:val="none"/>
        </w:rPr>
        <w:t>if the JCPOA collapses or if Iran secretly violates its provisions,</w:t>
      </w:r>
      <w:r w:rsidRPr="008347C4">
        <w:rPr>
          <w:rStyle w:val="StyleUnderline"/>
        </w:rPr>
        <w:t xml:space="preserve"> North Korea’s defiant nuclear behavior could compound the erosion of global nonproliferation norms and institutions and, in certain circumstances, facilitate the emergence of Iran as a new nuclear power.</w:t>
      </w:r>
      <w:r>
        <w:t xml:space="preserve"> Moreover, </w:t>
      </w:r>
      <w:r w:rsidRPr="008347C4">
        <w:rPr>
          <w:rStyle w:val="StyleUnderline"/>
        </w:rPr>
        <w:t>if tensions within North Korea or conflict on the peninsula bring the sudden breakdown of central authority, proliferation through loss of control over the country’s nuclear assets would emerge as a grave new danger.</w:t>
      </w:r>
    </w:p>
    <w:p w:rsidR="005E1B9B" w:rsidRPr="005A5588" w:rsidRDefault="005E1B9B" w:rsidP="005E1B9B">
      <w:pPr>
        <w:pStyle w:val="ListParagraph"/>
      </w:pPr>
    </w:p>
    <w:p w:rsidR="005E1B9B" w:rsidRDefault="005E1B9B" w:rsidP="009719E5"/>
    <w:p w:rsidR="002714DF" w:rsidRDefault="002714DF" w:rsidP="002714DF">
      <w:pPr>
        <w:pStyle w:val="Heading4"/>
      </w:pPr>
      <w:r>
        <w:t>Korea is empirically willing to sell nuclear material and technology</w:t>
      </w:r>
    </w:p>
    <w:p w:rsidR="002714DF" w:rsidRDefault="002714DF" w:rsidP="002714DF">
      <w:r w:rsidRPr="002714DF">
        <w:rPr>
          <w:rStyle w:val="Style13ptBold"/>
        </w:rPr>
        <w:t>Office of the Secretary of Defense</w:t>
      </w:r>
      <w:r w:rsidRPr="002714DF">
        <w:t xml:space="preserve"> 1/5/</w:t>
      </w:r>
      <w:r w:rsidRPr="002714DF">
        <w:rPr>
          <w:rStyle w:val="Style13ptBold"/>
        </w:rPr>
        <w:t>16</w:t>
      </w:r>
      <w:r>
        <w:t>, “Military and Security Developments Involving the Democratic People’s Republic of Korea”</w:t>
      </w:r>
      <w:r w:rsidRPr="007000D0">
        <w:t xml:space="preserve"> </w:t>
      </w:r>
      <w:hyperlink r:id="rId43" w:history="1">
        <w:r w:rsidRPr="0059501E">
          <w:rPr>
            <w:rStyle w:val="Hyperlink"/>
          </w:rPr>
          <w:t>http://www.defense.gov/Portals/1/Documents/pubs/Military_and_Security_Developments_Involving_the_Democratic_Peoples_Republic_of_Korea_2015.PDF</w:t>
        </w:r>
      </w:hyperlink>
      <w:r>
        <w:t xml:space="preserve">  DD</w:t>
      </w:r>
    </w:p>
    <w:p w:rsidR="002714DF" w:rsidRPr="00450456" w:rsidRDefault="002714DF" w:rsidP="002714DF">
      <w:pPr>
        <w:rPr>
          <w:rStyle w:val="StyleUnderline"/>
        </w:rPr>
      </w:pPr>
      <w:r w:rsidRPr="00450456">
        <w:rPr>
          <w:rStyle w:val="StyleUnderline"/>
        </w:rPr>
        <w:t>North Korea’s demonstrated willingness to proliferate nuclear technology remains one of our gravest concerns. North Korea provided Libya with uranium hexafluoride, the form of uranium used in the uranium enrichment process to produce fuel for nuclear reactors and nuclear weapons, via the proliferation network of Pakistani nuclear scientist AQ Khan. North Korea also provided Syria with nuclear reactor technology until 2007.</w:t>
      </w:r>
    </w:p>
    <w:p w:rsidR="00882557" w:rsidRPr="00882557" w:rsidRDefault="00882557" w:rsidP="00882557"/>
    <w:p w:rsidR="00C36B34" w:rsidRDefault="00C36B34" w:rsidP="00C36B34">
      <w:pPr>
        <w:pStyle w:val="Heading3"/>
      </w:pPr>
      <w:r>
        <w:lastRenderedPageBreak/>
        <w:t>A2 Prolif Good</w:t>
      </w:r>
    </w:p>
    <w:p w:rsidR="00C36B34" w:rsidRDefault="00C36B34" w:rsidP="00C36B34">
      <w:pPr>
        <w:pStyle w:val="Heading4"/>
      </w:pPr>
      <w:r>
        <w:t xml:space="preserve">The Cold war and deterrence theory </w:t>
      </w:r>
      <w:r w:rsidR="00D77921">
        <w:t>doesn’t apply</w:t>
      </w:r>
      <w:r>
        <w:t>. Proliferation leads to miscalculation</w:t>
      </w:r>
    </w:p>
    <w:p w:rsidR="00C36B34" w:rsidRPr="006662B4" w:rsidRDefault="00C36B34" w:rsidP="00C36B34">
      <w:pPr>
        <w:rPr>
          <w:rStyle w:val="Style13ptBold"/>
        </w:rPr>
      </w:pPr>
      <w:r w:rsidRPr="006662B4">
        <w:rPr>
          <w:rStyle w:val="Style13ptBold"/>
        </w:rPr>
        <w:t>O’neil 14</w:t>
      </w:r>
    </w:p>
    <w:p w:rsidR="00C36B34" w:rsidRDefault="00C36B34" w:rsidP="00C36B34">
      <w:r>
        <w:t>O'neil, Andrew. Andrew is Dean (Research) and Professor of Political Science in the Griffith Business School. Prior to being appointed Dean in April 2016, he was Head of the School of Government and International Relations (2014-2016) and Director of the Griffith Asia Institute (2010-2014). "Command Without Control? Nuclear Crisis Instability on the Korean Peninsula." Proquest. N.p., Spring 2014. Web. 9 July 2016. &lt;http://search.proquest.com.proxy.lib.umich.edu/docview/1681110917/DF9944397C34E2BPQ/1?accountid=14667&gt;.</w:t>
      </w:r>
    </w:p>
    <w:p w:rsidR="00C36B34" w:rsidRPr="004F4054" w:rsidRDefault="00C36B34" w:rsidP="00C36B34">
      <w:pPr>
        <w:rPr>
          <w:sz w:val="16"/>
        </w:rPr>
      </w:pPr>
      <w:r w:rsidRPr="004F4054">
        <w:rPr>
          <w:sz w:val="16"/>
        </w:rPr>
        <w:t>Paradoxically, while proliferation optimists routinely cite the U.S.-Soviet strategic relationship as evidence to support their claim that nuclear weapons enhance caution, they tend to be dismissive of analyses that pinpoint the risks of inadvertent nuclear conflict that existed during the Cold War. David Karl has argued that "</w:t>
      </w:r>
      <w:r w:rsidRPr="006662B4">
        <w:rPr>
          <w:rStyle w:val="StyleUnderline"/>
        </w:rPr>
        <w:t xml:space="preserve">the analogies that [proliferation] pessimists draw from Cold War nuclear history are misleading and thus mischaracterize the context in which new nuclear states emerge and act."7 However, it is important to note that the most powerful documented cases of new nuclear powers adapting to and learning from new experiences occurred during the Cold War. </w:t>
      </w:r>
      <w:r w:rsidRPr="004F4054">
        <w:rPr>
          <w:sz w:val="16"/>
        </w:rPr>
        <w:t xml:space="preserve">The numerous crises in the U.S.-Soviet strategic relationship (e.g. Berlin, Cuba) were clustered mainly in the 1950s and early 1960s, a period in which the USSR was striving for relative nuclear parity with the United States and the acquisition of a secure second strike capability.8 Notably, Moscow's propensity for taking risks during crises was greatest when it remained the most vulnerable to a disarming U.S. first strike. While the superpowers had to contend with the Yom Kippur War crisis in 1973 and the "Able Archer" crisis ten years later, the advent of strategic nuclear parity between Washington and Moscow in the late 1960s heralded a greater degree of stability in the bilateral nuclear relationship.9 The etymology of theories of crisis instability can be traced to the 1950s when Albert Wohlstetter argued that one superpower could feel compelled to strike first during a crisis to minimize the damage to its own state and society if it perceived the likelihood of conflict as imminent. The incentive to strike first through a strategy of pre-emption was based on the logic that "it would be extraordinarily risky for one side not to attempt to destroy the other, since it not only can emerge unscathed by striking first but this is the sole way it can reasonably hope to emerge at all."13 Any situation where the incentive to strike first with nuclear weapons existed could therefore be characterized as one of crisis instability. By contrast, "crisis stability is a measure of the countries' incentives not to pre-empt in a crisis, that is, not to attack first in order to beat the attack of the enemy."14 It is important to emphasize that the logic of crisis instability can apply just as much to nuclear powers with asymmetrical capabilities as it can to evenly matched nuclear weapon states. Robert Jervis points out: </w:t>
      </w:r>
      <w:r w:rsidRPr="006662B4">
        <w:rPr>
          <w:rStyle w:val="StyleUnderline"/>
        </w:rPr>
        <w:t>Pressures to strike first may come from two sources. First, the state may fear that if it does not strike first, it will not be able to strike at all, that is its forces may be so vulnerable that they could be destroyed or immobilized by the other's attack[....] The second kind of incentive to strike first is the more familiar hope of limiting or even preventing the other side's retaliation. Just as the state's strategic vulnerability produces the first incentive to attack, vulnerability of the adversary's forces creates the second.15</w:t>
      </w:r>
      <w:r>
        <w:rPr>
          <w:rStyle w:val="StyleUnderline"/>
        </w:rPr>
        <w:t xml:space="preserve"> </w:t>
      </w:r>
      <w:r w:rsidRPr="006662B4">
        <w:rPr>
          <w:rStyle w:val="StyleUnderline"/>
        </w:rPr>
        <w:t>Thus the logic of crisis instability can apply just as much to new and relatively weaker nuclear powers as it can to stronger, more established nuclear weapon states.</w:t>
      </w:r>
      <w:r>
        <w:rPr>
          <w:rStyle w:val="StyleUnderline"/>
        </w:rPr>
        <w:t xml:space="preserve"> </w:t>
      </w:r>
      <w:r w:rsidRPr="004F4054">
        <w:rPr>
          <w:sz w:val="16"/>
        </w:rPr>
        <w:t xml:space="preserve">What factors influence the decision making of nuclear-armed states in crisis situations? In a recent article, Matthew Kroenig examines twenty individual crises between nuclear-armed states between 1945 and 2001 and concludes that "55 percent were won by the country with the most weapons in the crisis, only 20 percent were won by a country that did not have the most warheads, and 35 percent did not produce a clear winner."16 What is slightly surprising about these results is that only half of the crises identified were "won" by those states enjoying nuclear superiority and that one in five of these crises were "won" by states possessing clearly inferior capabilities. In his analysis, Kroenig points out that resolve is also a major variable determining the behavior of nuclear-armed states in crisis situations, noting that "crises result when each state has reason to believe that it might be more resolved than its opponent."17 This speaks to the broader issue of weaker states being able to triumph over materially stronger states in crises (and conflicts more generally) because they feel they have more at stake in the outcome.18 Asymmetries of interest may be equally important as asymmetries of capabilities in determining how nuclear crises arise and how they end Theories of crisis instability are often overlooked as arcane </w:t>
      </w:r>
      <w:r w:rsidRPr="006662B4">
        <w:rPr>
          <w:rStyle w:val="StyleUnderline"/>
        </w:rPr>
        <w:t>Cold War constructs</w:t>
      </w:r>
      <w:r w:rsidRPr="004F4054">
        <w:rPr>
          <w:sz w:val="16"/>
        </w:rPr>
        <w:t xml:space="preserve"> that may have been relevant in explaining the dynamics of the U.S.-Soviet nuclear relationship, but </w:t>
      </w:r>
      <w:r w:rsidRPr="006662B4">
        <w:rPr>
          <w:rStyle w:val="StyleUnderline"/>
        </w:rPr>
        <w:t>have little role in today's context</w:t>
      </w:r>
      <w:r w:rsidRPr="004F4054">
        <w:rPr>
          <w:sz w:val="16"/>
        </w:rPr>
        <w:t xml:space="preserve">. Yet, </w:t>
      </w:r>
      <w:r w:rsidRPr="006662B4">
        <w:rPr>
          <w:rStyle w:val="StyleUnderline"/>
        </w:rPr>
        <w:t xml:space="preserve">a strong case can be made that theories of crisis instability are just as </w:t>
      </w:r>
      <w:r w:rsidRPr="006662B4">
        <w:rPr>
          <w:rStyle w:val="StyleUnderline"/>
        </w:rPr>
        <w:lastRenderedPageBreak/>
        <w:t>pertinent today in assessing the consequences of nuclear proliferation in specific cases as they were during the Cold War</w:t>
      </w:r>
      <w:r w:rsidRPr="004F4054">
        <w:rPr>
          <w:sz w:val="16"/>
        </w:rPr>
        <w:t>. Some limited work has been done on the applicability of crisis instability to the India-Pakistan nuclear relationship, a particularly salient case given the short warning times and attendant incentives to pre-empt a potential first strike.</w:t>
      </w:r>
      <w:r w:rsidRPr="006662B4">
        <w:rPr>
          <w:rStyle w:val="StyleUnderline"/>
        </w:rPr>
        <w:t xml:space="preserve"> Analysts have pointed to the role of confidence building measures, such as prior notification of missile tests, rather than any formal arms control process, as the primary initiatives taken by both sides to minimize the potential for serious miscalculation.19</w:t>
      </w:r>
    </w:p>
    <w:p w:rsidR="007D56F6" w:rsidRPr="00CB6AA4" w:rsidRDefault="007D56F6" w:rsidP="007D56F6">
      <w:pPr>
        <w:pStyle w:val="Heading1"/>
      </w:pPr>
      <w:r>
        <w:lastRenderedPageBreak/>
        <w:t>South Korea-China Relations Adv.</w:t>
      </w:r>
    </w:p>
    <w:p w:rsidR="007D56F6" w:rsidRDefault="007D56F6" w:rsidP="007D56F6">
      <w:pPr>
        <w:pStyle w:val="Heading3"/>
      </w:pPr>
      <w:r>
        <w:lastRenderedPageBreak/>
        <w:t>South Korea-China Relations</w:t>
      </w:r>
      <w:r w:rsidR="00B15626">
        <w:t xml:space="preserve"> uniqueness</w:t>
      </w:r>
    </w:p>
    <w:p w:rsidR="007D56F6" w:rsidRDefault="007D56F6" w:rsidP="007D56F6">
      <w:pPr>
        <w:pStyle w:val="Heading4"/>
      </w:pPr>
      <w:r w:rsidRPr="001317A5">
        <w:t>China-South Korea relations are holding up</w:t>
      </w:r>
      <w:r>
        <w:t xml:space="preserve"> now</w:t>
      </w:r>
      <w:r w:rsidRPr="001317A5">
        <w:t>, but challenges exist</w:t>
      </w:r>
    </w:p>
    <w:p w:rsidR="007D56F6" w:rsidRPr="001317A5" w:rsidRDefault="007D56F6" w:rsidP="007D56F6">
      <w:r w:rsidRPr="001317A5">
        <w:rPr>
          <w:rStyle w:val="Style13ptBold"/>
        </w:rPr>
        <w:t>Lan 7/10</w:t>
      </w:r>
      <w:r>
        <w:t>/16 (Yang Lan - journalist and media entrepreneur. She is the cofounder and Chairperson of Sun Media Group and Sun Culture Foundation. Sun Media Group is one of the leading private media companies in China with businesses ranging from TV production, integrated communications, events, and more. Sun Culture Foundation is a non-profit organization aiming to improve education and promote philanthropy. Yang graduated from Beijing Foreign Studies University with Bachelor’s degree in English Language and Literature – “</w:t>
      </w:r>
      <w:r w:rsidRPr="001317A5">
        <w:t>Academicians in Shanghai discuss future of China-South Korea relations</w:t>
      </w:r>
      <w:r>
        <w:t xml:space="preserve">” – 7/10/16 - </w:t>
      </w:r>
      <w:r w:rsidRPr="001317A5">
        <w:t>http://www.globaltimes.cn/content/993316.shtml</w:t>
      </w:r>
      <w:r>
        <w:t>)/TK</w:t>
      </w:r>
    </w:p>
    <w:p w:rsidR="007D56F6" w:rsidRPr="001317A5" w:rsidRDefault="007D56F6" w:rsidP="007D56F6">
      <w:pPr>
        <w:rPr>
          <w:sz w:val="16"/>
        </w:rPr>
      </w:pPr>
      <w:r w:rsidRPr="001317A5">
        <w:rPr>
          <w:rStyle w:val="StyleUnderline"/>
        </w:rPr>
        <w:t>This year is the 24th anniversary of the establishment of diplomatic relations between China and South Korea</w:t>
      </w:r>
      <w:r w:rsidRPr="001317A5">
        <w:rPr>
          <w:sz w:val="16"/>
        </w:rPr>
        <w:t>. Experts and scholars from both countries recently gathered in Shanghai for the 21st China-South Korea Future Forum to discuss achievements and challenges in China-South Korea relations.</w:t>
      </w:r>
      <w:r w:rsidRPr="001317A5">
        <w:rPr>
          <w:sz w:val="12"/>
        </w:rPr>
        <w:t>¶</w:t>
      </w:r>
      <w:r w:rsidRPr="001317A5">
        <w:rPr>
          <w:sz w:val="16"/>
        </w:rPr>
        <w:t xml:space="preserve"> </w:t>
      </w:r>
      <w:r w:rsidRPr="001317A5">
        <w:rPr>
          <w:rStyle w:val="StyleUnderline"/>
        </w:rPr>
        <w:t>Over the past 24 years, China and South Korea have worked together toward achievements in political and trade relations</w:t>
      </w:r>
      <w:r w:rsidRPr="001317A5">
        <w:rPr>
          <w:sz w:val="16"/>
        </w:rPr>
        <w:t>. According to Zhao Qizheng, adviser of the Chinese People's Institute of Foreign Affairs</w:t>
      </w:r>
      <w:r w:rsidRPr="001317A5">
        <w:rPr>
          <w:rStyle w:val="StyleUnderline"/>
        </w:rPr>
        <w:t>, trust between the two countries has deepened</w:t>
      </w:r>
      <w:r w:rsidRPr="001317A5">
        <w:rPr>
          <w:sz w:val="16"/>
        </w:rPr>
        <w:t xml:space="preserve"> and visits between the two leaderships are more frequent.</w:t>
      </w:r>
      <w:r w:rsidRPr="001317A5">
        <w:rPr>
          <w:sz w:val="12"/>
        </w:rPr>
        <w:t>¶</w:t>
      </w:r>
      <w:r w:rsidRPr="001317A5">
        <w:rPr>
          <w:sz w:val="16"/>
        </w:rPr>
        <w:t xml:space="preserve"> Since the establishment of diplomatic relations between China and South Korea in 1992, </w:t>
      </w:r>
      <w:r w:rsidRPr="001317A5">
        <w:rPr>
          <w:rStyle w:val="StyleUnderline"/>
        </w:rPr>
        <w:t>every South Korean president has visited Shanghai during visits to China.</w:t>
      </w:r>
      <w:r w:rsidRPr="001317A5">
        <w:rPr>
          <w:sz w:val="16"/>
        </w:rPr>
        <w:t xml:space="preserve"> Economic ties between the two countries are also tight. </w:t>
      </w:r>
      <w:r w:rsidRPr="001317A5">
        <w:rPr>
          <w:rStyle w:val="StyleUnderline"/>
        </w:rPr>
        <w:t>China is South Korea's largest trade partner</w:t>
      </w:r>
      <w:r w:rsidRPr="001317A5">
        <w:rPr>
          <w:sz w:val="16"/>
        </w:rPr>
        <w:t xml:space="preserve"> and South Korea is China's forth-largest trade partner.</w:t>
      </w:r>
      <w:r w:rsidRPr="001317A5">
        <w:rPr>
          <w:sz w:val="12"/>
        </w:rPr>
        <w:t>¶</w:t>
      </w:r>
      <w:r w:rsidRPr="001317A5">
        <w:rPr>
          <w:sz w:val="16"/>
        </w:rPr>
        <w:t xml:space="preserve"> "In 1992, trade volume between China and South Korea was $6.3 billion, but in 2015 trade volume was $300 billion," said Han Suk-hee, Consul General of South Korea in Shanghai.</w:t>
      </w:r>
      <w:r w:rsidRPr="001317A5">
        <w:rPr>
          <w:sz w:val="12"/>
        </w:rPr>
        <w:t>¶</w:t>
      </w:r>
      <w:r w:rsidRPr="001317A5">
        <w:rPr>
          <w:sz w:val="16"/>
        </w:rPr>
        <w:t xml:space="preserve"> Last year, the China-South Korea Free Trade Agreement went into effect, and geographical proximity has also allowed more people-to-people exchange. There are 1,200 weekly flights traveling between China and South Korea. The South Korean TV series Descendants of the Sun is popular with Chinese audiences and the Chinese TV series Nirvana in Fire has been aired in South Korea.</w:t>
      </w:r>
      <w:r w:rsidRPr="001317A5">
        <w:rPr>
          <w:sz w:val="12"/>
        </w:rPr>
        <w:t>¶</w:t>
      </w:r>
      <w:r w:rsidRPr="001317A5">
        <w:rPr>
          <w:sz w:val="16"/>
        </w:rPr>
        <w:t xml:space="preserve"> "In people-to-people diplomacy, 10 million people from one of the two countries visited the other country every year in the past two years," Lee Si-hyung, President of the Korea Foundation, said. "Last year was Chinese Tourism Year and this year is South Korea Tourism Year. I believe that there will be further development."</w:t>
      </w:r>
      <w:r w:rsidRPr="001317A5">
        <w:rPr>
          <w:sz w:val="12"/>
        </w:rPr>
        <w:t>¶</w:t>
      </w:r>
      <w:r w:rsidRPr="001317A5">
        <w:rPr>
          <w:sz w:val="16"/>
        </w:rPr>
        <w:t xml:space="preserve"> Pressure and difficulties</w:t>
      </w:r>
      <w:r w:rsidRPr="001317A5">
        <w:rPr>
          <w:sz w:val="12"/>
        </w:rPr>
        <w:t>¶</w:t>
      </w:r>
      <w:r w:rsidRPr="001317A5">
        <w:rPr>
          <w:sz w:val="16"/>
        </w:rPr>
        <w:t xml:space="preserve"> </w:t>
      </w:r>
      <w:r w:rsidRPr="001317A5">
        <w:rPr>
          <w:rStyle w:val="StyleUnderline"/>
        </w:rPr>
        <w:t>However, the two countries still face challenges and threats. From an economic aspect</w:t>
      </w:r>
      <w:r w:rsidRPr="001317A5">
        <w:rPr>
          <w:sz w:val="16"/>
        </w:rPr>
        <w:t>, although South Korea and China are still the major trade partners and the Free Trade Agreement is in effect, South Korea's exports to China and China's exports to South Korea decreased in 2015.</w:t>
      </w:r>
      <w:r w:rsidRPr="001317A5">
        <w:rPr>
          <w:sz w:val="12"/>
        </w:rPr>
        <w:t>¶</w:t>
      </w:r>
      <w:r w:rsidRPr="001317A5">
        <w:rPr>
          <w:sz w:val="16"/>
        </w:rPr>
        <w:t xml:space="preserve"> "It shows that </w:t>
      </w:r>
      <w:r w:rsidRPr="001317A5">
        <w:rPr>
          <w:rStyle w:val="StyleUnderline"/>
        </w:rPr>
        <w:t>China's economic upgrade is having a negative influence on the cooperation between the two countries. Their bilateral cooperation is facing changes, pressure and difficulties," said Yu Shaohua, a research fellow from the China Institute of International Studies.</w:t>
      </w:r>
      <w:r w:rsidRPr="001317A5">
        <w:rPr>
          <w:sz w:val="12"/>
        </w:rPr>
        <w:t>¶</w:t>
      </w:r>
      <w:r w:rsidRPr="001317A5">
        <w:rPr>
          <w:sz w:val="16"/>
        </w:rPr>
        <w:t xml:space="preserve"> </w:t>
      </w:r>
      <w:r w:rsidRPr="001317A5">
        <w:rPr>
          <w:rStyle w:val="StyleUnderline"/>
        </w:rPr>
        <w:t>Regional problems and uncertainties in</w:t>
      </w:r>
      <w:r w:rsidRPr="001317A5">
        <w:rPr>
          <w:sz w:val="16"/>
          <w:szCs w:val="16"/>
        </w:rPr>
        <w:t xml:space="preserve"> world</w:t>
      </w:r>
      <w:r w:rsidRPr="001317A5">
        <w:rPr>
          <w:rStyle w:val="StyleUnderline"/>
        </w:rPr>
        <w:t xml:space="preserve"> economic development have also brought more challenges to South Korea and China. "We are facing more and more uncertainties in the world economic development,</w:t>
      </w:r>
      <w:r w:rsidRPr="001317A5">
        <w:rPr>
          <w:sz w:val="16"/>
        </w:rPr>
        <w:t xml:space="preserve"> regional security and internal affairs. We live in an age of great uncertainties," Chen Dongxiao, President of Shanghai Institutes for International Studies said.</w:t>
      </w:r>
    </w:p>
    <w:p w:rsidR="007D56F6" w:rsidRDefault="007D56F6" w:rsidP="007D56F6"/>
    <w:p w:rsidR="007D56F6" w:rsidRDefault="007D56F6" w:rsidP="007D56F6">
      <w:pPr>
        <w:pStyle w:val="Heading3"/>
      </w:pPr>
      <w:r>
        <w:lastRenderedPageBreak/>
        <w:t>South Korea Economy</w:t>
      </w:r>
      <w:r w:rsidR="00B15626">
        <w:t xml:space="preserve"> Uniqueness</w:t>
      </w:r>
    </w:p>
    <w:p w:rsidR="007D56F6" w:rsidRDefault="007D56F6" w:rsidP="007D56F6">
      <w:pPr>
        <w:pStyle w:val="Heading4"/>
      </w:pPr>
      <w:r w:rsidRPr="009D19FA">
        <w:t xml:space="preserve">South Korea’s economy </w:t>
      </w:r>
      <w:r>
        <w:t>slowly gaining traction and is holding up now – recent manufacturing and trade improvements</w:t>
      </w:r>
    </w:p>
    <w:p w:rsidR="007D56F6" w:rsidRPr="009D19FA" w:rsidRDefault="007D56F6" w:rsidP="007D56F6">
      <w:r w:rsidRPr="009D19FA">
        <w:rPr>
          <w:rStyle w:val="Style13ptBold"/>
        </w:rPr>
        <w:t>Bourgi 7/2</w:t>
      </w:r>
      <w:r>
        <w:t xml:space="preserve">/16 (Sam Bourgi - </w:t>
      </w:r>
      <w:r w:rsidRPr="009D19FA">
        <w:t xml:space="preserve">financial market analyst for economiccalendar.com. He has more than six years of progressive experience in economic and financial analysis, research consulting and sectoral analysis. As a published author in government, peer-reviewed, online and industry sources, he has developed a fundamental approach to the financial markets with a broad focus on stock indices, commodities and the technology sector. He earned his Bachelor’s Degree from the University of Windsor and Master’s </w:t>
      </w:r>
      <w:r>
        <w:t>degree from McMaster University – “</w:t>
      </w:r>
      <w:r w:rsidRPr="009D19FA">
        <w:t>South Korean Economy Slowly Regaining Traction after Consecutive Quarters of Weak Growth</w:t>
      </w:r>
      <w:r>
        <w:t xml:space="preserve">” – 7/2/16 - </w:t>
      </w:r>
      <w:r w:rsidRPr="009D19FA">
        <w:t>http://www.economiccalendar.com/2016/07/02/south-korean-economy-slowly-regaining-traction-after-consecutive-quarters-of-weak-growth/</w:t>
      </w:r>
      <w:r>
        <w:t>)/TK</w:t>
      </w:r>
    </w:p>
    <w:p w:rsidR="007D56F6" w:rsidRPr="00040153" w:rsidRDefault="007D56F6" w:rsidP="007D56F6">
      <w:pPr>
        <w:rPr>
          <w:rStyle w:val="StyleUnderline"/>
        </w:rPr>
      </w:pPr>
      <w:r w:rsidRPr="00040153">
        <w:rPr>
          <w:rStyle w:val="StyleUnderline"/>
        </w:rPr>
        <w:t>South Korea’s manufacturing sector expanded at a faster rate in June</w:t>
      </w:r>
      <w:r w:rsidRPr="00040153">
        <w:rPr>
          <w:sz w:val="16"/>
        </w:rPr>
        <w:t>, although overall growth remained subdued in a sign that Asia’s fourth largest economy was still struggling with weak international demand and declining investment.</w:t>
      </w:r>
      <w:r w:rsidRPr="00040153">
        <w:rPr>
          <w:sz w:val="12"/>
        </w:rPr>
        <w:t>¶</w:t>
      </w:r>
      <w:r w:rsidRPr="00040153">
        <w:rPr>
          <w:sz w:val="16"/>
        </w:rPr>
        <w:t xml:space="preserve"> The Markit/Nikkei </w:t>
      </w:r>
      <w:r w:rsidRPr="00040153">
        <w:rPr>
          <w:rStyle w:val="StyleUnderline"/>
        </w:rPr>
        <w:t>South Korea manufacturing purchasing managers’ index (PMI) improved to 50.5 in June from 50.1</w:t>
      </w:r>
      <w:r w:rsidRPr="00040153">
        <w:rPr>
          <w:sz w:val="16"/>
        </w:rPr>
        <w:t xml:space="preserve"> on a scale where a reading above 50 affirms economic growth. While the headline figure showed only a modest improvement, </w:t>
      </w:r>
      <w:r w:rsidRPr="00040153">
        <w:rPr>
          <w:rStyle w:val="StyleUnderline"/>
        </w:rPr>
        <w:t>production increased at the fastest rate since February 2015 while new export orders expanded</w:t>
      </w:r>
      <w:r w:rsidRPr="00040153">
        <w:rPr>
          <w:sz w:val="16"/>
        </w:rPr>
        <w:t xml:space="preserve"> at the fastest rate since January 2015.</w:t>
      </w:r>
      <w:r w:rsidRPr="00040153">
        <w:rPr>
          <w:sz w:val="12"/>
        </w:rPr>
        <w:t>¶</w:t>
      </w:r>
      <w:r w:rsidRPr="00040153">
        <w:rPr>
          <w:sz w:val="16"/>
        </w:rPr>
        <w:t xml:space="preserve"> Meanwhile, </w:t>
      </w:r>
      <w:r w:rsidRPr="00040153">
        <w:rPr>
          <w:rStyle w:val="StyleUnderline"/>
        </w:rPr>
        <w:t>employment growth reached a 27-month high</w:t>
      </w:r>
      <w:r w:rsidRPr="00040153">
        <w:rPr>
          <w:sz w:val="16"/>
        </w:rPr>
        <w:t xml:space="preserve"> and buying activity rose at a faster rate, data showed.</w:t>
      </w:r>
      <w:r w:rsidRPr="00040153">
        <w:rPr>
          <w:sz w:val="12"/>
        </w:rPr>
        <w:t>¶</w:t>
      </w:r>
      <w:r w:rsidRPr="00040153">
        <w:rPr>
          <w:sz w:val="16"/>
        </w:rPr>
        <w:t xml:space="preserve"> “</w:t>
      </w:r>
      <w:r w:rsidRPr="00040153">
        <w:rPr>
          <w:rStyle w:val="StyleUnderline"/>
        </w:rPr>
        <w:t>Operating conditions in the South Korean manufacturing sector improved at a quicker rate at the end of the second quarter of 2016</w:t>
      </w:r>
      <w:r w:rsidRPr="00040153">
        <w:rPr>
          <w:sz w:val="16"/>
        </w:rPr>
        <w:t xml:space="preserve">,” Markit economist Amy Brownbill said in a statement on July 1. “According to PMI data, </w:t>
      </w:r>
      <w:r w:rsidRPr="00040153">
        <w:rPr>
          <w:rStyle w:val="StyleUnderline"/>
        </w:rPr>
        <w:t>the main driver behind the rise in production was international demand, as new export orders expanded</w:t>
      </w:r>
      <w:r w:rsidRPr="00040153">
        <w:rPr>
          <w:sz w:val="16"/>
        </w:rPr>
        <w:t xml:space="preserve"> at the sharpest pace in 17 months. As a result, goods producers were more confident towards their hiring policies, with the rate of job creation the fastest since March 2014.”</w:t>
      </w:r>
      <w:r w:rsidRPr="00040153">
        <w:rPr>
          <w:sz w:val="12"/>
        </w:rPr>
        <w:t>¶</w:t>
      </w:r>
      <w:r w:rsidRPr="00040153">
        <w:rPr>
          <w:sz w:val="16"/>
        </w:rPr>
        <w:t xml:space="preserve"> South Korea’s economic growth has weakened considerably in recent quarters on dismal exports and falling capital investment. Gross domestic product (GDP) growth slowed to 0.4% in the January-March period following a 0.7% advance in the fourth quarter.</w:t>
      </w:r>
      <w:r w:rsidRPr="00040153">
        <w:rPr>
          <w:sz w:val="12"/>
        </w:rPr>
        <w:t>¶</w:t>
      </w:r>
      <w:r w:rsidRPr="00040153">
        <w:rPr>
          <w:sz w:val="16"/>
        </w:rPr>
        <w:t xml:space="preserve"> </w:t>
      </w:r>
      <w:r w:rsidRPr="00040153">
        <w:rPr>
          <w:rStyle w:val="StyleUnderline"/>
        </w:rPr>
        <w:t>The economy showed signs of progress in the third quarter of 2015, where it expanded 1.2%.</w:t>
      </w:r>
      <w:r w:rsidRPr="00040153">
        <w:rPr>
          <w:sz w:val="16"/>
        </w:rPr>
        <w:t xml:space="preserve"> That was the fastest quarterly expansion since 2010, reflecting a strong rebound from the previous quarter’s modest 0.4% expansion.</w:t>
      </w:r>
      <w:r w:rsidRPr="00040153">
        <w:rPr>
          <w:sz w:val="12"/>
        </w:rPr>
        <w:t>¶</w:t>
      </w:r>
      <w:r w:rsidRPr="00040153">
        <w:rPr>
          <w:sz w:val="16"/>
        </w:rPr>
        <w:t xml:space="preserve"> As an export-driven economy, South Korea has been hit hard by a sputtering global economy. Manufacturing accounts for nearly one-third of the nation’s GDP, making it especially vulnerable to wavering international demand.</w:t>
      </w:r>
      <w:r w:rsidRPr="00040153">
        <w:rPr>
          <w:sz w:val="12"/>
        </w:rPr>
        <w:t>¶</w:t>
      </w:r>
      <w:r w:rsidRPr="00040153">
        <w:rPr>
          <w:sz w:val="16"/>
        </w:rPr>
        <w:t xml:space="preserve"> The World Bank recently downgraded its outlook on global growth for 2016 to 2.4%, which is roughly in line with last year’s growth pace. Volatile emerging markets, geopolitical tensions and weak commodity prices are all expected to weigh on the South Korean economy for the foreseeable future.</w:t>
      </w:r>
      <w:r w:rsidRPr="00040153">
        <w:rPr>
          <w:sz w:val="12"/>
        </w:rPr>
        <w:t>¶</w:t>
      </w:r>
      <w:r w:rsidRPr="00040153">
        <w:rPr>
          <w:sz w:val="16"/>
        </w:rPr>
        <w:t xml:space="preserve"> </w:t>
      </w:r>
      <w:r w:rsidRPr="00040153">
        <w:rPr>
          <w:rStyle w:val="StyleUnderline"/>
        </w:rPr>
        <w:t>The International Monetary Fund (IMF) expects the South Korean economy to expand 2.7% this year, up slightly from 2.6% in 2015.</w:t>
      </w:r>
      <w:r w:rsidRPr="00040153">
        <w:rPr>
          <w:sz w:val="16"/>
        </w:rPr>
        <w:t xml:space="preserve"> Growth in the advanced Asia region as a whole is forecast to remain relatively steady at 5.3%.</w:t>
      </w:r>
      <w:r w:rsidRPr="00040153">
        <w:rPr>
          <w:sz w:val="12"/>
        </w:rPr>
        <w:t>¶</w:t>
      </w:r>
      <w:r w:rsidRPr="00040153">
        <w:rPr>
          <w:sz w:val="16"/>
        </w:rPr>
        <w:t xml:space="preserve"> </w:t>
      </w:r>
      <w:r w:rsidRPr="00040153">
        <w:rPr>
          <w:rStyle w:val="StyleUnderline"/>
        </w:rPr>
        <w:t>South Korean equities have enjoyed relative stability this year despite a volatile domestic economy. The Korea Stock Exchange’s KOSPI Index has a positive year-to-date return of 1.3%. The KOSPI rallied 3.2% last week as global equities rebounded from a Brexit-induced selloff.</w:t>
      </w:r>
    </w:p>
    <w:p w:rsidR="007D56F6" w:rsidRDefault="007D56F6" w:rsidP="007D56F6">
      <w:pPr>
        <w:pStyle w:val="Heading2"/>
      </w:pPr>
      <w:r>
        <w:lastRenderedPageBreak/>
        <w:t>Internal Link Ext.</w:t>
      </w:r>
    </w:p>
    <w:p w:rsidR="007D56F6" w:rsidRDefault="007D56F6" w:rsidP="007D56F6"/>
    <w:p w:rsidR="007D56F6" w:rsidRPr="002F15C6" w:rsidRDefault="007D56F6" w:rsidP="007D56F6"/>
    <w:p w:rsidR="007D56F6" w:rsidRDefault="007D56F6" w:rsidP="007D56F6">
      <w:pPr>
        <w:pStyle w:val="Heading3"/>
      </w:pPr>
      <w:r>
        <w:lastRenderedPageBreak/>
        <w:t>THAAD Hurts Relations Ext.</w:t>
      </w:r>
    </w:p>
    <w:p w:rsidR="008E00B3" w:rsidRDefault="008E00B3" w:rsidP="008E00B3">
      <w:pPr>
        <w:pStyle w:val="Heading4"/>
      </w:pPr>
      <w:r>
        <w:t>Placement doesn’t fix Chinese concerns-hurts relations</w:t>
      </w:r>
    </w:p>
    <w:p w:rsidR="008E00B3" w:rsidRPr="006165DC" w:rsidRDefault="008E00B3" w:rsidP="008E00B3">
      <w:r w:rsidRPr="006165DC">
        <w:rPr>
          <w:rStyle w:val="Style13ptBold"/>
        </w:rPr>
        <w:t>Shim 7/13</w:t>
      </w:r>
      <w:r>
        <w:t>/16 (Elizabeth Shim – reporter for the United Press International – “</w:t>
      </w:r>
      <w:r w:rsidRPr="005D7FDA">
        <w:t>South Korea confirms location for THAAD deployment</w:t>
      </w:r>
      <w:r>
        <w:t xml:space="preserve">” - 7/13/16 - </w:t>
      </w:r>
      <w:r w:rsidRPr="005D7FDA">
        <w:t>http://www.upi.com/Top_News/World-News/2016/07/13/South-Korea-confirms-location-for-THAAD-deployment/1931468415472/</w:t>
      </w:r>
      <w:r>
        <w:t>)/TK</w:t>
      </w:r>
    </w:p>
    <w:p w:rsidR="008E00B3" w:rsidRPr="006165DC" w:rsidRDefault="008E00B3" w:rsidP="008E00B3">
      <w:pPr>
        <w:rPr>
          <w:rStyle w:val="StyleUnderline"/>
        </w:rPr>
      </w:pPr>
      <w:r w:rsidRPr="006165DC">
        <w:rPr>
          <w:rStyle w:val="StyleUnderline"/>
        </w:rPr>
        <w:t>THAAD deployment may also be followed by the placement of a PAC-3 system near the capital city of Seoul</w:t>
      </w:r>
      <w:r w:rsidRPr="006165DC">
        <w:rPr>
          <w:sz w:val="16"/>
        </w:rPr>
        <w:t>, according to Yonhap. The PAC-3 is a surface-to-air guided missile interceptor.</w:t>
      </w:r>
      <w:r w:rsidRPr="006165DC">
        <w:rPr>
          <w:sz w:val="12"/>
        </w:rPr>
        <w:t>¶</w:t>
      </w:r>
      <w:r w:rsidRPr="006165DC">
        <w:rPr>
          <w:sz w:val="16"/>
        </w:rPr>
        <w:t xml:space="preserve"> The THAAD decision has drawn strong reactions from the public, but on Wednesday the South Korean defense minister said the anti-missile defense system might also be removed if the North Korean nuclear issue is resolved, local news service Newsis reported.</w:t>
      </w:r>
      <w:r w:rsidRPr="006165DC">
        <w:rPr>
          <w:sz w:val="12"/>
        </w:rPr>
        <w:t>¶</w:t>
      </w:r>
      <w:r w:rsidRPr="006165DC">
        <w:rPr>
          <w:sz w:val="16"/>
        </w:rPr>
        <w:t xml:space="preserve"> Han made the remarks during a meeting with South Korean parliamentarians that Seoul would "fully consider" a removal if North Korean missile threats come to an end.</w:t>
      </w:r>
      <w:r w:rsidRPr="006165DC">
        <w:rPr>
          <w:sz w:val="12"/>
        </w:rPr>
        <w:t>¶</w:t>
      </w:r>
      <w:r w:rsidRPr="006165DC">
        <w:rPr>
          <w:sz w:val="16"/>
        </w:rPr>
        <w:t xml:space="preserve"> </w:t>
      </w:r>
      <w:r w:rsidRPr="006165DC">
        <w:rPr>
          <w:rStyle w:val="StyleUnderline"/>
        </w:rPr>
        <w:t>In Beijing, foreign ministry spokesman Lu Kang voiced repeated concerns regarding THAAD and asked for the process to be suspended, Yonhap reported.</w:t>
      </w:r>
      <w:r w:rsidRPr="006165DC">
        <w:rPr>
          <w:rStyle w:val="StyleUnderline"/>
          <w:sz w:val="12"/>
          <w:u w:val="none"/>
        </w:rPr>
        <w:t>¶</w:t>
      </w:r>
      <w:r w:rsidRPr="006165DC">
        <w:rPr>
          <w:rStyle w:val="StyleUnderline"/>
          <w:sz w:val="12"/>
        </w:rPr>
        <w:t xml:space="preserve"> </w:t>
      </w:r>
      <w:r w:rsidRPr="006165DC">
        <w:rPr>
          <w:rStyle w:val="StyleUnderline"/>
        </w:rPr>
        <w:t>Lu also said China would take "necessary measures" in response to the U.S.-South Korea decision.</w:t>
      </w:r>
    </w:p>
    <w:p w:rsidR="008E00B3" w:rsidRDefault="008E00B3" w:rsidP="009D3B6C">
      <w:pPr>
        <w:pStyle w:val="Heading4"/>
      </w:pPr>
    </w:p>
    <w:p w:rsidR="009D3B6C" w:rsidRDefault="009D3B6C" w:rsidP="009D3B6C">
      <w:pPr>
        <w:pStyle w:val="Heading4"/>
      </w:pPr>
      <w:r>
        <w:t>THAAD destroys trade and industrial cooperation between South Korea and China.</w:t>
      </w:r>
    </w:p>
    <w:p w:rsidR="009D3B6C" w:rsidRPr="0062710A" w:rsidRDefault="009D3B6C" w:rsidP="009D3B6C">
      <w:pPr>
        <w:rPr>
          <w:rStyle w:val="Style13ptBold"/>
        </w:rPr>
      </w:pPr>
      <w:r w:rsidRPr="0062710A">
        <w:rPr>
          <w:rStyle w:val="Style13ptBold"/>
        </w:rPr>
        <w:t>Kim 7/12</w:t>
      </w:r>
    </w:p>
    <w:p w:rsidR="009D3B6C" w:rsidRPr="009D3B6C" w:rsidRDefault="009D3B6C" w:rsidP="009D3B6C">
      <w:pPr>
        <w:rPr>
          <w:sz w:val="16"/>
          <w:u w:val="single"/>
        </w:rPr>
      </w:pPr>
      <w:r w:rsidRPr="0062710A">
        <w:t>Kim, Sarah.</w:t>
      </w:r>
      <w:r>
        <w:t xml:space="preserve"> Staff writer for Korea Joongang Daily News, Member newspaper with the International New York Times</w:t>
      </w:r>
      <w:r w:rsidRPr="0062710A">
        <w:t xml:space="preserve"> "Thaad Decision May Have Major Diplomatic Fallout." Korea JoongAng Daily. N.p., 12 July 2016. Web. 11 July 2016. &lt;</w:t>
      </w:r>
      <w:r w:rsidRPr="00C620A2">
        <w:t xml:space="preserve">http://koreajoongangdaily.joins.com/news/article/article.aspx?aid=3021159&amp;cloc=joongangdaily%7Chome%7Ctop </w:t>
      </w:r>
      <w:r w:rsidRPr="0062710A">
        <w:t>&gt;.</w:t>
      </w:r>
    </w:p>
    <w:p w:rsidR="00166177" w:rsidRPr="001D3C89" w:rsidRDefault="009D3B6C" w:rsidP="00166177">
      <w:pPr>
        <w:rPr>
          <w:u w:val="single"/>
        </w:rPr>
      </w:pPr>
      <w:r>
        <w:t xml:space="preserve">In addition to impacting diplomatic relations, </w:t>
      </w:r>
      <w:r w:rsidRPr="009D3B6C">
        <w:rPr>
          <w:u w:val="single"/>
        </w:rPr>
        <w:t>there are rising concern that the deployment of Thaad may have a negative effect on not only diplomatic relations between South Korea and China but also in trade and industrial cooperation.</w:t>
      </w:r>
      <w:r>
        <w:rPr>
          <w:u w:val="single"/>
        </w:rPr>
        <w:t xml:space="preserve"> </w:t>
      </w:r>
      <w:r>
        <w:t xml:space="preserve">Lawmakers and residents of regions that have been named as candidates to be home to the Thaad battery have voiced opposition to the system in Korea. </w:t>
      </w:r>
      <w:r w:rsidRPr="009D3B6C">
        <w:rPr>
          <w:u w:val="single"/>
        </w:rPr>
        <w:t>Others have called for caution to maintain stable diplomatic relations.</w:t>
      </w:r>
      <w:r>
        <w:rPr>
          <w:u w:val="single"/>
        </w:rPr>
        <w:t xml:space="preserve"> </w:t>
      </w:r>
      <w:r>
        <w:t>“</w:t>
      </w:r>
      <w:r w:rsidRPr="009D3B6C">
        <w:rPr>
          <w:u w:val="single"/>
        </w:rPr>
        <w:t>The deployment of the Thaad is something where you lose more than you gain</w:t>
      </w:r>
      <w:r>
        <w:t>,” said Rep. Ahn Cheol-soo, former chairman of the minor opposition People’s Party, to reporters at the National Assembly Monday. “</w:t>
      </w:r>
      <w:r w:rsidRPr="009D3B6C">
        <w:rPr>
          <w:u w:val="single"/>
        </w:rPr>
        <w:t>While missile defense might be bolstered, denuclearization or unification will become more difficult.”</w:t>
      </w:r>
      <w:r w:rsidR="00C16BBE">
        <w:rPr>
          <w:u w:val="single"/>
        </w:rPr>
        <w:t xml:space="preserve"> </w:t>
      </w:r>
      <w:r w:rsidR="00C16BBE" w:rsidRPr="00C16BBE">
        <w:t>He added,</w:t>
      </w:r>
      <w:r w:rsidR="00C16BBE" w:rsidRPr="00C16BBE">
        <w:rPr>
          <w:u w:val="single"/>
        </w:rPr>
        <w:t xml:space="preserve"> “The Thaad issue is not just a security issue</w:t>
      </w:r>
      <w:r w:rsidR="00C16BBE" w:rsidRPr="00C16BBE">
        <w:t>. Rather</w:t>
      </w:r>
      <w:r w:rsidR="00C16BBE" w:rsidRPr="00C16BBE">
        <w:rPr>
          <w:u w:val="single"/>
        </w:rPr>
        <w:t>, it is an issue in which the effect on the economy or diplomacy is much bigger.”</w:t>
      </w:r>
      <w:r w:rsidR="001D3C89">
        <w:rPr>
          <w:u w:val="single"/>
        </w:rPr>
        <w:t xml:space="preserve"> </w:t>
      </w:r>
      <w:r w:rsidR="00166177" w:rsidRPr="00166177">
        <w:t>In a statement Sunday, Ahn called for a national vote to review the deployment of the Thaad, calling it “not helpful” to the people.</w:t>
      </w:r>
      <w:r w:rsidR="001D3C89">
        <w:t xml:space="preserve"> </w:t>
      </w:r>
      <w:r w:rsidR="00166177" w:rsidRPr="00166177">
        <w:t>But Kim Chong-in, interim leader of the major opposition Minjoo Party, said he did not think Thaad was an issue that should be up for national vote. He also said at a National Assembly meeting, “For the sake of South Korea-U.S. relations, there needs to be a consensus among the people on the deployment of the Thaad, and a process for the government and National Assembly to cooperate more closely than before is necessary.</w:t>
      </w:r>
      <w:r w:rsidR="001D3C89">
        <w:t xml:space="preserve"> </w:t>
      </w:r>
      <w:r w:rsidR="00166177" w:rsidRPr="00166177">
        <w:t xml:space="preserve">“Right now, </w:t>
      </w:r>
      <w:r w:rsidR="00166177" w:rsidRPr="001D3C89">
        <w:rPr>
          <w:u w:val="single"/>
        </w:rPr>
        <w:t>China and Russia have expressed staunch opposition</w:t>
      </w:r>
      <w:r w:rsidR="00166177" w:rsidRPr="00166177">
        <w:t xml:space="preserve">,” said Kim, “and we need to keep in mind that if this worsens, </w:t>
      </w:r>
      <w:r w:rsidR="00166177" w:rsidRPr="001D3C89">
        <w:rPr>
          <w:u w:val="single"/>
        </w:rPr>
        <w:t>it can lead immediately to Beijing’s implementation of economic restrictions on us.”</w:t>
      </w:r>
    </w:p>
    <w:p w:rsidR="007D56F6" w:rsidRDefault="007D56F6" w:rsidP="007D56F6">
      <w:pPr>
        <w:pStyle w:val="Heading4"/>
      </w:pPr>
      <w:r>
        <w:lastRenderedPageBreak/>
        <w:t>THAAD will deal a blow to China-South Korea relations and will cause economic retaliation from China</w:t>
      </w:r>
    </w:p>
    <w:p w:rsidR="007D56F6" w:rsidRPr="003B17D3" w:rsidRDefault="007D56F6" w:rsidP="007D56F6">
      <w:r w:rsidRPr="003B17D3">
        <w:rPr>
          <w:rStyle w:val="Style13ptBold"/>
        </w:rPr>
        <w:t>Whan-woo 7/8</w:t>
      </w:r>
      <w:r>
        <w:t xml:space="preserve">/16 (Yi Whan-woo – staff writer for Korea Times, </w:t>
      </w:r>
      <w:r w:rsidRPr="003B17D3">
        <w:t>oldest of three English-language newspapers published daily in South Korea. It is a sister paper of the Hankook Ilbo</w:t>
      </w:r>
      <w:r>
        <w:t>, a major Korean language daily – “</w:t>
      </w:r>
      <w:r w:rsidRPr="003B17D3">
        <w:t>THAAD to ignite huge backlash from China</w:t>
      </w:r>
      <w:r>
        <w:t xml:space="preserve">” – 7/8/16 - </w:t>
      </w:r>
      <w:r w:rsidRPr="003B17D3">
        <w:t>http://www.koreatimes.co.kr/www/news/nation/2016/07/120_208964.html</w:t>
      </w:r>
      <w:r>
        <w:t>)/TK</w:t>
      </w:r>
    </w:p>
    <w:p w:rsidR="007D56F6" w:rsidRDefault="007D56F6" w:rsidP="007D56F6">
      <w:pPr>
        <w:rPr>
          <w:sz w:val="16"/>
        </w:rPr>
      </w:pPr>
      <w:r w:rsidRPr="003B17D3">
        <w:rPr>
          <w:rStyle w:val="StyleUnderline"/>
        </w:rPr>
        <w:t xml:space="preserve">The planned deployment of an advanced U.S. missile defense system on the Korean Peninsula is expected to </w:t>
      </w:r>
      <w:r w:rsidRPr="003B17D3">
        <w:rPr>
          <w:rStyle w:val="Emphasis"/>
        </w:rPr>
        <w:t>deal a blow to South Korea's relations with China</w:t>
      </w:r>
      <w:r w:rsidRPr="003B17D3">
        <w:rPr>
          <w:sz w:val="16"/>
        </w:rPr>
        <w:t xml:space="preserve"> and Russia.</w:t>
      </w:r>
      <w:r w:rsidRPr="003B17D3">
        <w:rPr>
          <w:sz w:val="12"/>
        </w:rPr>
        <w:t>¶</w:t>
      </w:r>
      <w:r w:rsidRPr="003B17D3">
        <w:rPr>
          <w:sz w:val="16"/>
        </w:rPr>
        <w:t xml:space="preserve"> </w:t>
      </w:r>
      <w:r w:rsidRPr="003B17D3">
        <w:rPr>
          <w:rStyle w:val="StyleUnderline"/>
        </w:rPr>
        <w:t>China immediately protested the decision after South Korea and the U.S. issued an official announcement</w:t>
      </w:r>
      <w:r w:rsidRPr="003B17D3">
        <w:rPr>
          <w:sz w:val="16"/>
        </w:rPr>
        <w:t xml:space="preserve"> Friday </w:t>
      </w:r>
      <w:r w:rsidRPr="003B17D3">
        <w:rPr>
          <w:rStyle w:val="StyleUnderline"/>
        </w:rPr>
        <w:t>that they will deploy</w:t>
      </w:r>
      <w:r w:rsidRPr="003B17D3">
        <w:rPr>
          <w:sz w:val="16"/>
        </w:rPr>
        <w:t xml:space="preserve"> the Terminal High Altitude Area Defense (</w:t>
      </w:r>
      <w:r w:rsidRPr="003B17D3">
        <w:rPr>
          <w:rStyle w:val="StyleUnderline"/>
        </w:rPr>
        <w:t>THAAD)</w:t>
      </w:r>
      <w:r w:rsidRPr="003B17D3">
        <w:rPr>
          <w:sz w:val="16"/>
        </w:rPr>
        <w:t xml:space="preserve"> system to effectively handle North Korea's evolving missile threats.</w:t>
      </w:r>
      <w:r w:rsidRPr="003B17D3">
        <w:rPr>
          <w:sz w:val="12"/>
        </w:rPr>
        <w:t>¶</w:t>
      </w:r>
      <w:r w:rsidRPr="003B17D3">
        <w:rPr>
          <w:sz w:val="16"/>
        </w:rPr>
        <w:t xml:space="preserve"> </w:t>
      </w:r>
      <w:r w:rsidRPr="003B17D3">
        <w:rPr>
          <w:rStyle w:val="StyleUnderline"/>
        </w:rPr>
        <w:t>"The THAAD system does not help achieve the denuclearization of the Korean Peninsula and also hurts peace</w:t>
      </w:r>
      <w:r w:rsidRPr="003B17D3">
        <w:rPr>
          <w:sz w:val="16"/>
        </w:rPr>
        <w:t xml:space="preserve"> and stability </w:t>
      </w:r>
      <w:r w:rsidRPr="003B17D3">
        <w:rPr>
          <w:rStyle w:val="StyleUnderline"/>
        </w:rPr>
        <w:t>in the region," the Chinese foreign ministry said</w:t>
      </w:r>
      <w:r w:rsidRPr="003B17D3">
        <w:rPr>
          <w:sz w:val="16"/>
        </w:rPr>
        <w:t xml:space="preserve"> in a statement.</w:t>
      </w:r>
      <w:r w:rsidRPr="003B17D3">
        <w:rPr>
          <w:sz w:val="12"/>
        </w:rPr>
        <w:t>¶</w:t>
      </w:r>
      <w:r w:rsidRPr="003B17D3">
        <w:rPr>
          <w:sz w:val="16"/>
        </w:rPr>
        <w:t xml:space="preserve"> In addition, </w:t>
      </w:r>
      <w:r w:rsidRPr="003B17D3">
        <w:rPr>
          <w:rStyle w:val="StyleUnderline"/>
        </w:rPr>
        <w:t>it summoned two allies' ambassadors to China</w:t>
      </w:r>
      <w:r w:rsidRPr="003B17D3">
        <w:rPr>
          <w:sz w:val="16"/>
        </w:rPr>
        <w:t xml:space="preserve"> ―Kim Jang-soo of South Korea and Max Baucus of the United States ― </w:t>
      </w:r>
      <w:r w:rsidRPr="003B17D3">
        <w:rPr>
          <w:rStyle w:val="StyleUnderline"/>
        </w:rPr>
        <w:t>in protest of the decision</w:t>
      </w:r>
      <w:r w:rsidRPr="003B17D3">
        <w:rPr>
          <w:sz w:val="16"/>
        </w:rPr>
        <w:t>.</w:t>
      </w:r>
      <w:r w:rsidRPr="003B17D3">
        <w:rPr>
          <w:sz w:val="12"/>
        </w:rPr>
        <w:t>¶</w:t>
      </w:r>
      <w:r w:rsidRPr="003B17D3">
        <w:rPr>
          <w:sz w:val="16"/>
        </w:rPr>
        <w:t xml:space="preserve"> </w:t>
      </w:r>
      <w:r w:rsidRPr="003B17D3">
        <w:rPr>
          <w:rStyle w:val="StyleUnderline"/>
        </w:rPr>
        <w:t>China</w:t>
      </w:r>
      <w:r w:rsidRPr="003B17D3">
        <w:rPr>
          <w:sz w:val="16"/>
        </w:rPr>
        <w:t xml:space="preserve"> and Russia </w:t>
      </w:r>
      <w:r w:rsidRPr="003B17D3">
        <w:rPr>
          <w:rStyle w:val="StyleUnderline"/>
        </w:rPr>
        <w:t>have argued that THAAD's long-range radar can be used to spy on their military activities despite U.S. assurances</w:t>
      </w:r>
      <w:r w:rsidRPr="003B17D3">
        <w:rPr>
          <w:sz w:val="16"/>
        </w:rPr>
        <w:t xml:space="preserve"> that the missile shield will be only used for detecting and shooting down North Korea's missiles.</w:t>
      </w:r>
      <w:r w:rsidRPr="003B17D3">
        <w:rPr>
          <w:sz w:val="12"/>
        </w:rPr>
        <w:t>¶</w:t>
      </w:r>
      <w:r w:rsidRPr="003B17D3">
        <w:rPr>
          <w:sz w:val="16"/>
        </w:rPr>
        <w:t xml:space="preserve"> Foreign Minister Yun Byung-se convened an emergency meeting with senior diplomats later in the day to discuss possible measures in response to China's reaction.</w:t>
      </w:r>
      <w:r w:rsidRPr="003B17D3">
        <w:rPr>
          <w:sz w:val="12"/>
        </w:rPr>
        <w:t>¶</w:t>
      </w:r>
      <w:r w:rsidRPr="003B17D3">
        <w:rPr>
          <w:sz w:val="16"/>
        </w:rPr>
        <w:t xml:space="preserve"> Russia on Friday expressed "very serious concern" over the decision.</w:t>
      </w:r>
      <w:r w:rsidRPr="003B17D3">
        <w:rPr>
          <w:sz w:val="12"/>
        </w:rPr>
        <w:t>¶</w:t>
      </w:r>
      <w:r w:rsidRPr="003B17D3">
        <w:rPr>
          <w:sz w:val="16"/>
        </w:rPr>
        <w:t xml:space="preserve"> "The United States, with the support of its allies, continues to build the capacity of the Asia-Pacific segment of the global missile defense system, which tends to undermine the existing strategic balance in the Asia-Pacific region and beyond," the Russian foreign ministry said in a statement. "Such actions ... have the most negative impact on global strategic stability, which Washington so likes to discuss a commitment to."</w:t>
      </w:r>
      <w:r w:rsidRPr="003B17D3">
        <w:rPr>
          <w:sz w:val="12"/>
        </w:rPr>
        <w:t>¶</w:t>
      </w:r>
      <w:r w:rsidRPr="003B17D3">
        <w:rPr>
          <w:sz w:val="16"/>
        </w:rPr>
        <w:t xml:space="preserve"> The </w:t>
      </w:r>
      <w:r w:rsidRPr="003B17D3">
        <w:rPr>
          <w:rStyle w:val="StyleUnderline"/>
        </w:rPr>
        <w:t>analysts believed that the THAAD deployment will hamper South Korea's efforts to win support from China</w:t>
      </w:r>
      <w:r w:rsidRPr="003B17D3">
        <w:rPr>
          <w:sz w:val="16"/>
        </w:rPr>
        <w:t xml:space="preserve"> and Russia in further pressing North Korea on giving up its nuclear ambitions.</w:t>
      </w:r>
      <w:r w:rsidRPr="003B17D3">
        <w:rPr>
          <w:sz w:val="12"/>
        </w:rPr>
        <w:t>¶</w:t>
      </w:r>
      <w:r w:rsidRPr="003B17D3">
        <w:rPr>
          <w:sz w:val="16"/>
        </w:rPr>
        <w:t xml:space="preserve"> They also speculated that </w:t>
      </w:r>
      <w:r w:rsidRPr="003B17D3">
        <w:rPr>
          <w:rStyle w:val="Emphasis"/>
        </w:rPr>
        <w:t>Beijing, Seoul's largest trading partner, may take retaliatory measures.</w:t>
      </w:r>
      <w:r w:rsidRPr="003B17D3">
        <w:rPr>
          <w:sz w:val="16"/>
        </w:rPr>
        <w:t xml:space="preserve"> China accounted for 26 percent of South Korea's exports of last year.</w:t>
      </w:r>
      <w:r w:rsidRPr="003B17D3">
        <w:rPr>
          <w:sz w:val="12"/>
        </w:rPr>
        <w:t>¶</w:t>
      </w:r>
      <w:r w:rsidRPr="003B17D3">
        <w:rPr>
          <w:sz w:val="16"/>
        </w:rPr>
        <w:t xml:space="preserve"> </w:t>
      </w:r>
      <w:r w:rsidRPr="003B17D3">
        <w:rPr>
          <w:sz w:val="12"/>
        </w:rPr>
        <w:t>¶</w:t>
      </w:r>
      <w:r w:rsidRPr="003B17D3">
        <w:rPr>
          <w:sz w:val="16"/>
        </w:rPr>
        <w:t xml:space="preserve"> China's national flag is seen at the Chinese Embassy in Seoul, Friday, while </w:t>
      </w:r>
      <w:r w:rsidRPr="003B17D3">
        <w:rPr>
          <w:rStyle w:val="Emphasis"/>
        </w:rPr>
        <w:t>tensions are mounting between South Korea and China</w:t>
      </w:r>
      <w:r w:rsidRPr="003B17D3">
        <w:rPr>
          <w:sz w:val="16"/>
        </w:rPr>
        <w:t xml:space="preserve"> following the former's decision to deploy a THAAD battery here. / Yonhap</w:t>
      </w:r>
      <w:r w:rsidRPr="003B17D3">
        <w:rPr>
          <w:sz w:val="12"/>
        </w:rPr>
        <w:t>¶</w:t>
      </w:r>
      <w:r w:rsidRPr="003B17D3">
        <w:rPr>
          <w:sz w:val="16"/>
        </w:rPr>
        <w:t xml:space="preserve"> In this regard, Seoul had been reluctant to answer Washington's repeated calls for the THAAD deployment on its soil before President Park Geun-hye said in January that South Korea will review the issue of whether to allow the U.S. Forces Korea to deploy the THAAD system from the perspective of national security and interest.</w:t>
      </w:r>
      <w:r w:rsidRPr="003B17D3">
        <w:rPr>
          <w:sz w:val="12"/>
        </w:rPr>
        <w:t>¶</w:t>
      </w:r>
      <w:r w:rsidRPr="003B17D3">
        <w:rPr>
          <w:sz w:val="16"/>
        </w:rPr>
        <w:t xml:space="preserve"> "THAAD is likely to overshadow security in Northeast Asia as long as it is deployed and remains on the peninsula," said Park Won-gon, an international relations professor at Handong Global University. "I'm concerned that the </w:t>
      </w:r>
      <w:r w:rsidRPr="003B17D3">
        <w:rPr>
          <w:rStyle w:val="StyleUnderline"/>
        </w:rPr>
        <w:t>cooperation against Pyongyang may weaken."</w:t>
      </w:r>
      <w:r w:rsidRPr="003B17D3">
        <w:rPr>
          <w:rStyle w:val="StyleUnderline"/>
          <w:sz w:val="12"/>
        </w:rPr>
        <w:t xml:space="preserve">¶ </w:t>
      </w:r>
      <w:r w:rsidRPr="003B17D3">
        <w:rPr>
          <w:sz w:val="16"/>
        </w:rPr>
        <w:t>He proposed deploying THAAD under a condition that it will be removed if North Korea's threats abate.</w:t>
      </w:r>
      <w:r w:rsidRPr="003B17D3">
        <w:rPr>
          <w:sz w:val="12"/>
        </w:rPr>
        <w:t>¶</w:t>
      </w:r>
      <w:r w:rsidRPr="003B17D3">
        <w:rPr>
          <w:sz w:val="16"/>
        </w:rPr>
        <w:t xml:space="preserve"> "In this climate, it seems to be a viable option to placate China and Russia," Park said.</w:t>
      </w:r>
      <w:r w:rsidRPr="003B17D3">
        <w:rPr>
          <w:sz w:val="12"/>
        </w:rPr>
        <w:t>¶</w:t>
      </w:r>
      <w:r w:rsidRPr="003B17D3">
        <w:rPr>
          <w:sz w:val="16"/>
        </w:rPr>
        <w:t xml:space="preserve"> Kim Hong-gyu, director of Ajou University's Chinese policy research institute, echoed Park's view.</w:t>
      </w:r>
      <w:r w:rsidRPr="003B17D3">
        <w:rPr>
          <w:sz w:val="12"/>
        </w:rPr>
        <w:t>¶</w:t>
      </w:r>
      <w:r w:rsidRPr="003B17D3">
        <w:rPr>
          <w:sz w:val="16"/>
        </w:rPr>
        <w:t xml:space="preserve"> </w:t>
      </w:r>
      <w:r w:rsidRPr="003B17D3">
        <w:rPr>
          <w:rStyle w:val="StyleUnderline"/>
        </w:rPr>
        <w:t>"South Korea will have difficulty in discussing inter-Korean unification</w:t>
      </w:r>
      <w:r w:rsidRPr="003B17D3">
        <w:rPr>
          <w:sz w:val="16"/>
        </w:rPr>
        <w:t xml:space="preserve"> and other visions concerning Northeast Asia </w:t>
      </w:r>
      <w:r w:rsidRPr="003B17D3">
        <w:rPr>
          <w:rStyle w:val="StyleUnderline"/>
        </w:rPr>
        <w:t>with China</w:t>
      </w:r>
      <w:r w:rsidRPr="003B17D3">
        <w:rPr>
          <w:sz w:val="16"/>
        </w:rPr>
        <w:t xml:space="preserve"> in the future," he said.</w:t>
      </w:r>
      <w:r w:rsidRPr="003B17D3">
        <w:rPr>
          <w:sz w:val="12"/>
        </w:rPr>
        <w:t>¶</w:t>
      </w:r>
      <w:r w:rsidRPr="003B17D3">
        <w:rPr>
          <w:sz w:val="16"/>
        </w:rPr>
        <w:t xml:space="preserve"> Military analysts raised speculation that </w:t>
      </w:r>
      <w:r w:rsidRPr="003B17D3">
        <w:rPr>
          <w:rStyle w:val="StyleUnderline"/>
        </w:rPr>
        <w:t>China will also regard the deployment of THAAD as South Korea's possible step to join a trilateral missile defense system with the United States and Japan.</w:t>
      </w:r>
      <w:r w:rsidRPr="003B17D3">
        <w:rPr>
          <w:rStyle w:val="StyleUnderline"/>
          <w:sz w:val="12"/>
        </w:rPr>
        <w:t>¶</w:t>
      </w:r>
      <w:r w:rsidRPr="003B17D3">
        <w:rPr>
          <w:sz w:val="16"/>
        </w:rPr>
        <w:t xml:space="preserve"> Seoul has been developing its indigenous missile shield, the Korean Air and Missile Defense System (KAMD) and opted not to be a part of the U.S.-led missile defense system.</w:t>
      </w:r>
    </w:p>
    <w:p w:rsidR="007D56F6" w:rsidRDefault="004A09E0" w:rsidP="004A09E0">
      <w:pPr>
        <w:pStyle w:val="Heading4"/>
      </w:pPr>
      <w:r>
        <w:t>THAAD wrecks China-ROK relations by forcing Seoul to pick sides</w:t>
      </w:r>
    </w:p>
    <w:p w:rsidR="004A09E0" w:rsidRPr="004A09E0" w:rsidRDefault="004A09E0" w:rsidP="004A09E0">
      <w:r w:rsidRPr="004A09E0">
        <w:rPr>
          <w:rStyle w:val="Style13ptBold"/>
        </w:rPr>
        <w:t>Tao</w:t>
      </w:r>
      <w:r w:rsidRPr="004A09E0">
        <w:t xml:space="preserve"> </w:t>
      </w:r>
      <w:r>
        <w:t>7-12-</w:t>
      </w:r>
      <w:r w:rsidRPr="004A09E0">
        <w:rPr>
          <w:rStyle w:val="Style13ptBold"/>
        </w:rPr>
        <w:t xml:space="preserve">16 </w:t>
      </w:r>
      <w:r w:rsidRPr="004A09E0">
        <w:t>{Zhang Tao, associate researcher at the National Institute of International Strategy of the Chinese Academy of Social Sciences. China Daily, “THAAD a threat to peace and regional order”</w:t>
      </w:r>
      <w:r>
        <w:t xml:space="preserve"> </w:t>
      </w:r>
      <w:r w:rsidRPr="004A09E0">
        <w:t>http://usa.chinadaily.com.cn/opinion/2016-07/12/content_26051556.htm</w:t>
      </w:r>
    </w:p>
    <w:p w:rsidR="004A09E0" w:rsidRPr="004A09E0" w:rsidRDefault="004A09E0" w:rsidP="004A09E0">
      <w:r w:rsidRPr="004A09E0">
        <w:rPr>
          <w:u w:val="single"/>
        </w:rPr>
        <w:t>The Beijing-Seoul relationship, which is enjoying its best phase, will also fall victim to the US move</w:t>
      </w:r>
      <w:r>
        <w:t xml:space="preserve">. </w:t>
      </w:r>
      <w:r w:rsidRPr="004A09E0">
        <w:rPr>
          <w:u w:val="single"/>
        </w:rPr>
        <w:t>The fruitful high-level exchanges between China and the ROK in recent years have a lot to do with the fact that Seoul,</w:t>
      </w:r>
      <w:r>
        <w:t xml:space="preserve"> a Washington ally in Northeast Asia, </w:t>
      </w:r>
      <w:r w:rsidRPr="004A09E0">
        <w:rPr>
          <w:u w:val="single"/>
        </w:rPr>
        <w:t>has refrained from picking sides as China and the US struggle to resolve vital security issues.</w:t>
      </w:r>
      <w:r>
        <w:rPr>
          <w:u w:val="single"/>
        </w:rPr>
        <w:t xml:space="preserve"> </w:t>
      </w:r>
      <w:r w:rsidRPr="004A09E0">
        <w:rPr>
          <w:u w:val="single"/>
        </w:rPr>
        <w:t>The deployment of THAAD in the ROK is in essence part of the US' zero-sum game</w:t>
      </w:r>
      <w:r>
        <w:t xml:space="preserve">. </w:t>
      </w:r>
      <w:r w:rsidRPr="004A09E0">
        <w:rPr>
          <w:u w:val="single"/>
        </w:rPr>
        <w:t xml:space="preserve">That the ROK finally accepted the US' proposal means it has decided to forego its </w:t>
      </w:r>
      <w:r w:rsidRPr="004A09E0">
        <w:rPr>
          <w:u w:val="single"/>
        </w:rPr>
        <w:lastRenderedPageBreak/>
        <w:t>neutral stance and side</w:t>
      </w:r>
      <w:r>
        <w:t xml:space="preserve"> with its ally </w:t>
      </w:r>
      <w:r w:rsidRPr="004A09E0">
        <w:rPr>
          <w:u w:val="single"/>
        </w:rPr>
        <w:t>to contain China. The US-ROK move will also create more uncertainties for the region</w:t>
      </w:r>
      <w:r>
        <w:t>, especially because the DPRK's nuclear issue is yet to be resolved.</w:t>
      </w:r>
    </w:p>
    <w:p w:rsidR="004A09E0" w:rsidRDefault="004A09E0" w:rsidP="007D56F6">
      <w:pPr>
        <w:rPr>
          <w:sz w:val="16"/>
        </w:rPr>
      </w:pPr>
    </w:p>
    <w:p w:rsidR="007D56F6" w:rsidRDefault="007D56F6" w:rsidP="007D56F6">
      <w:pPr>
        <w:pStyle w:val="Heading4"/>
      </w:pPr>
      <w:r>
        <w:t>South Korea will take a hit, as THAAD will undo relations between them and China</w:t>
      </w:r>
    </w:p>
    <w:p w:rsidR="007D56F6" w:rsidRPr="00D545CB" w:rsidRDefault="007D56F6" w:rsidP="007D56F6">
      <w:r w:rsidRPr="00686E0C">
        <w:rPr>
          <w:rStyle w:val="Style13ptBold"/>
        </w:rPr>
        <w:t>Makinen and Borowiec 7/8</w:t>
      </w:r>
      <w:r>
        <w:t xml:space="preserve">/16 (Julie Makinen - </w:t>
      </w:r>
      <w:r w:rsidRPr="00D545CB">
        <w:t>a reporter in the Los Angeles Times' Beijing bureau. She previously served as film editor for the Calendar section. In her more than 10 years at The Times as a reporter and editor for the Foreign, Business and entertainment sections, she's seen a lot, from war zones to red carpets. A native of Cleveland, Ohio, she studied at Cornell, Stanford and UCLA.</w:t>
      </w:r>
      <w:r>
        <w:t xml:space="preserve"> Steven Borowiec - </w:t>
      </w:r>
      <w:r w:rsidRPr="00686E0C">
        <w:t>a freelance journalist based in Seoul. His articles have appeared in the Toronto Star, the Guardian, GlobalPost, the Ch</w:t>
      </w:r>
      <w:r>
        <w:t>icago Tribune and other outlets – “</w:t>
      </w:r>
      <w:r w:rsidRPr="00686E0C">
        <w:t>U.S. and South Korea agree to deploy THAAD antimissile system to counter North Korea</w:t>
      </w:r>
      <w:r>
        <w:t xml:space="preserve">” – 7/8/16 - </w:t>
      </w:r>
      <w:r w:rsidRPr="00686E0C">
        <w:t>http://www.latimes.com/world/asia/la-fg-korea-thaad-20160708-snap-story.html</w:t>
      </w:r>
      <w:r>
        <w:t>)/TK</w:t>
      </w:r>
    </w:p>
    <w:p w:rsidR="007D56F6" w:rsidRPr="00D545CB" w:rsidRDefault="007D56F6" w:rsidP="007D56F6">
      <w:pPr>
        <w:rPr>
          <w:sz w:val="14"/>
        </w:rPr>
      </w:pPr>
      <w:r w:rsidRPr="00D545CB">
        <w:rPr>
          <w:sz w:val="14"/>
        </w:rPr>
        <w:t xml:space="preserve">Citing the threat from North Korea, Washington and Seoul on Friday announced plans to deploy the U.S. antiballistic missile system known as </w:t>
      </w:r>
      <w:r w:rsidRPr="00D545CB">
        <w:rPr>
          <w:rStyle w:val="StyleUnderline"/>
        </w:rPr>
        <w:t>THAAD</w:t>
      </w:r>
      <w:r w:rsidRPr="00D545CB">
        <w:rPr>
          <w:sz w:val="14"/>
        </w:rPr>
        <w:t xml:space="preserve"> in South Korea — a move that </w:t>
      </w:r>
      <w:r w:rsidRPr="00D545CB">
        <w:rPr>
          <w:rStyle w:val="StyleUnderline"/>
        </w:rPr>
        <w:t>drew strong objections from China.</w:t>
      </w:r>
      <w:r w:rsidRPr="00D545CB">
        <w:rPr>
          <w:rStyle w:val="StyleUnderline"/>
          <w:sz w:val="12"/>
        </w:rPr>
        <w:t>¶</w:t>
      </w:r>
      <w:r w:rsidRPr="00D545CB">
        <w:rPr>
          <w:sz w:val="14"/>
        </w:rPr>
        <w:t xml:space="preserve"> The decision to deploy the Terminal High-Altitude Area Defense system was announced at a news conference in Seoul by Gen. Thomas Vandal, chief of staff for the U.S. forces in South Korea, and South Korea’s deputy minister of defense, Ryu Je-seung.</w:t>
      </w:r>
      <w:r w:rsidRPr="00D545CB">
        <w:rPr>
          <w:sz w:val="12"/>
        </w:rPr>
        <w:t>¶</w:t>
      </w:r>
      <w:r w:rsidRPr="00D545CB">
        <w:rPr>
          <w:sz w:val="14"/>
        </w:rPr>
        <w:t xml:space="preserve"> “North Korea’s continued development of ballistic missiles and weapons of mass destruction, in opposition to its commitments to the international community, require our alliance to ensure that we retain the ability to defend ourselves in the face of this threat,” Vandal said.</w:t>
      </w:r>
      <w:r w:rsidRPr="00D545CB">
        <w:rPr>
          <w:sz w:val="12"/>
        </w:rPr>
        <w:t>¶</w:t>
      </w:r>
      <w:r w:rsidRPr="00D545CB">
        <w:rPr>
          <w:sz w:val="14"/>
        </w:rPr>
        <w:t xml:space="preserve"> The system “will be focused solely on North Korean nuclear and missile threats and would not be directed towards any third party nations,” the Pentagon added in a statement.</w:t>
      </w:r>
      <w:r w:rsidRPr="00D545CB">
        <w:rPr>
          <w:sz w:val="12"/>
        </w:rPr>
        <w:t>¶</w:t>
      </w:r>
      <w:r w:rsidRPr="00D545CB">
        <w:rPr>
          <w:sz w:val="14"/>
        </w:rPr>
        <w:t xml:space="preserve"> </w:t>
      </w:r>
      <w:r w:rsidRPr="00D545CB">
        <w:rPr>
          <w:rStyle w:val="StyleUnderline"/>
        </w:rPr>
        <w:t>China</w:t>
      </w:r>
      <w:r w:rsidRPr="00D545CB">
        <w:rPr>
          <w:sz w:val="14"/>
        </w:rPr>
        <w:t xml:space="preserve">, which shares a border with North Korea, </w:t>
      </w:r>
      <w:r w:rsidRPr="00D545CB">
        <w:rPr>
          <w:rStyle w:val="StyleUnderline"/>
        </w:rPr>
        <w:t>has been voicing its opposition to THAAD for months</w:t>
      </w:r>
      <w:r w:rsidRPr="00D545CB">
        <w:rPr>
          <w:sz w:val="14"/>
        </w:rPr>
        <w:t>.</w:t>
      </w:r>
      <w:r w:rsidRPr="00D545CB">
        <w:rPr>
          <w:sz w:val="12"/>
        </w:rPr>
        <w:t>¶</w:t>
      </w:r>
      <w:r w:rsidRPr="00D545CB">
        <w:rPr>
          <w:sz w:val="14"/>
        </w:rPr>
        <w:t xml:space="preserve"> “</w:t>
      </w:r>
      <w:r w:rsidRPr="00D545CB">
        <w:rPr>
          <w:rStyle w:val="StyleUnderline"/>
        </w:rPr>
        <w:t xml:space="preserve">China is very unsatisfied and resolutely opposes” the move, China’s Foreign Ministry said </w:t>
      </w:r>
      <w:r w:rsidRPr="00D545CB">
        <w:rPr>
          <w:sz w:val="14"/>
        </w:rPr>
        <w:t>in a statement Friday. “</w:t>
      </w:r>
      <w:r w:rsidRPr="00D545CB">
        <w:rPr>
          <w:rStyle w:val="StyleUnderline"/>
        </w:rPr>
        <w:t>The missile system is unhelpful in realizing the goal of denuclearization of the Korean Peninsula</w:t>
      </w:r>
      <w:r w:rsidRPr="00D545CB">
        <w:rPr>
          <w:sz w:val="14"/>
        </w:rPr>
        <w:t xml:space="preserve">, is no good for the stabilization of the peninsula, runs counter to the effort of various parties' negotiations, </w:t>
      </w:r>
      <w:r w:rsidRPr="00D545CB">
        <w:rPr>
          <w:rStyle w:val="StyleUnderline"/>
        </w:rPr>
        <w:t>and will severely damage the safety of China</w:t>
      </w:r>
      <w:r w:rsidRPr="00D545CB">
        <w:rPr>
          <w:sz w:val="14"/>
        </w:rPr>
        <w:t xml:space="preserve"> and nearby countries and the regional strategic balance.” </w:t>
      </w:r>
      <w:r w:rsidRPr="00D545CB">
        <w:rPr>
          <w:sz w:val="12"/>
        </w:rPr>
        <w:t>¶</w:t>
      </w:r>
      <w:r w:rsidRPr="00D545CB">
        <w:rPr>
          <w:sz w:val="14"/>
        </w:rPr>
        <w:t xml:space="preserve"> The ministry urged Washington and Seoul to reconsider and to refrain from actions that “complicate the regional situation” and “harm China's strategic and security interests.” </w:t>
      </w:r>
      <w:r w:rsidRPr="00D545CB">
        <w:rPr>
          <w:sz w:val="12"/>
        </w:rPr>
        <w:t>¶</w:t>
      </w:r>
      <w:r w:rsidRPr="00D545CB">
        <w:rPr>
          <w:sz w:val="14"/>
        </w:rPr>
        <w:t xml:space="preserve"> C</w:t>
      </w:r>
      <w:r w:rsidRPr="00D545CB">
        <w:rPr>
          <w:rStyle w:val="StyleUnderline"/>
        </w:rPr>
        <w:t xml:space="preserve">hina’s ambassador to South Korea has also warned </w:t>
      </w:r>
      <w:r w:rsidRPr="00D545CB">
        <w:rPr>
          <w:rStyle w:val="Emphasis"/>
        </w:rPr>
        <w:t>that system could undo recent progress in relations between Beijing and Seoul</w:t>
      </w:r>
      <w:r w:rsidRPr="00D545CB">
        <w:rPr>
          <w:rStyle w:val="StyleUnderline"/>
        </w:rPr>
        <w:t xml:space="preserve"> and “create a vicious cycle of Cold War-style confrontations and an arms race.”</w:t>
      </w:r>
      <w:r w:rsidRPr="00D545CB">
        <w:rPr>
          <w:rStyle w:val="StyleUnderline"/>
          <w:sz w:val="12"/>
        </w:rPr>
        <w:t>¶</w:t>
      </w:r>
      <w:r w:rsidRPr="00D545CB">
        <w:rPr>
          <w:sz w:val="14"/>
        </w:rPr>
        <w:t xml:space="preserve"> John Delury, a professor at Yonsei University in Seoul, said Friday that </w:t>
      </w:r>
      <w:r w:rsidRPr="00D545CB">
        <w:rPr>
          <w:rStyle w:val="Emphasis"/>
        </w:rPr>
        <w:t>the move “shifts the wind in bilateral relations between China and South Korea</w:t>
      </w:r>
      <w:r w:rsidRPr="00D545CB">
        <w:rPr>
          <w:rStyle w:val="StyleUnderline"/>
        </w:rPr>
        <w:t xml:space="preserve">. China has made it clear that this is a kind of red-line issue for them. Going with THAAD is going to mean that </w:t>
      </w:r>
      <w:r w:rsidRPr="00D545CB">
        <w:rPr>
          <w:rStyle w:val="Emphasis"/>
        </w:rPr>
        <w:t xml:space="preserve">South Korea will take a hit </w:t>
      </w:r>
      <w:r w:rsidRPr="00D545CB">
        <w:rPr>
          <w:rStyle w:val="StyleUnderline"/>
        </w:rPr>
        <w:t xml:space="preserve">in its ability to seek cooperation from China </w:t>
      </w:r>
      <w:r w:rsidRPr="00D545CB">
        <w:rPr>
          <w:sz w:val="14"/>
        </w:rPr>
        <w:t>regarding North Korea.”</w:t>
      </w:r>
    </w:p>
    <w:p w:rsidR="007D56F6" w:rsidRDefault="007D56F6" w:rsidP="007D56F6">
      <w:pPr>
        <w:pStyle w:val="Heading3"/>
      </w:pPr>
      <w:r>
        <w:lastRenderedPageBreak/>
        <w:t>THAAD Hurts Trade Ext.</w:t>
      </w:r>
    </w:p>
    <w:p w:rsidR="007D56F6" w:rsidRDefault="007D56F6" w:rsidP="007D56F6">
      <w:pPr>
        <w:pStyle w:val="Heading4"/>
      </w:pPr>
      <w:r>
        <w:t>THAAD deployment will cause economic retaliation from China towards South Korea</w:t>
      </w:r>
    </w:p>
    <w:p w:rsidR="007D56F6" w:rsidRPr="002E7C99" w:rsidRDefault="007D56F6" w:rsidP="007D56F6">
      <w:r w:rsidRPr="002E7C99">
        <w:rPr>
          <w:rStyle w:val="Style13ptBold"/>
        </w:rPr>
        <w:t>Perlez 7/8</w:t>
      </w:r>
      <w:r>
        <w:t>/16 (Jane Perlez - t</w:t>
      </w:r>
      <w:r w:rsidRPr="002E7C99">
        <w:t>he chief diplomatic correspondent in the Beijing bureau of The New York Times. She covers China and its foreign policy, particularly relations between the United States and China, and t</w:t>
      </w:r>
      <w:r>
        <w:t>heir impact on the Asian region – “</w:t>
      </w:r>
      <w:r w:rsidRPr="002E7C99">
        <w:t>For China, a Missile Defense System in South Korea Spells a Failed Courtship</w:t>
      </w:r>
      <w:r>
        <w:t xml:space="preserve">” – 7/8/16 - </w:t>
      </w:r>
      <w:r w:rsidRPr="002E7C99">
        <w:t>http://www.nytimes.com/2016/07/09/world/asia/south-korea-us-thaad-china.html?partner=rss&amp;emc=rss&amp;_r=0</w:t>
      </w:r>
      <w:r>
        <w:t>)/TK</w:t>
      </w:r>
    </w:p>
    <w:p w:rsidR="007D56F6" w:rsidRPr="002E7C99" w:rsidRDefault="007D56F6" w:rsidP="007D56F6">
      <w:pPr>
        <w:rPr>
          <w:rStyle w:val="StyleUnderline"/>
        </w:rPr>
      </w:pPr>
      <w:r w:rsidRPr="002E7C99">
        <w:rPr>
          <w:sz w:val="16"/>
        </w:rPr>
        <w:t>Before Mr. Putin’s visit</w:t>
      </w:r>
      <w:r w:rsidRPr="002E7C99">
        <w:rPr>
          <w:rStyle w:val="StyleUnderline"/>
        </w:rPr>
        <w:t>, China’s foreign minister, Wang Yi, expressed the Chinese view that the Thaad system is a strategic game-changer in Northeast Asia.</w:t>
      </w:r>
      <w:r w:rsidRPr="002E7C99">
        <w:rPr>
          <w:rStyle w:val="StyleUnderline"/>
          <w:sz w:val="12"/>
        </w:rPr>
        <w:t>¶</w:t>
      </w:r>
      <w:r w:rsidRPr="002E7C99">
        <w:rPr>
          <w:sz w:val="16"/>
        </w:rPr>
        <w:t xml:space="preserve"> “</w:t>
      </w:r>
      <w:r w:rsidRPr="002E7C99">
        <w:rPr>
          <w:rStyle w:val="StyleUnderline"/>
        </w:rPr>
        <w:t>The Thaad system has far exceeded the need for defense in the Korean Peninsula and will undermine the security interests of China</w:t>
      </w:r>
      <w:r w:rsidRPr="002E7C99">
        <w:rPr>
          <w:sz w:val="16"/>
        </w:rPr>
        <w:t xml:space="preserve"> and Russia, shatter the regional strategic balance and trigger an arms race,” Mr. Wang said. China understands South Korea’s “rational need” for defense, he said, “but we can’t understand and we will not accept why they made a deployment exceeding the need.”</w:t>
      </w:r>
      <w:r w:rsidRPr="002E7C99">
        <w:rPr>
          <w:sz w:val="12"/>
        </w:rPr>
        <w:t>¶</w:t>
      </w:r>
      <w:r w:rsidRPr="002E7C99">
        <w:rPr>
          <w:sz w:val="16"/>
        </w:rPr>
        <w:t xml:space="preserve"> </w:t>
      </w:r>
      <w:r w:rsidRPr="002E7C99">
        <w:rPr>
          <w:rStyle w:val="StyleUnderline"/>
        </w:rPr>
        <w:t>Chinese analysts have said that they expect Japan to eventually deploy Thaad as well, in what they say would be an American attempt to draw it closer into a three-way alliance</w:t>
      </w:r>
      <w:r w:rsidRPr="002E7C99">
        <w:rPr>
          <w:sz w:val="16"/>
        </w:rPr>
        <w:t xml:space="preserve"> with South Korea. So far, Japan has shown little interest in the Thaad system, but Washington and Tokyo are jointly working on a new missile interceptor that is expected to start production in 2017.</w:t>
      </w:r>
      <w:r w:rsidRPr="002E7C99">
        <w:rPr>
          <w:sz w:val="12"/>
        </w:rPr>
        <w:t>¶</w:t>
      </w:r>
      <w:r w:rsidRPr="002E7C99">
        <w:rPr>
          <w:sz w:val="16"/>
        </w:rPr>
        <w:t xml:space="preserve"> Talks between Seoul and Washington on the Thaad deployment picked up speed after North Korea conducted its fourth nuclear test in January. After that test, which Pyongyang claimed was of a hydrogen bomb, Ms. Park tried but failed to reach Mr. Xi by telephone, according to South Korean news reports that were later confirmed by Chinese officials.</w:t>
      </w:r>
      <w:r w:rsidRPr="002E7C99">
        <w:rPr>
          <w:sz w:val="12"/>
        </w:rPr>
        <w:t>¶</w:t>
      </w:r>
      <w:r w:rsidRPr="002E7C99">
        <w:rPr>
          <w:sz w:val="16"/>
        </w:rPr>
        <w:t xml:space="preserve"> The nuclear test left Ms. Park convinced that Mr. Xi could not rein in North Korea’s nuclear ambitions, and that China was uninterested in her “trustpolitik” strategy of finding ways to engage with the North while responding strongly to provocations, South Korean officials said.</w:t>
      </w:r>
      <w:r w:rsidRPr="002E7C99">
        <w:rPr>
          <w:sz w:val="12"/>
        </w:rPr>
        <w:t>¶</w:t>
      </w:r>
      <w:r w:rsidRPr="002E7C99">
        <w:rPr>
          <w:sz w:val="16"/>
        </w:rPr>
        <w:t xml:space="preserve"> </w:t>
      </w:r>
      <w:r w:rsidRPr="002E7C99">
        <w:rPr>
          <w:rStyle w:val="StyleUnderline"/>
        </w:rPr>
        <w:t>In March, South Korea and the United States began formal talks on the Thaad deployment. China tried to persuade Ms. Park to accommodate Beijing’s interests by asking for technical adjustments to the system, under which its radar would penetrate less deeply into China</w:t>
      </w:r>
      <w:r w:rsidRPr="002E7C99">
        <w:rPr>
          <w:sz w:val="16"/>
        </w:rPr>
        <w:t xml:space="preserve">, according to Wu Xinbo, the director of the Center for American Studies at Fudan University in Shanghai. </w:t>
      </w:r>
      <w:r w:rsidRPr="002E7C99">
        <w:rPr>
          <w:rStyle w:val="StyleUnderline"/>
        </w:rPr>
        <w:t>But those adjustments were not made</w:t>
      </w:r>
      <w:r w:rsidRPr="002E7C99">
        <w:rPr>
          <w:sz w:val="16"/>
        </w:rPr>
        <w:t>, he said.</w:t>
      </w:r>
      <w:r w:rsidRPr="002E7C99">
        <w:rPr>
          <w:sz w:val="12"/>
        </w:rPr>
        <w:t>¶</w:t>
      </w:r>
      <w:r w:rsidRPr="002E7C99">
        <w:rPr>
          <w:sz w:val="16"/>
        </w:rPr>
        <w:t xml:space="preserve"> Some in South Korea have expressed concern that </w:t>
      </w:r>
      <w:r w:rsidRPr="002E7C99">
        <w:rPr>
          <w:rStyle w:val="Emphasis"/>
        </w:rPr>
        <w:t>China, the country’s top trading partner, might engage in economic retaliation for the Thaad deployment</w:t>
      </w:r>
      <w:r w:rsidRPr="002E7C99">
        <w:rPr>
          <w:rStyle w:val="StyleUnderline"/>
        </w:rPr>
        <w:t>. Cheong Seong-chang, a senior analyst with the Sejong Institute in Seongnam, south of Seoul, said China could reduce the number of tourists it allows into the country or boycott some South Korean goods.</w:t>
      </w:r>
    </w:p>
    <w:p w:rsidR="007D56F6" w:rsidRDefault="007D56F6" w:rsidP="007D56F6"/>
    <w:p w:rsidR="007D56F6" w:rsidRDefault="007D56F6" w:rsidP="007D56F6">
      <w:pPr>
        <w:pStyle w:val="Heading4"/>
      </w:pPr>
      <w:r w:rsidRPr="00B3012F">
        <w:t>THAAD will hurt South Korea’s economy through Chinese retaliation, especially tariffs that will hurt South Korea’s exports</w:t>
      </w:r>
    </w:p>
    <w:p w:rsidR="007D56F6" w:rsidRPr="00B3012F" w:rsidRDefault="007D56F6" w:rsidP="007D56F6">
      <w:r w:rsidRPr="00B3012F">
        <w:rPr>
          <w:rStyle w:val="Style13ptBold"/>
        </w:rPr>
        <w:t>Gale and Jun 7/11</w:t>
      </w:r>
      <w:r>
        <w:t xml:space="preserve">/16 (Alastair Gale - </w:t>
      </w:r>
      <w:r w:rsidRPr="00B3012F">
        <w:t>has been the bureau chief for The Wall Street Journal in Seoul, South Korea, since January 2011. He has previously worked in Singapore and Tokyo for the company.</w:t>
      </w:r>
      <w:r>
        <w:t xml:space="preserve">  Kwanwoo Jun - a</w:t>
      </w:r>
      <w:r w:rsidRPr="00B3012F">
        <w:t xml:space="preserve"> correspondent</w:t>
      </w:r>
      <w:r>
        <w:t xml:space="preserve"> for the WSJ</w:t>
      </w:r>
      <w:r w:rsidRPr="00B3012F">
        <w:t xml:space="preserve"> who covers the Bank of Korea as well as trade and fi</w:t>
      </w:r>
      <w:r>
        <w:t>nance ministries in South Korea,</w:t>
      </w:r>
      <w:r w:rsidRPr="00B3012F">
        <w:t xml:space="preserve"> Mr. Jun also covers North Korean nuclear issues, inter-Korean relations, South Korean politics an</w:t>
      </w:r>
      <w:r>
        <w:t>d other newsy stories on demand – “</w:t>
      </w:r>
      <w:r w:rsidRPr="00B3012F">
        <w:t>South Korea Braces for China Economic Punch in Radar Fight</w:t>
      </w:r>
      <w:r>
        <w:t xml:space="preserve">” – 7/11/16 - </w:t>
      </w:r>
      <w:r w:rsidRPr="00B3012F">
        <w:t>http://www.wsj.com/articles/south-korea-braces-for-china-economic-punch-in-radar-fight-1468238446</w:t>
      </w:r>
      <w:r>
        <w:t>)/TK</w:t>
      </w:r>
    </w:p>
    <w:p w:rsidR="007D56F6" w:rsidRPr="00B3012F" w:rsidRDefault="007D56F6" w:rsidP="007D56F6">
      <w:pPr>
        <w:rPr>
          <w:sz w:val="16"/>
        </w:rPr>
      </w:pPr>
      <w:r w:rsidRPr="00B3012F">
        <w:rPr>
          <w:rStyle w:val="StyleUnderline"/>
        </w:rPr>
        <w:t>Beijing lodged an immediate protest following the announcement Friday that Seoul and Washington had agreed to deploy an advanced missile-defense system known as Thaad, or Terminal High-Altitude Area Defense, in South Korea</w:t>
      </w:r>
      <w:r w:rsidRPr="00B3012F">
        <w:rPr>
          <w:sz w:val="16"/>
        </w:rPr>
        <w:t>.</w:t>
      </w:r>
      <w:r w:rsidRPr="00B3012F">
        <w:rPr>
          <w:sz w:val="12"/>
        </w:rPr>
        <w:t>¶</w:t>
      </w:r>
      <w:r w:rsidRPr="00B3012F">
        <w:rPr>
          <w:sz w:val="16"/>
        </w:rPr>
        <w:t xml:space="preserve"> Chinese foreign ministry spokesman Lu Kang on Monday criticized South Korea for its involvement. “We demand the U.S. and South Korea change their attitude,” said Mr. Lu. “By agreeing with the U.S. side to deploy this system, </w:t>
      </w:r>
      <w:r w:rsidRPr="00B3012F">
        <w:rPr>
          <w:rStyle w:val="StyleUnderline"/>
        </w:rPr>
        <w:t>South Korea has gotten itself involved in a situation that damages the current balance on the peninsula</w:t>
      </w:r>
      <w:r w:rsidRPr="00B3012F">
        <w:rPr>
          <w:sz w:val="16"/>
        </w:rPr>
        <w:t>.”</w:t>
      </w:r>
      <w:r w:rsidRPr="00B3012F">
        <w:rPr>
          <w:sz w:val="12"/>
        </w:rPr>
        <w:t>¶</w:t>
      </w:r>
      <w:r w:rsidRPr="00B3012F">
        <w:rPr>
          <w:sz w:val="16"/>
        </w:rPr>
        <w:t xml:space="preserve"> While he didn’t </w:t>
      </w:r>
      <w:r w:rsidRPr="00B3012F">
        <w:rPr>
          <w:sz w:val="16"/>
        </w:rPr>
        <w:lastRenderedPageBreak/>
        <w:t xml:space="preserve">directly respond to a question on whether China would take retaliatory measures against South Korea, he said </w:t>
      </w:r>
      <w:r w:rsidRPr="00B3012F">
        <w:rPr>
          <w:rStyle w:val="StyleUnderline"/>
        </w:rPr>
        <w:t>China would take “relevant measures” to safeguard its interests.</w:t>
      </w:r>
      <w:r w:rsidRPr="00B3012F">
        <w:rPr>
          <w:rStyle w:val="StyleUnderline"/>
          <w:sz w:val="12"/>
        </w:rPr>
        <w:t>¶</w:t>
      </w:r>
      <w:r w:rsidRPr="00B3012F">
        <w:rPr>
          <w:sz w:val="16"/>
        </w:rPr>
        <w:t xml:space="preserve"> </w:t>
      </w:r>
      <w:r w:rsidRPr="00B3012F">
        <w:rPr>
          <w:rStyle w:val="StyleUnderline"/>
        </w:rPr>
        <w:t>Concern spread quickly in South Korea over the potential for economic harm.</w:t>
      </w:r>
      <w:r w:rsidRPr="00B3012F">
        <w:rPr>
          <w:rStyle w:val="StyleUnderline"/>
          <w:sz w:val="12"/>
        </w:rPr>
        <w:t xml:space="preserve">¶ </w:t>
      </w:r>
      <w:r w:rsidRPr="00B3012F">
        <w:rPr>
          <w:sz w:val="16"/>
        </w:rPr>
        <w:t xml:space="preserve">“South Korea is an ox in a ditch,” said Park Jie-won, the floor leader of one of the main opposition parties, during a debate in parliament. “Although we cannot think of the Korean Peninsula without the Seoul-Washington alliance, </w:t>
      </w:r>
      <w:r w:rsidRPr="00B3012F">
        <w:rPr>
          <w:rStyle w:val="StyleUnderline"/>
        </w:rPr>
        <w:t>we cannot ignore the economy</w:t>
      </w:r>
      <w:r w:rsidRPr="00B3012F">
        <w:rPr>
          <w:sz w:val="16"/>
        </w:rPr>
        <w:t>, either.”</w:t>
      </w:r>
      <w:r w:rsidRPr="00B3012F">
        <w:rPr>
          <w:sz w:val="12"/>
        </w:rPr>
        <w:t>¶</w:t>
      </w:r>
      <w:r w:rsidRPr="00B3012F">
        <w:rPr>
          <w:sz w:val="16"/>
        </w:rPr>
        <w:t xml:space="preserve"> </w:t>
      </w:r>
      <w:r w:rsidRPr="00B3012F">
        <w:rPr>
          <w:rStyle w:val="StyleUnderline"/>
        </w:rPr>
        <w:t>The most likely retaliation would be tougher non-tariff barriers</w:t>
      </w:r>
      <w:r w:rsidRPr="00B3012F">
        <w:rPr>
          <w:sz w:val="16"/>
        </w:rPr>
        <w:t xml:space="preserve"> or a reduction in the number of Chinese visitors to South Korea, wrote Kim Heung-kyu, director of the China Policy Institute at Ajou University in South Korea, in a recent report.</w:t>
      </w:r>
    </w:p>
    <w:p w:rsidR="007D56F6" w:rsidRDefault="007D56F6" w:rsidP="007D56F6">
      <w:pPr>
        <w:pStyle w:val="Heading3"/>
      </w:pPr>
      <w:r>
        <w:lastRenderedPageBreak/>
        <w:t>China-South Korea Relations K2 Exports</w:t>
      </w:r>
    </w:p>
    <w:p w:rsidR="007D56F6" w:rsidRDefault="007D56F6" w:rsidP="007D56F6">
      <w:pPr>
        <w:pStyle w:val="Heading4"/>
      </w:pPr>
      <w:r>
        <w:t>China-South Korea relations are key to South Korea exports – it’s a strategic partnership</w:t>
      </w:r>
    </w:p>
    <w:p w:rsidR="007D56F6" w:rsidRPr="00AF06E9" w:rsidRDefault="007D56F6" w:rsidP="007D56F6">
      <w:pPr>
        <w:rPr>
          <w:rStyle w:val="Style13ptBold"/>
          <w:b w:val="0"/>
        </w:rPr>
      </w:pPr>
      <w:r w:rsidRPr="00AF06E9">
        <w:rPr>
          <w:rStyle w:val="Style13ptBold"/>
        </w:rPr>
        <w:t>Gurtov 14</w:t>
      </w:r>
      <w:r>
        <w:rPr>
          <w:rStyle w:val="Style13ptBold"/>
        </w:rPr>
        <w:t xml:space="preserve"> (Mel Gurtov - </w:t>
      </w:r>
      <w:r w:rsidRPr="00AF06E9">
        <w:rPr>
          <w:rStyle w:val="Style13ptBold"/>
        </w:rPr>
        <w:t>Professor Emeritus of Political Science at Portland State University, Editor-in-Chief of Asian Perspective, and an Asia-Pacific Journal associate. His latest book is Will This Be China’s Century? A Skeptic’s View (Lynne Rienner, 2013). His foreign affairs blog, “In the Human Interest,” is here. An earlier version of this art</w:t>
      </w:r>
      <w:r>
        <w:rPr>
          <w:rStyle w:val="Style13ptBold"/>
        </w:rPr>
        <w:t>icle appeared in China-US Focus – “China-South Korea Relations: ‘</w:t>
      </w:r>
      <w:r w:rsidRPr="00AF06E9">
        <w:rPr>
          <w:rStyle w:val="Style13ptBold"/>
        </w:rPr>
        <w:t>Xi Jinping V</w:t>
      </w:r>
      <w:r>
        <w:rPr>
          <w:rStyle w:val="Style13ptBold"/>
        </w:rPr>
        <w:t xml:space="preserve">isits Seoul: The Bigger Picture’” – 7/28/14 - </w:t>
      </w:r>
      <w:r w:rsidRPr="00AF06E9">
        <w:rPr>
          <w:rStyle w:val="Style13ptBold"/>
        </w:rPr>
        <w:t>http://www.globalresearch.ca/china-south-korea-relations-xi-jinping-visits-seoul-the-bigger-picture/5393765</w:t>
      </w:r>
      <w:r>
        <w:rPr>
          <w:rStyle w:val="Style13ptBold"/>
        </w:rPr>
        <w:t>)/TK</w:t>
      </w:r>
    </w:p>
    <w:p w:rsidR="007D56F6" w:rsidRPr="00AF06E9" w:rsidRDefault="007D56F6" w:rsidP="007D56F6">
      <w:pPr>
        <w:rPr>
          <w:sz w:val="14"/>
        </w:rPr>
      </w:pPr>
      <w:r w:rsidRPr="00420CBD">
        <w:rPr>
          <w:rStyle w:val="StyleUnderline"/>
        </w:rPr>
        <w:t>China-</w:t>
      </w:r>
      <w:r w:rsidRPr="00AF06E9">
        <w:rPr>
          <w:sz w:val="14"/>
        </w:rPr>
        <w:t>Republic of Korea (</w:t>
      </w:r>
      <w:r w:rsidRPr="00420CBD">
        <w:rPr>
          <w:rStyle w:val="StyleUnderline"/>
        </w:rPr>
        <w:t>ROK) ties are</w:t>
      </w:r>
      <w:r w:rsidRPr="00AF06E9">
        <w:rPr>
          <w:sz w:val="14"/>
        </w:rPr>
        <w:t xml:space="preserve"> already quite </w:t>
      </w:r>
      <w:r w:rsidRPr="00420CBD">
        <w:rPr>
          <w:rStyle w:val="StyleUnderline"/>
        </w:rPr>
        <w:t xml:space="preserve">substantial, and represent </w:t>
      </w:r>
      <w:r w:rsidRPr="00AF06E9">
        <w:rPr>
          <w:sz w:val="14"/>
        </w:rPr>
        <w:t xml:space="preserve">remarkable </w:t>
      </w:r>
      <w:r w:rsidRPr="00420CBD">
        <w:rPr>
          <w:rStyle w:val="StyleUnderline"/>
        </w:rPr>
        <w:t>growth since</w:t>
      </w:r>
      <w:r w:rsidRPr="00AF06E9">
        <w:rPr>
          <w:sz w:val="14"/>
        </w:rPr>
        <w:t xml:space="preserve"> formal relations began in </w:t>
      </w:r>
      <w:r w:rsidRPr="00420CBD">
        <w:rPr>
          <w:rStyle w:val="StyleUnderline"/>
        </w:rPr>
        <w:t xml:space="preserve">1992. China </w:t>
      </w:r>
      <w:r w:rsidRPr="00AF06E9">
        <w:rPr>
          <w:sz w:val="14"/>
        </w:rPr>
        <w:t xml:space="preserve">now </w:t>
      </w:r>
      <w:r w:rsidRPr="00420CBD">
        <w:rPr>
          <w:rStyle w:val="StyleUnderline"/>
        </w:rPr>
        <w:t>describes the relationship as a “strategic cooperative partnership</w:t>
      </w:r>
      <w:r w:rsidRPr="00AF06E9">
        <w:rPr>
          <w:sz w:val="14"/>
        </w:rPr>
        <w:t>” (</w:t>
      </w:r>
      <w:r w:rsidRPr="00AF06E9">
        <w:rPr>
          <w:rFonts w:ascii="Microsoft JhengHei" w:eastAsia="Microsoft JhengHei" w:hAnsi="Microsoft JhengHei" w:cs="Microsoft JhengHei" w:hint="eastAsia"/>
          <w:sz w:val="14"/>
        </w:rPr>
        <w:t>战</w:t>
      </w:r>
      <w:r w:rsidRPr="00AF06E9">
        <w:rPr>
          <w:rFonts w:ascii="MS Gothic" w:eastAsia="MS Gothic" w:hAnsi="MS Gothic" w:cs="MS Gothic" w:hint="eastAsia"/>
          <w:sz w:val="14"/>
        </w:rPr>
        <w:t>略合作伙伴关系</w:t>
      </w:r>
      <w:r w:rsidRPr="00AF06E9">
        <w:rPr>
          <w:sz w:val="14"/>
        </w:rPr>
        <w:t xml:space="preserve">). The two countries have established a multitude of bilateral mechanisms to govern cultural, political, and security affairs. </w:t>
      </w:r>
      <w:r w:rsidRPr="00420CBD">
        <w:rPr>
          <w:rStyle w:val="StyleUnderline"/>
        </w:rPr>
        <w:t>China is South Korea’s number-one trade and investment partner</w:t>
      </w:r>
      <w:r w:rsidRPr="00AF06E9">
        <w:rPr>
          <w:sz w:val="14"/>
        </w:rPr>
        <w:t xml:space="preserve">, and China’s third-largest export market. Indeed, </w:t>
      </w:r>
      <w:r w:rsidRPr="00420CBD">
        <w:rPr>
          <w:rStyle w:val="StyleUnderline"/>
        </w:rPr>
        <w:t>since 2010 South Korea-China trade relations have outstripped the combined total of China-US and China-Japan trade. Total ROK-PRC trade was over $270 billion in 2013</w:t>
      </w:r>
      <w:r w:rsidRPr="00AF06E9">
        <w:rPr>
          <w:sz w:val="14"/>
        </w:rPr>
        <w:t xml:space="preserve"> according to PRC statistics </w:t>
      </w:r>
      <w:r w:rsidRPr="00420CBD">
        <w:rPr>
          <w:rStyle w:val="StyleUnderline"/>
        </w:rPr>
        <w:t>with a substantial trade balance in favor of the ROK</w:t>
      </w:r>
      <w:r w:rsidRPr="00AF06E9">
        <w:rPr>
          <w:sz w:val="14"/>
        </w:rPr>
        <w:t xml:space="preserve">. Meanwhile, the disputes with China </w:t>
      </w:r>
      <w:r w:rsidRPr="00AF06E9">
        <w:rPr>
          <w:sz w:val="14"/>
          <w:szCs w:val="16"/>
        </w:rPr>
        <w:t>have</w:t>
      </w:r>
      <w:r w:rsidRPr="00AF06E9">
        <w:rPr>
          <w:sz w:val="14"/>
        </w:rPr>
        <w:t xml:space="preserve"> </w:t>
      </w:r>
      <w:r w:rsidRPr="00AF06E9">
        <w:rPr>
          <w:rStyle w:val="StyleUnderline"/>
        </w:rPr>
        <w:t>contributed to</w:t>
      </w:r>
      <w:r w:rsidRPr="00AF06E9">
        <w:rPr>
          <w:sz w:val="14"/>
        </w:rPr>
        <w:t xml:space="preserve"> a sizable drop in Japan’s direct investment in China starting last year—a 4.3 percent decline, followed by a nearly 49 percent decline in the first half of this year.</w:t>
      </w:r>
      <w:r w:rsidRPr="00AF06E9">
        <w:rPr>
          <w:sz w:val="12"/>
        </w:rPr>
        <w:t>¶</w:t>
      </w:r>
      <w:r w:rsidRPr="00AF06E9">
        <w:rPr>
          <w:sz w:val="14"/>
        </w:rPr>
        <w:t xml:space="preserve"> A significant flow of people also demonstrates </w:t>
      </w:r>
      <w:r w:rsidRPr="00420CBD">
        <w:rPr>
          <w:rStyle w:val="StyleUnderline"/>
        </w:rPr>
        <w:t>the growing importance of the China-South Korea relationship</w:t>
      </w:r>
      <w:r w:rsidRPr="00AF06E9">
        <w:rPr>
          <w:sz w:val="14"/>
        </w:rPr>
        <w:t>, with over 8 million travelers visiting each other’s country in 2013 and around 60,000 Chinese studying in South Korea—both topping Chinese rankings for tourism and study abroad.2</w:t>
      </w:r>
    </w:p>
    <w:p w:rsidR="007D56F6" w:rsidRDefault="007D56F6" w:rsidP="007D56F6">
      <w:pPr>
        <w:pStyle w:val="Heading3"/>
      </w:pPr>
      <w:r>
        <w:lastRenderedPageBreak/>
        <w:t>Exports K2 Econ Ext.</w:t>
      </w:r>
    </w:p>
    <w:p w:rsidR="007D56F6" w:rsidRDefault="007D56F6" w:rsidP="007D56F6">
      <w:pPr>
        <w:pStyle w:val="Heading4"/>
      </w:pPr>
      <w:r>
        <w:t>Exports are key to South Korea’s economy</w:t>
      </w:r>
    </w:p>
    <w:p w:rsidR="007D56F6" w:rsidRPr="008300B9" w:rsidRDefault="007D56F6" w:rsidP="007D56F6">
      <w:pPr>
        <w:rPr>
          <w:rStyle w:val="Emphasis"/>
          <w:b w:val="0"/>
          <w:iCs w:val="0"/>
          <w:u w:val="none"/>
        </w:rPr>
      </w:pPr>
      <w:r w:rsidRPr="008300B9">
        <w:rPr>
          <w:rStyle w:val="Style13ptBold"/>
        </w:rPr>
        <w:t>Trading Economics 16</w:t>
      </w:r>
      <w:r>
        <w:t xml:space="preserve"> (Trading Economics.com – webstie that provides</w:t>
      </w:r>
      <w:r w:rsidRPr="008300B9">
        <w:t xml:space="preserve"> </w:t>
      </w:r>
      <w:r>
        <w:t xml:space="preserve">numerical </w:t>
      </w:r>
      <w:r w:rsidRPr="008300B9">
        <w:t>information for 196 countries including hi</w:t>
      </w:r>
      <w:r>
        <w:t>storical data for more than 300,</w:t>
      </w:r>
      <w:r w:rsidRPr="008300B9">
        <w:t>000 economic indicators, exchange rates, stock market indexes, government b</w:t>
      </w:r>
      <w:r>
        <w:t>ond yields and commodity prices – “</w:t>
      </w:r>
      <w:r w:rsidRPr="008300B9">
        <w:t>South Korea Exports</w:t>
      </w:r>
      <w:r>
        <w:t xml:space="preserve">” – June 2016 - </w:t>
      </w:r>
      <w:r w:rsidRPr="008300B9">
        <w:t>http://www.tradingeconomics.com/south-korea/exports</w:t>
      </w:r>
      <w:r>
        <w:t>)/TK</w:t>
      </w:r>
    </w:p>
    <w:p w:rsidR="007D56F6" w:rsidRPr="00E71E89" w:rsidRDefault="007D56F6" w:rsidP="007D56F6">
      <w:pPr>
        <w:rPr>
          <w:sz w:val="16"/>
        </w:rPr>
      </w:pPr>
      <w:r w:rsidRPr="008300B9">
        <w:rPr>
          <w:rStyle w:val="Emphasis"/>
        </w:rPr>
        <w:t>South Korea has an export oriented economy</w:t>
      </w:r>
      <w:r w:rsidRPr="008300B9">
        <w:rPr>
          <w:rStyle w:val="StyleUnderline"/>
        </w:rPr>
        <w:t xml:space="preserve"> and its exports accounts for </w:t>
      </w:r>
      <w:r w:rsidRPr="008300B9">
        <w:rPr>
          <w:rStyle w:val="Emphasis"/>
        </w:rPr>
        <w:t>more than 50%</w:t>
      </w:r>
      <w:r w:rsidRPr="008300B9">
        <w:rPr>
          <w:rStyle w:val="StyleUnderline"/>
        </w:rPr>
        <w:t xml:space="preserve"> of GDP</w:t>
      </w:r>
      <w:r w:rsidRPr="008300B9">
        <w:rPr>
          <w:sz w:val="16"/>
        </w:rPr>
        <w:t xml:space="preserve">. </w:t>
      </w:r>
      <w:r w:rsidRPr="008300B9">
        <w:rPr>
          <w:rStyle w:val="StyleUnderline"/>
        </w:rPr>
        <w:t>The country exports mainly machinery and transport equipment (59 percent of total exports) such as: electrical machinery, apparatus, appliances and electrical parts</w:t>
      </w:r>
      <w:r w:rsidRPr="008300B9">
        <w:rPr>
          <w:sz w:val="16"/>
        </w:rPr>
        <w:t xml:space="preserve"> (18 percent); road vehicles (13 percent); telecommunications, sound recording; reproducing apparatus and equipment (8 percent). </w:t>
      </w:r>
      <w:r w:rsidRPr="008300B9">
        <w:rPr>
          <w:rStyle w:val="StyleUnderline"/>
        </w:rPr>
        <w:t>Other exports include: petroleum, petroleum products, related materials</w:t>
      </w:r>
      <w:r w:rsidRPr="008300B9">
        <w:rPr>
          <w:sz w:val="16"/>
        </w:rPr>
        <w:t xml:space="preserve"> (6 percent); </w:t>
      </w:r>
      <w:r w:rsidRPr="008300B9">
        <w:rPr>
          <w:rStyle w:val="StyleUnderline"/>
        </w:rPr>
        <w:t>iron, steel</w:t>
      </w:r>
      <w:r w:rsidRPr="008300B9">
        <w:rPr>
          <w:sz w:val="16"/>
        </w:rPr>
        <w:t xml:space="preserve"> (4 percent) and plastics (4 percent). </w:t>
      </w:r>
      <w:r w:rsidRPr="008300B9">
        <w:rPr>
          <w:rStyle w:val="Emphasis"/>
        </w:rPr>
        <w:t>Major export partners are China</w:t>
      </w:r>
      <w:r w:rsidRPr="008300B9">
        <w:rPr>
          <w:sz w:val="16"/>
        </w:rPr>
        <w:t xml:space="preserve"> (</w:t>
      </w:r>
      <w:r w:rsidRPr="008300B9">
        <w:rPr>
          <w:rStyle w:val="StyleUnderline"/>
        </w:rPr>
        <w:t>26 percent of total exports</w:t>
      </w:r>
      <w:r w:rsidRPr="008300B9">
        <w:rPr>
          <w:sz w:val="16"/>
        </w:rPr>
        <w:t xml:space="preserve">), the United States (13 percent) Hong Kong (6 percent), Vietnam, Japan (5 percent each) and Singapore (3 percent). Others include: India, Taiwan, Mexico, Australia, Saudi Arabia and Philippines. This page provides the latest reported value for - South Korea Exports - plus previous releases, historical high and low, short-term forecast and long-term prediction, economic calendar, survey consensus and news. South Korea Exports - actual data, historical chart and calendar of releases - was last updated on July of 2016. </w:t>
      </w:r>
    </w:p>
    <w:p w:rsidR="00D66038" w:rsidRDefault="00D66038" w:rsidP="00D66038">
      <w:pPr>
        <w:pStyle w:val="Heading3"/>
      </w:pPr>
      <w:r>
        <w:lastRenderedPageBreak/>
        <w:t>AT: SQuo Solves – Stimulus Package</w:t>
      </w:r>
    </w:p>
    <w:p w:rsidR="00D66038" w:rsidRDefault="00D66038" w:rsidP="00D66038">
      <w:pPr>
        <w:pStyle w:val="Heading4"/>
      </w:pPr>
      <w:r>
        <w:t>Stimulus packages in South Korea won’t solve – can’t prove economic agents will change their behaviors</w:t>
      </w:r>
    </w:p>
    <w:p w:rsidR="00D66038" w:rsidRPr="000A5ABB" w:rsidRDefault="00D66038" w:rsidP="00D66038">
      <w:pPr>
        <w:rPr>
          <w:rStyle w:val="Style13ptBold"/>
          <w:b w:val="0"/>
          <w:sz w:val="22"/>
        </w:rPr>
      </w:pPr>
      <w:r w:rsidRPr="000A5ABB">
        <w:rPr>
          <w:rStyle w:val="Style13ptBold"/>
        </w:rPr>
        <w:t>Focus Economics 14</w:t>
      </w:r>
      <w:r>
        <w:rPr>
          <w:rStyle w:val="Style13ptBold"/>
        </w:rPr>
        <w:t xml:space="preserve"> </w:t>
      </w:r>
      <w:r>
        <w:rPr>
          <w:rStyle w:val="Style13ptBold"/>
          <w:b w:val="0"/>
          <w:sz w:val="22"/>
        </w:rPr>
        <w:t xml:space="preserve">(Focus Economics - </w:t>
      </w:r>
      <w:r w:rsidRPr="000A5ABB">
        <w:rPr>
          <w:rStyle w:val="Style13ptBold"/>
          <w:b w:val="0"/>
          <w:sz w:val="22"/>
        </w:rPr>
        <w:t>a leading provider of economic analysis and forecasts for 127 countries in Africa, Asia, Europe and the Americas, as well as pr</w:t>
      </w:r>
      <w:r>
        <w:rPr>
          <w:rStyle w:val="Style13ptBold"/>
          <w:b w:val="0"/>
          <w:sz w:val="22"/>
        </w:rPr>
        <w:t>ice forecasts 33 key commodities – “</w:t>
      </w:r>
      <w:r w:rsidRPr="009B5EF3">
        <w:rPr>
          <w:rStyle w:val="Style13ptBold"/>
          <w:b w:val="0"/>
          <w:sz w:val="22"/>
        </w:rPr>
        <w:t>Government unveils significant stimulus measures to prop up cooling economy</w:t>
      </w:r>
      <w:r>
        <w:rPr>
          <w:rStyle w:val="Style13ptBold"/>
          <w:b w:val="0"/>
          <w:sz w:val="22"/>
        </w:rPr>
        <w:t xml:space="preserve">” – 8/18/14 - </w:t>
      </w:r>
      <w:r w:rsidRPr="009B5EF3">
        <w:rPr>
          <w:rStyle w:val="Style13ptBold"/>
          <w:b w:val="0"/>
          <w:sz w:val="22"/>
        </w:rPr>
        <w:t>http://www.focus-economics.com/countries/korea/news/special/government-unveils-significant-stimulus-measures-to-prop-up-cooling</w:t>
      </w:r>
      <w:r>
        <w:rPr>
          <w:rStyle w:val="Style13ptBold"/>
          <w:b w:val="0"/>
          <w:sz w:val="22"/>
        </w:rPr>
        <w:t>)/TK</w:t>
      </w:r>
    </w:p>
    <w:p w:rsidR="00D66038" w:rsidRPr="000A5ABB" w:rsidRDefault="00D66038" w:rsidP="00D66038">
      <w:pPr>
        <w:rPr>
          <w:rStyle w:val="StyleUnderline"/>
        </w:rPr>
      </w:pPr>
      <w:r w:rsidRPr="000A5ABB">
        <w:rPr>
          <w:sz w:val="16"/>
        </w:rPr>
        <w:t xml:space="preserve">We expect the National Assembly to pass these tax revision bills with minor modifications given the ruling party possesses a majority and the opposition party seems to agree with the rationale for these tax revisions. Any economic impact should occur more in 2015 than 2H 2014, depending on the behavioural changes of corporate and household sectors. That said, </w:t>
      </w:r>
      <w:r w:rsidRPr="000A5ABB">
        <w:rPr>
          <w:rStyle w:val="StyleUnderline"/>
        </w:rPr>
        <w:t>the success of</w:t>
      </w:r>
      <w:r w:rsidRPr="000A5ABB">
        <w:rPr>
          <w:sz w:val="16"/>
        </w:rPr>
        <w:t xml:space="preserve"> the </w:t>
      </w:r>
      <w:r w:rsidRPr="000A5ABB">
        <w:rPr>
          <w:rStyle w:val="StyleUnderline"/>
        </w:rPr>
        <w:t>stimulus measures</w:t>
      </w:r>
      <w:r w:rsidRPr="000A5ABB">
        <w:rPr>
          <w:sz w:val="16"/>
        </w:rPr>
        <w:t xml:space="preserve"> (including new tax scheme) </w:t>
      </w:r>
      <w:r w:rsidRPr="000A5ABB">
        <w:rPr>
          <w:rStyle w:val="StyleUnderline"/>
        </w:rPr>
        <w:t>hinges on whether economic agents change their behaviours (i.e., deep parameters). For example, if firms and households believe that making use of the new tax scheme</w:t>
      </w:r>
      <w:r w:rsidRPr="000A5ABB">
        <w:rPr>
          <w:sz w:val="16"/>
        </w:rPr>
        <w:t xml:space="preserve"> (e.g., increasing wages and dividends) </w:t>
      </w:r>
      <w:r w:rsidRPr="000A5ABB">
        <w:rPr>
          <w:rStyle w:val="StyleUnderline"/>
        </w:rPr>
        <w:t>will improve their utility or welfare, they would do so and the new tax scheme would work.</w:t>
      </w:r>
      <w:r w:rsidRPr="000A5ABB">
        <w:rPr>
          <w:sz w:val="16"/>
        </w:rPr>
        <w:t xml:space="preserve"> </w:t>
      </w:r>
      <w:r w:rsidRPr="000A5ABB">
        <w:rPr>
          <w:rStyle w:val="StyleUnderline"/>
        </w:rPr>
        <w:t>However, if economic agents are not swayed by</w:t>
      </w:r>
      <w:r w:rsidRPr="000A5ABB">
        <w:rPr>
          <w:sz w:val="16"/>
        </w:rPr>
        <w:t xml:space="preserve"> the </w:t>
      </w:r>
      <w:r w:rsidRPr="000A5ABB">
        <w:rPr>
          <w:rStyle w:val="StyleUnderline"/>
        </w:rPr>
        <w:t>stimulus measures (including the new tax scheme) or feel the government might at some point in the future deviate from its currently announced policies, the government might lose its credibility.</w:t>
      </w:r>
    </w:p>
    <w:p w:rsidR="007D56F6" w:rsidRPr="00281499" w:rsidRDefault="007D56F6" w:rsidP="007D56F6"/>
    <w:p w:rsidR="007D56F6" w:rsidRDefault="007D56F6" w:rsidP="007D56F6">
      <w:pPr>
        <w:pStyle w:val="Heading3"/>
      </w:pPr>
      <w:r>
        <w:lastRenderedPageBreak/>
        <w:t>Korea Climate Leadership Ext.</w:t>
      </w:r>
    </w:p>
    <w:p w:rsidR="007D56F6" w:rsidRDefault="007D56F6" w:rsidP="007D56F6">
      <w:pPr>
        <w:pStyle w:val="Heading4"/>
      </w:pPr>
      <w:r>
        <w:t>Korea has the ability and the desire to lead in climate change solutions and shape global climate action – economic growth comes first, though</w:t>
      </w:r>
    </w:p>
    <w:p w:rsidR="007D56F6" w:rsidRPr="0085682F" w:rsidRDefault="007D56F6" w:rsidP="007D56F6">
      <w:pPr>
        <w:rPr>
          <w:rStyle w:val="Style13ptBold"/>
          <w:b w:val="0"/>
        </w:rPr>
      </w:pPr>
      <w:r w:rsidRPr="0085682F">
        <w:rPr>
          <w:rStyle w:val="Style13ptBold"/>
        </w:rPr>
        <w:t xml:space="preserve">Patel and </w:t>
      </w:r>
      <w:r>
        <w:rPr>
          <w:rStyle w:val="Style13ptBold"/>
        </w:rPr>
        <w:t>Lee</w:t>
      </w:r>
      <w:r w:rsidRPr="0085682F">
        <w:rPr>
          <w:rStyle w:val="Style13ptBold"/>
        </w:rPr>
        <w:t xml:space="preserve"> 15</w:t>
      </w:r>
      <w:r>
        <w:rPr>
          <w:rStyle w:val="Style13ptBold"/>
        </w:rPr>
        <w:t xml:space="preserve"> (Toral Patel - </w:t>
      </w:r>
      <w:r w:rsidRPr="0085682F">
        <w:rPr>
          <w:rStyle w:val="Style13ptBold"/>
        </w:rPr>
        <w:t>a program officer with The Asia Foundation’s Environment Program, based in San Francisco</w:t>
      </w:r>
      <w:r>
        <w:rPr>
          <w:rStyle w:val="Style13ptBold"/>
        </w:rPr>
        <w:t xml:space="preserve">. Sunmee Lee - </w:t>
      </w:r>
      <w:r w:rsidRPr="0085682F">
        <w:rPr>
          <w:rStyle w:val="Style13ptBold"/>
        </w:rPr>
        <w:t>a program officer at The Asia Foundation’s Korea Office</w:t>
      </w:r>
      <w:r>
        <w:rPr>
          <w:rStyle w:val="Style13ptBold"/>
        </w:rPr>
        <w:t xml:space="preserve">.  The Asia Foundation is </w:t>
      </w:r>
      <w:r w:rsidRPr="0085682F">
        <w:rPr>
          <w:rStyle w:val="Style13ptBold"/>
        </w:rPr>
        <w:t>a nonprofit international development organization committed to improving lives across a dynamic and developing Asia</w:t>
      </w:r>
      <w:r>
        <w:rPr>
          <w:rStyle w:val="Style13ptBold"/>
        </w:rPr>
        <w:t xml:space="preserve"> – “</w:t>
      </w:r>
      <w:r w:rsidRPr="0085682F">
        <w:rPr>
          <w:rStyle w:val="Style13ptBold"/>
        </w:rPr>
        <w:t>Korea’s Leadership in Climate Action</w:t>
      </w:r>
      <w:r>
        <w:rPr>
          <w:rStyle w:val="Style13ptBold"/>
        </w:rPr>
        <w:t xml:space="preserve">” – 12/9/15 - </w:t>
      </w:r>
      <w:r w:rsidRPr="0085682F">
        <w:rPr>
          <w:rStyle w:val="Style13ptBold"/>
        </w:rPr>
        <w:t>http://asiafoundation.org/2015/12/09/koreas-leadership-in-climate-action/</w:t>
      </w:r>
      <w:r>
        <w:rPr>
          <w:rStyle w:val="Style13ptBold"/>
        </w:rPr>
        <w:t>)/TK</w:t>
      </w:r>
    </w:p>
    <w:p w:rsidR="007D56F6" w:rsidRDefault="007D56F6" w:rsidP="007D56F6">
      <w:pPr>
        <w:rPr>
          <w:sz w:val="16"/>
        </w:rPr>
      </w:pPr>
      <w:r w:rsidRPr="0085682F">
        <w:rPr>
          <w:sz w:val="16"/>
        </w:rPr>
        <w:t xml:space="preserve">In a departure from previous UN climate talks, the Conference of the Parties (COP21) currently taking place in Paris aims to achieve a legally binding and universal agreement on climate change. This imperative has focused attention on the “intended nationally determined contributions” (INDCs) that each country can make to mitigating climate change. South Korea – the world’s 14th largest economy but the 8th largest emitter of CO2 – has pledged to reduce its greenhouse gas emissions across all economic sectors by 37 percent from the business-as-usual level by 2030. While some have criticized such commitments for not going far enough, over the past few years, </w:t>
      </w:r>
      <w:r w:rsidRPr="00002CA7">
        <w:rPr>
          <w:rStyle w:val="Emphasis"/>
        </w:rPr>
        <w:t>Korea has emerged as a</w:t>
      </w:r>
      <w:r w:rsidRPr="0085682F">
        <w:rPr>
          <w:sz w:val="16"/>
        </w:rPr>
        <w:t xml:space="preserve"> regional </w:t>
      </w:r>
      <w:r w:rsidRPr="00002CA7">
        <w:rPr>
          <w:rStyle w:val="Emphasis"/>
        </w:rPr>
        <w:t>leader in climate change</w:t>
      </w:r>
      <w:r w:rsidRPr="00002CA7">
        <w:rPr>
          <w:rStyle w:val="StyleUnderline"/>
        </w:rPr>
        <w:t xml:space="preserve"> planning and response within Asia, and as such </w:t>
      </w:r>
      <w:r w:rsidRPr="00002CA7">
        <w:rPr>
          <w:rStyle w:val="Emphasis"/>
        </w:rPr>
        <w:t>has significant influence in shaping global climate action</w:t>
      </w:r>
      <w:r w:rsidRPr="0085682F">
        <w:rPr>
          <w:sz w:val="16"/>
        </w:rPr>
        <w:t>.</w:t>
      </w:r>
      <w:r w:rsidRPr="0085682F">
        <w:rPr>
          <w:sz w:val="12"/>
        </w:rPr>
        <w:t>¶</w:t>
      </w:r>
      <w:r w:rsidRPr="0085682F">
        <w:rPr>
          <w:sz w:val="16"/>
        </w:rPr>
        <w:t xml:space="preserve"> Seoul’s City Hall boasts a seven-story-high vertical garden the size of a soccer field, which complement the building's environmentally friendly features. </w:t>
      </w:r>
      <w:r w:rsidRPr="0085682F">
        <w:rPr>
          <w:sz w:val="12"/>
        </w:rPr>
        <w:t>¶</w:t>
      </w:r>
      <w:r w:rsidRPr="0085682F">
        <w:rPr>
          <w:sz w:val="16"/>
        </w:rPr>
        <w:t xml:space="preserve"> </w:t>
      </w:r>
      <w:r w:rsidRPr="008B6301">
        <w:rPr>
          <w:rStyle w:val="StyleUnderline"/>
        </w:rPr>
        <w:t>Korea’s approach to climate action falls under the</w:t>
      </w:r>
      <w:r w:rsidRPr="0085682F">
        <w:rPr>
          <w:sz w:val="16"/>
        </w:rPr>
        <w:t xml:space="preserve"> broader “</w:t>
      </w:r>
      <w:r w:rsidRPr="008B6301">
        <w:rPr>
          <w:rStyle w:val="StyleUnderline"/>
        </w:rPr>
        <w:t xml:space="preserve">green growth” paradigm, </w:t>
      </w:r>
      <w:r w:rsidRPr="008B6301">
        <w:rPr>
          <w:rStyle w:val="Emphasis"/>
        </w:rPr>
        <w:t>which recognizes the compatibility of economic growth</w:t>
      </w:r>
      <w:r w:rsidRPr="008B6301">
        <w:rPr>
          <w:rStyle w:val="StyleUnderline"/>
        </w:rPr>
        <w:t xml:space="preserve"> and environmental sustainability objectives, and advocates for low carbon development plans and policies</w:t>
      </w:r>
      <w:r w:rsidRPr="0085682F">
        <w:rPr>
          <w:sz w:val="16"/>
        </w:rPr>
        <w:t xml:space="preserve">. Among the first countries to ensconce green growth in its national development strategy, </w:t>
      </w:r>
      <w:r w:rsidRPr="008B6301">
        <w:rPr>
          <w:rStyle w:val="StyleUnderline"/>
        </w:rPr>
        <w:t xml:space="preserve">Korea has restructured its industries to focus on clean technology exports and reduce overall levels of greenhouse gas emissions </w:t>
      </w:r>
      <w:r w:rsidRPr="0085682F">
        <w:rPr>
          <w:sz w:val="16"/>
        </w:rPr>
        <w:t xml:space="preserve">under the leadership of former President Lee Myung-bak. </w:t>
      </w:r>
      <w:r w:rsidRPr="008B6301">
        <w:rPr>
          <w:rStyle w:val="StyleUnderline"/>
        </w:rPr>
        <w:t xml:space="preserve">It has institutionalized climate change as a priority, </w:t>
      </w:r>
      <w:r w:rsidRPr="0085682F">
        <w:rPr>
          <w:sz w:val="16"/>
        </w:rPr>
        <w:t>establishing dedicated government agencies and research institutions that have been sustained across political administrations. At the beginning of this year, Korea launched an ambitious national emission trading scheme that includes over 500 facilities from more than 20 sectors.</w:t>
      </w:r>
      <w:r w:rsidRPr="0085682F">
        <w:rPr>
          <w:sz w:val="12"/>
        </w:rPr>
        <w:t>¶</w:t>
      </w:r>
      <w:r w:rsidRPr="0085682F">
        <w:rPr>
          <w:sz w:val="16"/>
        </w:rPr>
        <w:t xml:space="preserve"> </w:t>
      </w:r>
      <w:r w:rsidRPr="008B6301">
        <w:rPr>
          <w:rStyle w:val="StyleUnderline"/>
        </w:rPr>
        <w:t>The country is</w:t>
      </w:r>
      <w:r w:rsidRPr="0085682F">
        <w:rPr>
          <w:sz w:val="16"/>
        </w:rPr>
        <w:t xml:space="preserve"> also </w:t>
      </w:r>
      <w:r w:rsidRPr="008B6301">
        <w:rPr>
          <w:rStyle w:val="Emphasis"/>
        </w:rPr>
        <w:t>working beyond its borders</w:t>
      </w:r>
      <w:r w:rsidRPr="008B6301">
        <w:rPr>
          <w:rStyle w:val="StyleUnderline"/>
        </w:rPr>
        <w:t xml:space="preserve"> to promote low carbon development. It supports developing countries and emerging economies to develop green growth strategies through the Global Green Growth Institute (GGGI), now an international organization headquartered in Seoul</w:t>
      </w:r>
      <w:r w:rsidRPr="0085682F">
        <w:rPr>
          <w:sz w:val="16"/>
        </w:rPr>
        <w:t xml:space="preserve"> that is dedicated to changing the way countries grow economically. Korea is also home to the Green Climate Fund, the United Nation’s vehicle for channeling the $100 billion that developed countries have committed to mobilize by 2020 for climate change mitigation and adaptation projects in developing countries.</w:t>
      </w:r>
      <w:r w:rsidRPr="0085682F">
        <w:rPr>
          <w:sz w:val="12"/>
        </w:rPr>
        <w:t>¶</w:t>
      </w:r>
      <w:r w:rsidRPr="0085682F">
        <w:rPr>
          <w:sz w:val="16"/>
        </w:rPr>
        <w:t xml:space="preserve"> </w:t>
      </w:r>
      <w:r w:rsidRPr="008B6301">
        <w:rPr>
          <w:rStyle w:val="StyleUnderline"/>
        </w:rPr>
        <w:t>Buoyed by national commitments to green growth, the City of Seoul has demonstrated leadership on climate action</w:t>
      </w:r>
      <w:r w:rsidRPr="0085682F">
        <w:rPr>
          <w:sz w:val="16"/>
        </w:rPr>
        <w:t xml:space="preserve"> at the local level within Korea. In 2012, it launched the One Less Nuclear Power Plant initiative to help the city manage energy production and energy efficiency. In the same year, the city brought together citizens, businesses, and the government to develop the Promise of Seoul, a comprehensive climate change strategy that aims to create a safe, healthy city for future generations. The strategy identifies specific goals and intermediate targets for 10 areas – energy, air quality, transportation, resource circulation, water, ecology, urban agriculture, health, safety, and urban planning – with the overarching commitment to reduce the city’s greenhouse gas emissions by 25 percent by 2020, and 40 percent by 2030.</w:t>
      </w:r>
      <w:r w:rsidRPr="0085682F">
        <w:rPr>
          <w:sz w:val="12"/>
        </w:rPr>
        <w:t>¶</w:t>
      </w:r>
      <w:r w:rsidRPr="0085682F">
        <w:rPr>
          <w:sz w:val="16"/>
        </w:rPr>
        <w:t xml:space="preserve"> To learn from Korea’s successes in climate action, The Asia Foundation’s office in Korea organized a week-long study tour last month for participants from Bangladesh, Philippines, Thailand, and Vietnam. Funded by the Korea Development Institute (KDI) School of Public Policy and Management, the study tour included 14 participants from government, academia, and NGOs who were guided through Korea’s national and municipal planning, policy, and institutional frameworks developed in response to growing climate change threats.</w:t>
      </w:r>
      <w:r w:rsidRPr="0085682F">
        <w:rPr>
          <w:sz w:val="12"/>
        </w:rPr>
        <w:t>¶</w:t>
      </w:r>
      <w:r w:rsidRPr="0085682F">
        <w:rPr>
          <w:sz w:val="16"/>
        </w:rPr>
        <w:t xml:space="preserve"> The study tour visited the Smart Grid Information Center and the Climate Change Exhibit Hall in Jeju Island which provided impressive displays of modern emissions reducing technologies.</w:t>
      </w:r>
      <w:r w:rsidRPr="0085682F">
        <w:rPr>
          <w:sz w:val="12"/>
        </w:rPr>
        <w:t>¶</w:t>
      </w:r>
      <w:r w:rsidRPr="0085682F">
        <w:rPr>
          <w:sz w:val="16"/>
        </w:rPr>
        <w:t xml:space="preserve"> Participants had a chance to meet with a number of research institutions, business associations, and NGOs that play a vibrant role in building resilience to climate change in Korea. In particular, visits to the Korea Research Institute for Human Settlements, a nonprofit independent research institute, and the Seoul Institute, the city government’s official think tank, highlighted the importance of such establishments in providing unbiased analyses on climate change vulnerabilities and identifying appropriate policy options for national and local governments. </w:t>
      </w:r>
      <w:r w:rsidRPr="0085682F">
        <w:rPr>
          <w:rStyle w:val="StyleUnderline"/>
        </w:rPr>
        <w:t>A meeting with the Korea Business Council for Sustainable Development demonstrated private sector interest and willingness to respond to climate change, while a meeting with GGGI highlighted the potential for collaboration on green growth projects in participants’ countries.</w:t>
      </w:r>
      <w:r w:rsidRPr="0085682F">
        <w:rPr>
          <w:sz w:val="12"/>
        </w:rPr>
        <w:t>¶</w:t>
      </w:r>
      <w:r w:rsidRPr="0085682F">
        <w:rPr>
          <w:sz w:val="16"/>
        </w:rPr>
        <w:t xml:space="preserve"> Site visits to </w:t>
      </w:r>
      <w:r w:rsidRPr="0085682F">
        <w:rPr>
          <w:sz w:val="16"/>
        </w:rPr>
        <w:lastRenderedPageBreak/>
        <w:t>the Smart Grid Information Center and the Climate Change Exhibit Hall in Jeju Island provided impressive displays of modern emissions reducing technologies. At Yongmeori Coast, where sea level has risen an estimated 22.7cm over the last 30 years, participants were able to see firsthand the impacts of climate change.</w:t>
      </w:r>
      <w:r w:rsidRPr="0085682F">
        <w:rPr>
          <w:sz w:val="12"/>
        </w:rPr>
        <w:t>¶</w:t>
      </w:r>
      <w:r w:rsidRPr="0085682F">
        <w:rPr>
          <w:sz w:val="16"/>
        </w:rPr>
        <w:t xml:space="preserve"> Throughout the tour, </w:t>
      </w:r>
      <w:r w:rsidRPr="0085682F">
        <w:rPr>
          <w:rStyle w:val="StyleUnderline"/>
        </w:rPr>
        <w:t>the role of strong leadership to guide and effect meaningful change at each level of government was evident. However, the need for greater political will in initiating and sustaining climate action emerged</w:t>
      </w:r>
      <w:r w:rsidRPr="0085682F">
        <w:rPr>
          <w:sz w:val="16"/>
        </w:rPr>
        <w:t xml:space="preserve"> as the most crucial and often missing element. As participants return to their home countries, they face the question of how to cultivate this political will. Each country’s answer will inevitably be different, responding to unique local needs and conditions. </w:t>
      </w:r>
      <w:r w:rsidRPr="0085682F">
        <w:rPr>
          <w:rStyle w:val="StyleUnderline"/>
        </w:rPr>
        <w:t xml:space="preserve">Even so, </w:t>
      </w:r>
      <w:r w:rsidRPr="0085682F">
        <w:rPr>
          <w:rStyle w:val="Emphasis"/>
        </w:rPr>
        <w:t>continued networking among and learning across countries</w:t>
      </w:r>
      <w:r w:rsidRPr="0085682F">
        <w:rPr>
          <w:rStyle w:val="StyleUnderline"/>
        </w:rPr>
        <w:t xml:space="preserve"> and cities in the realm of climate change action </w:t>
      </w:r>
      <w:r w:rsidRPr="0085682F">
        <w:rPr>
          <w:rStyle w:val="Emphasis"/>
        </w:rPr>
        <w:t>– as Korea’s leadership</w:t>
      </w:r>
      <w:r w:rsidRPr="0085682F">
        <w:rPr>
          <w:sz w:val="16"/>
        </w:rPr>
        <w:t xml:space="preserve"> and others have already recognized – </w:t>
      </w:r>
      <w:r w:rsidRPr="0085682F">
        <w:rPr>
          <w:rStyle w:val="Emphasis"/>
        </w:rPr>
        <w:t>will be critical</w:t>
      </w:r>
      <w:r w:rsidRPr="0085682F">
        <w:rPr>
          <w:rStyle w:val="StyleUnderline"/>
        </w:rPr>
        <w:t xml:space="preserve"> in developing effective, lasting </w:t>
      </w:r>
      <w:r w:rsidRPr="0085682F">
        <w:rPr>
          <w:sz w:val="16"/>
        </w:rPr>
        <w:t xml:space="preserve">local </w:t>
      </w:r>
      <w:r w:rsidRPr="0085682F">
        <w:rPr>
          <w:rStyle w:val="StyleUnderline"/>
        </w:rPr>
        <w:t>strategies</w:t>
      </w:r>
      <w:r w:rsidRPr="0085682F">
        <w:rPr>
          <w:sz w:val="16"/>
        </w:rPr>
        <w:t>.</w:t>
      </w:r>
    </w:p>
    <w:p w:rsidR="007D56F6" w:rsidRDefault="007D56F6" w:rsidP="007D56F6">
      <w:pPr>
        <w:rPr>
          <w:sz w:val="16"/>
        </w:rPr>
      </w:pPr>
    </w:p>
    <w:p w:rsidR="007D56F6" w:rsidRDefault="007D56F6" w:rsidP="007D56F6">
      <w:pPr>
        <w:pStyle w:val="Heading4"/>
      </w:pPr>
      <w:r>
        <w:t>South Korea has showed it is prepared to lead the world on climate change</w:t>
      </w:r>
    </w:p>
    <w:p w:rsidR="007D56F6" w:rsidRPr="00814B16" w:rsidRDefault="007D56F6" w:rsidP="007D56F6">
      <w:r w:rsidRPr="00814B16">
        <w:rPr>
          <w:rStyle w:val="Style13ptBold"/>
        </w:rPr>
        <w:t>Schmidt 15</w:t>
      </w:r>
      <w:r>
        <w:t xml:space="preserve"> (Jake Schmidt - </w:t>
      </w:r>
      <w:r w:rsidRPr="00814B16">
        <w:t xml:space="preserve">directs </w:t>
      </w:r>
      <w:r>
        <w:t>National Resources Defense Council’s</w:t>
      </w:r>
      <w:r w:rsidRPr="00814B16">
        <w:t xml:space="preserve"> International program with a team of experts and partners working on climate change, clean energy, biogems, and sustainable development in India, Latin America, Canada, and at the international level</w:t>
      </w:r>
      <w:r>
        <w:t xml:space="preserve">. </w:t>
      </w:r>
      <w:r w:rsidRPr="00814B16">
        <w:t>Schmidt holds a bachelor's degree in economics from Muhlenberg College and a M.P.P. in environmental policy, with a certificate in ecological economics from the School of Public Polic</w:t>
      </w:r>
      <w:r>
        <w:t>y at the University of Maryland – “</w:t>
      </w:r>
      <w:r w:rsidRPr="00814B16">
        <w:t>South Korea Announces Climate Target in Advance of Paris Climate Agreement</w:t>
      </w:r>
      <w:r>
        <w:t xml:space="preserve">” – 6/30/15 - </w:t>
      </w:r>
      <w:r w:rsidRPr="00814B16">
        <w:t>https://www.nrdc.org/experts/jake-schmidt/south-korea-announces-climate-target-advance-paris-climate-agreement</w:t>
      </w:r>
      <w:r>
        <w:t>)/TK</w:t>
      </w:r>
    </w:p>
    <w:p w:rsidR="007D56F6" w:rsidRPr="004B743C" w:rsidRDefault="007D56F6" w:rsidP="007D56F6">
      <w:pPr>
        <w:rPr>
          <w:rStyle w:val="Emphasis"/>
        </w:rPr>
      </w:pPr>
      <w:r w:rsidRPr="00443C90">
        <w:rPr>
          <w:rStyle w:val="StyleUnderline"/>
        </w:rPr>
        <w:t>South Korea formally proposed that it will cut its emissions to 37 percent below business as usual by 2030</w:t>
      </w:r>
      <w:r w:rsidRPr="00443C90">
        <w:rPr>
          <w:sz w:val="16"/>
        </w:rPr>
        <w:t>. This target reflects a much stronger target than they were floating domestically. This official target reflects a cut below what the U.S. Energy Information Administration had outlined as their emissions projection with "high" and "low" ambition (see figure).</w:t>
      </w:r>
      <w:r w:rsidRPr="00814B16">
        <w:rPr>
          <w:sz w:val="12"/>
        </w:rPr>
        <w:t xml:space="preserve">¶ </w:t>
      </w:r>
      <w:r w:rsidRPr="00443C90">
        <w:rPr>
          <w:sz w:val="16"/>
        </w:rPr>
        <w:t xml:space="preserve">Before the Copenhagen Climate Summit </w:t>
      </w:r>
      <w:r w:rsidRPr="004029DF">
        <w:rPr>
          <w:rStyle w:val="Emphasis"/>
        </w:rPr>
        <w:t>South Korea showed that it was prepared to be a climate leader</w:t>
      </w:r>
      <w:r w:rsidRPr="00443C90">
        <w:rPr>
          <w:sz w:val="16"/>
        </w:rPr>
        <w:t xml:space="preserve">. </w:t>
      </w:r>
      <w:r w:rsidRPr="00443C90">
        <w:rPr>
          <w:rStyle w:val="StyleUnderline"/>
        </w:rPr>
        <w:t>It became one of the leading voices for Green Growth - helping to grow the economy without destroying the planet</w:t>
      </w:r>
      <w:r w:rsidRPr="00443C90">
        <w:rPr>
          <w:sz w:val="16"/>
        </w:rPr>
        <w:t xml:space="preserve">. It announced a strong target to reduce its emissions to around four percent below 2005 levels by 2030 on a trajectory to a significant decline in their emissions. </w:t>
      </w:r>
      <w:r w:rsidRPr="00443C90">
        <w:rPr>
          <w:rStyle w:val="StyleUnderline"/>
        </w:rPr>
        <w:t>They adopted a national cap and trade program to help address their carbon pollution from their biggest sources.</w:t>
      </w:r>
      <w:r w:rsidRPr="00443C90">
        <w:rPr>
          <w:sz w:val="16"/>
        </w:rPr>
        <w:t xml:space="preserve"> And later </w:t>
      </w:r>
      <w:r w:rsidRPr="00443C90">
        <w:rPr>
          <w:rStyle w:val="StyleUnderline"/>
        </w:rPr>
        <w:t xml:space="preserve">it became the host country for the Green Climate Fund - the new multilateral fund to help developing countries build low carbon and climate resilient economies. Each of </w:t>
      </w:r>
      <w:r w:rsidRPr="004B743C">
        <w:rPr>
          <w:rStyle w:val="Emphasis"/>
        </w:rPr>
        <w:t>these steps earned them praise as a global climate leader.</w:t>
      </w:r>
    </w:p>
    <w:p w:rsidR="009719E5" w:rsidRDefault="009719E5" w:rsidP="009719E5">
      <w:pPr>
        <w:pStyle w:val="Heading3"/>
      </w:pPr>
      <w:r>
        <w:lastRenderedPageBreak/>
        <w:t>Green Growth Solves Climate Change</w:t>
      </w:r>
    </w:p>
    <w:p w:rsidR="009719E5" w:rsidRDefault="009719E5" w:rsidP="009719E5">
      <w:pPr>
        <w:pStyle w:val="Heading4"/>
      </w:pPr>
      <w:r w:rsidRPr="00685EC3">
        <w:t>Green growth is the simple solution to climate change</w:t>
      </w:r>
    </w:p>
    <w:p w:rsidR="009719E5" w:rsidRPr="00685EC3" w:rsidRDefault="009719E5" w:rsidP="009719E5">
      <w:pPr>
        <w:rPr>
          <w:rStyle w:val="Style13ptBold"/>
          <w:b w:val="0"/>
        </w:rPr>
      </w:pPr>
      <w:r w:rsidRPr="00685EC3">
        <w:rPr>
          <w:rStyle w:val="Style13ptBold"/>
        </w:rPr>
        <w:t>Pollin 15</w:t>
      </w:r>
      <w:r>
        <w:rPr>
          <w:rStyle w:val="Style13ptBold"/>
        </w:rPr>
        <w:t xml:space="preserve"> </w:t>
      </w:r>
      <w:r>
        <w:rPr>
          <w:rStyle w:val="Style13ptBold"/>
          <w:b w:val="0"/>
        </w:rPr>
        <w:t xml:space="preserve">(Robert Pollin - </w:t>
      </w:r>
      <w:r w:rsidRPr="00BB57F8">
        <w:rPr>
          <w:rStyle w:val="Style13ptBold"/>
          <w:b w:val="0"/>
          <w:sz w:val="22"/>
        </w:rPr>
        <w:t>a Distinguished Professor of Economics and co-director of the Political Economy Research Institute at the Univ</w:t>
      </w:r>
      <w:r>
        <w:rPr>
          <w:rStyle w:val="Style13ptBold"/>
          <w:b w:val="0"/>
        </w:rPr>
        <w:t>ersity of Massachusetts–Amherst – “</w:t>
      </w:r>
      <w:r w:rsidRPr="00BB57F8">
        <w:rPr>
          <w:rStyle w:val="Style13ptBold"/>
          <w:b w:val="0"/>
          <w:sz w:val="22"/>
        </w:rPr>
        <w:t>Think We Can’t Stabilize the Climate While Fostering Growth? Think Again.</w:t>
      </w:r>
      <w:r>
        <w:rPr>
          <w:rStyle w:val="Style13ptBold"/>
          <w:b w:val="0"/>
        </w:rPr>
        <w:t xml:space="preserve">” – 10/27/15 - </w:t>
      </w:r>
      <w:r w:rsidRPr="00BB57F8">
        <w:rPr>
          <w:rStyle w:val="Style13ptBold"/>
          <w:b w:val="0"/>
          <w:sz w:val="22"/>
        </w:rPr>
        <w:t>https://www.thenation.com/article/think-we-cant-stabilize-the-climate-while-fostering-growth-think-again/</w:t>
      </w:r>
      <w:r>
        <w:rPr>
          <w:rStyle w:val="Style13ptBold"/>
          <w:b w:val="0"/>
        </w:rPr>
        <w:t>)/TK</w:t>
      </w:r>
    </w:p>
    <w:p w:rsidR="009719E5" w:rsidRDefault="009719E5" w:rsidP="009719E5">
      <w:pPr>
        <w:rPr>
          <w:rStyle w:val="StyleUnderline"/>
        </w:rPr>
      </w:pPr>
      <w:r w:rsidRPr="00685EC3">
        <w:rPr>
          <w:rStyle w:val="StyleUnderline"/>
        </w:rPr>
        <w:t>There is no escaping the conclusion that we are playing Russian roulette with the environment by allowing CO2 emissions to continue to rise</w:t>
      </w:r>
      <w:r w:rsidRPr="00685EC3">
        <w:rPr>
          <w:sz w:val="16"/>
        </w:rPr>
        <w:t>. The Intergovernmental Panel on Climate Change provides conservative benchmarks as to what is required to stabilize the average global temperature at its current level of around 60.3 degrees Fahrenheit, which is 3.6 degrees (2 degrees Celsius) above the preindustrial average of 56.7 degrees. According to the IPCC, global CO2 emissions need to fall by about 40 percent below current levels within 20 years, to around 20 billion tons, and 80 percent by 2050, to seven billion tons.</w:t>
      </w:r>
      <w:r w:rsidRPr="00685EC3">
        <w:rPr>
          <w:sz w:val="12"/>
        </w:rPr>
        <w:t>¶</w:t>
      </w:r>
      <w:r w:rsidRPr="00685EC3">
        <w:rPr>
          <w:sz w:val="16"/>
        </w:rPr>
        <w:t xml:space="preserve"> </w:t>
      </w:r>
      <w:r w:rsidRPr="00685EC3">
        <w:rPr>
          <w:rStyle w:val="StyleUnderline"/>
        </w:rPr>
        <w:t>In the run-up to the Paris conference, 156 countries</w:t>
      </w:r>
      <w:r w:rsidRPr="00685EC3">
        <w:rPr>
          <w:sz w:val="16"/>
        </w:rPr>
        <w:t>—including the United States, Russia, India, Japan, South Africa, Brazil, and all of Western Europe—</w:t>
      </w:r>
      <w:r w:rsidRPr="00685EC3">
        <w:rPr>
          <w:rStyle w:val="StyleUnderline"/>
        </w:rPr>
        <w:t>have pledged to cut their CO2 emissions. But taken together, these pledges are not nearly enough to bring global emissions down to 20 billion tons by 2035</w:t>
      </w:r>
      <w:r w:rsidRPr="00685EC3">
        <w:rPr>
          <w:sz w:val="16"/>
        </w:rPr>
        <w:t>. On top of that, even these inadequate pledges are not likely to be made legally binding in Paris. Political leaders throughout the world, in short, continue to court ecological disaster rather than mount a viable climate-stabilization program.</w:t>
      </w:r>
      <w:r w:rsidRPr="00685EC3">
        <w:rPr>
          <w:sz w:val="12"/>
        </w:rPr>
        <w:t>¶</w:t>
      </w:r>
      <w:r w:rsidRPr="00685EC3">
        <w:rPr>
          <w:sz w:val="16"/>
        </w:rPr>
        <w:t xml:space="preserve"> </w:t>
      </w:r>
      <w:r w:rsidRPr="00685EC3">
        <w:rPr>
          <w:rStyle w:val="StyleUnderline"/>
        </w:rPr>
        <w:t>This situation is shamefu</w:t>
      </w:r>
      <w:r w:rsidRPr="00685EC3">
        <w:rPr>
          <w:sz w:val="16"/>
        </w:rPr>
        <w:t xml:space="preserve">l under any circumstances, </w:t>
      </w:r>
      <w:r w:rsidRPr="00685EC3">
        <w:rPr>
          <w:rStyle w:val="StyleUnderline"/>
        </w:rPr>
        <w:t xml:space="preserve">but it is especially so because </w:t>
      </w:r>
      <w:r w:rsidRPr="00685EC3">
        <w:rPr>
          <w:rStyle w:val="Emphasis"/>
        </w:rPr>
        <w:t>a simple and viable path to climate stabilization is right before us</w:t>
      </w:r>
      <w:r w:rsidRPr="00685EC3">
        <w:rPr>
          <w:sz w:val="16"/>
        </w:rPr>
        <w:t xml:space="preserve">. </w:t>
      </w:r>
      <w:r w:rsidRPr="00685EC3">
        <w:rPr>
          <w:rStyle w:val="StyleUnderline"/>
        </w:rPr>
        <w:t>The global economy can bring global emissions down to the IPCC target of 20 billion tons within 20 years if most countries</w:t>
      </w:r>
      <w:r w:rsidRPr="00685EC3">
        <w:rPr>
          <w:sz w:val="16"/>
        </w:rPr>
        <w:t>—­especially those with either large GDPs or populations—</w:t>
      </w:r>
      <w:r w:rsidRPr="00685EC3">
        <w:rPr>
          <w:rStyle w:val="StyleUnderline"/>
        </w:rPr>
        <w:t>devote between 1.5 and 2 percent per year of GDP to investments in energy efficiency and clean, low-emission renewable-energy sources.</w:t>
      </w:r>
      <w:r w:rsidRPr="00685EC3">
        <w:rPr>
          <w:sz w:val="16"/>
        </w:rPr>
        <w:t xml:space="preserve"> The consumption of oil, coal, and natural gas will also need to fall by about 35 percent over this same period—i.e., at an average 2.2 percent rate of decline per year. </w:t>
      </w:r>
      <w:r w:rsidRPr="00685EC3">
        <w:rPr>
          <w:rStyle w:val="StyleUnderline"/>
        </w:rPr>
        <w:t xml:space="preserve">These investments aimed at dramatically raising energy-efficiency standards and expanding the supply of clean renewable-energy sources—what we can term </w:t>
      </w:r>
      <w:r w:rsidRPr="00685EC3">
        <w:rPr>
          <w:rStyle w:val="Emphasis"/>
        </w:rPr>
        <w:t>a global green-growth program</w:t>
      </w:r>
      <w:r w:rsidRPr="00685EC3">
        <w:rPr>
          <w:sz w:val="16"/>
        </w:rPr>
        <w:t>—</w:t>
      </w:r>
      <w:r w:rsidRPr="00685EC3">
        <w:rPr>
          <w:rStyle w:val="StyleUnderline"/>
        </w:rPr>
        <w:t>would also generate tens of millions of new jobs in all regions of the world. That’s because building a green economy requires hiring workers at much greater rates than maintaining the world’s currently dominant fossil-fuel-based energy infrastructure. In its essence, this is the entire global green-growth program.</w:t>
      </w:r>
    </w:p>
    <w:p w:rsidR="00512E6B" w:rsidRDefault="00512E6B" w:rsidP="009719E5">
      <w:pPr>
        <w:rPr>
          <w:rStyle w:val="StyleUnderline"/>
        </w:rPr>
      </w:pPr>
    </w:p>
    <w:p w:rsidR="00512E6B" w:rsidRDefault="00512E6B" w:rsidP="00512E6B">
      <w:pPr>
        <w:pStyle w:val="Heading4"/>
      </w:pPr>
      <w:r>
        <w:t>Green growth solves climate change</w:t>
      </w:r>
    </w:p>
    <w:p w:rsidR="00512E6B" w:rsidRPr="004926F5" w:rsidRDefault="00512E6B" w:rsidP="00512E6B">
      <w:pPr>
        <w:rPr>
          <w:rStyle w:val="Style13ptBold"/>
          <w:b w:val="0"/>
          <w:sz w:val="22"/>
        </w:rPr>
      </w:pPr>
      <w:r w:rsidRPr="004926F5">
        <w:rPr>
          <w:rStyle w:val="Style13ptBold"/>
        </w:rPr>
        <w:t>ODI 8</w:t>
      </w:r>
      <w:r>
        <w:rPr>
          <w:rStyle w:val="Style13ptBold"/>
        </w:rPr>
        <w:t xml:space="preserve"> </w:t>
      </w:r>
      <w:r>
        <w:rPr>
          <w:rStyle w:val="Style13ptBold"/>
          <w:b w:val="0"/>
          <w:sz w:val="22"/>
        </w:rPr>
        <w:t>(</w:t>
      </w:r>
      <w:r w:rsidRPr="004926F5">
        <w:rPr>
          <w:rStyle w:val="Style13ptBold"/>
          <w:b w:val="0"/>
          <w:sz w:val="22"/>
        </w:rPr>
        <w:t xml:space="preserve">The Overseas Development Institute (ODI) </w:t>
      </w:r>
      <w:r>
        <w:rPr>
          <w:rStyle w:val="Style13ptBold"/>
          <w:b w:val="0"/>
          <w:sz w:val="22"/>
        </w:rPr>
        <w:t xml:space="preserve">- </w:t>
      </w:r>
      <w:r w:rsidRPr="004926F5">
        <w:rPr>
          <w:rStyle w:val="Style13ptBold"/>
          <w:b w:val="0"/>
          <w:sz w:val="22"/>
        </w:rPr>
        <w:t>the UK's leading independent think tank on international deve</w:t>
      </w:r>
      <w:r>
        <w:rPr>
          <w:rStyle w:val="Style13ptBold"/>
          <w:b w:val="0"/>
          <w:sz w:val="22"/>
        </w:rPr>
        <w:t>lopment and humanitarian issues – “</w:t>
      </w:r>
      <w:r w:rsidRPr="004926F5">
        <w:rPr>
          <w:rStyle w:val="Style13ptBold"/>
          <w:b w:val="0"/>
          <w:sz w:val="22"/>
        </w:rPr>
        <w:t>Growth and Climate Change - How do we achieve Green Growth?</w:t>
      </w:r>
      <w:r>
        <w:rPr>
          <w:rStyle w:val="Style13ptBold"/>
          <w:b w:val="0"/>
          <w:sz w:val="22"/>
        </w:rPr>
        <w:t xml:space="preserve">” – 3/11/8 - </w:t>
      </w:r>
      <w:r w:rsidRPr="004926F5">
        <w:rPr>
          <w:rStyle w:val="Style13ptBold"/>
          <w:b w:val="0"/>
          <w:sz w:val="22"/>
        </w:rPr>
        <w:t>https://www.odi.org/events/246-growth-climate-change-achieve-green-growth</w:t>
      </w:r>
      <w:r>
        <w:rPr>
          <w:rStyle w:val="Style13ptBold"/>
          <w:b w:val="0"/>
          <w:sz w:val="22"/>
        </w:rPr>
        <w:t>)/TK</w:t>
      </w:r>
    </w:p>
    <w:p w:rsidR="00512E6B" w:rsidRDefault="00512E6B" w:rsidP="00512E6B">
      <w:pPr>
        <w:rPr>
          <w:sz w:val="16"/>
        </w:rPr>
      </w:pPr>
      <w:r w:rsidRPr="004926F5">
        <w:rPr>
          <w:sz w:val="16"/>
        </w:rPr>
        <w:t xml:space="preserve">Hilary Benn said that his roles both at DEFRA and previously with DfID have meant him </w:t>
      </w:r>
      <w:r w:rsidRPr="004926F5">
        <w:rPr>
          <w:rStyle w:val="StyleUnderline"/>
        </w:rPr>
        <w:t>dealing with climate change</w:t>
      </w:r>
      <w:r w:rsidRPr="004926F5">
        <w:rPr>
          <w:sz w:val="16"/>
        </w:rPr>
        <w:t xml:space="preserve"> issues, but in different ways. The </w:t>
      </w:r>
      <w:r w:rsidRPr="004926F5">
        <w:rPr>
          <w:rStyle w:val="StyleUnderline"/>
        </w:rPr>
        <w:t>actions are related to</w:t>
      </w:r>
      <w:r w:rsidRPr="004926F5">
        <w:rPr>
          <w:sz w:val="16"/>
        </w:rPr>
        <w:t xml:space="preserve"> both </w:t>
      </w:r>
      <w:r w:rsidRPr="004926F5">
        <w:rPr>
          <w:rStyle w:val="StyleUnderline"/>
        </w:rPr>
        <w:t>economic growth</w:t>
      </w:r>
      <w:r w:rsidRPr="004926F5">
        <w:rPr>
          <w:sz w:val="16"/>
        </w:rPr>
        <w:t xml:space="preserve"> and climate change. </w:t>
      </w:r>
      <w:r w:rsidRPr="004926F5">
        <w:rPr>
          <w:rStyle w:val="StyleUnderline"/>
        </w:rPr>
        <w:t>The actions needed in the 21st century are that of managing carbon budgets and ‘living within means’</w:t>
      </w:r>
      <w:r w:rsidRPr="004926F5">
        <w:rPr>
          <w:sz w:val="16"/>
        </w:rPr>
        <w:t xml:space="preserve"> in respect to these. </w:t>
      </w:r>
      <w:r w:rsidRPr="004926F5">
        <w:rPr>
          <w:rStyle w:val="StyleUnderline"/>
        </w:rPr>
        <w:t>The high carbon growth path for developing countries will not work, but without growth less developed economies are not going to lift themselves out of poverty.</w:t>
      </w:r>
      <w:r w:rsidRPr="004926F5">
        <w:rPr>
          <w:sz w:val="16"/>
        </w:rPr>
        <w:t xml:space="preserve"> Economic growth is fundamental to reducing poverty. In the last decade half a billion people have been lifted out of poverty (living on less than a dollar a day) but </w:t>
      </w:r>
      <w:r w:rsidRPr="004926F5">
        <w:rPr>
          <w:rStyle w:val="StyleUnderline"/>
        </w:rPr>
        <w:t>continued growth must be sustainable</w:t>
      </w:r>
      <w:r w:rsidRPr="004926F5">
        <w:rPr>
          <w:sz w:val="16"/>
        </w:rPr>
        <w:t>. Climate change will not only affect the worlds’ poorest people, but it may also put development into reverse.</w:t>
      </w:r>
      <w:r w:rsidRPr="004926F5">
        <w:rPr>
          <w:sz w:val="12"/>
        </w:rPr>
        <w:t>¶</w:t>
      </w:r>
      <w:r w:rsidRPr="004926F5">
        <w:rPr>
          <w:sz w:val="16"/>
        </w:rPr>
        <w:t xml:space="preserve"> </w:t>
      </w:r>
      <w:r w:rsidRPr="004926F5">
        <w:rPr>
          <w:rStyle w:val="StyleUnderline"/>
        </w:rPr>
        <w:t xml:space="preserve">Based on current projections, by 2080, 600 million people will suffer from increasing sea level rises and 1.8billion people </w:t>
      </w:r>
      <w:r w:rsidRPr="004926F5">
        <w:rPr>
          <w:rStyle w:val="StyleUnderline"/>
        </w:rPr>
        <w:lastRenderedPageBreak/>
        <w:t>will suffer from a lack of clean drinking water. This will mean disease, drought and migration and conflict. Some say that today’s climate change image of a polar bear may be replaced by an AK47. But, this view neglects that pursuing sustainable growth offers opportunities</w:t>
      </w:r>
      <w:r w:rsidRPr="004926F5">
        <w:rPr>
          <w:sz w:val="16"/>
        </w:rPr>
        <w:t>.</w:t>
      </w:r>
      <w:r w:rsidRPr="004926F5">
        <w:rPr>
          <w:sz w:val="12"/>
        </w:rPr>
        <w:t>¶</w:t>
      </w:r>
      <w:r w:rsidRPr="004926F5">
        <w:rPr>
          <w:sz w:val="16"/>
        </w:rPr>
        <w:t xml:space="preserve"> In response to the two questions posed as part of the invitation to this meeting, put simply the responses are ‘yes’ and ‘yes’. </w:t>
      </w:r>
      <w:r w:rsidRPr="004926F5">
        <w:rPr>
          <w:rStyle w:val="StyleUnderline"/>
        </w:rPr>
        <w:t>Developed countries need to decarbonise</w:t>
      </w:r>
      <w:r w:rsidRPr="004926F5">
        <w:rPr>
          <w:sz w:val="16"/>
        </w:rPr>
        <w:t xml:space="preserve">. The UK is committed to reducing CO2 emissions to a level 25% less than in 1990. This increases the opportunities for low carbon goods and services. </w:t>
      </w:r>
      <w:r w:rsidRPr="004926F5">
        <w:rPr>
          <w:rStyle w:val="StyleUnderline"/>
        </w:rPr>
        <w:t>Investing now will reduce the costs of low carbon technologies which will enable these technologies to be passed on to developing countries</w:t>
      </w:r>
      <w:r w:rsidRPr="004926F5">
        <w:rPr>
          <w:sz w:val="16"/>
        </w:rPr>
        <w:t>. A World Bank Strategic Climate Change fund has been set up to this effect, to which the UK has contributed £800million. The low carbon economy sector in the UK is worth around £25billion, it employs around 400,000 people and as an industry is on a par with aerospace and pharmaceuticals. The financial services sector within the UK are already engaged.</w:t>
      </w:r>
    </w:p>
    <w:p w:rsidR="00512E6B" w:rsidRDefault="00512E6B" w:rsidP="00512E6B">
      <w:pPr>
        <w:rPr>
          <w:sz w:val="16"/>
        </w:rPr>
      </w:pPr>
    </w:p>
    <w:p w:rsidR="00512E6B" w:rsidRDefault="00512E6B" w:rsidP="00512E6B">
      <w:pPr>
        <w:pStyle w:val="Heading4"/>
      </w:pPr>
      <w:r>
        <w:t>Targeting green growth will push for better climate change policy</w:t>
      </w:r>
    </w:p>
    <w:p w:rsidR="00512E6B" w:rsidRPr="001B3E36" w:rsidRDefault="00512E6B" w:rsidP="00512E6B">
      <w:pPr>
        <w:rPr>
          <w:rStyle w:val="Style13ptBold"/>
          <w:b w:val="0"/>
          <w:sz w:val="22"/>
        </w:rPr>
      </w:pPr>
      <w:r w:rsidRPr="001B3E36">
        <w:rPr>
          <w:rStyle w:val="Style13ptBold"/>
        </w:rPr>
        <w:t>Radloff 15</w:t>
      </w:r>
      <w:r>
        <w:rPr>
          <w:rStyle w:val="Style13ptBold"/>
        </w:rPr>
        <w:t xml:space="preserve"> </w:t>
      </w:r>
      <w:r>
        <w:rPr>
          <w:rStyle w:val="Style13ptBold"/>
          <w:b w:val="0"/>
          <w:sz w:val="22"/>
        </w:rPr>
        <w:t xml:space="preserve">(Gary Radloff - </w:t>
      </w:r>
      <w:r w:rsidRPr="001B3E36">
        <w:rPr>
          <w:rStyle w:val="Style13ptBold"/>
          <w:b w:val="0"/>
          <w:sz w:val="22"/>
        </w:rPr>
        <w:t>a researcher at the University of Wisconsin-Madison and the Director of Midwest Energy Policy Analysis for the Wisconsin Energy Institute (WEI). He is an Honorary Associate/Fellow with the Nelson Institute, Center for Sustainability and the Global Environment (SAGE). Radloff has also served as the Interim Director with the Wisconsin Bioenergy Initiative</w:t>
      </w:r>
      <w:r>
        <w:rPr>
          <w:rStyle w:val="Style13ptBold"/>
          <w:b w:val="0"/>
          <w:sz w:val="22"/>
        </w:rPr>
        <w:t xml:space="preserve"> at the University of Wisconsin – “</w:t>
      </w:r>
      <w:r w:rsidRPr="001B3E36">
        <w:rPr>
          <w:rStyle w:val="Style13ptBold"/>
          <w:b w:val="0"/>
          <w:sz w:val="22"/>
        </w:rPr>
        <w:t>THE BEST CLIMATE CHANGE POLICY PATH MIGHT BE INDUSTRIAL GREEN GROWTH</w:t>
      </w:r>
      <w:r>
        <w:rPr>
          <w:rStyle w:val="Style13ptBold"/>
          <w:b w:val="0"/>
          <w:sz w:val="22"/>
        </w:rPr>
        <w:t xml:space="preserve">” – 11/5/15 - </w:t>
      </w:r>
      <w:r w:rsidRPr="001B3E36">
        <w:rPr>
          <w:rStyle w:val="Style13ptBold"/>
          <w:b w:val="0"/>
          <w:sz w:val="22"/>
        </w:rPr>
        <w:t>https://energy.wisc.edu/news/power-points/best-climate-change-policy-path-might-be-industrial-green-growth</w:t>
      </w:r>
      <w:r>
        <w:rPr>
          <w:rStyle w:val="Style13ptBold"/>
          <w:b w:val="0"/>
          <w:sz w:val="22"/>
        </w:rPr>
        <w:t>)/TK</w:t>
      </w:r>
    </w:p>
    <w:p w:rsidR="00512E6B" w:rsidRPr="001B3E36" w:rsidRDefault="00512E6B" w:rsidP="00512E6B">
      <w:pPr>
        <w:rPr>
          <w:rStyle w:val="StyleUnderline"/>
        </w:rPr>
      </w:pPr>
      <w:r w:rsidRPr="001B3E36">
        <w:rPr>
          <w:sz w:val="16"/>
        </w:rPr>
        <w:t>Confronted with the large gap between what science tells us about the dangers of climate change and the unwillingness of some elected officials to implement policies to address the problem, a group of University of California-Berkeley scholars is outlining some new strategies for moving climate policy forward.</w:t>
      </w:r>
      <w:r w:rsidRPr="001B3E36">
        <w:rPr>
          <w:sz w:val="12"/>
        </w:rPr>
        <w:t>¶</w:t>
      </w:r>
      <w:r w:rsidRPr="001B3E36">
        <w:rPr>
          <w:sz w:val="16"/>
        </w:rPr>
        <w:t xml:space="preserve"> The primary goal of their work is to build pro-climate coalitions that will establish strong support for meaningful policy change. Their paper, “Winning Coalitions for Climate Change,” calls for a number of policy strategies that could build industrial support for carbon regulations.</w:t>
      </w:r>
      <w:r w:rsidRPr="001B3E36">
        <w:rPr>
          <w:sz w:val="12"/>
        </w:rPr>
        <w:t>¶</w:t>
      </w:r>
      <w:r w:rsidRPr="001B3E36">
        <w:rPr>
          <w:sz w:val="16"/>
        </w:rPr>
        <w:t xml:space="preserve"> The Berkeley team first suggests </w:t>
      </w:r>
      <w:r w:rsidRPr="001B3E36">
        <w:rPr>
          <w:rStyle w:val="StyleUnderline"/>
        </w:rPr>
        <w:t>implementing a suite of policies that target green industries</w:t>
      </w:r>
      <w:r w:rsidRPr="001B3E36">
        <w:rPr>
          <w:sz w:val="16"/>
        </w:rPr>
        <w:t xml:space="preserve">. This includes targeted subsidies, tax rebates, and standards that </w:t>
      </w:r>
      <w:r w:rsidRPr="001B3E36">
        <w:rPr>
          <w:rStyle w:val="StyleUnderline"/>
        </w:rPr>
        <w:t>will directly benefit the low-carbon energy industries and the financial advisors that have the potential to build support for carbon regulations</w:t>
      </w:r>
      <w:r w:rsidRPr="001B3E36">
        <w:rPr>
          <w:sz w:val="16"/>
        </w:rPr>
        <w:t xml:space="preserve">. </w:t>
      </w:r>
      <w:r w:rsidRPr="001B3E36">
        <w:rPr>
          <w:rStyle w:val="StyleUnderline"/>
        </w:rPr>
        <w:t>Once linked in to these incentives, a coalition of these same green industry actors would be well positioned to push for greater and more in-depth climate change policy</w:t>
      </w:r>
      <w:r w:rsidRPr="001B3E36">
        <w:rPr>
          <w:sz w:val="16"/>
        </w:rPr>
        <w:t>. (In other words: as they say in Washington, D.C., money talks and politicians walk).</w:t>
      </w:r>
      <w:r w:rsidRPr="001B3E36">
        <w:rPr>
          <w:sz w:val="12"/>
        </w:rPr>
        <w:t>¶</w:t>
      </w:r>
      <w:r w:rsidRPr="001B3E36">
        <w:rPr>
          <w:sz w:val="16"/>
        </w:rPr>
        <w:t xml:space="preserve"> The second set of actions proposed involves “[driving] initial shifts in investment and revenues that can realign interests in industries.” Though the authors acknowledge that a carbon tax or cap-and-trade regime could be the “most efficient” solution to climate change, they also suggest that it’s an “ineffective” pathway for building coalitions and realigning interests. (Here, they’re borrowing a page from John Kingdon’s classic public policy book, “Agendas, Alternatives, and Public Policies,” which points to the value of positive feedback in the policy-making process).</w:t>
      </w:r>
      <w:r w:rsidRPr="001B3E36">
        <w:rPr>
          <w:sz w:val="12"/>
        </w:rPr>
        <w:t>¶</w:t>
      </w:r>
      <w:r w:rsidRPr="001B3E36">
        <w:rPr>
          <w:sz w:val="16"/>
        </w:rPr>
        <w:t xml:space="preserve"> To better understand how a shift in investments and interests can occur, the Berkeley team looked at two decades of policy that promotes positive feedback and builds coalitions, examining measures such as renewable portfolio standards (RPS) and Feed-in Tariffs (FITs) around the world. They found that two-thirds of the 54 countries and subnational entities that adopted a carbon-pricing scheme by 2013 had first implemented an RPS or FITs policy. What this finding suggests is that RPS and FITs policy can be critical in “sequencing” policy – i.e., </w:t>
      </w:r>
      <w:r w:rsidRPr="001B3E36">
        <w:rPr>
          <w:rStyle w:val="StyleUnderline"/>
        </w:rPr>
        <w:t>stronger policies</w:t>
      </w:r>
      <w:r w:rsidRPr="001B3E36">
        <w:rPr>
          <w:sz w:val="16"/>
        </w:rPr>
        <w:t xml:space="preserve"> down the road (the kind that punish industrial polluters) often </w:t>
      </w:r>
      <w:r w:rsidRPr="001B3E36">
        <w:rPr>
          <w:rStyle w:val="StyleUnderline"/>
        </w:rPr>
        <w:t>began with a green industrial coalition making strides against a status quo energy sector.</w:t>
      </w:r>
      <w:r w:rsidRPr="001B3E36">
        <w:rPr>
          <w:rStyle w:val="StyleUnderline"/>
          <w:sz w:val="12"/>
          <w:u w:val="none"/>
        </w:rPr>
        <w:t>¶</w:t>
      </w:r>
      <w:r w:rsidRPr="001B3E36">
        <w:rPr>
          <w:rStyle w:val="StyleUnderline"/>
          <w:sz w:val="12"/>
        </w:rPr>
        <w:t xml:space="preserve"> </w:t>
      </w:r>
      <w:r w:rsidRPr="001B3E36">
        <w:rPr>
          <w:sz w:val="16"/>
        </w:rPr>
        <w:t xml:space="preserve">The authors also discuss “carbon-lock”, the term used to describe how industrial economies become locked into fossil fuels through a combination of infrastructures, institutions, networks, and actors who benefit from the energy status quo. </w:t>
      </w:r>
      <w:r w:rsidRPr="001B3E36">
        <w:rPr>
          <w:rStyle w:val="StyleUnderline"/>
        </w:rPr>
        <w:t>To overcome carbon-lock</w:t>
      </w:r>
      <w:r w:rsidRPr="001B3E36">
        <w:rPr>
          <w:sz w:val="16"/>
        </w:rPr>
        <w:t xml:space="preserve">, the paper suggests </w:t>
      </w:r>
      <w:r w:rsidRPr="001B3E36">
        <w:rPr>
          <w:rStyle w:val="StyleUnderline"/>
        </w:rPr>
        <w:t xml:space="preserve">strengthening the green industrial sector </w:t>
      </w:r>
      <w:r w:rsidRPr="001B3E36">
        <w:rPr>
          <w:sz w:val="16"/>
        </w:rPr>
        <w:t>by implementing the positive feedback strategy – or the strategic sequencing of policies – mentioned above. The authors advise: “Strategic sequencing requires adaptive policy-design – focused on knowledge exchange, discipline, and accountability – to prevent lock-in of the technical-institutional path...”</w:t>
      </w:r>
      <w:r w:rsidRPr="001B3E36">
        <w:rPr>
          <w:sz w:val="12"/>
        </w:rPr>
        <w:t>¶</w:t>
      </w:r>
      <w:r w:rsidRPr="001B3E36">
        <w:rPr>
          <w:sz w:val="16"/>
        </w:rPr>
        <w:t xml:space="preserve"> Though it may be controversial in policy circles, the authors argue that strategic sequencing with policy measures such as RPS and FITs </w:t>
      </w:r>
      <w:r w:rsidRPr="001B3E36">
        <w:rPr>
          <w:rStyle w:val="StyleUnderline"/>
        </w:rPr>
        <w:t xml:space="preserve">will </w:t>
      </w:r>
      <w:r w:rsidRPr="001B3E36">
        <w:rPr>
          <w:sz w:val="16"/>
        </w:rPr>
        <w:t xml:space="preserve">actually </w:t>
      </w:r>
      <w:r w:rsidRPr="001B3E36">
        <w:rPr>
          <w:rStyle w:val="StyleUnderline"/>
        </w:rPr>
        <w:t>speed up the progress toward more aggressive carbon emission cuts</w:t>
      </w:r>
      <w:r w:rsidRPr="001B3E36">
        <w:rPr>
          <w:sz w:val="16"/>
        </w:rPr>
        <w:t>. While the Berkeley team is taking a global view, their recommendations may in fact resonate domestically: public policy in the United States has a long history of incrementalism – smaller more modest policy steps over big, bold actions.</w:t>
      </w:r>
      <w:r w:rsidRPr="001B3E36">
        <w:rPr>
          <w:sz w:val="12"/>
        </w:rPr>
        <w:t>¶</w:t>
      </w:r>
      <w:r w:rsidRPr="001B3E36">
        <w:rPr>
          <w:sz w:val="16"/>
        </w:rPr>
        <w:t xml:space="preserve"> Going forward, the paper suggests looking for local variations in policy interventions, studying how to avoid dead-ends in policy, </w:t>
      </w:r>
      <w:r w:rsidRPr="001B3E36">
        <w:rPr>
          <w:rStyle w:val="StyleUnderline"/>
        </w:rPr>
        <w:t xml:space="preserve">and </w:t>
      </w:r>
      <w:r w:rsidRPr="001B3E36">
        <w:rPr>
          <w:sz w:val="16"/>
        </w:rPr>
        <w:lastRenderedPageBreak/>
        <w:t xml:space="preserve">increasing policy flexibility. The authors also call for more studies on how “brown”, high-carbon industries adapt their practices in opposition to policies that </w:t>
      </w:r>
      <w:r w:rsidRPr="001B3E36">
        <w:rPr>
          <w:rStyle w:val="StyleUnderline"/>
        </w:rPr>
        <w:t>encourage green growth.</w:t>
      </w:r>
    </w:p>
    <w:p w:rsidR="00512E6B" w:rsidRPr="00685EC3" w:rsidRDefault="00512E6B" w:rsidP="009719E5">
      <w:pPr>
        <w:rPr>
          <w:rStyle w:val="StyleUnderline"/>
        </w:rPr>
      </w:pPr>
    </w:p>
    <w:p w:rsidR="007D56F6" w:rsidRDefault="007D56F6" w:rsidP="007D56F6">
      <w:pPr>
        <w:pStyle w:val="Heading3"/>
      </w:pPr>
      <w:r>
        <w:lastRenderedPageBreak/>
        <w:t>Green Economy Spillover Ext.</w:t>
      </w:r>
    </w:p>
    <w:p w:rsidR="007D56F6" w:rsidRPr="00174456" w:rsidRDefault="007D56F6" w:rsidP="007D56F6">
      <w:pPr>
        <w:pStyle w:val="Heading4"/>
        <w:rPr>
          <w:rStyle w:val="Style13ptBold"/>
          <w:b/>
        </w:rPr>
      </w:pPr>
      <w:r w:rsidRPr="00174456">
        <w:rPr>
          <w:rStyle w:val="Style13ptBold"/>
        </w:rPr>
        <w:t>South Korea’s green leadership can spill over globally</w:t>
      </w:r>
    </w:p>
    <w:p w:rsidR="007D56F6" w:rsidRPr="00A62E35" w:rsidRDefault="007D56F6" w:rsidP="007D56F6">
      <w:r w:rsidRPr="00A62E35">
        <w:rPr>
          <w:rStyle w:val="Style13ptBold"/>
        </w:rPr>
        <w:t>Feffer 15</w:t>
      </w:r>
      <w:r w:rsidRPr="00A62E35">
        <w:t xml:space="preserve"> (John Feffer - director of Foreign Policy In Focus at the Institute for Policy Studies.</w:t>
      </w:r>
    </w:p>
    <w:p w:rsidR="007D56F6" w:rsidRPr="00A62E35" w:rsidRDefault="007D56F6" w:rsidP="007D56F6">
      <w:r w:rsidRPr="00A62E35">
        <w:t>He is the author of several books and numerous articles. He has been an Open Society Foundation Fellow and a PanTech fellow in Korean Studies at Stanford University. He is a former associate editor of World Policy Journal. He has worked as an international affairs representative in Eastern Europe and East Asia for the Ame</w:t>
      </w:r>
      <w:r>
        <w:t>rican Friends Service Committee – “</w:t>
      </w:r>
      <w:r w:rsidRPr="00A62E35">
        <w:t>Can a Green Asia Lead the World?</w:t>
      </w:r>
      <w:r>
        <w:t xml:space="preserve">” – 12/9/15 - </w:t>
      </w:r>
      <w:r w:rsidRPr="00174456">
        <w:t>http://www.huffingtonpost.com/entry/can-a-green-asia-lead-the-world_us_56684863e4b0cc4a8e5abaf2</w:t>
      </w:r>
      <w:r>
        <w:t>)/TK</w:t>
      </w:r>
    </w:p>
    <w:p w:rsidR="007D56F6" w:rsidRDefault="007D56F6" w:rsidP="007D56F6">
      <w:pPr>
        <w:rPr>
          <w:rStyle w:val="Emphasis"/>
        </w:rPr>
      </w:pPr>
      <w:r w:rsidRPr="00A62E35">
        <w:rPr>
          <w:rStyle w:val="StyleUnderline"/>
        </w:rPr>
        <w:t>South Korean President Park Geun-Hye has made a very public commitment to shrink her country’s carbon footprint</w:t>
      </w:r>
      <w:r w:rsidRPr="00A62E35">
        <w:rPr>
          <w:sz w:val="12"/>
        </w:rPr>
        <w:t xml:space="preserve">. Last June, </w:t>
      </w:r>
      <w:r w:rsidRPr="00A62E35">
        <w:rPr>
          <w:rStyle w:val="StyleUnderline"/>
        </w:rPr>
        <w:t>she pledged that South Korea will cut its emissions by 37 percent</w:t>
      </w:r>
      <w:r w:rsidRPr="00A62E35">
        <w:rPr>
          <w:sz w:val="12"/>
        </w:rPr>
        <w:t xml:space="preserve"> by 2030. </w:t>
      </w:r>
      <w:r w:rsidRPr="00A62E35">
        <w:rPr>
          <w:rStyle w:val="StyleUnderline"/>
        </w:rPr>
        <w:t>This pledge is accompanied by</w:t>
      </w:r>
      <w:r w:rsidRPr="00A62E35">
        <w:rPr>
          <w:sz w:val="12"/>
        </w:rPr>
        <w:t xml:space="preserve"> various initiatives: making Jeju Island carbon-neutral, </w:t>
      </w:r>
      <w:r w:rsidRPr="00A62E35">
        <w:rPr>
          <w:rStyle w:val="StyleUnderline"/>
        </w:rPr>
        <w:t>investing in clean energy alternatives, and linking the country’s new cap-and-trade system to a global carbon market</w:t>
      </w:r>
      <w:r w:rsidRPr="00A62E35">
        <w:rPr>
          <w:rStyle w:val="StyleUnderline"/>
          <w:sz w:val="12"/>
        </w:rPr>
        <w:t>¶</w:t>
      </w:r>
      <w:r w:rsidRPr="00A62E35">
        <w:rPr>
          <w:sz w:val="12"/>
        </w:rPr>
        <w:t xml:space="preserve"> Strangely, even as the South Korean government has accelerated its Green programs, the number of South Koreans who view global warming as a serious threat has actually fallen in recent years. According to a recent Pew Research survey, only 48 percent of the population are very worried about climate change, down from 68 percent five years ago. At the same time, nine out of 10 South Koreans believe that climate change will directly affect their lives at some point.¶ Maybe all this government action has lulled South Korean citizens into thinking that they don’t have to worry so much because the world is finally coming together to deal with the problem. That, unfortunately, would be a serious miscalculation.¶ </w:t>
      </w:r>
      <w:r w:rsidRPr="00A62E35">
        <w:rPr>
          <w:rStyle w:val="StyleUnderline"/>
        </w:rPr>
        <w:t>The challenge facing the world’s leaders is to keep global temperatures from rising an additional two degrees centigrade over the pre-industrial mark</w:t>
      </w:r>
      <w:r w:rsidRPr="00A62E35">
        <w:rPr>
          <w:sz w:val="12"/>
        </w:rPr>
        <w:t xml:space="preserve">. In very concrete terms, the globe had, as of 2011, about a billion metric tons of carbon it could spew into the atmosphere before reaching the tipping point. After reaching that point, </w:t>
      </w:r>
      <w:r w:rsidRPr="00A62E35">
        <w:rPr>
          <w:rStyle w:val="StyleUnderline"/>
        </w:rPr>
        <w:t>the community of nations would have to maintain a Green equilibrium to stay at the two-degree mark</w:t>
      </w:r>
      <w:r w:rsidRPr="00A62E35">
        <w:rPr>
          <w:sz w:val="12"/>
        </w:rPr>
        <w:t>, emitting no more carbon than it could somehow capture.¶ Today, after emitting another 100 million tons of emissions, the world’s global carbon account stands at about 900 million tons. It drops even more if the calculations are off or if other factors are included such as the ongoing deforestation that offsets emissions (trees being a very effective way of capturing carbon dioxide).¶ But here’s the critical issue: despite all the calls for reductions, the world continues to increase its carbon emissions. Even if all the current pledges are fulfilled, the increases won’t stop for another 10-15 years. And even if the world manages to stop short of the two-degree increase – which, frankly, seems virtually impossible at this point – climate change will still set into motion irreversible changes.¶ The threat of nuclear war promised a more immediate cataclysm (and still does, for there are still more than 15,000 nuclear weapons, many of them still on hair-trigger alert). The effects of climate change, meanwhile, are much more gradual. The world won’t end from one day to the next. Rather, life will simply get harder and harder for more and more people. For every degree of temperature increase, for instance, ocean waters will rise about seven feet. For a country like South Korea, that’s a lot of lost coastline.¶ Climate change will also mean more frequent and more violent weather events (storms, tsunamis, hurricanes). It will sharpen conflicts over diminishing resources (water, arable land). It will pit countries that can afford Green development against those still trapped by yesterday’s technologies. Even the Green Development Fund, capitalized at $100 billion and headquartered in Songdo, will not be able to bridge that gap without a much larger influx of capital.¶ Many are hoping that some new technology will magically appear to make the problem go away. Bill Gates, for instance, has just assembled his billionaire friends to launch a Breakthrough Energy Coalition that will push new clean energy technologies. Maybe one of Coalition’s futuristic ideas – like solar paint that generates electricity on the outside of houses – will prove miraculous. ¶ But here’s a more sobering possibility. Climate change is just the most urgent example of our resource profligacy. It’s not just that we’re burning up fossil fuels at an unsustainable rate. We’re also exhausting the soil, overfishing the seas, destroying our forests, and drinking up our potable water. We’ve made such a mess of things on Earth that some entrepreneurs, like Elon Musk, are dreaming of somehow starting over again on Mars. ¶ Perhaps</w:t>
      </w:r>
      <w:r w:rsidRPr="00A62E35">
        <w:rPr>
          <w:rStyle w:val="StyleUnderline"/>
        </w:rPr>
        <w:t xml:space="preserve"> </w:t>
      </w:r>
      <w:r w:rsidRPr="00A62E35">
        <w:rPr>
          <w:rStyle w:val="Emphasis"/>
        </w:rPr>
        <w:t>it’s not too late to save our planet</w:t>
      </w:r>
      <w:r w:rsidRPr="00A62E35">
        <w:rPr>
          <w:sz w:val="12"/>
        </w:rPr>
        <w:t xml:space="preserve">. China must radically reduce its overall carbon footprint while somehow continuing to grow economically. </w:t>
      </w:r>
      <w:r w:rsidRPr="00A62E35">
        <w:rPr>
          <w:rStyle w:val="StyleUnderline"/>
        </w:rPr>
        <w:t>South Korea has to figure out a way to cut its per capita carbon emissions</w:t>
      </w:r>
      <w:r w:rsidRPr="00A62E35">
        <w:rPr>
          <w:sz w:val="12"/>
        </w:rPr>
        <w:t xml:space="preserve">. And North Korea has to discover how to catch up to its neighbors without relying on fossil fuels. </w:t>
      </w:r>
      <w:r w:rsidRPr="00A62E35">
        <w:rPr>
          <w:rStyle w:val="StyleUnderline"/>
        </w:rPr>
        <w:t xml:space="preserve">If Asia, with its very different levels of economic development, can go Green in a big way, then </w:t>
      </w:r>
      <w:r w:rsidRPr="00A62E35">
        <w:rPr>
          <w:rStyle w:val="Emphasis"/>
        </w:rPr>
        <w:t>there’s hope yet for the world.</w:t>
      </w:r>
    </w:p>
    <w:p w:rsidR="007D56F6" w:rsidRDefault="007D56F6" w:rsidP="007D56F6">
      <w:pPr>
        <w:rPr>
          <w:rStyle w:val="Emphasis"/>
          <w:b w:val="0"/>
          <w:u w:val="none"/>
        </w:rPr>
      </w:pPr>
    </w:p>
    <w:p w:rsidR="007D56F6" w:rsidRDefault="007D56F6" w:rsidP="007D56F6">
      <w:pPr>
        <w:pStyle w:val="Heading3"/>
      </w:pPr>
      <w:r w:rsidRPr="00B5089D">
        <w:lastRenderedPageBreak/>
        <w:t>SoKo-China relations solve NoKo</w:t>
      </w:r>
    </w:p>
    <w:p w:rsidR="007D56F6" w:rsidRPr="002F5AD1" w:rsidRDefault="007D56F6" w:rsidP="007D56F6">
      <w:pPr>
        <w:rPr>
          <w:b/>
        </w:rPr>
      </w:pPr>
      <w:r>
        <w:rPr>
          <w:b/>
        </w:rPr>
        <w:t>**</w:t>
      </w:r>
      <w:r w:rsidRPr="002F5AD1">
        <w:rPr>
          <w:b/>
        </w:rPr>
        <w:t>Note: This is only if you are losing this advantage and/or want to go hard on the North Korea war advantage.  This can be used as another internal link to that advantage</w:t>
      </w:r>
      <w:r>
        <w:rPr>
          <w:b/>
        </w:rPr>
        <w:t>**</w:t>
      </w:r>
    </w:p>
    <w:p w:rsidR="007D56F6" w:rsidRDefault="007D56F6" w:rsidP="007D56F6">
      <w:pPr>
        <w:pStyle w:val="Heading4"/>
      </w:pPr>
      <w:r>
        <w:t>China-South Korea relations help solve North Korea</w:t>
      </w:r>
    </w:p>
    <w:p w:rsidR="007D56F6" w:rsidRPr="00E17D28" w:rsidRDefault="007D56F6" w:rsidP="007D56F6">
      <w:pPr>
        <w:rPr>
          <w:rStyle w:val="Style13ptBold"/>
          <w:b w:val="0"/>
        </w:rPr>
      </w:pPr>
      <w:r w:rsidRPr="00E17D28">
        <w:rPr>
          <w:rStyle w:val="Style13ptBold"/>
        </w:rPr>
        <w:t>Snyder 15</w:t>
      </w:r>
      <w:r>
        <w:rPr>
          <w:rStyle w:val="Style13ptBold"/>
        </w:rPr>
        <w:t xml:space="preserve"> (Scott Snyder – </w:t>
      </w:r>
      <w:r w:rsidRPr="00E17D28">
        <w:rPr>
          <w:rStyle w:val="Style13ptBold"/>
        </w:rPr>
        <w:t>senior fellow for Korea studies and director of the program on U.S.-Korea policy at the Council on Foreign Relations (CFR)</w:t>
      </w:r>
      <w:r>
        <w:rPr>
          <w:rStyle w:val="Style13ptBold"/>
        </w:rPr>
        <w:t xml:space="preserve"> – “</w:t>
      </w:r>
      <w:r w:rsidRPr="00E17D28">
        <w:rPr>
          <w:rStyle w:val="Style13ptBold"/>
        </w:rPr>
        <w:t>This Is Why Ties Between South Korea and China are Growing Stronger</w:t>
      </w:r>
      <w:r>
        <w:rPr>
          <w:rStyle w:val="Style13ptBold"/>
        </w:rPr>
        <w:t xml:space="preserve">” – 9/2/15 - </w:t>
      </w:r>
      <w:r w:rsidRPr="00E17D28">
        <w:rPr>
          <w:rStyle w:val="Style13ptBold"/>
        </w:rPr>
        <w:t>http://nationalinterest.org/blog/the-buzz/why-ties-between-south-korea-china-are-growing-stronger-13763</w:t>
      </w:r>
      <w:r>
        <w:rPr>
          <w:rStyle w:val="Style13ptBold"/>
        </w:rPr>
        <w:t>)/TK</w:t>
      </w:r>
    </w:p>
    <w:p w:rsidR="007D56F6" w:rsidRPr="00502EB7" w:rsidRDefault="007D56F6" w:rsidP="007D56F6">
      <w:pPr>
        <w:rPr>
          <w:rStyle w:val="StyleUnderline"/>
        </w:rPr>
      </w:pPr>
      <w:r w:rsidRPr="00502EB7">
        <w:rPr>
          <w:sz w:val="16"/>
        </w:rPr>
        <w:t>But one striking outcome of the inter-Korean talks is that North Korea under Kim Jong-un has now logged far more intensive high-level interaction with Seoul than with Beijing. This marks a major change from North Korea’s diplomatic strategy under Kim Jong-il, who assiduously cultivated relations with Beijing as a counter-weight to dependency on Seoul. Even prior to the historic June 2000 inter-Korean summit, Kim Jong-il made a pilgrimage to Beijing before hosting Kim Dae-jung in Pyongyang.</w:t>
      </w:r>
      <w:r w:rsidRPr="00502EB7">
        <w:rPr>
          <w:sz w:val="12"/>
        </w:rPr>
        <w:t>¶</w:t>
      </w:r>
      <w:r w:rsidRPr="00502EB7">
        <w:rPr>
          <w:sz w:val="16"/>
        </w:rPr>
        <w:t xml:space="preserve"> </w:t>
      </w:r>
      <w:r w:rsidRPr="00502EB7">
        <w:rPr>
          <w:rStyle w:val="StyleUnderline"/>
        </w:rPr>
        <w:t>Xi Jinping has made his displeasure with Kim Jong-un known by visiting Seoul</w:t>
      </w:r>
      <w:r w:rsidRPr="00502EB7">
        <w:rPr>
          <w:sz w:val="16"/>
        </w:rPr>
        <w:t xml:space="preserve"> but not yet Pyongyang, but he has not yet embraced strategic coordination with Seoul at the expense of Pyongyang, at least not at the level that South Korea has always sought to achieve. </w:t>
      </w:r>
      <w:r w:rsidRPr="00502EB7">
        <w:rPr>
          <w:rStyle w:val="StyleUnderline"/>
        </w:rPr>
        <w:t>One of South Korea’s main strategic rationales for pursuing normalization of diplomatic relations with Beijing in 1992 was that a stronger relationship with Beijing would complement South Korean efforts to improve relations with Pyongyang</w:t>
      </w:r>
      <w:r w:rsidRPr="00502EB7">
        <w:rPr>
          <w:sz w:val="16"/>
        </w:rPr>
        <w:t>, a policy formulated by Park’s predecessor Roh Tae-woo known as Nordpolitik. (Nordpolitik, by name if not in spirit, provides a clear precedent for many elements of Park’s Trustpolitik.)</w:t>
      </w:r>
      <w:r w:rsidRPr="00502EB7">
        <w:rPr>
          <w:sz w:val="12"/>
        </w:rPr>
        <w:t>¶</w:t>
      </w:r>
      <w:r w:rsidRPr="00502EB7">
        <w:rPr>
          <w:sz w:val="16"/>
        </w:rPr>
        <w:t xml:space="preserve"> From this perspective, </w:t>
      </w:r>
      <w:r w:rsidRPr="00502EB7">
        <w:rPr>
          <w:rStyle w:val="StyleUnderline"/>
        </w:rPr>
        <w:t>Beijing’s wooing of Park appears to have been tailor-made opportunity for South Korea to pursue its longstanding objectives. Taking advantage of a sumptuous welcome, Park expressed gratitude for Beijing’s “constructive role in defusing [recent] tensions on the Korean peninsula</w:t>
      </w:r>
      <w:r w:rsidRPr="00502EB7">
        <w:rPr>
          <w:sz w:val="16"/>
        </w:rPr>
        <w:t xml:space="preserve">” in a banquet with Xi on the eve of the parade, </w:t>
      </w:r>
      <w:r w:rsidRPr="00502EB7">
        <w:rPr>
          <w:rStyle w:val="StyleUnderline"/>
        </w:rPr>
        <w:t>and joined with him to urge North Korea to refrain from renewing tensions through nuclear and missile provocations and to return to</w:t>
      </w:r>
      <w:r w:rsidRPr="00502EB7">
        <w:rPr>
          <w:sz w:val="16"/>
        </w:rPr>
        <w:t xml:space="preserve"> the six-party </w:t>
      </w:r>
      <w:r w:rsidRPr="00502EB7">
        <w:rPr>
          <w:rStyle w:val="StyleUnderline"/>
        </w:rPr>
        <w:t>denuclearization talks.</w:t>
      </w:r>
    </w:p>
    <w:p w:rsidR="007D56F6" w:rsidRDefault="00512E6B" w:rsidP="00512E6B">
      <w:pPr>
        <w:pStyle w:val="Heading3"/>
      </w:pPr>
      <w:r>
        <w:lastRenderedPageBreak/>
        <w:t>THAAD kills Multilat</w:t>
      </w:r>
    </w:p>
    <w:p w:rsidR="00512E6B" w:rsidRDefault="00512E6B" w:rsidP="00512E6B"/>
    <w:p w:rsidR="00512E6B" w:rsidRDefault="00512E6B" w:rsidP="00512E6B">
      <w:pPr>
        <w:pStyle w:val="Heading4"/>
        <w:rPr>
          <w:rStyle w:val="Style13ptBold"/>
        </w:rPr>
      </w:pPr>
      <w:r>
        <w:rPr>
          <w:rStyle w:val="Style13ptBold"/>
        </w:rPr>
        <w:t>THAAD destroys international cooperation on non-proliferation.</w:t>
      </w:r>
    </w:p>
    <w:p w:rsidR="00512E6B" w:rsidRDefault="00512E6B" w:rsidP="00512E6B">
      <w:pPr>
        <w:rPr>
          <w:sz w:val="16"/>
        </w:rPr>
      </w:pPr>
      <w:r w:rsidRPr="008A5414">
        <w:rPr>
          <w:rStyle w:val="Style13ptBold"/>
        </w:rPr>
        <w:t xml:space="preserve">Jing </w:t>
      </w:r>
      <w:r>
        <w:rPr>
          <w:rStyle w:val="Style13ptBold"/>
        </w:rPr>
        <w:t>1</w:t>
      </w:r>
      <w:r w:rsidRPr="008A5414">
        <w:rPr>
          <w:rStyle w:val="Style13ptBold"/>
        </w:rPr>
        <w:t>2</w:t>
      </w:r>
      <w:r>
        <w:rPr>
          <w:sz w:val="16"/>
        </w:rPr>
        <w:t xml:space="preserve"> (“Missile Issues in East Asia” The Nonproliferation Review; Zhong Jing is a fellow at the National Defense University, Beijing, China; summer 2012, </w:t>
      </w:r>
      <w:r w:rsidRPr="008A5414">
        <w:rPr>
          <w:sz w:val="16"/>
        </w:rPr>
        <w:t>https://www.nonproliferation.org/wp-content/uploads/npr/92jing.pdf</w:t>
      </w:r>
      <w:r>
        <w:rPr>
          <w:sz w:val="16"/>
        </w:rPr>
        <w:t xml:space="preserve"> - LK)</w:t>
      </w:r>
    </w:p>
    <w:p w:rsidR="00512E6B" w:rsidRPr="00F01245" w:rsidRDefault="00512E6B" w:rsidP="00512E6B">
      <w:pPr>
        <w:rPr>
          <w:sz w:val="16"/>
        </w:rPr>
      </w:pPr>
      <w:r w:rsidRPr="00F01245">
        <w:rPr>
          <w:sz w:val="16"/>
        </w:rPr>
        <w:t>It is ironic that the nonproliferation regime, whic Imu'til'</w:t>
      </w:r>
      <w:r w:rsidRPr="00F01245">
        <w:rPr>
          <w:sz w:val="12"/>
        </w:rPr>
        <w:t>¶</w:t>
      </w:r>
      <w:r w:rsidRPr="00F01245">
        <w:rPr>
          <w:sz w:val="16"/>
        </w:rPr>
        <w:t xml:space="preserve"> United States took so much effort with others to bur</w:t>
      </w:r>
      <w:r w:rsidRPr="00F01245">
        <w:rPr>
          <w:sz w:val="12"/>
        </w:rPr>
        <w:t>¶</w:t>
      </w:r>
      <w:r w:rsidRPr="00F01245">
        <w:rPr>
          <w:sz w:val="16"/>
        </w:rPr>
        <w:t xml:space="preserve"> up, may be unraveled by its own actions. </w:t>
      </w:r>
      <w:r w:rsidRPr="003219ED">
        <w:rPr>
          <w:rStyle w:val="StyleUnderline"/>
        </w:rPr>
        <w:t>Efforts to</w:t>
      </w:r>
      <w:r w:rsidRPr="00F01245">
        <w:rPr>
          <w:rStyle w:val="StyleUnderline"/>
          <w:sz w:val="12"/>
          <w:u w:val="none"/>
        </w:rPr>
        <w:t>¶</w:t>
      </w:r>
      <w:r w:rsidRPr="003219ED">
        <w:rPr>
          <w:rStyle w:val="StyleUnderline"/>
        </w:rPr>
        <w:t xml:space="preserve"> strengthen nonproliferation in Northeast Asia will also experience a serious setback if the United States pushes ahead</w:t>
      </w:r>
      <w:r w:rsidRPr="00F01245">
        <w:rPr>
          <w:rStyle w:val="StyleUnderline"/>
          <w:sz w:val="12"/>
          <w:u w:val="none"/>
        </w:rPr>
        <w:t>¶</w:t>
      </w:r>
      <w:r w:rsidRPr="003219ED">
        <w:rPr>
          <w:rStyle w:val="StyleUnderline"/>
        </w:rPr>
        <w:t xml:space="preserve"> with its missile defense plans.</w:t>
      </w:r>
      <w:r w:rsidRPr="00F01245">
        <w:rPr>
          <w:sz w:val="12"/>
        </w:rPr>
        <w:t>¶</w:t>
      </w:r>
      <w:r w:rsidRPr="00F01245">
        <w:rPr>
          <w:sz w:val="16"/>
        </w:rPr>
        <w:t xml:space="preserve"> TWO CONTRASTING APPROACHES TO</w:t>
      </w:r>
      <w:r w:rsidRPr="00F01245">
        <w:rPr>
          <w:sz w:val="12"/>
        </w:rPr>
        <w:t>¶</w:t>
      </w:r>
      <w:r w:rsidRPr="00F01245">
        <w:rPr>
          <w:sz w:val="16"/>
        </w:rPr>
        <w:t xml:space="preserve"> NONPROLIFERATION IN EAST ASIA</w:t>
      </w:r>
      <w:r w:rsidRPr="00F01245">
        <w:rPr>
          <w:sz w:val="12"/>
        </w:rPr>
        <w:t>¶</w:t>
      </w:r>
      <w:r w:rsidRPr="00F01245">
        <w:rPr>
          <w:sz w:val="16"/>
        </w:rPr>
        <w:t xml:space="preserve"> </w:t>
      </w:r>
      <w:r w:rsidRPr="003219ED">
        <w:rPr>
          <w:rStyle w:val="Emphasis"/>
        </w:rPr>
        <w:t>Nonproliferation of missil</w:t>
      </w:r>
      <w:r>
        <w:rPr>
          <w:rStyle w:val="Emphasis"/>
        </w:rPr>
        <w:t>es in East Asia is in the inter</w:t>
      </w:r>
      <w:r w:rsidRPr="003219ED">
        <w:rPr>
          <w:rStyle w:val="Emphasis"/>
        </w:rPr>
        <w:t>est of all the countries in the Asian-Paciﬁc region.</w:t>
      </w:r>
      <w:r w:rsidRPr="00F01245">
        <w:rPr>
          <w:sz w:val="16"/>
        </w:rPr>
        <w:t xml:space="preserve"> However, recent developments have shown that there are two</w:t>
      </w:r>
      <w:r w:rsidRPr="00F01245">
        <w:rPr>
          <w:sz w:val="12"/>
        </w:rPr>
        <w:t>¶</w:t>
      </w:r>
      <w:r w:rsidRPr="00F01245">
        <w:rPr>
          <w:sz w:val="16"/>
        </w:rPr>
        <w:t xml:space="preserve"> approaches to dealing with the missile issue: the ﬁrst, a</w:t>
      </w:r>
      <w:r w:rsidRPr="00F01245">
        <w:rPr>
          <w:sz w:val="12"/>
        </w:rPr>
        <w:t>¶</w:t>
      </w:r>
      <w:r w:rsidRPr="00F01245">
        <w:rPr>
          <w:sz w:val="16"/>
        </w:rPr>
        <w:t xml:space="preserve"> unilateral, confrontational approach; the other, </w:t>
      </w:r>
      <w:r w:rsidRPr="003219ED">
        <w:rPr>
          <w:rStyle w:val="StyleUnderline"/>
        </w:rPr>
        <w:t>a multilateral, cooperative approach.</w:t>
      </w:r>
      <w:r w:rsidRPr="00F01245">
        <w:rPr>
          <w:rStyle w:val="StyleUnderline"/>
          <w:sz w:val="12"/>
          <w:u w:val="none"/>
        </w:rPr>
        <w:t>¶</w:t>
      </w:r>
      <w:r w:rsidRPr="003219ED">
        <w:rPr>
          <w:rStyle w:val="StyleUnderline"/>
        </w:rPr>
        <w:t xml:space="preserve"> Nonproliferation is at its core a political issue.</w:t>
      </w:r>
      <w:r w:rsidRPr="00F01245">
        <w:rPr>
          <w:sz w:val="16"/>
        </w:rPr>
        <w:t xml:space="preserve"> The conﬁ'ontational approach, based on coercion by military pressure, will not prove constructive, and will most probably</w:t>
      </w:r>
      <w:r w:rsidRPr="00F01245">
        <w:rPr>
          <w:sz w:val="12"/>
        </w:rPr>
        <w:t>¶</w:t>
      </w:r>
      <w:r w:rsidRPr="00F01245">
        <w:rPr>
          <w:sz w:val="16"/>
        </w:rPr>
        <w:t xml:space="preserve"> backfire and undermine international security. </w:t>
      </w:r>
      <w:r w:rsidRPr="00F01245">
        <w:rPr>
          <w:rStyle w:val="StyleUnderline"/>
        </w:rPr>
        <w:t>The fundamental way to approach the issue, therefore, should be</w:t>
      </w:r>
      <w:r w:rsidRPr="00F01245">
        <w:rPr>
          <w:rStyle w:val="StyleUnderline"/>
          <w:sz w:val="12"/>
          <w:u w:val="none"/>
        </w:rPr>
        <w:t>¶</w:t>
      </w:r>
      <w:r w:rsidRPr="00F01245">
        <w:rPr>
          <w:rStyle w:val="StyleUnderline"/>
        </w:rPr>
        <w:t xml:space="preserve"> to reduce tensions in international relations and develop a</w:t>
      </w:r>
      <w:r w:rsidRPr="00F01245">
        <w:rPr>
          <w:rStyle w:val="StyleUnderline"/>
          <w:sz w:val="12"/>
          <w:u w:val="none"/>
        </w:rPr>
        <w:t>¶</w:t>
      </w:r>
      <w:r w:rsidRPr="00F01245">
        <w:rPr>
          <w:rStyle w:val="StyleUnderline"/>
        </w:rPr>
        <w:t xml:space="preserve"> more propitious context in which all countries are free from</w:t>
      </w:r>
      <w:r w:rsidRPr="00F01245">
        <w:rPr>
          <w:rStyle w:val="StyleUnderline"/>
          <w:sz w:val="12"/>
          <w:u w:val="none"/>
        </w:rPr>
        <w:t>¶</w:t>
      </w:r>
      <w:r w:rsidRPr="00F01245">
        <w:rPr>
          <w:rStyle w:val="StyleUnderline"/>
        </w:rPr>
        <w:t xml:space="preserve"> major pressure of outside threats. In theses conditions</w:t>
      </w:r>
      <w:r w:rsidRPr="00F01245">
        <w:rPr>
          <w:rStyle w:val="Emphasis"/>
        </w:rPr>
        <w:t>,</w:t>
      </w:r>
      <w:r w:rsidRPr="00F01245">
        <w:rPr>
          <w:rStyle w:val="Emphasis"/>
          <w:b w:val="0"/>
          <w:sz w:val="12"/>
          <w:u w:val="none"/>
        </w:rPr>
        <w:t>¶</w:t>
      </w:r>
      <w:r w:rsidRPr="00F01245">
        <w:rPr>
          <w:rStyle w:val="Emphasis"/>
        </w:rPr>
        <w:t xml:space="preserve"> many countries could terminate their missile</w:t>
      </w:r>
      <w:r w:rsidRPr="00F01245">
        <w:rPr>
          <w:sz w:val="16"/>
        </w:rPr>
        <w:t xml:space="preserve"> </w:t>
      </w:r>
      <w:r w:rsidRPr="00F01245">
        <w:rPr>
          <w:rStyle w:val="StyleUnderline"/>
        </w:rPr>
        <w:t>and nuclear</w:t>
      </w:r>
      <w:r w:rsidRPr="00F01245">
        <w:rPr>
          <w:sz w:val="12"/>
        </w:rPr>
        <w:t>¶</w:t>
      </w:r>
      <w:r w:rsidRPr="00F01245">
        <w:rPr>
          <w:sz w:val="16"/>
        </w:rPr>
        <w:t xml:space="preserve"> </w:t>
      </w:r>
      <w:r w:rsidRPr="00F01245">
        <w:rPr>
          <w:rStyle w:val="Emphasis"/>
        </w:rPr>
        <w:t>programs.</w:t>
      </w:r>
      <w:r w:rsidRPr="00F01245">
        <w:rPr>
          <w:sz w:val="16"/>
        </w:rPr>
        <w:t xml:space="preserve"> </w:t>
      </w:r>
      <w:r w:rsidRPr="00F01245">
        <w:rPr>
          <w:rStyle w:val="Emphasis"/>
        </w:rPr>
        <w:t>It is on the basis of this approach that China</w:t>
      </w:r>
      <w:r w:rsidRPr="00F01245">
        <w:rPr>
          <w:rStyle w:val="Emphasis"/>
          <w:b w:val="0"/>
          <w:sz w:val="12"/>
          <w:u w:val="none"/>
        </w:rPr>
        <w:t>¶</w:t>
      </w:r>
      <w:r w:rsidRPr="00F01245">
        <w:rPr>
          <w:rStyle w:val="Emphasis"/>
        </w:rPr>
        <w:t xml:space="preserve"> and the majority of the international community calls for</w:t>
      </w:r>
      <w:r w:rsidRPr="00F01245">
        <w:rPr>
          <w:rStyle w:val="Emphasis"/>
          <w:b w:val="0"/>
          <w:sz w:val="12"/>
          <w:u w:val="none"/>
        </w:rPr>
        <w:t>¶</w:t>
      </w:r>
      <w:r w:rsidRPr="00F01245">
        <w:rPr>
          <w:rStyle w:val="Emphasis"/>
        </w:rPr>
        <w:t xml:space="preserve"> an international cooperati</w:t>
      </w:r>
      <w:r>
        <w:rPr>
          <w:rStyle w:val="Emphasis"/>
        </w:rPr>
        <w:t>ve approach to the nonprolifera</w:t>
      </w:r>
      <w:r w:rsidRPr="00F01245">
        <w:rPr>
          <w:rStyle w:val="Emphasis"/>
        </w:rPr>
        <w:t>tion issue.</w:t>
      </w:r>
      <w:r w:rsidRPr="00F01245">
        <w:rPr>
          <w:sz w:val="16"/>
        </w:rPr>
        <w:t xml:space="preserve"> The world is becoming smaller and smaller. </w:t>
      </w:r>
      <w:r w:rsidRPr="00F01245">
        <w:rPr>
          <w:rStyle w:val="StyleUnderline"/>
        </w:rPr>
        <w:t>All</w:t>
      </w:r>
      <w:r w:rsidRPr="00F01245">
        <w:rPr>
          <w:rStyle w:val="StyleUnderline"/>
          <w:sz w:val="12"/>
          <w:u w:val="none"/>
        </w:rPr>
        <w:t>¶</w:t>
      </w:r>
      <w:r w:rsidRPr="00F01245">
        <w:rPr>
          <w:rStyle w:val="StyleUnderline"/>
        </w:rPr>
        <w:t xml:space="preserve"> nations increasingly share more common interests and face</w:t>
      </w:r>
      <w:r w:rsidRPr="00F01245">
        <w:rPr>
          <w:rStyle w:val="StyleUnderline"/>
          <w:sz w:val="12"/>
          <w:u w:val="none"/>
        </w:rPr>
        <w:t>¶</w:t>
      </w:r>
      <w:r w:rsidRPr="00F01245">
        <w:rPr>
          <w:rStyle w:val="StyleUnderline"/>
        </w:rPr>
        <w:t xml:space="preserve"> an increasing number of common threats. </w:t>
      </w:r>
      <w:r w:rsidRPr="00F01245">
        <w:rPr>
          <w:rStyle w:val="Emphasis"/>
        </w:rPr>
        <w:t>There is a strong</w:t>
      </w:r>
      <w:r w:rsidRPr="00F01245">
        <w:rPr>
          <w:rStyle w:val="Emphasis"/>
          <w:b w:val="0"/>
          <w:sz w:val="12"/>
          <w:u w:val="none"/>
        </w:rPr>
        <w:t>¶</w:t>
      </w:r>
      <w:r w:rsidRPr="00F01245">
        <w:rPr>
          <w:rStyle w:val="Emphasis"/>
        </w:rPr>
        <w:t xml:space="preserve"> basis for international cooperation to address these common threats.</w:t>
      </w:r>
      <w:r w:rsidRPr="00F01245">
        <w:rPr>
          <w:sz w:val="12"/>
        </w:rPr>
        <w:t>¶</w:t>
      </w:r>
      <w:r w:rsidRPr="00F01245">
        <w:rPr>
          <w:sz w:val="16"/>
        </w:rPr>
        <w:t xml:space="preserve"> Lower-tier systems are designed to intercept ballistic</w:t>
      </w:r>
      <w:r w:rsidRPr="00F01245">
        <w:rPr>
          <w:sz w:val="12"/>
        </w:rPr>
        <w:t>¶</w:t>
      </w:r>
      <w:r w:rsidRPr="00F01245">
        <w:rPr>
          <w:sz w:val="16"/>
        </w:rPr>
        <w:t xml:space="preserve"> missiles of up to about 1,000 km in range in the latter</w:t>
      </w:r>
      <w:r w:rsidRPr="00F01245">
        <w:rPr>
          <w:sz w:val="12"/>
        </w:rPr>
        <w:t>¶</w:t>
      </w:r>
      <w:r w:rsidRPr="00F01245">
        <w:rPr>
          <w:sz w:val="16"/>
        </w:rPr>
        <w:t xml:space="preserve"> stage of their ﬂight, i.e. within the atmosphere. They are</w:t>
      </w:r>
      <w:r w:rsidRPr="00F01245">
        <w:rPr>
          <w:sz w:val="12"/>
        </w:rPr>
        <w:t>¶</w:t>
      </w:r>
      <w:r w:rsidRPr="00F01245">
        <w:rPr>
          <w:sz w:val="16"/>
        </w:rPr>
        <w:t xml:space="preserve"> thus able to protect only relatively small areas (“foot-</w:t>
      </w:r>
      <w:r w:rsidRPr="00F01245">
        <w:rPr>
          <w:sz w:val="12"/>
        </w:rPr>
        <w:t>¶</w:t>
      </w:r>
      <w:r w:rsidRPr="00F01245">
        <w:rPr>
          <w:sz w:val="16"/>
        </w:rPr>
        <w:t xml:space="preserve"> prints”) a few tens of km across, but importantly, should</w:t>
      </w:r>
      <w:r w:rsidRPr="00F01245">
        <w:rPr>
          <w:sz w:val="12"/>
        </w:rPr>
        <w:t>¶</w:t>
      </w:r>
      <w:r w:rsidRPr="00F01245">
        <w:rPr>
          <w:sz w:val="16"/>
        </w:rPr>
        <w:t xml:space="preserve"> also be able to intercept air-breathing delivery vehicles</w:t>
      </w:r>
      <w:r w:rsidRPr="00F01245">
        <w:rPr>
          <w:sz w:val="12"/>
        </w:rPr>
        <w:t>¶</w:t>
      </w:r>
      <w:r w:rsidRPr="00F01245">
        <w:rPr>
          <w:sz w:val="16"/>
        </w:rPr>
        <w:t xml:space="preserve"> (bombers and cruise missiles). This category includes the</w:t>
      </w:r>
      <w:r w:rsidRPr="00F01245">
        <w:rPr>
          <w:sz w:val="12"/>
        </w:rPr>
        <w:t>¶</w:t>
      </w:r>
      <w:r w:rsidRPr="00F01245">
        <w:rPr>
          <w:sz w:val="16"/>
        </w:rPr>
        <w:t xml:space="preserve"> Army PAC-3 system and the Navy Area Defense (N AD).</w:t>
      </w:r>
      <w:r w:rsidRPr="00F01245">
        <w:rPr>
          <w:sz w:val="12"/>
        </w:rPr>
        <w:t>¶</w:t>
      </w:r>
      <w:r w:rsidRPr="00F01245">
        <w:rPr>
          <w:sz w:val="16"/>
        </w:rPr>
        <w:t xml:space="preserve"> Upper-tier systems are designed to intercept missiles with</w:t>
      </w:r>
      <w:r w:rsidRPr="00F01245">
        <w:rPr>
          <w:sz w:val="12"/>
        </w:rPr>
        <w:t>¶</w:t>
      </w:r>
      <w:r w:rsidRPr="00F01245">
        <w:rPr>
          <w:sz w:val="16"/>
        </w:rPr>
        <w:t xml:space="preserve"> ranges of several thousand km (i.e., outside the atmo-</w:t>
      </w:r>
      <w:r w:rsidRPr="00F01245">
        <w:rPr>
          <w:sz w:val="12"/>
        </w:rPr>
        <w:t>¶</w:t>
      </w:r>
      <w:r w:rsidRPr="00F01245">
        <w:rPr>
          <w:sz w:val="16"/>
        </w:rPr>
        <w:t xml:space="preserve"> sphere), thus defending areas several hundred kilometers</w:t>
      </w:r>
      <w:r w:rsidRPr="00F01245">
        <w:rPr>
          <w:sz w:val="12"/>
        </w:rPr>
        <w:t>¶</w:t>
      </w:r>
      <w:r w:rsidRPr="00F01245">
        <w:rPr>
          <w:sz w:val="16"/>
        </w:rPr>
        <w:t xml:space="preserve"> across. </w:t>
      </w:r>
      <w:r w:rsidRPr="00F01245">
        <w:rPr>
          <w:rStyle w:val="Emphasis"/>
        </w:rPr>
        <w:t>This category includes the Army Theater High</w:t>
      </w:r>
      <w:r w:rsidRPr="00F01245">
        <w:rPr>
          <w:rStyle w:val="Emphasis"/>
          <w:b w:val="0"/>
          <w:sz w:val="12"/>
          <w:u w:val="none"/>
        </w:rPr>
        <w:t>¶</w:t>
      </w:r>
      <w:r w:rsidRPr="00F01245">
        <w:rPr>
          <w:rStyle w:val="Emphasis"/>
        </w:rPr>
        <w:t xml:space="preserve"> Altitude Area Defense (THAAD)</w:t>
      </w:r>
      <w:r w:rsidRPr="00F01245">
        <w:rPr>
          <w:sz w:val="16"/>
        </w:rPr>
        <w:t xml:space="preserve"> and the Navy Theater</w:t>
      </w:r>
      <w:r w:rsidRPr="00F01245">
        <w:rPr>
          <w:sz w:val="12"/>
        </w:rPr>
        <w:t>¶</w:t>
      </w:r>
      <w:r w:rsidRPr="00F01245">
        <w:rPr>
          <w:sz w:val="16"/>
        </w:rPr>
        <w:t xml:space="preserve"> Wide Defense (NT WD).</w:t>
      </w:r>
      <w:r w:rsidRPr="00F01245">
        <w:rPr>
          <w:sz w:val="12"/>
        </w:rPr>
        <w:t>¶</w:t>
      </w:r>
      <w:r w:rsidRPr="00F01245">
        <w:rPr>
          <w:sz w:val="16"/>
        </w:rPr>
        <w:t xml:space="preserve"> </w:t>
      </w:r>
      <w:r w:rsidRPr="00F01245">
        <w:rPr>
          <w:rStyle w:val="Emphasis"/>
        </w:rPr>
        <w:t>Despite U.S. insistence that these systems are strictly</w:t>
      </w:r>
      <w:r w:rsidRPr="00F01245">
        <w:rPr>
          <w:rStyle w:val="Emphasis"/>
          <w:b w:val="0"/>
          <w:sz w:val="12"/>
          <w:u w:val="none"/>
        </w:rPr>
        <w:t>¶</w:t>
      </w:r>
      <w:r w:rsidRPr="00F01245">
        <w:rPr>
          <w:rStyle w:val="Emphasis"/>
        </w:rPr>
        <w:t xml:space="preserve"> defensive, the international community has been greatly</w:t>
      </w:r>
      <w:r w:rsidRPr="00F01245">
        <w:rPr>
          <w:rStyle w:val="Emphasis"/>
          <w:b w:val="0"/>
          <w:sz w:val="12"/>
          <w:u w:val="none"/>
        </w:rPr>
        <w:t>¶</w:t>
      </w:r>
      <w:r w:rsidRPr="00F01245">
        <w:rPr>
          <w:rStyle w:val="Emphasis"/>
        </w:rPr>
        <w:t xml:space="preserve"> concerned with these programs.</w:t>
      </w:r>
      <w:r w:rsidRPr="00F01245">
        <w:rPr>
          <w:sz w:val="16"/>
        </w:rPr>
        <w:t xml:space="preserve"> </w:t>
      </w:r>
      <w:r w:rsidRPr="00F01245">
        <w:rPr>
          <w:rStyle w:val="Emphasis"/>
        </w:rPr>
        <w:t>Many regard them as</w:t>
      </w:r>
      <w:r w:rsidRPr="00F01245">
        <w:rPr>
          <w:rStyle w:val="Emphasis"/>
          <w:b w:val="0"/>
          <w:sz w:val="12"/>
          <w:u w:val="none"/>
        </w:rPr>
        <w:t>¶</w:t>
      </w:r>
      <w:r w:rsidRPr="00F01245">
        <w:rPr>
          <w:rStyle w:val="Emphasis"/>
        </w:rPr>
        <w:t xml:space="preserve"> evidence of a U.S. unilateralist drive</w:t>
      </w:r>
      <w:r w:rsidRPr="00F01245">
        <w:rPr>
          <w:rStyle w:val="StyleUnderline"/>
        </w:rPr>
        <w:t xml:space="preserve"> to achieve military</w:t>
      </w:r>
      <w:r w:rsidRPr="00F01245">
        <w:rPr>
          <w:rStyle w:val="StyleUnderline"/>
          <w:sz w:val="12"/>
          <w:u w:val="none"/>
        </w:rPr>
        <w:t>¶</w:t>
      </w:r>
      <w:r w:rsidRPr="00F01245">
        <w:rPr>
          <w:rStyle w:val="StyleUnderline"/>
        </w:rPr>
        <w:t xml:space="preserve"> superiority.</w:t>
      </w:r>
      <w:r w:rsidRPr="00F01245">
        <w:rPr>
          <w:sz w:val="16"/>
        </w:rPr>
        <w:t xml:space="preserve"> Moreover, </w:t>
      </w:r>
      <w:r w:rsidRPr="00F01245">
        <w:rPr>
          <w:rStyle w:val="StyleUnderline"/>
        </w:rPr>
        <w:t>the U.S. deployment of missile</w:t>
      </w:r>
      <w:r w:rsidRPr="00F01245">
        <w:rPr>
          <w:rStyle w:val="StyleUnderline"/>
          <w:sz w:val="12"/>
          <w:u w:val="none"/>
        </w:rPr>
        <w:t>¶</w:t>
      </w:r>
      <w:r w:rsidRPr="00F01245">
        <w:rPr>
          <w:rStyle w:val="StyleUnderline"/>
        </w:rPr>
        <w:t xml:space="preserve"> defenses will inevitably result in an unnecessary arms race,</w:t>
      </w:r>
      <w:r w:rsidRPr="00F01245">
        <w:rPr>
          <w:rStyle w:val="StyleUnderline"/>
          <w:sz w:val="12"/>
          <w:u w:val="none"/>
        </w:rPr>
        <w:t>¶</w:t>
      </w:r>
      <w:r w:rsidRPr="00F01245">
        <w:rPr>
          <w:rStyle w:val="StyleUnderline"/>
        </w:rPr>
        <w:t xml:space="preserve"> as other countries will likely take countermeasures.</w:t>
      </w:r>
      <w:r w:rsidRPr="00F01245">
        <w:rPr>
          <w:sz w:val="16"/>
        </w:rPr>
        <w:t xml:space="preserve"> Some</w:t>
      </w:r>
      <w:r w:rsidRPr="00F01245">
        <w:rPr>
          <w:sz w:val="12"/>
        </w:rPr>
        <w:t>¶</w:t>
      </w:r>
      <w:r w:rsidRPr="00F01245">
        <w:rPr>
          <w:sz w:val="16"/>
        </w:rPr>
        <w:t xml:space="preserve"> commentators have argued that </w:t>
      </w:r>
      <w:r w:rsidRPr="00F01245">
        <w:rPr>
          <w:rStyle w:val="StyleUnderline"/>
        </w:rPr>
        <w:t>U.S. TMD systems have</w:t>
      </w:r>
      <w:r w:rsidRPr="00F01245">
        <w:rPr>
          <w:rStyle w:val="StyleUnderline"/>
          <w:sz w:val="12"/>
          <w:u w:val="none"/>
        </w:rPr>
        <w:t>¶</w:t>
      </w:r>
      <w:r w:rsidRPr="00F01245">
        <w:rPr>
          <w:rStyle w:val="StyleUnderline"/>
        </w:rPr>
        <w:t xml:space="preserve"> the potential to hinder the improvement of U.S. and South</w:t>
      </w:r>
      <w:r w:rsidRPr="00F01245">
        <w:rPr>
          <w:rStyle w:val="StyleUnderline"/>
          <w:sz w:val="12"/>
          <w:u w:val="none"/>
        </w:rPr>
        <w:t>¶</w:t>
      </w:r>
      <w:r w:rsidRPr="00F01245">
        <w:rPr>
          <w:rStyle w:val="StyleUnderline"/>
        </w:rPr>
        <w:t xml:space="preserve"> Korean relations with North Korea.</w:t>
      </w:r>
      <w:r w:rsidRPr="00F01245">
        <w:rPr>
          <w:sz w:val="16"/>
        </w:rPr>
        <w:t xml:space="preserve"> </w:t>
      </w:r>
    </w:p>
    <w:p w:rsidR="00512E6B" w:rsidRPr="00512E6B" w:rsidRDefault="00512E6B" w:rsidP="00512E6B">
      <w:bookmarkStart w:id="0" w:name="_GoBack"/>
      <w:bookmarkEnd w:id="0"/>
    </w:p>
    <w:p w:rsidR="007D56F6" w:rsidRDefault="007D56F6" w:rsidP="007D56F6">
      <w:pPr>
        <w:pStyle w:val="Heading2"/>
      </w:pPr>
      <w:r>
        <w:lastRenderedPageBreak/>
        <w:t>Middle Power I/L Scenario</w:t>
      </w:r>
    </w:p>
    <w:p w:rsidR="007D56F6" w:rsidRDefault="007D56F6" w:rsidP="007D56F6">
      <w:pPr>
        <w:pStyle w:val="Heading3"/>
      </w:pPr>
      <w:r>
        <w:lastRenderedPageBreak/>
        <w:t>China-South Korea Relations I/L</w:t>
      </w:r>
    </w:p>
    <w:p w:rsidR="007D56F6" w:rsidRDefault="007D56F6" w:rsidP="007D56F6">
      <w:pPr>
        <w:pStyle w:val="Heading4"/>
      </w:pPr>
      <w:r>
        <w:t>Strong relations with China are necessary for South Korea to continue exercising middle power status</w:t>
      </w:r>
    </w:p>
    <w:p w:rsidR="007D56F6" w:rsidRPr="007B1E71" w:rsidRDefault="007D56F6" w:rsidP="007D56F6">
      <w:pPr>
        <w:rPr>
          <w:rStyle w:val="Style13ptBold"/>
          <w:b w:val="0"/>
        </w:rPr>
      </w:pPr>
      <w:r w:rsidRPr="007B1E71">
        <w:rPr>
          <w:rStyle w:val="Style13ptBold"/>
        </w:rPr>
        <w:t>Snyder 15</w:t>
      </w:r>
      <w:r>
        <w:rPr>
          <w:rStyle w:val="Style13ptBold"/>
        </w:rPr>
        <w:t xml:space="preserve"> (Scott A. Snyder - </w:t>
      </w:r>
      <w:r w:rsidRPr="007B1E71">
        <w:rPr>
          <w:rStyle w:val="Style13ptBold"/>
        </w:rPr>
        <w:t>Senior Fellow for Korea Studies and Director of the Program on U.S.-Korea Policy</w:t>
      </w:r>
      <w:r>
        <w:rPr>
          <w:rStyle w:val="Style13ptBold"/>
        </w:rPr>
        <w:t xml:space="preserve"> – “Th</w:t>
      </w:r>
      <w:r w:rsidRPr="007B1E71">
        <w:rPr>
          <w:rStyle w:val="Style13ptBold"/>
        </w:rPr>
        <w:t>e Geopolitical Constraints on South Korea’s Foreign Policy</w:t>
      </w:r>
      <w:r>
        <w:rPr>
          <w:rStyle w:val="Style13ptBold"/>
        </w:rPr>
        <w:t xml:space="preserve">” – 8/1/15 - </w:t>
      </w:r>
      <w:r w:rsidRPr="007B1E71">
        <w:rPr>
          <w:rStyle w:val="Style13ptBold"/>
        </w:rPr>
        <w:t>http://thediplomat.com/2015/08/three-geopolitical-constraints-on-south-koreas-foreign-policy/</w:t>
      </w:r>
      <w:r>
        <w:rPr>
          <w:rStyle w:val="Style13ptBold"/>
        </w:rPr>
        <w:t>)/TK</w:t>
      </w:r>
    </w:p>
    <w:p w:rsidR="007D56F6" w:rsidRDefault="007D56F6" w:rsidP="007D56F6">
      <w:pPr>
        <w:rPr>
          <w:rStyle w:val="StyleUnderline"/>
        </w:rPr>
      </w:pPr>
      <w:r w:rsidRPr="00257CFA">
        <w:rPr>
          <w:rStyle w:val="StyleUnderline"/>
        </w:rPr>
        <w:t>“Korea has</w:t>
      </w:r>
      <w:r w:rsidRPr="007B1E71">
        <w:rPr>
          <w:sz w:val="16"/>
        </w:rPr>
        <w:t xml:space="preserve"> superpowers as its neighbors. We have </w:t>
      </w:r>
      <w:r w:rsidRPr="00257CFA">
        <w:rPr>
          <w:rStyle w:val="StyleUnderline"/>
        </w:rPr>
        <w:t>the ability</w:t>
      </w:r>
      <w:r w:rsidRPr="007B1E71">
        <w:rPr>
          <w:sz w:val="16"/>
        </w:rPr>
        <w:t xml:space="preserve"> and resolve </w:t>
      </w:r>
      <w:r w:rsidRPr="00257CFA">
        <w:rPr>
          <w:rStyle w:val="StyleUnderline"/>
        </w:rPr>
        <w:t>to utilize</w:t>
      </w:r>
      <w:r w:rsidRPr="007B1E71">
        <w:rPr>
          <w:sz w:val="16"/>
        </w:rPr>
        <w:t xml:space="preserve"> our </w:t>
      </w:r>
      <w:r w:rsidRPr="00257CFA">
        <w:rPr>
          <w:rStyle w:val="StyleUnderline"/>
        </w:rPr>
        <w:t>geopolitical setting as</w:t>
      </w:r>
      <w:r w:rsidRPr="007B1E71">
        <w:rPr>
          <w:sz w:val="16"/>
        </w:rPr>
        <w:t xml:space="preserve"> our </w:t>
      </w:r>
      <w:r w:rsidRPr="00257CFA">
        <w:rPr>
          <w:rStyle w:val="StyleUnderline"/>
        </w:rPr>
        <w:t>strength</w:t>
      </w:r>
      <w:r w:rsidRPr="007B1E71">
        <w:rPr>
          <w:sz w:val="16"/>
        </w:rPr>
        <w:t xml:space="preserve">.” This is a striking and refreshing statement from a Korean politician, given that the defining characteristic of Korea’s geography has been the curse of living in a bad neighborhood where regional rivals have historically used the Korean peninsula as the stage for military conflict. </w:t>
      </w:r>
      <w:r w:rsidRPr="00257CFA">
        <w:rPr>
          <w:rStyle w:val="StyleUnderline"/>
        </w:rPr>
        <w:t>The most intriguing aspect of contemporary South Korean foreign policy thinking is the effort to leverage its geographic position as an advantage</w:t>
      </w:r>
      <w:r w:rsidRPr="007B1E71">
        <w:rPr>
          <w:sz w:val="16"/>
        </w:rPr>
        <w:t xml:space="preserve"> through the idea that </w:t>
      </w:r>
      <w:r w:rsidRPr="00257CFA">
        <w:rPr>
          <w:rStyle w:val="Emphasis"/>
        </w:rPr>
        <w:t>Korea can be a middle power</w:t>
      </w:r>
      <w:r w:rsidRPr="007B1E71">
        <w:rPr>
          <w:sz w:val="16"/>
        </w:rPr>
        <w:t xml:space="preserve"> that relies on network power. </w:t>
      </w:r>
      <w:r w:rsidRPr="00257CFA">
        <w:rPr>
          <w:rStyle w:val="StyleUnderline"/>
        </w:rPr>
        <w:t>This</w:t>
      </w:r>
      <w:r w:rsidRPr="007B1E71">
        <w:rPr>
          <w:sz w:val="16"/>
        </w:rPr>
        <w:t xml:space="preserve"> concept theoretically</w:t>
      </w:r>
      <w:r w:rsidRPr="00257CFA">
        <w:rPr>
          <w:rStyle w:val="StyleUnderline"/>
        </w:rPr>
        <w:t xml:space="preserve"> allows South Korea to move</w:t>
      </w:r>
      <w:r w:rsidRPr="007B1E71">
        <w:rPr>
          <w:sz w:val="16"/>
        </w:rPr>
        <w:t xml:space="preserve"> from being an outpost on the frontlines of conflict </w:t>
      </w:r>
      <w:r w:rsidRPr="00257CFA">
        <w:rPr>
          <w:rStyle w:val="StyleUnderline"/>
        </w:rPr>
        <w:t xml:space="preserve">to </w:t>
      </w:r>
      <w:r w:rsidRPr="00257CFA">
        <w:rPr>
          <w:rStyle w:val="Emphasis"/>
        </w:rPr>
        <w:t>the role of international node and connector</w:t>
      </w:r>
      <w:r w:rsidRPr="00257CFA">
        <w:rPr>
          <w:rStyle w:val="StyleUnderline"/>
        </w:rPr>
        <w:t>.</w:t>
      </w:r>
      <w:r w:rsidRPr="007B1E71">
        <w:rPr>
          <w:rStyle w:val="StyleUnderline"/>
          <w:sz w:val="12"/>
        </w:rPr>
        <w:t xml:space="preserve">¶ </w:t>
      </w:r>
      <w:r w:rsidRPr="007B1E71">
        <w:rPr>
          <w:sz w:val="16"/>
        </w:rPr>
        <w:t xml:space="preserve">The challenge is that </w:t>
      </w:r>
      <w:r w:rsidRPr="00257CFA">
        <w:rPr>
          <w:rStyle w:val="StyleUnderline"/>
        </w:rPr>
        <w:t xml:space="preserve">there are some </w:t>
      </w:r>
      <w:r w:rsidRPr="007B1E71">
        <w:rPr>
          <w:sz w:val="16"/>
        </w:rPr>
        <w:t xml:space="preserve">clear </w:t>
      </w:r>
      <w:r w:rsidRPr="00257CFA">
        <w:rPr>
          <w:rStyle w:val="StyleUnderline"/>
        </w:rPr>
        <w:t>prerequisites that must be addressed for South Korea to play such a role</w:t>
      </w:r>
      <w:r w:rsidRPr="007B1E71">
        <w:rPr>
          <w:sz w:val="16"/>
        </w:rPr>
        <w:t>. First, there is a need for strong South Korean political leadership that is neither hobbled by internal domestic division nor excessive focus on North Korea. Both of these factors are inevitably perennial influences on South Korean foreign policy, but they must not be allowed to inhibit South Korea’s capabilities to play a regional leadership role.</w:t>
      </w:r>
      <w:r w:rsidRPr="007B1E71">
        <w:rPr>
          <w:sz w:val="12"/>
        </w:rPr>
        <w:t>¶</w:t>
      </w:r>
      <w:r w:rsidRPr="007B1E71">
        <w:rPr>
          <w:sz w:val="16"/>
        </w:rPr>
        <w:t xml:space="preserve"> Second, </w:t>
      </w:r>
      <w:r w:rsidRPr="007B1E71">
        <w:rPr>
          <w:rStyle w:val="StyleUnderline"/>
        </w:rPr>
        <w:t>South Korea’s power as a connector depends on it</w:t>
      </w:r>
      <w:r w:rsidRPr="007B1E71">
        <w:rPr>
          <w:sz w:val="16"/>
        </w:rPr>
        <w:t xml:space="preserve"> simultaneously </w:t>
      </w:r>
      <w:r w:rsidRPr="007B1E71">
        <w:rPr>
          <w:rStyle w:val="Emphasis"/>
        </w:rPr>
        <w:t>maintaining productive relations with</w:t>
      </w:r>
      <w:r w:rsidRPr="007B1E71">
        <w:rPr>
          <w:sz w:val="16"/>
        </w:rPr>
        <w:t xml:space="preserve"> both Tokyo and </w:t>
      </w:r>
      <w:r w:rsidRPr="007B1E71">
        <w:rPr>
          <w:rStyle w:val="Emphasis"/>
        </w:rPr>
        <w:t>Beijing.</w:t>
      </w:r>
      <w:r w:rsidRPr="007B1E71">
        <w:rPr>
          <w:rStyle w:val="StyleUnderline"/>
        </w:rPr>
        <w:t xml:space="preserve"> Without</w:t>
      </w:r>
      <w:r w:rsidRPr="007B1E71">
        <w:rPr>
          <w:sz w:val="16"/>
        </w:rPr>
        <w:t xml:space="preserve"> these two, </w:t>
      </w:r>
      <w:r w:rsidRPr="007B1E71">
        <w:rPr>
          <w:rStyle w:val="StyleUnderline"/>
        </w:rPr>
        <w:t>South Korea risks being an outlier as the regional powers trudge forward without them.</w:t>
      </w:r>
    </w:p>
    <w:p w:rsidR="007D56F6" w:rsidRPr="004B1DCE" w:rsidRDefault="007D56F6" w:rsidP="007D56F6">
      <w:pPr>
        <w:pStyle w:val="Heading3"/>
      </w:pPr>
      <w:r w:rsidRPr="004B1DCE">
        <w:lastRenderedPageBreak/>
        <w:t>South Korea Economy I/L</w:t>
      </w:r>
    </w:p>
    <w:p w:rsidR="007D56F6" w:rsidRDefault="007D56F6" w:rsidP="007D56F6">
      <w:pPr>
        <w:pStyle w:val="Heading4"/>
      </w:pPr>
      <w:r>
        <w:t>A strong economy is key to ensuring South Korea continues expanding their middle power influence</w:t>
      </w:r>
    </w:p>
    <w:p w:rsidR="007D56F6" w:rsidRPr="004B1DCE" w:rsidRDefault="007D56F6" w:rsidP="007D56F6">
      <w:pPr>
        <w:rPr>
          <w:rStyle w:val="Style13ptBold"/>
          <w:b w:val="0"/>
        </w:rPr>
      </w:pPr>
      <w:r w:rsidRPr="004B1DCE">
        <w:rPr>
          <w:rStyle w:val="Style13ptBold"/>
        </w:rPr>
        <w:t>Bradford 15</w:t>
      </w:r>
      <w:r>
        <w:rPr>
          <w:rStyle w:val="Style13ptBold"/>
        </w:rPr>
        <w:t xml:space="preserve"> (Colin I. Bradford - </w:t>
      </w:r>
      <w:r w:rsidRPr="004B1DCE">
        <w:rPr>
          <w:rStyle w:val="Style13ptBold"/>
        </w:rPr>
        <w:t>Former chief economist at the U.S. Agency for International Development</w:t>
      </w:r>
      <w:r>
        <w:rPr>
          <w:rStyle w:val="Style13ptBold"/>
        </w:rPr>
        <w:t xml:space="preserve">– “South Korea as a Middle Power </w:t>
      </w:r>
      <w:r w:rsidRPr="00E936A7">
        <w:rPr>
          <w:rStyle w:val="Style13ptBold"/>
        </w:rPr>
        <w:t>in Global Governance: “Punching Above</w:t>
      </w:r>
      <w:r>
        <w:rPr>
          <w:rStyle w:val="Style13ptBold"/>
        </w:rPr>
        <w:t xml:space="preserve"> </w:t>
      </w:r>
      <w:r w:rsidRPr="00E936A7">
        <w:rPr>
          <w:rStyle w:val="Style13ptBold"/>
        </w:rPr>
        <w:t>Its Weight” Based on National Assets</w:t>
      </w:r>
      <w:r>
        <w:rPr>
          <w:rStyle w:val="Style13ptBold"/>
        </w:rPr>
        <w:t xml:space="preserve"> </w:t>
      </w:r>
      <w:r w:rsidRPr="00E936A7">
        <w:rPr>
          <w:rStyle w:val="Style13ptBold"/>
        </w:rPr>
        <w:t>and Dynamic Trajectory</w:t>
      </w:r>
      <w:r>
        <w:rPr>
          <w:rStyle w:val="Style13ptBold"/>
        </w:rPr>
        <w:t xml:space="preserve">” – June 2015 - *PDF version can be found online by copying and pasting article title into Google* - </w:t>
      </w:r>
      <w:r w:rsidRPr="00DC253E">
        <w:rPr>
          <w:rStyle w:val="Style13ptBold"/>
        </w:rPr>
        <w:t>http://www.cfr.org/asia-and-pacific/middle-power-korea/p36623</w:t>
      </w:r>
      <w:r>
        <w:rPr>
          <w:rStyle w:val="Style13ptBold"/>
        </w:rPr>
        <w:t>)/TK</w:t>
      </w:r>
    </w:p>
    <w:p w:rsidR="007D56F6" w:rsidRDefault="007D56F6" w:rsidP="007D56F6">
      <w:pPr>
        <w:rPr>
          <w:sz w:val="16"/>
        </w:rPr>
      </w:pPr>
      <w:r w:rsidRPr="002F5AD1">
        <w:rPr>
          <w:sz w:val="16"/>
        </w:rPr>
        <w:t xml:space="preserve">Today, </w:t>
      </w:r>
      <w:r w:rsidRPr="000D551A">
        <w:rPr>
          <w:rStyle w:val="Emphasis"/>
        </w:rPr>
        <w:t>as a result of its economic vigor, South Korea has achieved the</w:t>
      </w:r>
      <w:r w:rsidRPr="002F5AD1">
        <w:rPr>
          <w:rStyle w:val="Emphasis"/>
          <w:b w:val="0"/>
          <w:sz w:val="12"/>
          <w:u w:val="none"/>
        </w:rPr>
        <w:t>¶</w:t>
      </w:r>
      <w:r w:rsidRPr="000D551A">
        <w:rPr>
          <w:rStyle w:val="Emphasis"/>
        </w:rPr>
        <w:t xml:space="preserve"> status of a “middle power”</w:t>
      </w:r>
      <w:r w:rsidRPr="000D551A">
        <w:rPr>
          <w:rStyle w:val="StyleUnderline"/>
        </w:rPr>
        <w:t xml:space="preserve"> in global relations</w:t>
      </w:r>
      <w:r w:rsidRPr="002F5AD1">
        <w:rPr>
          <w:sz w:val="16"/>
        </w:rPr>
        <w:t xml:space="preserve"> and is a significant contributor</w:t>
      </w:r>
      <w:r w:rsidRPr="002F5AD1">
        <w:rPr>
          <w:sz w:val="12"/>
        </w:rPr>
        <w:t>¶</w:t>
      </w:r>
      <w:r w:rsidRPr="002F5AD1">
        <w:rPr>
          <w:sz w:val="16"/>
        </w:rPr>
        <w:t xml:space="preserve"> to global governance. It is not only a member of the G20 summit</w:t>
      </w:r>
      <w:r w:rsidRPr="002F5AD1">
        <w:rPr>
          <w:sz w:val="12"/>
        </w:rPr>
        <w:t>¶</w:t>
      </w:r>
      <w:r w:rsidRPr="002F5AD1">
        <w:rPr>
          <w:sz w:val="16"/>
        </w:rPr>
        <w:t xml:space="preserve"> group of the world’s largest economies, but also a leader in it, having</w:t>
      </w:r>
      <w:r w:rsidRPr="002F5AD1">
        <w:rPr>
          <w:sz w:val="12"/>
        </w:rPr>
        <w:t>¶</w:t>
      </w:r>
      <w:r w:rsidRPr="002F5AD1">
        <w:rPr>
          <w:sz w:val="16"/>
        </w:rPr>
        <w:t xml:space="preserve"> hosted, in Seoul in 2010, the G20 summit—the first emerging nation to</w:t>
      </w:r>
      <w:r w:rsidRPr="002F5AD1">
        <w:rPr>
          <w:sz w:val="12"/>
        </w:rPr>
        <w:t>¶</w:t>
      </w:r>
      <w:r w:rsidRPr="002F5AD1">
        <w:rPr>
          <w:sz w:val="16"/>
        </w:rPr>
        <w:t xml:space="preserve"> do so—and </w:t>
      </w:r>
      <w:r w:rsidRPr="002F5AD1">
        <w:rPr>
          <w:rStyle w:val="StyleUnderline"/>
        </w:rPr>
        <w:t>it has continuously pushed for reform</w:t>
      </w:r>
      <w:r w:rsidRPr="002F5AD1">
        <w:rPr>
          <w:sz w:val="16"/>
        </w:rPr>
        <w:t xml:space="preserve"> and strengthening of</w:t>
      </w:r>
      <w:r w:rsidRPr="002F5AD1">
        <w:rPr>
          <w:sz w:val="12"/>
        </w:rPr>
        <w:t>¶</w:t>
      </w:r>
      <w:r w:rsidRPr="002F5AD1">
        <w:rPr>
          <w:sz w:val="16"/>
        </w:rPr>
        <w:t xml:space="preserve"> the global system of international institutions.</w:t>
      </w:r>
      <w:r w:rsidRPr="002F5AD1">
        <w:rPr>
          <w:sz w:val="12"/>
        </w:rPr>
        <w:t>¶</w:t>
      </w:r>
      <w:r w:rsidRPr="002F5AD1">
        <w:rPr>
          <w:sz w:val="16"/>
        </w:rPr>
        <w:t xml:space="preserve"> Questions about the ROK’s future include: What are the foundations</w:t>
      </w:r>
      <w:r w:rsidRPr="002F5AD1">
        <w:rPr>
          <w:sz w:val="12"/>
        </w:rPr>
        <w:t>¶</w:t>
      </w:r>
      <w:r w:rsidRPr="002F5AD1">
        <w:rPr>
          <w:sz w:val="16"/>
        </w:rPr>
        <w:t xml:space="preserve"> of South Korea’s middle power status? How has it exerted global</w:t>
      </w:r>
      <w:r w:rsidRPr="002F5AD1">
        <w:rPr>
          <w:sz w:val="12"/>
        </w:rPr>
        <w:t>¶</w:t>
      </w:r>
      <w:r w:rsidRPr="002F5AD1">
        <w:rPr>
          <w:sz w:val="16"/>
        </w:rPr>
        <w:t xml:space="preserve"> influence? And what are the challenges and prospects for South Korea’s</w:t>
      </w:r>
      <w:r w:rsidRPr="002F5AD1">
        <w:rPr>
          <w:sz w:val="12"/>
        </w:rPr>
        <w:t>¶</w:t>
      </w:r>
      <w:r w:rsidRPr="002F5AD1">
        <w:rPr>
          <w:sz w:val="16"/>
        </w:rPr>
        <w:t xml:space="preserve"> continuing role as a constructive contributor to global governance?</w:t>
      </w:r>
      <w:r w:rsidRPr="002F5AD1">
        <w:rPr>
          <w:sz w:val="12"/>
        </w:rPr>
        <w:t>¶</w:t>
      </w:r>
      <w:r w:rsidRPr="002F5AD1">
        <w:rPr>
          <w:sz w:val="16"/>
        </w:rPr>
        <w:t xml:space="preserve"> The Global Context for Middle Powers</w:t>
      </w:r>
      <w:r w:rsidRPr="002F5AD1">
        <w:rPr>
          <w:sz w:val="12"/>
        </w:rPr>
        <w:t>¶</w:t>
      </w:r>
      <w:r w:rsidRPr="002F5AD1">
        <w:rPr>
          <w:sz w:val="16"/>
        </w:rPr>
        <w:t xml:space="preserve"> Middle powers play an important role in moving the world toward</w:t>
      </w:r>
      <w:r w:rsidRPr="002F5AD1">
        <w:rPr>
          <w:sz w:val="12"/>
        </w:rPr>
        <w:t>¶</w:t>
      </w:r>
      <w:r w:rsidRPr="002F5AD1">
        <w:rPr>
          <w:sz w:val="16"/>
        </w:rPr>
        <w:t xml:space="preserve"> greater international cooperation and in shifting the focus of international</w:t>
      </w:r>
      <w:r w:rsidRPr="002F5AD1">
        <w:rPr>
          <w:sz w:val="12"/>
        </w:rPr>
        <w:t>¶</w:t>
      </w:r>
      <w:r w:rsidRPr="002F5AD1">
        <w:rPr>
          <w:sz w:val="16"/>
        </w:rPr>
        <w:t xml:space="preserve"> relations toward the common good. Today’s global system,</w:t>
      </w:r>
      <w:r w:rsidRPr="002F5AD1">
        <w:rPr>
          <w:sz w:val="12"/>
        </w:rPr>
        <w:t>¶</w:t>
      </w:r>
      <w:r w:rsidRPr="002F5AD1">
        <w:rPr>
          <w:sz w:val="16"/>
        </w:rPr>
        <w:t xml:space="preserve"> Colin I. Bradford</w:t>
      </w:r>
      <w:r w:rsidRPr="002F5AD1">
        <w:rPr>
          <w:sz w:val="12"/>
        </w:rPr>
        <w:t>¶</w:t>
      </w:r>
      <w:r w:rsidRPr="002F5AD1">
        <w:rPr>
          <w:sz w:val="16"/>
        </w:rPr>
        <w:t xml:space="preserve"> South Korea as a Middle Power</w:t>
      </w:r>
      <w:r w:rsidRPr="002F5AD1">
        <w:rPr>
          <w:sz w:val="12"/>
        </w:rPr>
        <w:t>¶</w:t>
      </w:r>
      <w:r w:rsidRPr="002F5AD1">
        <w:rPr>
          <w:sz w:val="16"/>
        </w:rPr>
        <w:t xml:space="preserve"> in Global Governance: “Punching Above</w:t>
      </w:r>
      <w:r w:rsidRPr="002F5AD1">
        <w:rPr>
          <w:sz w:val="12"/>
        </w:rPr>
        <w:t>¶</w:t>
      </w:r>
      <w:r w:rsidRPr="002F5AD1">
        <w:rPr>
          <w:sz w:val="16"/>
        </w:rPr>
        <w:t xml:space="preserve"> Its Weight” Based on National Assets</w:t>
      </w:r>
      <w:r w:rsidRPr="002F5AD1">
        <w:rPr>
          <w:sz w:val="12"/>
        </w:rPr>
        <w:t>¶</w:t>
      </w:r>
      <w:r w:rsidRPr="002F5AD1">
        <w:rPr>
          <w:sz w:val="16"/>
        </w:rPr>
        <w:t xml:space="preserve"> and Dynamic Trajectory</w:t>
      </w:r>
      <w:r w:rsidRPr="002F5AD1">
        <w:rPr>
          <w:sz w:val="12"/>
        </w:rPr>
        <w:t>¶</w:t>
      </w:r>
      <w:r w:rsidRPr="002F5AD1">
        <w:rPr>
          <w:sz w:val="16"/>
        </w:rPr>
        <w:t xml:space="preserve"> South Korea as a Middle Power in Global Governance 9</w:t>
      </w:r>
      <w:r w:rsidRPr="002F5AD1">
        <w:rPr>
          <w:sz w:val="12"/>
        </w:rPr>
        <w:t>¶</w:t>
      </w:r>
      <w:r w:rsidRPr="002F5AD1">
        <w:rPr>
          <w:sz w:val="16"/>
        </w:rPr>
        <w:t xml:space="preserve"> whereby economic and military power is concentrated in only a few</w:t>
      </w:r>
      <w:r w:rsidRPr="002F5AD1">
        <w:rPr>
          <w:sz w:val="12"/>
        </w:rPr>
        <w:t>¶</w:t>
      </w:r>
      <w:r w:rsidRPr="002F5AD1">
        <w:rPr>
          <w:sz w:val="16"/>
        </w:rPr>
        <w:t xml:space="preserve"> nations, necessitates middle powers to balance the international</w:t>
      </w:r>
      <w:r w:rsidRPr="002F5AD1">
        <w:rPr>
          <w:sz w:val="12"/>
        </w:rPr>
        <w:t>¶</w:t>
      </w:r>
      <w:r w:rsidRPr="002F5AD1">
        <w:rPr>
          <w:sz w:val="16"/>
        </w:rPr>
        <w:t xml:space="preserve"> agenda. In a world of growing complexity, diversity, and interconnectedness,</w:t>
      </w:r>
      <w:r w:rsidRPr="002F5AD1">
        <w:rPr>
          <w:sz w:val="12"/>
        </w:rPr>
        <w:t>¶</w:t>
      </w:r>
      <w:r w:rsidRPr="002F5AD1">
        <w:rPr>
          <w:sz w:val="16"/>
        </w:rPr>
        <w:t xml:space="preserve"> in which interests and ideals seek visibility and voice, there is a</w:t>
      </w:r>
      <w:r w:rsidRPr="002F5AD1">
        <w:rPr>
          <w:sz w:val="12"/>
        </w:rPr>
        <w:t>¶</w:t>
      </w:r>
      <w:r w:rsidRPr="002F5AD1">
        <w:rPr>
          <w:sz w:val="16"/>
        </w:rPr>
        <w:t xml:space="preserve"> new imperative to find mechanisms, modalities, and means by which</w:t>
      </w:r>
      <w:r w:rsidRPr="002F5AD1">
        <w:rPr>
          <w:sz w:val="12"/>
        </w:rPr>
        <w:t>¶</w:t>
      </w:r>
      <w:r w:rsidRPr="002F5AD1">
        <w:rPr>
          <w:sz w:val="16"/>
        </w:rPr>
        <w:t xml:space="preserve"> a variety of viewpoints come to bear on issues that influence global</w:t>
      </w:r>
      <w:r w:rsidRPr="002F5AD1">
        <w:rPr>
          <w:sz w:val="12"/>
        </w:rPr>
        <w:t>¶</w:t>
      </w:r>
      <w:r w:rsidRPr="002F5AD1">
        <w:rPr>
          <w:sz w:val="16"/>
        </w:rPr>
        <w:t xml:space="preserve"> decisions and outcomes. To compensate for their size and relative lack</w:t>
      </w:r>
      <w:r w:rsidRPr="002F5AD1">
        <w:rPr>
          <w:sz w:val="12"/>
        </w:rPr>
        <w:t>¶</w:t>
      </w:r>
      <w:r w:rsidRPr="002F5AD1">
        <w:rPr>
          <w:sz w:val="16"/>
        </w:rPr>
        <w:t xml:space="preserve"> of military strength, </w:t>
      </w:r>
      <w:r w:rsidRPr="002F5AD1">
        <w:rPr>
          <w:rStyle w:val="StyleUnderline"/>
        </w:rPr>
        <w:t>middle powers need to rely on soft-power skills</w:t>
      </w:r>
      <w:r w:rsidRPr="002F5AD1">
        <w:rPr>
          <w:sz w:val="12"/>
        </w:rPr>
        <w:t>¶</w:t>
      </w:r>
      <w:r w:rsidRPr="002F5AD1">
        <w:rPr>
          <w:sz w:val="16"/>
        </w:rPr>
        <w:t xml:space="preserve"> (knowledge, expertise, organization, preparation, discipline, leadership,</w:t>
      </w:r>
      <w:r w:rsidRPr="002F5AD1">
        <w:rPr>
          <w:sz w:val="12"/>
        </w:rPr>
        <w:t>¶</w:t>
      </w:r>
      <w:r w:rsidRPr="002F5AD1">
        <w:rPr>
          <w:sz w:val="16"/>
        </w:rPr>
        <w:t xml:space="preserve"> and institutions) </w:t>
      </w:r>
      <w:r w:rsidRPr="002F5AD1">
        <w:rPr>
          <w:rStyle w:val="StyleUnderline"/>
        </w:rPr>
        <w:t>to represent the</w:t>
      </w:r>
      <w:r w:rsidRPr="002F5AD1">
        <w:rPr>
          <w:sz w:val="16"/>
        </w:rPr>
        <w:t xml:space="preserve"> social, </w:t>
      </w:r>
      <w:r w:rsidRPr="002F5AD1">
        <w:rPr>
          <w:rStyle w:val="StyleUnderline"/>
        </w:rPr>
        <w:t>environmental, and</w:t>
      </w:r>
      <w:r w:rsidRPr="002F5AD1">
        <w:rPr>
          <w:rStyle w:val="StyleUnderline"/>
          <w:sz w:val="12"/>
        </w:rPr>
        <w:t>¶</w:t>
      </w:r>
      <w:r w:rsidRPr="002F5AD1">
        <w:rPr>
          <w:rStyle w:val="StyleUnderline"/>
        </w:rPr>
        <w:t xml:space="preserve"> human interests of humanity</w:t>
      </w:r>
      <w:r w:rsidRPr="002F5AD1">
        <w:rPr>
          <w:sz w:val="16"/>
        </w:rPr>
        <w:t>.</w:t>
      </w:r>
      <w:r w:rsidRPr="002F5AD1">
        <w:rPr>
          <w:sz w:val="12"/>
        </w:rPr>
        <w:t>¶</w:t>
      </w:r>
      <w:r w:rsidRPr="002F5AD1">
        <w:rPr>
          <w:sz w:val="16"/>
        </w:rPr>
        <w:t xml:space="preserve"> There are sixteen middle powers that have seats at the G20. The four</w:t>
      </w:r>
      <w:r w:rsidRPr="002F5AD1">
        <w:rPr>
          <w:sz w:val="12"/>
        </w:rPr>
        <w:t>¶</w:t>
      </w:r>
      <w:r w:rsidRPr="002F5AD1">
        <w:rPr>
          <w:sz w:val="16"/>
        </w:rPr>
        <w:t xml:space="preserve"> “great powers” are the United States, China, Russia, and the European</w:t>
      </w:r>
      <w:r w:rsidRPr="002F5AD1">
        <w:rPr>
          <w:sz w:val="12"/>
        </w:rPr>
        <w:t>¶</w:t>
      </w:r>
      <w:r w:rsidRPr="002F5AD1">
        <w:rPr>
          <w:sz w:val="16"/>
        </w:rPr>
        <w:t xml:space="preserve"> Union. The strength of the G20 is that it embeds the great powers in</w:t>
      </w:r>
      <w:r w:rsidRPr="002F5AD1">
        <w:rPr>
          <w:sz w:val="12"/>
        </w:rPr>
        <w:t>¶</w:t>
      </w:r>
      <w:r w:rsidRPr="002F5AD1">
        <w:rPr>
          <w:sz w:val="16"/>
        </w:rPr>
        <w:t xml:space="preserve"> a body in which middle powers with weight, clout, and influence constitute</w:t>
      </w:r>
      <w:r w:rsidRPr="002F5AD1">
        <w:rPr>
          <w:sz w:val="12"/>
        </w:rPr>
        <w:t>¶</w:t>
      </w:r>
      <w:r w:rsidRPr="002F5AD1">
        <w:rPr>
          <w:sz w:val="16"/>
        </w:rPr>
        <w:t xml:space="preserve"> the majority of the other members. When the discussion of</w:t>
      </w:r>
      <w:r w:rsidRPr="002F5AD1">
        <w:rPr>
          <w:sz w:val="12"/>
        </w:rPr>
        <w:t>¶</w:t>
      </w:r>
      <w:r w:rsidRPr="002F5AD1">
        <w:rPr>
          <w:sz w:val="16"/>
        </w:rPr>
        <w:t xml:space="preserve"> Syria came up at the G20 summit in St. Petersburg in 2013, and Ukraine</w:t>
      </w:r>
      <w:r w:rsidRPr="002F5AD1">
        <w:rPr>
          <w:sz w:val="12"/>
        </w:rPr>
        <w:t>¶</w:t>
      </w:r>
      <w:r w:rsidRPr="002F5AD1">
        <w:rPr>
          <w:sz w:val="16"/>
        </w:rPr>
        <w:t xml:space="preserve"> became a major issue in Brisbane in 2014, tensions and conflicts consequential</w:t>
      </w:r>
      <w:r w:rsidRPr="002F5AD1">
        <w:rPr>
          <w:sz w:val="12"/>
        </w:rPr>
        <w:t>¶</w:t>
      </w:r>
      <w:r w:rsidRPr="002F5AD1">
        <w:rPr>
          <w:sz w:val="16"/>
        </w:rPr>
        <w:t xml:space="preserve"> to the entire world were thrashed out by the great powers</w:t>
      </w:r>
      <w:r w:rsidRPr="002F5AD1">
        <w:rPr>
          <w:sz w:val="12"/>
        </w:rPr>
        <w:t>¶</w:t>
      </w:r>
      <w:r w:rsidRPr="002F5AD1">
        <w:rPr>
          <w:sz w:val="16"/>
        </w:rPr>
        <w:t xml:space="preserve"> within the context of a plurality of middle powers. Hence, for middle</w:t>
      </w:r>
      <w:r w:rsidRPr="002F5AD1">
        <w:rPr>
          <w:sz w:val="12"/>
        </w:rPr>
        <w:t>¶</w:t>
      </w:r>
      <w:r w:rsidRPr="002F5AD1">
        <w:rPr>
          <w:sz w:val="16"/>
        </w:rPr>
        <w:t xml:space="preserve"> powers, the G20 is a major forum for the exercise of their roles and</w:t>
      </w:r>
      <w:r w:rsidRPr="002F5AD1">
        <w:rPr>
          <w:sz w:val="12"/>
        </w:rPr>
        <w:t>¶</w:t>
      </w:r>
      <w:r w:rsidRPr="002F5AD1">
        <w:rPr>
          <w:sz w:val="16"/>
        </w:rPr>
        <w:t xml:space="preserve"> influence. But it is, of course, not the only venue for doing so.</w:t>
      </w:r>
      <w:r w:rsidRPr="002F5AD1">
        <w:rPr>
          <w:sz w:val="12"/>
        </w:rPr>
        <w:t>¶</w:t>
      </w:r>
      <w:r w:rsidRPr="002F5AD1">
        <w:rPr>
          <w:sz w:val="16"/>
        </w:rPr>
        <w:t xml:space="preserve"> </w:t>
      </w:r>
      <w:r w:rsidRPr="002F5AD1">
        <w:rPr>
          <w:rStyle w:val="StyleUnderline"/>
        </w:rPr>
        <w:t xml:space="preserve">For South Korea </w:t>
      </w:r>
      <w:r w:rsidRPr="002F5AD1">
        <w:rPr>
          <w:rStyle w:val="Emphasis"/>
        </w:rPr>
        <w:t>to contribute to the global agenda</w:t>
      </w:r>
      <w:r w:rsidRPr="002F5AD1">
        <w:rPr>
          <w:rStyle w:val="StyleUnderline"/>
        </w:rPr>
        <w:t xml:space="preserve"> and strengthen</w:t>
      </w:r>
      <w:r w:rsidRPr="002F5AD1">
        <w:rPr>
          <w:rStyle w:val="StyleUnderline"/>
          <w:sz w:val="12"/>
        </w:rPr>
        <w:t>¶</w:t>
      </w:r>
      <w:r w:rsidRPr="002F5AD1">
        <w:rPr>
          <w:rStyle w:val="StyleUnderline"/>
        </w:rPr>
        <w:t xml:space="preserve"> its role as a global leader, </w:t>
      </w:r>
      <w:r w:rsidRPr="002F5AD1">
        <w:rPr>
          <w:rStyle w:val="Emphasis"/>
        </w:rPr>
        <w:t>it should continue to build on its assets</w:t>
      </w:r>
      <w:r w:rsidRPr="002F5AD1">
        <w:rPr>
          <w:rStyle w:val="StyleUnderline"/>
        </w:rPr>
        <w:t xml:space="preserve"> as a</w:t>
      </w:r>
      <w:r w:rsidRPr="002F5AD1">
        <w:rPr>
          <w:rStyle w:val="StyleUnderline"/>
          <w:sz w:val="12"/>
        </w:rPr>
        <w:t>¶</w:t>
      </w:r>
      <w:r w:rsidRPr="002F5AD1">
        <w:rPr>
          <w:rStyle w:val="StyleUnderline"/>
        </w:rPr>
        <w:t xml:space="preserve"> middle power</w:t>
      </w:r>
      <w:r w:rsidRPr="002F5AD1">
        <w:rPr>
          <w:sz w:val="16"/>
        </w:rPr>
        <w:t xml:space="preserve">. The historical narrative of South Korea’s </w:t>
      </w:r>
      <w:r w:rsidRPr="00453AA2">
        <w:rPr>
          <w:rStyle w:val="Emphasis"/>
        </w:rPr>
        <w:t>economic¶ transformation</w:t>
      </w:r>
      <w:r w:rsidRPr="002F5AD1">
        <w:rPr>
          <w:rStyle w:val="StyleUnderline"/>
        </w:rPr>
        <w:t xml:space="preserve"> is a major source of national strength</w:t>
      </w:r>
      <w:r w:rsidRPr="002F5AD1">
        <w:rPr>
          <w:sz w:val="16"/>
        </w:rPr>
        <w:t xml:space="preserve">. </w:t>
      </w:r>
      <w:r w:rsidRPr="002F5AD1">
        <w:rPr>
          <w:rStyle w:val="StyleUnderline"/>
        </w:rPr>
        <w:t>The ongoing</w:t>
      </w:r>
      <w:r w:rsidRPr="002F5AD1">
        <w:rPr>
          <w:rStyle w:val="StyleUnderline"/>
          <w:sz w:val="12"/>
        </w:rPr>
        <w:t>¶</w:t>
      </w:r>
      <w:r w:rsidRPr="002F5AD1">
        <w:rPr>
          <w:rStyle w:val="StyleUnderline"/>
        </w:rPr>
        <w:t xml:space="preserve"> drama of the ROK’s evolving national narrative keeps feeding back into</w:t>
      </w:r>
      <w:r w:rsidRPr="002F5AD1">
        <w:rPr>
          <w:rStyle w:val="StyleUnderline"/>
          <w:sz w:val="12"/>
        </w:rPr>
        <w:t>¶</w:t>
      </w:r>
      <w:r w:rsidRPr="002F5AD1">
        <w:rPr>
          <w:rStyle w:val="StyleUnderline"/>
        </w:rPr>
        <w:t xml:space="preserve"> the narrative itself</w:t>
      </w:r>
      <w:r w:rsidRPr="002F5AD1">
        <w:rPr>
          <w:sz w:val="16"/>
        </w:rPr>
        <w:t>, intensifying South Korea’s forward momentum.1</w:t>
      </w:r>
      <w:r w:rsidRPr="002F5AD1">
        <w:rPr>
          <w:sz w:val="12"/>
        </w:rPr>
        <w:t>¶</w:t>
      </w:r>
      <w:r w:rsidRPr="002F5AD1">
        <w:rPr>
          <w:sz w:val="16"/>
        </w:rPr>
        <w:t xml:space="preserve"> </w:t>
      </w:r>
      <w:r w:rsidRPr="002F5AD1">
        <w:rPr>
          <w:rStyle w:val="StyleUnderline"/>
        </w:rPr>
        <w:t>The leadership</w:t>
      </w:r>
      <w:r w:rsidRPr="002F5AD1">
        <w:rPr>
          <w:sz w:val="16"/>
        </w:rPr>
        <w:t xml:space="preserve"> of exceptional individuals at crucial moments </w:t>
      </w:r>
      <w:r w:rsidRPr="002F5AD1">
        <w:rPr>
          <w:rStyle w:val="StyleUnderline"/>
        </w:rPr>
        <w:t>continues</w:t>
      </w:r>
      <w:r w:rsidRPr="002F5AD1">
        <w:rPr>
          <w:rStyle w:val="StyleUnderline"/>
          <w:sz w:val="12"/>
        </w:rPr>
        <w:t>¶</w:t>
      </w:r>
      <w:r w:rsidRPr="002F5AD1">
        <w:rPr>
          <w:rStyle w:val="StyleUnderline"/>
        </w:rPr>
        <w:t xml:space="preserve"> to be important for South Korea’s middle-power diplomacy and</w:t>
      </w:r>
      <w:r w:rsidRPr="002F5AD1">
        <w:rPr>
          <w:rStyle w:val="StyleUnderline"/>
          <w:sz w:val="12"/>
        </w:rPr>
        <w:t>¶</w:t>
      </w:r>
      <w:r w:rsidRPr="002F5AD1">
        <w:rPr>
          <w:rStyle w:val="StyleUnderline"/>
        </w:rPr>
        <w:t xml:space="preserve"> global leadership</w:t>
      </w:r>
      <w:r w:rsidRPr="002F5AD1">
        <w:rPr>
          <w:sz w:val="16"/>
        </w:rPr>
        <w:t>. The institutional innovation of using presidential</w:t>
      </w:r>
      <w:r w:rsidRPr="002F5AD1">
        <w:rPr>
          <w:sz w:val="12"/>
        </w:rPr>
        <w:t>¶</w:t>
      </w:r>
      <w:r w:rsidRPr="002F5AD1">
        <w:rPr>
          <w:sz w:val="16"/>
        </w:rPr>
        <w:t xml:space="preserve"> committees as a means of managing cross-sectoral, cross-ministerial,</w:t>
      </w:r>
      <w:r w:rsidRPr="002F5AD1">
        <w:rPr>
          <w:sz w:val="12"/>
        </w:rPr>
        <w:t>¶</w:t>
      </w:r>
      <w:r w:rsidRPr="002F5AD1">
        <w:rPr>
          <w:sz w:val="16"/>
        </w:rPr>
        <w:t xml:space="preserve"> private-public sector challenges sets a twenty-first-century standard</w:t>
      </w:r>
      <w:r w:rsidRPr="002F5AD1">
        <w:rPr>
          <w:sz w:val="12"/>
        </w:rPr>
        <w:t>¶</w:t>
      </w:r>
      <w:r w:rsidRPr="002F5AD1">
        <w:rPr>
          <w:sz w:val="16"/>
        </w:rPr>
        <w:t xml:space="preserve"> for addressing global challenges that now require comprehensive integrated</w:t>
      </w:r>
      <w:r w:rsidRPr="002F5AD1">
        <w:rPr>
          <w:sz w:val="12"/>
        </w:rPr>
        <w:t>¶</w:t>
      </w:r>
      <w:r w:rsidRPr="002F5AD1">
        <w:rPr>
          <w:sz w:val="16"/>
        </w:rPr>
        <w:t xml:space="preserve"> approaches beyond the specialized, silo-driven methods of the</w:t>
      </w:r>
      <w:r w:rsidRPr="002F5AD1">
        <w:rPr>
          <w:sz w:val="12"/>
        </w:rPr>
        <w:t>¶</w:t>
      </w:r>
      <w:r w:rsidRPr="002F5AD1">
        <w:rPr>
          <w:sz w:val="16"/>
        </w:rPr>
        <w:t xml:space="preserve"> previous century. This governance innovation could be extremely relevant</w:t>
      </w:r>
      <w:r w:rsidRPr="002F5AD1">
        <w:rPr>
          <w:sz w:val="12"/>
        </w:rPr>
        <w:t>¶</w:t>
      </w:r>
      <w:r w:rsidRPr="002F5AD1">
        <w:rPr>
          <w:sz w:val="16"/>
        </w:rPr>
        <w:t xml:space="preserve"> to countries as they turn to implement the Post–2015 Development</w:t>
      </w:r>
      <w:r w:rsidRPr="002F5AD1">
        <w:rPr>
          <w:sz w:val="12"/>
        </w:rPr>
        <w:t>¶</w:t>
      </w:r>
      <w:r w:rsidRPr="002F5AD1">
        <w:rPr>
          <w:sz w:val="16"/>
        </w:rPr>
        <w:t xml:space="preserve"> Agenda and the Sustainable Development Goals for 2030. </w:t>
      </w:r>
      <w:r w:rsidRPr="002F5AD1">
        <w:rPr>
          <w:rStyle w:val="StyleUnderline"/>
        </w:rPr>
        <w:t>The role of</w:t>
      </w:r>
      <w:r w:rsidRPr="002F5AD1">
        <w:rPr>
          <w:rStyle w:val="StyleUnderline"/>
          <w:sz w:val="12"/>
        </w:rPr>
        <w:t>¶</w:t>
      </w:r>
      <w:r w:rsidRPr="002F5AD1">
        <w:rPr>
          <w:rStyle w:val="StyleUnderline"/>
        </w:rPr>
        <w:t xml:space="preserve"> major South Korean institutions in generating a “deep bench” of international</w:t>
      </w:r>
      <w:r w:rsidRPr="002F5AD1">
        <w:rPr>
          <w:rStyle w:val="StyleUnderline"/>
          <w:sz w:val="12"/>
        </w:rPr>
        <w:t>¶</w:t>
      </w:r>
      <w:r w:rsidRPr="002F5AD1">
        <w:rPr>
          <w:rStyle w:val="StyleUnderline"/>
        </w:rPr>
        <w:t xml:space="preserve"> leaders is essential for the future</w:t>
      </w:r>
      <w:r w:rsidRPr="002F5AD1">
        <w:rPr>
          <w:sz w:val="16"/>
        </w:rPr>
        <w:t>.</w:t>
      </w:r>
    </w:p>
    <w:p w:rsidR="007D56F6" w:rsidRDefault="007D56F6" w:rsidP="007D56F6">
      <w:pPr>
        <w:pStyle w:val="Heading3"/>
      </w:pPr>
      <w:r>
        <w:lastRenderedPageBreak/>
        <w:t>Middle Power Solves Warming</w:t>
      </w:r>
    </w:p>
    <w:p w:rsidR="007D56F6" w:rsidRDefault="007D56F6" w:rsidP="007D56F6">
      <w:pPr>
        <w:pStyle w:val="Heading4"/>
      </w:pPr>
      <w:r w:rsidRPr="0079512F">
        <w:t>Continued South Korean middle power diplomacy is key to promoting green growth and solving climate change</w:t>
      </w:r>
    </w:p>
    <w:p w:rsidR="007D56F6" w:rsidRPr="0079512F" w:rsidRDefault="007D56F6" w:rsidP="007D56F6">
      <w:r w:rsidRPr="0079512F">
        <w:rPr>
          <w:rStyle w:val="Style13ptBold"/>
        </w:rPr>
        <w:t>Hansen 13</w:t>
      </w:r>
      <w:r>
        <w:t xml:space="preserve"> (</w:t>
      </w:r>
      <w:r w:rsidRPr="0079512F">
        <w:t>Peter Lysholt Hansen</w:t>
      </w:r>
      <w:r>
        <w:t xml:space="preserve"> – Danish Ambassador to South Korea – “The Role of Middle Power in the 21st Century International Relations” – Produced at the </w:t>
      </w:r>
      <w:r w:rsidRPr="00921DA8">
        <w:t>2013 KAIS-KF International Conference</w:t>
      </w:r>
      <w:r>
        <w:t xml:space="preserve"> – 4/19/13 - *PDF can be found online by typing in document title*)/TK</w:t>
      </w:r>
    </w:p>
    <w:p w:rsidR="007D56F6" w:rsidRPr="0079512F" w:rsidRDefault="007D56F6" w:rsidP="007D56F6">
      <w:pPr>
        <w:rPr>
          <w:sz w:val="16"/>
        </w:rPr>
      </w:pPr>
      <w:r w:rsidRPr="0079512F">
        <w:rPr>
          <w:rStyle w:val="StyleUnderline"/>
        </w:rPr>
        <w:t>Korea is</w:t>
      </w:r>
      <w:r w:rsidRPr="0079512F">
        <w:rPr>
          <w:sz w:val="16"/>
        </w:rPr>
        <w:t>, in my perception</w:t>
      </w:r>
      <w:r w:rsidRPr="0079512F">
        <w:rPr>
          <w:rStyle w:val="StyleUnderline"/>
        </w:rPr>
        <w:t>, a great example of how a middle power in recent</w:t>
      </w:r>
      <w:r w:rsidRPr="0079512F">
        <w:rPr>
          <w:rStyle w:val="StyleUnderline"/>
          <w:sz w:val="12"/>
        </w:rPr>
        <w:t xml:space="preserve">¶ </w:t>
      </w:r>
      <w:r w:rsidRPr="0079512F">
        <w:rPr>
          <w:rStyle w:val="StyleUnderline"/>
        </w:rPr>
        <w:t>years has been able to position itself centrally in the international system and</w:t>
      </w:r>
      <w:r w:rsidRPr="0079512F">
        <w:rPr>
          <w:rStyle w:val="StyleUnderline"/>
          <w:sz w:val="12"/>
        </w:rPr>
        <w:t xml:space="preserve">¶ </w:t>
      </w:r>
      <w:r w:rsidRPr="0079512F">
        <w:rPr>
          <w:rStyle w:val="StyleUnderline"/>
        </w:rPr>
        <w:t>make a real impact.</w:t>
      </w:r>
      <w:r w:rsidRPr="0079512F">
        <w:rPr>
          <w:rStyle w:val="StyleUnderline"/>
          <w:sz w:val="12"/>
        </w:rPr>
        <w:t>¶</w:t>
      </w:r>
      <w:r>
        <w:rPr>
          <w:rStyle w:val="StyleUnderline"/>
          <w:sz w:val="12"/>
        </w:rPr>
        <w:t xml:space="preserve"> </w:t>
      </w:r>
      <w:r w:rsidRPr="0079512F">
        <w:rPr>
          <w:sz w:val="16"/>
        </w:rPr>
        <w:t xml:space="preserve">Peter Lysholt HANSEN (Ambassador, Embassy of Denmark in Korea) </w:t>
      </w:r>
      <w:r w:rsidRPr="0079512F">
        <w:rPr>
          <w:rFonts w:ascii="MS Gothic" w:eastAsia="MS Gothic" w:hAnsi="MS Gothic" w:cs="MS Gothic" w:hint="eastAsia"/>
          <w:sz w:val="16"/>
        </w:rPr>
        <w:t>▯</w:t>
      </w:r>
      <w:r w:rsidRPr="0079512F">
        <w:rPr>
          <w:sz w:val="16"/>
        </w:rPr>
        <w:t>43</w:t>
      </w:r>
      <w:r w:rsidRPr="0079512F">
        <w:rPr>
          <w:sz w:val="12"/>
        </w:rPr>
        <w:t>¶</w:t>
      </w:r>
      <w:r w:rsidRPr="0079512F">
        <w:rPr>
          <w:sz w:val="16"/>
        </w:rPr>
        <w:t xml:space="preserve"> • </w:t>
      </w:r>
      <w:r w:rsidRPr="0079512F">
        <w:rPr>
          <w:rStyle w:val="StyleUnderline"/>
        </w:rPr>
        <w:t>Green growth is a case in point</w:t>
      </w:r>
      <w:r w:rsidRPr="0079512F">
        <w:rPr>
          <w:sz w:val="16"/>
        </w:rPr>
        <w:t>. When President Lee adopted the concept as his</w:t>
      </w:r>
      <w:r w:rsidRPr="0079512F">
        <w:rPr>
          <w:sz w:val="12"/>
        </w:rPr>
        <w:t>¶</w:t>
      </w:r>
      <w:r w:rsidRPr="0079512F">
        <w:rPr>
          <w:sz w:val="16"/>
        </w:rPr>
        <w:t xml:space="preserve"> political priority, ‘green growth’ was largely an academic term. It was unknown to</w:t>
      </w:r>
      <w:r w:rsidRPr="0079512F">
        <w:rPr>
          <w:sz w:val="12"/>
        </w:rPr>
        <w:t>¶</w:t>
      </w:r>
      <w:r w:rsidRPr="0079512F">
        <w:rPr>
          <w:sz w:val="16"/>
        </w:rPr>
        <w:t xml:space="preserve"> the Korean public, and the international community mainly knew of associated</w:t>
      </w:r>
      <w:r w:rsidRPr="0079512F">
        <w:rPr>
          <w:sz w:val="12"/>
        </w:rPr>
        <w:t>¶</w:t>
      </w:r>
      <w:r w:rsidRPr="0079512F">
        <w:rPr>
          <w:sz w:val="16"/>
        </w:rPr>
        <w:t xml:space="preserve"> concepts and initiatives.</w:t>
      </w:r>
      <w:r w:rsidRPr="0079512F">
        <w:rPr>
          <w:sz w:val="12"/>
        </w:rPr>
        <w:t>¶</w:t>
      </w:r>
      <w:r w:rsidRPr="0079512F">
        <w:rPr>
          <w:sz w:val="16"/>
        </w:rPr>
        <w:t xml:space="preserve"> • </w:t>
      </w:r>
      <w:r w:rsidRPr="0079512F">
        <w:rPr>
          <w:rStyle w:val="StyleUnderline"/>
        </w:rPr>
        <w:t>By announcing the establishment of the Global Green Growth Institut</w:t>
      </w:r>
      <w:r w:rsidRPr="0079512F">
        <w:rPr>
          <w:sz w:val="16"/>
        </w:rPr>
        <w:t>e at COP15</w:t>
      </w:r>
      <w:r w:rsidRPr="0079512F">
        <w:rPr>
          <w:sz w:val="12"/>
        </w:rPr>
        <w:t>¶</w:t>
      </w:r>
      <w:r w:rsidRPr="0079512F">
        <w:rPr>
          <w:sz w:val="16"/>
        </w:rPr>
        <w:t xml:space="preserve"> in Copenhagen in 2009, </w:t>
      </w:r>
      <w:r w:rsidRPr="0079512F">
        <w:rPr>
          <w:rStyle w:val="StyleUnderline"/>
        </w:rPr>
        <w:t>President Lee placed ‘green growth’ on the international</w:t>
      </w:r>
      <w:r w:rsidRPr="0079512F">
        <w:rPr>
          <w:rStyle w:val="StyleUnderline"/>
          <w:sz w:val="12"/>
        </w:rPr>
        <w:t xml:space="preserve">¶ </w:t>
      </w:r>
      <w:r w:rsidRPr="0079512F">
        <w:rPr>
          <w:rStyle w:val="StyleUnderline"/>
        </w:rPr>
        <w:t>agenda for the first time.</w:t>
      </w:r>
      <w:r w:rsidRPr="0079512F">
        <w:rPr>
          <w:rStyle w:val="StyleUnderline"/>
          <w:sz w:val="12"/>
        </w:rPr>
        <w:t xml:space="preserve">¶ </w:t>
      </w:r>
      <w:r w:rsidRPr="0079512F">
        <w:rPr>
          <w:sz w:val="16"/>
        </w:rPr>
        <w:t xml:space="preserve">• Within the following few years, </w:t>
      </w:r>
      <w:r w:rsidRPr="0079512F">
        <w:rPr>
          <w:rStyle w:val="StyleUnderline"/>
        </w:rPr>
        <w:t>Korea succeeded in</w:t>
      </w:r>
      <w:r w:rsidRPr="0079512F">
        <w:rPr>
          <w:sz w:val="16"/>
        </w:rPr>
        <w:t xml:space="preserve"> placing green growth at the</w:t>
      </w:r>
      <w:r w:rsidRPr="0079512F">
        <w:rPr>
          <w:sz w:val="12"/>
        </w:rPr>
        <w:t>¶</w:t>
      </w:r>
      <w:r w:rsidRPr="0079512F">
        <w:rPr>
          <w:sz w:val="16"/>
        </w:rPr>
        <w:t xml:space="preserve"> agenda of G20 and the Major Economies’ Forum among others and in </w:t>
      </w:r>
      <w:r w:rsidRPr="0079512F">
        <w:rPr>
          <w:rStyle w:val="StyleUnderline"/>
        </w:rPr>
        <w:t>establishing</w:t>
      </w:r>
      <w:r w:rsidRPr="0079512F">
        <w:rPr>
          <w:rStyle w:val="StyleUnderline"/>
          <w:sz w:val="12"/>
        </w:rPr>
        <w:t xml:space="preserve">¶ </w:t>
      </w:r>
      <w:r w:rsidRPr="0079512F">
        <w:rPr>
          <w:rStyle w:val="StyleUnderline"/>
        </w:rPr>
        <w:t>the Global Green Growth Institute as a fully-fledged multi-stakeholder international</w:t>
      </w:r>
      <w:r w:rsidRPr="0079512F">
        <w:rPr>
          <w:rStyle w:val="StyleUnderline"/>
          <w:sz w:val="12"/>
        </w:rPr>
        <w:t xml:space="preserve">¶ </w:t>
      </w:r>
      <w:r w:rsidRPr="0079512F">
        <w:rPr>
          <w:rStyle w:val="StyleUnderline"/>
        </w:rPr>
        <w:t>organisation</w:t>
      </w:r>
      <w:r w:rsidRPr="0079512F">
        <w:rPr>
          <w:sz w:val="16"/>
        </w:rPr>
        <w:t xml:space="preserve"> as well as winning the bid for the Global Climate Fond.</w:t>
      </w:r>
      <w:r w:rsidRPr="0079512F">
        <w:rPr>
          <w:sz w:val="12"/>
        </w:rPr>
        <w:t>¶</w:t>
      </w:r>
      <w:r w:rsidRPr="0079512F">
        <w:rPr>
          <w:sz w:val="16"/>
        </w:rPr>
        <w:t xml:space="preserve"> • </w:t>
      </w:r>
      <w:r w:rsidRPr="0079512F">
        <w:rPr>
          <w:rStyle w:val="StyleUnderline"/>
        </w:rPr>
        <w:t>Through bilateral cooperation with a coalition of like-minded countries</w:t>
      </w:r>
      <w:r w:rsidRPr="0079512F">
        <w:rPr>
          <w:sz w:val="16"/>
        </w:rPr>
        <w:t>, especially</w:t>
      </w:r>
      <w:r w:rsidRPr="0079512F">
        <w:rPr>
          <w:sz w:val="12"/>
        </w:rPr>
        <w:t>¶</w:t>
      </w:r>
      <w:r w:rsidRPr="0079512F">
        <w:rPr>
          <w:sz w:val="16"/>
        </w:rPr>
        <w:t xml:space="preserve"> Mexico, Ethiopia and Denmark, </w:t>
      </w:r>
      <w:r w:rsidRPr="0079512F">
        <w:rPr>
          <w:rStyle w:val="StyleUnderline"/>
        </w:rPr>
        <w:t>Korea has been at the centre of new coalitions</w:t>
      </w:r>
      <w:r w:rsidRPr="0079512F">
        <w:rPr>
          <w:rStyle w:val="StyleUnderline"/>
          <w:sz w:val="12"/>
        </w:rPr>
        <w:t xml:space="preserve">¶ </w:t>
      </w:r>
      <w:r w:rsidRPr="0079512F">
        <w:rPr>
          <w:rStyle w:val="StyleUnderline"/>
        </w:rPr>
        <w:t>and initiatives promoting green growth issues in multilateral settings</w:t>
      </w:r>
      <w:r w:rsidRPr="0079512F">
        <w:rPr>
          <w:sz w:val="16"/>
        </w:rPr>
        <w:t>. At the same</w:t>
      </w:r>
      <w:r w:rsidRPr="0079512F">
        <w:rPr>
          <w:sz w:val="12"/>
        </w:rPr>
        <w:t>¶</w:t>
      </w:r>
      <w:r w:rsidRPr="0079512F">
        <w:rPr>
          <w:sz w:val="16"/>
        </w:rPr>
        <w:t xml:space="preserve"> time, </w:t>
      </w:r>
      <w:r w:rsidRPr="0079512F">
        <w:rPr>
          <w:rStyle w:val="StyleUnderline"/>
        </w:rPr>
        <w:t>Korea has played a key role in engaging the private sector in dialogue on</w:t>
      </w:r>
      <w:r w:rsidRPr="0079512F">
        <w:rPr>
          <w:rStyle w:val="StyleUnderline"/>
          <w:sz w:val="12"/>
        </w:rPr>
        <w:t xml:space="preserve">¶ </w:t>
      </w:r>
      <w:r w:rsidRPr="0079512F">
        <w:rPr>
          <w:rStyle w:val="StyleUnderline"/>
        </w:rPr>
        <w:t>green growth</w:t>
      </w:r>
      <w:r w:rsidRPr="0079512F">
        <w:rPr>
          <w:sz w:val="16"/>
        </w:rPr>
        <w:t xml:space="preserve"> with global decision makers, not least through its participation in the</w:t>
      </w:r>
      <w:r w:rsidRPr="0079512F">
        <w:rPr>
          <w:sz w:val="12"/>
        </w:rPr>
        <w:t>¶</w:t>
      </w:r>
      <w:r w:rsidRPr="0079512F">
        <w:rPr>
          <w:sz w:val="16"/>
        </w:rPr>
        <w:t xml:space="preserve"> Global Green Growth Forum and the G20 business forum.</w:t>
      </w:r>
      <w:r w:rsidRPr="0079512F">
        <w:rPr>
          <w:sz w:val="12"/>
        </w:rPr>
        <w:t>¶</w:t>
      </w:r>
      <w:r w:rsidRPr="0079512F">
        <w:rPr>
          <w:sz w:val="16"/>
        </w:rPr>
        <w:t xml:space="preserve"> • Through these initiatives, </w:t>
      </w:r>
      <w:r w:rsidRPr="0079512F">
        <w:rPr>
          <w:rStyle w:val="StyleUnderline"/>
        </w:rPr>
        <w:t>Korea has effectively positioned itself at the centre of</w:t>
      </w:r>
      <w:r w:rsidRPr="0079512F">
        <w:rPr>
          <w:rStyle w:val="StyleUnderline"/>
          <w:sz w:val="12"/>
        </w:rPr>
        <w:t xml:space="preserve">¶ </w:t>
      </w:r>
      <w:r w:rsidRPr="0079512F">
        <w:rPr>
          <w:rStyle w:val="StyleUnderline"/>
        </w:rPr>
        <w:t>the global dialogue on green growth, climate change and sustainable development</w:t>
      </w:r>
      <w:r w:rsidRPr="0079512F">
        <w:rPr>
          <w:sz w:val="16"/>
        </w:rPr>
        <w:t>.</w:t>
      </w:r>
      <w:r w:rsidRPr="0079512F">
        <w:rPr>
          <w:sz w:val="12"/>
        </w:rPr>
        <w:t>¶</w:t>
      </w:r>
      <w:r w:rsidRPr="0079512F">
        <w:rPr>
          <w:sz w:val="16"/>
        </w:rPr>
        <w:t xml:space="preserve"> • As an example and source of inspiration for many developing countries around the</w:t>
      </w:r>
      <w:r w:rsidRPr="0079512F">
        <w:rPr>
          <w:sz w:val="12"/>
        </w:rPr>
        <w:t>¶</w:t>
      </w:r>
      <w:r w:rsidRPr="0079512F">
        <w:rPr>
          <w:sz w:val="16"/>
        </w:rPr>
        <w:t xml:space="preserve"> world, </w:t>
      </w:r>
      <w:r w:rsidRPr="0079512F">
        <w:rPr>
          <w:rStyle w:val="StyleUnderline"/>
        </w:rPr>
        <w:t>Korea has at the same time become a true bridge between the North and</w:t>
      </w:r>
      <w:r w:rsidRPr="0079512F">
        <w:rPr>
          <w:rStyle w:val="StyleUnderline"/>
          <w:sz w:val="12"/>
        </w:rPr>
        <w:t xml:space="preserve">¶ </w:t>
      </w:r>
      <w:r w:rsidRPr="0079512F">
        <w:rPr>
          <w:rStyle w:val="StyleUnderline"/>
        </w:rPr>
        <w:t>the South</w:t>
      </w:r>
      <w:r w:rsidRPr="0079512F">
        <w:rPr>
          <w:sz w:val="16"/>
        </w:rPr>
        <w:t>, the developed and the developing in international negotiations on these</w:t>
      </w:r>
      <w:r w:rsidRPr="0079512F">
        <w:rPr>
          <w:sz w:val="12"/>
        </w:rPr>
        <w:t>¶</w:t>
      </w:r>
      <w:r w:rsidRPr="0079512F">
        <w:rPr>
          <w:sz w:val="16"/>
        </w:rPr>
        <w:t xml:space="preserve"> issues.</w:t>
      </w:r>
      <w:r w:rsidRPr="0079512F">
        <w:rPr>
          <w:sz w:val="12"/>
        </w:rPr>
        <w:t>¶</w:t>
      </w:r>
      <w:r w:rsidRPr="0079512F">
        <w:rPr>
          <w:sz w:val="16"/>
        </w:rPr>
        <w:t xml:space="preserve"> • With initiatives such as the East Asia Climate Partnership and the Global Green</w:t>
      </w:r>
      <w:r w:rsidRPr="0079512F">
        <w:rPr>
          <w:sz w:val="12"/>
        </w:rPr>
        <w:t>¶</w:t>
      </w:r>
      <w:r w:rsidRPr="0079512F">
        <w:rPr>
          <w:sz w:val="16"/>
        </w:rPr>
        <w:t xml:space="preserve"> Growth Institute, Korea is instrumental in pushing for a crucial shift in the way </w:t>
      </w:r>
      <w:r w:rsidRPr="0079512F">
        <w:rPr>
          <w:sz w:val="12"/>
        </w:rPr>
        <w:t>¶</w:t>
      </w:r>
      <w:r w:rsidRPr="0079512F">
        <w:rPr>
          <w:sz w:val="16"/>
        </w:rPr>
        <w:t xml:space="preserve"> 44 </w:t>
      </w:r>
      <w:r w:rsidRPr="0079512F">
        <w:rPr>
          <w:rFonts w:ascii="MS Gothic" w:eastAsia="MS Gothic" w:hAnsi="MS Gothic" w:cs="MS Gothic" w:hint="eastAsia"/>
          <w:sz w:val="16"/>
        </w:rPr>
        <w:t>▯</w:t>
      </w:r>
      <w:r w:rsidRPr="0079512F">
        <w:rPr>
          <w:sz w:val="16"/>
        </w:rPr>
        <w:t xml:space="preserve"> 2013 KAIS-KF International Conference</w:t>
      </w:r>
      <w:r w:rsidRPr="0079512F">
        <w:rPr>
          <w:sz w:val="12"/>
        </w:rPr>
        <w:t>¶</w:t>
      </w:r>
      <w:r w:rsidRPr="0079512F">
        <w:rPr>
          <w:sz w:val="16"/>
        </w:rPr>
        <w:t xml:space="preserve"> these issues are perceived. </w:t>
      </w:r>
      <w:r w:rsidRPr="0079512F">
        <w:rPr>
          <w:rStyle w:val="Emphasis"/>
        </w:rPr>
        <w:t>By</w:t>
      </w:r>
      <w:r w:rsidRPr="0079512F">
        <w:rPr>
          <w:rStyle w:val="StyleUnderline"/>
        </w:rPr>
        <w:t xml:space="preserve"> developing and </w:t>
      </w:r>
      <w:r w:rsidRPr="0079512F">
        <w:rPr>
          <w:rStyle w:val="Emphasis"/>
        </w:rPr>
        <w:t>promoting the concept of green</w:t>
      </w:r>
      <w:r w:rsidRPr="0079512F">
        <w:rPr>
          <w:rStyle w:val="Emphasis"/>
          <w:b w:val="0"/>
          <w:sz w:val="12"/>
          <w:u w:val="none"/>
        </w:rPr>
        <w:t>¶</w:t>
      </w:r>
      <w:r w:rsidRPr="0079512F">
        <w:rPr>
          <w:rStyle w:val="Emphasis"/>
          <w:sz w:val="12"/>
        </w:rPr>
        <w:t xml:space="preserve"> </w:t>
      </w:r>
      <w:r w:rsidRPr="0079512F">
        <w:rPr>
          <w:rStyle w:val="Emphasis"/>
        </w:rPr>
        <w:t>growth</w:t>
      </w:r>
      <w:r w:rsidRPr="0079512F">
        <w:rPr>
          <w:rStyle w:val="StyleUnderline"/>
        </w:rPr>
        <w:t xml:space="preserve"> - where sustainability and economic development are no longer at odds</w:t>
      </w:r>
      <w:r w:rsidRPr="0079512F">
        <w:rPr>
          <w:rStyle w:val="StyleUnderline"/>
          <w:sz w:val="12"/>
        </w:rPr>
        <w:t xml:space="preserve">¶ </w:t>
      </w:r>
      <w:r w:rsidRPr="0079512F">
        <w:rPr>
          <w:rStyle w:val="StyleUnderline"/>
        </w:rPr>
        <w:t xml:space="preserve">with each other - </w:t>
      </w:r>
      <w:r w:rsidRPr="0079512F">
        <w:rPr>
          <w:rStyle w:val="Emphasis"/>
        </w:rPr>
        <w:t>Korea,</w:t>
      </w:r>
      <w:r w:rsidRPr="0079512F">
        <w:rPr>
          <w:sz w:val="16"/>
        </w:rPr>
        <w:t xml:space="preserve"> together with like-minded countries, </w:t>
      </w:r>
      <w:r w:rsidRPr="0079512F">
        <w:rPr>
          <w:rStyle w:val="Emphasis"/>
        </w:rPr>
        <w:t>might be able to</w:t>
      </w:r>
      <w:r w:rsidRPr="0079512F">
        <w:rPr>
          <w:rStyle w:val="Emphasis"/>
          <w:b w:val="0"/>
          <w:sz w:val="12"/>
          <w:u w:val="none"/>
        </w:rPr>
        <w:t>¶</w:t>
      </w:r>
      <w:r w:rsidRPr="0079512F">
        <w:rPr>
          <w:rStyle w:val="Emphasis"/>
          <w:sz w:val="12"/>
        </w:rPr>
        <w:t xml:space="preserve"> </w:t>
      </w:r>
      <w:r w:rsidRPr="0079512F">
        <w:rPr>
          <w:rStyle w:val="Emphasis"/>
        </w:rPr>
        <w:t>facilitate a shift away from</w:t>
      </w:r>
      <w:r w:rsidRPr="0079512F">
        <w:rPr>
          <w:rStyle w:val="StyleUnderline"/>
        </w:rPr>
        <w:t xml:space="preserve"> the zero-sum perceptions that dominate global </w:t>
      </w:r>
      <w:r w:rsidRPr="0079512F">
        <w:rPr>
          <w:rStyle w:val="Emphasis"/>
        </w:rPr>
        <w:t>climate</w:t>
      </w:r>
      <w:r w:rsidRPr="0079512F">
        <w:rPr>
          <w:rStyle w:val="Emphasis"/>
          <w:b w:val="0"/>
          <w:sz w:val="12"/>
          <w:u w:val="none"/>
        </w:rPr>
        <w:t>¶</w:t>
      </w:r>
      <w:r w:rsidRPr="0079512F">
        <w:rPr>
          <w:rStyle w:val="Emphasis"/>
          <w:sz w:val="12"/>
        </w:rPr>
        <w:t xml:space="preserve"> </w:t>
      </w:r>
      <w:r w:rsidRPr="0079512F">
        <w:rPr>
          <w:rStyle w:val="Emphasis"/>
        </w:rPr>
        <w:t>change</w:t>
      </w:r>
      <w:r w:rsidRPr="0079512F">
        <w:rPr>
          <w:rStyle w:val="StyleUnderline"/>
        </w:rPr>
        <w:t xml:space="preserve"> negotiations today.</w:t>
      </w:r>
      <w:r w:rsidRPr="0079512F">
        <w:rPr>
          <w:rStyle w:val="StyleUnderline"/>
          <w:sz w:val="12"/>
        </w:rPr>
        <w:t xml:space="preserve">¶ </w:t>
      </w:r>
      <w:r w:rsidRPr="0079512F">
        <w:rPr>
          <w:sz w:val="16"/>
        </w:rPr>
        <w:t>• The example of Korea and green growth is not an exception to the rule when it</w:t>
      </w:r>
      <w:r w:rsidRPr="0079512F">
        <w:rPr>
          <w:sz w:val="12"/>
        </w:rPr>
        <w:t>¶</w:t>
      </w:r>
      <w:r w:rsidRPr="0079512F">
        <w:rPr>
          <w:sz w:val="16"/>
        </w:rPr>
        <w:t xml:space="preserve"> comes to middle power diplomacy and influence today. Two specific characteristics</w:t>
      </w:r>
      <w:r w:rsidRPr="0079512F">
        <w:rPr>
          <w:sz w:val="12"/>
        </w:rPr>
        <w:t>¶</w:t>
      </w:r>
      <w:r w:rsidRPr="0079512F">
        <w:rPr>
          <w:sz w:val="16"/>
        </w:rPr>
        <w:t xml:space="preserve"> of green growth make the issue well-suited for middle power diplomacy: 1) it is</w:t>
      </w:r>
      <w:r w:rsidRPr="0079512F">
        <w:rPr>
          <w:sz w:val="12"/>
        </w:rPr>
        <w:t>¶</w:t>
      </w:r>
      <w:r w:rsidRPr="0079512F">
        <w:rPr>
          <w:sz w:val="16"/>
        </w:rPr>
        <w:t xml:space="preserve"> not a suddenly developed crisis, and 2) it is global in nature and cannot be solved</w:t>
      </w:r>
      <w:r w:rsidRPr="0079512F">
        <w:rPr>
          <w:sz w:val="12"/>
        </w:rPr>
        <w:t>¶</w:t>
      </w:r>
      <w:r w:rsidRPr="0079512F">
        <w:rPr>
          <w:sz w:val="16"/>
        </w:rPr>
        <w:t xml:space="preserve"> by one power alone – not even a great power.</w:t>
      </w:r>
      <w:r w:rsidRPr="0079512F">
        <w:rPr>
          <w:sz w:val="12"/>
        </w:rPr>
        <w:t>¶</w:t>
      </w:r>
      <w:r w:rsidRPr="0079512F">
        <w:rPr>
          <w:sz w:val="16"/>
        </w:rPr>
        <w:t xml:space="preserve"> • Other issues with similar characteristics, such as international trade, global health</w:t>
      </w:r>
      <w:r w:rsidRPr="0079512F">
        <w:rPr>
          <w:sz w:val="12"/>
        </w:rPr>
        <w:t>¶</w:t>
      </w:r>
      <w:r w:rsidRPr="0079512F">
        <w:rPr>
          <w:sz w:val="16"/>
        </w:rPr>
        <w:t xml:space="preserve"> and development, would similarly lend themselves well to middle power</w:t>
      </w:r>
      <w:r w:rsidRPr="0079512F">
        <w:rPr>
          <w:sz w:val="12"/>
        </w:rPr>
        <w:t>¶</w:t>
      </w:r>
      <w:r w:rsidRPr="0079512F">
        <w:rPr>
          <w:sz w:val="16"/>
        </w:rPr>
        <w:t xml:space="preserve"> diplomacy.</w:t>
      </w:r>
      <w:r w:rsidRPr="0079512F">
        <w:rPr>
          <w:sz w:val="12"/>
        </w:rPr>
        <w:t>¶</w:t>
      </w:r>
      <w:r w:rsidRPr="0079512F">
        <w:rPr>
          <w:sz w:val="16"/>
        </w:rPr>
        <w:t xml:space="preserve"> • These issues are also to a certain extent marked by divisive positions and frozen</w:t>
      </w:r>
      <w:r w:rsidRPr="0079512F">
        <w:rPr>
          <w:sz w:val="12"/>
        </w:rPr>
        <w:t>¶</w:t>
      </w:r>
      <w:r w:rsidRPr="0079512F">
        <w:rPr>
          <w:sz w:val="16"/>
        </w:rPr>
        <w:t xml:space="preserve"> coalitions. Here, too, </w:t>
      </w:r>
      <w:r w:rsidRPr="0079512F">
        <w:rPr>
          <w:rStyle w:val="StyleUnderline"/>
        </w:rPr>
        <w:t>Korea could play a crucial role by building bridges and</w:t>
      </w:r>
      <w:r w:rsidRPr="0079512F">
        <w:rPr>
          <w:rStyle w:val="StyleUnderline"/>
          <w:sz w:val="12"/>
        </w:rPr>
        <w:t xml:space="preserve">¶ </w:t>
      </w:r>
      <w:r w:rsidRPr="0079512F">
        <w:rPr>
          <w:rStyle w:val="StyleUnderline"/>
        </w:rPr>
        <w:t>shaping perceptions of the issues at hand</w:t>
      </w:r>
      <w:r w:rsidRPr="0079512F">
        <w:rPr>
          <w:sz w:val="16"/>
        </w:rPr>
        <w:t>.</w:t>
      </w:r>
    </w:p>
    <w:p w:rsidR="007D56F6" w:rsidRDefault="007D56F6" w:rsidP="007D56F6">
      <w:pPr>
        <w:pStyle w:val="Heading4"/>
      </w:pPr>
      <w:r w:rsidRPr="00772FB4">
        <w:t>South Korean middle power diplomacy is key to solving climate change</w:t>
      </w:r>
    </w:p>
    <w:p w:rsidR="007D56F6" w:rsidRPr="00772FB4" w:rsidRDefault="007D56F6" w:rsidP="007D56F6">
      <w:pPr>
        <w:rPr>
          <w:rStyle w:val="Style13ptBold"/>
          <w:b w:val="0"/>
        </w:rPr>
      </w:pPr>
      <w:r>
        <w:rPr>
          <w:rStyle w:val="Style13ptBold"/>
        </w:rPr>
        <w:t>Kim</w:t>
      </w:r>
      <w:r w:rsidRPr="00772FB4">
        <w:rPr>
          <w:rStyle w:val="Style13ptBold"/>
        </w:rPr>
        <w:t xml:space="preserve"> 13</w:t>
      </w:r>
      <w:r>
        <w:rPr>
          <w:rStyle w:val="Style13ptBold"/>
        </w:rPr>
        <w:t xml:space="preserve"> (</w:t>
      </w:r>
      <w:r w:rsidRPr="00772FB4">
        <w:rPr>
          <w:rStyle w:val="Style13ptBold"/>
        </w:rPr>
        <w:t>Sung-han</w:t>
      </w:r>
      <w:r>
        <w:rPr>
          <w:rStyle w:val="Style13ptBold"/>
        </w:rPr>
        <w:t xml:space="preserve"> Kim - </w:t>
      </w:r>
      <w:r w:rsidRPr="00772FB4">
        <w:rPr>
          <w:rStyle w:val="Style13ptBold"/>
        </w:rPr>
        <w:t>Vice Minister of Foreign Affairs and Trade, Republic of Korea</w:t>
      </w:r>
      <w:r>
        <w:rPr>
          <w:rStyle w:val="Style13ptBold"/>
        </w:rPr>
        <w:t xml:space="preserve"> – “</w:t>
      </w:r>
      <w:r w:rsidRPr="00772FB4">
        <w:rPr>
          <w:rStyle w:val="Style13ptBold"/>
        </w:rPr>
        <w:t>Global Governance and Middle Powers: South Korea’s Role in the G20</w:t>
      </w:r>
      <w:r>
        <w:rPr>
          <w:rStyle w:val="Style13ptBold"/>
        </w:rPr>
        <w:t xml:space="preserve">” – February 2013 - </w:t>
      </w:r>
      <w:r w:rsidRPr="00772FB4">
        <w:rPr>
          <w:rStyle w:val="Style13ptBold"/>
        </w:rPr>
        <w:t>http://www.cfr.org/south-korea/global-governance-middle-powers-south-koreas-role-g20/p30062</w:t>
      </w:r>
      <w:r>
        <w:rPr>
          <w:rStyle w:val="Style13ptBold"/>
        </w:rPr>
        <w:t>)/TK</w:t>
      </w:r>
    </w:p>
    <w:p w:rsidR="007D56F6" w:rsidRPr="00772FB4" w:rsidRDefault="007D56F6" w:rsidP="007D56F6">
      <w:pPr>
        <w:rPr>
          <w:b/>
          <w:u w:val="single"/>
        </w:rPr>
      </w:pPr>
      <w:r w:rsidRPr="00772FB4">
        <w:rPr>
          <w:rStyle w:val="StyleUnderline"/>
        </w:rPr>
        <w:t>South Korea is</w:t>
      </w:r>
      <w:r w:rsidRPr="00772FB4">
        <w:rPr>
          <w:sz w:val="16"/>
        </w:rPr>
        <w:t xml:space="preserve"> actively </w:t>
      </w:r>
      <w:r w:rsidRPr="00772FB4">
        <w:rPr>
          <w:rStyle w:val="StyleUnderline"/>
        </w:rPr>
        <w:t>practicing middle-power diplomacy. Its "green growth" initiative seeks to develop green technology and industries, with the aim of</w:t>
      </w:r>
      <w:r w:rsidRPr="00772FB4">
        <w:rPr>
          <w:sz w:val="16"/>
        </w:rPr>
        <w:t xml:space="preserve"> strengthening the South Korean economy and </w:t>
      </w:r>
      <w:r w:rsidRPr="00772FB4">
        <w:rPr>
          <w:rStyle w:val="StyleUnderline"/>
        </w:rPr>
        <w:t>protecting the environment. These are goals that</w:t>
      </w:r>
      <w:r w:rsidRPr="00772FB4">
        <w:rPr>
          <w:sz w:val="16"/>
        </w:rPr>
        <w:t xml:space="preserve"> serve South Korean interests, but they also </w:t>
      </w:r>
      <w:r w:rsidRPr="00772FB4">
        <w:rPr>
          <w:rStyle w:val="StyleUnderline"/>
        </w:rPr>
        <w:t>promote a green growth paradigm that benefits the world</w:t>
      </w:r>
      <w:r w:rsidRPr="00772FB4">
        <w:rPr>
          <w:sz w:val="16"/>
        </w:rPr>
        <w:t xml:space="preserve">. To materialize this global vision, </w:t>
      </w:r>
      <w:r w:rsidRPr="00772FB4">
        <w:rPr>
          <w:rStyle w:val="StyleUnderline"/>
        </w:rPr>
        <w:t xml:space="preserve">South Korea renders assistance to developing countries </w:t>
      </w:r>
      <w:r w:rsidRPr="00772FB4">
        <w:rPr>
          <w:rStyle w:val="StyleUnderline"/>
        </w:rPr>
        <w:lastRenderedPageBreak/>
        <w:t xml:space="preserve">for the application of green technology. South Korea contributed $200 million to the East Asia Climate Partnership </w:t>
      </w:r>
      <w:r w:rsidRPr="00772FB4">
        <w:rPr>
          <w:rStyle w:val="Emphasis"/>
        </w:rPr>
        <w:t>to help developing countries cope with climate change</w:t>
      </w:r>
      <w:r w:rsidRPr="00772FB4">
        <w:rPr>
          <w:rStyle w:val="StyleUnderline"/>
        </w:rPr>
        <w:t>; supported green growth projects in Brazil, Indonesia, and Ethiopia through its contribution of $10 million to the Global Green Growth Institute; and, together with new donors including Norway and Qatar, committed $50 million in 2013 for assistance projects in eighteen countries.</w:t>
      </w:r>
      <w:r w:rsidRPr="00772FB4">
        <w:rPr>
          <w:rStyle w:val="StyleUnderline"/>
          <w:sz w:val="12"/>
        </w:rPr>
        <w:t>¶</w:t>
      </w:r>
      <w:r w:rsidRPr="00772FB4">
        <w:rPr>
          <w:sz w:val="16"/>
        </w:rPr>
        <w:t xml:space="preserve"> South Korea has also demonstrated enhanced leadership in development cooperation. Helping countries achieve economic development facilitates the continued growth of the world economy, as it strengthens developing countries that are critical to North-South cooperation. Development cooperation sought by middle powers means not only increasing material aid, but presenting new visions that involve collaboration with nontraditional development agents, including emerging economies and civil society.</w:t>
      </w:r>
      <w:r w:rsidRPr="00772FB4">
        <w:rPr>
          <w:sz w:val="12"/>
        </w:rPr>
        <w:t>¶</w:t>
      </w:r>
      <w:r w:rsidRPr="00772FB4">
        <w:rPr>
          <w:sz w:val="16"/>
        </w:rPr>
        <w:t xml:space="preserve"> </w:t>
      </w:r>
      <w:r w:rsidRPr="00772FB4">
        <w:rPr>
          <w:rStyle w:val="StyleUnderline"/>
        </w:rPr>
        <w:t>South Korea has thereby aimed to harmonize its own interests with those of its counterpart countries and the world community</w:t>
      </w:r>
      <w:r w:rsidRPr="00772FB4">
        <w:rPr>
          <w:sz w:val="16"/>
        </w:rPr>
        <w:t xml:space="preserve">, as well as to undertake various efforts to address global issues. Its two recent incarnations—as a developing nation and now as a developed country with an advanced economy—will inform </w:t>
      </w:r>
      <w:r w:rsidRPr="00772FB4">
        <w:rPr>
          <w:rStyle w:val="StyleUnderline"/>
        </w:rPr>
        <w:t>South Korea</w:t>
      </w:r>
      <w:r w:rsidRPr="00772FB4">
        <w:rPr>
          <w:sz w:val="16"/>
        </w:rPr>
        <w:t xml:space="preserve"> as it </w:t>
      </w:r>
      <w:r w:rsidRPr="00772FB4">
        <w:rPr>
          <w:rStyle w:val="StyleUnderline"/>
        </w:rPr>
        <w:t>takes on a greater role in global affairs</w:t>
      </w:r>
      <w:r w:rsidRPr="00772FB4">
        <w:rPr>
          <w:sz w:val="16"/>
        </w:rPr>
        <w:t xml:space="preserve">. </w:t>
      </w:r>
      <w:r w:rsidRPr="00772FB4">
        <w:rPr>
          <w:rStyle w:val="StyleUnderline"/>
        </w:rPr>
        <w:t>As South Korea executes its middle-power diplomacy, it does so within the framework of the G20.</w:t>
      </w:r>
      <w:r w:rsidRPr="00772FB4">
        <w:rPr>
          <w:sz w:val="16"/>
        </w:rPr>
        <w:t xml:space="preserve"> The South Korea–initiated development agenda is now one of the most appreciated priorities of the G20 and also one of the few with unanimous support from all G20 members. Inclusive green growth is another issue on the G20 agenda that has produced tangible outcomes and that still has the avid support of many G20 members.</w:t>
      </w:r>
    </w:p>
    <w:p w:rsidR="007D56F6" w:rsidRDefault="007D56F6" w:rsidP="007D56F6"/>
    <w:p w:rsidR="007D56F6" w:rsidRDefault="00D14580" w:rsidP="00D14580">
      <w:pPr>
        <w:pStyle w:val="Heading3"/>
      </w:pPr>
      <w:r>
        <w:lastRenderedPageBreak/>
        <w:t xml:space="preserve">CyberTerror Add on </w:t>
      </w:r>
    </w:p>
    <w:p w:rsidR="00D14580" w:rsidRDefault="00D14580" w:rsidP="00D14580"/>
    <w:p w:rsidR="00D14580" w:rsidRPr="002E30A8" w:rsidRDefault="00D14580" w:rsidP="00D14580">
      <w:pPr>
        <w:pStyle w:val="Heading4"/>
        <w:rPr>
          <w:rStyle w:val="Style13ptBold"/>
          <w:b/>
        </w:rPr>
      </w:pPr>
      <w:r w:rsidRPr="002E30A8">
        <w:rPr>
          <w:rStyle w:val="Style13ptBold"/>
        </w:rPr>
        <w:t>South Korean middle power status bolsters norms to solve cyber-terror:</w:t>
      </w:r>
    </w:p>
    <w:p w:rsidR="00D14580" w:rsidRDefault="00D14580" w:rsidP="00D14580">
      <w:r w:rsidRPr="00072E61">
        <w:rPr>
          <w:rStyle w:val="Style13ptBold"/>
        </w:rPr>
        <w:t>Kim</w:t>
      </w:r>
      <w:r>
        <w:t xml:space="preserve"> Sung-han, </w:t>
      </w:r>
      <w:r w:rsidRPr="00072E61">
        <w:rPr>
          <w:rStyle w:val="Style13ptBold"/>
        </w:rPr>
        <w:t>2013</w:t>
      </w:r>
      <w:r>
        <w:t xml:space="preserve"> (Vice Minister of Foreign Affairs and Trade, Republic of Korea) Global Governance and Middle Powers: South Korea’s Role in the G20, Retrieved June 9, 2016 from </w:t>
      </w:r>
      <w:hyperlink r:id="rId44" w:history="1">
        <w:r w:rsidRPr="00B17DF9">
          <w:rPr>
            <w:rStyle w:val="Hyperlink"/>
          </w:rPr>
          <w:t>http://www.cfr.org/south-korea/global-governance-middle-powers-south-koreas-role-g20/p30062</w:t>
        </w:r>
      </w:hyperlink>
    </w:p>
    <w:p w:rsidR="00D14580" w:rsidRDefault="00D14580" w:rsidP="00D14580">
      <w:r w:rsidRPr="00D14580">
        <w:t xml:space="preserve">Likewise, outside the G20 framework, </w:t>
      </w:r>
      <w:r w:rsidRPr="00D14580">
        <w:rPr>
          <w:rStyle w:val="StyleUnderline"/>
        </w:rPr>
        <w:t>South Korea has exercised diplomatic leadership that befits its middle-power status.</w:t>
      </w:r>
      <w:r w:rsidRPr="00D14580">
        <w:t xml:space="preserve"> It took the initiative in establishing a "global development cooperation partnership" by successfully hosting the Busan High-Level Forum on Aid Effectiveness in 2011. </w:t>
      </w:r>
      <w:r w:rsidRPr="00D14580">
        <w:rPr>
          <w:rStyle w:val="StyleUnderline"/>
        </w:rPr>
        <w:t>South Korea also hosted the Nuclear Security Summit in March 2012, is a nonpermanent member of the United Nations Security Council until 2014, and will host an international conference on cyberspace in October 2013 to contribute to global consensus building on norms in cyberspace</w:t>
      </w:r>
      <w:r w:rsidRPr="00D14580">
        <w:t>.</w:t>
      </w:r>
    </w:p>
    <w:p w:rsidR="00D14580" w:rsidRDefault="00D14580" w:rsidP="00D14580">
      <w:pPr>
        <w:pStyle w:val="Heading4"/>
      </w:pPr>
      <w:r>
        <w:t>Cyber-terrorism risks nuclear war:</w:t>
      </w:r>
    </w:p>
    <w:p w:rsidR="00D14580" w:rsidRPr="00D14580" w:rsidRDefault="00D14580" w:rsidP="00D14580">
      <w:r>
        <w:t xml:space="preserve">Andrew </w:t>
      </w:r>
      <w:r w:rsidRPr="002E30A8">
        <w:rPr>
          <w:rStyle w:val="Style13ptBold"/>
        </w:rPr>
        <w:t>Futter, 2016</w:t>
      </w:r>
      <w:r>
        <w:t xml:space="preserve"> (Department of Politics &amp; International Relations, University of Leicester, Leicester, UK) War Games redux? Cyberthreats, US–Russian strategic stability, and new challenges for nuclear security and arms control, European Security, 25:2, Retrieved June 9, 2016 from </w:t>
      </w:r>
      <w:r w:rsidRPr="00D14580">
        <w:t>http://www.tandfonline.com/doi/pdf/10.1080/09662839.2015.1112276</w:t>
      </w:r>
    </w:p>
    <w:p w:rsidR="00D14580" w:rsidRPr="00702A9C" w:rsidRDefault="00D14580" w:rsidP="00D14580">
      <w:pPr>
        <w:rPr>
          <w:sz w:val="16"/>
        </w:rPr>
      </w:pPr>
      <w:r w:rsidRPr="00D14580">
        <w:rPr>
          <w:rStyle w:val="StyleUnderline"/>
        </w:rPr>
        <w:t>The nightmare scenario is that a terrorist group</w:t>
      </w:r>
      <w:r w:rsidRPr="00D14580">
        <w:rPr>
          <w:sz w:val="16"/>
        </w:rPr>
        <w:t xml:space="preserve">, a so-called lone-wolf hacker, or even potentially a nation state, </w:t>
      </w:r>
      <w:r w:rsidRPr="00D14580">
        <w:rPr>
          <w:rStyle w:val="StyleUnderline"/>
        </w:rPr>
        <w:t>might somehow</w:t>
      </w:r>
      <w:r w:rsidRPr="00D14580">
        <w:rPr>
          <w:sz w:val="16"/>
        </w:rPr>
        <w:t xml:space="preserve"> either directly or indirectly </w:t>
      </w:r>
      <w:r w:rsidRPr="00D14580">
        <w:rPr>
          <w:rStyle w:val="StyleUnderline"/>
        </w:rPr>
        <w:t>hack into</w:t>
      </w:r>
      <w:r w:rsidRPr="00D14580">
        <w:rPr>
          <w:sz w:val="16"/>
        </w:rPr>
        <w:t xml:space="preserve"> or interfere with </w:t>
      </w:r>
      <w:r w:rsidRPr="00D14580">
        <w:rPr>
          <w:rStyle w:val="StyleUnderline"/>
        </w:rPr>
        <w:t>US or Russian nuclear</w:t>
      </w:r>
      <w:r w:rsidRPr="00D14580">
        <w:rPr>
          <w:sz w:val="16"/>
        </w:rPr>
        <w:t xml:space="preserve"> C2 </w:t>
      </w:r>
      <w:r w:rsidRPr="00D14580">
        <w:rPr>
          <w:rStyle w:val="StyleUnderline"/>
        </w:rPr>
        <w:t>systems and potentially cause nuclear weapons to be launched or to detonate</w:t>
      </w:r>
      <w:r w:rsidRPr="00D14580">
        <w:rPr>
          <w:sz w:val="16"/>
        </w:rPr>
        <w:t xml:space="preserve"> (see Blair 2010 ). There are a variety of ways that such actors might seek to do this; attacks could be carried out directly by acquiring (possibly through cyberespionage) and sending false launch codes to the weapons, sabotaging the weapons and causing them to blow up or malfunction, or </w:t>
      </w:r>
      <w:r w:rsidRPr="00D14580">
        <w:rPr>
          <w:rStyle w:val="StyleUnderline"/>
        </w:rPr>
        <w:t>they might seek to precipi- tate a nuclear crisis indirectly by interfering with or “ spoofi ng ” early warning</w:t>
      </w:r>
      <w:r w:rsidRPr="00D14580">
        <w:rPr>
          <w:sz w:val="16"/>
        </w:rPr>
        <w:t xml:space="preserve"> or other C2 </w:t>
      </w:r>
      <w:r w:rsidRPr="00D14580">
        <w:rPr>
          <w:rStyle w:val="StyleUnderline"/>
        </w:rPr>
        <w:t>systems into thinking an attack was underway</w:t>
      </w:r>
      <w:r w:rsidRPr="00D14580">
        <w:rPr>
          <w:sz w:val="16"/>
        </w:rPr>
        <w:t xml:space="preserve"> (a so-called false positive). With the USA and Russia deploying forces ready to be used within minutes and perhaps even seconds of receiving the order, </w:t>
      </w:r>
      <w:r w:rsidRPr="00D14580">
        <w:rPr>
          <w:rStyle w:val="StyleUnderline"/>
        </w:rPr>
        <w:t>the possibility that weapons might be used by accident</w:t>
      </w:r>
      <w:r w:rsidRPr="00D14580">
        <w:rPr>
          <w:sz w:val="16"/>
        </w:rPr>
        <w:t xml:space="preserve"> (such as a belief that an attack was underway due to spoofed early warning or false launch commands), </w:t>
      </w:r>
      <w:r w:rsidRPr="00D14580">
        <w:rPr>
          <w:rStyle w:val="StyleUnderline"/>
        </w:rPr>
        <w:t>by miscalculation</w:t>
      </w:r>
      <w:r w:rsidRPr="00D14580">
        <w:rPr>
          <w:sz w:val="16"/>
        </w:rPr>
        <w:t xml:space="preserve"> (due to compromised communications links or through unintended escalation), </w:t>
      </w:r>
      <w:r w:rsidRPr="00D14580">
        <w:rPr>
          <w:rStyle w:val="StyleUnderline"/>
        </w:rPr>
        <w:t>or by people without proper authorisation</w:t>
      </w:r>
      <w:r w:rsidRPr="00D14580">
        <w:rPr>
          <w:sz w:val="16"/>
        </w:rPr>
        <w:t xml:space="preserve"> (such as a ter- rorist group, lone-wolf hacker, or rogue commander) </w:t>
      </w:r>
      <w:r w:rsidRPr="00D14580">
        <w:rPr>
          <w:rStyle w:val="StyleUnderline"/>
        </w:rPr>
        <w:t>appears to be growing</w:t>
      </w:r>
      <w:r w:rsidRPr="00D14580">
        <w:rPr>
          <w:sz w:val="16"/>
        </w:rPr>
        <w:t xml:space="preserve">. As Gady (2015 ) explains: First, </w:t>
      </w:r>
      <w:r w:rsidRPr="00D14580">
        <w:rPr>
          <w:rStyle w:val="StyleUnderline"/>
        </w:rPr>
        <w:t>sophisticated attackers</w:t>
      </w:r>
      <w:r w:rsidRPr="00D14580">
        <w:rPr>
          <w:sz w:val="16"/>
        </w:rPr>
        <w:t xml:space="preserve"> from cyberspace </w:t>
      </w:r>
      <w:r w:rsidRPr="00D14580">
        <w:rPr>
          <w:rStyle w:val="StyleUnderline"/>
        </w:rPr>
        <w:t>could spoof</w:t>
      </w:r>
      <w:r w:rsidRPr="00D14580">
        <w:rPr>
          <w:sz w:val="16"/>
        </w:rPr>
        <w:t xml:space="preserve"> U.S. or Russian </w:t>
      </w:r>
      <w:r w:rsidRPr="00D14580">
        <w:rPr>
          <w:rStyle w:val="StyleUnderline"/>
        </w:rPr>
        <w:t>early warning net- works into reporting that nuclear missiles have been launched, which would demand immedi- ate retaliatory strikes according to both nations ’ nuclear warfare doctrines</w:t>
      </w:r>
      <w:r w:rsidRPr="00D14580">
        <w:rPr>
          <w:sz w:val="16"/>
        </w:rPr>
        <w:t>. Second, online hackers</w:t>
      </w:r>
      <w:r w:rsidRPr="00702A9C">
        <w:rPr>
          <w:sz w:val="16"/>
        </w:rPr>
        <w:t xml:space="preserve"> could manipulate communication systems into issuing unauthorized launch orders to missile crews. Third, and last, attackers could directly hack into missile command and control systems launching the weapon ... (a highly unlikely scenario).</w:t>
      </w:r>
    </w:p>
    <w:p w:rsidR="00D14580" w:rsidRPr="00D14580" w:rsidRDefault="00D14580" w:rsidP="00D14580"/>
    <w:p w:rsidR="007D56F6" w:rsidRDefault="007D56F6" w:rsidP="007D56F6">
      <w:pPr>
        <w:pStyle w:val="Heading2"/>
      </w:pPr>
      <w:r>
        <w:lastRenderedPageBreak/>
        <w:t>Innovation I/L Scenario</w:t>
      </w:r>
    </w:p>
    <w:p w:rsidR="007D56F6" w:rsidRDefault="007D56F6" w:rsidP="007D56F6">
      <w:pPr>
        <w:pStyle w:val="Heading3"/>
      </w:pPr>
      <w:r>
        <w:lastRenderedPageBreak/>
        <w:t>Better I/Ls</w:t>
      </w:r>
    </w:p>
    <w:p w:rsidR="007D56F6" w:rsidRDefault="007D56F6" w:rsidP="007D56F6">
      <w:pPr>
        <w:pStyle w:val="Heading4"/>
      </w:pPr>
      <w:r w:rsidRPr="00BA5B06">
        <w:t>Economic growth in South Korea is key to technology and innovation – history proves</w:t>
      </w:r>
    </w:p>
    <w:p w:rsidR="007D56F6" w:rsidRDefault="007D56F6" w:rsidP="007D56F6">
      <w:pPr>
        <w:rPr>
          <w:rStyle w:val="Style13ptBold"/>
          <w:b w:val="0"/>
        </w:rPr>
      </w:pPr>
      <w:r w:rsidRPr="00BA5B06">
        <w:rPr>
          <w:rStyle w:val="Style13ptBold"/>
        </w:rPr>
        <w:t>Chulchung 15</w:t>
      </w:r>
      <w:r>
        <w:rPr>
          <w:rStyle w:val="Style13ptBold"/>
        </w:rPr>
        <w:t xml:space="preserve"> (Sung Chulchung – </w:t>
      </w:r>
      <w:r w:rsidRPr="00BA5B06">
        <w:rPr>
          <w:rStyle w:val="Style13ptBold"/>
        </w:rPr>
        <w:t>Professor at South Korea’s University of Science and Technology</w:t>
      </w:r>
      <w:r>
        <w:rPr>
          <w:rStyle w:val="Style13ptBold"/>
        </w:rPr>
        <w:t xml:space="preserve"> - “</w:t>
      </w:r>
      <w:r w:rsidRPr="00BA5B06">
        <w:rPr>
          <w:rStyle w:val="Style13ptBold"/>
        </w:rPr>
        <w:t>Lessons to be learned from South Korea’s stellar rise</w:t>
      </w:r>
      <w:r>
        <w:rPr>
          <w:rStyle w:val="Style13ptBold"/>
        </w:rPr>
        <w:t xml:space="preserve">” – 2/23/15 – </w:t>
      </w:r>
    </w:p>
    <w:p w:rsidR="007D56F6" w:rsidRPr="00BA5B06" w:rsidRDefault="007D56F6" w:rsidP="007D56F6">
      <w:pPr>
        <w:rPr>
          <w:rStyle w:val="Style13ptBold"/>
          <w:b w:val="0"/>
        </w:rPr>
      </w:pPr>
      <w:r w:rsidRPr="00BA5B06">
        <w:rPr>
          <w:rStyle w:val="Style13ptBold"/>
        </w:rPr>
        <w:t>http://europesworld.org/2015/02/23/lessons-learned-south-koreas-stellar-rise/#.V4FkgpMrL-Y</w:t>
      </w:r>
      <w:r>
        <w:rPr>
          <w:rStyle w:val="Style13ptBold"/>
        </w:rPr>
        <w:t>)/TK</w:t>
      </w:r>
    </w:p>
    <w:p w:rsidR="007D56F6" w:rsidRDefault="007D56F6" w:rsidP="007D56F6">
      <w:pPr>
        <w:rPr>
          <w:rStyle w:val="StyleUnderline"/>
        </w:rPr>
      </w:pPr>
      <w:r w:rsidRPr="00BA5B06">
        <w:rPr>
          <w:rStyle w:val="StyleUnderline"/>
        </w:rPr>
        <w:t>The structural changes to the growing South Korean economy were accompanied by increased levels of sophistication</w:t>
      </w:r>
      <w:r w:rsidRPr="00BA5B06">
        <w:rPr>
          <w:sz w:val="16"/>
        </w:rPr>
        <w:t xml:space="preserve"> that could no longer be met by imported technologies. </w:t>
      </w:r>
      <w:r w:rsidRPr="00BA5B06">
        <w:rPr>
          <w:rStyle w:val="StyleUnderline"/>
        </w:rPr>
        <w:t>The Seoul government responded</w:t>
      </w:r>
      <w:r w:rsidRPr="00BA5B06">
        <w:rPr>
          <w:sz w:val="16"/>
        </w:rPr>
        <w:t xml:space="preserve"> to these changes </w:t>
      </w:r>
      <w:r w:rsidRPr="00BA5B06">
        <w:rPr>
          <w:rStyle w:val="StyleUnderline"/>
        </w:rPr>
        <w:t>by shifting the policy focus</w:t>
      </w:r>
      <w:r w:rsidRPr="00BA5B06">
        <w:rPr>
          <w:sz w:val="16"/>
        </w:rPr>
        <w:t xml:space="preserve"> from learning </w:t>
      </w:r>
      <w:r w:rsidRPr="00BA5B06">
        <w:rPr>
          <w:rStyle w:val="StyleUnderline"/>
        </w:rPr>
        <w:t xml:space="preserve">to </w:t>
      </w:r>
      <w:r w:rsidRPr="00BA5B06">
        <w:rPr>
          <w:sz w:val="16"/>
        </w:rPr>
        <w:t xml:space="preserve">development, and in 1982 launched </w:t>
      </w:r>
      <w:r w:rsidRPr="00BA5B06">
        <w:rPr>
          <w:rStyle w:val="StyleUnderline"/>
        </w:rPr>
        <w:t>a national R&amp;D programme. This was the first programme specifically designed for</w:t>
      </w:r>
      <w:r w:rsidRPr="00BA5B06">
        <w:rPr>
          <w:sz w:val="16"/>
        </w:rPr>
        <w:t xml:space="preserve"> industrial </w:t>
      </w:r>
      <w:r w:rsidRPr="00BA5B06">
        <w:rPr>
          <w:rStyle w:val="StyleUnderline"/>
        </w:rPr>
        <w:t>technology development, and it was accompanied by tax and fiscal incentives to promote industrial R&amp;D. These actions were further reinforced in the 1990s by large scale mission-oriented programmes aimed at developing strategic technologies. Private industries joined in</w:t>
      </w:r>
      <w:r w:rsidRPr="00BA5B06">
        <w:rPr>
          <w:sz w:val="16"/>
        </w:rPr>
        <w:t xml:space="preserve"> by switching their strategy from imitating and assimilating mature foreign technologies to in-house R&amp;D, drawing upon emerging new foreign technologies. </w:t>
      </w:r>
      <w:r w:rsidRPr="00BA5B06">
        <w:rPr>
          <w:rStyle w:val="StyleUnderline"/>
        </w:rPr>
        <w:t>During the 1980s and up to 2000, R&amp;D spending in South Korea soared from 0.5% of GDP to more than 3%, with the private sector’s share increasing to 80% towards the end of the 1990s. This period witnessed some remarkable achievements</w:t>
      </w:r>
      <w:r w:rsidRPr="00BA5B06">
        <w:rPr>
          <w:sz w:val="16"/>
        </w:rPr>
        <w:t>, almost all of them resulting from local and international joint R&amp;D efforts drawing on foreign technologies.</w:t>
      </w:r>
      <w:r w:rsidRPr="00BA5B06">
        <w:rPr>
          <w:sz w:val="12"/>
        </w:rPr>
        <w:t>¶</w:t>
      </w:r>
      <w:r w:rsidRPr="00BA5B06">
        <w:rPr>
          <w:sz w:val="16"/>
        </w:rPr>
        <w:t xml:space="preserve"> Many developing countries have since tried similar strategies, but very few have succeeded. So </w:t>
      </w:r>
      <w:r w:rsidRPr="00BA5B06">
        <w:rPr>
          <w:rStyle w:val="StyleUnderline"/>
        </w:rPr>
        <w:t>what was it that made South Korea different</w:t>
      </w:r>
      <w:r w:rsidRPr="00BA5B06">
        <w:rPr>
          <w:sz w:val="16"/>
        </w:rPr>
        <w:t xml:space="preserve">? The most important factor has been human resources; without its well-educated, strongly motivated and highly disciplined workforce, South Korea wouldn’t have been able to achieve such success. Another factor was </w:t>
      </w:r>
      <w:r w:rsidRPr="00BA5B06">
        <w:rPr>
          <w:rStyle w:val="StyleUnderline"/>
        </w:rPr>
        <w:t>the government’s policy vision of a unified South Korean national goal.</w:t>
      </w:r>
    </w:p>
    <w:p w:rsidR="007D56F6" w:rsidRDefault="007D56F6" w:rsidP="007D56F6">
      <w:pPr>
        <w:rPr>
          <w:rStyle w:val="StyleUnderline"/>
        </w:rPr>
      </w:pPr>
    </w:p>
    <w:p w:rsidR="007D56F6" w:rsidRDefault="007D56F6" w:rsidP="007D56F6">
      <w:pPr>
        <w:pStyle w:val="Heading4"/>
      </w:pPr>
      <w:r w:rsidRPr="00F65A4E">
        <w:t>Innovation and technology are key to solve climate change</w:t>
      </w:r>
    </w:p>
    <w:p w:rsidR="007D56F6" w:rsidRPr="00F65A4E" w:rsidRDefault="007D56F6" w:rsidP="007D56F6">
      <w:pPr>
        <w:rPr>
          <w:rStyle w:val="Style13ptBold"/>
          <w:b w:val="0"/>
        </w:rPr>
      </w:pPr>
      <w:r w:rsidRPr="00F65A4E">
        <w:rPr>
          <w:rStyle w:val="Style13ptBold"/>
        </w:rPr>
        <w:t>Biello 15</w:t>
      </w:r>
      <w:r>
        <w:rPr>
          <w:rStyle w:val="Style13ptBold"/>
        </w:rPr>
        <w:t xml:space="preserve"> (David Biello – associate editor for environment and energy at Scientific American – “Ultimate Solution to Climate Change” – 12/11/15 - </w:t>
      </w:r>
      <w:r w:rsidRPr="00F65A4E">
        <w:rPr>
          <w:rStyle w:val="Style13ptBold"/>
        </w:rPr>
        <w:t>http://www.scientificamerican.com/article/accelerated-innovation-is-the-ultimate-solution-to-climate-change/</w:t>
      </w:r>
      <w:r>
        <w:rPr>
          <w:rStyle w:val="Style13ptBold"/>
        </w:rPr>
        <w:t>)/TK</w:t>
      </w:r>
    </w:p>
    <w:p w:rsidR="007D56F6" w:rsidRDefault="007D56F6" w:rsidP="007D56F6">
      <w:pPr>
        <w:rPr>
          <w:rStyle w:val="StyleUnderline"/>
        </w:rPr>
      </w:pPr>
      <w:r w:rsidRPr="00F65A4E">
        <w:rPr>
          <w:sz w:val="16"/>
        </w:rPr>
        <w:t xml:space="preserve">PARIS—From "clean coal" evangelists to solar power enthusiasts, </w:t>
      </w:r>
      <w:r w:rsidRPr="00F65A4E">
        <w:rPr>
          <w:rStyle w:val="StyleUnderline"/>
        </w:rPr>
        <w:t>most experts at the U.N. climate talks here agree that solving climate change means transforming how the world produces and uses energy—and as quickly as possible</w:t>
      </w:r>
      <w:r w:rsidRPr="00F65A4E">
        <w:rPr>
          <w:sz w:val="16"/>
        </w:rPr>
        <w:t xml:space="preserve">. </w:t>
      </w:r>
      <w:r w:rsidRPr="00F65A4E">
        <w:rPr>
          <w:rStyle w:val="StyleUnderline"/>
        </w:rPr>
        <w:t>Such a transformation</w:t>
      </w:r>
      <w:r w:rsidRPr="00F65A4E">
        <w:rPr>
          <w:sz w:val="16"/>
        </w:rPr>
        <w:t xml:space="preserve"> would be unprecedented. It </w:t>
      </w:r>
      <w:r w:rsidRPr="00F65A4E">
        <w:rPr>
          <w:rStyle w:val="StyleUnderline"/>
        </w:rPr>
        <w:t>would require enormous investments</w:t>
      </w:r>
      <w:r w:rsidRPr="00F65A4E">
        <w:rPr>
          <w:sz w:val="16"/>
        </w:rPr>
        <w:t>. To help make it happen, the U.S. Department of Energy, which for decades has spent billions of dollars to develop and deploy advanced energy technologies (not always clean), will play a major role in the new "Mission Innovation." The initiative is an effort announced by 20 major countries at the COP 21 negotiations here to significantly accelerate clean-energy improvements.</w:t>
      </w:r>
      <w:r w:rsidRPr="00F65A4E">
        <w:rPr>
          <w:sz w:val="12"/>
        </w:rPr>
        <w:t>¶</w:t>
      </w:r>
      <w:r w:rsidRPr="00F65A4E">
        <w:rPr>
          <w:sz w:val="16"/>
        </w:rPr>
        <w:t xml:space="preserve"> On December 9, Secretary of Energy Ernest Moniz sat down with Scientific American to explain how </w:t>
      </w:r>
      <w:r w:rsidRPr="00F65A4E">
        <w:rPr>
          <w:rStyle w:val="StyleUnderline"/>
        </w:rPr>
        <w:t>innovation</w:t>
      </w:r>
      <w:r w:rsidRPr="00F65A4E">
        <w:rPr>
          <w:sz w:val="16"/>
        </w:rPr>
        <w:t xml:space="preserve"> and transformation </w:t>
      </w:r>
      <w:r w:rsidRPr="00F65A4E">
        <w:rPr>
          <w:rStyle w:val="StyleUnderline"/>
        </w:rPr>
        <w:t>might be sped up to meet the climate challenge, which requires a world without carbon dioxide pollution, soon</w:t>
      </w:r>
      <w:r w:rsidRPr="00F65A4E">
        <w:rPr>
          <w:sz w:val="16"/>
        </w:rPr>
        <w:t>.</w:t>
      </w:r>
      <w:r w:rsidRPr="00F65A4E">
        <w:rPr>
          <w:sz w:val="12"/>
        </w:rPr>
        <w:t>¶</w:t>
      </w:r>
      <w:r w:rsidRPr="00F65A4E">
        <w:rPr>
          <w:sz w:val="16"/>
        </w:rPr>
        <w:t xml:space="preserve"> [An edited transcript of the interview follows.]</w:t>
      </w:r>
      <w:r w:rsidRPr="00F65A4E">
        <w:rPr>
          <w:sz w:val="12"/>
        </w:rPr>
        <w:t>¶</w:t>
      </w:r>
      <w:r w:rsidRPr="00F65A4E">
        <w:rPr>
          <w:sz w:val="16"/>
        </w:rPr>
        <w:t xml:space="preserve"> </w:t>
      </w:r>
      <w:r w:rsidRPr="00F65A4E">
        <w:rPr>
          <w:rStyle w:val="StyleUnderline"/>
        </w:rPr>
        <w:t>How do we get to 80 percent cuts in CO2 emissions in 35 years, the Obama administration's long-term goal</w:t>
      </w:r>
      <w:r w:rsidRPr="00F65A4E">
        <w:rPr>
          <w:sz w:val="16"/>
        </w:rPr>
        <w:t>? And beyond that, to meet a Paris deal that might even require "zero carbon" by then.</w:t>
      </w:r>
      <w:r w:rsidRPr="00F65A4E">
        <w:rPr>
          <w:sz w:val="12"/>
        </w:rPr>
        <w:t>¶</w:t>
      </w:r>
      <w:r w:rsidRPr="00F65A4E">
        <w:rPr>
          <w:sz w:val="16"/>
        </w:rPr>
        <w:t xml:space="preserve"> </w:t>
      </w:r>
      <w:r w:rsidRPr="00F65A4E">
        <w:rPr>
          <w:rStyle w:val="StyleUnderline"/>
        </w:rPr>
        <w:t>Obviously, innovation is going to be central</w:t>
      </w:r>
      <w:r w:rsidRPr="00F65A4E">
        <w:rPr>
          <w:sz w:val="16"/>
        </w:rPr>
        <w:t>. We're very pleased that our French hosts put innovation on the front burner: having Innovation Day, following Energy Day. And of course, the announcement on the very first day by 20 countries, including Pres. Obama, French Pres. Hollande, India Prime Minister Modi and others, of Mission Innovation. Then the Bill Gates announcement on the parallel Breakthrough Energy Coalition initiative.</w:t>
      </w:r>
      <w:r w:rsidRPr="00F65A4E">
        <w:rPr>
          <w:sz w:val="12"/>
        </w:rPr>
        <w:t>¶</w:t>
      </w:r>
      <w:r w:rsidRPr="00F65A4E">
        <w:rPr>
          <w:sz w:val="16"/>
        </w:rPr>
        <w:t xml:space="preserve"> </w:t>
      </w:r>
      <w:r w:rsidRPr="00F65A4E">
        <w:rPr>
          <w:rStyle w:val="StyleUnderline"/>
        </w:rPr>
        <w:t>There is no question that the world now understands that innovation is the core to meet the</w:t>
      </w:r>
      <w:r w:rsidRPr="00F65A4E">
        <w:rPr>
          <w:sz w:val="16"/>
        </w:rPr>
        <w:t xml:space="preserve"> INDCs [national </w:t>
      </w:r>
      <w:r w:rsidRPr="00F65A4E">
        <w:rPr>
          <w:rStyle w:val="StyleUnderline"/>
        </w:rPr>
        <w:t>climate action plans</w:t>
      </w:r>
      <w:r w:rsidRPr="00F65A4E">
        <w:rPr>
          <w:sz w:val="16"/>
        </w:rPr>
        <w:t xml:space="preserve">, known as "intended nationally determined contributions"]. We've had a lot of cost reduction and innovation and deployment </w:t>
      </w:r>
      <w:r w:rsidRPr="00F65A4E">
        <w:rPr>
          <w:sz w:val="16"/>
        </w:rPr>
        <w:lastRenderedPageBreak/>
        <w:t xml:space="preserve">increases. That virtuous cycle has put us in a pretty good spot to meet a 10-year horizon, maybe a 15-year horizon. For sure, </w:t>
      </w:r>
      <w:r w:rsidRPr="00F65A4E">
        <w:rPr>
          <w:rStyle w:val="StyleUnderline"/>
        </w:rPr>
        <w:t>as we go to the longer time periods and extraordinarily low levels of greenhouse gas emissions being discussed, we're going to have to keep that going.</w:t>
      </w:r>
      <w:r w:rsidRPr="00F65A4E">
        <w:rPr>
          <w:sz w:val="12"/>
        </w:rPr>
        <w:t>¶</w:t>
      </w:r>
      <w:r w:rsidRPr="00F65A4E">
        <w:rPr>
          <w:sz w:val="16"/>
        </w:rPr>
        <w:t xml:space="preserve"> I just came from a meeting of the Mission Innovation countries. There is a tremendous amount of enthusiasm. The resonance of the Mission Innovation agenda was so great because it largely fits with the directions that so many countries were going in. It's crystallized that—given that a very explicit framework. We are the dog that caught the car. And now we're [laughs] figuring out what to do with the car.</w:t>
      </w:r>
      <w:r w:rsidRPr="00F65A4E">
        <w:rPr>
          <w:sz w:val="12"/>
        </w:rPr>
        <w:t>¶</w:t>
      </w:r>
      <w:r w:rsidRPr="00F65A4E">
        <w:rPr>
          <w:sz w:val="16"/>
        </w:rPr>
        <w:t xml:space="preserve"> </w:t>
      </w:r>
      <w:r w:rsidRPr="00F65A4E">
        <w:rPr>
          <w:rStyle w:val="StyleUnderline"/>
        </w:rPr>
        <w:t xml:space="preserve">Some people argue that </w:t>
      </w:r>
      <w:r w:rsidRPr="00F65A4E">
        <w:rPr>
          <w:sz w:val="16"/>
        </w:rPr>
        <w:t xml:space="preserve">we can meet the goal with the technology we already have, whether it be CO2 capture and storage for fossil fuels and nuclear power or more renewables or all of the above, to use a phrase. Others say </w:t>
      </w:r>
      <w:r w:rsidRPr="00F65A4E">
        <w:rPr>
          <w:rStyle w:val="StyleUnderline"/>
        </w:rPr>
        <w:t>we really need a breakthrough. You're on the breakthrough side?</w:t>
      </w:r>
      <w:r w:rsidRPr="00F65A4E">
        <w:rPr>
          <w:rStyle w:val="StyleUnderline"/>
          <w:sz w:val="12"/>
        </w:rPr>
        <w:t xml:space="preserve">¶ </w:t>
      </w:r>
      <w:r w:rsidRPr="00F65A4E">
        <w:rPr>
          <w:sz w:val="16"/>
        </w:rPr>
        <w:t xml:space="preserve">In some sense, </w:t>
      </w:r>
      <w:r w:rsidRPr="00F65A4E">
        <w:rPr>
          <w:rStyle w:val="StyleUnderline"/>
        </w:rPr>
        <w:t xml:space="preserve">the answer is yes. What we're talking about is this cycle of innovation, </w:t>
      </w:r>
      <w:r w:rsidRPr="00F65A4E">
        <w:rPr>
          <w:sz w:val="16"/>
        </w:rPr>
        <w:t xml:space="preserve">deployment, cost reduction. They all go hand in hand. We have seen that explicitly in the last six years. </w:t>
      </w:r>
      <w:r w:rsidRPr="00F65A4E">
        <w:rPr>
          <w:rStyle w:val="StyleUnderline"/>
        </w:rPr>
        <w:t>Continued cost reduction in clean technologies is going to be important. And new enabling technologies are going to be important. So, for example, with wind and solar, we still are not at the point where we can have a large scale-up of energy storage. We are still not at the stage where we really have incorporated [information technology, like computers and the Internet] extensively into the energy infrastructure in the way we're going to need.</w:t>
      </w:r>
      <w:r w:rsidRPr="00F65A4E">
        <w:rPr>
          <w:rStyle w:val="StyleUnderline"/>
          <w:sz w:val="12"/>
        </w:rPr>
        <w:t xml:space="preserve">¶ </w:t>
      </w:r>
      <w:r w:rsidRPr="00F65A4E">
        <w:rPr>
          <w:sz w:val="16"/>
        </w:rPr>
        <w:t xml:space="preserve">We also have qualitatively new directions to go in. One is the Makani flying wind turbines. </w:t>
      </w:r>
      <w:r w:rsidRPr="00F65A4E">
        <w:rPr>
          <w:rStyle w:val="StyleUnderline"/>
        </w:rPr>
        <w:t>Or now the Google X flying wind turbine</w:t>
      </w:r>
      <w:r w:rsidRPr="00F65A4E">
        <w:rPr>
          <w:sz w:val="16"/>
        </w:rPr>
        <w:t xml:space="preserve">; it’s so novel that we don't understand exactly how it could have a big, major transformative impact. </w:t>
      </w:r>
      <w:r w:rsidRPr="00F65A4E">
        <w:rPr>
          <w:rStyle w:val="StyleUnderline"/>
        </w:rPr>
        <w:t>But it sure looks like it would if it became a widespread technology.</w:t>
      </w:r>
    </w:p>
    <w:p w:rsidR="007D56F6" w:rsidRPr="00281499" w:rsidRDefault="007D56F6" w:rsidP="007D56F6"/>
    <w:p w:rsidR="007D56F6" w:rsidRDefault="007D56F6" w:rsidP="007D56F6">
      <w:pPr>
        <w:pStyle w:val="Heading3"/>
      </w:pPr>
      <w:r>
        <w:lastRenderedPageBreak/>
        <w:t>Worse I/Ls</w:t>
      </w:r>
    </w:p>
    <w:p w:rsidR="007D56F6" w:rsidRDefault="007D56F6" w:rsidP="007D56F6">
      <w:pPr>
        <w:pStyle w:val="Heading4"/>
      </w:pPr>
      <w:r w:rsidRPr="004B0782">
        <w:t>A fall in South Korea’s economy would hurt its innovation – the two are intertwined</w:t>
      </w:r>
    </w:p>
    <w:p w:rsidR="007D56F6" w:rsidRPr="004B0782" w:rsidRDefault="007D56F6" w:rsidP="007D56F6">
      <w:r w:rsidRPr="004B0782">
        <w:rPr>
          <w:rStyle w:val="Style13ptBold"/>
        </w:rPr>
        <w:t>Mazumdaru</w:t>
      </w:r>
      <w:r>
        <w:t xml:space="preserve"> 2/10/</w:t>
      </w:r>
      <w:r w:rsidRPr="004B0782">
        <w:rPr>
          <w:rStyle w:val="Style13ptBold"/>
        </w:rPr>
        <w:t>16</w:t>
      </w:r>
      <w:r>
        <w:rPr>
          <w:rStyle w:val="Style13ptBold"/>
        </w:rPr>
        <w:t xml:space="preserve"> (</w:t>
      </w:r>
      <w:r w:rsidRPr="004B0782">
        <w:rPr>
          <w:rStyle w:val="Style13ptBold"/>
        </w:rPr>
        <w:t>Srinivas Mazumdaru</w:t>
      </w:r>
      <w:r>
        <w:rPr>
          <w:rStyle w:val="Style13ptBold"/>
        </w:rPr>
        <w:t xml:space="preserve"> - </w:t>
      </w:r>
      <w:r w:rsidRPr="004B0782">
        <w:rPr>
          <w:rStyle w:val="Style13ptBold"/>
        </w:rPr>
        <w:t>Journalist and Editor</w:t>
      </w:r>
      <w:r>
        <w:rPr>
          <w:rStyle w:val="Style13ptBold"/>
        </w:rPr>
        <w:t xml:space="preserve"> at Deutsche Welle – “</w:t>
      </w:r>
      <w:r w:rsidRPr="004B0782">
        <w:rPr>
          <w:rStyle w:val="Style13ptBold"/>
        </w:rPr>
        <w:t>Why innovation is king in South Korea</w:t>
      </w:r>
      <w:r>
        <w:rPr>
          <w:rStyle w:val="Style13ptBold"/>
        </w:rPr>
        <w:t xml:space="preserve">” – 2/10/16 - </w:t>
      </w:r>
      <w:r w:rsidRPr="004B0782">
        <w:rPr>
          <w:rStyle w:val="Style13ptBold"/>
        </w:rPr>
        <w:t>http://www.dw.com/en/why-innovation-is-king-in-south-korea/a-19038625</w:t>
      </w:r>
      <w:r>
        <w:rPr>
          <w:rStyle w:val="Style13ptBold"/>
        </w:rPr>
        <w:t>)/TK</w:t>
      </w:r>
    </w:p>
    <w:p w:rsidR="007D56F6" w:rsidRPr="004B0782" w:rsidRDefault="007D56F6" w:rsidP="007D56F6">
      <w:pPr>
        <w:rPr>
          <w:sz w:val="16"/>
        </w:rPr>
      </w:pPr>
      <w:r w:rsidRPr="004B0782">
        <w:rPr>
          <w:rStyle w:val="StyleUnderline"/>
        </w:rPr>
        <w:t>Innovation and technology are the key factors that have underpinned South Korean export competitiveness and fueled the country's remarkable economic rise</w:t>
      </w:r>
      <w:r w:rsidRPr="004B0782">
        <w:rPr>
          <w:sz w:val="16"/>
        </w:rPr>
        <w:t xml:space="preserve"> over the past decades. The growth rate has been so impressive that the East Asian nation went from being one of the poorest countries in the 1960s to becoming the world's 13th largest economy in 2014, according to the World Bank.</w:t>
      </w:r>
      <w:r w:rsidRPr="004B0782">
        <w:rPr>
          <w:sz w:val="12"/>
        </w:rPr>
        <w:t>¶</w:t>
      </w:r>
      <w:r w:rsidRPr="004B0782">
        <w:rPr>
          <w:sz w:val="16"/>
        </w:rPr>
        <w:t xml:space="preserve"> "South Korea has been transformed since the Korean War from a very poor agricultural society to an urbanized, high-technology economy with a highly skilled workforce," Rajiv Biswas, Asia-Pacific Chief Economist at the Global analytics firm IHS, told DW.</w:t>
      </w:r>
      <w:r w:rsidRPr="004B0782">
        <w:rPr>
          <w:sz w:val="12"/>
        </w:rPr>
        <w:t>¶</w:t>
      </w:r>
      <w:r w:rsidRPr="004B0782">
        <w:rPr>
          <w:sz w:val="16"/>
        </w:rPr>
        <w:t xml:space="preserve"> And </w:t>
      </w:r>
      <w:r w:rsidRPr="004B0782">
        <w:rPr>
          <w:rStyle w:val="StyleUnderline"/>
        </w:rPr>
        <w:t>Seoul recognizes that the need for developing new ideas is now more important than ever,</w:t>
      </w:r>
      <w:r w:rsidRPr="004B0782">
        <w:rPr>
          <w:sz w:val="16"/>
        </w:rPr>
        <w:t xml:space="preserve"> as neighboring China, the largest importer of South Korean goods, has begun moving away from a labor-intense and low-value production towards higher value-added manufacturing.</w:t>
      </w:r>
      <w:r w:rsidRPr="004B0782">
        <w:rPr>
          <w:sz w:val="12"/>
        </w:rPr>
        <w:t>¶</w:t>
      </w:r>
      <w:r w:rsidRPr="004B0782">
        <w:rPr>
          <w:sz w:val="16"/>
        </w:rPr>
        <w:t xml:space="preserve"> World's top innovator</w:t>
      </w:r>
      <w:r w:rsidRPr="004B0782">
        <w:rPr>
          <w:sz w:val="12"/>
        </w:rPr>
        <w:t>¶</w:t>
      </w:r>
      <w:r w:rsidRPr="004B0782">
        <w:rPr>
          <w:sz w:val="16"/>
        </w:rPr>
        <w:t xml:space="preserve"> </w:t>
      </w:r>
      <w:r w:rsidRPr="004B0782">
        <w:rPr>
          <w:rStyle w:val="StyleUnderline"/>
        </w:rPr>
        <w:t xml:space="preserve">As a result, </w:t>
      </w:r>
      <w:r w:rsidRPr="007A4321">
        <w:rPr>
          <w:rStyle w:val="Emphasis"/>
        </w:rPr>
        <w:t>the country is investing much more in research and development (R&amp;D) as a share of GDP than other advanced economies</w:t>
      </w:r>
      <w:r w:rsidRPr="004B0782">
        <w:rPr>
          <w:rStyle w:val="StyleUnderline"/>
        </w:rPr>
        <w:t>.</w:t>
      </w:r>
      <w:r w:rsidRPr="004B0782">
        <w:rPr>
          <w:sz w:val="16"/>
        </w:rPr>
        <w:t xml:space="preserve"> According to recently released data by the Organization for Economic Co-operation and Development (OECD), South Korea spent 4.29 percent of its GDP on R&amp;D in 2014, followed by Israel (at 4.11 percent), and Japan (3.58 percent).</w:t>
      </w:r>
      <w:r w:rsidRPr="004B0782">
        <w:rPr>
          <w:sz w:val="12"/>
        </w:rPr>
        <w:t>¶</w:t>
      </w:r>
      <w:r w:rsidRPr="004B0782">
        <w:rPr>
          <w:sz w:val="16"/>
        </w:rPr>
        <w:t xml:space="preserve"> </w:t>
      </w:r>
      <w:r w:rsidRPr="004B0782">
        <w:rPr>
          <w:rStyle w:val="StyleUnderline"/>
        </w:rPr>
        <w:t xml:space="preserve">In addition, the 2016 </w:t>
      </w:r>
      <w:r w:rsidRPr="007A4321">
        <w:rPr>
          <w:rStyle w:val="Emphasis"/>
        </w:rPr>
        <w:t>Bloomberg Innovation Index ranked the country as having the world's most innovative economy</w:t>
      </w:r>
      <w:r w:rsidRPr="004B0782">
        <w:rPr>
          <w:sz w:val="16"/>
        </w:rPr>
        <w:t xml:space="preserve">, ahead of Germany, Sweden, Japan and Switzerland. </w:t>
      </w:r>
      <w:r w:rsidRPr="004B0782">
        <w:rPr>
          <w:rStyle w:val="StyleUnderline"/>
        </w:rPr>
        <w:t>The index evaluated nations according to six different categories, including R&amp;D, high-tech companies, manufacturing, research personnel, patents and education.</w:t>
      </w:r>
      <w:r w:rsidRPr="004B0782">
        <w:rPr>
          <w:rStyle w:val="StyleUnderline"/>
          <w:sz w:val="12"/>
        </w:rPr>
        <w:t>¶</w:t>
      </w:r>
      <w:r>
        <w:rPr>
          <w:rStyle w:val="StyleUnderline"/>
          <w:sz w:val="12"/>
        </w:rPr>
        <w:t xml:space="preserve"> </w:t>
      </w:r>
      <w:r w:rsidRPr="004B0782">
        <w:rPr>
          <w:sz w:val="16"/>
        </w:rPr>
        <w:t>Samsung Electronics Hauptsitz in Seoul Korea</w:t>
      </w:r>
      <w:r w:rsidRPr="004B0782">
        <w:rPr>
          <w:sz w:val="12"/>
        </w:rPr>
        <w:t>¶</w:t>
      </w:r>
      <w:r w:rsidRPr="004B0782">
        <w:rPr>
          <w:sz w:val="16"/>
        </w:rPr>
        <w:t xml:space="preserve"> South Korean companies such as Samsung have become global market leaders</w:t>
      </w:r>
      <w:r w:rsidRPr="004B0782">
        <w:rPr>
          <w:sz w:val="12"/>
        </w:rPr>
        <w:t>¶</w:t>
      </w:r>
      <w:r w:rsidRPr="004B0782">
        <w:rPr>
          <w:sz w:val="16"/>
        </w:rPr>
        <w:t xml:space="preserve"> "South Korea notched top scores worldwide for manufacturing value-added as well as for tertiary efficiency - a measure that includes enrollment in higher education and the concentration of science and engineering graduates," said a recent Bloomberg report.</w:t>
      </w:r>
      <w:r w:rsidRPr="004B0782">
        <w:rPr>
          <w:sz w:val="12"/>
        </w:rPr>
        <w:t>¶</w:t>
      </w:r>
      <w:r w:rsidRPr="004B0782">
        <w:rPr>
          <w:sz w:val="16"/>
        </w:rPr>
        <w:t xml:space="preserve"> </w:t>
      </w:r>
      <w:r w:rsidRPr="004B0782">
        <w:rPr>
          <w:rStyle w:val="StyleUnderline"/>
        </w:rPr>
        <w:t>Innovation is key to South Korean companies, as they face increasingly stiff competition on the global markets</w:t>
      </w:r>
      <w:r w:rsidRPr="004B0782">
        <w:rPr>
          <w:sz w:val="16"/>
        </w:rPr>
        <w:t>. Large multinationals have also invested heavily in R&amp;D and innovation - factors which are essential to support global sales. "Companies such as Samsung and LG have become global leaders in the area of consumer electronics thanks to their cutting-edge technology and innovative product designs," said Biswas.</w:t>
      </w:r>
    </w:p>
    <w:p w:rsidR="007D56F6" w:rsidRDefault="007D56F6" w:rsidP="007D56F6">
      <w:pPr>
        <w:pStyle w:val="Heading4"/>
      </w:pPr>
      <w:r w:rsidRPr="00705AEA">
        <w:t xml:space="preserve">Innovation and technology </w:t>
      </w:r>
      <w:r>
        <w:t>are</w:t>
      </w:r>
      <w:r w:rsidRPr="00705AEA">
        <w:t xml:space="preserve"> key to solve climate change</w:t>
      </w:r>
    </w:p>
    <w:p w:rsidR="007D56F6" w:rsidRPr="00705AEA" w:rsidRDefault="007D56F6" w:rsidP="007D56F6">
      <w:r w:rsidRPr="00705AEA">
        <w:rPr>
          <w:rStyle w:val="Style13ptBold"/>
        </w:rPr>
        <w:t xml:space="preserve">Grubb </w:t>
      </w:r>
      <w:r>
        <w:rPr>
          <w:rStyle w:val="Style13ptBold"/>
        </w:rPr>
        <w:t>5</w:t>
      </w:r>
      <w:r>
        <w:t xml:space="preserve"> (Michael Grubb - </w:t>
      </w:r>
      <w:r w:rsidRPr="00705AEA">
        <w:t>Professor of International Energy and Climate Change Policy at UCL Institute for Sustainable Resources (University College London), editor-in-chief of the journal Climate Policy, and Senior Advisor on Sustainable Energy Policy to the UK Energy Regulator Ofgem.  His former positions include Senior Research Associate at Cambridge University (Departments of Economics and Land Economy); Chair of the international research organization Climate Strategies; Chief Economist at the Carbon Trust; Professor of Climate Change and Energy Policy at Imperial College London; and head of Energy and Environment at Chatham House, and he continues to be ass</w:t>
      </w:r>
      <w:r>
        <w:t xml:space="preserve">ociated with these institutions – “Technology Innovation and Climate Change Policy: An Overview of Issues and Options” – July 2005 - </w:t>
      </w:r>
      <w:r w:rsidRPr="00705AEA">
        <w:t>http://ci.nii.ac.jp/els/110002550755.pdf?id=ART0002928567&amp;type=pdf&amp;lang=en&amp;host=cinii&amp;order_no=&amp;ppv_type=0&amp;lang_sw=&amp;no=1468098866&amp;cp=</w:t>
      </w:r>
      <w:r>
        <w:t>)/TK</w:t>
      </w:r>
    </w:p>
    <w:p w:rsidR="007D56F6" w:rsidRDefault="007D56F6" w:rsidP="007D56F6">
      <w:pPr>
        <w:rPr>
          <w:rStyle w:val="StyleUnderline"/>
        </w:rPr>
      </w:pPr>
      <w:r w:rsidRPr="003C34E2">
        <w:rPr>
          <w:rStyle w:val="StyleUnderline"/>
        </w:rPr>
        <w:t>Long-term mitigation studies show consistentl</w:t>
      </w:r>
      <w:r>
        <w:rPr>
          <w:rStyle w:val="StyleUnderline"/>
        </w:rPr>
        <w:t>y that assumptions about technol</w:t>
      </w:r>
      <w:r w:rsidRPr="003C34E2">
        <w:rPr>
          <w:rStyle w:val="StyleUnderline"/>
        </w:rPr>
        <w:t>ogy</w:t>
      </w:r>
      <w:r w:rsidRPr="00705AEA">
        <w:rPr>
          <w:rStyle w:val="StyleUnderline"/>
          <w:sz w:val="12"/>
        </w:rPr>
        <w:t xml:space="preserve">¶ </w:t>
      </w:r>
      <w:r w:rsidRPr="003C34E2">
        <w:rPr>
          <w:rStyle w:val="StyleUnderline"/>
        </w:rPr>
        <w:t>development are crucial</w:t>
      </w:r>
      <w:r w:rsidRPr="00705AEA">
        <w:rPr>
          <w:sz w:val="16"/>
        </w:rPr>
        <w:t xml:space="preserve"> to economic and policy conclusions (eg,Dowlatabadi 1998;</w:t>
      </w:r>
      <w:r w:rsidRPr="00705AEA">
        <w:rPr>
          <w:sz w:val="12"/>
        </w:rPr>
        <w:t>¶</w:t>
      </w:r>
      <w:r w:rsidRPr="00705AEA">
        <w:rPr>
          <w:sz w:val="16"/>
        </w:rPr>
        <w:t xml:space="preserve"> Edmonds et al. 1999iWOrld Resources Institute, 2000}. Nevertheless, in western</w:t>
      </w:r>
      <w:r w:rsidRPr="00705AEA">
        <w:rPr>
          <w:sz w:val="12"/>
        </w:rPr>
        <w:t>¶</w:t>
      </w:r>
      <w:r w:rsidRPr="00705AEA">
        <w:rPr>
          <w:sz w:val="16"/>
        </w:rPr>
        <w:t xml:space="preserve"> economies the cIimate poIicy debate is often characterized by two polarized views about</w:t>
      </w:r>
      <w:r w:rsidRPr="00705AEA">
        <w:rPr>
          <w:sz w:val="12"/>
        </w:rPr>
        <w:t>¶</w:t>
      </w:r>
      <w:r w:rsidRPr="00705AEA">
        <w:rPr>
          <w:sz w:val="16"/>
        </w:rPr>
        <w:t xml:space="preserve"> technology innovation processes,</w:t>
      </w:r>
      <w:r w:rsidRPr="00705AEA">
        <w:rPr>
          <w:sz w:val="12"/>
        </w:rPr>
        <w:t>¶</w:t>
      </w:r>
      <w:r w:rsidRPr="00705AEA">
        <w:rPr>
          <w:sz w:val="16"/>
        </w:rPr>
        <w:t xml:space="preserve"> </w:t>
      </w:r>
      <w:r w:rsidRPr="00705AEA">
        <w:rPr>
          <w:rStyle w:val="StyleUnderline"/>
        </w:rPr>
        <w:t>The “technology push” view holds that the primary emphasis should be on development</w:t>
      </w:r>
      <w:r w:rsidRPr="00705AEA">
        <w:rPr>
          <w:rStyle w:val="StyleUnderline"/>
          <w:sz w:val="12"/>
        </w:rPr>
        <w:t xml:space="preserve">¶ </w:t>
      </w:r>
      <w:r w:rsidRPr="00705AEA">
        <w:rPr>
          <w:rStyle w:val="StyleUnderline"/>
        </w:rPr>
        <w:t>of low-GHG technologies, typically through publicly funded R&amp;D programmes</w:t>
      </w:r>
      <w:r w:rsidRPr="00705AEA">
        <w:rPr>
          <w:sz w:val="16"/>
        </w:rPr>
        <w:t>,</w:t>
      </w:r>
      <w:r w:rsidRPr="00705AEA">
        <w:rPr>
          <w:sz w:val="12"/>
        </w:rPr>
        <w:t>¶</w:t>
      </w:r>
      <w:r w:rsidRPr="00705AEA">
        <w:rPr>
          <w:sz w:val="16"/>
        </w:rPr>
        <w:t xml:space="preserve"> rather than regulatory limitations on emissions. Proponents of this view argue that,</w:t>
      </w:r>
      <w:r w:rsidRPr="00705AEA">
        <w:rPr>
          <w:sz w:val="12"/>
        </w:rPr>
        <w:t>¶</w:t>
      </w:r>
      <w:r w:rsidRPr="00705AEA">
        <w:rPr>
          <w:sz w:val="16"/>
        </w:rPr>
        <w:t xml:space="preserve"> </w:t>
      </w:r>
      <w:r w:rsidRPr="00705AEA">
        <w:rPr>
          <w:rStyle w:val="StyleUnderline"/>
        </w:rPr>
        <w:t>given that climate risks are a function of long-term accumulation of GHG in the atmosphere,</w:t>
      </w:r>
      <w:r w:rsidRPr="00705AEA">
        <w:rPr>
          <w:rStyle w:val="StyleUnderline"/>
          <w:sz w:val="12"/>
        </w:rPr>
        <w:t xml:space="preserve">¶ </w:t>
      </w:r>
      <w:r w:rsidRPr="00705AEA">
        <w:rPr>
          <w:rStyle w:val="StyleUnderline"/>
        </w:rPr>
        <w:t xml:space="preserve">it would be preferable to concentrate in the near term on investing in technological </w:t>
      </w:r>
      <w:r w:rsidRPr="00705AEA">
        <w:rPr>
          <w:rStyle w:val="StyleUnderline"/>
        </w:rPr>
        <w:lastRenderedPageBreak/>
        <w:t>innovation, and</w:t>
      </w:r>
      <w:r w:rsidRPr="00705AEA">
        <w:rPr>
          <w:rStyle w:val="StyleUnderline"/>
          <w:sz w:val="12"/>
        </w:rPr>
        <w:t xml:space="preserve">¶ </w:t>
      </w:r>
      <w:r w:rsidRPr="00705AEA">
        <w:rPr>
          <w:rStyle w:val="StyleUnderline"/>
        </w:rPr>
        <w:t>adopt emissions limitations later when innovation has lowered the</w:t>
      </w:r>
      <w:r w:rsidRPr="00705AEA">
        <w:rPr>
          <w:rStyle w:val="StyleUnderline"/>
          <w:sz w:val="12"/>
        </w:rPr>
        <w:t xml:space="preserve">¶ </w:t>
      </w:r>
      <w:r w:rsidRPr="00705AEA">
        <w:rPr>
          <w:rStyle w:val="StyleUnderline"/>
        </w:rPr>
        <w:t>costs of limiting GHG emissions, rather than mandating costly reductions now</w:t>
      </w:r>
      <w:r w:rsidRPr="00705AEA">
        <w:rPr>
          <w:sz w:val="16"/>
        </w:rPr>
        <w:t xml:space="preserve"> (Wigley,</w:t>
      </w:r>
      <w:r w:rsidRPr="00705AEA">
        <w:rPr>
          <w:sz w:val="12"/>
        </w:rPr>
        <w:t>¶</w:t>
      </w:r>
      <w:r w:rsidRPr="00705AEA">
        <w:rPr>
          <w:sz w:val="16"/>
        </w:rPr>
        <w:t xml:space="preserve"> Richels and Edmonds 1996). </w:t>
      </w:r>
      <w:r w:rsidRPr="00705AEA">
        <w:rPr>
          <w:rStyle w:val="StyleUnderline"/>
        </w:rPr>
        <w:t>A paper by Hoffert et al, (2002) has become the leading</w:t>
      </w:r>
      <w:r w:rsidRPr="00705AEA">
        <w:rPr>
          <w:rStyle w:val="StyleUnderline"/>
          <w:sz w:val="12"/>
        </w:rPr>
        <w:t xml:space="preserve">¶ </w:t>
      </w:r>
      <w:r w:rsidRPr="00705AEA">
        <w:rPr>
          <w:rStyle w:val="StyleUnderline"/>
        </w:rPr>
        <w:t>articulation of this view</w:t>
      </w:r>
      <w:r w:rsidRPr="00705AEA">
        <w:rPr>
          <w:sz w:val="16"/>
        </w:rPr>
        <w:t>, asserting that technologies to solve climate change do not yet</w:t>
      </w:r>
      <w:r w:rsidRPr="00705AEA">
        <w:rPr>
          <w:sz w:val="12"/>
        </w:rPr>
        <w:t>¶</w:t>
      </w:r>
      <w:r w:rsidRPr="00705AEA">
        <w:rPr>
          <w:sz w:val="16"/>
        </w:rPr>
        <w:t xml:space="preserve"> exist, and </w:t>
      </w:r>
      <w:r w:rsidRPr="00705AEA">
        <w:rPr>
          <w:rStyle w:val="StyleUnderline"/>
        </w:rPr>
        <w:t>calling for a grand technology programme encompassing new nuclear and</w:t>
      </w:r>
      <w:r w:rsidRPr="00705AEA">
        <w:rPr>
          <w:rStyle w:val="StyleUnderline"/>
          <w:sz w:val="12"/>
        </w:rPr>
        <w:t xml:space="preserve">¶ </w:t>
      </w:r>
      <w:r w:rsidRPr="00705AEA">
        <w:rPr>
          <w:rStyle w:val="StyleUnderline"/>
        </w:rPr>
        <w:t>space-based energy sources to solve the problem</w:t>
      </w:r>
    </w:p>
    <w:p w:rsidR="007D56F6" w:rsidRPr="006F5C26" w:rsidRDefault="007D56F6" w:rsidP="007D56F6"/>
    <w:p w:rsidR="007D56F6" w:rsidRDefault="007D56F6" w:rsidP="007D56F6">
      <w:pPr>
        <w:pStyle w:val="Heading2"/>
      </w:pPr>
      <w:r>
        <w:lastRenderedPageBreak/>
        <w:t>Impacts</w:t>
      </w:r>
    </w:p>
    <w:p w:rsidR="007D56F6" w:rsidRDefault="007D56F6" w:rsidP="007D56F6">
      <w:pPr>
        <w:pStyle w:val="Heading3"/>
      </w:pPr>
      <w:r>
        <w:lastRenderedPageBreak/>
        <w:t>S NK War</w:t>
      </w:r>
    </w:p>
    <w:p w:rsidR="007D56F6" w:rsidRDefault="007D56F6" w:rsidP="007D56F6"/>
    <w:p w:rsidR="007D56F6" w:rsidRDefault="007D56F6" w:rsidP="007D56F6">
      <w:pPr>
        <w:pStyle w:val="Heading4"/>
      </w:pPr>
      <w:r>
        <w:t>China-South Korea relations help solve North Korea</w:t>
      </w:r>
    </w:p>
    <w:p w:rsidR="007D56F6" w:rsidRPr="00E17D28" w:rsidRDefault="007D56F6" w:rsidP="007D56F6">
      <w:pPr>
        <w:rPr>
          <w:rStyle w:val="Style13ptBold"/>
          <w:b w:val="0"/>
        </w:rPr>
      </w:pPr>
      <w:r w:rsidRPr="00E17D28">
        <w:rPr>
          <w:rStyle w:val="Style13ptBold"/>
        </w:rPr>
        <w:t>Snyder 15</w:t>
      </w:r>
      <w:r>
        <w:rPr>
          <w:rStyle w:val="Style13ptBold"/>
        </w:rPr>
        <w:t xml:space="preserve"> (Scott Snyder – </w:t>
      </w:r>
      <w:r w:rsidRPr="00E17D28">
        <w:rPr>
          <w:rStyle w:val="Style13ptBold"/>
        </w:rPr>
        <w:t>senior fellow for Korea studies and director of the program on U.S.-Korea policy at the Council on Foreign Relations (CFR)</w:t>
      </w:r>
      <w:r>
        <w:rPr>
          <w:rStyle w:val="Style13ptBold"/>
        </w:rPr>
        <w:t xml:space="preserve"> – “</w:t>
      </w:r>
      <w:r w:rsidRPr="00E17D28">
        <w:rPr>
          <w:rStyle w:val="Style13ptBold"/>
        </w:rPr>
        <w:t>This Is Why Ties Between South Korea and China are Growing Stronger</w:t>
      </w:r>
      <w:r>
        <w:rPr>
          <w:rStyle w:val="Style13ptBold"/>
        </w:rPr>
        <w:t xml:space="preserve">” – 9/2/15 - </w:t>
      </w:r>
      <w:r w:rsidRPr="00E17D28">
        <w:rPr>
          <w:rStyle w:val="Style13ptBold"/>
        </w:rPr>
        <w:t>http://nationalinterest.org/blog/the-buzz/why-ties-between-south-korea-china-are-growing-stronger-13763</w:t>
      </w:r>
      <w:r>
        <w:rPr>
          <w:rStyle w:val="Style13ptBold"/>
        </w:rPr>
        <w:t>)/TK</w:t>
      </w:r>
    </w:p>
    <w:p w:rsidR="007D56F6" w:rsidRPr="00502EB7" w:rsidRDefault="007D56F6" w:rsidP="007D56F6">
      <w:pPr>
        <w:rPr>
          <w:rStyle w:val="StyleUnderline"/>
        </w:rPr>
      </w:pPr>
      <w:r w:rsidRPr="00502EB7">
        <w:rPr>
          <w:sz w:val="16"/>
        </w:rPr>
        <w:t>But one striking outcome of the inter-Korean talks is that North Korea under Kim Jong-un has now logged far more intensive high-level interaction with Seoul than with Beijing. This marks a major change from North Korea’s diplomatic strategy under Kim Jong-il, who assiduously cultivated relations with Beijing as a counter-weight to dependency on Seoul. Even prior to the historic June 2000 inter-Korean summit, Kim Jong-il made a pilgrimage to Beijing before hosting Kim Dae-jung in Pyongyang.</w:t>
      </w:r>
      <w:r w:rsidRPr="00502EB7">
        <w:rPr>
          <w:sz w:val="12"/>
        </w:rPr>
        <w:t>¶</w:t>
      </w:r>
      <w:r w:rsidRPr="00502EB7">
        <w:rPr>
          <w:sz w:val="16"/>
        </w:rPr>
        <w:t xml:space="preserve"> </w:t>
      </w:r>
      <w:r w:rsidRPr="00502EB7">
        <w:rPr>
          <w:rStyle w:val="StyleUnderline"/>
        </w:rPr>
        <w:t>Xi Jinping has made his displeasure with Kim Jong-un known by visiting Seoul</w:t>
      </w:r>
      <w:r w:rsidRPr="00502EB7">
        <w:rPr>
          <w:sz w:val="16"/>
        </w:rPr>
        <w:t xml:space="preserve"> but not yet Pyongyang, but he has not yet embraced strategic coordination with Seoul at the expense of Pyongyang, at least not at the level that South Korea has always sought to achieve. </w:t>
      </w:r>
      <w:r w:rsidRPr="00502EB7">
        <w:rPr>
          <w:rStyle w:val="StyleUnderline"/>
        </w:rPr>
        <w:t>One of South Korea’s main strategic rationales for pursuing normalization of diplomatic relations with Beijing in 1992 was that a stronger relationship with Beijing would complement South Korean efforts to improve relations with Pyongyang</w:t>
      </w:r>
      <w:r w:rsidRPr="00502EB7">
        <w:rPr>
          <w:sz w:val="16"/>
        </w:rPr>
        <w:t>, a policy formulated by Park’s predecessor Roh Tae-woo known as Nordpolitik. (Nordpolitik, by name if not in spirit, provides a clear precedent for many elements of Park’s Trustpolitik.)</w:t>
      </w:r>
      <w:r w:rsidRPr="00502EB7">
        <w:rPr>
          <w:sz w:val="12"/>
        </w:rPr>
        <w:t>¶</w:t>
      </w:r>
      <w:r w:rsidRPr="00502EB7">
        <w:rPr>
          <w:sz w:val="16"/>
        </w:rPr>
        <w:t xml:space="preserve"> From this perspective, </w:t>
      </w:r>
      <w:r w:rsidRPr="00502EB7">
        <w:rPr>
          <w:rStyle w:val="StyleUnderline"/>
        </w:rPr>
        <w:t>Beijing’s wooing of Park appears to have been tailor-made opportunity for South Korea to pursue its longstanding objectives. Taking advantage of a sumptuous welcome, Park expressed gratitude for Beijing’s “constructive role in defusing [recent] tensions on the Korean peninsula</w:t>
      </w:r>
      <w:r w:rsidRPr="00502EB7">
        <w:rPr>
          <w:sz w:val="16"/>
        </w:rPr>
        <w:t xml:space="preserve">” in a banquet with Xi on the eve of the parade, </w:t>
      </w:r>
      <w:r w:rsidRPr="00502EB7">
        <w:rPr>
          <w:rStyle w:val="StyleUnderline"/>
        </w:rPr>
        <w:t>and joined with him to urge North Korea to refrain from renewing tensions through nuclear and missile provocations and to return to</w:t>
      </w:r>
      <w:r w:rsidRPr="00502EB7">
        <w:rPr>
          <w:sz w:val="16"/>
        </w:rPr>
        <w:t xml:space="preserve"> the six-party </w:t>
      </w:r>
      <w:r w:rsidRPr="00502EB7">
        <w:rPr>
          <w:rStyle w:val="StyleUnderline"/>
        </w:rPr>
        <w:t>denuclearization talks.</w:t>
      </w:r>
    </w:p>
    <w:p w:rsidR="007D56F6" w:rsidRPr="007D56F6" w:rsidRDefault="007D56F6" w:rsidP="007D56F6"/>
    <w:p w:rsidR="007D56F6" w:rsidRPr="00683567" w:rsidRDefault="007D56F6" w:rsidP="007D56F6">
      <w:pPr>
        <w:pStyle w:val="Heading3"/>
      </w:pPr>
      <w:r>
        <w:lastRenderedPageBreak/>
        <w:t>Warming Ext.</w:t>
      </w:r>
    </w:p>
    <w:p w:rsidR="006C7E18" w:rsidRDefault="006C7E18" w:rsidP="006C7E18">
      <w:pPr>
        <w:pStyle w:val="Heading4"/>
      </w:pPr>
      <w:r>
        <w:t>Global warming is real and anthropogenic – 97% consensus among scientists and the other 3% lack expertise in climate change</w:t>
      </w:r>
    </w:p>
    <w:p w:rsidR="006C7E18" w:rsidRPr="00F048A0" w:rsidRDefault="006C7E18" w:rsidP="006C7E18">
      <w:pPr>
        <w:rPr>
          <w:rStyle w:val="Style13ptBold"/>
          <w:b w:val="0"/>
          <w:sz w:val="22"/>
        </w:rPr>
      </w:pPr>
      <w:r w:rsidRPr="00F048A0">
        <w:rPr>
          <w:rStyle w:val="Style13ptBold"/>
        </w:rPr>
        <w:t xml:space="preserve">Fragoso </w:t>
      </w:r>
      <w:r>
        <w:rPr>
          <w:rStyle w:val="Style13ptBold"/>
        </w:rPr>
        <w:t>4/13</w:t>
      </w:r>
      <w:r>
        <w:rPr>
          <w:rStyle w:val="Style13ptBold"/>
          <w:b w:val="0"/>
          <w:sz w:val="22"/>
        </w:rPr>
        <w:t>/16</w:t>
      </w:r>
      <w:r>
        <w:rPr>
          <w:rStyle w:val="Style13ptBold"/>
        </w:rPr>
        <w:t xml:space="preserve"> </w:t>
      </w:r>
      <w:r>
        <w:rPr>
          <w:rStyle w:val="Style13ptBold"/>
          <w:b w:val="0"/>
          <w:sz w:val="22"/>
        </w:rPr>
        <w:t xml:space="preserve">(Alejandro Davila Fragoso - </w:t>
      </w:r>
      <w:r w:rsidRPr="00F048A0">
        <w:rPr>
          <w:rStyle w:val="Style13ptBold"/>
          <w:b w:val="0"/>
          <w:sz w:val="22"/>
        </w:rPr>
        <w:t>Before joining Climate Progress he was a newspaper reporter and editor, a fiction writer, a photographer and a documentary filmmaker. He holds a B.A. in political science and international relations from the University of California, San Diego, and is a graduate from the Columbia Graduate School of Journalism, where he focused on environmental reporting</w:t>
      </w:r>
      <w:r>
        <w:rPr>
          <w:rStyle w:val="Style13ptBold"/>
          <w:b w:val="0"/>
          <w:sz w:val="22"/>
        </w:rPr>
        <w:t xml:space="preserve"> – “</w:t>
      </w:r>
      <w:r w:rsidRPr="003D3453">
        <w:rPr>
          <w:rStyle w:val="Style13ptBold"/>
          <w:b w:val="0"/>
          <w:sz w:val="22"/>
        </w:rPr>
        <w:t>Scientists Just Confirmed The Scientific Consensus On Climate Change</w:t>
      </w:r>
      <w:r>
        <w:rPr>
          <w:rStyle w:val="Style13ptBold"/>
          <w:b w:val="0"/>
          <w:sz w:val="22"/>
        </w:rPr>
        <w:t xml:space="preserve">” – 4/13/16 - </w:t>
      </w:r>
      <w:r w:rsidRPr="003D3453">
        <w:rPr>
          <w:rStyle w:val="Style13ptBold"/>
          <w:b w:val="0"/>
          <w:sz w:val="22"/>
        </w:rPr>
        <w:t>http://thinkprogress.org/climate/2016/04/13/3769104/climate-scientific-consensus-real/</w:t>
      </w:r>
      <w:r>
        <w:rPr>
          <w:rStyle w:val="Style13ptBold"/>
          <w:b w:val="0"/>
          <w:sz w:val="22"/>
        </w:rPr>
        <w:t>)/TK</w:t>
      </w:r>
    </w:p>
    <w:p w:rsidR="006C7E18" w:rsidRPr="00F048A0" w:rsidRDefault="006C7E18" w:rsidP="006C7E18">
      <w:pPr>
        <w:rPr>
          <w:sz w:val="16"/>
        </w:rPr>
      </w:pPr>
      <w:r w:rsidRPr="00F048A0">
        <w:rPr>
          <w:sz w:val="16"/>
        </w:rPr>
        <w:t xml:space="preserve">Almost 16 years after Harvard researcher Naomi Oreskes first documented an overwhelming scientific consensus on climate change, </w:t>
      </w:r>
      <w:r w:rsidRPr="00F048A0">
        <w:rPr>
          <w:rStyle w:val="StyleUnderline"/>
        </w:rPr>
        <w:t xml:space="preserve">a research team confirmed that 97 percent of climate scientists agree that </w:t>
      </w:r>
      <w:r w:rsidRPr="00F048A0">
        <w:rPr>
          <w:rStyle w:val="Emphasis"/>
        </w:rPr>
        <w:t>human-caused climate change is happening</w:t>
      </w:r>
      <w:r w:rsidRPr="00F048A0">
        <w:rPr>
          <w:sz w:val="16"/>
        </w:rPr>
        <w:t>.</w:t>
      </w:r>
      <w:r w:rsidRPr="00F048A0">
        <w:rPr>
          <w:sz w:val="12"/>
        </w:rPr>
        <w:t>¶</w:t>
      </w:r>
      <w:r w:rsidRPr="00F048A0">
        <w:rPr>
          <w:sz w:val="16"/>
        </w:rPr>
        <w:t xml:space="preserve"> </w:t>
      </w:r>
      <w:r w:rsidRPr="00F048A0">
        <w:rPr>
          <w:rStyle w:val="StyleUnderline"/>
        </w:rPr>
        <w:t>The study</w:t>
      </w:r>
      <w:r w:rsidRPr="00F048A0">
        <w:rPr>
          <w:sz w:val="16"/>
        </w:rPr>
        <w:t xml:space="preserve">, published Tuesday, </w:t>
      </w:r>
      <w:r w:rsidRPr="00F048A0">
        <w:rPr>
          <w:rStyle w:val="StyleUnderline"/>
        </w:rPr>
        <w:t>brought together 16 scientists, including seven authors of consensus studies that documented similar conclusions over the years despite varying research approaches</w:t>
      </w:r>
      <w:r w:rsidRPr="00F048A0">
        <w:rPr>
          <w:sz w:val="16"/>
        </w:rPr>
        <w:t>. While reaching this so-called “consensus on consensus,” authors concluded that scientific agreement on human-caused climate change is “robust” with a range of 90 to 100 percent, depending on the question and methodology.</w:t>
      </w:r>
      <w:r w:rsidRPr="00F048A0">
        <w:rPr>
          <w:sz w:val="12"/>
        </w:rPr>
        <w:t>¶</w:t>
      </w:r>
      <w:r w:rsidRPr="00F048A0">
        <w:rPr>
          <w:sz w:val="16"/>
        </w:rPr>
        <w:t xml:space="preserve"> “It’s important to have [it] on the record,” said Will Cantrell, professor of physics at Michigan Technological University, who was not part of the study. “I don’t think any one study is going to change a lot of people’s minds, but it’s better to have the information than to not have it,” he told ThinkProgress.</w:t>
      </w:r>
      <w:r w:rsidRPr="00F048A0">
        <w:rPr>
          <w:sz w:val="12"/>
        </w:rPr>
        <w:t>¶</w:t>
      </w:r>
      <w:r w:rsidRPr="00F048A0">
        <w:rPr>
          <w:sz w:val="16"/>
        </w:rPr>
        <w:t xml:space="preserve"> </w:t>
      </w:r>
      <w:r w:rsidRPr="00F048A0">
        <w:rPr>
          <w:rStyle w:val="StyleUnderline"/>
        </w:rPr>
        <w:t>Techniques used to assess expert views on human-caused climate change include analyzing peer-reviewed climate papers, surveying members of the relevant scientific community, compiling public statements by scientists, and mathematically analyzing citation patterns</w:t>
      </w:r>
      <w:r w:rsidRPr="00F048A0">
        <w:rPr>
          <w:sz w:val="16"/>
        </w:rPr>
        <w:t>. For this paper, authors used a statistical technique called meta-analysis, which is a way to combine the findings from independent studies, and essentially did a meta-study of meta-studies.</w:t>
      </w:r>
      <w:r w:rsidRPr="00F048A0">
        <w:rPr>
          <w:sz w:val="12"/>
        </w:rPr>
        <w:t>¶</w:t>
      </w:r>
      <w:r w:rsidRPr="00F048A0">
        <w:rPr>
          <w:sz w:val="16"/>
        </w:rPr>
        <w:t xml:space="preserve"> The study also shows that the higher </w:t>
      </w:r>
      <w:r w:rsidRPr="00F048A0">
        <w:rPr>
          <w:rStyle w:val="StyleUnderline"/>
        </w:rPr>
        <w:t xml:space="preserve">the level of expertise in climate science, the higher the agreement that </w:t>
      </w:r>
      <w:r w:rsidRPr="00F048A0">
        <w:rPr>
          <w:rStyle w:val="Emphasis"/>
        </w:rPr>
        <w:t>global warming is caused by humans</w:t>
      </w:r>
      <w:r w:rsidRPr="00F048A0">
        <w:rPr>
          <w:sz w:val="16"/>
        </w:rPr>
        <w:t>. “The consensus on consensus is very strong,” said Sarah A. Green, co-author and professor at Michigan Technological University, in an interview with ThinkProgress. “For me, this topic is deja vu — this consensus has been growing since I was a graduate student in the 80s.”</w:t>
      </w:r>
    </w:p>
    <w:p w:rsidR="006C7E18" w:rsidRDefault="006C7E18" w:rsidP="007D56F6">
      <w:pPr>
        <w:pStyle w:val="Heading4"/>
        <w:rPr>
          <w:rFonts w:asciiTheme="minorHAnsi" w:hAnsiTheme="minorHAnsi"/>
        </w:rPr>
      </w:pPr>
    </w:p>
    <w:p w:rsidR="007D56F6" w:rsidRPr="00664278" w:rsidRDefault="007D56F6" w:rsidP="007D56F6">
      <w:pPr>
        <w:pStyle w:val="Heading4"/>
        <w:rPr>
          <w:rFonts w:asciiTheme="minorHAnsi" w:hAnsiTheme="minorHAnsi"/>
        </w:rPr>
      </w:pPr>
      <w:r w:rsidRPr="00664278">
        <w:rPr>
          <w:rFonts w:asciiTheme="minorHAnsi" w:hAnsiTheme="minorHAnsi"/>
        </w:rPr>
        <w:t xml:space="preserve">Warming is real, anthropogenic, and threatens extinction --- prefer </w:t>
      </w:r>
      <w:r w:rsidRPr="00664278">
        <w:rPr>
          <w:rFonts w:asciiTheme="minorHAnsi" w:hAnsiTheme="minorHAnsi"/>
          <w:u w:val="single"/>
        </w:rPr>
        <w:t>new evidence</w:t>
      </w:r>
      <w:r w:rsidRPr="00664278">
        <w:rPr>
          <w:rFonts w:asciiTheme="minorHAnsi" w:hAnsiTheme="minorHAnsi"/>
        </w:rPr>
        <w:t xml:space="preserve"> that represents </w:t>
      </w:r>
      <w:r w:rsidRPr="00664278">
        <w:rPr>
          <w:rFonts w:asciiTheme="minorHAnsi" w:hAnsiTheme="minorHAnsi"/>
          <w:u w:val="single"/>
        </w:rPr>
        <w:t>consensus</w:t>
      </w:r>
    </w:p>
    <w:p w:rsidR="007D56F6" w:rsidRPr="00664278" w:rsidRDefault="007D56F6" w:rsidP="007D56F6">
      <w:pPr>
        <w:rPr>
          <w:b/>
          <w:bCs/>
          <w:sz w:val="26"/>
        </w:rPr>
      </w:pPr>
      <w:r w:rsidRPr="00664278">
        <w:rPr>
          <w:rStyle w:val="Style13ptBold"/>
        </w:rPr>
        <w:t xml:space="preserve">Griffin 15 </w:t>
      </w:r>
      <w:r w:rsidRPr="00664278">
        <w:t xml:space="preserve">(David, Claremont philosophy professor, “The climate is ruined. So can civilization even survive?”, 4-14, </w:t>
      </w:r>
      <w:hyperlink r:id="rId45" w:history="1">
        <w:r w:rsidRPr="00664278">
          <w:rPr>
            <w:rStyle w:val="Hyperlink"/>
          </w:rPr>
          <w:t>http://www.cnn.com/2015/01/14/opinion/co2-crisis-griffin/</w:t>
        </w:r>
      </w:hyperlink>
      <w:r w:rsidRPr="00664278">
        <w:t>)</w:t>
      </w:r>
    </w:p>
    <w:p w:rsidR="007D56F6" w:rsidRPr="00E13F5F" w:rsidRDefault="007D56F6" w:rsidP="007D56F6">
      <w:pPr>
        <w:rPr>
          <w:rStyle w:val="Emphasis"/>
        </w:rPr>
      </w:pPr>
      <w:r w:rsidRPr="00664278">
        <w:rPr>
          <w:sz w:val="16"/>
        </w:rPr>
        <w:t xml:space="preserve">Although most of us worry about other things, </w:t>
      </w:r>
      <w:r w:rsidRPr="00664278">
        <w:rPr>
          <w:rStyle w:val="StyleUnderline"/>
        </w:rPr>
        <w:t>climate scientists have become increasingly worried about the survival of civilization. For</w:t>
      </w:r>
      <w:r w:rsidRPr="00664278">
        <w:rPr>
          <w:sz w:val="16"/>
        </w:rPr>
        <w:t xml:space="preserve"> example, Lonnie Thompson, who received the U.S. National Medal of Science in 2010, said that </w:t>
      </w:r>
      <w:r w:rsidRPr="00664278">
        <w:rPr>
          <w:rStyle w:val="Emphasis"/>
        </w:rPr>
        <w:t xml:space="preserve">virtually all climatologists "are now convinced that global warming poses a clear and present danger to civilization." </w:t>
      </w:r>
      <w:r w:rsidRPr="00664278">
        <w:rPr>
          <w:sz w:val="16"/>
        </w:rPr>
        <w:t xml:space="preserve">Informed journalists share this concern. </w:t>
      </w:r>
      <w:r w:rsidRPr="00664278">
        <w:rPr>
          <w:rStyle w:val="StyleUnderline"/>
        </w:rPr>
        <w:t>The climate crisis "threatens the survival of our civilization," said Pulitzer Prize-winner Ross Gelbspan. Mark Hertsgaard agrees</w:t>
      </w:r>
      <w:r w:rsidRPr="00664278">
        <w:rPr>
          <w:sz w:val="16"/>
        </w:rPr>
        <w:t xml:space="preserve">, </w:t>
      </w:r>
      <w:r w:rsidRPr="00664278">
        <w:rPr>
          <w:rStyle w:val="Emphasis"/>
        </w:rPr>
        <w:t xml:space="preserve">saying that the continuation of global warming "would create planetary conditions all but certain to end civilization as we know it." </w:t>
      </w:r>
      <w:r w:rsidRPr="00664278">
        <w:rPr>
          <w:sz w:val="16"/>
        </w:rPr>
        <w:t xml:space="preserve">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664278">
        <w:rPr>
          <w:rStyle w:val="StyleUnderline"/>
        </w:rPr>
        <w:t>The threat to civilization comes primarily from the increase of the level of carbon dioxide (CO2) in the atmosphere</w:t>
      </w:r>
      <w:r w:rsidRPr="00664278">
        <w:rPr>
          <w:sz w:val="16"/>
        </w:rPr>
        <w:t xml:space="preserve">, due largely to the burning of fossil fuels. Before the rise of the industrial age, CO2 constituted only 275 ppm (parts per million) of the atmosphere. But it is now above 400 and rising about 2.5 ppm per year. </w:t>
      </w:r>
      <w:r w:rsidRPr="00664278">
        <w:rPr>
          <w:rStyle w:val="StyleUnderline"/>
        </w:rPr>
        <w:t xml:space="preserve">Because of the CO2 increase, the planet's average temperature has increased 0.85 degrees Celsius (1.5 degrees Fahrenheit). Although this increase may not seem much, it has already brought about serious changes. </w:t>
      </w:r>
      <w:r w:rsidRPr="00664278">
        <w:rPr>
          <w:sz w:val="16"/>
        </w:rPr>
        <w:t xml:space="preserve">The idea that we will be safe from </w:t>
      </w:r>
      <w:r w:rsidRPr="00664278">
        <w:rPr>
          <w:sz w:val="16"/>
        </w:rPr>
        <w:lastRenderedPageBreak/>
        <w:t xml:space="preserve">"dangerous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w:t>
      </w:r>
      <w:r w:rsidRPr="00664278">
        <w:rPr>
          <w:rStyle w:val="StyleUnderline"/>
        </w:rPr>
        <w:t xml:space="preserve">The burning of coal, oil, and natural gas has made the planet warmer than it had been since the rise of civilization 10,000 years ago. Civilization was made possible by the emergence about 12,000 years ago of the "Holocene" epoch, which turned out to be the Goldilocks zone - not too hot, not too cold. </w:t>
      </w:r>
      <w:r w:rsidRPr="00664278">
        <w:rPr>
          <w:sz w:val="16"/>
        </w:rPr>
        <w:t xml:space="preserve">But now, says physicist Stefan Rahmstorf, "We are catapulting ourselves way out of the Holocene." </w:t>
      </w:r>
      <w:r w:rsidRPr="00664278">
        <w:rPr>
          <w:rStyle w:val="Emphasis"/>
        </w:rPr>
        <w:t>This catapult is dangerous, because we have no evidence civilization can long survive with significantly higher temperatures</w:t>
      </w:r>
      <w:r w:rsidRPr="00664278">
        <w:rPr>
          <w:sz w:val="16"/>
        </w:rPr>
        <w:t xml:space="preserve">. And yet, the world is on a trajectory that would lead to an increase of 4C (7F) in this century. In the opinion of many scientists and the World Bank, this could happen as early as the 2060s. </w:t>
      </w:r>
      <w:r w:rsidRPr="00664278">
        <w:rPr>
          <w:rStyle w:val="StyleUnderline"/>
        </w:rPr>
        <w:t xml:space="preserve">What would "a 4C world" be like? According to Kevin Anderson of the Tyndall Centre for Climate Change Research (at the University of East Anglia), "during New York's summer heat waves the warmest days would be around 10-12C (18-21.6F) hotter [than today's]." Moreover, he has said, above an increase of 4C only </w:t>
      </w:r>
      <w:r w:rsidRPr="00664278">
        <w:rPr>
          <w:rStyle w:val="Emphasis"/>
        </w:rPr>
        <w:t xml:space="preserve">about 10% of the human population will survive. </w:t>
      </w:r>
      <w:r w:rsidRPr="00664278">
        <w:rPr>
          <w:sz w:val="16"/>
        </w:rPr>
        <w:t xml:space="preserve">Believe it or not, </w:t>
      </w:r>
      <w:r w:rsidRPr="00664278">
        <w:rPr>
          <w:rStyle w:val="StyleUnderline"/>
        </w:rPr>
        <w:t>some scientists consider Anderson overly optimistic</w:t>
      </w:r>
      <w:r w:rsidRPr="00664278">
        <w:rPr>
          <w:sz w:val="16"/>
        </w:rPr>
        <w:t xml:space="preserve">. </w:t>
      </w:r>
      <w:r w:rsidRPr="00664278">
        <w:rPr>
          <w:rStyle w:val="StyleUnderline"/>
        </w:rPr>
        <w:t>The main reason for pessimism is the fear that the planet's temperature may be close to a tipping point that would initiate a "low-end runaway greenhouse," involving "out-of-control amplifying feedbacks." This</w:t>
      </w:r>
      <w:r w:rsidRPr="00664278">
        <w:rPr>
          <w:sz w:val="16"/>
        </w:rPr>
        <w:t xml:space="preserve"> condition would result, says Hansen, if all fossil fuels are burned (which is the intention of all fossil-fuel corporations and many governments). </w:t>
      </w:r>
      <w:r w:rsidRPr="00664278">
        <w:rPr>
          <w:rStyle w:val="Emphasis"/>
        </w:rPr>
        <w:t>This result "would make most of the planet uninhabitable by humans."</w:t>
      </w:r>
      <w:r w:rsidRPr="00664278">
        <w:rPr>
          <w:sz w:val="16"/>
        </w:rPr>
        <w:t xml:space="preserve"> </w:t>
      </w:r>
      <w:r w:rsidRPr="00664278">
        <w:rPr>
          <w:rStyle w:val="StyleUnderline"/>
        </w:rPr>
        <w:t>Moreover, many scientists believe that runaway global warming could occur much more quickly, because the rising temperature caused by CO2 could release massive amounts of methane (CH4), which is, during its first 20 years, 86 times more powerful than CO2</w:t>
      </w:r>
      <w:r w:rsidRPr="00664278">
        <w:rPr>
          <w:sz w:val="16"/>
        </w:rPr>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Romm, a physicist who created the Climate Progress website, methane release from thawing permafrost in the Arctic "is the most dangerous amplifying feedback in the entire carbon cycle." The amplifying feedback works like this: The warmer temperature releases millions of tons of methane, which then further raise the temperature, which in turn releases more methane. </w:t>
      </w:r>
      <w:r w:rsidRPr="00664278">
        <w:rPr>
          <w:rStyle w:val="StyleUnderline"/>
        </w:rPr>
        <w:t xml:space="preserve">The resulting threat of runaway global warming may not be merely theoretical. Scientists have long been convinced that methane was central to the fastest period of global warming in geological history, which occurred 55 million years ago. Now a group of scientists have accumulated evidence that methane was also central to the greatest extinction of life thus far: the end-Permian extinction about 252 million years ago. </w:t>
      </w:r>
      <w:r w:rsidRPr="00664278">
        <w:rPr>
          <w:sz w:val="16"/>
        </w:rPr>
        <w:t xml:space="preserve">Worse yet, whereas it was previously thought that significant amounts of permafrost would not melt, releasing its methane, until the planet's temperature has risen several degrees Celsius, recent studies indicate that a rise of 1.5 degrees would be enough to start the melting. </w:t>
      </w:r>
      <w:r w:rsidRPr="00664278">
        <w:rPr>
          <w:rStyle w:val="StyleUnderline"/>
        </w:rPr>
        <w:t xml:space="preserve">What can be done then? Given the failure of political leaders to deal with the CO2 problem, it is now too late to prevent terrible developments. </w:t>
      </w:r>
      <w:r w:rsidRPr="00664278">
        <w:rPr>
          <w:rStyle w:val="Emphasis"/>
        </w:rPr>
        <w:t>But it may -- just may -- be possible to keep global warming from bringing about the destruction of civilization. To have a chance, we must, as Hansen says, do everything possible to "keep climate close to the Holocene range" -- which means, mobilize the whole world to replace dirty energy with clean as soon as possible.</w:t>
      </w:r>
    </w:p>
    <w:p w:rsidR="007D56F6" w:rsidRDefault="007D56F6" w:rsidP="007D56F6">
      <w:pPr>
        <w:pStyle w:val="Heading4"/>
      </w:pPr>
      <w:r w:rsidRPr="00EE4A61">
        <w:t>Anthropogenic climate change will cause extinction – history is dire proof</w:t>
      </w:r>
    </w:p>
    <w:p w:rsidR="007D56F6" w:rsidRPr="00EE4A61" w:rsidRDefault="007D56F6" w:rsidP="007D56F6">
      <w:pPr>
        <w:rPr>
          <w:rStyle w:val="Style13ptBold"/>
          <w:b w:val="0"/>
        </w:rPr>
      </w:pPr>
      <w:r w:rsidRPr="00EE4A61">
        <w:rPr>
          <w:rStyle w:val="Style13ptBold"/>
        </w:rPr>
        <w:t>Hartmann 13</w:t>
      </w:r>
      <w:r>
        <w:rPr>
          <w:rStyle w:val="Style13ptBold"/>
        </w:rPr>
        <w:t xml:space="preserve"> (Thom Hartmann - </w:t>
      </w:r>
      <w:r w:rsidRPr="00EE4A61">
        <w:rPr>
          <w:rStyle w:val="Style13ptBold"/>
        </w:rPr>
        <w:t>American radio host, author, former psychotherapist, entrepreneur, and pr</w:t>
      </w:r>
      <w:r>
        <w:rPr>
          <w:rStyle w:val="Style13ptBold"/>
        </w:rPr>
        <w:t>ogressive political commentator.  This article is an interview with producers of “Last Hours” as well as a synopsis of the video.  “Last Hours” is a nonfiction movie about climate change – “</w:t>
      </w:r>
      <w:r w:rsidRPr="00522DFA">
        <w:rPr>
          <w:rStyle w:val="Style13ptBold"/>
        </w:rPr>
        <w:t>Thom Hartmann; "Last Hours" Film Raises Issue Of Global-Warming-Induced Extinction</w:t>
      </w:r>
      <w:r>
        <w:rPr>
          <w:rStyle w:val="Style13ptBold"/>
        </w:rPr>
        <w:t xml:space="preserve">” – 10/21/13 - </w:t>
      </w:r>
      <w:r w:rsidRPr="00522DFA">
        <w:rPr>
          <w:rStyle w:val="Style13ptBold"/>
        </w:rPr>
        <w:t>http://search.proquest.com.proxy.lib.umich.edu/docview/1442484790/2CFFFEB8EBBD4147PQ/2?accountid=14667</w:t>
      </w:r>
      <w:r>
        <w:rPr>
          <w:rStyle w:val="Style13ptBold"/>
        </w:rPr>
        <w:t>)/TK</w:t>
      </w:r>
    </w:p>
    <w:p w:rsidR="007D56F6" w:rsidRDefault="007D56F6" w:rsidP="007D56F6">
      <w:pPr>
        <w:rPr>
          <w:rStyle w:val="StyleUnderline"/>
        </w:rPr>
      </w:pPr>
      <w:r w:rsidRPr="00EE4A61">
        <w:rPr>
          <w:rStyle w:val="StyleUnderline"/>
        </w:rPr>
        <w:lastRenderedPageBreak/>
        <w:t>"We've been talking about rising sea levels and extreme weather events</w:t>
      </w:r>
      <w:r w:rsidRPr="00EE4A61">
        <w:rPr>
          <w:sz w:val="16"/>
        </w:rPr>
        <w:t>," said author Thom Hartmann. "</w:t>
      </w:r>
      <w:r w:rsidRPr="00EE4A61">
        <w:rPr>
          <w:rStyle w:val="StyleUnderline"/>
        </w:rPr>
        <w:t>Now we need to talk about extinctions</w:t>
      </w:r>
      <w:r w:rsidRPr="00EE4A61">
        <w:rPr>
          <w:sz w:val="16"/>
        </w:rPr>
        <w:t>."</w:t>
      </w:r>
      <w:r w:rsidRPr="00EE4A61">
        <w:rPr>
          <w:sz w:val="12"/>
        </w:rPr>
        <w:t>¶</w:t>
      </w:r>
      <w:r w:rsidRPr="00EE4A61">
        <w:rPr>
          <w:sz w:val="16"/>
        </w:rPr>
        <w:t xml:space="preserve"> Filmmaker Leila Conners and Producers George DiCaprio, Earl Katz, and Mathew Schmid have joined with Hartmann and writer/researcher Sam Sacks to produce a new short film - "Last Hours" - about the most extreme possible outcome of global warming.</w:t>
      </w:r>
      <w:r w:rsidRPr="00EE4A61">
        <w:rPr>
          <w:sz w:val="12"/>
        </w:rPr>
        <w:t>¶</w:t>
      </w:r>
      <w:r w:rsidRPr="00EE4A61">
        <w:rPr>
          <w:sz w:val="16"/>
        </w:rPr>
        <w:t xml:space="preserve"> Our planet has nearly died before. </w:t>
      </w:r>
      <w:r w:rsidRPr="00EE4A61">
        <w:rPr>
          <w:rStyle w:val="StyleUnderline"/>
        </w:rPr>
        <w:t>Five times in the deep geologic history of planet Earth, massive quantities of greenhouse gases have been released</w:t>
      </w:r>
      <w:r w:rsidRPr="00EE4A61">
        <w:rPr>
          <w:sz w:val="16"/>
        </w:rPr>
        <w:t xml:space="preserve"> through the Earth's crust. One was provoked by a meteorite strike, others by tectonic and volcanic activity. </w:t>
      </w:r>
      <w:r w:rsidRPr="00EE4A61">
        <w:rPr>
          <w:rStyle w:val="StyleUnderline"/>
        </w:rPr>
        <w:t>In each case, these massive releases of greenhouse gases warmed the planet enough to cause global mass extinctions</w:t>
      </w:r>
      <w:r w:rsidRPr="00EE4A61">
        <w:rPr>
          <w:sz w:val="16"/>
        </w:rPr>
        <w:t xml:space="preserve"> - the death of more than half of all life.</w:t>
      </w:r>
      <w:r w:rsidRPr="00EE4A61">
        <w:rPr>
          <w:sz w:val="12"/>
        </w:rPr>
        <w:t>¶</w:t>
      </w:r>
      <w:r w:rsidRPr="00EE4A61">
        <w:rPr>
          <w:sz w:val="16"/>
        </w:rPr>
        <w:t xml:space="preserve"> </w:t>
      </w:r>
      <w:r w:rsidRPr="00EE4A61">
        <w:rPr>
          <w:rStyle w:val="StyleUnderline"/>
        </w:rPr>
        <w:t>"Last Hours" is a film that explores the possibility that we could be close</w:t>
      </w:r>
      <w:r w:rsidRPr="00EE4A61">
        <w:rPr>
          <w:sz w:val="16"/>
        </w:rPr>
        <w:t xml:space="preserve"> - centuries or perhaps just decades -</w:t>
      </w:r>
      <w:r w:rsidRPr="00EE4A61">
        <w:rPr>
          <w:rStyle w:val="StyleUnderline"/>
        </w:rPr>
        <w:t>to tipping points that could lead to a sixth mass extinction, and relies on input from some of the world's leading scientists.</w:t>
      </w:r>
      <w:r w:rsidRPr="00EE4A61">
        <w:rPr>
          <w:rStyle w:val="StyleUnderline"/>
          <w:sz w:val="12"/>
        </w:rPr>
        <w:t>¶</w:t>
      </w:r>
      <w:r w:rsidRPr="00EE4A61">
        <w:rPr>
          <w:sz w:val="16"/>
        </w:rPr>
        <w:t xml:space="preserve"> "It's almost impossible to know when you have passed a tipping point," says Hartmann. "You only see them in retrospect. So </w:t>
      </w:r>
      <w:r w:rsidRPr="00EE4A61">
        <w:rPr>
          <w:rStyle w:val="StyleUnderline"/>
        </w:rPr>
        <w:t>we have to do everything we can now to avoid inadvertently hitting tipping points that might lead to catastrophic</w:t>
      </w:r>
      <w:r w:rsidRPr="00EE4A61">
        <w:rPr>
          <w:sz w:val="16"/>
        </w:rPr>
        <w:t xml:space="preserve"> methane </w:t>
      </w:r>
      <w:r w:rsidRPr="00EE4A61">
        <w:rPr>
          <w:rStyle w:val="StyleUnderline"/>
        </w:rPr>
        <w:t>releases</w:t>
      </w:r>
      <w:r w:rsidRPr="00EE4A61">
        <w:rPr>
          <w:sz w:val="16"/>
        </w:rPr>
        <w:t>." Hartmann's most recent book "The Last Hours of Humanity," goes in depth on the topic.</w:t>
      </w:r>
      <w:r w:rsidRPr="00EE4A61">
        <w:rPr>
          <w:sz w:val="12"/>
        </w:rPr>
        <w:t>¶</w:t>
      </w:r>
      <w:r w:rsidRPr="00EE4A61">
        <w:rPr>
          <w:sz w:val="16"/>
        </w:rPr>
        <w:t xml:space="preserve"> While </w:t>
      </w:r>
      <w:r w:rsidRPr="00EE4A61">
        <w:rPr>
          <w:rStyle w:val="StyleUnderline"/>
        </w:rPr>
        <w:t>climate scientists</w:t>
      </w:r>
      <w:r w:rsidRPr="00EE4A61">
        <w:rPr>
          <w:sz w:val="16"/>
        </w:rPr>
        <w:t xml:space="preserve"> rarely study mass extinctions, geologists are quite familiar with them. And, increasingly, they </w:t>
      </w:r>
      <w:r w:rsidRPr="00EE4A61">
        <w:rPr>
          <w:rStyle w:val="StyleUnderline"/>
        </w:rPr>
        <w:t>are speaking out about how our extraction of carbon fuels</w:t>
      </w:r>
      <w:r w:rsidRPr="00EE4A61">
        <w:rPr>
          <w:sz w:val="16"/>
        </w:rPr>
        <w:t xml:space="preserve"> from beneath the earth </w:t>
      </w:r>
      <w:r w:rsidRPr="00EE4A61">
        <w:rPr>
          <w:rStyle w:val="StyleUnderline"/>
        </w:rPr>
        <w:t>and burning of them into the atmosphere is mimicking processes that, in the deep geologic past, have caused mass extinctions.</w:t>
      </w:r>
      <w:r w:rsidRPr="00EE4A61">
        <w:rPr>
          <w:rStyle w:val="StyleUnderline"/>
          <w:sz w:val="12"/>
        </w:rPr>
        <w:t>¶</w:t>
      </w:r>
      <w:r w:rsidRPr="00EE4A61">
        <w:rPr>
          <w:sz w:val="16"/>
        </w:rPr>
        <w:t xml:space="preserve"> "</w:t>
      </w:r>
      <w:r w:rsidRPr="00EE4A61">
        <w:rPr>
          <w:rStyle w:val="StyleUnderline"/>
        </w:rPr>
        <w:t>Geology</w:t>
      </w:r>
      <w:r w:rsidRPr="00EE4A61">
        <w:rPr>
          <w:sz w:val="16"/>
        </w:rPr>
        <w:t xml:space="preserve"> is a patient teacher and it </w:t>
      </w:r>
      <w:r w:rsidRPr="00EE4A61">
        <w:rPr>
          <w:rStyle w:val="StyleUnderline"/>
        </w:rPr>
        <w:t>repeats its lessons over and over again</w:t>
      </w:r>
      <w:r w:rsidRPr="00EE4A61">
        <w:rPr>
          <w:sz w:val="16"/>
        </w:rPr>
        <w:t xml:space="preserve">," says Last Hours co-producer George DiCaprio. "'Last Hours' explains that </w:t>
      </w:r>
      <w:r w:rsidRPr="00EE4A61">
        <w:rPr>
          <w:rStyle w:val="StyleUnderline"/>
        </w:rPr>
        <w:t xml:space="preserve">the same chemical circumstances will yield the same results... there is no reason to suppose otherwise. </w:t>
      </w:r>
      <w:r w:rsidRPr="00EE4A61">
        <w:rPr>
          <w:sz w:val="16"/>
        </w:rPr>
        <w:t xml:space="preserve">It's time to tell everyone that </w:t>
      </w:r>
      <w:r w:rsidRPr="00EE4A61">
        <w:rPr>
          <w:rStyle w:val="StyleUnderline"/>
        </w:rPr>
        <w:t>global warming may cause a calamity; we have no time to waste."</w:t>
      </w:r>
      <w:r w:rsidRPr="00EE4A61">
        <w:rPr>
          <w:rStyle w:val="StyleUnderline"/>
          <w:sz w:val="12"/>
        </w:rPr>
        <w:t>¶</w:t>
      </w:r>
      <w:r w:rsidRPr="00EE4A61">
        <w:rPr>
          <w:sz w:val="16"/>
        </w:rPr>
        <w:t xml:space="preserve"> "This film is meant to be an asset for the climate movement and to generate momentum for the global reduction of carbon emissions," said Leila Conners, director of the film, which was produced by George DiCaprio, Earl Katz and Mathew Schmid. Conners added, "</w:t>
      </w:r>
      <w:r w:rsidRPr="00EE4A61">
        <w:rPr>
          <w:rStyle w:val="StyleUnderline"/>
        </w:rPr>
        <w:t>We must move toward renewable energy and to create a real solution</w:t>
      </w:r>
      <w:r w:rsidRPr="00EE4A61">
        <w:rPr>
          <w:sz w:val="16"/>
        </w:rPr>
        <w:t>, hopefully well before or at the COP 21 in Paris in 2015."</w:t>
      </w:r>
      <w:r w:rsidRPr="00EE4A61">
        <w:rPr>
          <w:sz w:val="12"/>
        </w:rPr>
        <w:t>¶</w:t>
      </w:r>
      <w:r w:rsidRPr="00EE4A61">
        <w:rPr>
          <w:sz w:val="16"/>
        </w:rPr>
        <w:t xml:space="preserve"> Co-Producer Earl Katz added: "'Last Hours' describes the Methane Sword of Damocles that </w:t>
      </w:r>
      <w:r w:rsidRPr="00EE4A61">
        <w:rPr>
          <w:rStyle w:val="StyleUnderline"/>
        </w:rPr>
        <w:t xml:space="preserve">we must avoid to prevent global environmental catastrophe. </w:t>
      </w:r>
      <w:r w:rsidRPr="00EE4A61">
        <w:rPr>
          <w:sz w:val="16"/>
        </w:rPr>
        <w:t xml:space="preserve">Watch 'Last Hours' because </w:t>
      </w:r>
      <w:r w:rsidRPr="00EE4A61">
        <w:rPr>
          <w:rStyle w:val="StyleUnderline"/>
        </w:rPr>
        <w:t>our last chance to save humanity is right now.</w:t>
      </w:r>
    </w:p>
    <w:p w:rsidR="00475DCD" w:rsidRPr="00EE4A61" w:rsidRDefault="00475DCD" w:rsidP="007D56F6">
      <w:pPr>
        <w:rPr>
          <w:rStyle w:val="StyleUnderline"/>
        </w:rPr>
      </w:pPr>
    </w:p>
    <w:p w:rsidR="007D56F6" w:rsidRDefault="007D56F6" w:rsidP="007D56F6">
      <w:pPr>
        <w:pStyle w:val="Heading3"/>
      </w:pPr>
      <w:r>
        <w:lastRenderedPageBreak/>
        <w:t>Warming = Threat Multiplier/Turns Stuff</w:t>
      </w:r>
    </w:p>
    <w:p w:rsidR="007D56F6" w:rsidRDefault="007D56F6" w:rsidP="007D56F6">
      <w:pPr>
        <w:pStyle w:val="Heading4"/>
      </w:pPr>
      <w:r w:rsidRPr="00EC67E1">
        <w:t>Warming is a threat multiplier – exacerbates multiple scenarios for conflict</w:t>
      </w:r>
    </w:p>
    <w:p w:rsidR="007D56F6" w:rsidRPr="00EC67E1" w:rsidRDefault="007D56F6" w:rsidP="007D56F6">
      <w:r w:rsidRPr="00581E26">
        <w:rPr>
          <w:rStyle w:val="Style13ptBold"/>
        </w:rPr>
        <w:t>Barron-Lopez 14</w:t>
      </w:r>
      <w:r>
        <w:t xml:space="preserve"> (Laura Barron-Lopez – Congressional reporter at the Hill - *Article sights Pentagon report* - “</w:t>
      </w:r>
      <w:r w:rsidRPr="00EC67E1">
        <w:t>Pentagon: Climate change a national security threat</w:t>
      </w:r>
      <w:r>
        <w:t xml:space="preserve">” - 10/13/14 - </w:t>
      </w:r>
      <w:r w:rsidRPr="00EC67E1">
        <w:t>http://thehill.com/policy/energy-environment/220575-pentagon-unveils-plan-to-fight-climate-change</w:t>
      </w:r>
      <w:r>
        <w:t>)/TK</w:t>
      </w:r>
    </w:p>
    <w:p w:rsidR="007D56F6" w:rsidRDefault="007D56F6" w:rsidP="007D56F6">
      <w:pPr>
        <w:rPr>
          <w:sz w:val="16"/>
        </w:rPr>
      </w:pPr>
      <w:r w:rsidRPr="00EC67E1">
        <w:rPr>
          <w:rStyle w:val="StyleUnderline"/>
        </w:rPr>
        <w:t>The Pentagon is integrating climate change threats into all of its "plans, operations, and training</w:t>
      </w:r>
      <w:r w:rsidRPr="00EC67E1">
        <w:rPr>
          <w:sz w:val="16"/>
        </w:rPr>
        <w:t>" across the entire Defense Department, signaling a comprehensive attempt to tackle the impacts of global warming.</w:t>
      </w:r>
      <w:r w:rsidRPr="00EC67E1">
        <w:rPr>
          <w:sz w:val="12"/>
        </w:rPr>
        <w:t>¶</w:t>
      </w:r>
      <w:r w:rsidRPr="00EC67E1">
        <w:rPr>
          <w:sz w:val="16"/>
        </w:rPr>
        <w:t xml:space="preserve"> In a 20-page Climate Change Adaptation Roadmap released on Monday, the Pentagon details its strategic blueprint to address </w:t>
      </w:r>
      <w:r w:rsidRPr="00EC67E1">
        <w:rPr>
          <w:rStyle w:val="StyleUnderline"/>
        </w:rPr>
        <w:t>climate change</w:t>
      </w:r>
      <w:r w:rsidRPr="00EC67E1">
        <w:rPr>
          <w:sz w:val="16"/>
        </w:rPr>
        <w:t xml:space="preserve">, calling it </w:t>
      </w:r>
      <w:r w:rsidRPr="00EC67E1">
        <w:rPr>
          <w:rStyle w:val="StyleUnderline"/>
        </w:rPr>
        <w:t>a "threat multiplier</w:t>
      </w:r>
      <w:r w:rsidRPr="00EC67E1">
        <w:rPr>
          <w:sz w:val="16"/>
        </w:rPr>
        <w:t xml:space="preserve">" that </w:t>
      </w:r>
      <w:r w:rsidRPr="00EC67E1">
        <w:rPr>
          <w:rStyle w:val="StyleUnderline"/>
        </w:rPr>
        <w:t>has the power to "exacerbate" many of the challenges the U.S. faces today, including "infectious diseases and terrorism."</w:t>
      </w:r>
      <w:r w:rsidRPr="00EC67E1">
        <w:rPr>
          <w:rStyle w:val="StyleUnderline"/>
          <w:sz w:val="12"/>
        </w:rPr>
        <w:t>¶</w:t>
      </w:r>
      <w:r w:rsidRPr="00EC67E1">
        <w:rPr>
          <w:sz w:val="16"/>
        </w:rPr>
        <w:t xml:space="preserve"> "</w:t>
      </w:r>
      <w:r w:rsidRPr="00EC67E1">
        <w:rPr>
          <w:rStyle w:val="StyleUnderline"/>
        </w:rPr>
        <w:t>Among the future trends that will impact our national security is climate change</w:t>
      </w:r>
      <w:r w:rsidRPr="00EC67E1">
        <w:rPr>
          <w:sz w:val="16"/>
        </w:rPr>
        <w:t xml:space="preserve">," Defense Secretary Chuck Hagel writes in the report's introduction. </w:t>
      </w:r>
      <w:r w:rsidRPr="00EC67E1">
        <w:rPr>
          <w:sz w:val="12"/>
        </w:rPr>
        <w:t>¶</w:t>
      </w:r>
      <w:r w:rsidRPr="00EC67E1">
        <w:rPr>
          <w:sz w:val="16"/>
        </w:rPr>
        <w:t xml:space="preserve"> </w:t>
      </w:r>
      <w:r w:rsidRPr="00EC67E1">
        <w:rPr>
          <w:rStyle w:val="StyleUnderline"/>
        </w:rPr>
        <w:t>"Rising global temperatures, changing precipitation patterns, climbing sea levels, and more extreme weather events will intensify the challenges of global instability, hunger, poverty, and conflict.</w:t>
      </w:r>
      <w:r w:rsidRPr="00EC67E1">
        <w:rPr>
          <w:sz w:val="16"/>
        </w:rPr>
        <w:t xml:space="preserve"> </w:t>
      </w:r>
      <w:r w:rsidRPr="00EC67E1">
        <w:rPr>
          <w:rStyle w:val="StyleUnderline"/>
        </w:rPr>
        <w:t>They will likely lead to food and water shortages, pandemic disease, disputes over refugees and resources, and destruction by natural disasters in regions across the globe," he adds.</w:t>
      </w:r>
      <w:r w:rsidRPr="00EC67E1">
        <w:rPr>
          <w:rStyle w:val="StyleUnderline"/>
          <w:sz w:val="12"/>
        </w:rPr>
        <w:t>¶</w:t>
      </w:r>
      <w:r w:rsidRPr="00EC67E1">
        <w:rPr>
          <w:sz w:val="16"/>
        </w:rPr>
        <w:t xml:space="preserve"> The report asserts that </w:t>
      </w:r>
      <w:r w:rsidRPr="00EC67E1">
        <w:rPr>
          <w:rStyle w:val="StyleUnderline"/>
        </w:rPr>
        <w:t>climate change will affect the Pentagon's ability to "defend the nation" and "poses immediate risks to U.S. national security</w:t>
      </w:r>
      <w:r w:rsidRPr="00EC67E1">
        <w:rPr>
          <w:sz w:val="16"/>
        </w:rPr>
        <w:t>," which is why the department is factoring impacts into everything from "war games" to "defense planning scenarios."</w:t>
      </w:r>
      <w:r w:rsidRPr="00EC67E1">
        <w:rPr>
          <w:sz w:val="12"/>
        </w:rPr>
        <w:t>¶</w:t>
      </w:r>
      <w:r w:rsidRPr="00EC67E1">
        <w:rPr>
          <w:sz w:val="16"/>
        </w:rPr>
        <w:t xml:space="preserve"> The road map divides the Pentagon's response into two sections: adaptation, or addressing current and future changes; and mitigation, or actions to reduce greenhouse gas emissions. </w:t>
      </w:r>
      <w:r w:rsidRPr="00EC67E1">
        <w:rPr>
          <w:sz w:val="12"/>
        </w:rPr>
        <w:t>¶</w:t>
      </w:r>
      <w:r w:rsidRPr="00EC67E1">
        <w:rPr>
          <w:sz w:val="16"/>
        </w:rPr>
        <w:t xml:space="preserve"> Under those two sections, the Pentagon identifies three broad goals, which include identifying and assessing the effects of climate on the department, integrating it into every action across the department, and collaborating with internal and external stakeholders. </w:t>
      </w:r>
      <w:r w:rsidRPr="00EC67E1">
        <w:rPr>
          <w:sz w:val="12"/>
        </w:rPr>
        <w:t>¶</w:t>
      </w:r>
      <w:r w:rsidRPr="00EC67E1">
        <w:rPr>
          <w:sz w:val="16"/>
        </w:rPr>
        <w:t xml:space="preserve"> The Pentagon did not give specifics on how it would reduce greenhouse gas emissions across its operations. But it said in the report that it is currently documenting specific metrics and is close to finishing a "baseline survey" on the vulnerability of the more than 7,000 U.S. military bases, installations, and facilities across the globe.</w:t>
      </w:r>
      <w:r w:rsidRPr="00EC67E1">
        <w:rPr>
          <w:sz w:val="12"/>
        </w:rPr>
        <w:t>¶</w:t>
      </w:r>
      <w:r w:rsidRPr="00EC67E1">
        <w:rPr>
          <w:sz w:val="16"/>
        </w:rPr>
        <w:t xml:space="preserve"> At home, the report states, the Pentagon is already studying the impact of increased demand for the National Guard after extreme weather events.</w:t>
      </w:r>
      <w:r w:rsidRPr="00EC67E1">
        <w:rPr>
          <w:sz w:val="12"/>
        </w:rPr>
        <w:t>¶</w:t>
      </w:r>
      <w:r w:rsidRPr="00EC67E1">
        <w:rPr>
          <w:sz w:val="16"/>
        </w:rPr>
        <w:t xml:space="preserve"> Internationally, the department is considering how climate change could factor into the nation's "rebalance" to the Asia-Pacific.</w:t>
      </w:r>
      <w:r w:rsidRPr="00EC67E1">
        <w:rPr>
          <w:sz w:val="12"/>
        </w:rPr>
        <w:t>¶</w:t>
      </w:r>
      <w:r w:rsidRPr="00EC67E1">
        <w:rPr>
          <w:sz w:val="16"/>
        </w:rPr>
        <w:t xml:space="preserve"> "</w:t>
      </w:r>
      <w:r w:rsidRPr="00EC67E1">
        <w:rPr>
          <w:rStyle w:val="StyleUnderline"/>
        </w:rPr>
        <w:t>Climate change is a global problem. Its impacts do not respect national borders</w:t>
      </w:r>
      <w:r w:rsidRPr="00EC67E1">
        <w:rPr>
          <w:sz w:val="16"/>
        </w:rPr>
        <w:t xml:space="preserve">," Hagel states in the report. </w:t>
      </w:r>
      <w:r w:rsidRPr="00EC67E1">
        <w:rPr>
          <w:sz w:val="12"/>
        </w:rPr>
        <w:t>¶</w:t>
      </w:r>
      <w:r w:rsidRPr="00EC67E1">
        <w:rPr>
          <w:sz w:val="16"/>
        </w:rPr>
        <w:t xml:space="preserve"> "Politics or ideology must not get in the way of sound planning," he adds.</w:t>
      </w:r>
      <w:r w:rsidRPr="00EC67E1">
        <w:rPr>
          <w:sz w:val="12"/>
        </w:rPr>
        <w:t>¶</w:t>
      </w:r>
      <w:r w:rsidRPr="00EC67E1">
        <w:rPr>
          <w:sz w:val="16"/>
        </w:rPr>
        <w:t xml:space="preserve"> The report says </w:t>
      </w:r>
      <w:r w:rsidRPr="00EC67E1">
        <w:rPr>
          <w:rStyle w:val="StyleUnderline"/>
        </w:rPr>
        <w:t>instability created in other countries due to a lack of food and water, or the spread of disease, brought on by a warming climate "could undermine already fragile governments."</w:t>
      </w:r>
      <w:r w:rsidRPr="00EC67E1">
        <w:rPr>
          <w:rStyle w:val="StyleUnderline"/>
          <w:sz w:val="12"/>
        </w:rPr>
        <w:t>¶</w:t>
      </w:r>
      <w:r w:rsidRPr="00EC67E1">
        <w:rPr>
          <w:sz w:val="16"/>
        </w:rPr>
        <w:t xml:space="preserve"> In turn, "</w:t>
      </w:r>
      <w:r w:rsidRPr="00EC67E1">
        <w:rPr>
          <w:rStyle w:val="StyleUnderline"/>
        </w:rPr>
        <w:t>these gaps in governance can create an avenue for extremist ideologies and conditions that foster terrorism,"</w:t>
      </w:r>
      <w:r w:rsidRPr="00EC67E1">
        <w:rPr>
          <w:sz w:val="16"/>
        </w:rPr>
        <w:t xml:space="preserve"> the Pentagon roadmap states.</w:t>
      </w:r>
      <w:r w:rsidRPr="00EC67E1">
        <w:rPr>
          <w:sz w:val="12"/>
        </w:rPr>
        <w:t>¶</w:t>
      </w:r>
      <w:r w:rsidRPr="00EC67E1">
        <w:rPr>
          <w:sz w:val="16"/>
        </w:rPr>
        <w:t xml:space="preserve"> The report isn't the first time Hagel, or department officials, have cited the potential harm of increasing climate threats on military operations, but provides the first comprehensive one-stop plan from the Pentagon on the issue.</w:t>
      </w:r>
    </w:p>
    <w:p w:rsidR="00475DCD" w:rsidRDefault="00475DCD" w:rsidP="00475DCD">
      <w:pPr>
        <w:pStyle w:val="Heading3"/>
      </w:pPr>
      <w:r>
        <w:lastRenderedPageBreak/>
        <w:t>A2 Permafrost</w:t>
      </w:r>
    </w:p>
    <w:p w:rsidR="00475DCD" w:rsidRDefault="00475DCD" w:rsidP="00475DCD">
      <w:pPr>
        <w:pStyle w:val="Heading4"/>
      </w:pPr>
      <w:r w:rsidRPr="001F6B88">
        <w:t>Permafrost won’t have a big impact on climate change – its effects will be small and slow</w:t>
      </w:r>
    </w:p>
    <w:p w:rsidR="00475DCD" w:rsidRPr="000B66A5" w:rsidRDefault="00475DCD" w:rsidP="00475DCD">
      <w:pPr>
        <w:rPr>
          <w:rStyle w:val="Style13ptBold"/>
          <w:b w:val="0"/>
          <w:sz w:val="22"/>
        </w:rPr>
      </w:pPr>
      <w:r w:rsidRPr="000B66A5">
        <w:rPr>
          <w:rStyle w:val="Style13ptBold"/>
        </w:rPr>
        <w:t>Maynard 15</w:t>
      </w:r>
      <w:r>
        <w:rPr>
          <w:rStyle w:val="Style13ptBold"/>
        </w:rPr>
        <w:t xml:space="preserve"> </w:t>
      </w:r>
      <w:r>
        <w:rPr>
          <w:rStyle w:val="Style13ptBold"/>
          <w:b w:val="0"/>
          <w:sz w:val="22"/>
        </w:rPr>
        <w:t xml:space="preserve">(James Maynard - </w:t>
      </w:r>
      <w:r w:rsidRPr="000B66A5">
        <w:rPr>
          <w:rStyle w:val="Style13ptBold"/>
          <w:b w:val="0"/>
          <w:sz w:val="22"/>
        </w:rPr>
        <w:t>writes science, health, and political news stories</w:t>
      </w:r>
      <w:r>
        <w:rPr>
          <w:rStyle w:val="Style13ptBold"/>
          <w:b w:val="0"/>
          <w:sz w:val="22"/>
        </w:rPr>
        <w:t xml:space="preserve"> for Tech Times – “</w:t>
      </w:r>
      <w:r w:rsidRPr="000B66A5">
        <w:rPr>
          <w:rStyle w:val="Style13ptBold"/>
          <w:b w:val="0"/>
          <w:sz w:val="22"/>
        </w:rPr>
        <w:t>Arctic Permafrost Won't Release Carbon Bomb, Study Concludes</w:t>
      </w:r>
      <w:r>
        <w:rPr>
          <w:rStyle w:val="Style13ptBold"/>
          <w:b w:val="0"/>
          <w:sz w:val="22"/>
        </w:rPr>
        <w:t xml:space="preserve">” – 4/8/15 - </w:t>
      </w:r>
      <w:r w:rsidRPr="000B66A5">
        <w:rPr>
          <w:rStyle w:val="Style13ptBold"/>
          <w:b w:val="0"/>
          <w:sz w:val="22"/>
        </w:rPr>
        <w:t>http://www.techtimes.com/articles/45004/20150408/arctic-permafrost-wont-release-carbon-bomb-study-concludes.htm</w:t>
      </w:r>
      <w:r>
        <w:rPr>
          <w:rStyle w:val="Style13ptBold"/>
          <w:b w:val="0"/>
          <w:sz w:val="22"/>
        </w:rPr>
        <w:t>)/TK</w:t>
      </w:r>
    </w:p>
    <w:p w:rsidR="00475DCD" w:rsidRDefault="00475DCD" w:rsidP="00475DCD">
      <w:pPr>
        <w:rPr>
          <w:sz w:val="16"/>
        </w:rPr>
      </w:pPr>
      <w:r w:rsidRPr="004145BB">
        <w:rPr>
          <w:rStyle w:val="StyleUnderline"/>
        </w:rPr>
        <w:t>Permafrost in the Arctic will release greenhouse gases at a slower rate than many climatologists previously believed</w:t>
      </w:r>
      <w:r w:rsidRPr="001F6B88">
        <w:rPr>
          <w:sz w:val="16"/>
        </w:rPr>
        <w:t xml:space="preserve">, possibly </w:t>
      </w:r>
      <w:r w:rsidRPr="004145BB">
        <w:rPr>
          <w:rStyle w:val="StyleUnderline"/>
        </w:rPr>
        <w:t>averting a</w:t>
      </w:r>
      <w:r w:rsidRPr="001F6B88">
        <w:rPr>
          <w:sz w:val="16"/>
        </w:rPr>
        <w:t xml:space="preserve"> potential </w:t>
      </w:r>
      <w:r w:rsidRPr="004145BB">
        <w:rPr>
          <w:rStyle w:val="StyleUnderline"/>
        </w:rPr>
        <w:t>"carbon bomb" that had many scientists worried.</w:t>
      </w:r>
      <w:r w:rsidRPr="001F6B88">
        <w:rPr>
          <w:rStyle w:val="StyleUnderline"/>
          <w:sz w:val="12"/>
          <w:u w:val="none"/>
        </w:rPr>
        <w:t>¶</w:t>
      </w:r>
      <w:r w:rsidRPr="001F6B88">
        <w:rPr>
          <w:rStyle w:val="StyleUnderline"/>
          <w:sz w:val="12"/>
        </w:rPr>
        <w:t xml:space="preserve"> </w:t>
      </w:r>
      <w:r w:rsidRPr="001F6B88">
        <w:rPr>
          <w:sz w:val="16"/>
        </w:rPr>
        <w:t>Global warming driven by human activities is thawing the Arctic permafrost, which releases greenhouse gases to the atmosphere. Concern has been expressed by researchers that if this release of gases is accelerated too quickly by human-driven climate change, the process could result in a runaway greenhouse effect.</w:t>
      </w:r>
      <w:r w:rsidRPr="001F6B88">
        <w:rPr>
          <w:sz w:val="12"/>
        </w:rPr>
        <w:t>¶</w:t>
      </w:r>
      <w:r w:rsidRPr="001F6B88">
        <w:rPr>
          <w:sz w:val="16"/>
        </w:rPr>
        <w:t xml:space="preserve"> Between 1,330 billion to 1,580 billion tons of organically derived carbon is trapped within the soil of the Arctic and subarctic, more than twice as much carbon as is present in the atmosphere. These greenhouse gases are derived from the remains of plants and animals over thousands of years, building deposits of methane, carbon dioxide, and other gases which could negatively impact the environment.</w:t>
      </w:r>
      <w:r w:rsidRPr="001F6B88">
        <w:rPr>
          <w:sz w:val="12"/>
        </w:rPr>
        <w:t>¶</w:t>
      </w:r>
      <w:r w:rsidRPr="001F6B88">
        <w:rPr>
          <w:sz w:val="16"/>
        </w:rPr>
        <w:t xml:space="preserve"> Decomposition of the materials and thawing of permafrost can release this carbon into the atmosphere, in a natural process which raises concentrations of greenhouse gases worldwide. </w:t>
      </w:r>
      <w:r w:rsidRPr="001F6B88">
        <w:rPr>
          <w:rStyle w:val="StyleUnderline"/>
        </w:rPr>
        <w:t>Researchers are studying the process in an effort to determine how quickly these substances are being released, in a quest to predict how it could affect climate change.</w:t>
      </w:r>
      <w:r w:rsidRPr="001F6B88">
        <w:rPr>
          <w:rStyle w:val="StyleUnderline"/>
          <w:sz w:val="12"/>
          <w:u w:val="none"/>
        </w:rPr>
        <w:t>¶</w:t>
      </w:r>
      <w:r w:rsidRPr="001F6B88">
        <w:rPr>
          <w:rStyle w:val="StyleUnderline"/>
          <w:sz w:val="12"/>
        </w:rPr>
        <w:t xml:space="preserve"> </w:t>
      </w:r>
      <w:r w:rsidRPr="004145BB">
        <w:rPr>
          <w:rStyle w:val="StyleUnderline"/>
        </w:rPr>
        <w:t>Analysis of several</w:t>
      </w:r>
      <w:r w:rsidRPr="001F6B88">
        <w:rPr>
          <w:sz w:val="16"/>
        </w:rPr>
        <w:t xml:space="preserve"> previous </w:t>
      </w:r>
      <w:r w:rsidRPr="004145BB">
        <w:rPr>
          <w:rStyle w:val="StyleUnderline"/>
        </w:rPr>
        <w:t>studies suggests that Arctic regions will likely emit these trapped gases slowly, over the course of several decades</w:t>
      </w:r>
      <w:r w:rsidRPr="001F6B88">
        <w:rPr>
          <w:sz w:val="16"/>
        </w:rPr>
        <w:t>. Some climatologists expressed concerns that the process could take place over just a few years, in a scenario which became known as a climate bomb.</w:t>
      </w:r>
      <w:r w:rsidRPr="001F6B88">
        <w:rPr>
          <w:sz w:val="12"/>
        </w:rPr>
        <w:t>¶</w:t>
      </w:r>
      <w:r w:rsidRPr="001F6B88">
        <w:rPr>
          <w:sz w:val="16"/>
        </w:rPr>
        <w:t xml:space="preserve"> </w:t>
      </w:r>
      <w:r w:rsidRPr="004145BB">
        <w:rPr>
          <w:rStyle w:val="StyleUnderline"/>
        </w:rPr>
        <w:t>This new examination brings to light the balance between human-driven and natural processes in the environment.</w:t>
      </w:r>
      <w:r w:rsidRPr="001F6B88">
        <w:rPr>
          <w:rStyle w:val="StyleUnderline"/>
          <w:sz w:val="12"/>
          <w:u w:val="none"/>
        </w:rPr>
        <w:t>¶</w:t>
      </w:r>
      <w:r w:rsidRPr="001F6B88">
        <w:rPr>
          <w:rStyle w:val="StyleUnderline"/>
          <w:sz w:val="12"/>
        </w:rPr>
        <w:t xml:space="preserve"> </w:t>
      </w:r>
      <w:r w:rsidRPr="001F6B88">
        <w:rPr>
          <w:sz w:val="16"/>
        </w:rPr>
        <w:t>"Human activities might start something in motion by releasing carbon gases but natural systems, even in remote places like the Arctic, may add to this problem of climate change," Ted Schuur, a biologist with Northern Arizona University, said.</w:t>
      </w:r>
      <w:r w:rsidRPr="001F6B88">
        <w:rPr>
          <w:sz w:val="12"/>
        </w:rPr>
        <w:t>¶</w:t>
      </w:r>
      <w:r w:rsidRPr="001F6B88">
        <w:rPr>
          <w:sz w:val="16"/>
        </w:rPr>
        <w:t xml:space="preserve"> Temperatures in the Arctic have increased twice as fast as the global average over the last three decades, researchers have determined. This rate of warming has worried some researchers concerned with a runaway greenhouse effect.</w:t>
      </w:r>
      <w:r w:rsidRPr="001F6B88">
        <w:rPr>
          <w:sz w:val="12"/>
        </w:rPr>
        <w:t>¶</w:t>
      </w:r>
      <w:r w:rsidRPr="001F6B88">
        <w:rPr>
          <w:sz w:val="16"/>
        </w:rPr>
        <w:t xml:space="preserve"> </w:t>
      </w:r>
      <w:r w:rsidRPr="001F6B88">
        <w:rPr>
          <w:rStyle w:val="StyleUnderline"/>
        </w:rPr>
        <w:t xml:space="preserve">"The permafrost carbon is not going to explode into the atmosphere catastrophically within just a few years. It's more like </w:t>
      </w:r>
      <w:r w:rsidRPr="001F6B88">
        <w:rPr>
          <w:rStyle w:val="Emphasis"/>
        </w:rPr>
        <w:t>it will seep out slowly in small amounts</w:t>
      </w:r>
      <w:r w:rsidRPr="001F6B88">
        <w:rPr>
          <w:sz w:val="16"/>
        </w:rPr>
        <w:t xml:space="preserve"> in a very large number of places," Schuur said. </w:t>
      </w:r>
    </w:p>
    <w:p w:rsidR="00475DCD" w:rsidRPr="00475DCD" w:rsidRDefault="00475DCD" w:rsidP="00475DCD"/>
    <w:p w:rsidR="007D56F6" w:rsidRDefault="007D56F6" w:rsidP="007D56F6">
      <w:pPr>
        <w:pStyle w:val="Heading3"/>
      </w:pPr>
      <w:r>
        <w:lastRenderedPageBreak/>
        <w:t>AT: Past the Tipping Point</w:t>
      </w:r>
    </w:p>
    <w:p w:rsidR="007D56F6" w:rsidRPr="00EB561B" w:rsidRDefault="007D56F6" w:rsidP="007D56F6">
      <w:pPr>
        <w:rPr>
          <w:b/>
        </w:rPr>
      </w:pPr>
      <w:r>
        <w:rPr>
          <w:b/>
        </w:rPr>
        <w:t>**</w:t>
      </w:r>
      <w:r w:rsidRPr="00EB561B">
        <w:rPr>
          <w:b/>
        </w:rPr>
        <w:t>Note: The cards in this section and the next 2 can also be used to answer other arguments besides what they are blocked under (Ex: This Cai card can answer “we are past the tipping point,” but it can also answer arguments such as “climate change is inevitable” or “It’s too late to solve”</w:t>
      </w:r>
      <w:r>
        <w:rPr>
          <w:b/>
        </w:rPr>
        <w:t>)**</w:t>
      </w:r>
    </w:p>
    <w:p w:rsidR="007D56F6" w:rsidRDefault="007D56F6" w:rsidP="007D56F6">
      <w:pPr>
        <w:pStyle w:val="Heading4"/>
      </w:pPr>
      <w:r w:rsidRPr="00B274BB">
        <w:t>We haven’t yet passed a tipping point</w:t>
      </w:r>
      <w:r>
        <w:t xml:space="preserve">, but </w:t>
      </w:r>
      <w:r w:rsidRPr="00B274BB">
        <w:t>scientific studies show tipping points will come in the future if we don’t act soon</w:t>
      </w:r>
      <w:r>
        <w:t xml:space="preserve"> – it’s not too late</w:t>
      </w:r>
    </w:p>
    <w:p w:rsidR="007D56F6" w:rsidRPr="00890DCC" w:rsidRDefault="007D56F6" w:rsidP="007D56F6">
      <w:pPr>
        <w:rPr>
          <w:sz w:val="20"/>
          <w:szCs w:val="20"/>
        </w:rPr>
      </w:pPr>
      <w:r w:rsidRPr="00B274BB">
        <w:rPr>
          <w:rStyle w:val="Style13ptBold"/>
        </w:rPr>
        <w:t>Cai et al</w:t>
      </w:r>
      <w:r>
        <w:t xml:space="preserve"> 3/21/</w:t>
      </w:r>
      <w:r w:rsidRPr="00B274BB">
        <w:rPr>
          <w:rStyle w:val="Style13ptBold"/>
        </w:rPr>
        <w:t>16</w:t>
      </w:r>
      <w:r>
        <w:rPr>
          <w:rStyle w:val="Style13ptBold"/>
        </w:rPr>
        <w:t xml:space="preserve"> </w:t>
      </w:r>
      <w:r w:rsidRPr="00890DCC">
        <w:rPr>
          <w:rStyle w:val="Style13ptBold"/>
          <w:sz w:val="20"/>
          <w:szCs w:val="20"/>
        </w:rPr>
        <w:t>(Yongyang Cai - a Senior Research Scientist at the Becker Friedman Institute and the Center for Robust Decision Making on Climate and Energy Policy at the University of Chicago. He is also a Visiting Fellow at the Hoover Institution of Stanford University. His main research interests include computational economics, climate change, environmental and resource economics, computational finance, and integrated assessment models. His current research focuses on dynamic and stochastic integration of climate and economics. His work has been published in journals including Nature Climate Change, Proceedings of the National Academy of Sciences, and Journal of the European Economic Association. He holds an MS in Financial Mathematics and a PhD in Computational and Mathematical Engineering, both from Stanford University.  Timothy M. Lenton - professor of Earth System Science at the University of East Anglia.  Thomas S. Lontzek - post-doctoral research fellow at University of Zurich. In his current research, he analyzes optimal mitigation policies and carbon taxes in the face of uncertainty about damages from climate change. He is the co-author of DSICE, the stochastic dynamic general equilibrium extension of the DICE2007 model. Using DSICE, he studies the optimal economic responses to climate change risks. He received his masters from University of Maastricht and his PhD from University of Kiel – “Risk of multiple tipping points should be triggering urgent action on climate change” – 3/21/16 - https://www.sciencedaily.com/releases/2016/03/160321123553.htm)/TK</w:t>
      </w:r>
    </w:p>
    <w:p w:rsidR="007D56F6" w:rsidRPr="00B274BB" w:rsidRDefault="007D56F6" w:rsidP="007D56F6">
      <w:pPr>
        <w:rPr>
          <w:rStyle w:val="StyleUnderline"/>
        </w:rPr>
      </w:pPr>
      <w:r w:rsidRPr="00EB733B">
        <w:rPr>
          <w:rStyle w:val="StyleUnderline"/>
        </w:rPr>
        <w:t>To avoid</w:t>
      </w:r>
      <w:r w:rsidRPr="00B274BB">
        <w:rPr>
          <w:sz w:val="16"/>
        </w:rPr>
        <w:t xml:space="preserve"> multiple </w:t>
      </w:r>
      <w:r w:rsidRPr="00EB733B">
        <w:rPr>
          <w:rStyle w:val="StyleUnderline"/>
        </w:rPr>
        <w:t xml:space="preserve">climate tipping points, policy makers need to act now to stop global CO2 emissions by 2050 </w:t>
      </w:r>
      <w:r w:rsidRPr="00B274BB">
        <w:rPr>
          <w:sz w:val="16"/>
        </w:rPr>
        <w:t>and meet the Paris Agreement's goal of limiting global warming to 1.5 °C above pre-industrial levels, a new study has said.</w:t>
      </w:r>
      <w:r w:rsidRPr="00B274BB">
        <w:rPr>
          <w:sz w:val="12"/>
        </w:rPr>
        <w:t>¶</w:t>
      </w:r>
      <w:r w:rsidRPr="00B274BB">
        <w:rPr>
          <w:sz w:val="16"/>
        </w:rPr>
        <w:t xml:space="preserve"> Pioneering </w:t>
      </w:r>
      <w:r w:rsidRPr="00EB733B">
        <w:rPr>
          <w:rStyle w:val="StyleUnderline"/>
        </w:rPr>
        <w:t>new research, carried out by the Universities of Exeter, Zurich, Stanford and Chicago, shows</w:t>
      </w:r>
      <w:r w:rsidRPr="00B274BB">
        <w:rPr>
          <w:sz w:val="16"/>
        </w:rPr>
        <w:t xml:space="preserve"> that existing studies have massively under-valued </w:t>
      </w:r>
      <w:r w:rsidRPr="00EB733B">
        <w:rPr>
          <w:rStyle w:val="StyleUnderline"/>
        </w:rPr>
        <w:t>the risk that ongoing carbon dioxide emissions pose of triggering damaging tipping points.</w:t>
      </w:r>
      <w:r w:rsidRPr="00B274BB">
        <w:rPr>
          <w:rStyle w:val="StyleUnderline"/>
          <w:sz w:val="12"/>
        </w:rPr>
        <w:t>¶</w:t>
      </w:r>
      <w:r w:rsidRPr="00B274BB">
        <w:rPr>
          <w:sz w:val="16"/>
        </w:rPr>
        <w:t xml:space="preserve"> The collaborative study suggests that </w:t>
      </w:r>
      <w:r w:rsidRPr="00B274BB">
        <w:rPr>
          <w:rStyle w:val="StyleUnderline"/>
        </w:rPr>
        <w:t>multiple interacting climate tipping points could be triggered this century if climate change isn't tackled</w:t>
      </w:r>
      <w:r w:rsidRPr="00B274BB">
        <w:rPr>
          <w:sz w:val="16"/>
        </w:rPr>
        <w:t xml:space="preserve"> -- leading to irreversible economic damages worldwide.</w:t>
      </w:r>
      <w:r w:rsidRPr="00B274BB">
        <w:rPr>
          <w:sz w:val="12"/>
        </w:rPr>
        <w:t>¶</w:t>
      </w:r>
      <w:r w:rsidRPr="00B274BB">
        <w:rPr>
          <w:sz w:val="16"/>
        </w:rPr>
        <w:t xml:space="preserve"> Using a state-of-the-art model, </w:t>
      </w:r>
      <w:r w:rsidRPr="00B274BB">
        <w:rPr>
          <w:rStyle w:val="StyleUnderline"/>
        </w:rPr>
        <w:t>the researchers studied the effects of five interacting tipping points</w:t>
      </w:r>
      <w:r w:rsidRPr="00B274BB">
        <w:rPr>
          <w:sz w:val="16"/>
        </w:rPr>
        <w:t xml:space="preserve"> on the global economy -- including a collapse of the Atlantic overturning circulation, a shift to a more persistent El Nino regime, and a dieback of the Amazon rainforest.</w:t>
      </w:r>
      <w:r w:rsidRPr="00B274BB">
        <w:rPr>
          <w:sz w:val="12"/>
        </w:rPr>
        <w:t>¶</w:t>
      </w:r>
      <w:r w:rsidRPr="00B274BB">
        <w:rPr>
          <w:sz w:val="16"/>
        </w:rPr>
        <w:t xml:space="preserve"> The study showed that the possibility of triggering these future tipping points increased the present 'social cost of carbon' in the model by nearly eightfold -- from US$15 per tonne of carbon dioxide emitted, to US$116/tCO2.</w:t>
      </w:r>
      <w:r w:rsidRPr="00B274BB">
        <w:rPr>
          <w:sz w:val="12"/>
        </w:rPr>
        <w:t>¶</w:t>
      </w:r>
      <w:r w:rsidRPr="00B274BB">
        <w:rPr>
          <w:sz w:val="16"/>
        </w:rPr>
        <w:t xml:space="preserve"> Furthermore, </w:t>
      </w:r>
      <w:r w:rsidRPr="00B274BB">
        <w:rPr>
          <w:rStyle w:val="StyleUnderline"/>
        </w:rPr>
        <w:t>the model suggests that passing some tipping points increases the likelihood of other tipping points occurring</w:t>
      </w:r>
      <w:r w:rsidRPr="00B274BB">
        <w:rPr>
          <w:sz w:val="16"/>
        </w:rPr>
        <w:t xml:space="preserve"> to such an extent that the social cost of carbon would further increase abruptly.</w:t>
      </w:r>
      <w:r w:rsidRPr="00B274BB">
        <w:rPr>
          <w:sz w:val="12"/>
        </w:rPr>
        <w:t>¶</w:t>
      </w:r>
      <w:r w:rsidRPr="00B274BB">
        <w:rPr>
          <w:sz w:val="16"/>
        </w:rPr>
        <w:t xml:space="preserve"> The recommended policy therefore involves an immediate, massive effort to reduce CO2 emissions, stopping them completely by the middle of the century, in order to stabilize climate change at less than 1.5 °C above pre-industrial levels.</w:t>
      </w:r>
      <w:r w:rsidRPr="00B274BB">
        <w:rPr>
          <w:sz w:val="12"/>
        </w:rPr>
        <w:t>¶</w:t>
      </w:r>
      <w:r w:rsidRPr="00B274BB">
        <w:rPr>
          <w:sz w:val="16"/>
        </w:rPr>
        <w:t xml:space="preserve"> Professor Tim Lenton, from the University of Exeter and one of the authors of the study said: "</w:t>
      </w:r>
      <w:r w:rsidRPr="00B274BB">
        <w:rPr>
          <w:rStyle w:val="StyleUnderline"/>
        </w:rPr>
        <w:t>Irreversible tipping points are one of the biggest risks we face if we carry on changing the climate.</w:t>
      </w:r>
      <w:r w:rsidRPr="00B274BB">
        <w:rPr>
          <w:sz w:val="16"/>
        </w:rPr>
        <w:t xml:space="preserve"> Our work shows that taking that risk seriously radically changes policy recommendations. </w:t>
      </w:r>
      <w:r w:rsidRPr="00B274BB">
        <w:rPr>
          <w:rStyle w:val="StyleUnderline"/>
        </w:rPr>
        <w:t>We need to act urgently and globally to</w:t>
      </w:r>
      <w:r w:rsidRPr="00B274BB">
        <w:rPr>
          <w:sz w:val="16"/>
        </w:rPr>
        <w:t xml:space="preserve"> meet the most ambitious targets agreed in Paris last December and </w:t>
      </w:r>
      <w:r w:rsidRPr="00B274BB">
        <w:rPr>
          <w:rStyle w:val="StyleUnderline"/>
        </w:rPr>
        <w:t>reduce the risk of future tipping points."</w:t>
      </w:r>
    </w:p>
    <w:p w:rsidR="007D56F6" w:rsidRDefault="007D56F6" w:rsidP="007D56F6">
      <w:pPr>
        <w:pStyle w:val="Heading3"/>
      </w:pPr>
      <w:r>
        <w:lastRenderedPageBreak/>
        <w:t>AT: Too Late to Solve</w:t>
      </w:r>
    </w:p>
    <w:p w:rsidR="007D56F6" w:rsidRDefault="007D56F6" w:rsidP="007D56F6">
      <w:pPr>
        <w:pStyle w:val="Heading4"/>
      </w:pPr>
      <w:r>
        <w:t>Climate Change can still be averted – it’s not too late</w:t>
      </w:r>
    </w:p>
    <w:p w:rsidR="007D56F6" w:rsidRDefault="007D56F6" w:rsidP="007D56F6">
      <w:r w:rsidRPr="00C53420">
        <w:rPr>
          <w:rStyle w:val="Style13ptBold"/>
        </w:rPr>
        <w:t>Schultz 14</w:t>
      </w:r>
      <w:r>
        <w:t xml:space="preserve"> (Colin Schultz - </w:t>
      </w:r>
      <w:r w:rsidRPr="00C53420">
        <w:t>a freelance science writer and editor based in Toronto, Canada. He blogs for Smart News and contributes to the American Geophysical Union. He has a B.Sc. in physical science and philo</w:t>
      </w:r>
      <w:r>
        <w:t xml:space="preserve">sophy, and a M.A. in journalism – “It’s Still Possible to Stop the Worst of Climate Change” – 11/3/14 - </w:t>
      </w:r>
      <w:r w:rsidRPr="00C53420">
        <w:t>http://www.smithsonianmag.com/smart-news/its-still-possible-stop-worst-climate-change-180953221/</w:t>
      </w:r>
      <w:r>
        <w:t>)/TK</w:t>
      </w:r>
    </w:p>
    <w:p w:rsidR="007D56F6" w:rsidRPr="00C53420" w:rsidRDefault="007D56F6" w:rsidP="007D56F6">
      <w:pPr>
        <w:rPr>
          <w:sz w:val="16"/>
        </w:rPr>
      </w:pPr>
      <w:r w:rsidRPr="00C53420">
        <w:rPr>
          <w:sz w:val="16"/>
        </w:rPr>
        <w:t xml:space="preserve">Over the weekend, </w:t>
      </w:r>
      <w:r w:rsidRPr="00C53420">
        <w:rPr>
          <w:rStyle w:val="StyleUnderline"/>
        </w:rPr>
        <w:t>the I</w:t>
      </w:r>
      <w:r w:rsidRPr="00C53420">
        <w:rPr>
          <w:sz w:val="16"/>
        </w:rPr>
        <w:t xml:space="preserve">ntergovernmental </w:t>
      </w:r>
      <w:r w:rsidRPr="00C53420">
        <w:rPr>
          <w:rStyle w:val="StyleUnderline"/>
        </w:rPr>
        <w:t>P</w:t>
      </w:r>
      <w:r w:rsidRPr="00C53420">
        <w:rPr>
          <w:sz w:val="16"/>
        </w:rPr>
        <w:t xml:space="preserve">anel on </w:t>
      </w:r>
      <w:r w:rsidRPr="00C53420">
        <w:rPr>
          <w:rStyle w:val="StyleUnderline"/>
        </w:rPr>
        <w:t>C</w:t>
      </w:r>
      <w:r w:rsidRPr="00C53420">
        <w:rPr>
          <w:sz w:val="16"/>
        </w:rPr>
        <w:t xml:space="preserve">limate </w:t>
      </w:r>
      <w:r w:rsidRPr="00C53420">
        <w:rPr>
          <w:rStyle w:val="StyleUnderline"/>
        </w:rPr>
        <w:t>C</w:t>
      </w:r>
      <w:r w:rsidRPr="00C53420">
        <w:rPr>
          <w:sz w:val="16"/>
        </w:rPr>
        <w:t xml:space="preserve">hange </w:t>
      </w:r>
      <w:r w:rsidRPr="00C53420">
        <w:rPr>
          <w:rStyle w:val="StyleUnderline"/>
        </w:rPr>
        <w:t>released its</w:t>
      </w:r>
      <w:r w:rsidRPr="00C53420">
        <w:rPr>
          <w:sz w:val="16"/>
        </w:rPr>
        <w:t xml:space="preserve"> latest </w:t>
      </w:r>
      <w:r w:rsidRPr="00C53420">
        <w:rPr>
          <w:rStyle w:val="StyleUnderline"/>
        </w:rPr>
        <w:t>report</w:t>
      </w:r>
      <w:r w:rsidRPr="00C53420">
        <w:rPr>
          <w:sz w:val="16"/>
        </w:rPr>
        <w:t>, a synthesis of scientists' most up-to-date understanding of the slow train wreck of global warming.</w:t>
      </w:r>
      <w:r w:rsidRPr="00C53420">
        <w:rPr>
          <w:sz w:val="12"/>
        </w:rPr>
        <w:t>¶</w:t>
      </w:r>
      <w:r w:rsidRPr="00C53420">
        <w:rPr>
          <w:sz w:val="16"/>
        </w:rPr>
        <w:t xml:space="preserve"> For those who keep an eye on climate science, it can be easy to become dismayed. Deadlines slip, political gridlock holds and disheartening records are broken over and over and over again. With all the doom and gloom, one could be excused for thinking that it's already too late to do anything to stop global climate change.</w:t>
      </w:r>
      <w:r w:rsidRPr="00C53420">
        <w:rPr>
          <w:sz w:val="12"/>
        </w:rPr>
        <w:t>¶</w:t>
      </w:r>
      <w:r w:rsidRPr="00C53420">
        <w:rPr>
          <w:sz w:val="16"/>
        </w:rPr>
        <w:t xml:space="preserve"> Yet </w:t>
      </w:r>
      <w:r w:rsidRPr="00C53420">
        <w:rPr>
          <w:rStyle w:val="StyleUnderline"/>
        </w:rPr>
        <w:t xml:space="preserve">according to the IPCC report </w:t>
      </w:r>
      <w:r w:rsidRPr="00C53420">
        <w:rPr>
          <w:rStyle w:val="Emphasis"/>
        </w:rPr>
        <w:t>there is still hope. The worst of climate change can still be averted</w:t>
      </w:r>
      <w:r w:rsidRPr="00C53420">
        <w:rPr>
          <w:rStyle w:val="StyleUnderline"/>
        </w:rPr>
        <w:t>,</w:t>
      </w:r>
      <w:r w:rsidRPr="00C53420">
        <w:rPr>
          <w:sz w:val="16"/>
        </w:rPr>
        <w:t xml:space="preserve"> says Brad Plumer for Vox, but we need to get on it like... now.</w:t>
      </w:r>
      <w:r w:rsidRPr="00C53420">
        <w:rPr>
          <w:sz w:val="12"/>
        </w:rPr>
        <w:t>¶</w:t>
      </w:r>
      <w:r w:rsidRPr="00C53420">
        <w:rPr>
          <w:sz w:val="16"/>
        </w:rPr>
        <w:t xml:space="preserve"> </w:t>
      </w:r>
      <w:r w:rsidRPr="00C53420">
        <w:rPr>
          <w:rStyle w:val="StyleUnderline"/>
        </w:rPr>
        <w:t>We're definitely going to see some planetary warming</w:t>
      </w:r>
      <w:r w:rsidRPr="00C53420">
        <w:rPr>
          <w:sz w:val="16"/>
        </w:rPr>
        <w:t xml:space="preserve">. That part of our fate was sealed by the greenhouse gases we've already released into the air. </w:t>
      </w:r>
      <w:r w:rsidRPr="00C53420">
        <w:rPr>
          <w:rStyle w:val="StyleUnderline"/>
        </w:rPr>
        <w:t xml:space="preserve">But </w:t>
      </w:r>
      <w:r w:rsidRPr="00532E5A">
        <w:rPr>
          <w:rStyle w:val="Emphasis"/>
        </w:rPr>
        <w:t>climate change is not an all-or-nothing game</w:t>
      </w:r>
      <w:r w:rsidRPr="00C53420">
        <w:rPr>
          <w:rStyle w:val="StyleUnderline"/>
        </w:rPr>
        <w:t>. There's still time to stop it from getting any worse</w:t>
      </w:r>
      <w:r w:rsidRPr="00C53420">
        <w:rPr>
          <w:sz w:val="16"/>
        </w:rPr>
        <w:t>, says Plumer:</w:t>
      </w:r>
      <w:r w:rsidRPr="00C53420">
        <w:rPr>
          <w:sz w:val="12"/>
        </w:rPr>
        <w:t>¶</w:t>
      </w:r>
      <w:r w:rsidRPr="00C53420">
        <w:rPr>
          <w:sz w:val="16"/>
        </w:rPr>
        <w:t xml:space="preserve"> </w:t>
      </w:r>
      <w:r w:rsidRPr="00C53420">
        <w:rPr>
          <w:rStyle w:val="StyleUnderline"/>
        </w:rPr>
        <w:t>To avoid the worst outcomes, the world would need</w:t>
      </w:r>
      <w:r w:rsidRPr="00C53420">
        <w:rPr>
          <w:sz w:val="16"/>
        </w:rPr>
        <w:t xml:space="preserve"> to act immediately and drastically, </w:t>
      </w:r>
      <w:r w:rsidRPr="00C53420">
        <w:rPr>
          <w:rStyle w:val="StyleUnderline"/>
        </w:rPr>
        <w:t>reducing emissions 41 to 72 percent below 2010 levels by mid-century</w:t>
      </w:r>
      <w:r w:rsidRPr="00C53420">
        <w:rPr>
          <w:sz w:val="16"/>
        </w:rPr>
        <w:t>. We'd then need to keep cutting and possibly be taking carbon-dioxide back out of the atmosphere by 2100.</w:t>
      </w:r>
      <w:r w:rsidRPr="00C53420">
        <w:rPr>
          <w:sz w:val="12"/>
        </w:rPr>
        <w:t>¶</w:t>
      </w:r>
      <w:r w:rsidRPr="00C53420">
        <w:rPr>
          <w:sz w:val="16"/>
        </w:rPr>
        <w:t xml:space="preserve"> As Kabir Chibber puts it for Quartz: “We’ve got 86 years to stop using fossil fuels.”</w:t>
      </w:r>
      <w:r w:rsidRPr="00C53420">
        <w:rPr>
          <w:sz w:val="12"/>
        </w:rPr>
        <w:t>¶</w:t>
      </w:r>
      <w:r w:rsidRPr="00C53420">
        <w:rPr>
          <w:sz w:val="16"/>
        </w:rPr>
        <w:t xml:space="preserve"> The scientific consensus is that keeping global temperatures from rising above 2 °C is the threshold for acceptable levels of global warming. The IPCC outlined various approaches to meet this target—but they all end with the elimination of coal, oil, and gas by the end of the century.</w:t>
      </w:r>
      <w:r w:rsidRPr="00C53420">
        <w:rPr>
          <w:sz w:val="12"/>
        </w:rPr>
        <w:t>¶</w:t>
      </w:r>
      <w:r w:rsidRPr="00C53420">
        <w:rPr>
          <w:sz w:val="16"/>
        </w:rPr>
        <w:t xml:space="preserve"> </w:t>
      </w:r>
      <w:r w:rsidRPr="00C53420">
        <w:rPr>
          <w:rStyle w:val="StyleUnderline"/>
        </w:rPr>
        <w:t>We need a huge ramp up in renewable or carbon-free energy sources, like solar or wind, says Plumer, and fossil fuels need to go.</w:t>
      </w:r>
      <w:r w:rsidRPr="00C53420">
        <w:rPr>
          <w:sz w:val="16"/>
        </w:rPr>
        <w:t xml:space="preserve"> </w:t>
      </w:r>
      <w:r w:rsidRPr="00C53420">
        <w:rPr>
          <w:rStyle w:val="StyleUnderline"/>
        </w:rPr>
        <w:t>This technological switcheroo should be eased by the fact that the price of renewable energy has been plummeting</w:t>
      </w:r>
      <w:r w:rsidRPr="00C53420">
        <w:rPr>
          <w:sz w:val="16"/>
        </w:rPr>
        <w:t xml:space="preserve"> in recent years. Renewable energy is on the rise, but that growth will only matter if fossil fuels are also going down.</w:t>
      </w:r>
    </w:p>
    <w:p w:rsidR="007D56F6" w:rsidRDefault="007D56F6" w:rsidP="007D56F6">
      <w:pPr>
        <w:pStyle w:val="Heading3"/>
      </w:pPr>
      <w:r>
        <w:lastRenderedPageBreak/>
        <w:t>AT: Paris or SQuo Solves</w:t>
      </w:r>
    </w:p>
    <w:p w:rsidR="007D56F6" w:rsidRDefault="007D56F6" w:rsidP="007D56F6">
      <w:pPr>
        <w:pStyle w:val="Heading4"/>
        <w:rPr>
          <w:rStyle w:val="StyleUnderline"/>
          <w:b w:val="0"/>
          <w:szCs w:val="26"/>
        </w:rPr>
      </w:pPr>
      <w:r>
        <w:rPr>
          <w:rStyle w:val="StyleUnderline"/>
          <w:szCs w:val="26"/>
        </w:rPr>
        <w:t>Paris agreement and current climate strategies aren’t enough – tech development can solve and there is still time to mitigate the effects</w:t>
      </w:r>
    </w:p>
    <w:p w:rsidR="007D56F6" w:rsidRPr="003A66E7" w:rsidRDefault="007D56F6" w:rsidP="007D56F6">
      <w:r w:rsidRPr="00250440">
        <w:rPr>
          <w:rStyle w:val="Style13ptBold"/>
        </w:rPr>
        <w:t>Goldenberg 5/11</w:t>
      </w:r>
      <w:r>
        <w:t xml:space="preserve">/16 (Suzanne Goldenberg - </w:t>
      </w:r>
      <w:r w:rsidRPr="003A66E7">
        <w:t>the US environment correspondent of the Guardian and is based in Washington DC. She has won several awards for her work</w:t>
      </w:r>
      <w:r>
        <w:t xml:space="preserve"> - </w:t>
      </w:r>
      <w:r w:rsidRPr="003A66E7">
        <w:rPr>
          <w:bCs/>
        </w:rPr>
        <w:t>Article cites head of the United Nations climate science panel and leader of the Intergovernmental Panel on Climate Change</w:t>
      </w:r>
      <w:r w:rsidRPr="003A66E7">
        <w:t xml:space="preserve"> </w:t>
      </w:r>
      <w:r>
        <w:t>–</w:t>
      </w:r>
      <w:r w:rsidRPr="003A66E7">
        <w:t xml:space="preserve"> </w:t>
      </w:r>
      <w:r>
        <w:t xml:space="preserve">“UN climate science chief: it's not too late to avoid dangerous temperature rise” – 5/11/16 - </w:t>
      </w:r>
      <w:r w:rsidRPr="003A66E7">
        <w:t>https://www.theguardian.com/environment/2016/may/11/un-climate-change-hoesung-lee-global-warming-interview</w:t>
      </w:r>
      <w:r>
        <w:t>)/TK</w:t>
      </w:r>
    </w:p>
    <w:p w:rsidR="007D56F6" w:rsidRPr="00250440" w:rsidRDefault="007D56F6" w:rsidP="007D56F6">
      <w:pPr>
        <w:rPr>
          <w:rStyle w:val="StyleUnderline"/>
        </w:rPr>
      </w:pPr>
      <w:r w:rsidRPr="00250440">
        <w:rPr>
          <w:rStyle w:val="StyleUnderline"/>
        </w:rPr>
        <w:t>The head of the United Nations climate science panel has declared it is still possible to avoid a dangerous 2C increase in global warming – despite more than a dozen record hot years since 2000.</w:t>
      </w:r>
      <w:r w:rsidRPr="00250440">
        <w:rPr>
          <w:rStyle w:val="StyleUnderline"/>
          <w:sz w:val="16"/>
        </w:rPr>
        <w:t xml:space="preserve"> But the costs could be “phenomenal”, he said.</w:t>
      </w:r>
      <w:r w:rsidRPr="00250440">
        <w:rPr>
          <w:rStyle w:val="StyleUnderline"/>
          <w:sz w:val="12"/>
        </w:rPr>
        <w:t>¶</w:t>
      </w:r>
      <w:r w:rsidRPr="00250440">
        <w:rPr>
          <w:rStyle w:val="StyleUnderline"/>
          <w:sz w:val="16"/>
        </w:rPr>
        <w:t xml:space="preserve"> In an interview with the Guardian, Hoesung Lee, </w:t>
      </w:r>
      <w:r w:rsidRPr="00250440">
        <w:rPr>
          <w:rStyle w:val="StyleUnderline"/>
        </w:rPr>
        <w:t>the leader of the Intergovernmental Panel on Climate Change (IPCC), defied the bleak outlook of climate scientists who warn the world is hurtling to a 2C rise far faster than anticipated.</w:t>
      </w:r>
      <w:r w:rsidRPr="00250440">
        <w:rPr>
          <w:rStyle w:val="StyleUnderline"/>
          <w:sz w:val="12"/>
        </w:rPr>
        <w:t>¶</w:t>
      </w:r>
      <w:r w:rsidRPr="00250440">
        <w:rPr>
          <w:rStyle w:val="StyleUnderline"/>
          <w:sz w:val="16"/>
        </w:rPr>
        <w:t xml:space="preserve"> Governments set 2C as the danger limit for global warming at the Paris climate conference last year – and agreed to work to limit warming to 1.5C.</w:t>
      </w:r>
      <w:r w:rsidRPr="00250440">
        <w:rPr>
          <w:rStyle w:val="StyleUnderline"/>
          <w:sz w:val="12"/>
        </w:rPr>
        <w:t>¶</w:t>
      </w:r>
      <w:r w:rsidRPr="00250440">
        <w:rPr>
          <w:rStyle w:val="StyleUnderline"/>
          <w:sz w:val="16"/>
        </w:rPr>
        <w:t xml:space="preserve"> </w:t>
      </w:r>
      <w:r w:rsidRPr="00250440">
        <w:rPr>
          <w:rStyle w:val="StyleUnderline"/>
        </w:rPr>
        <w:t>Global average temperatures have already risen about 1C</w:t>
      </w:r>
      <w:r w:rsidRPr="00250440">
        <w:rPr>
          <w:rStyle w:val="StyleUnderline"/>
          <w:sz w:val="16"/>
        </w:rPr>
        <w:t xml:space="preserve"> since the pre-industrial era because of warming caused by greenhouse gas emissions. February’s hot temperatures stunned scientists, even after a string of record-breaking years.</w:t>
      </w:r>
      <w:r w:rsidRPr="00250440">
        <w:rPr>
          <w:rStyle w:val="StyleUnderline"/>
          <w:sz w:val="12"/>
        </w:rPr>
        <w:t>¶</w:t>
      </w:r>
      <w:r w:rsidRPr="00250440">
        <w:rPr>
          <w:rStyle w:val="StyleUnderline"/>
          <w:sz w:val="16"/>
        </w:rPr>
        <w:t xml:space="preserve"> But Lee insisted </w:t>
      </w:r>
      <w:r w:rsidRPr="00250440">
        <w:rPr>
          <w:rStyle w:val="StyleUnderline"/>
        </w:rPr>
        <w:t>the 2C goal remained technically feasible</w:t>
      </w:r>
      <w:r w:rsidRPr="00250440">
        <w:rPr>
          <w:rStyle w:val="StyleUnderline"/>
          <w:sz w:val="16"/>
        </w:rPr>
        <w:t>, although it could become prohibitively expensive. “</w:t>
      </w:r>
      <w:r w:rsidRPr="00250440">
        <w:rPr>
          <w:rStyle w:val="StyleUnderline"/>
        </w:rPr>
        <w:t>2C is achievable, and if we fail to act according to what the IPCC has been advising, the cost will rise</w:t>
      </w:r>
      <w:r w:rsidRPr="00250440">
        <w:rPr>
          <w:rStyle w:val="StyleUnderline"/>
          <w:sz w:val="16"/>
        </w:rPr>
        <w:t xml:space="preserve"> phenomenally,” Lee said. “</w:t>
      </w:r>
      <w:r w:rsidRPr="00250440">
        <w:rPr>
          <w:rStyle w:val="Emphasis"/>
        </w:rPr>
        <w:t>The sooner we act, we will be able to achieve 2C stabilisation cost-effectively,”</w:t>
      </w:r>
      <w:r w:rsidRPr="00250440">
        <w:rPr>
          <w:rStyle w:val="StyleUnderline"/>
          <w:sz w:val="16"/>
        </w:rPr>
        <w:t xml:space="preserve"> he went on. “The longer we wait to take action, the cost will be a lot higher.”</w:t>
      </w:r>
      <w:r w:rsidRPr="00250440">
        <w:rPr>
          <w:rStyle w:val="StyleUnderline"/>
          <w:sz w:val="12"/>
        </w:rPr>
        <w:t>¶</w:t>
      </w:r>
      <w:r w:rsidRPr="00250440">
        <w:rPr>
          <w:rStyle w:val="StyleUnderline"/>
          <w:sz w:val="16"/>
        </w:rPr>
        <w:t xml:space="preserve"> An economist who began his career at ExxonMobil, Lee took over the UN climate panel last year after Rajendra Pachauri was forced to step down amid charges of sexual harassment.</w:t>
      </w:r>
      <w:r w:rsidRPr="00250440">
        <w:rPr>
          <w:rStyle w:val="StyleUnderline"/>
          <w:sz w:val="12"/>
        </w:rPr>
        <w:t>¶</w:t>
      </w:r>
      <w:r w:rsidRPr="00250440">
        <w:rPr>
          <w:rStyle w:val="StyleUnderline"/>
          <w:sz w:val="16"/>
        </w:rPr>
        <w:t xml:space="preserve"> The UN panel, which produces exhaustive reports on climate science, agreed last month to study the feasibility of the aspirational 1.5C temperature goal. Small island states at risk of being swallowed by rising seas argue they need the stronger target to help assure their survival. The IPCC is due to produce its special report on the goal by 2018.</w:t>
      </w:r>
      <w:r w:rsidRPr="00250440">
        <w:rPr>
          <w:rStyle w:val="StyleUnderline"/>
          <w:sz w:val="12"/>
        </w:rPr>
        <w:t>¶</w:t>
      </w:r>
      <w:r w:rsidRPr="00250440">
        <w:rPr>
          <w:rStyle w:val="StyleUnderline"/>
          <w:sz w:val="16"/>
        </w:rPr>
        <w:t xml:space="preserve"> But there have been multiple warnings from scientists, business leaders and campaign groups since Paris that even 2C is moving beyond reach. </w:t>
      </w:r>
      <w:r w:rsidRPr="00250440">
        <w:rPr>
          <w:rStyle w:val="StyleUnderline"/>
        </w:rPr>
        <w:t>Christiana Figueres, one of the architects of the Paris agreement in her role as former UN climate chief, has called for a peaking of emissions by 2020 to keep the 2C limit within reach.</w:t>
      </w:r>
      <w:r w:rsidRPr="00250440">
        <w:rPr>
          <w:rStyle w:val="StyleUnderline"/>
          <w:sz w:val="12"/>
        </w:rPr>
        <w:t xml:space="preserve">¶ </w:t>
      </w:r>
      <w:r w:rsidRPr="00250440">
        <w:rPr>
          <w:rStyle w:val="StyleUnderline"/>
          <w:sz w:val="16"/>
        </w:rPr>
        <w:t xml:space="preserve">However, </w:t>
      </w:r>
      <w:r w:rsidRPr="00250440">
        <w:rPr>
          <w:rStyle w:val="StyleUnderline"/>
        </w:rPr>
        <w:t xml:space="preserve">the IPCC chair insisted the temperature goal would remain technically possible if emissions continue to grow beyond </w:t>
      </w:r>
      <w:r w:rsidRPr="00F016F4">
        <w:rPr>
          <w:rStyle w:val="StyleUnderline"/>
        </w:rPr>
        <w:t>2020, or even 2030</w:t>
      </w:r>
      <w:r w:rsidRPr="00250440">
        <w:rPr>
          <w:rStyle w:val="StyleUnderline"/>
          <w:sz w:val="16"/>
        </w:rPr>
        <w:t>. “It is a daunting task, but the assessment clearly indicates that we have the technology and the means that will allow us to achieve that goal,” Lee said.</w:t>
      </w:r>
      <w:r w:rsidRPr="00250440">
        <w:rPr>
          <w:rStyle w:val="StyleUnderline"/>
          <w:sz w:val="12"/>
        </w:rPr>
        <w:t>¶</w:t>
      </w:r>
      <w:r w:rsidRPr="00250440">
        <w:rPr>
          <w:rStyle w:val="StyleUnderline"/>
          <w:sz w:val="16"/>
        </w:rPr>
        <w:t xml:space="preserve"> The commitments made so far under the Paris agreement would allow warming of close to 3C. Some </w:t>
      </w:r>
      <w:r w:rsidRPr="00250440">
        <w:rPr>
          <w:rStyle w:val="StyleUnderline"/>
        </w:rPr>
        <w:t>scientists have called for the</w:t>
      </w:r>
      <w:r w:rsidRPr="00250440">
        <w:rPr>
          <w:rStyle w:val="StyleUnderline"/>
          <w:sz w:val="16"/>
        </w:rPr>
        <w:t xml:space="preserve"> rapid </w:t>
      </w:r>
      <w:r w:rsidRPr="00250440">
        <w:rPr>
          <w:rStyle w:val="StyleUnderline"/>
        </w:rPr>
        <w:t>deployment of technologies</w:t>
      </w:r>
      <w:r w:rsidRPr="00250440">
        <w:rPr>
          <w:rStyle w:val="StyleUnderline"/>
          <w:sz w:val="16"/>
        </w:rPr>
        <w:t xml:space="preserve"> to suck carbon emissions from the air.</w:t>
      </w:r>
      <w:r w:rsidRPr="00250440">
        <w:rPr>
          <w:rStyle w:val="StyleUnderline"/>
          <w:sz w:val="12"/>
        </w:rPr>
        <w:t>¶</w:t>
      </w:r>
      <w:r w:rsidRPr="00250440">
        <w:rPr>
          <w:rStyle w:val="StyleUnderline"/>
          <w:sz w:val="16"/>
        </w:rPr>
        <w:t xml:space="preserve"> </w:t>
      </w:r>
      <w:r w:rsidRPr="00250440">
        <w:rPr>
          <w:rStyle w:val="StyleUnderline"/>
        </w:rPr>
        <w:t>Lee,</w:t>
      </w:r>
      <w:r w:rsidRPr="00250440">
        <w:rPr>
          <w:rStyle w:val="StyleUnderline"/>
          <w:sz w:val="16"/>
        </w:rPr>
        <w:t xml:space="preserve"> speaking on the sidelines of a gathering in Washington last week of business leaders and mayors, </w:t>
      </w:r>
      <w:r w:rsidRPr="00250440">
        <w:rPr>
          <w:rStyle w:val="StyleUnderline"/>
        </w:rPr>
        <w:t>aimed at spurring investment in low-carbon technologies</w:t>
      </w:r>
      <w:r w:rsidRPr="00250440">
        <w:rPr>
          <w:rStyle w:val="StyleUnderline"/>
          <w:sz w:val="16"/>
        </w:rPr>
        <w:t xml:space="preserve">, said </w:t>
      </w:r>
      <w:r w:rsidRPr="00250440">
        <w:rPr>
          <w:rStyle w:val="StyleUnderline"/>
        </w:rPr>
        <w:t>such investments needed to be ramped up fast to hold down the costs of the energy transition.</w:t>
      </w:r>
    </w:p>
    <w:p w:rsidR="00356809" w:rsidRDefault="00356809" w:rsidP="00356809">
      <w:pPr>
        <w:pStyle w:val="Heading4"/>
      </w:pPr>
      <w:r w:rsidRPr="00710F4F">
        <w:t>Paris Agreement is far too weak and inadequate to solve climate change</w:t>
      </w:r>
    </w:p>
    <w:p w:rsidR="00356809" w:rsidRPr="00710F4F" w:rsidRDefault="00356809" w:rsidP="00356809">
      <w:pPr>
        <w:rPr>
          <w:rStyle w:val="Emphasis"/>
          <w:b w:val="0"/>
          <w:iCs w:val="0"/>
          <w:u w:val="none"/>
        </w:rPr>
      </w:pPr>
      <w:r w:rsidRPr="00710F4F">
        <w:rPr>
          <w:rStyle w:val="Style13ptBold"/>
        </w:rPr>
        <w:t xml:space="preserve">Bawden </w:t>
      </w:r>
      <w:r w:rsidRPr="00710F4F">
        <w:rPr>
          <w:rStyle w:val="Style13ptBold"/>
          <w:b w:val="0"/>
          <w:sz w:val="22"/>
        </w:rPr>
        <w:t>1/8/</w:t>
      </w:r>
      <w:r w:rsidRPr="00710F4F">
        <w:rPr>
          <w:rStyle w:val="Style13ptBold"/>
        </w:rPr>
        <w:t>16</w:t>
      </w:r>
      <w:r>
        <w:rPr>
          <w:rStyle w:val="Style13ptBold"/>
        </w:rPr>
        <w:t xml:space="preserve"> </w:t>
      </w:r>
      <w:r>
        <w:rPr>
          <w:rStyle w:val="Style13ptBold"/>
          <w:b w:val="0"/>
          <w:sz w:val="22"/>
        </w:rPr>
        <w:t xml:space="preserve">(Tom Bawden - </w:t>
      </w:r>
      <w:r w:rsidRPr="00710F4F">
        <w:rPr>
          <w:rStyle w:val="Style13ptBold"/>
          <w:b w:val="0"/>
          <w:sz w:val="22"/>
        </w:rPr>
        <w:t>Energy and Resources Correspondent for The Independent and Evening Standard</w:t>
      </w:r>
      <w:r>
        <w:rPr>
          <w:rStyle w:val="Style13ptBold"/>
          <w:b w:val="0"/>
          <w:sz w:val="22"/>
        </w:rPr>
        <w:t xml:space="preserve"> – “</w:t>
      </w:r>
      <w:r w:rsidRPr="00710F4F">
        <w:rPr>
          <w:rStyle w:val="Style13ptBold"/>
          <w:b w:val="0"/>
          <w:sz w:val="22"/>
        </w:rPr>
        <w:t>COP21: Paris deal far too weak to prevent devastating climate change, academics warn</w:t>
      </w:r>
      <w:r>
        <w:rPr>
          <w:rStyle w:val="Style13ptBold"/>
          <w:b w:val="0"/>
          <w:sz w:val="22"/>
        </w:rPr>
        <w:t xml:space="preserve">” – 1/8/16 - </w:t>
      </w:r>
      <w:r w:rsidRPr="00710F4F">
        <w:rPr>
          <w:rStyle w:val="Style13ptBold"/>
          <w:b w:val="0"/>
          <w:sz w:val="22"/>
        </w:rPr>
        <w:t>http://www.independent.co.uk/environment/climate-change/cop21-paris-deal-far-too-weak-to-prevent-devastating-climate-change-academics-warn-a6803096.html</w:t>
      </w:r>
      <w:r>
        <w:rPr>
          <w:rStyle w:val="Style13ptBold"/>
          <w:b w:val="0"/>
          <w:sz w:val="22"/>
        </w:rPr>
        <w:t>)/TK</w:t>
      </w:r>
    </w:p>
    <w:p w:rsidR="00356809" w:rsidRPr="00710F4F" w:rsidRDefault="00356809" w:rsidP="00356809">
      <w:pPr>
        <w:rPr>
          <w:sz w:val="16"/>
        </w:rPr>
      </w:pPr>
      <w:r w:rsidRPr="007960D0">
        <w:rPr>
          <w:rStyle w:val="Emphasis"/>
        </w:rPr>
        <w:t xml:space="preserve">The Paris Agreement to tackle global warming has actually dealt a major setback to the fight </w:t>
      </w:r>
      <w:r w:rsidRPr="007960D0">
        <w:rPr>
          <w:rStyle w:val="StyleUnderline"/>
        </w:rPr>
        <w:t>against climate change, leading academics will warn</w:t>
      </w:r>
      <w:r w:rsidRPr="00710F4F">
        <w:rPr>
          <w:sz w:val="16"/>
        </w:rPr>
        <w:t>.</w:t>
      </w:r>
      <w:r w:rsidRPr="00710F4F">
        <w:rPr>
          <w:sz w:val="12"/>
        </w:rPr>
        <w:t>¶</w:t>
      </w:r>
      <w:r w:rsidRPr="00710F4F">
        <w:rPr>
          <w:sz w:val="16"/>
        </w:rPr>
        <w:t xml:space="preserve"> </w:t>
      </w:r>
      <w:r w:rsidRPr="00710F4F">
        <w:rPr>
          <w:rStyle w:val="Emphasis"/>
        </w:rPr>
        <w:t>The deal</w:t>
      </w:r>
      <w:r w:rsidRPr="007960D0">
        <w:rPr>
          <w:rStyle w:val="StyleUnderline"/>
        </w:rPr>
        <w:t xml:space="preserve"> </w:t>
      </w:r>
      <w:r w:rsidRPr="00710F4F">
        <w:rPr>
          <w:sz w:val="16"/>
          <w:szCs w:val="16"/>
        </w:rPr>
        <w:t xml:space="preserve">may </w:t>
      </w:r>
      <w:r w:rsidRPr="00710F4F">
        <w:rPr>
          <w:sz w:val="16"/>
        </w:rPr>
        <w:t xml:space="preserve">have been trumpeted by world leaders but </w:t>
      </w:r>
      <w:r w:rsidRPr="00710F4F">
        <w:rPr>
          <w:rStyle w:val="Emphasis"/>
        </w:rPr>
        <w:t>is far too weak to do help prevent devastating harm</w:t>
      </w:r>
      <w:r w:rsidRPr="007960D0">
        <w:rPr>
          <w:rStyle w:val="StyleUnderline"/>
        </w:rPr>
        <w:t xml:space="preserve"> to the Earth</w:t>
      </w:r>
      <w:r w:rsidRPr="00710F4F">
        <w:rPr>
          <w:sz w:val="16"/>
        </w:rPr>
        <w:t>, it is claimed.</w:t>
      </w:r>
      <w:r w:rsidRPr="00710F4F">
        <w:rPr>
          <w:sz w:val="12"/>
        </w:rPr>
        <w:t>¶</w:t>
      </w:r>
      <w:r w:rsidRPr="00710F4F">
        <w:rPr>
          <w:sz w:val="16"/>
        </w:rPr>
        <w:t xml:space="preserve"> The one word that nearly killed the climate deal</w:t>
      </w:r>
      <w:r w:rsidRPr="00710F4F">
        <w:rPr>
          <w:sz w:val="12"/>
        </w:rPr>
        <w:t>¶</w:t>
      </w:r>
      <w:r w:rsidRPr="00710F4F">
        <w:rPr>
          <w:sz w:val="16"/>
        </w:rPr>
        <w:t xml:space="preserve"> In a joint letter to The Independent, </w:t>
      </w:r>
      <w:r w:rsidRPr="00710F4F">
        <w:rPr>
          <w:rStyle w:val="StyleUnderline"/>
        </w:rPr>
        <w:t>some of the world’s top climate scientists launch a blistering attack on the deal, warning that it offers “false hope”</w:t>
      </w:r>
      <w:r w:rsidRPr="00710F4F">
        <w:rPr>
          <w:sz w:val="16"/>
        </w:rPr>
        <w:t xml:space="preserve"> that could ultimately prove to be counterproductive in the battle to curb global warming.</w:t>
      </w:r>
      <w:r w:rsidRPr="00710F4F">
        <w:rPr>
          <w:sz w:val="12"/>
        </w:rPr>
        <w:t>¶</w:t>
      </w:r>
      <w:r w:rsidRPr="00710F4F">
        <w:rPr>
          <w:sz w:val="16"/>
        </w:rPr>
        <w:t xml:space="preserve"> The </w:t>
      </w:r>
      <w:r w:rsidRPr="00710F4F">
        <w:rPr>
          <w:sz w:val="16"/>
        </w:rPr>
        <w:lastRenderedPageBreak/>
        <w:t xml:space="preserve">letter, which carries eleven signatures including professors Peter Wadhams and Stephen Salter, of the universities of Cambridge and Edinburgh, warns that </w:t>
      </w:r>
      <w:r w:rsidRPr="00710F4F">
        <w:rPr>
          <w:rStyle w:val="Emphasis"/>
        </w:rPr>
        <w:t>the Paris Agreement is dangerously inadequate</w:t>
      </w:r>
      <w:r w:rsidRPr="00710F4F">
        <w:rPr>
          <w:rStyle w:val="StyleUnderline"/>
        </w:rPr>
        <w:t>.</w:t>
      </w:r>
      <w:r w:rsidRPr="00710F4F">
        <w:rPr>
          <w:rStyle w:val="StyleUnderline"/>
          <w:sz w:val="12"/>
          <w:u w:val="none"/>
        </w:rPr>
        <w:t>¶</w:t>
      </w:r>
      <w:r w:rsidRPr="00710F4F">
        <w:rPr>
          <w:sz w:val="16"/>
        </w:rPr>
        <w:t xml:space="preserve"> Because of the Paris failure, the academics say the world’s only chance of saving itself from rampant global warming is a giant push into controversial and largely untested geo-engineering technologies that seek to cool the planet by manipulating the Earth’s climate system.</w:t>
      </w:r>
      <w:r w:rsidRPr="00710F4F">
        <w:rPr>
          <w:sz w:val="12"/>
        </w:rPr>
        <w:t>¶</w:t>
      </w:r>
      <w:r w:rsidRPr="00710F4F">
        <w:rPr>
          <w:sz w:val="16"/>
        </w:rPr>
        <w:t xml:space="preserve"> The scientists, who also include University of California professor James Kennett, argues that “deadly flaws” in the deal struck in the French capital last month mean it gives the impression that global warming is now being properly addressed when in fact </w:t>
      </w:r>
      <w:r w:rsidRPr="00710F4F">
        <w:rPr>
          <w:rStyle w:val="Emphasis"/>
        </w:rPr>
        <w:t>the measures fall woefully short</w:t>
      </w:r>
      <w:r w:rsidRPr="00710F4F">
        <w:rPr>
          <w:rStyle w:val="StyleUnderline"/>
        </w:rPr>
        <w:t xml:space="preserve"> of what is needed to avoid runaway climate change.</w:t>
      </w:r>
      <w:r w:rsidRPr="00710F4F">
        <w:rPr>
          <w:rStyle w:val="StyleUnderline"/>
          <w:sz w:val="12"/>
          <w:u w:val="none"/>
        </w:rPr>
        <w:t>¶</w:t>
      </w:r>
      <w:r w:rsidRPr="00710F4F">
        <w:rPr>
          <w:sz w:val="16"/>
        </w:rPr>
        <w:t xml:space="preserve"> This means that the kind of extreme action that needs to be taken immediately to have any chance of avoiding devastating global warming, such as massive and swift cuts to worldwide carbon emissions – which only fell by about 1 per cent last year – will not now be taken, they say.</w:t>
      </w:r>
      <w:r w:rsidRPr="00710F4F">
        <w:rPr>
          <w:sz w:val="12"/>
        </w:rPr>
        <w:t>¶</w:t>
      </w:r>
      <w:r w:rsidRPr="00710F4F">
        <w:rPr>
          <w:sz w:val="16"/>
        </w:rPr>
        <w:t xml:space="preserve"> UN climate change announcement</w:t>
      </w:r>
      <w:r w:rsidRPr="00710F4F">
        <w:rPr>
          <w:sz w:val="12"/>
        </w:rPr>
        <w:t>¶</w:t>
      </w:r>
      <w:r w:rsidRPr="00710F4F">
        <w:rPr>
          <w:sz w:val="16"/>
        </w:rPr>
        <w:t xml:space="preserve"> “The hollow cheering of success at the end of the Paris Agreement proved yet again that people will hear what they want to hear and disregard the rest. What they disregarded were the deadly flaws lying just beneath its veneer of success,” the academics write in the the letter, also signed by Dr Alan Gadian of the University of Leeds and Professor Paul Beckwith of the University of Ottowa in Canada.</w:t>
      </w:r>
      <w:r w:rsidRPr="00710F4F">
        <w:rPr>
          <w:sz w:val="12"/>
        </w:rPr>
        <w:t>¶</w:t>
      </w:r>
      <w:r w:rsidRPr="00710F4F">
        <w:rPr>
          <w:sz w:val="16"/>
        </w:rPr>
        <w:t xml:space="preserve"> “What people wanted to hear was that an agreement had been reached on climate change that would save the world while leaving lifestyles and aspirations unchanged. The solution it proposes is not to agree on an urgent mechanism to ensure immediate cuts in emissions, but to kick the can down the road.”</w:t>
      </w:r>
      <w:r w:rsidRPr="00710F4F">
        <w:rPr>
          <w:sz w:val="12"/>
        </w:rPr>
        <w:t>¶</w:t>
      </w:r>
      <w:r w:rsidRPr="00710F4F">
        <w:rPr>
          <w:sz w:val="16"/>
        </w:rPr>
        <w:t xml:space="preserve"> </w:t>
      </w:r>
      <w:r w:rsidRPr="00710F4F">
        <w:rPr>
          <w:rStyle w:val="StyleUnderline"/>
        </w:rPr>
        <w:t>The authors don’t dispute the huge diplomatic achievement of the Paris Agreement – getting 195 world leaders to sign up to a global warming target of between 1.5C to 2C and pledging action to cut carbon emissions.</w:t>
      </w:r>
      <w:r w:rsidRPr="00710F4F">
        <w:rPr>
          <w:rStyle w:val="StyleUnderline"/>
          <w:sz w:val="12"/>
          <w:u w:val="none"/>
        </w:rPr>
        <w:t>¶</w:t>
      </w:r>
      <w:r w:rsidRPr="00710F4F">
        <w:rPr>
          <w:sz w:val="16"/>
        </w:rPr>
        <w:t xml:space="preserve"> </w:t>
      </w:r>
      <w:r w:rsidRPr="00710F4F">
        <w:rPr>
          <w:rStyle w:val="StyleUnderline"/>
        </w:rPr>
        <w:t>But they say the actions agreed are far too weak to get anywhere close to that target.</w:t>
      </w:r>
      <w:r w:rsidRPr="00710F4F">
        <w:rPr>
          <w:sz w:val="16"/>
        </w:rPr>
        <w:t xml:space="preserve"> Furthermore, </w:t>
      </w:r>
      <w:r w:rsidRPr="00710F4F">
        <w:rPr>
          <w:rStyle w:val="StyleUnderline"/>
        </w:rPr>
        <w:t>the pledges countries have made to cut their carbon emissions are not sufficiently binding to ensure they are met,</w:t>
      </w:r>
      <w:r w:rsidRPr="00710F4F">
        <w:rPr>
          <w:sz w:val="16"/>
        </w:rPr>
        <w:t xml:space="preserve"> while the Paris Agreement will not force them to “rachet” them up as often as they need to.</w:t>
      </w:r>
      <w:r w:rsidRPr="00710F4F">
        <w:rPr>
          <w:sz w:val="12"/>
        </w:rPr>
        <w:t>¶</w:t>
      </w:r>
      <w:r w:rsidRPr="00710F4F">
        <w:rPr>
          <w:sz w:val="16"/>
        </w:rPr>
        <w:t xml:space="preserve"> Of even greater concern, they say, is the lack of dramatic immediate action that was agreed to tackle global warming</w:t>
      </w:r>
      <w:r w:rsidRPr="00710F4F">
        <w:rPr>
          <w:rStyle w:val="StyleUnderline"/>
        </w:rPr>
        <w:t>. The Paris Agreement only comes into force in 2020 – by which point huge amounts of additional CO2 will have been pumped into the atmosphere.</w:t>
      </w:r>
      <w:r w:rsidRPr="00710F4F">
        <w:rPr>
          <w:sz w:val="16"/>
        </w:rPr>
        <w:t xml:space="preserve"> The signatories claim this makes it all but impossible to limit global warming to 2C, let alone 1.5C.</w:t>
      </w:r>
    </w:p>
    <w:p w:rsidR="002F15C6" w:rsidRDefault="002F15C6" w:rsidP="002F15C6"/>
    <w:p w:rsidR="009532A3" w:rsidRDefault="009532A3" w:rsidP="009532A3">
      <w:pPr>
        <w:pStyle w:val="Heading3"/>
      </w:pPr>
      <w:r>
        <w:lastRenderedPageBreak/>
        <w:t xml:space="preserve">AT: REMs Turn </w:t>
      </w:r>
    </w:p>
    <w:p w:rsidR="009532A3" w:rsidRDefault="009532A3" w:rsidP="009532A3">
      <w:pPr>
        <w:pStyle w:val="Heading4"/>
      </w:pPr>
      <w:r>
        <w:t>The benefits of REMs massively outweigh the harms in helping solve climate change and are much better than coal</w:t>
      </w:r>
    </w:p>
    <w:p w:rsidR="009532A3" w:rsidRPr="00E85DB0" w:rsidRDefault="009532A3" w:rsidP="009532A3">
      <w:pPr>
        <w:rPr>
          <w:rStyle w:val="Style13ptBold"/>
          <w:b w:val="0"/>
          <w:sz w:val="22"/>
        </w:rPr>
      </w:pPr>
      <w:r w:rsidRPr="00E85DB0">
        <w:rPr>
          <w:rStyle w:val="Style13ptBold"/>
        </w:rPr>
        <w:t>Keats 15</w:t>
      </w:r>
      <w:r>
        <w:rPr>
          <w:rStyle w:val="Style13ptBold"/>
        </w:rPr>
        <w:t xml:space="preserve"> </w:t>
      </w:r>
      <w:r w:rsidRPr="00E85DB0">
        <w:rPr>
          <w:rStyle w:val="Style13ptBold"/>
          <w:b w:val="0"/>
          <w:sz w:val="22"/>
        </w:rPr>
        <w:t>(</w:t>
      </w:r>
      <w:r>
        <w:rPr>
          <w:rStyle w:val="Style13ptBold"/>
          <w:b w:val="0"/>
          <w:sz w:val="22"/>
        </w:rPr>
        <w:t xml:space="preserve">Jonathan Keats - </w:t>
      </w:r>
      <w:r w:rsidRPr="00E85DB0">
        <w:rPr>
          <w:rStyle w:val="Style13ptBold"/>
          <w:b w:val="0"/>
          <w:sz w:val="22"/>
        </w:rPr>
        <w:t>a conceptual artist and experimental philosopher</w:t>
      </w:r>
      <w:r>
        <w:rPr>
          <w:rStyle w:val="Style13ptBold"/>
          <w:b w:val="0"/>
          <w:sz w:val="22"/>
        </w:rPr>
        <w:t>, writes for New Scientist - “</w:t>
      </w:r>
      <w:r w:rsidRPr="00E85DB0">
        <w:rPr>
          <w:rStyle w:val="Style13ptBold"/>
          <w:b w:val="0"/>
          <w:sz w:val="22"/>
        </w:rPr>
        <w:t>The Elements of Power makes a green case for rare metals</w:t>
      </w:r>
      <w:r>
        <w:rPr>
          <w:rStyle w:val="Style13ptBold"/>
          <w:b w:val="0"/>
          <w:sz w:val="22"/>
        </w:rPr>
        <w:t xml:space="preserve">” – 11/4/15 - </w:t>
      </w:r>
      <w:r w:rsidRPr="00E85DB0">
        <w:rPr>
          <w:rStyle w:val="Style13ptBold"/>
          <w:b w:val="0"/>
          <w:sz w:val="22"/>
        </w:rPr>
        <w:t>https://www.newscientist.com/article/mg22830460-800-the-elements-of-power-makes-a-green-case-for-rare-metals/</w:t>
      </w:r>
      <w:r>
        <w:rPr>
          <w:rStyle w:val="Style13ptBold"/>
          <w:b w:val="0"/>
          <w:sz w:val="22"/>
        </w:rPr>
        <w:t>)/TK</w:t>
      </w:r>
    </w:p>
    <w:p w:rsidR="009532A3" w:rsidRPr="00E85DB0" w:rsidRDefault="009532A3" w:rsidP="009532A3">
      <w:pPr>
        <w:rPr>
          <w:sz w:val="16"/>
        </w:rPr>
      </w:pPr>
      <w:r w:rsidRPr="00E85DB0">
        <w:rPr>
          <w:sz w:val="16"/>
        </w:rPr>
        <w:t>The quest for rare metals, small quantities of which are vital for modern technologies, has caused severe environmental damage everywhere from Chile to the Democratic Republic of the Congo. Yet, according to David S. Abraham, our future depends on pulling these metals from the Earth. “</w:t>
      </w:r>
      <w:r w:rsidRPr="00E85DB0">
        <w:rPr>
          <w:rStyle w:val="StyleUnderline"/>
        </w:rPr>
        <w:t>Mining is not antithetical to a green economy</w:t>
      </w:r>
      <w:r w:rsidRPr="00E85DB0">
        <w:rPr>
          <w:sz w:val="16"/>
        </w:rPr>
        <w:t>,” he writes. “</w:t>
      </w:r>
      <w:r w:rsidRPr="00E85DB0">
        <w:rPr>
          <w:rStyle w:val="StyleUnderline"/>
        </w:rPr>
        <w:t>It’s a necessity</w:t>
      </w:r>
      <w:r w:rsidRPr="00E85DB0">
        <w:rPr>
          <w:sz w:val="16"/>
        </w:rPr>
        <w:t>.”</w:t>
      </w:r>
      <w:r w:rsidRPr="00E85DB0">
        <w:rPr>
          <w:sz w:val="12"/>
        </w:rPr>
        <w:t>¶</w:t>
      </w:r>
      <w:r w:rsidRPr="00E85DB0">
        <w:rPr>
          <w:sz w:val="16"/>
        </w:rPr>
        <w:t xml:space="preserve"> Abraham describes how we handle these elements, from prospecting and trading to manufacturing and recycling. He also discusses their current and future applications, ranging from smartphones to fighter jets, showing how much more of the periodic table we exploit with each passing decade. (In the 1990s, Intel’s microchips depended on 15 elements; they now require nearly 60.)</w:t>
      </w:r>
      <w:r w:rsidRPr="00E85DB0">
        <w:rPr>
          <w:sz w:val="12"/>
        </w:rPr>
        <w:t>¶</w:t>
      </w:r>
      <w:r w:rsidRPr="00E85DB0">
        <w:rPr>
          <w:sz w:val="16"/>
        </w:rPr>
        <w:t xml:space="preserve"> This reliance would seem grotesque if there was a simple trade-off between products on one hand and environmental ruin on the other. What complicates things is the role rare metals play in renewable energy.</w:t>
      </w:r>
      <w:r w:rsidRPr="00E85DB0">
        <w:rPr>
          <w:sz w:val="12"/>
        </w:rPr>
        <w:t>¶</w:t>
      </w:r>
      <w:r w:rsidRPr="00E85DB0">
        <w:rPr>
          <w:sz w:val="16"/>
        </w:rPr>
        <w:t xml:space="preserve"> The </w:t>
      </w:r>
      <w:r w:rsidRPr="00E85DB0">
        <w:rPr>
          <w:rStyle w:val="StyleUnderline"/>
        </w:rPr>
        <w:t>dysprosium</w:t>
      </w:r>
      <w:r w:rsidRPr="00E85DB0">
        <w:rPr>
          <w:sz w:val="16"/>
        </w:rPr>
        <w:t xml:space="preserve"> mined in Jiangxi </w:t>
      </w:r>
      <w:r w:rsidRPr="00E85DB0">
        <w:rPr>
          <w:rStyle w:val="StyleUnderline"/>
        </w:rPr>
        <w:t>is an essential ingredient of high-strength magnets</w:t>
      </w:r>
      <w:r w:rsidRPr="00E85DB0">
        <w:rPr>
          <w:sz w:val="16"/>
        </w:rPr>
        <w:t xml:space="preserve">, around 150 kilograms of </w:t>
      </w:r>
      <w:r w:rsidRPr="00E85DB0">
        <w:rPr>
          <w:rStyle w:val="StyleUnderline"/>
        </w:rPr>
        <w:t>which are installed in each</w:t>
      </w:r>
      <w:r w:rsidRPr="00E85DB0">
        <w:rPr>
          <w:sz w:val="16"/>
        </w:rPr>
        <w:t xml:space="preserve"> 3-megawatt </w:t>
      </w:r>
      <w:r w:rsidRPr="00E85DB0">
        <w:rPr>
          <w:rStyle w:val="StyleUnderline"/>
        </w:rPr>
        <w:t>wind turbine. Dysprosium-doped magnets are also crucial in electric cars</w:t>
      </w:r>
      <w:r w:rsidRPr="00E85DB0">
        <w:rPr>
          <w:sz w:val="16"/>
        </w:rPr>
        <w:t>. That places extraordinary pressures on Jiangxi’s mines, which are chief among very few sources of the stuff worldwide. A Massachusetts Institute of Technology study cited by Abraham predicts that dysprosium extraction will have to rise by 2600 per cent in the next 25 years to produce enough turbines and electric vehicles to have an impact on global warming.</w:t>
      </w:r>
      <w:r w:rsidRPr="00E85DB0">
        <w:rPr>
          <w:sz w:val="12"/>
        </w:rPr>
        <w:t>¶</w:t>
      </w:r>
      <w:r w:rsidRPr="00E85DB0">
        <w:rPr>
          <w:sz w:val="16"/>
        </w:rPr>
        <w:t xml:space="preserve"> “</w:t>
      </w:r>
      <w:r w:rsidRPr="00E85DB0">
        <w:rPr>
          <w:rStyle w:val="StyleUnderline"/>
        </w:rPr>
        <w:t>Dysprosium is an essential ingredient of the high-strength magnets used in wind turbines</w:t>
      </w:r>
      <w:r w:rsidRPr="00E85DB0">
        <w:rPr>
          <w:sz w:val="16"/>
        </w:rPr>
        <w:t>”</w:t>
      </w:r>
      <w:r w:rsidRPr="00E85DB0">
        <w:rPr>
          <w:sz w:val="12"/>
        </w:rPr>
        <w:t>¶</w:t>
      </w:r>
      <w:r w:rsidRPr="00E85DB0">
        <w:rPr>
          <w:sz w:val="16"/>
        </w:rPr>
        <w:t xml:space="preserve"> </w:t>
      </w:r>
      <w:r w:rsidRPr="00E85DB0">
        <w:rPr>
          <w:rStyle w:val="StyleUnderline"/>
        </w:rPr>
        <w:t>Other essential elements of the green economy</w:t>
      </w:r>
      <w:r w:rsidRPr="00E85DB0">
        <w:rPr>
          <w:sz w:val="16"/>
        </w:rPr>
        <w:t xml:space="preserve">, according to Abraham, </w:t>
      </w:r>
      <w:r w:rsidRPr="00E85DB0">
        <w:rPr>
          <w:rStyle w:val="StyleUnderline"/>
        </w:rPr>
        <w:t>range from lithium to titanium, tellurium to niobium. Niobium is used to strengthen steel, making for lighter, more fuel-efficient vehicles.</w:t>
      </w:r>
      <w:r w:rsidRPr="00E85DB0">
        <w:rPr>
          <w:sz w:val="16"/>
        </w:rPr>
        <w:t xml:space="preserve"> Those structural advantages can also decrease steel production as a whole – no small thing when you consider that steel-making is the world’s most carbon-intensive industry, emitting 2.5 gigatonnes of carbon dioxide annually.</w:t>
      </w:r>
      <w:r w:rsidRPr="00E85DB0">
        <w:rPr>
          <w:sz w:val="12"/>
        </w:rPr>
        <w:t>¶</w:t>
      </w:r>
      <w:r w:rsidRPr="00E85DB0">
        <w:rPr>
          <w:sz w:val="16"/>
        </w:rPr>
        <w:t xml:space="preserve"> These and other examples lead Abraham to stake our future on the miraculous qualities of </w:t>
      </w:r>
      <w:r w:rsidRPr="00E85DB0">
        <w:rPr>
          <w:rStyle w:val="Emphasis"/>
        </w:rPr>
        <w:t>rare metals</w:t>
      </w:r>
      <w:r w:rsidRPr="00E85DB0">
        <w:rPr>
          <w:sz w:val="16"/>
        </w:rPr>
        <w:t xml:space="preserve">. By his reckoning, their </w:t>
      </w:r>
      <w:r w:rsidRPr="00E85DB0">
        <w:rPr>
          <w:rStyle w:val="Emphasis"/>
        </w:rPr>
        <w:t>advantages far exceed the harm of mining.</w:t>
      </w:r>
      <w:r w:rsidRPr="00E85DB0">
        <w:rPr>
          <w:rStyle w:val="StyleUnderline"/>
        </w:rPr>
        <w:t xml:space="preserve"> “It’s better to process rare metals once… than to keep on extracting and burning new coal</w:t>
      </w:r>
      <w:r w:rsidRPr="00E85DB0">
        <w:rPr>
          <w:sz w:val="16"/>
        </w:rPr>
        <w:t xml:space="preserve">,” he reasons. He also contends that metallurgy </w:t>
      </w:r>
      <w:r w:rsidRPr="00E85DB0">
        <w:rPr>
          <w:rStyle w:val="StyleUnderline"/>
        </w:rPr>
        <w:t>research can improve extraction techniques, and that tighter regulation can reduce the damage mining causes.</w:t>
      </w:r>
    </w:p>
    <w:p w:rsidR="009532A3" w:rsidRDefault="00CD0F56" w:rsidP="00225AEC">
      <w:pPr>
        <w:pStyle w:val="Heading1"/>
      </w:pPr>
      <w:r>
        <w:lastRenderedPageBreak/>
        <w:t>US-China Relations Adv</w:t>
      </w:r>
    </w:p>
    <w:p w:rsidR="00CD0F56" w:rsidRDefault="00CD0F56" w:rsidP="00CD0F56"/>
    <w:p w:rsidR="00CD0F56" w:rsidRPr="00CD0F56" w:rsidRDefault="00CD0F56" w:rsidP="00CD0F56"/>
    <w:p w:rsidR="004B48E0" w:rsidRDefault="004B48E0" w:rsidP="004B48E0">
      <w:pPr>
        <w:pStyle w:val="Heading3"/>
      </w:pPr>
      <w:r>
        <w:lastRenderedPageBreak/>
        <w:t>Kills US-China Relations</w:t>
      </w:r>
    </w:p>
    <w:p w:rsidR="004B48E0" w:rsidRDefault="004B48E0" w:rsidP="004B48E0">
      <w:pPr>
        <w:pStyle w:val="Heading4"/>
      </w:pPr>
      <w:r>
        <w:t>THAAD destroys US-China relations</w:t>
      </w:r>
    </w:p>
    <w:p w:rsidR="004B48E0" w:rsidRDefault="004B48E0" w:rsidP="004B48E0">
      <w:pPr>
        <w:rPr>
          <w:b/>
        </w:rPr>
      </w:pPr>
      <w:r>
        <w:rPr>
          <w:b/>
        </w:rPr>
        <w:t>Kim, 2016 Journalist for Reuters</w:t>
      </w:r>
    </w:p>
    <w:p w:rsidR="004B48E0" w:rsidRPr="000A7AF2" w:rsidRDefault="004B48E0" w:rsidP="004B48E0">
      <w:r>
        <w:t>[Jack Kim, July 8</w:t>
      </w:r>
      <w:r w:rsidRPr="000A7AF2">
        <w:rPr>
          <w:vertAlign w:val="superscript"/>
        </w:rPr>
        <w:t>th</w:t>
      </w:r>
      <w:r>
        <w:t xml:space="preserve"> 2016, South Korea, US to Deploy THAAD Missile Defense, Drawing China Rebuke, Reuters,</w:t>
      </w:r>
      <w:r w:rsidRPr="00503EC7">
        <w:t xml:space="preserve"> </w:t>
      </w:r>
      <w:hyperlink r:id="rId46" w:history="1">
        <w:r w:rsidRPr="00D24042">
          <w:rPr>
            <w:rStyle w:val="Hyperlink"/>
          </w:rPr>
          <w:t>http://www.reuters.com/article/us-southkorea-usa-thaad-idUSKCN0ZO084</w:t>
        </w:r>
      </w:hyperlink>
      <w:r>
        <w:t>, July 11, 2016, KC]</w:t>
      </w:r>
    </w:p>
    <w:p w:rsidR="004B48E0" w:rsidRDefault="004B48E0" w:rsidP="004B48E0">
      <w:pPr>
        <w:shd w:val="clear" w:color="auto" w:fill="FFFFFF"/>
        <w:spacing w:after="300" w:line="240" w:lineRule="auto"/>
        <w:contextualSpacing/>
        <w:rPr>
          <w:rFonts w:asciiTheme="majorHAnsi" w:hAnsiTheme="majorHAnsi" w:cs="Arial"/>
          <w:color w:val="222222"/>
          <w:sz w:val="16"/>
        </w:rPr>
      </w:pPr>
      <w:r w:rsidRPr="000A7AF2">
        <w:rPr>
          <w:rFonts w:asciiTheme="majorHAnsi" w:hAnsiTheme="majorHAnsi" w:cs="Arial"/>
          <w:color w:val="222222"/>
          <w:sz w:val="24"/>
          <w:u w:val="single"/>
          <w:shd w:val="clear" w:color="auto" w:fill="FFFFFF"/>
        </w:rPr>
        <w:t>South Korea and the United States said on Friday they would deploy an advanced missile defense system in South Korea to counter the threat from nuclear-armed North Korea</w:t>
      </w:r>
      <w:r w:rsidRPr="00503EC7">
        <w:rPr>
          <w:rFonts w:asciiTheme="majorHAnsi" w:hAnsiTheme="majorHAnsi" w:cs="Arial"/>
          <w:color w:val="222222"/>
          <w:sz w:val="16"/>
          <w:shd w:val="clear" w:color="auto" w:fill="FFFFFF"/>
        </w:rPr>
        <w:t xml:space="preserve">, </w:t>
      </w:r>
      <w:r w:rsidRPr="000A7AF2">
        <w:rPr>
          <w:rFonts w:asciiTheme="majorHAnsi" w:hAnsiTheme="majorHAnsi" w:cs="Arial"/>
          <w:color w:val="222222"/>
          <w:sz w:val="24"/>
          <w:u w:val="single"/>
          <w:shd w:val="clear" w:color="auto" w:fill="FFFFFF"/>
        </w:rPr>
        <w:t>drawing a sharp and swift protest from neighboring China</w:t>
      </w:r>
      <w:r w:rsidRPr="00503EC7">
        <w:rPr>
          <w:rFonts w:asciiTheme="majorHAnsi" w:hAnsiTheme="majorHAnsi" w:cs="Arial"/>
          <w:color w:val="222222"/>
          <w:sz w:val="16"/>
          <w:shd w:val="clear" w:color="auto" w:fill="FFFFFF"/>
        </w:rPr>
        <w:t xml:space="preserve">. </w:t>
      </w:r>
      <w:r w:rsidRPr="00503EC7">
        <w:rPr>
          <w:rFonts w:asciiTheme="majorHAnsi" w:hAnsiTheme="majorHAnsi" w:cs="Arial"/>
          <w:color w:val="222222"/>
          <w:sz w:val="16"/>
        </w:rPr>
        <w:t xml:space="preserve">The Terminal High Altitude Area Defense, or </w:t>
      </w:r>
      <w:r w:rsidRPr="000A7AF2">
        <w:rPr>
          <w:rFonts w:asciiTheme="majorHAnsi" w:hAnsiTheme="majorHAnsi" w:cs="Arial"/>
          <w:color w:val="222222"/>
          <w:sz w:val="24"/>
          <w:u w:val="single"/>
        </w:rPr>
        <w:t>THAAD, anti-missile system will be used only as protection against North Korea's growing nuclear and ballistic missile capabilities,</w:t>
      </w:r>
      <w:r w:rsidRPr="00503EC7">
        <w:rPr>
          <w:rFonts w:asciiTheme="majorHAnsi" w:hAnsiTheme="majorHAnsi" w:cs="Arial"/>
          <w:color w:val="222222"/>
          <w:sz w:val="16"/>
        </w:rPr>
        <w:t xml:space="preserve"> South Korea's Defence Ministry and the U.S. Defense Department said. "This is an important ... decision," General Vincent Brooks, commander of U.S. forces in South Korea, said in a statement. "North Korea's continued development of ballistic missiles and weapons of mass destruction require the alliance to take this prudent, protective measure to bolster our ... missile defense." The announcement came a day after the U.S. Treasury Department blacklisted leader North Korean leader Kim Jong Un for human rights abuses. </w:t>
      </w:r>
      <w:r w:rsidRPr="000A7AF2">
        <w:rPr>
          <w:rFonts w:asciiTheme="majorHAnsi" w:hAnsiTheme="majorHAnsi" w:cs="Arial"/>
          <w:b/>
          <w:color w:val="222222"/>
          <w:sz w:val="24"/>
          <w:u w:val="single"/>
        </w:rPr>
        <w:t>North Korea called this "a declaration of war" and vowed a tough response.</w:t>
      </w:r>
      <w:r w:rsidRPr="00503EC7">
        <w:rPr>
          <w:rFonts w:asciiTheme="majorHAnsi" w:hAnsiTheme="majorHAnsi" w:cs="Arial"/>
          <w:color w:val="222222"/>
          <w:sz w:val="16"/>
        </w:rPr>
        <w:t xml:space="preserve"> </w:t>
      </w:r>
      <w:r w:rsidRPr="000A7AF2">
        <w:rPr>
          <w:rFonts w:asciiTheme="majorHAnsi" w:hAnsiTheme="majorHAnsi" w:cs="Arial"/>
          <w:color w:val="222222"/>
          <w:sz w:val="24"/>
          <w:u w:val="single"/>
        </w:rPr>
        <w:t>Beijing said on Friday it lodged complaints with the U.S. and South Korean ambassadors over the THAAD decision.</w:t>
      </w:r>
      <w:r w:rsidRPr="00503EC7">
        <w:rPr>
          <w:rFonts w:asciiTheme="majorHAnsi" w:hAnsiTheme="majorHAnsi" w:cs="Arial"/>
          <w:color w:val="222222"/>
          <w:sz w:val="16"/>
        </w:rPr>
        <w:t xml:space="preserve"> It also criticized the decision to impose sanctions on the leader of its ally North Korea. </w:t>
      </w:r>
      <w:r w:rsidRPr="000A7AF2">
        <w:rPr>
          <w:rFonts w:asciiTheme="majorHAnsi" w:hAnsiTheme="majorHAnsi" w:cs="Arial"/>
          <w:color w:val="222222"/>
          <w:sz w:val="24"/>
          <w:u w:val="single"/>
        </w:rPr>
        <w:t xml:space="preserve">Analysts say the U.S. moves are likely to further raise tensions between Washington and Beijing </w:t>
      </w:r>
      <w:r w:rsidRPr="00503EC7">
        <w:rPr>
          <w:rFonts w:asciiTheme="majorHAnsi" w:hAnsiTheme="majorHAnsi" w:cs="Arial"/>
          <w:color w:val="222222"/>
          <w:sz w:val="16"/>
        </w:rPr>
        <w:t xml:space="preserve">ahead of an international court ruling due on Tuesday in a case the Philippines, a U.S. ally, has brought against China's extensive claims in the South China Sea. China said </w:t>
      </w:r>
      <w:r w:rsidRPr="000A7AF2">
        <w:rPr>
          <w:rFonts w:asciiTheme="majorHAnsi" w:hAnsiTheme="majorHAnsi" w:cs="Arial"/>
          <w:color w:val="222222"/>
          <w:sz w:val="24"/>
          <w:u w:val="single"/>
        </w:rPr>
        <w:t>the THAAD system would destabilize the regional security balance without achieving anything to end North Korea's nuclear program.</w:t>
      </w:r>
      <w:r w:rsidRPr="00503EC7">
        <w:rPr>
          <w:rFonts w:asciiTheme="majorHAnsi" w:hAnsiTheme="majorHAnsi" w:cs="Arial"/>
          <w:color w:val="222222"/>
          <w:sz w:val="16"/>
        </w:rPr>
        <w:t xml:space="preserve"> </w:t>
      </w:r>
      <w:r w:rsidRPr="000A7AF2">
        <w:rPr>
          <w:rFonts w:asciiTheme="majorHAnsi" w:hAnsiTheme="majorHAnsi" w:cs="Arial"/>
          <w:color w:val="222222"/>
          <w:sz w:val="24"/>
          <w:u w:val="single"/>
        </w:rPr>
        <w:t>China</w:t>
      </w:r>
      <w:r w:rsidRPr="00503EC7">
        <w:rPr>
          <w:rFonts w:asciiTheme="majorHAnsi" w:hAnsiTheme="majorHAnsi" w:cs="Arial"/>
          <w:color w:val="222222"/>
          <w:sz w:val="16"/>
        </w:rPr>
        <w:t xml:space="preserve"> is North Korea's main ally but it </w:t>
      </w:r>
      <w:r w:rsidRPr="000A7AF2">
        <w:rPr>
          <w:rFonts w:asciiTheme="majorHAnsi" w:hAnsiTheme="majorHAnsi" w:cs="Arial"/>
          <w:color w:val="222222"/>
          <w:sz w:val="24"/>
          <w:u w:val="single"/>
        </w:rPr>
        <w:t>opposes its pursuit of nuclear weapons and backed tough new United Nations sanctions against Pyongyang in March</w:t>
      </w:r>
      <w:r w:rsidRPr="00503EC7">
        <w:rPr>
          <w:rFonts w:asciiTheme="majorHAnsi" w:hAnsiTheme="majorHAnsi" w:cs="Arial"/>
          <w:color w:val="222222"/>
          <w:sz w:val="16"/>
        </w:rPr>
        <w:t>. "</w:t>
      </w:r>
      <w:r w:rsidRPr="000A7AF2">
        <w:rPr>
          <w:rFonts w:asciiTheme="majorHAnsi" w:hAnsiTheme="majorHAnsi" w:cs="Arial"/>
          <w:color w:val="222222"/>
          <w:sz w:val="24"/>
          <w:u w:val="single"/>
        </w:rPr>
        <w:t>China</w:t>
      </w:r>
      <w:r w:rsidRPr="00503EC7">
        <w:rPr>
          <w:rFonts w:asciiTheme="majorHAnsi" w:hAnsiTheme="majorHAnsi" w:cs="Arial"/>
          <w:color w:val="222222"/>
          <w:sz w:val="16"/>
        </w:rPr>
        <w:t xml:space="preserve"> strongly </w:t>
      </w:r>
      <w:r w:rsidRPr="000A7AF2">
        <w:rPr>
          <w:rFonts w:asciiTheme="majorHAnsi" w:hAnsiTheme="majorHAnsi" w:cs="Arial"/>
          <w:color w:val="222222"/>
          <w:sz w:val="24"/>
          <w:u w:val="single"/>
        </w:rPr>
        <w:t>urges</w:t>
      </w:r>
      <w:r w:rsidRPr="00503EC7">
        <w:rPr>
          <w:rFonts w:asciiTheme="majorHAnsi" w:hAnsiTheme="majorHAnsi" w:cs="Arial"/>
          <w:color w:val="222222"/>
          <w:sz w:val="16"/>
        </w:rPr>
        <w:t xml:space="preserve"> </w:t>
      </w:r>
      <w:r w:rsidRPr="000A7AF2">
        <w:rPr>
          <w:rFonts w:asciiTheme="majorHAnsi" w:hAnsiTheme="majorHAnsi" w:cs="Arial"/>
          <w:color w:val="222222"/>
          <w:sz w:val="24"/>
          <w:u w:val="single"/>
        </w:rPr>
        <w:t>the United States and South Korea to stop the deployment process of the THAAD anti-missile system, not take any steps to complicate the regional situation and do nothing to harm</w:t>
      </w:r>
      <w:r w:rsidRPr="00503EC7">
        <w:rPr>
          <w:rFonts w:asciiTheme="majorHAnsi" w:hAnsiTheme="majorHAnsi" w:cs="Arial"/>
          <w:color w:val="222222"/>
          <w:sz w:val="16"/>
        </w:rPr>
        <w:t xml:space="preserve"> China's </w:t>
      </w:r>
      <w:r w:rsidRPr="000A7AF2">
        <w:rPr>
          <w:rFonts w:asciiTheme="majorHAnsi" w:hAnsiTheme="majorHAnsi" w:cs="Arial"/>
          <w:color w:val="222222"/>
          <w:sz w:val="24"/>
          <w:u w:val="single"/>
        </w:rPr>
        <w:t>strategic security interests</w:t>
      </w:r>
      <w:r w:rsidRPr="00503EC7">
        <w:rPr>
          <w:rFonts w:asciiTheme="majorHAnsi" w:hAnsiTheme="majorHAnsi" w:cs="Arial"/>
          <w:color w:val="222222"/>
          <w:sz w:val="16"/>
        </w:rPr>
        <w:t>," China's Foreign Ministry said. "</w:t>
      </w:r>
      <w:r w:rsidRPr="000A7AF2">
        <w:rPr>
          <w:rFonts w:asciiTheme="majorHAnsi" w:hAnsiTheme="majorHAnsi" w:cs="Arial"/>
          <w:b/>
          <w:color w:val="222222"/>
          <w:sz w:val="24"/>
          <w:u w:val="single"/>
        </w:rPr>
        <w:t>The Chinese side will consider taking necessary steps to maintain national strategic security and regional strategic balance</w:t>
      </w:r>
      <w:r w:rsidRPr="00503EC7">
        <w:rPr>
          <w:rFonts w:asciiTheme="majorHAnsi" w:hAnsiTheme="majorHAnsi" w:cs="Arial"/>
          <w:color w:val="222222"/>
          <w:sz w:val="16"/>
        </w:rPr>
        <w:t>," the defense ministry said in a statement on its website on Friday evening. A South Korean Defence Ministry official said selection of a site for THAAD could come "within weeks," and the allies were working to have it operational by the end of 2017.</w:t>
      </w:r>
    </w:p>
    <w:p w:rsidR="004B48E0" w:rsidRDefault="004B48E0" w:rsidP="004B48E0"/>
    <w:p w:rsidR="004B48E0" w:rsidRDefault="004B48E0" w:rsidP="004B48E0">
      <w:pPr>
        <w:pStyle w:val="Heading4"/>
        <w:rPr>
          <w:shd w:val="clear" w:color="auto" w:fill="FFFFFF"/>
        </w:rPr>
      </w:pPr>
      <w:r>
        <w:rPr>
          <w:shd w:val="clear" w:color="auto" w:fill="FFFFFF"/>
        </w:rPr>
        <w:t>THAAD causes China Backlash</w:t>
      </w:r>
    </w:p>
    <w:p w:rsidR="004B48E0" w:rsidRDefault="004B48E0" w:rsidP="004B48E0">
      <w:pPr>
        <w:rPr>
          <w:b/>
        </w:rPr>
      </w:pPr>
      <w:r w:rsidRPr="00592A60">
        <w:rPr>
          <w:b/>
        </w:rPr>
        <w:t xml:space="preserve">Blanchard </w:t>
      </w:r>
      <w:r>
        <w:rPr>
          <w:b/>
        </w:rPr>
        <w:t>in 16 Reporter for Reuters</w:t>
      </w:r>
    </w:p>
    <w:p w:rsidR="004B48E0" w:rsidRPr="00592A60" w:rsidRDefault="004B48E0" w:rsidP="004B48E0">
      <w:r>
        <w:t>[Ben Blanchard, July 8</w:t>
      </w:r>
      <w:r w:rsidRPr="00592A60">
        <w:rPr>
          <w:vertAlign w:val="superscript"/>
        </w:rPr>
        <w:t>th</w:t>
      </w:r>
      <w:r>
        <w:t xml:space="preserve"> 2016, China Lodges Protests With US, South Korean Ambassadors Over Missile Plans, Reuters, </w:t>
      </w:r>
      <w:hyperlink r:id="rId47" w:history="1">
        <w:r w:rsidRPr="00D24042">
          <w:rPr>
            <w:rStyle w:val="Hyperlink"/>
          </w:rPr>
          <w:t>http://www.reuters.com/article/us-southkorea-usa-thaad-china-idUSKCN0ZO0N1</w:t>
        </w:r>
      </w:hyperlink>
      <w:r>
        <w:t>, July 11, 2016, KC]</w:t>
      </w:r>
    </w:p>
    <w:p w:rsidR="004B48E0" w:rsidRDefault="004B48E0" w:rsidP="004B48E0">
      <w:pPr>
        <w:rPr>
          <w:rFonts w:asciiTheme="majorHAnsi" w:hAnsiTheme="majorHAnsi" w:cs="Arial"/>
          <w:color w:val="222222"/>
          <w:sz w:val="16"/>
          <w:shd w:val="clear" w:color="auto" w:fill="FFFFFF"/>
        </w:rPr>
      </w:pPr>
      <w:r w:rsidRPr="00592A60">
        <w:rPr>
          <w:rFonts w:asciiTheme="majorHAnsi" w:hAnsiTheme="majorHAnsi" w:cs="Arial"/>
          <w:color w:val="222222"/>
          <w:sz w:val="24"/>
          <w:u w:val="single"/>
          <w:shd w:val="clear" w:color="auto" w:fill="FFFFFF"/>
        </w:rPr>
        <w:t>China's Foreign Ministry said on Friday it lodged protests with the American and South Korean ambassadors</w:t>
      </w:r>
      <w:r w:rsidRPr="00592A60">
        <w:rPr>
          <w:rFonts w:asciiTheme="majorHAnsi" w:hAnsiTheme="majorHAnsi" w:cs="Arial"/>
          <w:color w:val="222222"/>
          <w:sz w:val="16"/>
          <w:shd w:val="clear" w:color="auto" w:fill="FFFFFF"/>
        </w:rPr>
        <w:t xml:space="preserve"> </w:t>
      </w:r>
      <w:r w:rsidRPr="00592A60">
        <w:rPr>
          <w:rFonts w:asciiTheme="majorHAnsi" w:hAnsiTheme="majorHAnsi" w:cs="Arial"/>
          <w:color w:val="222222"/>
          <w:sz w:val="24"/>
          <w:u w:val="single"/>
          <w:shd w:val="clear" w:color="auto" w:fill="FFFFFF"/>
        </w:rPr>
        <w:t>after</w:t>
      </w:r>
      <w:r w:rsidRPr="00592A60">
        <w:rPr>
          <w:rFonts w:asciiTheme="majorHAnsi" w:hAnsiTheme="majorHAnsi" w:cs="Arial"/>
          <w:color w:val="222222"/>
          <w:sz w:val="16"/>
          <w:shd w:val="clear" w:color="auto" w:fill="FFFFFF"/>
        </w:rPr>
        <w:t xml:space="preserve"> both countries said </w:t>
      </w:r>
      <w:r w:rsidRPr="00592A60">
        <w:rPr>
          <w:rFonts w:asciiTheme="majorHAnsi" w:hAnsiTheme="majorHAnsi" w:cs="Arial"/>
          <w:color w:val="222222"/>
          <w:sz w:val="24"/>
          <w:u w:val="single"/>
          <w:shd w:val="clear" w:color="auto" w:fill="FFFFFF"/>
        </w:rPr>
        <w:t>they would deploy an advanced missile defense system with U.S. military forces stationed in South Korea.</w:t>
      </w:r>
      <w:r w:rsidRPr="00592A60">
        <w:rPr>
          <w:rFonts w:asciiTheme="majorHAnsi" w:hAnsiTheme="majorHAnsi" w:cs="Arial"/>
          <w:color w:val="222222"/>
          <w:sz w:val="16"/>
          <w:shd w:val="clear" w:color="auto" w:fill="FFFFFF"/>
        </w:rPr>
        <w:t xml:space="preserve"> Ministry spokesman Hong Lei made the announcement at a daily news briefing. China's foreign ministry had said earlier on Friday </w:t>
      </w:r>
      <w:r w:rsidRPr="00592A60">
        <w:rPr>
          <w:rFonts w:asciiTheme="majorHAnsi" w:hAnsiTheme="majorHAnsi" w:cs="Arial"/>
          <w:color w:val="222222"/>
          <w:sz w:val="24"/>
          <w:u w:val="single"/>
          <w:shd w:val="clear" w:color="auto" w:fill="FFFFFF"/>
        </w:rPr>
        <w:t xml:space="preserve">the deployment of </w:t>
      </w:r>
      <w:r w:rsidRPr="00A123FF">
        <w:rPr>
          <w:rFonts w:asciiTheme="majorHAnsi" w:hAnsiTheme="majorHAnsi" w:cs="Arial"/>
          <w:color w:val="222222"/>
          <w:sz w:val="24"/>
          <w:shd w:val="clear" w:color="auto" w:fill="FFFFFF"/>
        </w:rPr>
        <w:t>the Terminal High Altitude Area Defence, or</w:t>
      </w:r>
      <w:r w:rsidRPr="00592A60">
        <w:rPr>
          <w:rFonts w:asciiTheme="majorHAnsi" w:hAnsiTheme="majorHAnsi" w:cs="Arial"/>
          <w:color w:val="222222"/>
          <w:sz w:val="24"/>
          <w:u w:val="single"/>
          <w:shd w:val="clear" w:color="auto" w:fill="FFFFFF"/>
        </w:rPr>
        <w:t xml:space="preserve"> THAAD, anti-missile system, will harm regional peace and stability and do nothing to help denuclearize the Korean peninsula</w:t>
      </w:r>
      <w:r w:rsidRPr="00592A60">
        <w:rPr>
          <w:rFonts w:asciiTheme="majorHAnsi" w:hAnsiTheme="majorHAnsi" w:cs="Arial"/>
          <w:color w:val="222222"/>
          <w:sz w:val="16"/>
          <w:shd w:val="clear" w:color="auto" w:fill="FFFFFF"/>
        </w:rPr>
        <w:t xml:space="preserve">. (This story has been corrected to clarify China lodges protests with, not summons, ambassadors) (Reporting by Ben Blanchard Editing by Bill Tarrant) </w:t>
      </w:r>
    </w:p>
    <w:p w:rsidR="004B48E0" w:rsidRDefault="004B48E0" w:rsidP="004B48E0">
      <w:pPr>
        <w:pStyle w:val="Heading4"/>
      </w:pPr>
      <w:r>
        <w:lastRenderedPageBreak/>
        <w:t>THAAD escalates tensions between the US and China</w:t>
      </w:r>
    </w:p>
    <w:p w:rsidR="004B48E0" w:rsidRPr="00176260" w:rsidRDefault="004B48E0" w:rsidP="004B48E0">
      <w:pPr>
        <w:rPr>
          <w:rStyle w:val="Style13ptBold"/>
        </w:rPr>
      </w:pPr>
      <w:r w:rsidRPr="00176260">
        <w:rPr>
          <w:rStyle w:val="Style13ptBold"/>
        </w:rPr>
        <w:t>Gatlin 16</w:t>
      </w:r>
    </w:p>
    <w:p w:rsidR="004B48E0" w:rsidRDefault="004B48E0" w:rsidP="004B48E0">
      <w:r>
        <w:t>Gordon Gatlin, 6-1-2016, Journalist at The Policy Wire, "Why THAAD is Good For Nothing," Policy Wire, http://thepolicywire.com/why-thaad-is-good-for-nothing///SPIE</w:t>
      </w:r>
    </w:p>
    <w:p w:rsidR="004B48E0" w:rsidRDefault="004B48E0" w:rsidP="004B48E0">
      <w:r w:rsidRPr="002A0CB0">
        <w:t xml:space="preserve">While official US policy is that THAAD cannot and is not designed to counter China weapon systems, if that were the case it would seem that THAAD could be a double win for the US. Sadly, it is not. </w:t>
      </w:r>
      <w:r w:rsidRPr="002A0CB0">
        <w:rPr>
          <w:u w:val="single"/>
        </w:rPr>
        <w:t>THAAD would represent an escalation of tensions between the two largest economies in the world, in a region that is already on pins and needles. East Asian military spending is rising and island disputes are becoming militarized with Chinese artillery installments and US freedom of navigation cruises. The publicly known benefits of THAAD are so few and the publicly known costs are potentially so high that the US and South Korea should find other more productive ways to counter the North Korean threat</w:t>
      </w:r>
      <w:r w:rsidRPr="002A0CB0">
        <w:t>.</w:t>
      </w:r>
    </w:p>
    <w:p w:rsidR="00225AEC" w:rsidRDefault="00225AEC" w:rsidP="004B48E0"/>
    <w:p w:rsidR="00225AEC" w:rsidRDefault="00225AEC" w:rsidP="00225AEC">
      <w:pPr>
        <w:pStyle w:val="Heading4"/>
      </w:pPr>
      <w:r>
        <w:t>Tensions over the Koreas spillover to the whole US-China relationship</w:t>
      </w:r>
    </w:p>
    <w:p w:rsidR="00225AEC" w:rsidRPr="00117DE3" w:rsidRDefault="00225AEC" w:rsidP="00225AEC">
      <w:r w:rsidRPr="00117DE3">
        <w:t xml:space="preserve">Franz-Stefan </w:t>
      </w:r>
      <w:r w:rsidRPr="00117DE3">
        <w:rPr>
          <w:rStyle w:val="Style13ptBold"/>
        </w:rPr>
        <w:t>Gady, 2016</w:t>
      </w:r>
      <w:r w:rsidRPr="00117DE3">
        <w:t xml:space="preserve"> (Senior Fellow, EastWest Institute) HUFFINGTON POST, Sino-U.S. Cooperation Over North Korea Is Now More Important Than Ever, Mar. 28, 2016, Retrieved Apr. 23, 2016 from http://www.huffingtonpost.com/franzstefan-gady/sinous-cooperation-over-n_b_9548182.html</w:t>
      </w:r>
    </w:p>
    <w:p w:rsidR="00225AEC" w:rsidRPr="00117DE3" w:rsidRDefault="00225AEC" w:rsidP="00225AEC">
      <w:r w:rsidRPr="00117DE3">
        <w:rPr>
          <w:rStyle w:val="StyleUnderline"/>
        </w:rPr>
        <w:t>Apart from this apparent confluence of Chinese and US interests, there are three reasons why both countries need to cooperate more tightly than ever on managing the ongoing crisis on the Korean Peninsula.</w:t>
      </w:r>
      <w:r w:rsidRPr="00117DE3">
        <w:t xml:space="preserve"> First, given the Republic of Korea (ROK) government’s uncompromising stance with respect to North Korean provocations, </w:t>
      </w:r>
      <w:r w:rsidRPr="00117DE3">
        <w:rPr>
          <w:rStyle w:val="StyleUnderline"/>
        </w:rPr>
        <w:t>there will be an increased chance of more severe inter-Korean crises occurring over the next two years</w:t>
      </w:r>
      <w:r w:rsidRPr="00117DE3">
        <w:t xml:space="preserve">. (There will be little chance of a Korean-led détente initiative until the end of the presidency of Park Geun-hye in 2018, given the government’s current policies.) Second, notwithstanding repeated calls for putting a “military option” back on the table, a large-scale joint US-ROK military operation against North Korea is increasingly becoming less realistic. Third, </w:t>
      </w:r>
      <w:r w:rsidRPr="00117DE3">
        <w:rPr>
          <w:rStyle w:val="StyleUnderline"/>
        </w:rPr>
        <w:t>ongoing tensions on the Korean Peninsula have the potential to undermine trust and increase military competition between China and the U</w:t>
      </w:r>
      <w:r w:rsidRPr="00117DE3">
        <w:t xml:space="preserve">nited </w:t>
      </w:r>
      <w:r w:rsidRPr="00117DE3">
        <w:rPr>
          <w:rStyle w:val="StyleUnderline"/>
        </w:rPr>
        <w:t>S</w:t>
      </w:r>
      <w:r w:rsidRPr="00117DE3">
        <w:t xml:space="preserve">tates, </w:t>
      </w:r>
      <w:r w:rsidRPr="00117DE3">
        <w:rPr>
          <w:rStyle w:val="StyleUnderline"/>
        </w:rPr>
        <w:t>a development that is set to detrimentally affect overall Sino-US relations and cannot be in the interest of either party.</w:t>
      </w:r>
    </w:p>
    <w:p w:rsidR="00225AEC" w:rsidRPr="009D272E" w:rsidRDefault="00225AEC" w:rsidP="004B48E0"/>
    <w:p w:rsidR="004B48E0" w:rsidRDefault="004B48E0" w:rsidP="004B48E0">
      <w:pPr>
        <w:pStyle w:val="Heading3"/>
      </w:pPr>
      <w:r>
        <w:lastRenderedPageBreak/>
        <w:t>= China Mod</w:t>
      </w:r>
    </w:p>
    <w:p w:rsidR="004B48E0" w:rsidRDefault="004B48E0" w:rsidP="004B48E0">
      <w:pPr>
        <w:pStyle w:val="Heading4"/>
      </w:pPr>
      <w:r>
        <w:t>THAAD leads to Chinese and Russian nuclear modernization</w:t>
      </w:r>
    </w:p>
    <w:p w:rsidR="004B48E0" w:rsidRDefault="004B48E0" w:rsidP="004B48E0">
      <w:pPr>
        <w:pStyle w:val="NormalWeb"/>
        <w:spacing w:before="0" w:beforeAutospacing="0" w:after="0" w:afterAutospacing="0"/>
      </w:pPr>
      <w:r>
        <w:rPr>
          <w:rFonts w:ascii="Calibri" w:hAnsi="Calibri"/>
          <w:b/>
          <w:bCs/>
          <w:color w:val="000000"/>
          <w:sz w:val="26"/>
          <w:szCs w:val="26"/>
        </w:rPr>
        <w:t>Bhadrakumar July 8 2016</w:t>
      </w:r>
    </w:p>
    <w:p w:rsidR="004B48E0" w:rsidRDefault="004B48E0" w:rsidP="004B48E0">
      <w:pPr>
        <w:pStyle w:val="NormalWeb"/>
        <w:spacing w:before="0" w:beforeAutospacing="0" w:after="0" w:afterAutospacing="0"/>
      </w:pPr>
      <w:r>
        <w:rPr>
          <w:rFonts w:ascii="Calibri" w:hAnsi="Calibri"/>
          <w:color w:val="000000"/>
          <w:sz w:val="22"/>
          <w:szCs w:val="22"/>
        </w:rPr>
        <w:t>M.K. Bhadrakumar, former career diplomat in the Indian Foreign Service. US missile shield in South Korea shakes up strategic balance. Asia Times, July 8 2016 &lt;</w:t>
      </w:r>
      <w:hyperlink r:id="rId48" w:history="1">
        <w:r>
          <w:rPr>
            <w:rStyle w:val="Hyperlink"/>
            <w:rFonts w:eastAsiaTheme="majorEastAsia"/>
            <w:szCs w:val="22"/>
          </w:rPr>
          <w:t>http://atimes.com/2016/07/us-missile-shield-in-south-korea-shakes-up-strategic-balance/</w:t>
        </w:r>
      </w:hyperlink>
      <w:r>
        <w:rPr>
          <w:rFonts w:ascii="Calibri" w:hAnsi="Calibri"/>
          <w:color w:val="000000"/>
          <w:sz w:val="22"/>
          <w:szCs w:val="22"/>
        </w:rPr>
        <w:t>&gt; CGH</w:t>
      </w:r>
    </w:p>
    <w:p w:rsidR="004B48E0" w:rsidRDefault="004B48E0" w:rsidP="004B48E0"/>
    <w:p w:rsidR="004B48E0" w:rsidRDefault="004B48E0" w:rsidP="004B48E0">
      <w:pPr>
        <w:pStyle w:val="NormalWeb"/>
        <w:spacing w:before="0" w:beforeAutospacing="0" w:after="0" w:afterAutospacing="0"/>
      </w:pPr>
      <w:r>
        <w:rPr>
          <w:rFonts w:ascii="Calibri" w:hAnsi="Calibri"/>
          <w:color w:val="000000"/>
          <w:sz w:val="16"/>
          <w:szCs w:val="16"/>
        </w:rPr>
        <w:t>The bottom line is that the deployment of theatre</w:t>
      </w:r>
      <w:r>
        <w:rPr>
          <w:rFonts w:ascii="Calibri" w:hAnsi="Calibri"/>
          <w:b/>
          <w:bCs/>
          <w:color w:val="000000"/>
          <w:sz w:val="22"/>
          <w:szCs w:val="22"/>
          <w:u w:val="single"/>
        </w:rPr>
        <w:t xml:space="preserve"> missile defense systems </w:t>
      </w:r>
      <w:r>
        <w:rPr>
          <w:rFonts w:ascii="Calibri" w:hAnsi="Calibri"/>
          <w:color w:val="000000"/>
          <w:sz w:val="16"/>
          <w:szCs w:val="16"/>
        </w:rPr>
        <w:t xml:space="preserve">in Northeast Asia </w:t>
      </w:r>
      <w:r>
        <w:rPr>
          <w:rFonts w:ascii="Calibri" w:hAnsi="Calibri"/>
          <w:b/>
          <w:bCs/>
          <w:color w:val="000000"/>
          <w:sz w:val="22"/>
          <w:szCs w:val="22"/>
          <w:u w:val="single"/>
        </w:rPr>
        <w:t>is</w:t>
      </w:r>
      <w:r>
        <w:rPr>
          <w:rFonts w:ascii="Calibri" w:hAnsi="Calibri"/>
          <w:color w:val="000000"/>
          <w:sz w:val="16"/>
          <w:szCs w:val="16"/>
        </w:rPr>
        <w:t xml:space="preserve"> becoming</w:t>
      </w:r>
      <w:r>
        <w:rPr>
          <w:rFonts w:ascii="Calibri" w:hAnsi="Calibri"/>
          <w:b/>
          <w:bCs/>
          <w:color w:val="000000"/>
          <w:sz w:val="22"/>
          <w:szCs w:val="22"/>
          <w:u w:val="single"/>
        </w:rPr>
        <w:t xml:space="preserve"> another major contentious issue</w:t>
      </w:r>
      <w:r>
        <w:rPr>
          <w:rFonts w:ascii="Calibri" w:hAnsi="Calibri"/>
          <w:color w:val="000000"/>
          <w:sz w:val="16"/>
          <w:szCs w:val="16"/>
        </w:rPr>
        <w:t xml:space="preserve"> between Washington and Beijing.</w:t>
      </w:r>
      <w:r>
        <w:rPr>
          <w:rFonts w:ascii="Calibri" w:hAnsi="Calibri"/>
          <w:color w:val="000000"/>
          <w:sz w:val="12"/>
          <w:szCs w:val="12"/>
        </w:rPr>
        <w:t>¶</w:t>
      </w:r>
      <w:r>
        <w:rPr>
          <w:rFonts w:ascii="Calibri" w:hAnsi="Calibri"/>
          <w:color w:val="000000"/>
          <w:sz w:val="16"/>
          <w:szCs w:val="16"/>
        </w:rPr>
        <w:t xml:space="preserve"> </w:t>
      </w:r>
      <w:r>
        <w:rPr>
          <w:rFonts w:ascii="Calibri" w:hAnsi="Calibri"/>
          <w:color w:val="000000"/>
          <w:sz w:val="12"/>
          <w:szCs w:val="12"/>
        </w:rPr>
        <w:t>¶</w:t>
      </w:r>
      <w:r>
        <w:rPr>
          <w:rFonts w:ascii="Calibri" w:hAnsi="Calibri"/>
          <w:color w:val="000000"/>
          <w:sz w:val="16"/>
          <w:szCs w:val="16"/>
        </w:rPr>
        <w:t xml:space="preserve"> Beijing will not be far off the mark in seeing the</w:t>
      </w:r>
      <w:r>
        <w:rPr>
          <w:rFonts w:ascii="Calibri" w:hAnsi="Calibri"/>
          <w:b/>
          <w:bCs/>
          <w:color w:val="000000"/>
          <w:sz w:val="22"/>
          <w:szCs w:val="22"/>
          <w:u w:val="single"/>
        </w:rPr>
        <w:t xml:space="preserve"> US</w:t>
      </w:r>
      <w:r>
        <w:rPr>
          <w:rFonts w:ascii="Calibri" w:hAnsi="Calibri"/>
          <w:color w:val="000000"/>
          <w:sz w:val="16"/>
          <w:szCs w:val="16"/>
        </w:rPr>
        <w:t xml:space="preserve"> decision on the </w:t>
      </w:r>
      <w:r>
        <w:rPr>
          <w:rFonts w:ascii="Calibri" w:hAnsi="Calibri"/>
          <w:b/>
          <w:bCs/>
          <w:color w:val="000000"/>
          <w:sz w:val="22"/>
          <w:szCs w:val="22"/>
          <w:u w:val="single"/>
        </w:rPr>
        <w:t>missile defense deployment</w:t>
      </w:r>
      <w:r>
        <w:rPr>
          <w:rFonts w:ascii="Calibri" w:hAnsi="Calibri"/>
          <w:color w:val="000000"/>
          <w:sz w:val="16"/>
          <w:szCs w:val="16"/>
        </w:rPr>
        <w:t xml:space="preserve">s in the Asia-Pacific </w:t>
      </w:r>
      <w:r>
        <w:rPr>
          <w:rFonts w:ascii="Calibri" w:hAnsi="Calibri"/>
          <w:b/>
          <w:bCs/>
          <w:color w:val="000000"/>
          <w:sz w:val="22"/>
          <w:szCs w:val="22"/>
          <w:u w:val="single"/>
        </w:rPr>
        <w:t>in the context of the US’ broader re-balance strategy</w:t>
      </w:r>
      <w:r>
        <w:rPr>
          <w:rFonts w:ascii="Calibri" w:hAnsi="Calibri"/>
          <w:color w:val="000000"/>
          <w:sz w:val="16"/>
          <w:szCs w:val="16"/>
        </w:rPr>
        <w:t xml:space="preserve">, which </w:t>
      </w:r>
      <w:r>
        <w:rPr>
          <w:rFonts w:ascii="Calibri" w:hAnsi="Calibri"/>
          <w:b/>
          <w:bCs/>
          <w:color w:val="000000"/>
          <w:sz w:val="22"/>
          <w:szCs w:val="22"/>
          <w:u w:val="single"/>
        </w:rPr>
        <w:t>is a barely-concealed containment policy toward China</w:t>
      </w:r>
      <w:r>
        <w:rPr>
          <w:rFonts w:ascii="Calibri" w:hAnsi="Calibri"/>
          <w:color w:val="000000"/>
          <w:sz w:val="16"/>
          <w:szCs w:val="16"/>
        </w:rPr>
        <w:t>.</w:t>
      </w:r>
      <w:r>
        <w:rPr>
          <w:rFonts w:ascii="Calibri" w:hAnsi="Calibri"/>
          <w:color w:val="000000"/>
          <w:sz w:val="12"/>
          <w:szCs w:val="12"/>
        </w:rPr>
        <w:t>¶</w:t>
      </w:r>
      <w:r>
        <w:rPr>
          <w:rFonts w:ascii="Calibri" w:hAnsi="Calibri"/>
          <w:color w:val="000000"/>
          <w:sz w:val="16"/>
          <w:szCs w:val="16"/>
        </w:rPr>
        <w:t xml:space="preserve"> </w:t>
      </w:r>
      <w:r>
        <w:rPr>
          <w:rFonts w:ascii="Calibri" w:hAnsi="Calibri"/>
          <w:color w:val="000000"/>
          <w:sz w:val="12"/>
          <w:szCs w:val="12"/>
        </w:rPr>
        <w:t>¶</w:t>
      </w:r>
      <w:r>
        <w:rPr>
          <w:rFonts w:ascii="Calibri" w:hAnsi="Calibri"/>
          <w:color w:val="000000"/>
          <w:sz w:val="16"/>
          <w:szCs w:val="16"/>
        </w:rPr>
        <w:t xml:space="preserve"> Indeed, </w:t>
      </w:r>
      <w:r>
        <w:rPr>
          <w:rFonts w:ascii="Calibri" w:hAnsi="Calibri"/>
          <w:b/>
          <w:bCs/>
          <w:color w:val="000000"/>
          <w:sz w:val="22"/>
          <w:szCs w:val="22"/>
          <w:u w:val="single"/>
        </w:rPr>
        <w:t>China’s threat perceptions would deepen</w:t>
      </w:r>
      <w:r>
        <w:rPr>
          <w:rFonts w:ascii="Calibri" w:hAnsi="Calibri"/>
          <w:color w:val="000000"/>
          <w:sz w:val="16"/>
          <w:szCs w:val="16"/>
        </w:rPr>
        <w:t>. The point is, once they become operational, the US missile defense systems can threaten the very credibility, reliability and effectiveness of China’s woefully inadequate strategic nuclear arsenal.</w:t>
      </w:r>
      <w:r>
        <w:rPr>
          <w:rFonts w:ascii="Calibri" w:hAnsi="Calibri"/>
          <w:color w:val="000000"/>
          <w:sz w:val="12"/>
          <w:szCs w:val="12"/>
        </w:rPr>
        <w:t>¶</w:t>
      </w:r>
      <w:r>
        <w:rPr>
          <w:rFonts w:ascii="Calibri" w:hAnsi="Calibri"/>
          <w:color w:val="000000"/>
          <w:sz w:val="16"/>
          <w:szCs w:val="16"/>
        </w:rPr>
        <w:t xml:space="preserve"> </w:t>
      </w:r>
      <w:r>
        <w:rPr>
          <w:rFonts w:ascii="Calibri" w:hAnsi="Calibri"/>
          <w:color w:val="000000"/>
          <w:sz w:val="12"/>
          <w:szCs w:val="12"/>
        </w:rPr>
        <w:t>¶</w:t>
      </w:r>
      <w:r>
        <w:rPr>
          <w:rFonts w:ascii="Calibri" w:hAnsi="Calibri"/>
          <w:color w:val="000000"/>
          <w:sz w:val="16"/>
          <w:szCs w:val="16"/>
        </w:rPr>
        <w:t xml:space="preserve"> The US’ </w:t>
      </w:r>
      <w:r>
        <w:rPr>
          <w:rFonts w:ascii="Calibri" w:hAnsi="Calibri"/>
          <w:b/>
          <w:bCs/>
          <w:color w:val="000000"/>
          <w:sz w:val="22"/>
          <w:szCs w:val="22"/>
          <w:u w:val="single"/>
        </w:rPr>
        <w:t>ABM deployments in the border regions of Russia and China become a litmus test of the Sino-Russian strategic coordination and partnership</w:t>
      </w:r>
      <w:r>
        <w:rPr>
          <w:rFonts w:ascii="Calibri" w:hAnsi="Calibri"/>
          <w:color w:val="000000"/>
          <w:sz w:val="16"/>
          <w:szCs w:val="16"/>
        </w:rPr>
        <w:t xml:space="preserve">. Their </w:t>
      </w:r>
      <w:r>
        <w:rPr>
          <w:rFonts w:ascii="Calibri" w:hAnsi="Calibri"/>
          <w:b/>
          <w:bCs/>
          <w:color w:val="000000"/>
          <w:sz w:val="22"/>
          <w:szCs w:val="22"/>
          <w:u w:val="single"/>
        </w:rPr>
        <w:t>shared concerns over the US unilateralism should bring the two countries to closer cooperation in military technology</w:t>
      </w:r>
      <w:r>
        <w:rPr>
          <w:rFonts w:ascii="Calibri" w:hAnsi="Calibri"/>
          <w:color w:val="000000"/>
          <w:sz w:val="16"/>
          <w:szCs w:val="16"/>
        </w:rPr>
        <w:t>.</w:t>
      </w:r>
      <w:r>
        <w:rPr>
          <w:rFonts w:ascii="Calibri" w:hAnsi="Calibri"/>
          <w:color w:val="000000"/>
          <w:sz w:val="12"/>
          <w:szCs w:val="12"/>
        </w:rPr>
        <w:t>¶</w:t>
      </w:r>
      <w:r>
        <w:rPr>
          <w:rFonts w:ascii="Calibri" w:hAnsi="Calibri"/>
          <w:color w:val="000000"/>
          <w:sz w:val="16"/>
          <w:szCs w:val="16"/>
        </w:rPr>
        <w:t xml:space="preserve"> </w:t>
      </w:r>
      <w:r>
        <w:rPr>
          <w:rFonts w:ascii="Calibri" w:hAnsi="Calibri"/>
          <w:color w:val="000000"/>
          <w:sz w:val="12"/>
          <w:szCs w:val="12"/>
        </w:rPr>
        <w:t>¶</w:t>
      </w:r>
      <w:r>
        <w:rPr>
          <w:rFonts w:ascii="Calibri" w:hAnsi="Calibri"/>
          <w:color w:val="000000"/>
          <w:sz w:val="16"/>
          <w:szCs w:val="16"/>
        </w:rPr>
        <w:t xml:space="preserve"> Technical </w:t>
      </w:r>
      <w:r>
        <w:rPr>
          <w:rFonts w:ascii="Calibri" w:hAnsi="Calibri"/>
          <w:b/>
          <w:bCs/>
          <w:color w:val="000000"/>
          <w:sz w:val="22"/>
          <w:szCs w:val="22"/>
          <w:u w:val="single"/>
        </w:rPr>
        <w:t>assistance from Russia could be a game changer for China’s nuclear modernization</w:t>
      </w:r>
      <w:r>
        <w:rPr>
          <w:rFonts w:ascii="Calibri" w:hAnsi="Calibri"/>
          <w:color w:val="000000"/>
          <w:sz w:val="16"/>
          <w:szCs w:val="16"/>
        </w:rPr>
        <w:t xml:space="preserve">. On the other hand, </w:t>
      </w:r>
      <w:r>
        <w:rPr>
          <w:rFonts w:ascii="Calibri" w:hAnsi="Calibri"/>
          <w:b/>
          <w:bCs/>
          <w:color w:val="000000"/>
          <w:sz w:val="22"/>
          <w:szCs w:val="22"/>
          <w:u w:val="single"/>
        </w:rPr>
        <w:t>economic factors are important for Russia’s own R&amp;D on future weapons development and here China can play a big role in the funding of such programs</w:t>
      </w:r>
      <w:r>
        <w:rPr>
          <w:rFonts w:ascii="Calibri" w:hAnsi="Calibri"/>
          <w:color w:val="000000"/>
          <w:sz w:val="16"/>
          <w:szCs w:val="16"/>
        </w:rPr>
        <w:t>.</w:t>
      </w:r>
      <w:r>
        <w:rPr>
          <w:rFonts w:ascii="Calibri" w:hAnsi="Calibri"/>
          <w:color w:val="000000"/>
          <w:sz w:val="12"/>
          <w:szCs w:val="12"/>
        </w:rPr>
        <w:t>¶</w:t>
      </w:r>
      <w:r>
        <w:rPr>
          <w:rFonts w:ascii="Calibri" w:hAnsi="Calibri"/>
          <w:color w:val="000000"/>
          <w:sz w:val="16"/>
          <w:szCs w:val="16"/>
        </w:rPr>
        <w:t xml:space="preserve"> </w:t>
      </w:r>
      <w:r>
        <w:rPr>
          <w:rFonts w:ascii="Calibri" w:hAnsi="Calibri"/>
          <w:color w:val="000000"/>
          <w:sz w:val="12"/>
          <w:szCs w:val="12"/>
        </w:rPr>
        <w:t>¶</w:t>
      </w:r>
      <w:r>
        <w:rPr>
          <w:rFonts w:ascii="Calibri" w:hAnsi="Calibri"/>
          <w:color w:val="000000"/>
          <w:sz w:val="16"/>
          <w:szCs w:val="16"/>
        </w:rPr>
        <w:t xml:space="preserve"> The big question, however, remains: Would the two countries have the strategic congruence for pooling their resources together to overcome US missile defenses? For Russia, this is something like sharing its crown jewels.</w:t>
      </w:r>
      <w:r>
        <w:rPr>
          <w:rFonts w:ascii="Calibri" w:hAnsi="Calibri"/>
          <w:color w:val="000000"/>
          <w:sz w:val="12"/>
          <w:szCs w:val="12"/>
        </w:rPr>
        <w:t>¶</w:t>
      </w:r>
      <w:r>
        <w:rPr>
          <w:rFonts w:ascii="Calibri" w:hAnsi="Calibri"/>
          <w:color w:val="000000"/>
          <w:sz w:val="16"/>
          <w:szCs w:val="16"/>
        </w:rPr>
        <w:t xml:space="preserve"> </w:t>
      </w:r>
      <w:r>
        <w:rPr>
          <w:rFonts w:ascii="Calibri" w:hAnsi="Calibri"/>
          <w:color w:val="000000"/>
          <w:sz w:val="12"/>
          <w:szCs w:val="12"/>
        </w:rPr>
        <w:t>¶</w:t>
      </w:r>
      <w:r>
        <w:rPr>
          <w:rFonts w:ascii="Calibri" w:hAnsi="Calibri"/>
          <w:color w:val="000000"/>
          <w:sz w:val="16"/>
          <w:szCs w:val="16"/>
        </w:rPr>
        <w:t xml:space="preserve"> </w:t>
      </w:r>
    </w:p>
    <w:p w:rsidR="004B48E0" w:rsidRPr="00DB597F" w:rsidRDefault="004B48E0" w:rsidP="004B48E0"/>
    <w:p w:rsidR="004B48E0" w:rsidRDefault="004B48E0" w:rsidP="004B48E0">
      <w:pPr>
        <w:pStyle w:val="Heading3"/>
      </w:pPr>
      <w:r>
        <w:lastRenderedPageBreak/>
        <w:t>Arms Race Impact</w:t>
      </w:r>
    </w:p>
    <w:p w:rsidR="004B48E0" w:rsidRDefault="004B48E0" w:rsidP="004B48E0">
      <w:pPr>
        <w:pStyle w:val="Heading4"/>
      </w:pPr>
      <w:r>
        <w:t>THAAD deployment destroys China’s relations with the US and South Korea and triggers an arms race in Northeast Asia.</w:t>
      </w:r>
    </w:p>
    <w:p w:rsidR="004B48E0" w:rsidRPr="00CC3B89" w:rsidRDefault="004B48E0" w:rsidP="004B48E0">
      <w:r w:rsidRPr="0022160D">
        <w:t xml:space="preserve">Jane </w:t>
      </w:r>
      <w:r w:rsidRPr="002E6BC9">
        <w:rPr>
          <w:rStyle w:val="Style13ptBold"/>
        </w:rPr>
        <w:t>Perlez, 7-8</w:t>
      </w:r>
      <w:r w:rsidRPr="0022160D">
        <w:t xml:space="preserve">-2016, "For China, a Missile Defense System in South Korea Spells a Failed Courtship," New York Times, </w:t>
      </w:r>
      <w:hyperlink r:id="rId49" w:history="1">
        <w:r w:rsidRPr="00C66B25">
          <w:rPr>
            <w:rStyle w:val="Hyperlink"/>
          </w:rPr>
          <w:t>http://www.nytimes.com/2016/07/09/world/asia/south-korea-us-thaad-china.html?_r=1</w:t>
        </w:r>
      </w:hyperlink>
      <w:r>
        <w:t xml:space="preserve"> (</w:t>
      </w:r>
      <w:r w:rsidRPr="0022160D">
        <w:rPr>
          <w:rFonts w:ascii="Georgia" w:hAnsi="Georgia"/>
          <w:color w:val="333333"/>
          <w:sz w:val="16"/>
          <w:szCs w:val="16"/>
          <w:shd w:val="clear" w:color="auto" w:fill="FFFFFF"/>
        </w:rPr>
        <w:t>Jane Perlez is the chief diplomatic correspondent in the Beijing bureau of The New York Times. She covers China and its foreign policy, particularly relations between the United States and China, and their impact on the Asian region.)</w:t>
      </w:r>
    </w:p>
    <w:p w:rsidR="004B48E0" w:rsidRPr="00A0712E" w:rsidRDefault="004B48E0" w:rsidP="004B48E0">
      <w:pPr>
        <w:rPr>
          <w:sz w:val="16"/>
        </w:rPr>
      </w:pPr>
      <w:r w:rsidRPr="00A0712E">
        <w:rPr>
          <w:sz w:val="16"/>
        </w:rPr>
        <w:t xml:space="preserve">But on Friday, it became clear that Mr. Xi’s efforts had fallen short. </w:t>
      </w:r>
      <w:r w:rsidRPr="004D3F60">
        <w:rPr>
          <w:u w:val="single"/>
        </w:rPr>
        <w:t>In announcing plans to deploy an advanced American missile defense system in South Korea</w:t>
      </w:r>
      <w:r w:rsidRPr="00A0712E">
        <w:rPr>
          <w:sz w:val="16"/>
        </w:rPr>
        <w:t xml:space="preserve">n, Ms. </w:t>
      </w:r>
      <w:r w:rsidRPr="004D3F60">
        <w:rPr>
          <w:u w:val="single"/>
        </w:rPr>
        <w:t>Park’s government showed that it was embracing its alliance with Washington more than ever, and that it would rely less on China to keep North Korea and its nuclear arsenal at bay</w:t>
      </w:r>
      <w:r w:rsidRPr="00A0712E">
        <w:rPr>
          <w:sz w:val="16"/>
        </w:rPr>
        <w:t xml:space="preserve">. </w:t>
      </w:r>
      <w:r w:rsidRPr="004D3F60">
        <w:rPr>
          <w:u w:val="single"/>
        </w:rPr>
        <w:t>In Beijing, the decision was seen as a major setback, one that went beyond its interests on the Korean Peninsula to the larger strategic question of an arms race in Northeast Asia that could impel China — and Russia — to develop more sophisticated weapons</w:t>
      </w:r>
      <w:r w:rsidRPr="00A0712E">
        <w:rPr>
          <w:sz w:val="16"/>
        </w:rPr>
        <w:t xml:space="preserve">. Analysts said the </w:t>
      </w:r>
      <w:r w:rsidRPr="004D3F60">
        <w:rPr>
          <w:u w:val="single"/>
        </w:rPr>
        <w:t>deployment of</w:t>
      </w:r>
      <w:r w:rsidRPr="00A0712E">
        <w:rPr>
          <w:sz w:val="16"/>
        </w:rPr>
        <w:t xml:space="preserve"> the so-called Terminal High-Altitude Area Defense system, or </w:t>
      </w:r>
      <w:r w:rsidRPr="004D3F60">
        <w:rPr>
          <w:u w:val="single"/>
        </w:rPr>
        <w:t>Thaad, would reinforce the already high level of mistrust in United States-China relations as the Obama administration nears its end, adding to the raw nerves over disputes in the South China Sea and differences over American business access to the Chinese market. And North Korea, an issue on which there had been some common ground between the two powers — at least when it came to the latest round of United Nations sanctions — is likely to become a greater source of irritation, as China loses an incentive to be tougher on the regime.</w:t>
      </w:r>
      <w:r w:rsidRPr="00A0712E">
        <w:rPr>
          <w:sz w:val="16"/>
        </w:rPr>
        <w:t xml:space="preserve"> On Saturday, North Korea test-fired a submarine-launched ballistic missile off its east coast at 11:30 a.m., the South Korean military said. The missile was successfully ejected from the submarine, it said, but failed in the first stage of flight. The North also tested a submarine-launched ballistic missile in April. In announcing the American missile defense system, which has been under discussion for years, the top commander of the United States military in South Korea, Gen. Vincent K. Brooks, said Friday that it was needed to protect South Korea from the North’s nuclear weapons. But </w:t>
      </w:r>
      <w:r w:rsidRPr="00A0712E">
        <w:rPr>
          <w:u w:val="single"/>
        </w:rPr>
        <w:t>Chinese officials have repeatedly said that they do not believe the North Korean threat is the true reason for the American-initiated deployment. Rather, they say, the purpose of the Thaad system</w:t>
      </w:r>
      <w:r w:rsidRPr="00A0712E">
        <w:rPr>
          <w:sz w:val="16"/>
        </w:rPr>
        <w:t>, which detects and intercepts incoming missiles at high altitudes</w:t>
      </w:r>
      <w:r w:rsidRPr="00A0712E">
        <w:rPr>
          <w:u w:val="single"/>
        </w:rPr>
        <w:t>, is to track missiles launched from China</w:t>
      </w:r>
      <w:r w:rsidRPr="00A0712E">
        <w:rPr>
          <w:sz w:val="16"/>
        </w:rPr>
        <w:t xml:space="preserve">. </w:t>
      </w:r>
      <w:r w:rsidRPr="00A0712E">
        <w:rPr>
          <w:u w:val="single"/>
        </w:rPr>
        <w:t>Now that the system’s implementation has been confirmed, China will almost certainly consider developing more advanced missiles as a countermeasure</w:t>
      </w:r>
      <w:r w:rsidRPr="00A0712E">
        <w:rPr>
          <w:sz w:val="16"/>
        </w:rPr>
        <w:t>, said Cheng Xiaohe, an associate professor at Renmin University in Beijing and a North Korea expert. “</w:t>
      </w:r>
      <w:r w:rsidRPr="00A0712E">
        <w:rPr>
          <w:u w:val="single"/>
        </w:rPr>
        <w:t>A way to deal with Thaad — a shield — is to sharpen your spear,”</w:t>
      </w:r>
      <w:r w:rsidRPr="00A0712E">
        <w:rPr>
          <w:sz w:val="16"/>
        </w:rPr>
        <w:t xml:space="preserve"> Mr. Cheng said. The possibility of the Thaad deployment has bedeviled relations between Washington and Beijing for more than a year. Last month, Mr. Xi and President Vladimir V. Putin of Russia made a point of denouncing the Thaad system during Mr. Putin’s visit to Beijing, equating it with the American-built Aegis Ashore ballistic missile defense system deployed in some NATO countries. The implicit message was that the United States was trying to encircle China in the same way that, according to Mr. Putin, it was trying to contain Russia. Before Mr. Putin’s visit, China’s foreign minister, Wang Yi, expressed the Chinese view that the Thaad system is a strategic game-changer in Northeast Asia. “</w:t>
      </w:r>
      <w:r w:rsidRPr="00A0712E">
        <w:rPr>
          <w:u w:val="single"/>
        </w:rPr>
        <w:t>The Thaad system has far exceeded the need for defense in the Korean Peninsula and will undermine the security interests of China and Russia, shatter the regional strategic balance and trigger an arms race</w:t>
      </w:r>
      <w:r w:rsidRPr="00A0712E">
        <w:rPr>
          <w:sz w:val="16"/>
        </w:rPr>
        <w:t xml:space="preserve">,” Mr. Wang said. China understands South Korea’s “rational need” for defense, he said, “but we can’t understand and we will not accept why they made a deployment exceeding the need.” </w:t>
      </w:r>
    </w:p>
    <w:p w:rsidR="004B48E0" w:rsidRPr="00DA655E" w:rsidRDefault="004B48E0" w:rsidP="004B48E0">
      <w:pPr>
        <w:pStyle w:val="Heading4"/>
      </w:pPr>
      <w:r>
        <w:t>THAAd triggers an arms race that results in nuclear war.</w:t>
      </w:r>
    </w:p>
    <w:p w:rsidR="004B48E0" w:rsidRPr="00DA655E" w:rsidRDefault="004B48E0" w:rsidP="004B48E0">
      <w:pPr>
        <w:rPr>
          <w:rStyle w:val="Style13ptBold"/>
        </w:rPr>
      </w:pPr>
      <w:r w:rsidRPr="00DA655E">
        <w:rPr>
          <w:rStyle w:val="Style13ptBold"/>
        </w:rPr>
        <w:t>BBC 15</w:t>
      </w:r>
    </w:p>
    <w:p w:rsidR="004B48E0" w:rsidRDefault="004B48E0" w:rsidP="004B48E0">
      <w:r>
        <w:t>BBC Monitoring Asian Pacific. "North Korean Paper Warns of "arms Race" If South Gets Missile Defence System." N.p., 9 May 2015. Web. 9 July 2016. &lt;http://search.proquest.com.proxy.lib.umich.edu/docview/1679676419/ABAD4B61625C4B3BPQ/3?accountid=14667&gt;.</w:t>
      </w:r>
    </w:p>
    <w:p w:rsidR="004B48E0" w:rsidRPr="00DA655E" w:rsidRDefault="004B48E0" w:rsidP="004B48E0">
      <w:pPr>
        <w:rPr>
          <w:rStyle w:val="StyleUnderline"/>
        </w:rPr>
      </w:pPr>
      <w:r w:rsidRPr="004F4054">
        <w:rPr>
          <w:sz w:val="16"/>
        </w:rPr>
        <w:lastRenderedPageBreak/>
        <w:t xml:space="preserve">Text of report in English by state-run North Korean news agency KCNA website Pyongyang, 9 May: The commander-in-chief of the US armed forces in the Pacific, the commander of the U.S. forces in south Korea and brass hats of </w:t>
      </w:r>
      <w:r w:rsidRPr="00DA655E">
        <w:rPr>
          <w:rStyle w:val="StyleUnderline"/>
        </w:rPr>
        <w:t>the U.S. military asserted that the deployment of THAAD in south Korea will help "increase the capability to defend against the north's ballistic missiles</w:t>
      </w:r>
      <w:r w:rsidRPr="004F4054">
        <w:rPr>
          <w:sz w:val="16"/>
        </w:rPr>
        <w:t xml:space="preserve">". The U.S. Defence Under Secretary for Policy Affairs claimed that the "biggest threat in Asia is the north's missiles" and it is necessary to deploy THAAD in south Korea. The south Korean puppet forces blared that they should "bolster up the combined deterrent force" with the U.S. to cope with the "north's nuclear threat" and they would "comprehensively judge and decide" the deployment of THAAD, putting main stress on the "north's nuclear threat". Rodong Sinmun Saturday [9 May] in a commentary says this proves that there was a kind of agreement between the master and stooge on deploying THAAD in south Korea and it is entering into the full-dress stage of its implementation. What matters is that the warmongers at home and abroad are justifying the deployment of THAAD, claiming that it is aimed to cope with the "north's nuclear and missile threat", the commentary notes, and goes on: The assertion made by the U.S. and the puppet forces is no more than a fabrication that can not convince anyone. </w:t>
      </w:r>
      <w:r w:rsidRPr="00DA655E">
        <w:rPr>
          <w:rStyle w:val="StyleUnderline"/>
        </w:rPr>
        <w:t xml:space="preserve">The deployment of THAAD in south Korea is a dangerous act which is little short of setting fire to nuclear powder magazine. If THAAD is deployed in south Korea, the U.S. will become evermore reckless in its adventurous moves to put spurs to realizing its strategy for dominating the Asia-Pacific region. Therefore, surrounding countries will become target of the U.S. nuclear strike, a new arms race escalate and the danger of a world nuclear war increase. </w:t>
      </w:r>
    </w:p>
    <w:p w:rsidR="004B48E0" w:rsidRDefault="004B48E0" w:rsidP="004B48E0"/>
    <w:p w:rsidR="004B48E0" w:rsidRDefault="004B48E0" w:rsidP="004B48E0">
      <w:pPr>
        <w:pStyle w:val="Heading4"/>
        <w:spacing w:before="200"/>
      </w:pPr>
      <w:r>
        <w:rPr>
          <w:color w:val="000000"/>
          <w:szCs w:val="26"/>
        </w:rPr>
        <w:t>THAAD increases regional instability and heightens tensions</w:t>
      </w:r>
    </w:p>
    <w:p w:rsidR="004B48E0" w:rsidRDefault="004B48E0" w:rsidP="004B48E0">
      <w:pPr>
        <w:pStyle w:val="NormalWeb"/>
        <w:spacing w:before="0" w:beforeAutospacing="0" w:after="0" w:afterAutospacing="0"/>
      </w:pPr>
      <w:r>
        <w:rPr>
          <w:rFonts w:ascii="Calibri" w:hAnsi="Calibri"/>
          <w:b/>
          <w:bCs/>
          <w:color w:val="000000"/>
          <w:sz w:val="26"/>
          <w:szCs w:val="26"/>
        </w:rPr>
        <w:t>Yoo July 8 2016</w:t>
      </w:r>
    </w:p>
    <w:p w:rsidR="004B48E0" w:rsidRDefault="004B48E0" w:rsidP="004B48E0">
      <w:pPr>
        <w:pStyle w:val="NormalWeb"/>
        <w:spacing w:before="0" w:beforeAutospacing="0" w:after="0" w:afterAutospacing="0"/>
      </w:pPr>
      <w:r>
        <w:rPr>
          <w:rFonts w:ascii="Calibri" w:hAnsi="Calibri"/>
          <w:color w:val="000000"/>
          <w:sz w:val="22"/>
          <w:szCs w:val="22"/>
        </w:rPr>
        <w:t>Yoo Seungki, writer for Xinhua. Decision to deploy THAAD in S.Korea triggers controversy over regional tension, effectiveness. Xinhua: July 8 2016 &lt;</w:t>
      </w:r>
      <w:hyperlink r:id="rId50" w:history="1">
        <w:r>
          <w:rPr>
            <w:rStyle w:val="Hyperlink"/>
            <w:rFonts w:eastAsiaTheme="majorEastAsia"/>
            <w:sz w:val="22"/>
            <w:szCs w:val="22"/>
          </w:rPr>
          <w:t>http://news.xinhuanet.com/english/2016-07/08/c_135498600.htm</w:t>
        </w:r>
      </w:hyperlink>
      <w:r>
        <w:rPr>
          <w:rFonts w:ascii="Calibri" w:hAnsi="Calibri"/>
          <w:color w:val="000000"/>
          <w:sz w:val="22"/>
          <w:szCs w:val="22"/>
        </w:rPr>
        <w:t>&gt; CGH</w:t>
      </w:r>
    </w:p>
    <w:p w:rsidR="004B48E0" w:rsidRDefault="004B48E0" w:rsidP="004B48E0"/>
    <w:p w:rsidR="004B48E0" w:rsidRDefault="004B48E0" w:rsidP="004B48E0">
      <w:pPr>
        <w:pStyle w:val="NormalWeb"/>
        <w:spacing w:before="0" w:beforeAutospacing="0" w:after="0" w:afterAutospacing="0"/>
      </w:pPr>
      <w:r>
        <w:rPr>
          <w:rFonts w:ascii="Calibri" w:hAnsi="Calibri"/>
          <w:color w:val="000000"/>
          <w:sz w:val="16"/>
          <w:szCs w:val="16"/>
        </w:rPr>
        <w:t xml:space="preserve">SEOUL, July 8 (Xinhua) -- </w:t>
      </w:r>
      <w:r>
        <w:rPr>
          <w:rFonts w:ascii="Calibri" w:hAnsi="Calibri"/>
          <w:b/>
          <w:bCs/>
          <w:color w:val="000000"/>
          <w:sz w:val="22"/>
          <w:szCs w:val="22"/>
          <w:u w:val="single"/>
        </w:rPr>
        <w:t>The decision</w:t>
      </w:r>
      <w:r>
        <w:rPr>
          <w:rFonts w:ascii="Calibri" w:hAnsi="Calibri"/>
          <w:color w:val="000000"/>
          <w:sz w:val="16"/>
          <w:szCs w:val="16"/>
        </w:rPr>
        <w:t xml:space="preserve"> between South Korea and the United States </w:t>
      </w:r>
      <w:r>
        <w:rPr>
          <w:rFonts w:ascii="Calibri" w:hAnsi="Calibri"/>
          <w:b/>
          <w:bCs/>
          <w:color w:val="000000"/>
          <w:sz w:val="22"/>
          <w:szCs w:val="22"/>
          <w:u w:val="single"/>
        </w:rPr>
        <w:t>to deploy</w:t>
      </w:r>
      <w:r>
        <w:rPr>
          <w:rFonts w:ascii="Calibri" w:hAnsi="Calibri"/>
          <w:color w:val="000000"/>
          <w:sz w:val="16"/>
          <w:szCs w:val="16"/>
        </w:rPr>
        <w:t xml:space="preserve"> the Terminal High Altitude Area Defense (</w:t>
      </w:r>
      <w:r>
        <w:rPr>
          <w:rFonts w:ascii="Calibri" w:hAnsi="Calibri"/>
          <w:b/>
          <w:bCs/>
          <w:color w:val="000000"/>
          <w:sz w:val="22"/>
          <w:szCs w:val="22"/>
          <w:u w:val="single"/>
        </w:rPr>
        <w:t>THAAD</w:t>
      </w:r>
      <w:r>
        <w:rPr>
          <w:rFonts w:ascii="Calibri" w:hAnsi="Calibri"/>
          <w:color w:val="000000"/>
          <w:sz w:val="16"/>
          <w:szCs w:val="16"/>
        </w:rPr>
        <w:t xml:space="preserve">) on Friday triggered various controversies as it </w:t>
      </w:r>
      <w:r>
        <w:rPr>
          <w:rFonts w:ascii="Calibri" w:hAnsi="Calibri"/>
          <w:b/>
          <w:bCs/>
          <w:color w:val="000000"/>
          <w:sz w:val="22"/>
          <w:szCs w:val="22"/>
          <w:u w:val="single"/>
        </w:rPr>
        <w:t>causes regional tensions and strong oppositions from people living in candidate sites amid remaining doubts about its military effectiveness.</w:t>
      </w:r>
      <w:r>
        <w:rPr>
          <w:rFonts w:ascii="Calibri" w:hAnsi="Calibri"/>
          <w:color w:val="000000"/>
          <w:sz w:val="12"/>
          <w:szCs w:val="12"/>
        </w:rPr>
        <w:t>¶</w:t>
      </w:r>
      <w:r>
        <w:rPr>
          <w:rFonts w:ascii="Calibri" w:hAnsi="Calibri"/>
          <w:color w:val="000000"/>
          <w:sz w:val="16"/>
          <w:szCs w:val="16"/>
        </w:rPr>
        <w:t xml:space="preserve"> Military authorities of the two allies jointly made an official announcement earlier in the day to deploy the U.S. missile defense system in the U.S. Forces Korea (USFK), some two years after the USFK commander took issue with the need for the THAAD deployment on the Korean peninsula.</w:t>
      </w:r>
      <w:r>
        <w:rPr>
          <w:rFonts w:ascii="Calibri" w:hAnsi="Calibri"/>
          <w:color w:val="000000"/>
          <w:sz w:val="12"/>
          <w:szCs w:val="12"/>
        </w:rPr>
        <w:t>¶</w:t>
      </w:r>
      <w:r>
        <w:rPr>
          <w:rFonts w:ascii="Calibri" w:hAnsi="Calibri"/>
          <w:color w:val="000000"/>
          <w:sz w:val="16"/>
          <w:szCs w:val="16"/>
        </w:rPr>
        <w:t xml:space="preserve"> The two allies claimed that the U.S. interceptors will target the Democratic People's Republic of Korea (DPRK)'s nuclear and missile threats alone, not any other third country, but it caused strong backlashes from neighboring countries and deepened worries among politicians about regional tensions.</w:t>
      </w:r>
      <w:r>
        <w:rPr>
          <w:rFonts w:ascii="Calibri" w:hAnsi="Calibri"/>
          <w:color w:val="000000"/>
          <w:sz w:val="12"/>
          <w:szCs w:val="12"/>
        </w:rPr>
        <w:t>¶</w:t>
      </w:r>
      <w:r>
        <w:rPr>
          <w:rFonts w:ascii="Calibri" w:hAnsi="Calibri"/>
          <w:color w:val="000000"/>
          <w:sz w:val="16"/>
          <w:szCs w:val="16"/>
        </w:rPr>
        <w:t xml:space="preserve"> </w:t>
      </w:r>
      <w:r>
        <w:rPr>
          <w:rFonts w:ascii="Calibri" w:hAnsi="Calibri"/>
          <w:b/>
          <w:bCs/>
          <w:color w:val="000000"/>
          <w:sz w:val="22"/>
          <w:szCs w:val="22"/>
          <w:u w:val="single"/>
        </w:rPr>
        <w:t>China</w:t>
      </w:r>
      <w:r>
        <w:rPr>
          <w:rFonts w:ascii="Calibri" w:hAnsi="Calibri"/>
          <w:color w:val="000000"/>
          <w:sz w:val="16"/>
          <w:szCs w:val="16"/>
        </w:rPr>
        <w:t xml:space="preserve">'s foreign ministry said in a statement Friday that the Chinese side </w:t>
      </w:r>
      <w:r>
        <w:rPr>
          <w:rFonts w:ascii="Calibri" w:hAnsi="Calibri"/>
          <w:b/>
          <w:bCs/>
          <w:color w:val="000000"/>
          <w:sz w:val="22"/>
          <w:szCs w:val="22"/>
          <w:u w:val="single"/>
        </w:rPr>
        <w:t>is "strongly dissatisfied with and firmly opposes to" the THAAD deployment in South Korea</w:t>
      </w:r>
      <w:r>
        <w:rPr>
          <w:rFonts w:ascii="Calibri" w:hAnsi="Calibri"/>
          <w:color w:val="000000"/>
          <w:sz w:val="16"/>
          <w:szCs w:val="16"/>
        </w:rPr>
        <w:t xml:space="preserve"> as </w:t>
      </w:r>
      <w:r>
        <w:rPr>
          <w:rFonts w:ascii="Calibri" w:hAnsi="Calibri"/>
          <w:b/>
          <w:bCs/>
          <w:color w:val="000000"/>
          <w:sz w:val="22"/>
          <w:szCs w:val="22"/>
          <w:u w:val="single"/>
        </w:rPr>
        <w:t>the deployment is not conducive to achieving denuclearization on the peninsula and maintaining its peace and stability.</w:t>
      </w:r>
      <w:r>
        <w:rPr>
          <w:rFonts w:ascii="Calibri" w:hAnsi="Calibri"/>
          <w:color w:val="000000"/>
          <w:sz w:val="12"/>
          <w:szCs w:val="12"/>
        </w:rPr>
        <w:t>¶</w:t>
      </w:r>
      <w:r>
        <w:rPr>
          <w:rFonts w:ascii="Calibri" w:hAnsi="Calibri"/>
          <w:color w:val="000000"/>
          <w:sz w:val="16"/>
          <w:szCs w:val="16"/>
        </w:rPr>
        <w:t xml:space="preserve"> </w:t>
      </w:r>
      <w:r>
        <w:rPr>
          <w:rFonts w:ascii="Calibri" w:hAnsi="Calibri"/>
          <w:b/>
          <w:bCs/>
          <w:color w:val="000000"/>
          <w:sz w:val="22"/>
          <w:szCs w:val="22"/>
          <w:u w:val="single"/>
        </w:rPr>
        <w:t>Russia has repeatedly expressed opposition</w:t>
      </w:r>
      <w:r>
        <w:rPr>
          <w:rFonts w:ascii="Calibri" w:hAnsi="Calibri"/>
          <w:color w:val="000000"/>
          <w:sz w:val="16"/>
          <w:szCs w:val="16"/>
        </w:rPr>
        <w:t xml:space="preserve"> to the deployment, with Alexander Timonin, Russian Ambassador to South Korea, </w:t>
      </w:r>
      <w:r>
        <w:rPr>
          <w:rFonts w:ascii="Calibri" w:hAnsi="Calibri"/>
          <w:b/>
          <w:bCs/>
          <w:color w:val="000000"/>
          <w:sz w:val="22"/>
          <w:szCs w:val="22"/>
          <w:u w:val="single"/>
        </w:rPr>
        <w:t>saying</w:t>
      </w:r>
      <w:r>
        <w:rPr>
          <w:rFonts w:ascii="Calibri" w:hAnsi="Calibri"/>
          <w:color w:val="000000"/>
          <w:sz w:val="16"/>
          <w:szCs w:val="16"/>
        </w:rPr>
        <w:t xml:space="preserve"> in February that </w:t>
      </w:r>
      <w:r>
        <w:rPr>
          <w:rFonts w:ascii="Calibri" w:hAnsi="Calibri"/>
          <w:b/>
          <w:bCs/>
          <w:color w:val="000000"/>
          <w:sz w:val="22"/>
          <w:szCs w:val="22"/>
          <w:u w:val="single"/>
        </w:rPr>
        <w:t xml:space="preserve">the U.S. missile defense system would neither lend any support to peace </w:t>
      </w:r>
      <w:r>
        <w:rPr>
          <w:rFonts w:ascii="Calibri" w:hAnsi="Calibri"/>
          <w:color w:val="000000"/>
          <w:sz w:val="16"/>
          <w:szCs w:val="16"/>
        </w:rPr>
        <w:t>and stability in Northeast Asia,</w:t>
      </w:r>
      <w:r>
        <w:rPr>
          <w:rFonts w:ascii="Calibri" w:hAnsi="Calibri"/>
          <w:b/>
          <w:bCs/>
          <w:color w:val="000000"/>
          <w:sz w:val="22"/>
          <w:szCs w:val="22"/>
          <w:u w:val="single"/>
        </w:rPr>
        <w:t xml:space="preserve"> nor any benefit to resolving nuclear </w:t>
      </w:r>
      <w:r>
        <w:rPr>
          <w:rFonts w:ascii="Calibri" w:hAnsi="Calibri"/>
          <w:color w:val="000000"/>
          <w:sz w:val="16"/>
          <w:szCs w:val="16"/>
        </w:rPr>
        <w:t>issues on the peninsula.</w:t>
      </w:r>
      <w:r>
        <w:rPr>
          <w:rFonts w:ascii="Calibri" w:hAnsi="Calibri"/>
          <w:color w:val="000000"/>
          <w:sz w:val="12"/>
          <w:szCs w:val="12"/>
        </w:rPr>
        <w:t>¶</w:t>
      </w:r>
      <w:r>
        <w:rPr>
          <w:rFonts w:ascii="Calibri" w:hAnsi="Calibri"/>
          <w:color w:val="000000"/>
          <w:sz w:val="16"/>
          <w:szCs w:val="16"/>
        </w:rPr>
        <w:t xml:space="preserve"> </w:t>
      </w:r>
      <w:r>
        <w:rPr>
          <w:rFonts w:ascii="Calibri" w:hAnsi="Calibri"/>
          <w:b/>
          <w:bCs/>
          <w:color w:val="000000"/>
          <w:sz w:val="22"/>
          <w:szCs w:val="22"/>
          <w:u w:val="single"/>
        </w:rPr>
        <w:t>South Korean politicians said the THAAD deployment will heighten regional tensions, rather than helping resolve the peninsula's nuclear issue</w:t>
      </w:r>
      <w:r>
        <w:rPr>
          <w:rFonts w:ascii="Calibri" w:hAnsi="Calibri"/>
          <w:color w:val="000000"/>
          <w:sz w:val="16"/>
          <w:szCs w:val="16"/>
        </w:rPr>
        <w:t xml:space="preserve">. </w:t>
      </w:r>
      <w:r>
        <w:rPr>
          <w:rFonts w:ascii="Calibri" w:hAnsi="Calibri"/>
          <w:b/>
          <w:bCs/>
          <w:color w:val="000000"/>
          <w:sz w:val="22"/>
          <w:szCs w:val="22"/>
          <w:u w:val="single"/>
        </w:rPr>
        <w:t>The</w:t>
      </w:r>
      <w:r>
        <w:rPr>
          <w:rFonts w:ascii="Calibri" w:hAnsi="Calibri"/>
          <w:color w:val="000000"/>
          <w:sz w:val="16"/>
          <w:szCs w:val="16"/>
        </w:rPr>
        <w:t xml:space="preserve"> minor opposition </w:t>
      </w:r>
      <w:r>
        <w:rPr>
          <w:rFonts w:ascii="Calibri" w:hAnsi="Calibri"/>
          <w:b/>
          <w:bCs/>
          <w:color w:val="000000"/>
          <w:sz w:val="22"/>
          <w:szCs w:val="22"/>
          <w:u w:val="single"/>
        </w:rPr>
        <w:t>Justice Party said the decision will certainly cause a more dangerous security crisis in the region than the DPRK's missile crisis</w:t>
      </w:r>
      <w:r>
        <w:rPr>
          <w:rFonts w:ascii="Calibri" w:hAnsi="Calibri"/>
          <w:color w:val="000000"/>
          <w:sz w:val="16"/>
          <w:szCs w:val="16"/>
        </w:rPr>
        <w:t xml:space="preserve"> as it came amid strong oppositions from China and Russia, calling for the withdrawal of the decision.</w:t>
      </w:r>
    </w:p>
    <w:p w:rsidR="004B48E0" w:rsidRDefault="004B48E0" w:rsidP="004B48E0"/>
    <w:p w:rsidR="004B48E0" w:rsidRPr="008F17F8" w:rsidRDefault="004B48E0" w:rsidP="004B48E0">
      <w:pPr>
        <w:pStyle w:val="Heading4"/>
      </w:pPr>
      <w:r w:rsidRPr="008F17F8">
        <w:t>THAAD could lead to Cold war level tensions in Northeast Asia.</w:t>
      </w:r>
    </w:p>
    <w:p w:rsidR="004B48E0" w:rsidRPr="008F17F8" w:rsidRDefault="004B48E0" w:rsidP="004B48E0">
      <w:pPr>
        <w:rPr>
          <w:rStyle w:val="Style13ptBold"/>
        </w:rPr>
      </w:pPr>
      <w:r w:rsidRPr="008F17F8">
        <w:rPr>
          <w:rStyle w:val="Style13ptBold"/>
        </w:rPr>
        <w:t>Yonhap 7/8</w:t>
      </w:r>
    </w:p>
    <w:p w:rsidR="004B48E0" w:rsidRDefault="004B48E0" w:rsidP="004B48E0">
      <w:r>
        <w:t>Yonhap News Agency. "(LEAD) Cheong Wa Dae Defends Allies' Decision to Deploy THAAD as Self-defense Measure." Yonhap News Agency. N.p., 8 July 2016. Web. 11 July 2016. &lt;http://english.yonhapnews.co.kr/news/2016/07/08/26/0200000000AEN20160708010251315F.html&gt;.</w:t>
      </w:r>
    </w:p>
    <w:p w:rsidR="004B48E0" w:rsidRDefault="004B48E0" w:rsidP="004B48E0">
      <w:pPr>
        <w:rPr>
          <w:rStyle w:val="StyleUnderline"/>
        </w:rPr>
      </w:pPr>
      <w:r w:rsidRPr="00A530D0">
        <w:rPr>
          <w:sz w:val="16"/>
        </w:rPr>
        <w:lastRenderedPageBreak/>
        <w:t xml:space="preserve">The presidential office Cheong Wa </w:t>
      </w:r>
      <w:r w:rsidRPr="008F17F8">
        <w:rPr>
          <w:rStyle w:val="StyleUnderline"/>
        </w:rPr>
        <w:t>Dae</w:t>
      </w:r>
      <w:r w:rsidRPr="00A530D0">
        <w:rPr>
          <w:sz w:val="16"/>
        </w:rPr>
        <w:t xml:space="preserve"> on Friday [8 July] </w:t>
      </w:r>
      <w:r w:rsidRPr="00A530D0">
        <w:rPr>
          <w:rStyle w:val="StyleUnderline"/>
          <w:sz w:val="16"/>
          <w:u w:val="none"/>
        </w:rPr>
        <w:t>defended the decision by South Korea and the U.S. to deploy an advanced anti-missile system here as a self-defense measure in the face of North Korea's evolving nuclear and missile threats</w:t>
      </w:r>
      <w:r w:rsidRPr="00A530D0">
        <w:rPr>
          <w:sz w:val="16"/>
        </w:rPr>
        <w:t xml:space="preserve">. The remarks came after </w:t>
      </w:r>
      <w:r w:rsidRPr="008F17F8">
        <w:rPr>
          <w:rStyle w:val="StyleUnderline"/>
        </w:rPr>
        <w:t xml:space="preserve">China and Russia issued strong protests to the allies' decision to deploy </w:t>
      </w:r>
      <w:r w:rsidRPr="00A530D0">
        <w:rPr>
          <w:sz w:val="16"/>
        </w:rPr>
        <w:t>the Terminal High-Altitude Area Defense (</w:t>
      </w:r>
      <w:r w:rsidRPr="008F17F8">
        <w:rPr>
          <w:rStyle w:val="StyleUnderline"/>
        </w:rPr>
        <w:t>THAAD</w:t>
      </w:r>
      <w:r w:rsidRPr="00A530D0">
        <w:rPr>
          <w:sz w:val="16"/>
        </w:rPr>
        <w:t>) system to South Korea. "For us (South Korea), North Korea's increasing nuclear and missile threats are an issue where our country and the lives of the people are at stake," a senior presidential official told reporters, declining to be identified. "</w:t>
      </w:r>
      <w:r w:rsidRPr="00A530D0">
        <w:rPr>
          <w:rStyle w:val="StyleUnderline"/>
          <w:sz w:val="16"/>
          <w:u w:val="none"/>
        </w:rPr>
        <w:t>The government has made the decision as a self-defense measure to safeguard the well-being of the country and people's lives from nuclear and missile threats."</w:t>
      </w:r>
      <w:r w:rsidRPr="00A530D0">
        <w:rPr>
          <w:sz w:val="16"/>
        </w:rPr>
        <w:t xml:space="preserve"> After some five months of bilateral consultations, Seoul and Washington announced its decision to deploy THAAD earlier Friday. The decision came amid an intense debate in South Korea. </w:t>
      </w:r>
      <w:r w:rsidRPr="00A530D0">
        <w:rPr>
          <w:rStyle w:val="StyleUnderline"/>
          <w:sz w:val="16"/>
          <w:u w:val="none"/>
        </w:rPr>
        <w:t xml:space="preserve">Proponents have argued that from a strictly military standpoint, an addition of the missile defense system is necessary to more effectively deter the unpredictable regime in Pyongyang. Opponents, however, say that </w:t>
      </w:r>
      <w:r w:rsidRPr="008F17F8">
        <w:rPr>
          <w:rStyle w:val="Emphasis"/>
        </w:rPr>
        <w:t>the installment of THAAD here could be a "strategic mistake" as it could hurt ties between Seoul and Beijing, and between Washington and Beijing, as well as escalate Cold War-like tensions in Northeast Asia</w:t>
      </w:r>
      <w:r w:rsidRPr="008F17F8">
        <w:rPr>
          <w:rStyle w:val="StyleUnderline"/>
        </w:rPr>
        <w:t>.</w:t>
      </w:r>
    </w:p>
    <w:p w:rsidR="004B48E0" w:rsidRPr="005A2A8B" w:rsidRDefault="004B48E0" w:rsidP="004B48E0">
      <w:pPr>
        <w:pStyle w:val="Heading4"/>
      </w:pPr>
      <w:r w:rsidRPr="005A2A8B">
        <w:t xml:space="preserve">THAAD missiles lead to arms race. </w:t>
      </w:r>
    </w:p>
    <w:p w:rsidR="004B48E0" w:rsidRPr="005A2A8B" w:rsidRDefault="004B48E0" w:rsidP="004B48E0">
      <w:pPr>
        <w:rPr>
          <w:rStyle w:val="Style13ptBold"/>
        </w:rPr>
      </w:pPr>
      <w:r w:rsidRPr="005A2A8B">
        <w:rPr>
          <w:rStyle w:val="Style13ptBold"/>
        </w:rPr>
        <w:t>Interfax 3/27</w:t>
      </w:r>
    </w:p>
    <w:p w:rsidR="004B48E0" w:rsidRPr="005A2A8B" w:rsidRDefault="004B48E0" w:rsidP="004B48E0">
      <w:r w:rsidRPr="005A2A8B">
        <w:t>Interfax : Russia &amp; CIS Military Information Weekly. "Army; U.S. Interceptors InS. Korea May Trigger Regional Arms Race - Russian Defense Ministry." Army; U.S. Interceptors InS. Korea May Trigger Regional Arms Race - Russian Defense Ministry. N.p., 27 Mar. 2015. Web. 9 July 2016. &lt;http://search.proquest.com.proxy.lib.umich.edu/docview/1672117583/ABAD4B61625C4B3BPQ/4?accountid=14667&gt;.</w:t>
      </w:r>
    </w:p>
    <w:p w:rsidR="004B48E0" w:rsidRPr="004F4054" w:rsidRDefault="004B48E0" w:rsidP="004B48E0">
      <w:pPr>
        <w:rPr>
          <w:sz w:val="16"/>
        </w:rPr>
      </w:pPr>
      <w:r w:rsidRPr="004F4054">
        <w:rPr>
          <w:sz w:val="16"/>
        </w:rPr>
        <w:t xml:space="preserve">MOSCOW. March 24 (Interfax-AVN) - </w:t>
      </w:r>
      <w:r w:rsidRPr="005A2A8B">
        <w:rPr>
          <w:rStyle w:val="StyleUnderline"/>
        </w:rPr>
        <w:t>The</w:t>
      </w:r>
      <w:r w:rsidRPr="004F4054">
        <w:rPr>
          <w:sz w:val="16"/>
        </w:rPr>
        <w:t xml:space="preserve"> possible </w:t>
      </w:r>
      <w:r w:rsidRPr="005A2A8B">
        <w:rPr>
          <w:rStyle w:val="StyleUnderline"/>
        </w:rPr>
        <w:t>placement</w:t>
      </w:r>
      <w:r w:rsidRPr="004F4054">
        <w:rPr>
          <w:sz w:val="16"/>
        </w:rPr>
        <w:t xml:space="preserve"> </w:t>
      </w:r>
      <w:r w:rsidRPr="005A2A8B">
        <w:rPr>
          <w:rStyle w:val="StyleUnderline"/>
        </w:rPr>
        <w:t>of elements</w:t>
      </w:r>
      <w:r w:rsidRPr="004F4054">
        <w:rPr>
          <w:sz w:val="16"/>
        </w:rPr>
        <w:t xml:space="preserve"> of the United States-led global missile defense shield in South Korea may seriously complicate the political and military situation and </w:t>
      </w:r>
      <w:r w:rsidRPr="005A2A8B">
        <w:rPr>
          <w:rStyle w:val="StyleUnderline"/>
        </w:rPr>
        <w:t>may trigger an arms race in the Asia-Pacific region,</w:t>
      </w:r>
      <w:r w:rsidRPr="004F4054">
        <w:rPr>
          <w:sz w:val="16"/>
        </w:rPr>
        <w:t xml:space="preserve"> Gen. Yury Yakubov, coordinator of the Russian Defense Ministry's general inspectors' department, told Interfax-AVN on Tuesday. "</w:t>
      </w:r>
      <w:r w:rsidRPr="005A2A8B">
        <w:rPr>
          <w:rStyle w:val="StyleUnderline"/>
        </w:rPr>
        <w:t>If the Americans really decide to deploy THAAD</w:t>
      </w:r>
      <w:r w:rsidRPr="004F4054">
        <w:rPr>
          <w:sz w:val="16"/>
        </w:rPr>
        <w:t xml:space="preserve"> (Terminal High Altitude Area Defense) interceptor </w:t>
      </w:r>
      <w:r w:rsidRPr="005A2A8B">
        <w:rPr>
          <w:rStyle w:val="StyleUnderline"/>
        </w:rPr>
        <w:t>systems</w:t>
      </w:r>
      <w:r w:rsidRPr="004F4054">
        <w:rPr>
          <w:sz w:val="16"/>
        </w:rPr>
        <w:t xml:space="preserve"> and long-range radars as elements of their global defense shield </w:t>
      </w:r>
      <w:r w:rsidRPr="005A2A8B">
        <w:rPr>
          <w:rStyle w:val="StyleUnderline"/>
        </w:rPr>
        <w:t>in</w:t>
      </w:r>
      <w:r w:rsidRPr="004F4054">
        <w:rPr>
          <w:sz w:val="16"/>
        </w:rPr>
        <w:t xml:space="preserve"> the territory of </w:t>
      </w:r>
      <w:r w:rsidRPr="005A2A8B">
        <w:rPr>
          <w:rStyle w:val="StyleUnderline"/>
        </w:rPr>
        <w:t>South Korea</w:t>
      </w:r>
      <w:r w:rsidRPr="004F4054">
        <w:rPr>
          <w:sz w:val="16"/>
        </w:rPr>
        <w:t xml:space="preserve">, all </w:t>
      </w:r>
      <w:r w:rsidRPr="005A2A8B">
        <w:rPr>
          <w:rStyle w:val="StyleUnderline"/>
        </w:rPr>
        <w:t>neighboring</w:t>
      </w:r>
      <w:r w:rsidRPr="004F4054">
        <w:rPr>
          <w:sz w:val="16"/>
        </w:rPr>
        <w:t xml:space="preserve"> </w:t>
      </w:r>
      <w:r w:rsidRPr="005A2A8B">
        <w:rPr>
          <w:rStyle w:val="StyleUnderline"/>
        </w:rPr>
        <w:t>countries</w:t>
      </w:r>
      <w:r w:rsidRPr="004F4054">
        <w:rPr>
          <w:sz w:val="16"/>
        </w:rPr>
        <w:t xml:space="preserve"> in the Asia-Pacific region </w:t>
      </w:r>
      <w:r w:rsidRPr="005A2A8B">
        <w:rPr>
          <w:rStyle w:val="StyleUnderline"/>
        </w:rPr>
        <w:t>will</w:t>
      </w:r>
      <w:r w:rsidRPr="004F4054">
        <w:rPr>
          <w:sz w:val="16"/>
        </w:rPr>
        <w:t xml:space="preserve"> </w:t>
      </w:r>
      <w:r w:rsidRPr="005A2A8B">
        <w:rPr>
          <w:rStyle w:val="StyleUnderline"/>
        </w:rPr>
        <w:t>have</w:t>
      </w:r>
      <w:r w:rsidRPr="004F4054">
        <w:rPr>
          <w:sz w:val="16"/>
        </w:rPr>
        <w:t xml:space="preserve"> </w:t>
      </w:r>
      <w:r w:rsidRPr="005A2A8B">
        <w:rPr>
          <w:rStyle w:val="StyleUnderline"/>
        </w:rPr>
        <w:t>to</w:t>
      </w:r>
      <w:r w:rsidRPr="004F4054">
        <w:rPr>
          <w:sz w:val="16"/>
        </w:rPr>
        <w:t xml:space="preserve"> </w:t>
      </w:r>
      <w:r w:rsidRPr="005A2A8B">
        <w:rPr>
          <w:rStyle w:val="StyleUnderline"/>
        </w:rPr>
        <w:t>respond</w:t>
      </w:r>
      <w:r w:rsidRPr="004F4054">
        <w:rPr>
          <w:sz w:val="16"/>
        </w:rPr>
        <w:t xml:space="preserve"> </w:t>
      </w:r>
      <w:r w:rsidRPr="005A2A8B">
        <w:rPr>
          <w:rStyle w:val="StyleUnderline"/>
        </w:rPr>
        <w:t>to</w:t>
      </w:r>
      <w:r w:rsidRPr="004F4054">
        <w:rPr>
          <w:sz w:val="16"/>
        </w:rPr>
        <w:t xml:space="preserve"> the emergence of such </w:t>
      </w:r>
      <w:r w:rsidRPr="005A2A8B">
        <w:rPr>
          <w:rStyle w:val="StyleUnderline"/>
        </w:rPr>
        <w:t>a real military threat from the U.S. one way or another</w:t>
      </w:r>
      <w:r w:rsidRPr="004F4054">
        <w:rPr>
          <w:sz w:val="16"/>
        </w:rPr>
        <w:t>. And this situation, for its part, will lead to a new arms race in the region, which already has nuclear weapons," according to Yakubov, who commanded Russia's Far East Military District in 1999-2006. The Defense Ministry official offered his comments in response to media reports concerning Seoul's debate surrounding the possible deployment of U.S. THAAD interceptors in South Korea. Forces of Russia's Far East Military District used to thoroughly monitor the situation on the Korean peninsula, where "tensions escalated from time to time," the general said. "</w:t>
      </w:r>
      <w:r w:rsidRPr="005A2A8B">
        <w:rPr>
          <w:rStyle w:val="StyleUnderline"/>
        </w:rPr>
        <w:t>But today, if real missile interceptor systems are deployed there, we will have to boost our strategic means in this region in order to be able to properly respond to elements of the American missile defense shield</w:t>
      </w:r>
      <w:r w:rsidRPr="004F4054">
        <w:rPr>
          <w:sz w:val="16"/>
        </w:rPr>
        <w:t>, should they appear there," he said. "It is unlikely that China and other countries of North-East Asia would like to see U.S. missile defense batteries stationed in South Korea, " Yakubov said. "</w:t>
      </w:r>
      <w:r w:rsidRPr="005A2A8B">
        <w:rPr>
          <w:rStyle w:val="StyleUnderline"/>
        </w:rPr>
        <w:t>If batteries of U.S. missile interceptor missiles appear in the territory of South Korea, which is located near industrial centers of the People's Republic of China, this may pose the real threat of provoking an arms race on the part of China in this case because it will also be forced to enhance its security</w:t>
      </w:r>
      <w:r w:rsidRPr="004F4054">
        <w:rPr>
          <w:sz w:val="16"/>
        </w:rPr>
        <w:t>," he added.</w:t>
      </w:r>
    </w:p>
    <w:p w:rsidR="004B48E0" w:rsidRPr="008F17F8" w:rsidRDefault="004B48E0" w:rsidP="004B48E0">
      <w:pPr>
        <w:rPr>
          <w:rStyle w:val="StyleUnderline"/>
        </w:rPr>
      </w:pPr>
    </w:p>
    <w:p w:rsidR="004B48E0" w:rsidRDefault="004B48E0" w:rsidP="004B48E0">
      <w:pPr>
        <w:pStyle w:val="Heading3"/>
      </w:pPr>
      <w:r>
        <w:lastRenderedPageBreak/>
        <w:t>Russia</w:t>
      </w:r>
    </w:p>
    <w:p w:rsidR="004B48E0" w:rsidRPr="00EE4254" w:rsidRDefault="004B48E0" w:rsidP="004B48E0">
      <w:pPr>
        <w:pStyle w:val="Heading4"/>
      </w:pPr>
      <w:r>
        <w:t>THAAD deployment provokes Russian military response, causes global instability</w:t>
      </w:r>
    </w:p>
    <w:p w:rsidR="004B48E0" w:rsidRPr="007F352B" w:rsidRDefault="004B48E0" w:rsidP="004B48E0">
      <w:pPr>
        <w:rPr>
          <w:rStyle w:val="Style13ptBold"/>
        </w:rPr>
      </w:pPr>
      <w:r w:rsidRPr="007F352B">
        <w:rPr>
          <w:rStyle w:val="Style13ptBold"/>
        </w:rPr>
        <w:t>Interfax News Agency</w:t>
      </w:r>
      <w:r>
        <w:rPr>
          <w:rStyle w:val="Style13ptBold"/>
        </w:rPr>
        <w:t xml:space="preserve"> 7/8</w:t>
      </w:r>
    </w:p>
    <w:p w:rsidR="004B48E0" w:rsidRPr="007F352B" w:rsidRDefault="004B48E0" w:rsidP="004B48E0">
      <w:r w:rsidRPr="007F352B">
        <w:t xml:space="preserve">Interfax News Agency, </w:t>
      </w:r>
      <w:r>
        <w:t>Interfax Group is a leading provider of critical information on Russia, China and emerging markets of Eurasia,</w:t>
      </w:r>
      <w:r w:rsidRPr="007F352B">
        <w:t>7-8-2016, "Russia could respond to deployment of missile defense systems in S. Korea with defensive measures," No Publication, http://search.proquest.com.proxy.lib.umich.edu/docview/1802584078/659C483602FF4249PQ/1?accountid=14667</w:t>
      </w:r>
    </w:p>
    <w:p w:rsidR="004B48E0" w:rsidRPr="004142A7" w:rsidRDefault="004B48E0" w:rsidP="004B48E0">
      <w:pPr>
        <w:rPr>
          <w:sz w:val="14"/>
        </w:rPr>
      </w:pPr>
      <w:r w:rsidRPr="004142A7">
        <w:rPr>
          <w:u w:val="single"/>
        </w:rPr>
        <w:t>Russia is likely to take defensive measures in response to the deployment of a United States missile defense system in South Korea</w:t>
      </w:r>
      <w:r w:rsidRPr="004142A7">
        <w:rPr>
          <w:sz w:val="14"/>
        </w:rPr>
        <w:t xml:space="preserve">, Konstantin Kosachyov, head of the Federation Council International Affairs Committee, said. "As regards the </w:t>
      </w:r>
      <w:r w:rsidRPr="004142A7">
        <w:rPr>
          <w:u w:val="single"/>
        </w:rPr>
        <w:t>Russian reaction to this dangerous step by the South Korean leadership, it will certainly follow.</w:t>
      </w:r>
      <w:r w:rsidRPr="004142A7">
        <w:rPr>
          <w:sz w:val="14"/>
        </w:rPr>
        <w:t xml:space="preserve"> Definitely on the political level. But, </w:t>
      </w:r>
      <w:r w:rsidRPr="004142A7">
        <w:rPr>
          <w:u w:val="single"/>
        </w:rPr>
        <w:t>most likely, relevant measures in the defensive sphere will</w:t>
      </w:r>
      <w:r w:rsidRPr="004142A7">
        <w:rPr>
          <w:sz w:val="14"/>
        </w:rPr>
        <w:t xml:space="preserve"> also </w:t>
      </w:r>
      <w:r w:rsidRPr="004142A7">
        <w:rPr>
          <w:u w:val="single"/>
        </w:rPr>
        <w:t>be taken</w:t>
      </w:r>
      <w:r w:rsidRPr="004142A7">
        <w:rPr>
          <w:sz w:val="14"/>
        </w:rPr>
        <w:t>," Kosachyov told journalists on Friday. Essentially, South Korea is becoming a participant of the U.S. missile defense system that will be aimed at intermediary, not short-range missiles, i.e., at the interception of a higher class, he said. "</w:t>
      </w:r>
      <w:r w:rsidRPr="004142A7">
        <w:rPr>
          <w:u w:val="single"/>
        </w:rPr>
        <w:t>It is clear that we simply cannot ignore this change in the sphere of security, and our Chinese colleagues too, will be forced to respond. The result of Seoul's reckless and erroneous step is a rise in military risks, decline in regional stability, and yet another attempt to 'upset' the global security balances</w:t>
      </w:r>
      <w:r w:rsidRPr="004142A7">
        <w:rPr>
          <w:sz w:val="14"/>
        </w:rPr>
        <w:t xml:space="preserve">," the senator said. South Korea's decision to host U.S. THAAD missile defense systems is "not a new story:" back in 2014 it was South Korea that Washington named as a presumptive host of its exoatmospheric interception anti-missile systems, Kosachyov said. "This is not only, and not so much about regional systems as about elements of the U.S. global missile defense system, which is exactly why our Foreign Ministry quite righty pointed out in its commentary that </w:t>
      </w:r>
      <w:r w:rsidRPr="004142A7">
        <w:rPr>
          <w:u w:val="single"/>
        </w:rPr>
        <w:t>such actions, whatever their rationale, will have most negative effect on global strategic stability</w:t>
      </w:r>
      <w:r w:rsidRPr="004142A7">
        <w:rPr>
          <w:sz w:val="14"/>
        </w:rPr>
        <w:t xml:space="preserve"> that Washington is so fond of claiming to be committed to," Kosachyov said</w:t>
      </w:r>
      <w:r w:rsidRPr="004142A7">
        <w:rPr>
          <w:u w:val="single"/>
        </w:rPr>
        <w:t>. Seoul had long been reassuring both Russia and China that it had no plans to participate in the U.S. missile defense system</w:t>
      </w:r>
      <w:r w:rsidRPr="004142A7">
        <w:rPr>
          <w:sz w:val="14"/>
        </w:rPr>
        <w:t xml:space="preserve">, he also said. "Until a certain period, the Republic of Korea had plans to create its own missile defense systems, but apparently Washington was able to push through its own version as it is needed for solving much bigger problems than neutralizing threats from North Korea alone," the committee head said. Pyongyang's activity is only a pretext but no reason for such decisions, Kosachyov said. "And </w:t>
      </w:r>
      <w:r w:rsidRPr="004142A7">
        <w:rPr>
          <w:u w:val="single"/>
        </w:rPr>
        <w:t>the consequences of these actions will provoke the leadership of that same North Korea into risky steps instead of continuing the dialogue</w:t>
      </w:r>
      <w:r w:rsidRPr="004142A7">
        <w:rPr>
          <w:sz w:val="14"/>
        </w:rPr>
        <w:t xml:space="preserve"> in the existing format," the senator said.</w:t>
      </w:r>
    </w:p>
    <w:p w:rsidR="004B48E0" w:rsidRPr="004142A7" w:rsidRDefault="004B48E0" w:rsidP="004B48E0"/>
    <w:p w:rsidR="004B48E0" w:rsidRPr="00784789" w:rsidRDefault="004B48E0" w:rsidP="004B48E0">
      <w:pPr>
        <w:pStyle w:val="Heading4"/>
      </w:pPr>
      <w:r w:rsidRPr="00784789">
        <w:t>Deployment of THAAD is forcing Russian military build-up</w:t>
      </w:r>
    </w:p>
    <w:p w:rsidR="004B48E0" w:rsidRPr="008F17F8" w:rsidRDefault="004B48E0" w:rsidP="004B48E0">
      <w:pPr>
        <w:rPr>
          <w:rStyle w:val="Style13ptBold"/>
        </w:rPr>
      </w:pPr>
      <w:r>
        <w:rPr>
          <w:rStyle w:val="Style13ptBold"/>
        </w:rPr>
        <w:t>Alexandrov</w:t>
      </w:r>
      <w:r w:rsidRPr="008F17F8">
        <w:rPr>
          <w:rStyle w:val="Style13ptBold"/>
        </w:rPr>
        <w:t xml:space="preserve"> 7/9</w:t>
      </w:r>
    </w:p>
    <w:p w:rsidR="004B48E0" w:rsidRDefault="004B48E0" w:rsidP="004B48E0">
      <w:r>
        <w:t xml:space="preserve">Mikhail Alexandrov, a military analyst the Moscow State Institute of International Relations. </w:t>
      </w:r>
      <w:r w:rsidRPr="008F17F8">
        <w:t xml:space="preserve">Sputnik, 9-7-2016, "Myth or Reality? Russian Missiles on Kurils in Response to THAAD in S Korea," No Publication, </w:t>
      </w:r>
      <w:hyperlink r:id="rId51" w:history="1">
        <w:r w:rsidRPr="00E00376">
          <w:rPr>
            <w:rStyle w:val="Hyperlink"/>
          </w:rPr>
          <w:t>http://sputniknews.com/military/20160709/1042699081/russia-kuril-islands-missile.html</w:t>
        </w:r>
      </w:hyperlink>
    </w:p>
    <w:p w:rsidR="004B48E0" w:rsidRDefault="004B48E0" w:rsidP="004B48E0">
      <w:r w:rsidRPr="00784789">
        <w:rPr>
          <w:rStyle w:val="StyleUnderline"/>
        </w:rPr>
        <w:t>Russia may deploy additional missile systems to the Far East, including on the Kuril Islands, in response to the plans of the United States to deploy missile defense complexes in South Korea</w:t>
      </w:r>
      <w:r>
        <w:t xml:space="preserve">, Leonid </w:t>
      </w:r>
      <w:r w:rsidRPr="00784789">
        <w:t>Ivashov</w:t>
      </w:r>
      <w:r>
        <w:t>, president of the Academy of Geopolitical Problems, told RIA Novosti</w:t>
      </w:r>
      <w:r w:rsidRPr="00784789">
        <w:rPr>
          <w:rStyle w:val="StyleUnderline"/>
        </w:rPr>
        <w:t>. The expert commented</w:t>
      </w:r>
      <w:r>
        <w:t xml:space="preserve"> on recent reports </w:t>
      </w:r>
      <w:r w:rsidRPr="00784789">
        <w:rPr>
          <w:rStyle w:val="StyleUnderline"/>
        </w:rPr>
        <w:t>citing</w:t>
      </w:r>
      <w:r>
        <w:t xml:space="preserve"> a source in </w:t>
      </w:r>
      <w:r w:rsidRPr="00784789">
        <w:rPr>
          <w:rStyle w:val="StyleUnderline"/>
        </w:rPr>
        <w:t>the Russian Foreign Minister</w:t>
      </w:r>
      <w:r>
        <w:t>. In particular, the source said that Russian military planning will take into account Seoul’s decision to deploy US THAAD missile systems in the country. "</w:t>
      </w:r>
      <w:r w:rsidRPr="00784789">
        <w:rPr>
          <w:rStyle w:val="StyleUnderline"/>
        </w:rPr>
        <w:t>The possible responsive measures to a THAAD system in South Korea may include deployment of new striking forces in Russia’s Far East. For example, warships of the Pacific Fleet could be equipped with Kalibr missiles</w:t>
      </w:r>
      <w:r>
        <w:t xml:space="preserve">," Ivashov suggested. Moreover, </w:t>
      </w:r>
      <w:r w:rsidRPr="00784789">
        <w:rPr>
          <w:rStyle w:val="StyleUnderline"/>
        </w:rPr>
        <w:t>additional ground-based missile systems could be deployed in the Eastern Military District</w:t>
      </w:r>
      <w:r>
        <w:t xml:space="preserve">, including on the Kuril Islands, but Japan should be notified of </w:t>
      </w:r>
      <w:r>
        <w:lastRenderedPageBreak/>
        <w:t xml:space="preserve">the move, the expert said. At the same time, Ivashov underscored that </w:t>
      </w:r>
      <w:r w:rsidRPr="00784789">
        <w:rPr>
          <w:rStyle w:val="StyleUnderline"/>
        </w:rPr>
        <w:t>Moscow would use diplomacy as the primary tool in dealing with South Korea</w:t>
      </w:r>
      <w:r>
        <w:t xml:space="preserve">. </w:t>
      </w:r>
      <w:r w:rsidRPr="00A530D0">
        <w:t>Rus</w:t>
      </w:r>
      <w:r w:rsidRPr="00A530D0">
        <w:rPr>
          <w:rStyle w:val="StyleUnderline"/>
          <w:u w:val="none"/>
        </w:rPr>
        <w:t xml:space="preserve">sia will notify the South Korean government of the possible scenarios of military response before it will start deploying weapons. </w:t>
      </w:r>
      <w:r w:rsidRPr="00A530D0">
        <w:t>The analyst added tha</w:t>
      </w:r>
      <w:r>
        <w:t xml:space="preserve">t </w:t>
      </w:r>
      <w:r w:rsidRPr="00A530D0">
        <w:rPr>
          <w:u w:val="single"/>
        </w:rPr>
        <w:t>Ch</w:t>
      </w:r>
      <w:r w:rsidRPr="00784789">
        <w:rPr>
          <w:rStyle w:val="StyleUnderline"/>
        </w:rPr>
        <w:t>ina may be Russia’s ally in opposing a US missile system in South Korea. Beijing is not interested in the buildup of American military presence in the region. Russia</w:t>
      </w:r>
      <w:r>
        <w:t xml:space="preserve"> </w:t>
      </w:r>
      <w:r w:rsidRPr="00784789">
        <w:rPr>
          <w:rStyle w:val="StyleUnderline"/>
        </w:rPr>
        <w:t>will</w:t>
      </w:r>
      <w:r>
        <w:t xml:space="preserve"> </w:t>
      </w:r>
      <w:r w:rsidRPr="00784789">
        <w:rPr>
          <w:rStyle w:val="StyleUnderline"/>
        </w:rPr>
        <w:t>build</w:t>
      </w:r>
      <w:r>
        <w:t xml:space="preserve"> </w:t>
      </w:r>
      <w:r w:rsidRPr="00784789">
        <w:rPr>
          <w:rStyle w:val="StyleUnderline"/>
        </w:rPr>
        <w:t>on</w:t>
      </w:r>
      <w:r>
        <w:t xml:space="preserve"> the Iturup and Kunashir Islands (Kuril Islands) </w:t>
      </w:r>
      <w:r w:rsidRPr="00784789">
        <w:rPr>
          <w:rStyle w:val="StyleUnderline"/>
        </w:rPr>
        <w:t>fortifications, firing ranges and a storage base for ammunition and military equipment,</w:t>
      </w:r>
      <w:r>
        <w:t xml:space="preserve"> the Russian Special Construction Agency reported recently. "The initiative includes construction of military facilities like fortified positions, training ranges, and warehouses. It also includes infrastructure objects for personnel," the press-service reported. A total of 400,000 square meters of facilities will be built, including 392 buildings and objects. Earlier, the Russian Defense Ministry announced plans to boost its military presence on the Kuril Islands, including deploying new weapons and military hardware to the region. In particular, </w:t>
      </w:r>
      <w:r w:rsidRPr="00784789">
        <w:rPr>
          <w:rStyle w:val="StyleUnderline"/>
        </w:rPr>
        <w:t>Russia will start this year construction of a new Pacific Fleet base on the Matua Island</w:t>
      </w:r>
      <w:r>
        <w:t xml:space="preserve">. "Matua holds the key position in the Kuril chain. During the war, Japan used it as the key defense point in the region. For Russia, Matua is the gate to the Okhotsk Sea. Its position allows for control over the entire Kuril chain," Konstantin Sivkov, president of the Academy of Geopolitical Problems, told Radio Sputnik. </w:t>
      </w:r>
      <w:r w:rsidRPr="00784789">
        <w:rPr>
          <w:rStyle w:val="StyleUnderline"/>
        </w:rPr>
        <w:t>The new base will enhance Russia’s capabilities of strategic deterrence of the United States and NATO,</w:t>
      </w:r>
      <w:r>
        <w:t xml:space="preserve"> </w:t>
      </w:r>
    </w:p>
    <w:p w:rsidR="004B48E0" w:rsidRDefault="004B48E0" w:rsidP="004B48E0">
      <w:pPr>
        <w:pStyle w:val="Heading3"/>
      </w:pPr>
      <w:r>
        <w:lastRenderedPageBreak/>
        <w:t>NE Asia War/Instability</w:t>
      </w:r>
    </w:p>
    <w:p w:rsidR="004B48E0" w:rsidRDefault="004B48E0" w:rsidP="004B48E0">
      <w:pPr>
        <w:pStyle w:val="Heading4"/>
        <w:rPr>
          <w:rFonts w:eastAsia="Times New Roman"/>
        </w:rPr>
      </w:pPr>
      <w:bookmarkStart w:id="1" w:name="top"/>
      <w:r>
        <w:rPr>
          <w:rFonts w:eastAsia="Times New Roman"/>
        </w:rPr>
        <w:t>THAAD deployment leads to North Korean lash out and war</w:t>
      </w:r>
    </w:p>
    <w:p w:rsidR="004B48E0" w:rsidRDefault="004B48E0" w:rsidP="004B48E0">
      <w:pPr>
        <w:spacing w:after="150" w:line="360" w:lineRule="atLeast"/>
        <w:rPr>
          <w:rFonts w:ascii="Arial" w:eastAsia="Times New Roman" w:hAnsi="Arial" w:cs="Arial"/>
          <w:sz w:val="21"/>
          <w:szCs w:val="21"/>
        </w:rPr>
      </w:pPr>
      <w:r w:rsidRPr="003A57C4">
        <w:rPr>
          <w:rStyle w:val="Style13ptBold"/>
        </w:rPr>
        <w:t>Koreatimes, 7-12</w:t>
      </w:r>
      <w:r w:rsidRPr="003A57C4">
        <w:rPr>
          <w:rFonts w:ascii="Arial" w:eastAsia="Times New Roman" w:hAnsi="Arial" w:cs="Arial"/>
          <w:sz w:val="21"/>
          <w:szCs w:val="21"/>
        </w:rPr>
        <w:t xml:space="preserve">-2016, "N. Korea threatens military actions against THAAD deployment ," </w:t>
      </w:r>
      <w:hyperlink r:id="rId52" w:history="1">
        <w:r w:rsidRPr="0053442C">
          <w:rPr>
            <w:rStyle w:val="Hyperlink"/>
            <w:rFonts w:ascii="Arial" w:eastAsia="Times New Roman" w:hAnsi="Arial" w:cs="Arial"/>
            <w:sz w:val="21"/>
            <w:szCs w:val="21"/>
          </w:rPr>
          <w:t>http://www.koreatimes.co.kr/www/news/nation/2016/07/485_209071.html</w:t>
        </w:r>
      </w:hyperlink>
      <w:r>
        <w:rPr>
          <w:rFonts w:ascii="Arial" w:eastAsia="Times New Roman" w:hAnsi="Arial" w:cs="Arial"/>
          <w:sz w:val="21"/>
          <w:szCs w:val="21"/>
        </w:rPr>
        <w:t xml:space="preserve"> TY</w:t>
      </w:r>
    </w:p>
    <w:p w:rsidR="004B48E0" w:rsidRPr="0075477C" w:rsidRDefault="004B48E0" w:rsidP="004B48E0">
      <w:pPr>
        <w:rPr>
          <w:rStyle w:val="StyleUnderline"/>
          <w:sz w:val="14"/>
          <w:u w:val="none"/>
        </w:rPr>
      </w:pPr>
      <w:r w:rsidRPr="003A57C4">
        <w:rPr>
          <w:rStyle w:val="StyleUnderline"/>
        </w:rPr>
        <w:t>North Korea</w:t>
      </w:r>
      <w:r w:rsidRPr="0075477C">
        <w:rPr>
          <w:rFonts w:ascii="Arial" w:eastAsia="Times New Roman" w:hAnsi="Arial" w:cs="Arial"/>
          <w:sz w:val="14"/>
          <w:szCs w:val="21"/>
        </w:rPr>
        <w:t xml:space="preserve"> on Monday </w:t>
      </w:r>
      <w:r w:rsidRPr="003A57C4">
        <w:rPr>
          <w:rStyle w:val="StyleUnderline"/>
        </w:rPr>
        <w:t>warned it will take "physical" actions against South Korea and the United States over the allies' decision to deploy an advanced U.S. missile defense system in the South.</w:t>
      </w:r>
      <w:r>
        <w:rPr>
          <w:rStyle w:val="StyleUnderline"/>
        </w:rPr>
        <w:t xml:space="preserve"> </w:t>
      </w:r>
      <w:r w:rsidRPr="003A57C4">
        <w:rPr>
          <w:rStyle w:val="StyleUnderline"/>
        </w:rPr>
        <w:t>North Korea's military issued a strong warning that it will deliver military strikes from the moment the two countries decide on where to place</w:t>
      </w:r>
      <w:r w:rsidRPr="0075477C">
        <w:rPr>
          <w:rFonts w:ascii="Arial" w:eastAsia="Times New Roman" w:hAnsi="Arial" w:cs="Arial"/>
          <w:sz w:val="14"/>
          <w:szCs w:val="21"/>
        </w:rPr>
        <w:t xml:space="preserve"> the Terminal High Altitude Area Defense (</w:t>
      </w:r>
      <w:r w:rsidRPr="003A57C4">
        <w:rPr>
          <w:rStyle w:val="StyleUnderline"/>
        </w:rPr>
        <w:t>THAAD) system in South Korea</w:t>
      </w:r>
      <w:r w:rsidRPr="0075477C">
        <w:rPr>
          <w:rFonts w:ascii="Arial" w:eastAsia="Times New Roman" w:hAnsi="Arial" w:cs="Arial"/>
          <w:sz w:val="14"/>
          <w:szCs w:val="21"/>
        </w:rPr>
        <w:t xml:space="preserve">, according to the Korean Central News Agency (KCNA). "We once again warn the enemies that </w:t>
      </w:r>
      <w:r w:rsidRPr="003A57C4">
        <w:rPr>
          <w:rStyle w:val="StyleUnderline"/>
        </w:rPr>
        <w:t>it is the steadfast will of the Korean People's Army (KPA) to make merciless retaliatory strikes to reduce South Korea to a sea of flames and debris once an order is issued,"</w:t>
      </w:r>
      <w:r w:rsidRPr="0075477C">
        <w:rPr>
          <w:rFonts w:ascii="Arial" w:eastAsia="Times New Roman" w:hAnsi="Arial" w:cs="Arial"/>
          <w:sz w:val="14"/>
          <w:szCs w:val="21"/>
        </w:rPr>
        <w:t xml:space="preserve"> the military's artillery bureau was quoted as saying by the KCNA. </w:t>
      </w:r>
      <w:r w:rsidRPr="003A57C4">
        <w:rPr>
          <w:rStyle w:val="StyleUnderline"/>
        </w:rPr>
        <w:t>It marked the communist country's first reaction to the allies' decision reached on Friday to set up the system in South Korea</w:t>
      </w:r>
      <w:r w:rsidRPr="0075477C">
        <w:rPr>
          <w:rFonts w:ascii="Arial" w:eastAsia="Times New Roman" w:hAnsi="Arial" w:cs="Arial"/>
          <w:sz w:val="14"/>
          <w:szCs w:val="21"/>
        </w:rPr>
        <w:t xml:space="preserve">, where about 28,500 American troops are stationed. Last month, </w:t>
      </w:r>
      <w:r w:rsidRPr="003A57C4">
        <w:rPr>
          <w:rStyle w:val="StyleUnderline"/>
        </w:rPr>
        <w:t>the communist regime claimed the successful launch of an intermediate-range ballistic missile, saying it has the capacity to strike U.S. forces in the Pacific region</w:t>
      </w:r>
      <w:r w:rsidRPr="0075477C">
        <w:rPr>
          <w:rFonts w:ascii="Arial" w:eastAsia="Times New Roman" w:hAnsi="Arial" w:cs="Arial"/>
          <w:sz w:val="14"/>
          <w:szCs w:val="21"/>
        </w:rPr>
        <w:t xml:space="preserve">. </w:t>
      </w:r>
      <w:r w:rsidRPr="0075477C">
        <w:rPr>
          <w:rStyle w:val="StyleUnderline"/>
          <w:sz w:val="14"/>
          <w:u w:val="none"/>
        </w:rPr>
        <w:t>The country's SLBM launches have not been successful so far, but</w:t>
      </w:r>
      <w:r w:rsidRPr="003A57C4">
        <w:rPr>
          <w:rStyle w:val="StyleUnderline"/>
        </w:rPr>
        <w:t xml:space="preserve"> experts said if North Korea accomplishes technical advances, </w:t>
      </w:r>
      <w:r w:rsidRPr="0075477C">
        <w:rPr>
          <w:rStyle w:val="StyleUnderline"/>
          <w:sz w:val="14"/>
          <w:u w:val="none"/>
        </w:rPr>
        <w:t>the</w:t>
      </w:r>
      <w:r w:rsidRPr="003A57C4">
        <w:rPr>
          <w:rStyle w:val="StyleUnderline"/>
        </w:rPr>
        <w:t xml:space="preserve"> missiles could serve as a fresh threat to regional security.</w:t>
      </w:r>
      <w:r>
        <w:rPr>
          <w:rStyle w:val="StyleUnderline"/>
        </w:rPr>
        <w:t xml:space="preserve"> </w:t>
      </w:r>
      <w:r w:rsidRPr="0075477C">
        <w:rPr>
          <w:rStyle w:val="StyleUnderline"/>
          <w:sz w:val="14"/>
          <w:u w:val="none"/>
        </w:rPr>
        <w:t xml:space="preserve">China and Russia have explicitly expressed opposition against the THAAD deployment in South Korea on concerns that the move could hurt their strategic security interests. Beijing claims that the system can be used against it on concerns that the powerful X-band radar that comes with THAAD could spy on China's military. Washington said that THAAD is a purely defensive system aimed only at North Korea's evolving threats. </w:t>
      </w:r>
      <w:bookmarkEnd w:id="1"/>
    </w:p>
    <w:p w:rsidR="004B48E0" w:rsidRDefault="004B48E0" w:rsidP="004B48E0">
      <w:pPr>
        <w:pStyle w:val="Heading4"/>
      </w:pPr>
      <w:r>
        <w:t>THAAD deployment puts US-China tensions on the brink and escalates East Asian war.</w:t>
      </w:r>
    </w:p>
    <w:p w:rsidR="004B48E0" w:rsidRDefault="004B48E0" w:rsidP="004B48E0">
      <w:pPr>
        <w:rPr>
          <w:rStyle w:val="Style13ptBold"/>
          <w:lang w:eastAsia="zh-CN"/>
        </w:rPr>
      </w:pPr>
      <w:r>
        <w:rPr>
          <w:rStyle w:val="Style13ptBold"/>
          <w:lang w:eastAsia="zh-CN"/>
        </w:rPr>
        <w:t>Wright 16</w:t>
      </w:r>
    </w:p>
    <w:p w:rsidR="004B48E0" w:rsidRPr="00884531" w:rsidRDefault="004B48E0" w:rsidP="004B48E0">
      <w:pPr>
        <w:rPr>
          <w:rStyle w:val="Style13ptBold"/>
          <w:lang w:eastAsia="zh-CN"/>
        </w:rPr>
      </w:pPr>
      <w:r>
        <w:rPr>
          <w:rStyle w:val="Style13ptBold"/>
          <w:lang w:eastAsia="zh-CN"/>
        </w:rPr>
        <w:t>Dan Wright, 2-9-2016</w:t>
      </w:r>
      <w:r w:rsidRPr="00884531">
        <w:rPr>
          <w:rStyle w:val="Style13ptBold"/>
          <w:lang w:eastAsia="zh-CN"/>
        </w:rPr>
        <w:t>, "US Pushing To Deploy Ballistic Missiles In South Korea," Shadowproof, https://shadowproof.com/2016/02/09/us-pushing-to-deploy-ballistic-missiles-in-south-korea/</w:t>
      </w:r>
      <w:r>
        <w:rPr>
          <w:rStyle w:val="Style13ptBold"/>
          <w:lang w:eastAsia="zh-CN"/>
        </w:rPr>
        <w:t>//SPIE</w:t>
      </w:r>
    </w:p>
    <w:p w:rsidR="004B48E0" w:rsidRPr="00F31801" w:rsidRDefault="004B48E0" w:rsidP="004B48E0">
      <w:pPr>
        <w:rPr>
          <w:sz w:val="16"/>
        </w:rPr>
      </w:pPr>
      <w:r w:rsidRPr="00F31801">
        <w:rPr>
          <w:rFonts w:ascii="Trebuchet MS" w:hAnsi="Trebuchet MS" w:cs="Times New Roman"/>
          <w:color w:val="000000" w:themeColor="text1"/>
          <w:sz w:val="16"/>
          <w:szCs w:val="23"/>
          <w:lang w:eastAsia="zh-CN"/>
        </w:rPr>
        <w:t xml:space="preserve">In the aftermath of a </w:t>
      </w:r>
      <w:hyperlink r:id="rId53" w:history="1">
        <w:r w:rsidRPr="00F31801">
          <w:rPr>
            <w:rFonts w:ascii="Trebuchet MS" w:hAnsi="Trebuchet MS" w:cs="Times New Roman"/>
            <w:color w:val="000000" w:themeColor="text1"/>
            <w:sz w:val="16"/>
            <w:szCs w:val="23"/>
            <w:lang w:eastAsia="zh-CN"/>
          </w:rPr>
          <w:t>long-range missile test by North Korea,</w:t>
        </w:r>
      </w:hyperlink>
      <w:r w:rsidRPr="00F31801">
        <w:rPr>
          <w:rFonts w:ascii="Trebuchet MS" w:hAnsi="Trebuchet MS" w:cs="Times New Roman"/>
          <w:color w:val="000000" w:themeColor="text1"/>
          <w:sz w:val="16"/>
          <w:szCs w:val="23"/>
          <w:lang w:eastAsia="zh-CN"/>
        </w:rPr>
        <w:t xml:space="preserve"> </w:t>
      </w:r>
      <w:r w:rsidRPr="005350CC">
        <w:rPr>
          <w:rStyle w:val="StyleUnderline"/>
        </w:rPr>
        <w:t xml:space="preserve">the US is finding the South Korean government more receptive to installing </w:t>
      </w:r>
      <w:r w:rsidRPr="00F31801">
        <w:rPr>
          <w:rStyle w:val="StyleUnderline"/>
          <w:sz w:val="16"/>
          <w:u w:val="none"/>
        </w:rPr>
        <w:t>the Terminal High Altitude Area Defense</w:t>
      </w:r>
      <w:r w:rsidRPr="005350CC">
        <w:rPr>
          <w:rStyle w:val="StyleUnderline"/>
        </w:rPr>
        <w:t xml:space="preserve"> (Thaad) </w:t>
      </w:r>
      <w:r w:rsidRPr="00F31801">
        <w:rPr>
          <w:rStyle w:val="StyleUnderline"/>
          <w:sz w:val="16"/>
          <w:u w:val="none"/>
        </w:rPr>
        <w:t>ballistic missile defense system</w:t>
      </w:r>
      <w:r w:rsidRPr="005350CC">
        <w:rPr>
          <w:rStyle w:val="StyleUnderline"/>
        </w:rPr>
        <w:t xml:space="preserve">. </w:t>
      </w:r>
      <w:r w:rsidRPr="00F31801">
        <w:rPr>
          <w:rStyle w:val="StyleUnderline"/>
          <w:sz w:val="16"/>
          <w:u w:val="none"/>
        </w:rPr>
        <w:t xml:space="preserve">The </w:t>
      </w:r>
      <w:hyperlink r:id="rId54" w:history="1">
        <w:r w:rsidRPr="00F31801">
          <w:rPr>
            <w:rStyle w:val="StyleUnderline"/>
            <w:sz w:val="16"/>
            <w:u w:val="none"/>
          </w:rPr>
          <w:t>Thaad system</w:t>
        </w:r>
      </w:hyperlink>
      <w:r w:rsidRPr="00F31801">
        <w:rPr>
          <w:rStyle w:val="StyleUnderline"/>
          <w:sz w:val="16"/>
          <w:u w:val="none"/>
        </w:rPr>
        <w:t xml:space="preserve"> is designed to “intercept and destroy ballistic missiles inside or outside the atmosphere during their final, or terminal, phase of flight.” In theory, this would allow South Korea to shoot down any North Korean ballistic missiles that crossed into South Korean territory. In previous years, South Korea has distanced itself from the possibility of installing Thaad without ever fully rejecting the idea. Now, South Korea is </w:t>
      </w:r>
      <w:hyperlink r:id="rId55" w:history="1">
        <w:r w:rsidRPr="00F31801">
          <w:rPr>
            <w:rStyle w:val="StyleUnderline"/>
            <w:sz w:val="16"/>
            <w:u w:val="none"/>
          </w:rPr>
          <w:t>openly considering the deployment of Thaad on South Korean soil.</w:t>
        </w:r>
      </w:hyperlink>
      <w:r w:rsidRPr="005350CC">
        <w:rPr>
          <w:rStyle w:val="StyleUnderline"/>
        </w:rPr>
        <w:t xml:space="preserve"> </w:t>
      </w:r>
      <w:r w:rsidRPr="00F31801">
        <w:rPr>
          <w:rStyle w:val="StyleUnderline"/>
          <w:sz w:val="16"/>
          <w:u w:val="none"/>
        </w:rPr>
        <w:t>Part of the hesitation by South Korea in considering installing the Thaad system, beyond angering the North Koreans, is that</w:t>
      </w:r>
      <w:r w:rsidRPr="005350CC">
        <w:rPr>
          <w:rStyle w:val="StyleUnderline"/>
        </w:rPr>
        <w:t xml:space="preserve"> China has made it clear that it </w:t>
      </w:r>
      <w:hyperlink r:id="rId56" w:history="1">
        <w:r w:rsidRPr="005350CC">
          <w:rPr>
            <w:rStyle w:val="StyleUnderline"/>
          </w:rPr>
          <w:t xml:space="preserve">strongly opposes South Korea deploying Thaad, </w:t>
        </w:r>
      </w:hyperlink>
      <w:r w:rsidRPr="005350CC">
        <w:rPr>
          <w:rStyle w:val="StyleUnderline"/>
        </w:rPr>
        <w:t>as doing so would also undermine China’s missile capabilities. The Thaad system could also shoot down ballistic missiles launched from China. If South Korea deploys Thaad, it may set off an arms race, as China may feel compelled to develop missile technology to defeat the Thaad system</w:t>
      </w:r>
      <w:r w:rsidRPr="00F31801">
        <w:rPr>
          <w:rFonts w:ascii="Trebuchet MS" w:hAnsi="Trebuchet MS" w:cs="Times New Roman"/>
          <w:color w:val="000000" w:themeColor="text1"/>
          <w:sz w:val="16"/>
          <w:szCs w:val="23"/>
          <w:lang w:eastAsia="zh-CN"/>
        </w:rPr>
        <w:t xml:space="preserve"> </w:t>
      </w:r>
      <w:r w:rsidRPr="00F31801">
        <w:rPr>
          <w:rFonts w:ascii="Trebuchet MS" w:hAnsi="Trebuchet MS" w:cs="Times New Roman"/>
          <w:color w:val="000000" w:themeColor="text1"/>
          <w:sz w:val="23"/>
          <w:szCs w:val="23"/>
          <w:u w:val="single"/>
          <w:lang w:eastAsia="zh-CN"/>
        </w:rPr>
        <w:t>as well as demonstrate its military prowess in other ways</w:t>
      </w:r>
      <w:r w:rsidRPr="00F31801">
        <w:rPr>
          <w:rFonts w:ascii="Trebuchet MS" w:hAnsi="Trebuchet MS" w:cs="Times New Roman"/>
          <w:color w:val="000000" w:themeColor="text1"/>
          <w:sz w:val="16"/>
          <w:szCs w:val="23"/>
          <w:lang w:eastAsia="zh-CN"/>
        </w:rPr>
        <w:t xml:space="preserve">. The cost to South Korea would be roughly </w:t>
      </w:r>
      <w:hyperlink r:id="rId57" w:history="1">
        <w:r w:rsidRPr="00F31801">
          <w:rPr>
            <w:rFonts w:ascii="Trebuchet MS" w:hAnsi="Trebuchet MS" w:cs="Times New Roman"/>
            <w:color w:val="000000" w:themeColor="text1"/>
            <w:sz w:val="16"/>
            <w:szCs w:val="23"/>
            <w:lang w:eastAsia="zh-CN"/>
          </w:rPr>
          <w:t>$1-2 billion, with the funds going to Lockheed Martin</w:t>
        </w:r>
      </w:hyperlink>
      <w:r w:rsidRPr="00F31801">
        <w:rPr>
          <w:rFonts w:ascii="Trebuchet MS" w:hAnsi="Trebuchet MS" w:cs="Times New Roman"/>
          <w:color w:val="000000" w:themeColor="text1"/>
          <w:sz w:val="16"/>
          <w:szCs w:val="23"/>
          <w:lang w:eastAsia="zh-CN"/>
        </w:rPr>
        <w:t xml:space="preserve"> as prime contractor with Raytheon, Boeing, Aerojet, Honeywell and BAE Systems often doing subcontracting </w:t>
      </w:r>
      <w:r w:rsidRPr="00F31801">
        <w:rPr>
          <w:rStyle w:val="Emphasis"/>
        </w:rPr>
        <w:t>work</w:t>
      </w:r>
      <w:r w:rsidRPr="00F31801">
        <w:rPr>
          <w:rFonts w:ascii="Trebuchet MS" w:hAnsi="Trebuchet MS" w:cs="Times New Roman"/>
          <w:color w:val="000000" w:themeColor="text1"/>
          <w:sz w:val="16"/>
          <w:szCs w:val="23"/>
          <w:lang w:eastAsia="zh-CN"/>
        </w:rPr>
        <w:t>. Thaad was</w:t>
      </w:r>
      <w:hyperlink r:id="rId58" w:history="1">
        <w:r w:rsidRPr="00F31801">
          <w:rPr>
            <w:rFonts w:ascii="Trebuchet MS" w:hAnsi="Trebuchet MS" w:cs="Times New Roman"/>
            <w:color w:val="000000" w:themeColor="text1"/>
            <w:sz w:val="16"/>
            <w:szCs w:val="23"/>
            <w:lang w:eastAsia="zh-CN"/>
          </w:rPr>
          <w:t xml:space="preserve"> permanently deployed to Guam last year</w:t>
        </w:r>
      </w:hyperlink>
      <w:r w:rsidRPr="00F31801">
        <w:rPr>
          <w:rFonts w:ascii="Trebuchet MS" w:hAnsi="Trebuchet MS" w:cs="Times New Roman"/>
          <w:color w:val="000000" w:themeColor="text1"/>
          <w:sz w:val="16"/>
          <w:szCs w:val="23"/>
          <w:lang w:eastAsia="zh-CN"/>
        </w:rPr>
        <w:t>, which was the first permanent deployment of the Thaad system outside the US. Now it appears the US is making progress in expanding out from Guam to South Korea – a move that is both lucrative for US defense contractors and advantageous for a larger US strategy of containing Chinese influence in Asia. While China is telegraphing a strident, but largely technical response to South Korea deploying Thaad, the ultimate response from North Korea is likely to be extremely belligerent and possibly catastrophic</w:t>
      </w:r>
      <w:r w:rsidRPr="00F31801">
        <w:rPr>
          <w:rFonts w:ascii="Trebuchet MS" w:hAnsi="Trebuchet MS" w:cs="Times New Roman"/>
          <w:color w:val="000000" w:themeColor="text1"/>
          <w:sz w:val="23"/>
          <w:szCs w:val="23"/>
          <w:u w:val="single"/>
          <w:lang w:eastAsia="zh-CN"/>
        </w:rPr>
        <w:t>. It is hard to see South Korea deploying Thaad as anything other than an escalation of the Korean conflict</w:t>
      </w:r>
      <w:r w:rsidRPr="00F31801">
        <w:rPr>
          <w:rFonts w:ascii="Trebuchet MS" w:hAnsi="Trebuchet MS" w:cs="Times New Roman"/>
          <w:color w:val="000000" w:themeColor="text1"/>
          <w:sz w:val="16"/>
          <w:szCs w:val="23"/>
          <w:lang w:eastAsia="zh-CN"/>
        </w:rPr>
        <w:t xml:space="preserve">. </w:t>
      </w:r>
    </w:p>
    <w:p w:rsidR="004B48E0" w:rsidRPr="00DA2729" w:rsidRDefault="004B48E0" w:rsidP="004B48E0"/>
    <w:p w:rsidR="004B48E0" w:rsidRPr="002F1B0F" w:rsidRDefault="004B48E0" w:rsidP="004B48E0">
      <w:pPr>
        <w:pStyle w:val="Heading4"/>
        <w:rPr>
          <w:rStyle w:val="Style13ptBold"/>
          <w:b/>
        </w:rPr>
      </w:pPr>
      <w:r>
        <w:lastRenderedPageBreak/>
        <w:t>Northeast Asia is Already Extremely Fragile- THAAD Will Wreck the Region</w:t>
      </w:r>
    </w:p>
    <w:p w:rsidR="004B48E0" w:rsidRPr="00207F75" w:rsidRDefault="004B48E0" w:rsidP="004B48E0">
      <w:pPr>
        <w:rPr>
          <w:b/>
        </w:rPr>
      </w:pPr>
      <w:r w:rsidRPr="00403452">
        <w:rPr>
          <w:rStyle w:val="Style13ptBold"/>
        </w:rPr>
        <w:t>Xinhua News Agency 16</w:t>
      </w:r>
      <w:r>
        <w:t xml:space="preserve"> </w:t>
      </w:r>
      <w:r w:rsidRPr="00207F75">
        <w:rPr>
          <w:rStyle w:val="Style13ptBold"/>
        </w:rPr>
        <w:t>[NAQ, Xinhua News Agency, China’s Most Read News Outlet, “Commentary: Deploying THAAD to Korean Peninsula does more harm than good” Woodstock Feb 8, 2016]</w:t>
      </w:r>
      <w:r>
        <w:rPr>
          <w:rStyle w:val="Style13ptBold"/>
        </w:rPr>
        <w:t xml:space="preserve"> CEL</w:t>
      </w:r>
    </w:p>
    <w:p w:rsidR="004B48E0" w:rsidRPr="00207F75" w:rsidRDefault="004B48E0" w:rsidP="004B48E0">
      <w:pPr>
        <w:rPr>
          <w:rStyle w:val="Style13ptBold"/>
        </w:rPr>
      </w:pPr>
      <w:r w:rsidRPr="00207F75">
        <w:rPr>
          <w:rStyle w:val="Style13ptBold"/>
        </w:rPr>
        <w:t>http://proxy.lib.umich.edu/login?url=http://search.proquest.com.proxy.lib.umich.edu/docview/1763682690?accountid=14667</w:t>
      </w:r>
    </w:p>
    <w:p w:rsidR="004B48E0" w:rsidRPr="002F1B0F" w:rsidRDefault="004B48E0" w:rsidP="004B48E0">
      <w:pPr>
        <w:rPr>
          <w:rStyle w:val="StyleUnderline"/>
          <w:color w:val="000000" w:themeColor="text1"/>
        </w:rPr>
      </w:pPr>
      <w:r w:rsidRPr="002F1B0F">
        <w:rPr>
          <w:rStyle w:val="StyleUnderline"/>
        </w:rPr>
        <w:t>The already fragile situation in northeast Asia will only worsen if the United States and South Korea indeed deploy an advanced missile defense system to the Korean Peninsula in response to "provocative" moves by the Democratic People's Republic of Korea</w:t>
      </w:r>
      <w:r w:rsidRPr="002F1B0F">
        <w:rPr>
          <w:rFonts w:cs="Times"/>
          <w:color w:val="434343"/>
          <w:sz w:val="14"/>
          <w:szCs w:val="26"/>
        </w:rPr>
        <w:t xml:space="preserve"> (DPRK).</w:t>
      </w:r>
      <w:r w:rsidRPr="002F1B0F">
        <w:rPr>
          <w:rStyle w:val="StyleUnderline"/>
        </w:rPr>
        <w:t>The two allies once again threatened to deploy Lockheed Martin's Terminal High Altitude Area Defense (THAAD) missile defense system, which is designed to intercept ballistic missiles in midair,</w:t>
      </w:r>
      <w:r w:rsidRPr="002F1B0F">
        <w:rPr>
          <w:rFonts w:cs="Times"/>
          <w:color w:val="434343"/>
          <w:sz w:val="14"/>
          <w:szCs w:val="26"/>
        </w:rPr>
        <w:t xml:space="preserve"> on Sunday, hours after the DPRK launched an Earth-observation satellite allegedly to test ballistic missile technology</w:t>
      </w:r>
      <w:r w:rsidRPr="002F1B0F">
        <w:rPr>
          <w:rStyle w:val="StyleUnderline"/>
        </w:rPr>
        <w:t>. The likely THAAD deployment, which also came a month after the DPRK conducted its fourth nuclear test, is detrimental to the efforts to solve the nuclear issue on the Korean Peninsula as it is likely to trigger an arms race in the troubled region.The defense system could become a blasting fuse rather than a guard, as it would probably irritate the DPRK,</w:t>
      </w:r>
      <w:r w:rsidRPr="002F1B0F">
        <w:rPr>
          <w:rFonts w:cs="Times"/>
          <w:color w:val="434343"/>
          <w:sz w:val="14"/>
          <w:szCs w:val="26"/>
        </w:rPr>
        <w:t xml:space="preserve"> which is already feeling insecure in the face of the hostile U.S. policies, a major contributor to the regional predicament.</w:t>
      </w:r>
      <w:r w:rsidRPr="002F1B0F">
        <w:rPr>
          <w:rFonts w:cs="Times"/>
          <w:color w:val="434343"/>
          <w:sz w:val="12"/>
          <w:szCs w:val="26"/>
        </w:rPr>
        <w:t xml:space="preserve">¶ </w:t>
      </w:r>
      <w:r w:rsidRPr="002F1B0F">
        <w:rPr>
          <w:rStyle w:val="StyleUnderline"/>
        </w:rPr>
        <w:t>The DPRK's past responses to the United States' hostile moves indicate that the Asian country's reaction to the THAAD deployment would very likely escalate regional tensions, thus launching a vicious cycle on the Korean Peninsula. Any move that can escalate the tense situation on the Korean Peninsula or any intention to trigger an arms race in the region should be avoided at such a sensitive time. However, the nuclear issue on the Korean Peninsula will remain unresolved as long as the United States remains reluctant to change its hostile DPRK policies</w:t>
      </w:r>
      <w:r w:rsidRPr="00403452">
        <w:rPr>
          <w:rFonts w:cs="Times"/>
          <w:color w:val="434343"/>
          <w:sz w:val="26"/>
          <w:szCs w:val="26"/>
        </w:rPr>
        <w:t xml:space="preserve">. </w:t>
      </w:r>
      <w:r w:rsidRPr="002F1B0F">
        <w:rPr>
          <w:rFonts w:cs="Times"/>
          <w:color w:val="000000" w:themeColor="text1"/>
          <w:sz w:val="16"/>
          <w:szCs w:val="16"/>
        </w:rPr>
        <w:t>Key regional stakeholders, including China and Russia, have made it clear that they oppose the potential deployment of the defense system. It would be unwise for the United States to act arbitrarily in disregard of international opposition just to serve its own interests of carrying out its "Pivot to Asia" strategy. "China holds a consistent and clear stance on the anti-missile issue," Chinese Foreign Ministry spokesperson Hua Chunying said Sunday. "When pursuing its own security, one country should not impair other's security interests." The United States and its allies in the region should remember that dialogue and consultation are the only viable way to solve the conflict on the Korean Peninsula and beyond. The denuclearization of the Korean Peninsula, maintaining its peace and stability, and resolving the issue through dialogue and consultation, are China's consistent stance toward the Korean Peninsula nuclear issue. The deployment of THAAD is not the solution to the predicament on the Korean Peninsula, but sincere talks and well-intended negotiations are a step in the right direction. Given the fragility of the situation</w:t>
      </w:r>
      <w:r w:rsidRPr="002F1B0F">
        <w:rPr>
          <w:rStyle w:val="StyleUnderline"/>
          <w:color w:val="000000" w:themeColor="text1"/>
          <w:sz w:val="16"/>
          <w:szCs w:val="16"/>
        </w:rPr>
        <w:t xml:space="preserve">, </w:t>
      </w:r>
      <w:r w:rsidRPr="002F1B0F">
        <w:rPr>
          <w:rStyle w:val="StyleUnderline"/>
          <w:color w:val="000000" w:themeColor="text1"/>
        </w:rPr>
        <w:t>it is advisable for the United States and South Korea to be more cautious on the issue before taking any further action.</w:t>
      </w:r>
    </w:p>
    <w:p w:rsidR="004B48E0" w:rsidRPr="002F1B0F" w:rsidRDefault="004B48E0" w:rsidP="004B48E0">
      <w:pPr>
        <w:pStyle w:val="Heading4"/>
      </w:pPr>
      <w:r>
        <w:t>Deploying THAAD creates geopolitical instability that spirals out of control</w:t>
      </w:r>
    </w:p>
    <w:p w:rsidR="004B48E0" w:rsidRPr="00E32DD7" w:rsidRDefault="004B48E0" w:rsidP="004B48E0">
      <w:pPr>
        <w:rPr>
          <w:rStyle w:val="Style13ptBold"/>
        </w:rPr>
      </w:pPr>
      <w:r w:rsidRPr="00E32DD7">
        <w:rPr>
          <w:b/>
          <w:sz w:val="26"/>
          <w:szCs w:val="26"/>
        </w:rPr>
        <w:t>Coonan 16</w:t>
      </w:r>
      <w:r>
        <w:t xml:space="preserve"> </w:t>
      </w:r>
      <w:r w:rsidRPr="00E32DD7">
        <w:rPr>
          <w:rStyle w:val="Style13ptBold"/>
        </w:rPr>
        <w:t>[Clifford Coonan, reporter for the Irish Times and living in Beijing, Irish Times “North Korean missile stokes regional tensions” Dublin Feb 9, 2016]</w:t>
      </w:r>
      <w:r>
        <w:rPr>
          <w:rStyle w:val="Style13ptBold"/>
        </w:rPr>
        <w:t xml:space="preserve"> CEL</w:t>
      </w:r>
    </w:p>
    <w:p w:rsidR="004B48E0" w:rsidRPr="00E32DD7" w:rsidRDefault="004B48E0" w:rsidP="004B48E0">
      <w:pPr>
        <w:rPr>
          <w:rStyle w:val="Style13ptBold"/>
        </w:rPr>
      </w:pPr>
      <w:r w:rsidRPr="00E32DD7">
        <w:rPr>
          <w:rStyle w:val="Style13ptBold"/>
        </w:rPr>
        <w:t>http://proxy.lib.umich.edu/login?url=http://search.proquest.com.proxy.lib.umich.edu/docview/1763251561?accountid=14667</w:t>
      </w:r>
    </w:p>
    <w:p w:rsidR="004B48E0" w:rsidRPr="002F1B0F" w:rsidRDefault="004B48E0" w:rsidP="004B48E0">
      <w:pPr>
        <w:widowControl w:val="0"/>
        <w:autoSpaceDE w:val="0"/>
        <w:autoSpaceDN w:val="0"/>
        <w:adjustRightInd w:val="0"/>
        <w:rPr>
          <w:rFonts w:cs="Times"/>
          <w:color w:val="434343"/>
          <w:sz w:val="16"/>
          <w:szCs w:val="26"/>
        </w:rPr>
      </w:pPr>
      <w:r w:rsidRPr="002F1B0F">
        <w:rPr>
          <w:rStyle w:val="StyleUnderline"/>
        </w:rPr>
        <w:t>North Korea's latest rocket launch could upset the geopolitical balance in East Asia as countries scrabble to defend themselves against Kim Jong-un's nuclear ambitions. The move has angered China as it means a greater military role for the US. North Korea claimed it had put a satellite into orbit</w:t>
      </w:r>
      <w:r w:rsidRPr="002F1B0F">
        <w:rPr>
          <w:rFonts w:cs="Times"/>
          <w:color w:val="434343"/>
          <w:sz w:val="16"/>
          <w:szCs w:val="26"/>
        </w:rPr>
        <w:t xml:space="preserve"> on Sunday, something which South Korea, Japan and the United States said was a cover for testing ballistic missile technology that could be used to deliver a nuclear weapon, miniaturised as a warhead. One of the first reactions came from the South Korean capital Seoul, which indicated that it would begin formal talks with the US about deploying the Terminal High Altitude Area Defence (THAAD) missile system to the Korean peninsula "at the </w:t>
      </w:r>
      <w:r w:rsidRPr="002F1B0F">
        <w:rPr>
          <w:rFonts w:cs="Times"/>
          <w:color w:val="434343"/>
          <w:sz w:val="16"/>
          <w:szCs w:val="26"/>
        </w:rPr>
        <w:lastRenderedPageBreak/>
        <w:t xml:space="preserve">earliest possible date". Previously, South Korea had kept this possibility quiet because its biggest trading partner China does not want THAAD, with its sophisticated radar technology, on its doorstep. Sunday's ballistic missile test was pivotal in persuading even doves in Seoul of the need for a missile defence system. South Korea's president Park Geun-hye has worked to boost links with China since she came to power in 2013, but many in Seoul are frustrated by what they see as Beijing's failure to stop North Korea from developing nuclear weapons. Beijing remains North Korea's only meaningful ally. Strained relations China, which has seen relations with Washington strained over the construction of artificial islands in the disputed South China Sea, is worried about the growing coalition of countries backing THAAD. </w:t>
      </w:r>
      <w:r w:rsidRPr="002F1B0F">
        <w:rPr>
          <w:rStyle w:val="StyleUnderline"/>
        </w:rPr>
        <w:t>THAAD is a system</w:t>
      </w:r>
      <w:r w:rsidRPr="002F1B0F">
        <w:rPr>
          <w:rFonts w:cs="Times"/>
          <w:color w:val="434343"/>
          <w:sz w:val="16"/>
          <w:szCs w:val="26"/>
        </w:rPr>
        <w:t xml:space="preserve"> built by Lockheed Martin </w:t>
      </w:r>
      <w:r w:rsidRPr="002F1B0F">
        <w:rPr>
          <w:rStyle w:val="StyleUnderline"/>
        </w:rPr>
        <w:t>that can be transported by air, sea or land.</w:t>
      </w:r>
      <w:r w:rsidRPr="002F1B0F">
        <w:rPr>
          <w:rFonts w:cs="Times"/>
          <w:color w:val="434343"/>
          <w:sz w:val="16"/>
          <w:szCs w:val="26"/>
        </w:rPr>
        <w:t xml:space="preserve"> South Korea said one THAAD battery costs about 1.2 billion, and the US would cover the costs of deployment, operation and maintenance. Currently South Korea has the ability to detect and track long-range ballistic missiles through its Aegis destroyers. One battery can shield half to two-thirds of the South Korean territory, but is also theoretically capable of monitoring Chinese missiles. Seoul insists its focus is on North Korea alone, and that THAAD represents no threat to Chinese national security, but China sees this explanation as "feeble and futile". "Pyongyang embarked on a wrong path due to its sense of insecurity. </w:t>
      </w:r>
      <w:r w:rsidRPr="002F1B0F">
        <w:rPr>
          <w:rStyle w:val="StyleUnderline"/>
        </w:rPr>
        <w:t>The deployment of THAAD in South Korea will not put an end to the vicious interaction of varied forces in the region, only causing more troubles to northeast Asia. Seoul now is at the centre of a situation that is spiralling out of control</w:t>
      </w:r>
      <w:r w:rsidRPr="002F1B0F">
        <w:rPr>
          <w:rFonts w:cs="Times"/>
          <w:color w:val="434343"/>
          <w:sz w:val="16"/>
          <w:szCs w:val="26"/>
        </w:rPr>
        <w:t>," ran an editorial in the Global Times , which is published by the ruling Communist Party's official mouthpiece, People's Daily . "</w:t>
      </w:r>
      <w:r w:rsidRPr="002F1B0F">
        <w:rPr>
          <w:rStyle w:val="StyleUnderline"/>
        </w:rPr>
        <w:t xml:space="preserve">If the nuclear issues in the Korean Peninsula keep spiralling downward, China has no choice but to brace for the worst scenario. China will reinforce its capability to cope with the Korean Peninsula from going out of control, including dealing with military threats from THAAD," it said. Japan, which has shown an interest in procuring THAAD to help defend itself against possible attack by North Korea, said that while it had "no concrete plans" to introduce the system, it did believe that new military assets would strengthen its capabilities. </w:t>
      </w:r>
      <w:r w:rsidRPr="002F1B0F">
        <w:rPr>
          <w:rFonts w:cs="Times"/>
          <w:color w:val="434343"/>
          <w:sz w:val="16"/>
          <w:szCs w:val="26"/>
        </w:rPr>
        <w:t>North Korea's rocket on Sunday flew over Japan's southern island of Okinawa. While Japan's self-defence forces deployed PAC-3 surface-to-air batteries after North Korea revealed its planned launch, Patriot missiles did not attempt to engage after the rocket was fired.</w:t>
      </w:r>
    </w:p>
    <w:p w:rsidR="004B48E0" w:rsidRDefault="004B48E0" w:rsidP="004B48E0">
      <w:pPr>
        <w:pStyle w:val="Heading4"/>
        <w:rPr>
          <w:shd w:val="clear" w:color="auto" w:fill="FFFFFF"/>
        </w:rPr>
      </w:pPr>
      <w:r>
        <w:rPr>
          <w:shd w:val="clear" w:color="auto" w:fill="FFFFFF"/>
        </w:rPr>
        <w:t>THADD deployment destabilizes the peninsula and causes a “New Cold War”</w:t>
      </w:r>
    </w:p>
    <w:p w:rsidR="004B48E0" w:rsidRPr="00E93E64" w:rsidRDefault="004B48E0" w:rsidP="004B48E0">
      <w:pPr>
        <w:rPr>
          <w:rFonts w:ascii="Arial" w:hAnsi="Arial" w:cs="Arial"/>
          <w:color w:val="333333"/>
          <w:sz w:val="16"/>
          <w:szCs w:val="16"/>
          <w:shd w:val="clear" w:color="auto" w:fill="FFFFFF"/>
        </w:rPr>
      </w:pPr>
      <w:r w:rsidRPr="00E93E64">
        <w:rPr>
          <w:rStyle w:val="Style13ptBold"/>
        </w:rPr>
        <w:t>Yoon</w:t>
      </w:r>
      <w:r w:rsidRPr="00E93E64">
        <w:rPr>
          <w:rFonts w:ascii="Verdana" w:hAnsi="Verdana"/>
          <w:color w:val="000000"/>
          <w:sz w:val="16"/>
          <w:szCs w:val="16"/>
          <w:shd w:val="clear" w:color="auto" w:fill="FFFFFF"/>
        </w:rPr>
        <w:t xml:space="preserve"> Min-sik</w:t>
      </w:r>
      <w:r>
        <w:rPr>
          <w:rFonts w:ascii="Verdana" w:hAnsi="Verdana"/>
          <w:color w:val="000000"/>
          <w:sz w:val="16"/>
          <w:szCs w:val="16"/>
          <w:shd w:val="clear" w:color="auto" w:fill="FFFFFF"/>
        </w:rPr>
        <w:t xml:space="preserve">, </w:t>
      </w:r>
      <w:r w:rsidRPr="00E93E64">
        <w:rPr>
          <w:rStyle w:val="Style13ptBold"/>
        </w:rPr>
        <w:t>7/11</w:t>
      </w:r>
      <w:r>
        <w:rPr>
          <w:rFonts w:ascii="Verdana" w:hAnsi="Verdana"/>
          <w:color w:val="000000"/>
          <w:sz w:val="16"/>
          <w:szCs w:val="16"/>
          <w:shd w:val="clear" w:color="auto" w:fill="FFFFFF"/>
        </w:rPr>
        <w:t xml:space="preserve">/16, </w:t>
      </w:r>
      <w:r w:rsidRPr="00E93E64">
        <w:rPr>
          <w:rFonts w:ascii="Verdana" w:hAnsi="Verdana"/>
          <w:color w:val="000000"/>
          <w:sz w:val="16"/>
          <w:szCs w:val="16"/>
          <w:shd w:val="clear" w:color="auto" w:fill="FFFFFF"/>
        </w:rPr>
        <w:t>LexisNexis® Academic &amp; Library Solutions</w:t>
      </w:r>
      <w:r>
        <w:rPr>
          <w:rFonts w:ascii="Verdana" w:hAnsi="Verdana"/>
          <w:color w:val="000000"/>
          <w:sz w:val="16"/>
          <w:szCs w:val="16"/>
          <w:shd w:val="clear" w:color="auto" w:fill="FFFFFF"/>
        </w:rPr>
        <w:t xml:space="preserve">, </w:t>
      </w:r>
      <w:r w:rsidRPr="00E93E64">
        <w:rPr>
          <w:rFonts w:ascii="Verdana" w:hAnsi="Verdana"/>
          <w:color w:val="000000"/>
          <w:sz w:val="16"/>
          <w:szCs w:val="16"/>
          <w:shd w:val="clear" w:color="auto" w:fill="FFFFFF"/>
        </w:rPr>
        <w:t>Asia News Network</w:t>
      </w:r>
      <w:r>
        <w:rPr>
          <w:rFonts w:ascii="Verdana" w:hAnsi="Verdana"/>
          <w:color w:val="000000"/>
          <w:sz w:val="16"/>
          <w:szCs w:val="16"/>
          <w:shd w:val="clear" w:color="auto" w:fill="FFFFFF"/>
        </w:rPr>
        <w:t xml:space="preserve">, </w:t>
      </w:r>
      <w:r w:rsidRPr="00E93E64">
        <w:rPr>
          <w:rFonts w:ascii="Verdana" w:hAnsi="Verdana"/>
          <w:color w:val="000000"/>
          <w:sz w:val="16"/>
          <w:szCs w:val="16"/>
          <w:shd w:val="clear" w:color="auto" w:fill="FFFFFF"/>
        </w:rPr>
        <w:t>http://www.lexisnexis.com.proxy.lib.umich.edu/hottopics/lnacademic/</w:t>
      </w:r>
    </w:p>
    <w:p w:rsidR="004B48E0" w:rsidRDefault="004B48E0" w:rsidP="004B48E0">
      <w:pPr>
        <w:shd w:val="clear" w:color="auto" w:fill="FFFFFF"/>
        <w:spacing w:before="210" w:after="0" w:line="240" w:lineRule="auto"/>
        <w:rPr>
          <w:rStyle w:val="StyleUnderline"/>
        </w:rPr>
      </w:pPr>
      <w:r w:rsidRPr="00EF5F0B">
        <w:rPr>
          <w:rStyle w:val="StyleUnderline"/>
        </w:rPr>
        <w:t>South Korea and the US' decision to deploy the advanced missile defence system</w:t>
      </w:r>
      <w:r w:rsidRPr="00871848">
        <w:rPr>
          <w:rFonts w:ascii="Verdana" w:eastAsia="Times New Roman" w:hAnsi="Verdana" w:cs="Times New Roman"/>
          <w:sz w:val="16"/>
          <w:szCs w:val="20"/>
        </w:rPr>
        <w:t xml:space="preserve"> here </w:t>
      </w:r>
      <w:r w:rsidRPr="00EF5F0B">
        <w:rPr>
          <w:rStyle w:val="StyleUnderline"/>
        </w:rPr>
        <w:t>is touching off concerns of destabilising safety and security in the Northeast Asia region, with neighbouring China and Russia openly berating the move</w:t>
      </w:r>
      <w:r w:rsidRPr="00871848">
        <w:rPr>
          <w:rFonts w:ascii="Verdana" w:eastAsia="Times New Roman" w:hAnsi="Verdana" w:cs="Times New Roman"/>
          <w:sz w:val="16"/>
          <w:szCs w:val="20"/>
        </w:rPr>
        <w:t>.</w:t>
      </w:r>
      <w:r w:rsidRPr="00E93E64">
        <w:rPr>
          <w:rFonts w:ascii="Verdana" w:eastAsia="Times New Roman" w:hAnsi="Verdana" w:cs="Times New Roman"/>
          <w:sz w:val="16"/>
          <w:szCs w:val="20"/>
        </w:rPr>
        <w:t xml:space="preserve"> </w:t>
      </w:r>
      <w:r w:rsidRPr="00EF5F0B">
        <w:rPr>
          <w:rStyle w:val="StyleUnderline"/>
        </w:rPr>
        <w:t>The allies announced last week that they will station here the Terminal High Altitude Area Defence system against North Korea's growing nuclear and missile threats.</w:t>
      </w:r>
      <w:r>
        <w:rPr>
          <w:rStyle w:val="StyleUnderline"/>
        </w:rPr>
        <w:t xml:space="preserve"> </w:t>
      </w:r>
      <w:r w:rsidRPr="00871848">
        <w:rPr>
          <w:rFonts w:ascii="Verdana" w:eastAsia="Times New Roman" w:hAnsi="Verdana" w:cs="Times New Roman"/>
          <w:sz w:val="16"/>
          <w:szCs w:val="20"/>
        </w:rPr>
        <w:t>"As I've said several times,</w:t>
      </w:r>
      <w:r w:rsidRPr="00E93E64">
        <w:rPr>
          <w:rFonts w:ascii="Verdana" w:eastAsia="Times New Roman" w:hAnsi="Verdana" w:cs="Times New Roman"/>
          <w:sz w:val="16"/>
          <w:szCs w:val="20"/>
        </w:rPr>
        <w:t xml:space="preserve"> </w:t>
      </w:r>
      <w:bookmarkStart w:id="2" w:name="ORIGHIT_2"/>
      <w:bookmarkStart w:id="3" w:name="HIT_2"/>
      <w:bookmarkEnd w:id="2"/>
      <w:bookmarkEnd w:id="3"/>
      <w:r w:rsidRPr="00E93E64">
        <w:rPr>
          <w:rFonts w:ascii="Verdana" w:eastAsia="Times New Roman" w:hAnsi="Verdana" w:cs="Times New Roman"/>
          <w:bCs/>
          <w:sz w:val="16"/>
          <w:szCs w:val="20"/>
        </w:rPr>
        <w:t>THAAD</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will not target any other country besides North Korea or infringe upon the security interests of the said country, nor is there any reason to. The international society is well aware that South Korea has no intention to threaten any other country," said President Park Geun-hye Monday.</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The comment addressed wide-spread concern that installing</w:t>
      </w:r>
      <w:r w:rsidRPr="00E93E64">
        <w:rPr>
          <w:rFonts w:ascii="Verdana" w:eastAsia="Times New Roman" w:hAnsi="Verdana" w:cs="Times New Roman"/>
          <w:sz w:val="16"/>
          <w:szCs w:val="20"/>
        </w:rPr>
        <w:t xml:space="preserve"> </w:t>
      </w:r>
      <w:bookmarkStart w:id="4" w:name="ORIGHIT_3"/>
      <w:bookmarkStart w:id="5" w:name="HIT_3"/>
      <w:bookmarkEnd w:id="4"/>
      <w:bookmarkEnd w:id="5"/>
      <w:r w:rsidRPr="00E93E64">
        <w:rPr>
          <w:rFonts w:ascii="Verdana" w:eastAsia="Times New Roman" w:hAnsi="Verdana" w:cs="Times New Roman"/>
          <w:bCs/>
          <w:sz w:val="16"/>
          <w:szCs w:val="20"/>
        </w:rPr>
        <w:t>THAAD</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here will effectively result in Seoul's inclusion in the US' missile defence system.</w:t>
      </w:r>
      <w:r w:rsidRPr="00E93E64">
        <w:rPr>
          <w:rFonts w:ascii="Verdana" w:eastAsia="Times New Roman" w:hAnsi="Verdana" w:cs="Times New Roman"/>
          <w:sz w:val="16"/>
          <w:szCs w:val="20"/>
        </w:rPr>
        <w:t xml:space="preserve"> </w:t>
      </w:r>
      <w:r w:rsidRPr="00EF5F0B">
        <w:rPr>
          <w:rStyle w:val="StyleUnderline"/>
        </w:rPr>
        <w:t>China has said that deploying</w:t>
      </w:r>
      <w:r>
        <w:rPr>
          <w:rStyle w:val="StyleUnderline"/>
        </w:rPr>
        <w:t xml:space="preserve"> </w:t>
      </w:r>
      <w:bookmarkStart w:id="6" w:name="ORIGHIT_4"/>
      <w:bookmarkStart w:id="7" w:name="HIT_4"/>
      <w:bookmarkEnd w:id="6"/>
      <w:bookmarkEnd w:id="7"/>
      <w:r w:rsidRPr="00EF5F0B">
        <w:rPr>
          <w:rStyle w:val="StyleUnderline"/>
        </w:rPr>
        <w:t>THAAD</w:t>
      </w:r>
      <w:r>
        <w:rPr>
          <w:rStyle w:val="StyleUnderline"/>
        </w:rPr>
        <w:t xml:space="preserve"> </w:t>
      </w:r>
      <w:r w:rsidRPr="00EF5F0B">
        <w:rPr>
          <w:rStyle w:val="StyleUnderline"/>
        </w:rPr>
        <w:t>here will threaten its strategic interests, particularly raising concern over the system's radar system that extends to as much as 2,000 kilometres, well beyond the North Korea-China border.</w:t>
      </w:r>
      <w:r>
        <w:rPr>
          <w:rStyle w:val="StyleUnderline"/>
        </w:rPr>
        <w:t xml:space="preserve"> </w:t>
      </w:r>
      <w:r w:rsidRPr="00871848">
        <w:rPr>
          <w:rFonts w:ascii="Verdana" w:eastAsia="Times New Roman" w:hAnsi="Verdana" w:cs="Times New Roman"/>
          <w:sz w:val="16"/>
          <w:szCs w:val="20"/>
        </w:rPr>
        <w:t>South Korea has repeatedly said that the system and</w:t>
      </w:r>
      <w:r w:rsidRPr="00E93E64">
        <w:rPr>
          <w:rFonts w:ascii="Verdana" w:eastAsia="Times New Roman" w:hAnsi="Verdana" w:cs="Times New Roman"/>
          <w:sz w:val="16"/>
          <w:szCs w:val="20"/>
        </w:rPr>
        <w:t xml:space="preserve"> </w:t>
      </w:r>
      <w:bookmarkStart w:id="8" w:name="ORIGHIT_5"/>
      <w:bookmarkStart w:id="9" w:name="HIT_5"/>
      <w:bookmarkEnd w:id="8"/>
      <w:bookmarkEnd w:id="9"/>
      <w:r w:rsidRPr="00E93E64">
        <w:rPr>
          <w:rFonts w:ascii="Verdana" w:eastAsia="Times New Roman" w:hAnsi="Verdana" w:cs="Times New Roman"/>
          <w:bCs/>
          <w:sz w:val="16"/>
          <w:szCs w:val="20"/>
        </w:rPr>
        <w:t>THAAD</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are two different matters, with Deputy Defence Minister Yoo Jeh-seung saying that the system will be used exclusively as defensive measures against the North Korea's ballistic missiles.</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 xml:space="preserve">Under orders from its leader Kim Jong-un, </w:t>
      </w:r>
      <w:r w:rsidRPr="00EF5F0B">
        <w:rPr>
          <w:rStyle w:val="StyleUnderline"/>
        </w:rPr>
        <w:t>the North has been upping efforts to acquire nuclear strike capacity that can potentially reach the US</w:t>
      </w:r>
      <w:r>
        <w:rPr>
          <w:rStyle w:val="StyleUnderline"/>
        </w:rPr>
        <w:t xml:space="preserve"> </w:t>
      </w:r>
      <w:r w:rsidRPr="00EF5F0B">
        <w:rPr>
          <w:rStyle w:val="StyleUnderline"/>
        </w:rPr>
        <w:t>mainland.</w:t>
      </w:r>
      <w:r>
        <w:rPr>
          <w:rStyle w:val="StyleUnderline"/>
        </w:rPr>
        <w:t xml:space="preserve"> </w:t>
      </w:r>
      <w:r w:rsidRPr="00871848">
        <w:rPr>
          <w:rFonts w:ascii="Verdana" w:eastAsia="Times New Roman" w:hAnsi="Verdana" w:cs="Times New Roman"/>
          <w:sz w:val="16"/>
          <w:szCs w:val="20"/>
        </w:rPr>
        <w:t>Despite the Seoul government's insistence, there have been concerns over the potential risks of stationing the US' advanced weapon system in the peninsula, particularly at a stone's throw away from Washington's biggest rival.</w:t>
      </w:r>
      <w:r w:rsidRPr="00E93E64">
        <w:rPr>
          <w:rFonts w:ascii="Verdana" w:eastAsia="Times New Roman" w:hAnsi="Verdana" w:cs="Times New Roman"/>
          <w:sz w:val="16"/>
          <w:szCs w:val="20"/>
        </w:rPr>
        <w:t xml:space="preserve"> </w:t>
      </w:r>
      <w:r w:rsidRPr="00EF5F0B">
        <w:rPr>
          <w:rStyle w:val="StyleUnderline"/>
        </w:rPr>
        <w:t>China has blatantly accused the allies of a "hidden agenda" behind</w:t>
      </w:r>
      <w:r>
        <w:rPr>
          <w:rStyle w:val="StyleUnderline"/>
        </w:rPr>
        <w:t xml:space="preserve"> </w:t>
      </w:r>
      <w:bookmarkStart w:id="10" w:name="ORIGHIT_6"/>
      <w:bookmarkStart w:id="11" w:name="HIT_6"/>
      <w:bookmarkEnd w:id="10"/>
      <w:bookmarkEnd w:id="11"/>
      <w:r w:rsidRPr="00EF5F0B">
        <w:rPr>
          <w:rStyle w:val="StyleUnderline"/>
        </w:rPr>
        <w:t>THAAD, saying that the system reaches beyond the security necessities of the peninsula</w:t>
      </w:r>
      <w:r w:rsidRPr="00871848">
        <w:rPr>
          <w:rFonts w:ascii="Verdana" w:eastAsia="Times New Roman" w:hAnsi="Verdana" w:cs="Times New Roman"/>
          <w:sz w:val="16"/>
          <w:szCs w:val="20"/>
        </w:rPr>
        <w:t>.</w:t>
      </w:r>
      <w:r w:rsidRPr="00E93E64">
        <w:rPr>
          <w:rFonts w:ascii="Verdana" w:eastAsia="Times New Roman" w:hAnsi="Verdana" w:cs="Times New Roman"/>
          <w:sz w:val="16"/>
          <w:szCs w:val="20"/>
        </w:rPr>
        <w:t xml:space="preserve"> </w:t>
      </w:r>
      <w:r w:rsidRPr="00EF5F0B">
        <w:rPr>
          <w:rStyle w:val="StyleUnderline"/>
        </w:rPr>
        <w:t>Russia has indicated possible military actions, saying that it might move its missile launchers eastward to put the</w:t>
      </w:r>
      <w:r>
        <w:rPr>
          <w:rStyle w:val="StyleUnderline"/>
        </w:rPr>
        <w:t xml:space="preserve"> </w:t>
      </w:r>
      <w:bookmarkStart w:id="12" w:name="ORIGHIT_7"/>
      <w:bookmarkStart w:id="13" w:name="HIT_7"/>
      <w:bookmarkEnd w:id="12"/>
      <w:bookmarkEnd w:id="13"/>
      <w:r w:rsidRPr="00EF5F0B">
        <w:rPr>
          <w:rStyle w:val="StyleUnderline"/>
        </w:rPr>
        <w:t>THAAD</w:t>
      </w:r>
      <w:r>
        <w:rPr>
          <w:rStyle w:val="StyleUnderline"/>
        </w:rPr>
        <w:t xml:space="preserve"> </w:t>
      </w:r>
      <w:r w:rsidRPr="00EF5F0B">
        <w:rPr>
          <w:rStyle w:val="StyleUnderline"/>
        </w:rPr>
        <w:t>under its range.</w:t>
      </w:r>
      <w:r>
        <w:rPr>
          <w:rStyle w:val="StyleUnderline"/>
        </w:rPr>
        <w:t xml:space="preserve"> </w:t>
      </w:r>
      <w:r w:rsidRPr="00EF5F0B">
        <w:rPr>
          <w:rStyle w:val="StyleUnderline"/>
        </w:rPr>
        <w:t>Local observers and opposition politicians have suggested that with</w:t>
      </w:r>
      <w:r>
        <w:rPr>
          <w:rStyle w:val="StyleUnderline"/>
        </w:rPr>
        <w:t xml:space="preserve"> </w:t>
      </w:r>
      <w:bookmarkStart w:id="14" w:name="ORIGHIT_8"/>
      <w:bookmarkStart w:id="15" w:name="HIT_8"/>
      <w:bookmarkEnd w:id="14"/>
      <w:bookmarkEnd w:id="15"/>
      <w:r w:rsidRPr="00EF5F0B">
        <w:rPr>
          <w:rStyle w:val="StyleUnderline"/>
        </w:rPr>
        <w:t xml:space="preserve">THAAD, </w:t>
      </w:r>
      <w:r w:rsidRPr="00EF5F0B">
        <w:rPr>
          <w:rStyle w:val="Emphasis"/>
        </w:rPr>
        <w:t>a new form of conflict and tension can break out in the Far East.</w:t>
      </w:r>
      <w:r>
        <w:rPr>
          <w:rStyle w:val="Emphasis"/>
        </w:rPr>
        <w:t xml:space="preserve"> </w:t>
      </w:r>
      <w:r w:rsidRPr="00EF5F0B">
        <w:rPr>
          <w:rStyle w:val="StyleUnderline"/>
        </w:rPr>
        <w:t>Rep. Kim Jong-dae</w:t>
      </w:r>
      <w:r w:rsidRPr="00871848">
        <w:rPr>
          <w:rFonts w:ascii="Verdana" w:eastAsia="Times New Roman" w:hAnsi="Verdana" w:cs="Times New Roman"/>
          <w:sz w:val="16"/>
          <w:szCs w:val="20"/>
        </w:rPr>
        <w:t xml:space="preserve"> of the minor opposition Justice Party, </w:t>
      </w:r>
      <w:r w:rsidRPr="00EF5F0B">
        <w:rPr>
          <w:rStyle w:val="StyleUnderline"/>
        </w:rPr>
        <w:t>raised concern about the possible united front by China, Russia and North Korea against the South Korea-US-Japan alliance.</w:t>
      </w:r>
      <w:r>
        <w:rPr>
          <w:rStyle w:val="StyleUnderline"/>
        </w:rPr>
        <w:t xml:space="preserve"> </w:t>
      </w:r>
      <w:r w:rsidRPr="00EF5F0B">
        <w:rPr>
          <w:rStyle w:val="StyleUnderline"/>
        </w:rPr>
        <w:t>He argued that this could result in Pyongyang evading the solitude enforced by the UN</w:t>
      </w:r>
      <w:r>
        <w:rPr>
          <w:rStyle w:val="StyleUnderline"/>
        </w:rPr>
        <w:t xml:space="preserve"> </w:t>
      </w:r>
      <w:r w:rsidRPr="00EF5F0B">
        <w:rPr>
          <w:rStyle w:val="StyleUnderline"/>
        </w:rPr>
        <w:t xml:space="preserve">Security Council resolution 2270, adopted in March and encompassing the strongest economic sanctions </w:t>
      </w:r>
      <w:r w:rsidRPr="00EF5F0B">
        <w:rPr>
          <w:rStyle w:val="StyleUnderline"/>
        </w:rPr>
        <w:lastRenderedPageBreak/>
        <w:t>against the communist country to date.</w:t>
      </w:r>
      <w:r>
        <w:rPr>
          <w:rStyle w:val="StyleUnderline"/>
        </w:rPr>
        <w:t xml:space="preserve"> </w:t>
      </w:r>
      <w:r w:rsidRPr="00871848">
        <w:rPr>
          <w:rFonts w:ascii="Verdana" w:eastAsia="Times New Roman" w:hAnsi="Verdana" w:cs="Times New Roman"/>
          <w:sz w:val="16"/>
          <w:szCs w:val="20"/>
        </w:rPr>
        <w:t>"</w:t>
      </w:r>
      <w:r w:rsidRPr="00EF5F0B">
        <w:rPr>
          <w:rStyle w:val="StyleUnderline"/>
        </w:rPr>
        <w:t xml:space="preserve">If </w:t>
      </w:r>
      <w:r w:rsidRPr="00EF5F0B">
        <w:rPr>
          <w:rStyle w:val="Emphasis"/>
        </w:rPr>
        <w:t>the international trend shifts from sanctions against the North to a 'new Cold War,</w:t>
      </w:r>
      <w:r w:rsidRPr="00EF5F0B">
        <w:rPr>
          <w:rStyle w:val="StyleUnderline"/>
        </w:rPr>
        <w:t xml:space="preserve">' it would be the </w:t>
      </w:r>
      <w:r w:rsidRPr="00EF5F0B">
        <w:rPr>
          <w:rStyle w:val="Emphasis"/>
        </w:rPr>
        <w:t>best scenario possible for Kim Jong-un</w:t>
      </w:r>
      <w:r w:rsidRPr="00EF5F0B">
        <w:rPr>
          <w:rStyle w:val="StyleUnderline"/>
        </w:rPr>
        <w:t>,"</w:t>
      </w:r>
      <w:r w:rsidRPr="00871848">
        <w:rPr>
          <w:rFonts w:ascii="Verdana" w:eastAsia="Times New Roman" w:hAnsi="Verdana" w:cs="Times New Roman"/>
          <w:sz w:val="16"/>
          <w:szCs w:val="20"/>
        </w:rPr>
        <w:t xml:space="preserve"> said, Kim, a former military advisor in both the public and civil sector</w:t>
      </w:r>
      <w:r w:rsidRPr="00E93E64">
        <w:rPr>
          <w:rFonts w:ascii="Verdana" w:eastAsia="Times New Roman" w:hAnsi="Verdana" w:cs="Times New Roman"/>
          <w:sz w:val="16"/>
          <w:szCs w:val="20"/>
        </w:rPr>
        <w:t xml:space="preserve"> </w:t>
      </w:r>
      <w:r w:rsidRPr="00EF5F0B">
        <w:rPr>
          <w:rStyle w:val="StyleUnderline"/>
        </w:rPr>
        <w:t>As the reclusive state's sole trading partner, cooperation of China has been considered key to pressure on Pyongyang's economy.</w:t>
      </w:r>
      <w:r>
        <w:rPr>
          <w:rStyle w:val="StyleUnderline"/>
        </w:rPr>
        <w:t xml:space="preserve"> </w:t>
      </w:r>
      <w:r w:rsidRPr="00871848">
        <w:rPr>
          <w:rFonts w:ascii="Verdana" w:eastAsia="Times New Roman" w:hAnsi="Verdana" w:cs="Times New Roman"/>
          <w:sz w:val="16"/>
          <w:szCs w:val="20"/>
        </w:rPr>
        <w:t>Cheong Seong-chang, a senior researcher at Sejong Institute, said that head-butting with China over</w:t>
      </w:r>
      <w:r w:rsidRPr="00E93E64">
        <w:rPr>
          <w:rFonts w:ascii="Verdana" w:eastAsia="Times New Roman" w:hAnsi="Verdana" w:cs="Times New Roman"/>
          <w:sz w:val="16"/>
          <w:szCs w:val="20"/>
        </w:rPr>
        <w:t xml:space="preserve"> </w:t>
      </w:r>
      <w:bookmarkStart w:id="16" w:name="ORIGHIT_9"/>
      <w:bookmarkStart w:id="17" w:name="HIT_9"/>
      <w:bookmarkEnd w:id="16"/>
      <w:bookmarkEnd w:id="17"/>
      <w:r w:rsidRPr="00E93E64">
        <w:rPr>
          <w:rFonts w:ascii="Verdana" w:eastAsia="Times New Roman" w:hAnsi="Verdana" w:cs="Times New Roman"/>
          <w:bCs/>
          <w:sz w:val="16"/>
          <w:szCs w:val="20"/>
        </w:rPr>
        <w:t>THAAD</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may effectively nullify a considerable portion of the anti-Pyongyang sanctions.</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Kim Yong-hyun, a professor of North Korean studies from Dongguk University, pointed out that the inherent nature of the "US" defence system is prompting China and Russia to reject</w:t>
      </w:r>
      <w:r w:rsidRPr="00E93E64">
        <w:rPr>
          <w:rFonts w:ascii="Verdana" w:eastAsia="Times New Roman" w:hAnsi="Verdana" w:cs="Times New Roman"/>
          <w:sz w:val="16"/>
          <w:szCs w:val="20"/>
        </w:rPr>
        <w:t xml:space="preserve"> </w:t>
      </w:r>
      <w:bookmarkStart w:id="18" w:name="ORIGHIT_10"/>
      <w:bookmarkStart w:id="19" w:name="HIT_10"/>
      <w:bookmarkEnd w:id="18"/>
      <w:bookmarkEnd w:id="19"/>
      <w:r w:rsidRPr="00E93E64">
        <w:rPr>
          <w:rFonts w:ascii="Verdana" w:eastAsia="Times New Roman" w:hAnsi="Verdana" w:cs="Times New Roman"/>
          <w:bCs/>
          <w:sz w:val="16"/>
          <w:szCs w:val="20"/>
        </w:rPr>
        <w:t>THAAD</w:t>
      </w:r>
      <w:r w:rsidRPr="00871848">
        <w:rPr>
          <w:rFonts w:ascii="Verdana" w:eastAsia="Times New Roman" w:hAnsi="Verdana" w:cs="Times New Roman"/>
          <w:sz w:val="16"/>
          <w:szCs w:val="20"/>
        </w:rPr>
        <w:t>.</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"If (</w:t>
      </w:r>
      <w:r w:rsidRPr="00E93E64">
        <w:rPr>
          <w:rFonts w:ascii="Verdana" w:eastAsia="Times New Roman" w:hAnsi="Verdana" w:cs="Times New Roman"/>
          <w:bCs/>
          <w:sz w:val="16"/>
          <w:szCs w:val="20"/>
        </w:rPr>
        <w:t>THAAD</w:t>
      </w:r>
      <w:r w:rsidRPr="00871848">
        <w:rPr>
          <w:rFonts w:ascii="Verdana" w:eastAsia="Times New Roman" w:hAnsi="Verdana" w:cs="Times New Roman"/>
          <w:sz w:val="16"/>
          <w:szCs w:val="20"/>
        </w:rPr>
        <w:t>) was an independent system operated by Seoul they would not have the justification to oppose it, but they are concerned because it is a US-run weapons system," he wrote in his recent column.</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Under the Seoul-Washington Status of Forces Agreement, South Korea is to provide the relevant facilities and land to host the system, while the US</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will cover expenses for its deployment and operation.</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As the Wartime Operational Control of South Korean troops currently is held by the US</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military, the commander of US</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Forces Korea would have the right to fire the weapon system.</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Professor Kim Dong-yup of the Institute for Far Eastern Studies criticized Defence Minister Han Min-koo's claims of "military sovereignty" in adopting</w:t>
      </w:r>
      <w:r w:rsidRPr="00E93E64">
        <w:rPr>
          <w:rFonts w:ascii="Verdana" w:eastAsia="Times New Roman" w:hAnsi="Verdana" w:cs="Times New Roman"/>
          <w:sz w:val="16"/>
          <w:szCs w:val="20"/>
        </w:rPr>
        <w:t xml:space="preserve"> </w:t>
      </w:r>
      <w:bookmarkStart w:id="20" w:name="ORIGHIT_12"/>
      <w:bookmarkStart w:id="21" w:name="HIT_12"/>
      <w:bookmarkEnd w:id="20"/>
      <w:bookmarkEnd w:id="21"/>
      <w:r w:rsidRPr="00E93E64">
        <w:rPr>
          <w:rFonts w:ascii="Verdana" w:eastAsia="Times New Roman" w:hAnsi="Verdana" w:cs="Times New Roman"/>
          <w:bCs/>
          <w:sz w:val="16"/>
          <w:szCs w:val="20"/>
        </w:rPr>
        <w:t>THAAD</w:t>
      </w:r>
      <w:r w:rsidRPr="00871848">
        <w:rPr>
          <w:rFonts w:ascii="Verdana" w:eastAsia="Times New Roman" w:hAnsi="Verdana" w:cs="Times New Roman"/>
          <w:sz w:val="16"/>
          <w:szCs w:val="20"/>
        </w:rPr>
        <w:t>.</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"It is a US</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strategic weapon run by the US</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What sense does it make to even mention the word sovereignty?" he said.</w:t>
      </w:r>
      <w:r w:rsidRPr="00E93E64">
        <w:rPr>
          <w:rFonts w:ascii="Verdana" w:eastAsia="Times New Roman" w:hAnsi="Verdana" w:cs="Times New Roman"/>
          <w:sz w:val="16"/>
          <w:szCs w:val="20"/>
        </w:rPr>
        <w:t xml:space="preserve"> </w:t>
      </w:r>
      <w:r w:rsidRPr="00E93E64">
        <w:rPr>
          <w:rStyle w:val="StyleUnderline"/>
        </w:rPr>
        <w:t>Kim addressed the rising geopolitical risks of the Far East, with possibility of an arms race lurking behind deployment of</w:t>
      </w:r>
      <w:r>
        <w:rPr>
          <w:rStyle w:val="StyleUnderline"/>
        </w:rPr>
        <w:t xml:space="preserve"> </w:t>
      </w:r>
      <w:bookmarkStart w:id="22" w:name="ORIGHIT_13"/>
      <w:bookmarkStart w:id="23" w:name="HIT_13"/>
      <w:bookmarkEnd w:id="22"/>
      <w:bookmarkEnd w:id="23"/>
      <w:r w:rsidRPr="00E93E64">
        <w:rPr>
          <w:rStyle w:val="StyleUnderline"/>
        </w:rPr>
        <w:t>THAAD.</w:t>
      </w:r>
      <w:r>
        <w:rPr>
          <w:rStyle w:val="StyleUnderline"/>
        </w:rPr>
        <w:t xml:space="preserve"> </w:t>
      </w:r>
      <w:r w:rsidRPr="00871848">
        <w:rPr>
          <w:rFonts w:ascii="Verdana" w:eastAsia="Times New Roman" w:hAnsi="Verdana" w:cs="Times New Roman"/>
          <w:sz w:val="16"/>
          <w:szCs w:val="20"/>
        </w:rPr>
        <w:t>"Technically it will not be as bad as the Cold War, but (</w:t>
      </w:r>
      <w:r w:rsidRPr="00E93E64">
        <w:rPr>
          <w:rStyle w:val="StyleUnderline"/>
        </w:rPr>
        <w:t>the term New Cold War) would not be that far off from the truth</w:t>
      </w:r>
      <w:r w:rsidRPr="00871848">
        <w:rPr>
          <w:rFonts w:ascii="Verdana" w:eastAsia="Times New Roman" w:hAnsi="Verdana" w:cs="Times New Roman"/>
          <w:sz w:val="16"/>
          <w:szCs w:val="20"/>
        </w:rPr>
        <w:t>."</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"China and Russia are both trying to expand -- Russia westward and China toward the Pacific region -- while the US</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is looking to contain them. The Korean Peninsula can be a point of their confrontation," he said.</w:t>
      </w:r>
      <w:r w:rsidRPr="00E93E64">
        <w:rPr>
          <w:rFonts w:ascii="Verdana" w:eastAsia="Times New Roman" w:hAnsi="Verdana" w:cs="Times New Roman"/>
          <w:sz w:val="16"/>
          <w:szCs w:val="20"/>
        </w:rPr>
        <w:t xml:space="preserve"> </w:t>
      </w:r>
      <w:r w:rsidRPr="00871848">
        <w:rPr>
          <w:rFonts w:ascii="Verdana" w:eastAsia="Times New Roman" w:hAnsi="Verdana" w:cs="Times New Roman"/>
          <w:sz w:val="16"/>
          <w:szCs w:val="20"/>
        </w:rPr>
        <w:t>Despite the tough rhetoric by Russia, Kim said that the possibility of an immediate military action is low.</w:t>
      </w:r>
      <w:r w:rsidRPr="00E93E64">
        <w:rPr>
          <w:rFonts w:ascii="Verdana" w:eastAsia="Times New Roman" w:hAnsi="Verdana" w:cs="Times New Roman"/>
          <w:sz w:val="16"/>
          <w:szCs w:val="20"/>
        </w:rPr>
        <w:t xml:space="preserve"> </w:t>
      </w:r>
      <w:r w:rsidRPr="00E93E64">
        <w:rPr>
          <w:rStyle w:val="StyleUnderline"/>
        </w:rPr>
        <w:t>But he added that this conflict will make the peninsula an even more unstable region, adding to the risk of North Korea and it will also likely affect both the economy and the market related to South Korea.</w:t>
      </w:r>
    </w:p>
    <w:p w:rsidR="004B48E0" w:rsidRDefault="004B48E0" w:rsidP="004B48E0">
      <w:pPr>
        <w:shd w:val="clear" w:color="auto" w:fill="FFFFFF"/>
        <w:spacing w:before="210" w:after="0" w:line="240" w:lineRule="auto"/>
        <w:rPr>
          <w:rStyle w:val="StyleUnderline"/>
        </w:rPr>
      </w:pPr>
    </w:p>
    <w:p w:rsidR="004B48E0" w:rsidRDefault="004B48E0" w:rsidP="004B48E0">
      <w:pPr>
        <w:pStyle w:val="Heading4"/>
        <w:spacing w:before="0" w:line="240" w:lineRule="auto"/>
        <w:rPr>
          <w:rFonts w:eastAsia="Times New Roman"/>
        </w:rPr>
      </w:pPr>
      <w:r>
        <w:rPr>
          <w:rFonts w:eastAsia="Times New Roman"/>
        </w:rPr>
        <w:t>THAAD is both ineffective and risks escalation in Asia</w:t>
      </w:r>
    </w:p>
    <w:p w:rsidR="004B48E0" w:rsidRPr="00180CA9" w:rsidRDefault="004B48E0" w:rsidP="004B48E0">
      <w:pPr>
        <w:shd w:val="clear" w:color="auto" w:fill="FFFFFF"/>
        <w:spacing w:before="100" w:after="100" w:afterAutospacing="1" w:line="240" w:lineRule="auto"/>
        <w:rPr>
          <w:rFonts w:asciiTheme="minorHAnsi" w:eastAsia="Times New Roman" w:hAnsiTheme="minorHAnsi" w:cs="Times New Roman"/>
          <w:color w:val="333333"/>
          <w:sz w:val="16"/>
          <w:szCs w:val="16"/>
        </w:rPr>
      </w:pPr>
      <w:r w:rsidRPr="00180CA9">
        <w:rPr>
          <w:rFonts w:asciiTheme="minorHAnsi" w:eastAsia="Times New Roman" w:hAnsiTheme="minorHAnsi" w:cs="Times New Roman"/>
          <w:color w:val="333333"/>
          <w:sz w:val="16"/>
          <w:szCs w:val="16"/>
        </w:rPr>
        <w:t xml:space="preserve">Elizabeth </w:t>
      </w:r>
      <w:r w:rsidRPr="00180CA9">
        <w:rPr>
          <w:rStyle w:val="Heading4Char"/>
        </w:rPr>
        <w:t>Shim</w:t>
      </w:r>
      <w:r w:rsidRPr="00180CA9">
        <w:rPr>
          <w:rFonts w:asciiTheme="minorHAnsi" w:eastAsia="Times New Roman" w:hAnsiTheme="minorHAnsi" w:cs="Times New Roman"/>
          <w:color w:val="333333"/>
          <w:sz w:val="16"/>
          <w:szCs w:val="16"/>
        </w:rPr>
        <w:t xml:space="preserve">, </w:t>
      </w:r>
      <w:r w:rsidRPr="00180CA9">
        <w:rPr>
          <w:rStyle w:val="Heading4Char"/>
        </w:rPr>
        <w:t>3-7</w:t>
      </w:r>
      <w:r w:rsidRPr="00180CA9">
        <w:rPr>
          <w:rFonts w:asciiTheme="minorHAnsi" w:eastAsia="Times New Roman" w:hAnsiTheme="minorHAnsi" w:cs="Times New Roman"/>
          <w:color w:val="333333"/>
          <w:sz w:val="16"/>
          <w:szCs w:val="16"/>
        </w:rPr>
        <w:t>-2016, "THAAD in South Korea could use backup system, report says," UPI, http://www.upi.com/Top_News/World-News/2016/03/07/THAAD-in-South-Korea-could-use-backup-system-report-says/2061457365741/</w:t>
      </w:r>
    </w:p>
    <w:p w:rsidR="004B48E0" w:rsidRDefault="004B48E0" w:rsidP="004B48E0">
      <w:pPr>
        <w:rPr>
          <w:rStyle w:val="Emphasis"/>
        </w:rPr>
      </w:pPr>
      <w:r w:rsidRPr="00180CA9">
        <w:rPr>
          <w:rFonts w:ascii="Roboto" w:eastAsia="Times New Roman" w:hAnsi="Roboto" w:cs="Times New Roman"/>
          <w:color w:val="333333"/>
          <w:sz w:val="16"/>
          <w:szCs w:val="24"/>
        </w:rPr>
        <w:t xml:space="preserve">SEOUL, March 7 (UPI) -- The United States and South Korea are to discuss the deployment of a U.S. anti-missile defense system on the peninsula, </w:t>
      </w:r>
      <w:r w:rsidRPr="00180CA9">
        <w:rPr>
          <w:rStyle w:val="StyleUnderline"/>
        </w:rPr>
        <w:t>but</w:t>
      </w:r>
      <w:r>
        <w:rPr>
          <w:rStyle w:val="StyleUnderline"/>
        </w:rPr>
        <w:t xml:space="preserve"> </w:t>
      </w:r>
      <w:hyperlink r:id="rId59" w:tgtFrame="_blank" w:history="1">
        <w:r w:rsidRPr="00180CA9">
          <w:rPr>
            <w:rStyle w:val="StyleUnderline"/>
          </w:rPr>
          <w:t>back in 1999</w:t>
        </w:r>
      </w:hyperlink>
      <w:r w:rsidRPr="00180CA9">
        <w:rPr>
          <w:rStyle w:val="StyleUnderline"/>
        </w:rPr>
        <w:t>, the U.S. Department of Defense concluded a Terminal High Altitude Area Defense-like system could still leave certain portions of South Korea unprotected</w:t>
      </w:r>
      <w:r w:rsidRPr="00180CA9">
        <w:rPr>
          <w:rFonts w:ascii="Roboto" w:eastAsia="Times New Roman" w:hAnsi="Roboto" w:cs="Times New Roman"/>
          <w:color w:val="333333"/>
          <w:sz w:val="16"/>
          <w:szCs w:val="24"/>
        </w:rPr>
        <w:t xml:space="preserve">. </w:t>
      </w:r>
      <w:r w:rsidRPr="00180CA9">
        <w:rPr>
          <w:rStyle w:val="StyleUnderline"/>
        </w:rPr>
        <w:t>The "Report to Congress on Theater Missile Defense Architecture Options for the Asia-Pacific Region,</w:t>
      </w:r>
      <w:r w:rsidRPr="00180CA9">
        <w:rPr>
          <w:rFonts w:ascii="Roboto" w:eastAsia="Times New Roman" w:hAnsi="Roboto" w:cs="Times New Roman"/>
          <w:color w:val="333333"/>
          <w:sz w:val="16"/>
          <w:szCs w:val="24"/>
        </w:rPr>
        <w:t xml:space="preserve">" issued on May 4, 1999, </w:t>
      </w:r>
      <w:r w:rsidRPr="00180CA9">
        <w:rPr>
          <w:rStyle w:val="StyleUnderline"/>
        </w:rPr>
        <w:t>concluded a combination of anti-missile defense systems should be deployed to target incoming missiles from different altitudes, otherwise the system wouldn't provide comprehensive cover.</w:t>
      </w:r>
      <w:r>
        <w:rPr>
          <w:rStyle w:val="StyleUnderline"/>
        </w:rPr>
        <w:t xml:space="preserve"> </w:t>
      </w:r>
      <w:r w:rsidRPr="00180CA9">
        <w:rPr>
          <w:rFonts w:ascii="Roboto" w:eastAsia="Times New Roman" w:hAnsi="Roboto" w:cs="Times New Roman"/>
          <w:color w:val="333333"/>
          <w:sz w:val="16"/>
          <w:szCs w:val="24"/>
        </w:rPr>
        <w:t xml:space="preserve">The report is raising concerns about the ongoing THAAD negotiations between Washington and Seoul, as </w:t>
      </w:r>
      <w:r w:rsidRPr="00180CA9">
        <w:rPr>
          <w:rStyle w:val="Emphasis"/>
        </w:rPr>
        <w:t>the technology hasn't changed significantly since the report was issued</w:t>
      </w:r>
      <w:r w:rsidRPr="00180CA9">
        <w:rPr>
          <w:rFonts w:ascii="Roboto" w:eastAsia="Times New Roman" w:hAnsi="Roboto" w:cs="Times New Roman"/>
          <w:color w:val="333333"/>
          <w:sz w:val="16"/>
          <w:szCs w:val="24"/>
        </w:rPr>
        <w:t xml:space="preserve">, South Korean newspaper Hankyoreh reported Monday. Most "North Korean threats attacking [South Korea] do not fly high enough for exo upper tier systems to engage them," the report read, with "exo upper tier systems" referring to "THAAD-like" interceptor missiles that can destroy incoming missiles from the outer atmosphere, or space. A "lower-tier system" would need to be deployed since the upper tier cannot intercept any attacks on Seoul, South Korea's most densely populated urban area just 24 miles from the border, as well as the southern portion of the peninsula, the report read. The addition of as much as 25 land-based lower-tier batteries, similar to the Patriot PAC-3 missiles, would be necessary, the report also stated. </w:t>
      </w:r>
      <w:r w:rsidRPr="00180CA9">
        <w:rPr>
          <w:rStyle w:val="StyleUnderline"/>
        </w:rPr>
        <w:t>THAAD and its deployment, however, are controversial in the region, and both China and Russia have voiced opposition to its placement on the peninsula. The two countries cited regional surveillance concerns</w:t>
      </w:r>
      <w:r w:rsidRPr="00180CA9">
        <w:rPr>
          <w:rFonts w:ascii="Roboto" w:eastAsia="Times New Roman" w:hAnsi="Roboto" w:cs="Times New Roman"/>
          <w:color w:val="333333"/>
          <w:sz w:val="16"/>
          <w:szCs w:val="24"/>
        </w:rPr>
        <w:t xml:space="preserve">. </w:t>
      </w:r>
      <w:r w:rsidRPr="00180CA9">
        <w:rPr>
          <w:rStyle w:val="StyleUnderline"/>
        </w:rPr>
        <w:t>The lack of consensus on THAAD "reflects a potentially dangerous escalation of the security situation in Northeast Asia</w:t>
      </w:r>
      <w:r w:rsidRPr="00180CA9">
        <w:rPr>
          <w:rFonts w:ascii="Roboto" w:eastAsia="Times New Roman" w:hAnsi="Roboto" w:cs="Times New Roman"/>
          <w:color w:val="333333"/>
          <w:sz w:val="16"/>
          <w:szCs w:val="24"/>
        </w:rPr>
        <w:t xml:space="preserve">," </w:t>
      </w:r>
      <w:hyperlink r:id="rId60" w:tgtFrame="_blank" w:history="1">
        <w:r w:rsidRPr="00180CA9">
          <w:rPr>
            <w:rFonts w:ascii="Roboto" w:eastAsia="Times New Roman" w:hAnsi="Roboto" w:cs="Times New Roman"/>
            <w:color w:val="006699"/>
            <w:sz w:val="16"/>
            <w:szCs w:val="24"/>
          </w:rPr>
          <w:t>according to Charles Armstrong</w:t>
        </w:r>
      </w:hyperlink>
      <w:r w:rsidRPr="00180CA9">
        <w:rPr>
          <w:rFonts w:ascii="Roboto" w:eastAsia="Times New Roman" w:hAnsi="Roboto" w:cs="Times New Roman"/>
          <w:color w:val="333333"/>
          <w:sz w:val="16"/>
          <w:szCs w:val="24"/>
        </w:rPr>
        <w:t xml:space="preserve">, a professor of Korean studies at Columbia University. The analyst said in February </w:t>
      </w:r>
      <w:r w:rsidRPr="00180CA9">
        <w:rPr>
          <w:rStyle w:val="Emphasis"/>
        </w:rPr>
        <w:t>THAAD has "already created a rift between South Korea and China, which of course is exactly what North Korea wants."</w:t>
      </w:r>
      <w:r>
        <w:rPr>
          <w:rStyle w:val="Emphasis"/>
        </w:rPr>
        <w:t xml:space="preserve"> </w:t>
      </w:r>
    </w:p>
    <w:p w:rsidR="004B48E0" w:rsidRPr="00E93E64" w:rsidRDefault="004B48E0" w:rsidP="004B48E0">
      <w:pPr>
        <w:shd w:val="clear" w:color="auto" w:fill="FFFFFF"/>
        <w:spacing w:before="210" w:after="0" w:line="240" w:lineRule="auto"/>
        <w:rPr>
          <w:rStyle w:val="StyleUnderline"/>
        </w:rPr>
      </w:pPr>
    </w:p>
    <w:p w:rsidR="004B48E0" w:rsidRDefault="004B48E0" w:rsidP="004B48E0">
      <w:pPr>
        <w:pStyle w:val="Heading3"/>
      </w:pPr>
      <w:r>
        <w:lastRenderedPageBreak/>
        <w:t>AT Siting means China won’t care</w:t>
      </w:r>
    </w:p>
    <w:p w:rsidR="004B48E0" w:rsidRDefault="004B48E0" w:rsidP="004B48E0"/>
    <w:p w:rsidR="004B48E0" w:rsidRDefault="004B48E0" w:rsidP="004B48E0">
      <w:pPr>
        <w:pStyle w:val="Heading4"/>
      </w:pPr>
      <w:r>
        <w:t>Russia and China think THAADs range is understated</w:t>
      </w:r>
    </w:p>
    <w:p w:rsidR="004B48E0" w:rsidRPr="00176260" w:rsidRDefault="004B48E0" w:rsidP="004B48E0">
      <w:pPr>
        <w:rPr>
          <w:rStyle w:val="Style13ptBold"/>
        </w:rPr>
      </w:pPr>
      <w:r w:rsidRPr="00176260">
        <w:rPr>
          <w:rStyle w:val="Style13ptBold"/>
        </w:rPr>
        <w:t>Gatlin 16</w:t>
      </w:r>
    </w:p>
    <w:p w:rsidR="004B48E0" w:rsidRDefault="004B48E0" w:rsidP="004B48E0">
      <w:r>
        <w:t>Gordon Gatlin, 6-1-2016, Journalist at The Policy Wire, "Why THAAD is Good For Nothing," Policy Wire, http://thepolicywire.com/why-thaad-is-good-for-nothing///SPIE</w:t>
      </w:r>
    </w:p>
    <w:p w:rsidR="004B48E0" w:rsidRPr="00B30ABC" w:rsidRDefault="004B48E0" w:rsidP="004B48E0">
      <w:r w:rsidRPr="00B30ABC">
        <w:t xml:space="preserve">While the publicly stated benefits would seem to be minuscule, the publicly known costs are large. </w:t>
      </w:r>
      <w:r w:rsidRPr="00B30ABC">
        <w:rPr>
          <w:u w:val="single"/>
        </w:rPr>
        <w:t>China and Russia have both spoken out strongly against the deployment of THAAD on the Korean Peninsula. Because of its sophisticated radar tracking system, the two nations fear that THAAD will be used to spy. They also fear that THAAD’s actual capabilities are greater than the US claims and that THAAD could be used to intercept Chinese or Russian missiles in their ascent. China has real fears that the missile defense system is in reality designed to deter its own nuclear arsenal</w:t>
      </w:r>
      <w:r w:rsidRPr="00B30ABC">
        <w:t xml:space="preserve"> and that North Korea’s provocative tests are providing cover for a US containment of China.</w:t>
      </w:r>
    </w:p>
    <w:p w:rsidR="006F51F6" w:rsidRDefault="0031153B" w:rsidP="0031153B">
      <w:pPr>
        <w:pStyle w:val="Heading1"/>
      </w:pPr>
      <w:r>
        <w:lastRenderedPageBreak/>
        <w:t>Solvency</w:t>
      </w:r>
    </w:p>
    <w:p w:rsidR="006F51F6" w:rsidRDefault="00450C35" w:rsidP="006F51F6">
      <w:pPr>
        <w:pStyle w:val="Heading2"/>
      </w:pPr>
      <w:r>
        <w:lastRenderedPageBreak/>
        <w:t>Sanctions</w:t>
      </w:r>
    </w:p>
    <w:p w:rsidR="00C614EB" w:rsidRDefault="00C614EB" w:rsidP="004706AF">
      <w:pPr>
        <w:pStyle w:val="Heading3"/>
      </w:pPr>
      <w:r>
        <w:lastRenderedPageBreak/>
        <w:t>China not enforcing sanctions now</w:t>
      </w:r>
    </w:p>
    <w:p w:rsidR="00F43DF6" w:rsidRDefault="00F43DF6" w:rsidP="00C614EB">
      <w:pPr>
        <w:pStyle w:val="Heading4"/>
      </w:pPr>
      <w:r>
        <w:t>China is not enforcing sanctions now- several indicators</w:t>
      </w:r>
    </w:p>
    <w:p w:rsidR="00F43DF6" w:rsidRDefault="00F43DF6" w:rsidP="00F43DF6">
      <w:r w:rsidRPr="00F43DF6">
        <w:rPr>
          <w:rStyle w:val="Style13ptBold"/>
        </w:rPr>
        <w:t>Radio Free Asia, 7-14-16</w:t>
      </w:r>
      <w:r w:rsidRPr="00F43DF6">
        <w:t>,</w:t>
      </w:r>
      <w:r w:rsidR="00704A57">
        <w:t xml:space="preserve"> (</w:t>
      </w:r>
      <w:r w:rsidR="00704A57" w:rsidRPr="00704A57">
        <w:t>interview with RFA’s Executive Editor Dan Southerland, Russian historian and N</w:t>
      </w:r>
      <w:r w:rsidR="00695DE4">
        <w:t>orth Korea expert Andrei Lankov</w:t>
      </w:r>
      <w:r w:rsidR="00704A57">
        <w:t>)</w:t>
      </w:r>
      <w:r w:rsidRPr="00F43DF6">
        <w:t xml:space="preserve"> "Interview: Sanctions Against North Korea Aren't Working," http://www.rfa.org/english/news/korea/sanctions-07142016162348.html</w:t>
      </w:r>
    </w:p>
    <w:p w:rsidR="00F43DF6" w:rsidRDefault="00F43DF6" w:rsidP="00F43DF6">
      <w:pPr>
        <w:rPr>
          <w:u w:val="single"/>
        </w:rPr>
      </w:pPr>
      <w:r>
        <w:t>RFA: What has been the impact of the increased international trade sanctions against North Korea?</w:t>
      </w:r>
      <w:r w:rsidR="00695DE4">
        <w:t xml:space="preserve"> </w:t>
      </w:r>
      <w:r>
        <w:t xml:space="preserve">Lankov: I believe that four </w:t>
      </w:r>
      <w:r w:rsidRPr="00695DE4">
        <w:rPr>
          <w:u w:val="single"/>
        </w:rPr>
        <w:t>indicators show that the sanctions so far have not produced any significant impact. These involve declining grain prices in North Korea; a steadiness in exchange rates; only a minor decrease in the electrical supply in Pyongyang; and zero change in major North Korean construction projects.</w:t>
      </w:r>
      <w:r w:rsidR="00695DE4">
        <w:rPr>
          <w:u w:val="single"/>
        </w:rPr>
        <w:t xml:space="preserve"> </w:t>
      </w:r>
      <w:r>
        <w:t xml:space="preserve">RFA: China agreed to the U.N.-sponsored sanctions. </w:t>
      </w:r>
      <w:r w:rsidRPr="00695DE4">
        <w:rPr>
          <w:u w:val="single"/>
        </w:rPr>
        <w:t>But do you see signs that China is doing enough to implement them?</w:t>
      </w:r>
      <w:r w:rsidR="00695DE4">
        <w:rPr>
          <w:u w:val="single"/>
        </w:rPr>
        <w:t xml:space="preserve"> </w:t>
      </w:r>
      <w:r>
        <w:t xml:space="preserve">Lankov: </w:t>
      </w:r>
      <w:r w:rsidRPr="00695DE4">
        <w:rPr>
          <w:u w:val="single"/>
        </w:rPr>
        <w:t>It’s unclear whether China is deliberately avoiding the implementation of some sanctions, but the participation of China is absolutely vital. One problem, however, is that relations between the U.S. and China are worsening. The Chinese will see no reason to help sort out what they see as essentially an American problem.</w:t>
      </w:r>
    </w:p>
    <w:p w:rsidR="00695DE4" w:rsidRPr="00695DE4" w:rsidRDefault="00695DE4" w:rsidP="00F43DF6">
      <w:pPr>
        <w:rPr>
          <w:u w:val="single"/>
        </w:rPr>
      </w:pPr>
    </w:p>
    <w:p w:rsidR="00C614EB" w:rsidRDefault="00C614EB" w:rsidP="00C614EB">
      <w:pPr>
        <w:pStyle w:val="Heading4"/>
      </w:pPr>
      <w:r>
        <w:t>China is maintaining ties. Won’t enforce sanctions</w:t>
      </w:r>
    </w:p>
    <w:p w:rsidR="00C614EB" w:rsidRDefault="00C614EB" w:rsidP="00C614EB">
      <w:r w:rsidRPr="001A3F7E">
        <w:t xml:space="preserve">John </w:t>
      </w:r>
      <w:r w:rsidRPr="001A3F7E">
        <w:rPr>
          <w:rStyle w:val="Style13ptBold"/>
        </w:rPr>
        <w:t>Power, 6-3-</w:t>
      </w:r>
      <w:r w:rsidRPr="001A3F7E">
        <w:t xml:space="preserve">2016, </w:t>
      </w:r>
      <w:r>
        <w:t>(journalist</w:t>
      </w:r>
      <w:r w:rsidRPr="00B11BA0">
        <w:t xml:space="preserve"> based in Seoul, South Korea</w:t>
      </w:r>
      <w:r>
        <w:t xml:space="preserve">) </w:t>
      </w:r>
      <w:r w:rsidRPr="001A3F7E">
        <w:t>"Will US Money-Laundering Designation Hurt North Korea?," Diplomat, http://thediplomat.com/2016/06/will-us-money-laundering-designation-hurt-north-korea/</w:t>
      </w:r>
    </w:p>
    <w:p w:rsidR="00C614EB" w:rsidRDefault="00C614EB" w:rsidP="00C614EB">
      <w:pPr>
        <w:rPr>
          <w:u w:val="single"/>
        </w:rPr>
      </w:pPr>
      <w:r>
        <w:t xml:space="preserve">What’s certain is that </w:t>
      </w:r>
      <w:r w:rsidRPr="00C614EB">
        <w:rPr>
          <w:u w:val="single"/>
        </w:rPr>
        <w:t>China will be a key factor in how effective the changes are. While Beijing voted for UN sanctions in February</w:t>
      </w:r>
      <w:r>
        <w:t xml:space="preserve"> that called on member states to cease dealings with North Korean banks, </w:t>
      </w:r>
      <w:r w:rsidRPr="00C614EB">
        <w:rPr>
          <w:u w:val="single"/>
        </w:rPr>
        <w:t>it has recently signaled a desire to reaffirm ties with its longtime ally, despite its exasperation with Pyongyang’s repeated nuclear and missile tests.</w:t>
      </w:r>
      <w:r>
        <w:rPr>
          <w:u w:val="single"/>
        </w:rPr>
        <w:t xml:space="preserve"> </w:t>
      </w:r>
      <w:r>
        <w:t>During a visit to China by the Workers’ Party of Korea Vice Chairman for International Affairs Ri Su-yong this week, Chinese President</w:t>
      </w:r>
      <w:r w:rsidRPr="00C614EB">
        <w:rPr>
          <w:u w:val="single"/>
        </w:rPr>
        <w:t xml:space="preserve"> Xi</w:t>
      </w:r>
      <w:r>
        <w:t xml:space="preserve"> Jinping </w:t>
      </w:r>
      <w:r w:rsidRPr="00C614EB">
        <w:rPr>
          <w:u w:val="single"/>
        </w:rPr>
        <w:t>emphasized the value of friendly ties between the countries.</w:t>
      </w:r>
    </w:p>
    <w:p w:rsidR="00996C7A" w:rsidRPr="00A84548" w:rsidRDefault="00996C7A" w:rsidP="00996C7A"/>
    <w:p w:rsidR="00450C35" w:rsidRDefault="00450C35" w:rsidP="00450C35">
      <w:pPr>
        <w:pStyle w:val="Heading4"/>
      </w:pPr>
      <w:r>
        <w:t>China is only nominally enforcing sanctions- investing in trade infrastructure</w:t>
      </w:r>
    </w:p>
    <w:p w:rsidR="00450C35" w:rsidRDefault="00450C35" w:rsidP="00450C35">
      <w:r w:rsidRPr="003E0A4C">
        <w:t xml:space="preserve">Elizabeth </w:t>
      </w:r>
      <w:r w:rsidRPr="003E0A4C">
        <w:rPr>
          <w:rStyle w:val="Style13ptBold"/>
        </w:rPr>
        <w:t>Shim,</w:t>
      </w:r>
      <w:r w:rsidRPr="00934141">
        <w:t xml:space="preserve"> </w:t>
      </w:r>
      <w:r>
        <w:t>6/15/</w:t>
      </w:r>
      <w:r>
        <w:rPr>
          <w:rStyle w:val="Style13ptBold"/>
        </w:rPr>
        <w:t>16</w:t>
      </w:r>
      <w:r>
        <w:t xml:space="preserve"> (Journalist focusing on global Asian cultures for United Press International), </w:t>
      </w:r>
      <w:r w:rsidRPr="00450C35">
        <w:t>China promises sanctions as it builds bridge with Pyongyang</w:t>
      </w:r>
      <w:r>
        <w:t xml:space="preserve">, UPI, </w:t>
      </w:r>
      <w:r w:rsidRPr="00450C35">
        <w:t>http://www.upi.com/Top_News/World-News/2016/06/15/China-promises-sanctions-as-it-builds-bridge-with-Pyongyang/7201466012629/?spt=sec&amp;or=tn</w:t>
      </w:r>
    </w:p>
    <w:p w:rsidR="00450C35" w:rsidRPr="00450C35" w:rsidRDefault="00450C35" w:rsidP="00450C35">
      <w:r w:rsidRPr="00450C35">
        <w:rPr>
          <w:u w:val="single"/>
        </w:rPr>
        <w:t>China said it's keeping its promise to implement U.N. sanctions against North Korea – but embargoes haven't stopped Beijing from expanding transportation facilities that connect to its neighbor</w:t>
      </w:r>
      <w:r>
        <w:t xml:space="preserve">. China's foreign ministry said Wednesday the country has been "fully and earnestly following all resolutions of the Security Council," and Beijing's commerce ministry said a decision was passed to ban 40 additional "dual-use" products from a list of items banned in North Korea. The prohibited items include magnetic materials, chemical fibers and welding equipment that could contribute to Pyongyang's weapons proliferation, according to Yonhap. </w:t>
      </w:r>
      <w:r w:rsidRPr="00450C35">
        <w:rPr>
          <w:u w:val="single"/>
        </w:rPr>
        <w:t>There is doubt, however, that China will push too hard</w:t>
      </w:r>
      <w:r>
        <w:t xml:space="preserve">. Beijing fears North Korea collapse because the event could lead to instability at the border, and Chinese President </w:t>
      </w:r>
      <w:r w:rsidRPr="00450C35">
        <w:rPr>
          <w:u w:val="single"/>
        </w:rPr>
        <w:t>Xi</w:t>
      </w:r>
      <w:r>
        <w:t xml:space="preserve"> </w:t>
      </w:r>
      <w:r>
        <w:lastRenderedPageBreak/>
        <w:t xml:space="preserve">Jinping </w:t>
      </w:r>
      <w:r w:rsidRPr="00450C35">
        <w:rPr>
          <w:u w:val="single"/>
        </w:rPr>
        <w:t>recently met with a top North Korean envoy to assure "friendly cooperation."</w:t>
      </w:r>
      <w:r>
        <w:rPr>
          <w:u w:val="single"/>
        </w:rPr>
        <w:t xml:space="preserve"> </w:t>
      </w:r>
      <w:r w:rsidRPr="00450C35">
        <w:rPr>
          <w:u w:val="single"/>
        </w:rPr>
        <w:t>In China's northeastern</w:t>
      </w:r>
      <w:r>
        <w:t xml:space="preserve"> Jilin </w:t>
      </w:r>
      <w:r w:rsidRPr="00450C35">
        <w:rPr>
          <w:u w:val="single"/>
        </w:rPr>
        <w:t>province, a new bridge project linking the two countries is underway</w:t>
      </w:r>
      <w:r>
        <w:t xml:space="preserve">, Voice of America reported Wednesday. </w:t>
      </w:r>
      <w:r w:rsidRPr="00450C35">
        <w:rPr>
          <w:u w:val="single"/>
        </w:rPr>
        <w:t>The bridge is expected to be complete by mid-September</w:t>
      </w:r>
      <w:r>
        <w:t>, according to VOA, and connects the Chinese city of Hunchun to key areas, including the North Korean special economic zone of Rason. The project cost an estimated $20 million and the bridge spans 550 meters, according to the report.</w:t>
      </w:r>
    </w:p>
    <w:p w:rsidR="004706AF" w:rsidRDefault="004706AF" w:rsidP="004706AF">
      <w:pPr>
        <w:pStyle w:val="Heading3"/>
      </w:pPr>
      <w:r>
        <w:lastRenderedPageBreak/>
        <w:t>Sanctions enforcement</w:t>
      </w:r>
      <w:r w:rsidR="00F669C2">
        <w:t xml:space="preserve"> Key</w:t>
      </w:r>
    </w:p>
    <w:p w:rsidR="00891F85" w:rsidRDefault="00891F85" w:rsidP="00891F85">
      <w:pPr>
        <w:pStyle w:val="Heading4"/>
      </w:pPr>
      <w:r>
        <w:t>Sanctions key to solve Korea, but dialogue is necessary</w:t>
      </w:r>
    </w:p>
    <w:p w:rsidR="00891F85" w:rsidRDefault="00891F85" w:rsidP="00891F85">
      <w:r w:rsidRPr="00845881">
        <w:rPr>
          <w:rStyle w:val="Style13ptBold"/>
        </w:rPr>
        <w:t>Economist 16</w:t>
      </w:r>
      <w:r>
        <w:t xml:space="preserve"> (No Listed Author, Writer for The Economist, “</w:t>
      </w:r>
      <w:r w:rsidRPr="00670143">
        <w:t>Only China can stop North Korea from becoming a full nuclear power</w:t>
      </w:r>
      <w:r>
        <w:t>” Feb. 8</w:t>
      </w:r>
      <w:r w:rsidRPr="00670143">
        <w:rPr>
          <w:vertAlign w:val="superscript"/>
        </w:rPr>
        <w:t>th</w:t>
      </w:r>
      <w:r>
        <w:t xml:space="preserve"> 2016, </w:t>
      </w:r>
      <w:hyperlink r:id="rId61" w:history="1">
        <w:r w:rsidRPr="007825C1">
          <w:rPr>
            <w:rStyle w:val="Hyperlink"/>
          </w:rPr>
          <w:t>http://www.economist.com/news/asia/21690199-china-north-korea-nuclear-power-missile-test</w:t>
        </w:r>
      </w:hyperlink>
      <w:r>
        <w:t>)</w:t>
      </w:r>
    </w:p>
    <w:p w:rsidR="00891F85" w:rsidRPr="00961509" w:rsidRDefault="00891F85" w:rsidP="00891F85">
      <w:pPr>
        <w:rPr>
          <w:u w:val="single"/>
        </w:rPr>
      </w:pPr>
      <w:r w:rsidRPr="00961509">
        <w:rPr>
          <w:u w:val="single"/>
        </w:rPr>
        <w:t xml:space="preserve">The launch of the three-stage rocket, the second since December 2012, is widely seen as part of a programme to develop an inter-continental ballistic missile (ICBM). Experts believe that if modified to carry a 2,200-pound (1,000-kg) warhead instead of a satellite, the Unha-3 could reach Alaska and possibly Hawaii. </w:t>
      </w:r>
      <w:r w:rsidRPr="00670143">
        <w:t xml:space="preserve">However, to get a usable ICBM, North Korea’s scientists will have to master additional technologies. First, they must make a nuclear warhead small enough to be accommodated on the missile. Second, they will have to design and build a re-entry vehicle to carry the warhead to its target. Neither will be easy, but </w:t>
      </w:r>
      <w:r w:rsidRPr="00961509">
        <w:rPr>
          <w:u w:val="single"/>
        </w:rPr>
        <w:t>the assumption must be that they will get there in the end—perhaps sooner rather than later—if nothing happens to change the strategic calculus of the regime of Kim Jong Un that nuclear weapons are the ultimate guarantee of its survival</w:t>
      </w:r>
      <w:r w:rsidRPr="00670143">
        <w:t>.</w:t>
      </w:r>
      <w:r w:rsidR="008809C5">
        <w:t xml:space="preserve"> </w:t>
      </w:r>
      <w:r w:rsidRPr="00961509">
        <w:rPr>
          <w:u w:val="single"/>
        </w:rPr>
        <w:t>The only thing that might do that is for China to threaten to pull the plug on the fragile economy of the hermit kingdom by ordering its banks and companies to stop doing business there</w:t>
      </w:r>
      <w:r w:rsidRPr="00670143">
        <w:t xml:space="preserve">. Despite Mr Kerry’s pleas, there is not the slightest sign of that happening. </w:t>
      </w:r>
      <w:r w:rsidRPr="00961509">
        <w:rPr>
          <w:u w:val="single"/>
        </w:rPr>
        <w:t>Beijing expressed “regret” over the launch, but argued that “dialogue” was the way to ensure a lasting peace on the Korean peninsula. China fears that were the regime to collapse it would be faced with both a flood of refugees over the border into its north-east and the removal of a useful buffer between it and America’s ally in the south.</w:t>
      </w:r>
    </w:p>
    <w:p w:rsidR="004706AF" w:rsidRDefault="004706AF" w:rsidP="004706AF"/>
    <w:p w:rsidR="00200E35" w:rsidRDefault="00200E35" w:rsidP="004706AF"/>
    <w:p w:rsidR="00200E35" w:rsidRDefault="00200E35" w:rsidP="00200E35">
      <w:pPr>
        <w:pStyle w:val="Heading4"/>
      </w:pPr>
      <w:r>
        <w:t>China is key to success of sanctions</w:t>
      </w:r>
    </w:p>
    <w:p w:rsidR="00200E35" w:rsidRDefault="00200E35" w:rsidP="00200E35">
      <w:r>
        <w:t xml:space="preserve">Matt </w:t>
      </w:r>
      <w:r w:rsidRPr="00200E35">
        <w:rPr>
          <w:rStyle w:val="Style13ptBold"/>
        </w:rPr>
        <w:t>Rivers,</w:t>
      </w:r>
      <w:r w:rsidRPr="00200E35">
        <w:t xml:space="preserve"> 3-31-20</w:t>
      </w:r>
      <w:r w:rsidRPr="00200E35">
        <w:rPr>
          <w:rStyle w:val="Style13ptBold"/>
        </w:rPr>
        <w:t>16</w:t>
      </w:r>
      <w:r w:rsidRPr="00200E35">
        <w:t>, "North Korea sanctions: China doing its part?," CNN, http://www.cnn.com/2016/03/31/asia/china-north-korea-border-dandong/</w:t>
      </w:r>
    </w:p>
    <w:p w:rsidR="00200E35" w:rsidRDefault="00200E35" w:rsidP="00200E35">
      <w:r>
        <w:t xml:space="preserve">The sanctions include universal inspections of all cargo to and from North Korea, and a ban on buying North Korean coal and raw mineral exports if any profits might go to sanctioned programs. China helped draft the tougher new guidelines, and says it will vigorously implement them. But </w:t>
      </w:r>
      <w:r w:rsidRPr="00200E35">
        <w:rPr>
          <w:u w:val="single"/>
        </w:rPr>
        <w:t>China has been criticized in the past for not enforcing previous sanctions. Experts agree that if the sanctions are to be at all effective, China must uphold them stringently. China is North Korea's only major ally, and accounts for more than 70% of the country's total trade volume</w:t>
      </w:r>
      <w:r>
        <w:t>.</w:t>
      </w:r>
    </w:p>
    <w:p w:rsidR="000F7CEB" w:rsidRDefault="000F7CEB" w:rsidP="00200E35"/>
    <w:p w:rsidR="000F7CEB" w:rsidRDefault="000F7CEB" w:rsidP="000F7CEB">
      <w:pPr>
        <w:pStyle w:val="Heading4"/>
        <w:spacing w:before="200"/>
      </w:pPr>
      <w:r>
        <w:rPr>
          <w:color w:val="000000"/>
          <w:szCs w:val="26"/>
        </w:rPr>
        <w:t>China is Key to effective US policy on Korea</w:t>
      </w:r>
    </w:p>
    <w:p w:rsidR="000F7CEB" w:rsidRDefault="000F7CEB" w:rsidP="000F7CEB">
      <w:pPr>
        <w:pStyle w:val="NormalWeb"/>
        <w:spacing w:before="0" w:beforeAutospacing="0" w:after="0" w:afterAutospacing="0"/>
      </w:pPr>
      <w:r>
        <w:rPr>
          <w:rFonts w:ascii="Calibri" w:hAnsi="Calibri"/>
          <w:b/>
          <w:bCs/>
          <w:color w:val="000000"/>
          <w:sz w:val="26"/>
          <w:szCs w:val="26"/>
        </w:rPr>
        <w:t>CRS 15</w:t>
      </w:r>
    </w:p>
    <w:p w:rsidR="000F7CEB" w:rsidRDefault="000F7CEB" w:rsidP="000F7CEB">
      <w:pPr>
        <w:pStyle w:val="NormalWeb"/>
        <w:spacing w:before="0" w:beforeAutospacing="0" w:after="0" w:afterAutospacing="0"/>
      </w:pPr>
      <w:r>
        <w:rPr>
          <w:rFonts w:ascii="Calibri" w:hAnsi="Calibri"/>
          <w:color w:val="000000"/>
          <w:sz w:val="22"/>
          <w:szCs w:val="22"/>
        </w:rPr>
        <w:t xml:space="preserve">Congressional Research Service. </w:t>
      </w:r>
      <w:r>
        <w:rPr>
          <w:rFonts w:ascii="Calibri" w:hAnsi="Calibri"/>
          <w:i/>
          <w:iCs/>
          <w:color w:val="000000"/>
          <w:sz w:val="22"/>
          <w:szCs w:val="22"/>
        </w:rPr>
        <w:t>US-North Korea Relations.</w:t>
      </w:r>
      <w:r>
        <w:rPr>
          <w:rFonts w:ascii="Calibri" w:hAnsi="Calibri"/>
          <w:color w:val="000000"/>
          <w:sz w:val="22"/>
          <w:szCs w:val="22"/>
        </w:rPr>
        <w:t xml:space="preserve"> CRS, June 25 2015 &lt;</w:t>
      </w:r>
      <w:hyperlink r:id="rId62" w:history="1">
        <w:r>
          <w:rPr>
            <w:rStyle w:val="Hyperlink"/>
            <w:szCs w:val="22"/>
          </w:rPr>
          <w:t>http://congressional.proquest.com.proxy.lib.umich.edu/congressional/result/pqpresultpage.gispdfhitspanel.pdflink/$2fapp-bin$2fgis-congresearch$2f0$2fa$2f6$2f0$2fcrs-2015-fdt-0451_from_1_to_2.pdf+/north+korea+china+denucleariz*$40$2fapp-gis$2fcongresearch$2fcrs-2015-fdt-</w:t>
        </w:r>
        <w:r>
          <w:rPr>
            <w:rStyle w:val="Hyperlink"/>
            <w:szCs w:val="22"/>
          </w:rPr>
          <w:lastRenderedPageBreak/>
          <w:t>0451$40Congressional+Research+Digital+Collection$40CRS+Report$40June+25,+2015$40null?pgId=9974d420-8567-41b2-9dc1-2872911df3fc&amp;rsId=15531D56CE2</w:t>
        </w:r>
      </w:hyperlink>
      <w:r>
        <w:rPr>
          <w:rFonts w:ascii="Calibri" w:hAnsi="Calibri"/>
          <w:color w:val="000000"/>
          <w:sz w:val="22"/>
          <w:szCs w:val="22"/>
        </w:rPr>
        <w:t>&gt;</w:t>
      </w:r>
    </w:p>
    <w:p w:rsidR="000F7CEB" w:rsidRDefault="000F7CEB" w:rsidP="000F7CEB"/>
    <w:p w:rsidR="000F7CEB" w:rsidRPr="008D15AB" w:rsidRDefault="000F7CEB" w:rsidP="000F7CEB">
      <w:pPr>
        <w:pStyle w:val="NormalWeb"/>
        <w:spacing w:before="0" w:beforeAutospacing="0" w:after="0" w:afterAutospacing="0"/>
        <w:rPr>
          <w:u w:val="single"/>
        </w:rPr>
      </w:pPr>
      <w:r w:rsidRPr="00AE77A2">
        <w:rPr>
          <w:rFonts w:ascii="Calibri" w:hAnsi="Calibri"/>
          <w:color w:val="000000"/>
          <w:sz w:val="22"/>
          <w:szCs w:val="22"/>
          <w:u w:val="single"/>
        </w:rPr>
        <w:t xml:space="preserve">U.S. policy to pressure North </w:t>
      </w:r>
      <w:r w:rsidRPr="008D15AB">
        <w:rPr>
          <w:rFonts w:ascii="Calibri" w:hAnsi="Calibri"/>
          <w:color w:val="000000"/>
          <w:sz w:val="22"/>
          <w:szCs w:val="22"/>
          <w:u w:val="single"/>
        </w:rPr>
        <w:t>Korea depends heavily on China’s influence. In addition to being North Korea’s largest trading partner</w:t>
      </w:r>
      <w:r>
        <w:rPr>
          <w:rFonts w:ascii="Calibri" w:hAnsi="Calibri"/>
          <w:color w:val="000000"/>
          <w:sz w:val="22"/>
          <w:szCs w:val="22"/>
        </w:rPr>
        <w:t xml:space="preserve"> by far—accounting for about 70% of North Korea’s total trade—</w:t>
      </w:r>
      <w:r w:rsidRPr="008D15AB">
        <w:rPr>
          <w:rFonts w:ascii="Calibri" w:hAnsi="Calibri"/>
          <w:color w:val="000000"/>
          <w:sz w:val="22"/>
          <w:szCs w:val="22"/>
          <w:u w:val="single"/>
        </w:rPr>
        <w:t xml:space="preserve">China also provides food and energy aid that is an </w:t>
      </w:r>
      <w:r w:rsidRPr="008D15AB">
        <w:rPr>
          <w:rFonts w:ascii="Calibri" w:hAnsi="Calibri"/>
          <w:b/>
          <w:color w:val="000000"/>
          <w:sz w:val="22"/>
          <w:szCs w:val="22"/>
          <w:u w:val="single"/>
        </w:rPr>
        <w:t>essential lifeline</w:t>
      </w:r>
      <w:r w:rsidRPr="008D15AB">
        <w:rPr>
          <w:rFonts w:ascii="Calibri" w:hAnsi="Calibri"/>
          <w:color w:val="000000"/>
          <w:sz w:val="22"/>
          <w:szCs w:val="22"/>
          <w:u w:val="single"/>
        </w:rPr>
        <w:t xml:space="preserve"> for the regime in Pyongyang. The effectiveness of multilateral sanctions relies </w:t>
      </w:r>
      <w:r w:rsidRPr="008D15AB">
        <w:rPr>
          <w:rFonts w:ascii="Calibri" w:hAnsi="Calibri"/>
          <w:b/>
          <w:color w:val="000000"/>
          <w:sz w:val="22"/>
          <w:szCs w:val="22"/>
          <w:u w:val="single"/>
        </w:rPr>
        <w:t>heavily</w:t>
      </w:r>
      <w:r w:rsidRPr="008D15AB">
        <w:rPr>
          <w:rFonts w:ascii="Calibri" w:hAnsi="Calibri"/>
          <w:color w:val="000000"/>
          <w:sz w:val="22"/>
          <w:szCs w:val="22"/>
          <w:u w:val="single"/>
        </w:rPr>
        <w:t xml:space="preserve"> on Chinese enforcement.</w:t>
      </w:r>
      <w:r>
        <w:rPr>
          <w:rFonts w:ascii="Calibri" w:hAnsi="Calibri"/>
          <w:color w:val="000000"/>
          <w:sz w:val="22"/>
          <w:szCs w:val="22"/>
        </w:rPr>
        <w:t xml:space="preserve"> Beijing cannot (or has chosen not to) completely control Pyongyang’s behavior, as suggested by North Korea’s destabilizing nuclear tests and missile launches. Many analysts agree, however, that </w:t>
      </w:r>
      <w:r w:rsidRPr="008D15AB">
        <w:rPr>
          <w:rFonts w:ascii="Calibri" w:hAnsi="Calibri"/>
          <w:color w:val="000000"/>
          <w:sz w:val="22"/>
          <w:szCs w:val="22"/>
          <w:u w:val="single"/>
        </w:rPr>
        <w:t>even a temporary cessation of Chinese trade and/or aid would have a significant impact on North Korea.</w:t>
      </w:r>
    </w:p>
    <w:p w:rsidR="000F7CEB" w:rsidRDefault="000F7CEB" w:rsidP="00200E35"/>
    <w:p w:rsidR="003A315A" w:rsidRPr="0037600C" w:rsidRDefault="003A315A" w:rsidP="003A315A">
      <w:pPr>
        <w:pStyle w:val="Heading4"/>
        <w:rPr>
          <w:rFonts w:ascii="Helvetica" w:hAnsi="Helvetica"/>
          <w:sz w:val="28"/>
          <w:szCs w:val="28"/>
        </w:rPr>
      </w:pPr>
      <w:r w:rsidRPr="0037600C">
        <w:rPr>
          <w:rFonts w:ascii="Helvetica" w:hAnsi="Helvetica"/>
          <w:sz w:val="28"/>
          <w:szCs w:val="28"/>
        </w:rPr>
        <w:t>China uniquely positioned to dissolve North Korea’s nuclear program. Their valuable coal and trade relations give China the leverage to deter North Korea.</w:t>
      </w:r>
    </w:p>
    <w:p w:rsidR="003A315A" w:rsidRPr="0037600C" w:rsidRDefault="003A315A" w:rsidP="003A315A">
      <w:pPr>
        <w:rPr>
          <w:rStyle w:val="Style13ptBold"/>
          <w:rFonts w:ascii="Helvetica" w:hAnsi="Helvetica"/>
          <w:sz w:val="28"/>
          <w:szCs w:val="28"/>
        </w:rPr>
      </w:pPr>
      <w:r w:rsidRPr="0037600C">
        <w:rPr>
          <w:rStyle w:val="Style13ptBold"/>
          <w:rFonts w:ascii="Helvetica" w:hAnsi="Helvetica"/>
          <w:sz w:val="28"/>
          <w:szCs w:val="28"/>
        </w:rPr>
        <w:t>BBC 16’</w:t>
      </w:r>
    </w:p>
    <w:p w:rsidR="003A315A" w:rsidRDefault="003A315A" w:rsidP="003A315A">
      <w:pPr>
        <w:rPr>
          <w:rStyle w:val="Style13ptBold"/>
          <w:rFonts w:ascii="Helvetica" w:hAnsi="Helvetica"/>
          <w:b w:val="0"/>
          <w:sz w:val="28"/>
          <w:szCs w:val="28"/>
        </w:rPr>
      </w:pPr>
      <w:r w:rsidRPr="0037600C">
        <w:rPr>
          <w:rStyle w:val="Style13ptBold"/>
          <w:rFonts w:ascii="Helvetica" w:hAnsi="Helvetica"/>
          <w:sz w:val="28"/>
          <w:szCs w:val="28"/>
        </w:rPr>
        <w:t xml:space="preserve">(BBC, 5 April 2016, “China Restricts North Korea over Nuclear Interests” </w:t>
      </w:r>
      <w:hyperlink r:id="rId63" w:anchor="inbox/155c1b7f5b8e2413" w:history="1">
        <w:r w:rsidRPr="00717EB7">
          <w:rPr>
            <w:rStyle w:val="Hyperlink"/>
            <w:rFonts w:ascii="Helvetica" w:hAnsi="Helvetica"/>
            <w:sz w:val="28"/>
            <w:szCs w:val="28"/>
          </w:rPr>
          <w:t>https://mail.google.com/mail/ca/u/0/#inbox/155c1b7f5b8e2413</w:t>
        </w:r>
      </w:hyperlink>
      <w:r w:rsidRPr="0037600C">
        <w:rPr>
          <w:rStyle w:val="Style13ptBold"/>
          <w:rFonts w:ascii="Helvetica" w:hAnsi="Helvetica"/>
          <w:sz w:val="28"/>
          <w:szCs w:val="28"/>
        </w:rPr>
        <w:t>)</w:t>
      </w:r>
    </w:p>
    <w:p w:rsidR="003A315A" w:rsidRPr="00587011" w:rsidRDefault="003A315A" w:rsidP="003A315A">
      <w:pPr>
        <w:rPr>
          <w:rStyle w:val="StyleUnderline"/>
          <w:rFonts w:ascii="Helvetica" w:hAnsi="Helvetica"/>
          <w:b/>
          <w:sz w:val="16"/>
          <w:szCs w:val="28"/>
        </w:rPr>
      </w:pPr>
      <w:r w:rsidRPr="00587011">
        <w:rPr>
          <w:rFonts w:asciiTheme="majorHAnsi" w:hAnsiTheme="majorHAnsi" w:cs="Times New Roman"/>
          <w:color w:val="404040"/>
          <w:sz w:val="16"/>
        </w:rPr>
        <w:t xml:space="preserve">The commerce ministry is also banning the importation of so-called "rare earth metals" used in high-tech goods. </w:t>
      </w:r>
      <w:r w:rsidRPr="00587011">
        <w:rPr>
          <w:rStyle w:val="StyleUnderline"/>
          <w:rFonts w:asciiTheme="majorHAnsi" w:hAnsiTheme="majorHAnsi"/>
        </w:rPr>
        <w:t>The UN Security Council voted in March to increase the sanctions</w:t>
      </w:r>
      <w:r w:rsidRPr="00587011">
        <w:rPr>
          <w:rFonts w:asciiTheme="majorHAnsi" w:hAnsiTheme="majorHAnsi" w:cs="Times New Roman"/>
          <w:color w:val="404040"/>
          <w:sz w:val="16"/>
        </w:rPr>
        <w:t xml:space="preserve">. The unanimous decision came </w:t>
      </w:r>
      <w:r w:rsidRPr="00587011">
        <w:rPr>
          <w:rStyle w:val="StyleUnderline"/>
          <w:rFonts w:asciiTheme="majorHAnsi" w:hAnsiTheme="majorHAnsi"/>
        </w:rPr>
        <w:t>after North Korea carried out a fourth nuclear test in January and launched a long-range rocket the following month</w:t>
      </w:r>
      <w:r w:rsidRPr="00587011">
        <w:rPr>
          <w:rFonts w:asciiTheme="majorHAnsi" w:hAnsiTheme="majorHAnsi" w:cs="Times New Roman"/>
          <w:color w:val="404040"/>
          <w:sz w:val="16"/>
        </w:rPr>
        <w:t xml:space="preserve">. The BBC's Robin Brant in Shanghai says </w:t>
      </w:r>
      <w:r w:rsidRPr="00587011">
        <w:rPr>
          <w:rStyle w:val="StyleUnderline"/>
          <w:rFonts w:asciiTheme="majorHAnsi" w:hAnsiTheme="majorHAnsi"/>
        </w:rPr>
        <w:t>this is a step closer to fully implementing the UN sanctions which China backed</w:t>
      </w:r>
      <w:r w:rsidRPr="00587011">
        <w:rPr>
          <w:rFonts w:asciiTheme="majorHAnsi" w:hAnsiTheme="majorHAnsi" w:cs="Times New Roman"/>
          <w:color w:val="404040"/>
          <w:sz w:val="16"/>
        </w:rPr>
        <w:t xml:space="preserve">. Some doubt Beijing has been fully adhering to them. </w:t>
      </w:r>
      <w:r w:rsidRPr="00587011">
        <w:rPr>
          <w:rStyle w:val="StyleUnderline"/>
          <w:rFonts w:asciiTheme="majorHAnsi" w:hAnsiTheme="majorHAnsi"/>
        </w:rPr>
        <w:t>The Chinese ban on exports is linked to any fuel or oil products that could be associated with North Korea's nuclear programme. Our correspondent says these restrictions are likely to hurt as China accounts for the vast majority of trade with North Korea and mining is a key source of currency for the North</w:t>
      </w:r>
      <w:r w:rsidRPr="00587011">
        <w:rPr>
          <w:rFonts w:asciiTheme="majorHAnsi" w:hAnsiTheme="majorHAnsi" w:cs="Times New Roman"/>
          <w:color w:val="404040"/>
          <w:sz w:val="16"/>
        </w:rPr>
        <w:t xml:space="preserve">. According to AFP news agency, quoting Chinese customs figures, </w:t>
      </w:r>
      <w:r w:rsidRPr="00587011">
        <w:rPr>
          <w:rStyle w:val="StyleUnderline"/>
          <w:rFonts w:asciiTheme="majorHAnsi" w:hAnsiTheme="majorHAnsi"/>
        </w:rPr>
        <w:t>the coal trade between the neighbours was worth $1bn (£704m) last year</w:t>
      </w:r>
      <w:r w:rsidRPr="00587011">
        <w:rPr>
          <w:rFonts w:asciiTheme="majorHAnsi" w:hAnsiTheme="majorHAnsi" w:cs="Times New Roman"/>
          <w:color w:val="404040"/>
          <w:sz w:val="16"/>
        </w:rPr>
        <w:t xml:space="preserve">. But China's commerce ministry said the trade in coal would still be permitted as long as the revenue was intended for "people's well-being", Reuters news agency reports. Some critics have likened this to a de facto loophole which could give China wiggle room to maintain trade, our correspondent says. North Korea is </w:t>
      </w:r>
      <w:r w:rsidRPr="00587011">
        <w:rPr>
          <w:rStyle w:val="StyleUnderline"/>
          <w:rFonts w:asciiTheme="majorHAnsi" w:hAnsiTheme="majorHAnsi"/>
        </w:rPr>
        <w:t>China's third biggest supplier of coal, delivering 20m tonnes last year</w:t>
      </w:r>
      <w:r w:rsidRPr="00587011">
        <w:rPr>
          <w:rFonts w:asciiTheme="majorHAnsi" w:hAnsiTheme="majorHAnsi" w:cs="Times New Roman"/>
          <w:color w:val="404040"/>
          <w:sz w:val="16"/>
        </w:rPr>
        <w:t xml:space="preserve">, Reuter reports. Previous UN sanctions imposed after North Korean tests in 2006, 2009 and 2013 did little to dispel its nuclear ambitions. The nuclear test on 6 January and a satellite launch on 7 February were violations of existing </w:t>
      </w:r>
      <w:hyperlink r:id="rId64" w:history="1">
        <w:r w:rsidRPr="00587011">
          <w:rPr>
            <w:rFonts w:asciiTheme="majorHAnsi" w:hAnsiTheme="majorHAnsi" w:cs="Times New Roman"/>
            <w:b/>
            <w:bCs/>
            <w:color w:val="222222"/>
            <w:u w:val="single"/>
            <w:bdr w:val="none" w:sz="0" w:space="0" w:color="auto" w:frame="1"/>
          </w:rPr>
          <w:t>UN</w:t>
        </w:r>
      </w:hyperlink>
      <w:r w:rsidRPr="00587011">
        <w:rPr>
          <w:rFonts w:asciiTheme="majorHAnsi" w:hAnsiTheme="majorHAnsi" w:cs="Times New Roman"/>
          <w:color w:val="404040"/>
          <w:sz w:val="16"/>
        </w:rPr>
        <w:t xml:space="preserve"> sanctions. Last week</w:t>
      </w:r>
      <w:r w:rsidRPr="00587011">
        <w:rPr>
          <w:rStyle w:val="StyleUnderline"/>
          <w:rFonts w:asciiTheme="majorHAnsi" w:hAnsiTheme="majorHAnsi"/>
        </w:rPr>
        <w:t>, the US and Chinese leaders met on the sidelines of a nuclear summit in Washington about the situation in North Korea. President Barack Obama said that he and his Chinese counterpart Xi Jinping had agreed to work together to try to prevent further missile tests by North Korea.</w:t>
      </w:r>
    </w:p>
    <w:p w:rsidR="003A315A" w:rsidRPr="0037600C" w:rsidRDefault="003A315A" w:rsidP="003A315A">
      <w:pPr>
        <w:pStyle w:val="Heading4"/>
        <w:rPr>
          <w:rStyle w:val="HTMLCite"/>
          <w:rFonts w:ascii="Helvetica" w:hAnsi="Helvetica" w:cs="Times New Roman"/>
          <w:bCs/>
          <w:i w:val="0"/>
          <w:iCs/>
          <w:color w:val="262626"/>
          <w:sz w:val="28"/>
          <w:szCs w:val="28"/>
        </w:rPr>
      </w:pPr>
      <w:r w:rsidRPr="0037600C">
        <w:rPr>
          <w:rStyle w:val="HTMLCite"/>
          <w:rFonts w:ascii="Helvetica" w:hAnsi="Helvetica" w:cs="Times New Roman"/>
          <w:color w:val="262626"/>
          <w:sz w:val="28"/>
          <w:szCs w:val="28"/>
        </w:rPr>
        <w:t>China-North Korea tensions increasing, China must effectively sanction North Korea to stop Pyongyang</w:t>
      </w:r>
    </w:p>
    <w:p w:rsidR="003A315A" w:rsidRPr="0037600C" w:rsidRDefault="003A315A" w:rsidP="003A315A">
      <w:pPr>
        <w:rPr>
          <w:rStyle w:val="Style13ptBold"/>
          <w:rFonts w:ascii="Helvetica" w:hAnsi="Helvetica"/>
          <w:sz w:val="28"/>
          <w:szCs w:val="28"/>
        </w:rPr>
      </w:pPr>
      <w:r w:rsidRPr="0037600C">
        <w:rPr>
          <w:rStyle w:val="Style13ptBold"/>
          <w:rFonts w:ascii="Helvetica" w:hAnsi="Helvetica"/>
          <w:sz w:val="28"/>
          <w:szCs w:val="28"/>
        </w:rPr>
        <w:t>Griffiths 16’</w:t>
      </w:r>
    </w:p>
    <w:p w:rsidR="003A315A" w:rsidRPr="0037600C" w:rsidRDefault="003A315A" w:rsidP="003A315A">
      <w:pPr>
        <w:rPr>
          <w:rStyle w:val="Style13ptBold"/>
          <w:rFonts w:ascii="Helvetica" w:hAnsi="Helvetica"/>
          <w:b w:val="0"/>
          <w:sz w:val="28"/>
          <w:szCs w:val="28"/>
        </w:rPr>
      </w:pPr>
      <w:r w:rsidRPr="0037600C">
        <w:rPr>
          <w:rStyle w:val="Style13ptBold"/>
          <w:rFonts w:ascii="Helvetica" w:hAnsi="Helvetica"/>
          <w:sz w:val="28"/>
          <w:szCs w:val="28"/>
        </w:rPr>
        <w:t>(James Griffith, January 7 2016, “What Can China Do About Nuclear North Korea?” http://www.cnn.com/2016/01/07/asia/north-korea-china-nuclear-test/)</w:t>
      </w:r>
    </w:p>
    <w:p w:rsidR="003A315A" w:rsidRPr="00587011" w:rsidRDefault="003A315A" w:rsidP="003A315A">
      <w:pPr>
        <w:shd w:val="clear" w:color="auto" w:fill="FEFEFE"/>
        <w:rPr>
          <w:rStyle w:val="StyleUnderline"/>
          <w:rFonts w:asciiTheme="majorHAnsi" w:hAnsiTheme="majorHAnsi"/>
        </w:rPr>
      </w:pPr>
      <w:r w:rsidRPr="00B632FE">
        <w:rPr>
          <w:rFonts w:asciiTheme="majorHAnsi" w:hAnsiTheme="majorHAnsi" w:cs="Times New Roman"/>
          <w:color w:val="262626"/>
          <w:sz w:val="14"/>
        </w:rPr>
        <w:lastRenderedPageBreak/>
        <w:t xml:space="preserve">As world powers work to verify </w:t>
      </w:r>
      <w:r w:rsidRPr="00587011">
        <w:rPr>
          <w:rStyle w:val="StyleUnderline"/>
          <w:rFonts w:asciiTheme="majorHAnsi" w:hAnsiTheme="majorHAnsi"/>
        </w:rPr>
        <w:t xml:space="preserve">North Korea's claims that it has </w:t>
      </w:r>
      <w:hyperlink r:id="rId65" w:history="1">
        <w:r w:rsidRPr="00587011">
          <w:rPr>
            <w:rStyle w:val="StyleUnderline"/>
            <w:rFonts w:asciiTheme="majorHAnsi" w:hAnsiTheme="majorHAnsi"/>
          </w:rPr>
          <w:t>tested a hydrogen bomb</w:t>
        </w:r>
      </w:hyperlink>
      <w:r w:rsidRPr="00B632FE">
        <w:rPr>
          <w:rFonts w:asciiTheme="majorHAnsi" w:hAnsiTheme="majorHAnsi" w:cs="Times New Roman"/>
          <w:color w:val="262626"/>
          <w:sz w:val="14"/>
        </w:rPr>
        <w:t xml:space="preserve">, others are asking what the country's only real ally -- China -- will do. </w:t>
      </w:r>
      <w:r w:rsidRPr="00B632FE">
        <w:rPr>
          <w:rFonts w:asciiTheme="majorHAnsi" w:eastAsia="Times New Roman" w:hAnsiTheme="majorHAnsi" w:cs="Times New Roman"/>
          <w:color w:val="262626"/>
          <w:sz w:val="14"/>
        </w:rPr>
        <w:t xml:space="preserve">On Wednesday, </w:t>
      </w:r>
      <w:r w:rsidRPr="00587011">
        <w:rPr>
          <w:rStyle w:val="StyleUnderline"/>
          <w:rFonts w:asciiTheme="majorHAnsi" w:hAnsiTheme="majorHAnsi"/>
        </w:rPr>
        <w:t xml:space="preserve">China's Ministry of Foreign Affairs released a </w:t>
      </w:r>
      <w:hyperlink r:id="rId66" w:tgtFrame="_blank" w:history="1">
        <w:r w:rsidRPr="00587011">
          <w:rPr>
            <w:rStyle w:val="StyleUnderline"/>
            <w:rFonts w:asciiTheme="majorHAnsi" w:hAnsiTheme="majorHAnsi"/>
          </w:rPr>
          <w:t>statement</w:t>
        </w:r>
      </w:hyperlink>
      <w:r w:rsidRPr="00587011">
        <w:rPr>
          <w:rStyle w:val="StyleUnderline"/>
          <w:rFonts w:asciiTheme="majorHAnsi" w:hAnsiTheme="majorHAnsi"/>
        </w:rPr>
        <w:t xml:space="preserve"> that it "firmly opposes" this and any future </w:t>
      </w:r>
      <w:hyperlink r:id="rId67" w:history="1">
        <w:r w:rsidRPr="00587011">
          <w:rPr>
            <w:rStyle w:val="StyleUnderline"/>
            <w:rFonts w:asciiTheme="majorHAnsi" w:hAnsiTheme="majorHAnsi"/>
          </w:rPr>
          <w:t>nuclear tests by North Korea</w:t>
        </w:r>
      </w:hyperlink>
      <w:r w:rsidRPr="00B632FE">
        <w:rPr>
          <w:rFonts w:asciiTheme="majorHAnsi" w:hAnsiTheme="majorHAnsi"/>
          <w:sz w:val="14"/>
        </w:rPr>
        <w:t>.</w:t>
      </w:r>
      <w:r w:rsidRPr="00B632FE">
        <w:rPr>
          <w:rFonts w:asciiTheme="majorHAnsi" w:eastAsia="Times New Roman" w:hAnsiTheme="majorHAnsi" w:cs="Times New Roman"/>
          <w:color w:val="262626"/>
          <w:sz w:val="14"/>
        </w:rPr>
        <w:t xml:space="preserve"> Spokeswoman Hua Chunying told reporters that Beijing had not been given advanced warning of the test and would be summoning Pyongyang's ambassador to lodge a protest. Speaking to CNN's Wolf Blitzer on "The Situation Room" Wednesday, </w:t>
      </w:r>
      <w:r w:rsidRPr="00587011">
        <w:rPr>
          <w:rStyle w:val="StyleUnderline"/>
          <w:rFonts w:asciiTheme="majorHAnsi" w:hAnsiTheme="majorHAnsi"/>
        </w:rPr>
        <w:t xml:space="preserve">Republican presidential front-runner Donald Trump said that North Korea </w:t>
      </w:r>
      <w:hyperlink r:id="rId68" w:history="1">
        <w:r w:rsidRPr="00587011">
          <w:rPr>
            <w:rStyle w:val="StyleUnderline"/>
            <w:rFonts w:asciiTheme="majorHAnsi" w:hAnsiTheme="majorHAnsi"/>
          </w:rPr>
          <w:t>was Beijing's problem to fix</w:t>
        </w:r>
      </w:hyperlink>
      <w:r w:rsidRPr="00587011">
        <w:rPr>
          <w:rStyle w:val="StyleUnderline"/>
          <w:rFonts w:asciiTheme="majorHAnsi" w:hAnsiTheme="majorHAnsi"/>
        </w:rPr>
        <w:t>. "If they don't solve that problem, we should be very tough on them on trade -- meaning, start charging them tax or start cutting them off.</w:t>
      </w:r>
      <w:r w:rsidRPr="00B632FE">
        <w:rPr>
          <w:rFonts w:asciiTheme="majorHAnsi" w:eastAsia="Times New Roman" w:hAnsiTheme="majorHAnsi" w:cs="Times New Roman"/>
          <w:color w:val="262626"/>
          <w:sz w:val="14"/>
        </w:rPr>
        <w:t xml:space="preserve"> You'd have China collapse in about two minutes," he said. "If there was ever a moment for the Chinese to decide that now is the time that we really have to do something, this is it," said Mike Chinoy, former CNN international correspondent and the author </w:t>
      </w:r>
      <w:r w:rsidRPr="00B632FE">
        <w:rPr>
          <w:sz w:val="14"/>
        </w:rPr>
        <w:t>of "</w:t>
      </w:r>
      <w:hyperlink r:id="rId69" w:tgtFrame="_blank" w:history="1">
        <w:r w:rsidRPr="00B632FE">
          <w:rPr>
            <w:rStyle w:val="Hyperlink"/>
            <w:sz w:val="14"/>
          </w:rPr>
          <w:t>Meltdown: The inside story of the North Korean nuclear crisis</w:t>
        </w:r>
      </w:hyperlink>
      <w:r w:rsidRPr="00B632FE">
        <w:rPr>
          <w:sz w:val="14"/>
        </w:rPr>
        <w:t>." "The North Korean insult to China and Xi Jinping personally is really egregious. Xi Jinping is not a guy that takes this stuff lying down." "The North Koreans really don't like the Chinese," said Chinoy. "They resent the hell out of the Chinese. They hate the idea that the Chinese can come in and tell them what to do. And the reality is the Chinese can't." Relations between Pyongyang and Beijing have been frosty since Kim Jong</w:t>
      </w:r>
      <w:r w:rsidRPr="00B632FE">
        <w:rPr>
          <w:rFonts w:asciiTheme="majorHAnsi" w:eastAsia="Times New Roman" w:hAnsiTheme="majorHAnsi" w:cs="Times New Roman"/>
          <w:color w:val="262626"/>
          <w:sz w:val="14"/>
        </w:rPr>
        <w:t xml:space="preserve"> Un succeeded his late father as dictator, promptly purging several key government figures -- such as his uncle Jang Song Thaek -- with strong ties to China. Kim has never visited China as leader, nor has he met President Xi Jinping, despite reportedly lobbying to do so for several years. </w:t>
      </w:r>
      <w:r w:rsidRPr="00587011">
        <w:rPr>
          <w:rStyle w:val="StyleUnderline"/>
          <w:rFonts w:asciiTheme="majorHAnsi" w:hAnsiTheme="majorHAnsi"/>
        </w:rPr>
        <w:t>China views Kim Jong Un as a "very rogue, irresponsible and brattish leader,"</w:t>
      </w:r>
      <w:r w:rsidRPr="00B632FE">
        <w:rPr>
          <w:rFonts w:asciiTheme="majorHAnsi" w:eastAsia="Times New Roman" w:hAnsiTheme="majorHAnsi" w:cs="Times New Roman"/>
          <w:color w:val="262626"/>
          <w:sz w:val="14"/>
        </w:rPr>
        <w:t xml:space="preserve"> said Lee Jung Hoon, professor of International Relations at Yonsei University. Last month, Kim's personal Moranbong girl band flew to Beijing to play a series of shows, before </w:t>
      </w:r>
      <w:r w:rsidRPr="00B632FE">
        <w:rPr>
          <w:sz w:val="14"/>
        </w:rPr>
        <w:t xml:space="preserve">abruptly </w:t>
      </w:r>
      <w:hyperlink r:id="rId70" w:history="1">
        <w:r w:rsidRPr="00B632FE">
          <w:rPr>
            <w:rStyle w:val="Hyperlink"/>
            <w:sz w:val="14"/>
          </w:rPr>
          <w:t>canceling the tour and returning to North Korea</w:t>
        </w:r>
      </w:hyperlink>
      <w:r w:rsidRPr="00B632FE">
        <w:rPr>
          <w:sz w:val="14"/>
        </w:rPr>
        <w:t xml:space="preserve">. A dispatch by China's state-run Xinhua news agency later cited "communication issues at the working level" as the reason for the cancellation, which came in the same week North Korea first claimed it had added the </w:t>
      </w:r>
      <w:hyperlink r:id="rId71" w:history="1">
        <w:r w:rsidRPr="00B632FE">
          <w:rPr>
            <w:rStyle w:val="Hyperlink"/>
            <w:sz w:val="14"/>
          </w:rPr>
          <w:t>hydrogen bomb to its arsenal.</w:t>
        </w:r>
      </w:hyperlink>
      <w:r w:rsidRPr="00B632FE">
        <w:rPr>
          <w:sz w:val="14"/>
        </w:rPr>
        <w:t xml:space="preserve"> "The relationship is basically dysfunctional, but it serves everyone's interests," said </w:t>
      </w:r>
      <w:hyperlink r:id="rId72" w:tgtFrame="_blank" w:history="1">
        <w:r w:rsidRPr="00B632FE">
          <w:rPr>
            <w:rStyle w:val="Hyperlink"/>
            <w:sz w:val="14"/>
          </w:rPr>
          <w:t>Jeffrey Lewis</w:t>
        </w:r>
      </w:hyperlink>
      <w:r w:rsidRPr="00B632FE">
        <w:rPr>
          <w:rFonts w:asciiTheme="majorHAnsi" w:eastAsia="Times New Roman" w:hAnsiTheme="majorHAnsi" w:cs="Times New Roman"/>
          <w:color w:val="262626"/>
          <w:sz w:val="14"/>
        </w:rPr>
        <w:t xml:space="preserve">, director of the East Asia Nonproliferation Program at the James Martin Center for Nonproliferation Studies. North Korea serves as a buffer for China between it and key U.S. ally -- and mutual defense signatory -- South Korea. </w:t>
      </w:r>
      <w:r w:rsidRPr="00587011">
        <w:rPr>
          <w:rStyle w:val="StyleUnderline"/>
          <w:rFonts w:asciiTheme="majorHAnsi" w:hAnsiTheme="majorHAnsi"/>
        </w:rPr>
        <w:t>More than anything else, Beijing wants stability on its border, which, nuclear tests notwithstanding,</w:t>
      </w:r>
      <w:r w:rsidRPr="00B632FE">
        <w:rPr>
          <w:rFonts w:asciiTheme="majorHAnsi" w:eastAsia="Times New Roman" w:hAnsiTheme="majorHAnsi" w:cs="Times New Roman"/>
          <w:color w:val="262626"/>
          <w:sz w:val="14"/>
        </w:rPr>
        <w:t xml:space="preserve"> Pyongyang largely provides. "What China does not want is a dramatic implosion of North Korea, or a kinetic weapons war on its doorstep," said Jasper Kim, director of the Center for Conflict Management at South Korea's Ewha University. </w:t>
      </w:r>
      <w:r w:rsidRPr="00587011">
        <w:rPr>
          <w:rStyle w:val="StyleUnderline"/>
          <w:rFonts w:asciiTheme="majorHAnsi" w:hAnsiTheme="majorHAnsi"/>
        </w:rPr>
        <w:t>A strong nuclear weapons program strengthens Kim Jong Un's regime and stabilises his rule, making it far less likely that he could be overthrown -- from inside or out -- and plunge the country into chaos, potentially sending millions of refugees pouring across the Chinese border. North Korea is also a major tool for Beijing "in the bigger chess game of U.S.-China relations in the Asia Pacific region</w:t>
      </w:r>
      <w:r w:rsidRPr="00B632FE">
        <w:rPr>
          <w:rFonts w:asciiTheme="majorHAnsi" w:eastAsia="Times New Roman" w:hAnsiTheme="majorHAnsi" w:cs="Times New Roman"/>
          <w:color w:val="262626"/>
          <w:sz w:val="14"/>
        </w:rPr>
        <w:t xml:space="preserve">," said Yonsei's Lee. History also plays a part, though less and less as the current generation of North Korean and Chinese leaders are more detached from the Korean War, during which Mao Zedong sent troops to support Kim Il Sung. </w:t>
      </w:r>
      <w:r w:rsidRPr="00587011">
        <w:rPr>
          <w:rStyle w:val="StyleUnderline"/>
          <w:rFonts w:asciiTheme="majorHAnsi" w:hAnsiTheme="majorHAnsi"/>
        </w:rPr>
        <w:t>North Korea is one of the most sanctioned countries on Earth, with the United Nations, the U.S., European Union, and a host of other countries all imposing strict restrictions on doing business with the government or North Korean companies.</w:t>
      </w:r>
      <w:r w:rsidRPr="00B632FE">
        <w:rPr>
          <w:rFonts w:asciiTheme="majorHAnsi" w:eastAsia="Times New Roman" w:hAnsiTheme="majorHAnsi" w:cs="Times New Roman"/>
          <w:color w:val="262626"/>
          <w:sz w:val="14"/>
        </w:rPr>
        <w:t xml:space="preserve"> However, while Beijing has supported previous U.N. resolutions imposing greater sanctions, Chinoy says that actual "enforcement of sanctions on the Chinese side has not been that rigorous."</w:t>
      </w:r>
      <w:r w:rsidRPr="00B632FE">
        <w:rPr>
          <w:rFonts w:asciiTheme="majorHAnsi" w:eastAsia="Times New Roman" w:hAnsiTheme="majorHAnsi" w:cs="Times New Roman"/>
          <w:color w:val="595959"/>
          <w:sz w:val="14"/>
        </w:rPr>
        <w:t xml:space="preserve"> </w:t>
      </w:r>
      <w:r w:rsidRPr="00B632FE">
        <w:rPr>
          <w:rFonts w:asciiTheme="majorHAnsi" w:eastAsia="Times New Roman" w:hAnsiTheme="majorHAnsi" w:cs="Times New Roman"/>
          <w:color w:val="262626"/>
          <w:sz w:val="14"/>
        </w:rPr>
        <w:t xml:space="preserve">This lack of effective enforcement does mean </w:t>
      </w:r>
      <w:r w:rsidRPr="00587011">
        <w:rPr>
          <w:rStyle w:val="StyleUnderline"/>
          <w:rFonts w:asciiTheme="majorHAnsi" w:hAnsiTheme="majorHAnsi"/>
        </w:rPr>
        <w:t xml:space="preserve">there are steps that China could take immediately to up the pressure on Pyongyang, such as cutting off trade and oil links, and banning North Korean planes from entering Chinese airspace. China could also stop state-owned and private firms from doing business in North Korea, such as in 2013, when the Bank of China stopped dealings with the North Korea Foreign Trade Bank, cutting Pyongyang off from a key source of foreign currency. </w:t>
      </w:r>
    </w:p>
    <w:p w:rsidR="003A315A" w:rsidRPr="00200E35" w:rsidRDefault="003A315A" w:rsidP="00200E35"/>
    <w:p w:rsidR="00F669C2" w:rsidRDefault="00F669C2" w:rsidP="00CF5D9F">
      <w:pPr>
        <w:pStyle w:val="Heading3"/>
      </w:pPr>
      <w:r>
        <w:lastRenderedPageBreak/>
        <w:t>Sanctions S NK nuclearization</w:t>
      </w:r>
    </w:p>
    <w:p w:rsidR="00F669C2" w:rsidRDefault="00F669C2" w:rsidP="00F669C2"/>
    <w:p w:rsidR="002766CF" w:rsidRPr="00117DE3" w:rsidRDefault="002766CF" w:rsidP="002766CF">
      <w:pPr>
        <w:pStyle w:val="Heading4"/>
      </w:pPr>
      <w:r w:rsidRPr="00117DE3">
        <w:t>Sanctions will squeeze North Korea’s ability to raise funds for its nuclear program, but Chinese support is critical:</w:t>
      </w:r>
    </w:p>
    <w:p w:rsidR="002766CF" w:rsidRPr="00117DE3" w:rsidRDefault="002766CF" w:rsidP="002766CF">
      <w:r w:rsidRPr="00117DE3">
        <w:t xml:space="preserve">Choe </w:t>
      </w:r>
      <w:r w:rsidRPr="00117DE3">
        <w:rPr>
          <w:rStyle w:val="Style13ptBold"/>
        </w:rPr>
        <w:t>Sang-Hun and</w:t>
      </w:r>
      <w:r w:rsidRPr="00117DE3">
        <w:t xml:space="preserve"> Edward </w:t>
      </w:r>
      <w:r w:rsidRPr="00117DE3">
        <w:rPr>
          <w:rStyle w:val="Style13ptBold"/>
        </w:rPr>
        <w:t>Wong 2016</w:t>
      </w:r>
      <w:r w:rsidRPr="00117DE3">
        <w:t xml:space="preserve"> (Pulitzer Prize-winning South Korean journalist, &amp; American journalist and a foreign correspondent for The New York Times) BOSTON GLOBE, Feb. 26, 2016.  Retrieved Apr. 23, 2016 from https://www.bostonglobe.com/news/world/2016/02/26/doubts-asia-over-whether-new-sanctions-against-north-korea-can-work/ptfdGOiberUkznz4FI1IxI/story.html</w:t>
      </w:r>
    </w:p>
    <w:p w:rsidR="002766CF" w:rsidRPr="00117DE3" w:rsidRDefault="002766CF" w:rsidP="002766CF">
      <w:r w:rsidRPr="00117DE3">
        <w:rPr>
          <w:rStyle w:val="StyleUnderline"/>
        </w:rPr>
        <w:t>The U</w:t>
      </w:r>
      <w:r w:rsidRPr="00117DE3">
        <w:t xml:space="preserve">nited </w:t>
      </w:r>
      <w:r w:rsidRPr="00117DE3">
        <w:rPr>
          <w:rStyle w:val="StyleUnderline"/>
        </w:rPr>
        <w:t>S</w:t>
      </w:r>
      <w:r w:rsidRPr="00117DE3">
        <w:t xml:space="preserve">tates </w:t>
      </w:r>
      <w:r w:rsidRPr="00117DE3">
        <w:rPr>
          <w:rStyle w:val="StyleUnderline"/>
        </w:rPr>
        <w:t xml:space="preserve">presented a draft resolution it had negotiated with China to the Security Council on Thursday, </w:t>
      </w:r>
      <w:r w:rsidRPr="00117DE3">
        <w:t xml:space="preserve">calling for wide-ranging penalties against North Korea for a nuclear test it conducted on Jan. 6 and for its launching of a long-range rocket a month later, both of which violated previous council resolutions.  </w:t>
      </w:r>
      <w:r w:rsidRPr="00117DE3">
        <w:rPr>
          <w:rStyle w:val="StyleUnderline"/>
        </w:rPr>
        <w:t>The draft contained the most comprehensive and toughest sanctions against the isolated country that the council has ever considered. There was no doubt that they would squeeze North Korea’s ability to raise funds for its weapons programs, depending on how vigorously China</w:t>
      </w:r>
      <w:r w:rsidRPr="00117DE3">
        <w:t xml:space="preserve">, the North’s single largest trade partner, </w:t>
      </w:r>
      <w:r w:rsidRPr="00117DE3">
        <w:rPr>
          <w:rStyle w:val="StyleUnderline"/>
        </w:rPr>
        <w:t>enforced the sanctions</w:t>
      </w:r>
      <w:r w:rsidRPr="00117DE3">
        <w:t>, analysts said.</w:t>
      </w:r>
    </w:p>
    <w:p w:rsidR="00F669C2" w:rsidRDefault="00F669C2" w:rsidP="00F669C2"/>
    <w:p w:rsidR="002B0921" w:rsidRPr="00117DE3" w:rsidRDefault="002B0921" w:rsidP="002B0921">
      <w:pPr>
        <w:pStyle w:val="Heading4"/>
      </w:pPr>
      <w:r w:rsidRPr="00117DE3">
        <w:t>New sanctions make it harder for North Korea to build nuclear weapons.</w:t>
      </w:r>
    </w:p>
    <w:p w:rsidR="002B0921" w:rsidRPr="00117DE3" w:rsidRDefault="002B0921" w:rsidP="002B0921">
      <w:r w:rsidRPr="00117DE3">
        <w:t xml:space="preserve">Choe </w:t>
      </w:r>
      <w:r w:rsidRPr="00117DE3">
        <w:rPr>
          <w:rStyle w:val="Style13ptBold"/>
        </w:rPr>
        <w:t>Sang-Hun and</w:t>
      </w:r>
      <w:r w:rsidRPr="00117DE3">
        <w:t xml:space="preserve"> Edward </w:t>
      </w:r>
      <w:r w:rsidRPr="00117DE3">
        <w:rPr>
          <w:rStyle w:val="Style13ptBold"/>
        </w:rPr>
        <w:t>Wong 2016</w:t>
      </w:r>
      <w:r w:rsidRPr="00117DE3">
        <w:t xml:space="preserve"> (Pulitzer Prize-winning South Korean journalist, &amp; American journalist and a foreign correspondent for The New York Times) BOSTON GLOBE, Feb. 26, 2016.  Retrieved Apr. 23, 2016 from https://www.bostonglobe.com/news/world/2016/02/26/doubts-asia-over-whether-new-sanctions-against-north-korea-can-work/ptfdGOiberUkznz4FI1IxI/story.html</w:t>
      </w:r>
    </w:p>
    <w:p w:rsidR="002B0921" w:rsidRPr="00117DE3" w:rsidRDefault="002B0921" w:rsidP="002B0921">
      <w:r w:rsidRPr="00117DE3">
        <w:t xml:space="preserve">Still, </w:t>
      </w:r>
      <w:r w:rsidRPr="00117DE3">
        <w:rPr>
          <w:rStyle w:val="StyleUnderline"/>
        </w:rPr>
        <w:t>the proposed sanctions</w:t>
      </w:r>
      <w:r w:rsidRPr="00117DE3">
        <w:t xml:space="preserve">, especially mandatory inspections of all cargo, </w:t>
      </w:r>
      <w:r w:rsidRPr="00117DE3">
        <w:rPr>
          <w:rStyle w:val="StyleUnderline"/>
        </w:rPr>
        <w:t>would make it harder for North Korea to raise funds and import technology for its nuclear and ballistic missile programs</w:t>
      </w:r>
      <w:r w:rsidRPr="00117DE3">
        <w:t xml:space="preserve">, analysts said. Until now, countries were required to inspect North Korean cargo only if they had reasonable grounds to believe it contained illicit items.  </w:t>
      </w:r>
      <w:r w:rsidRPr="00117DE3">
        <w:rPr>
          <w:rStyle w:val="StyleUnderline"/>
        </w:rPr>
        <w:t>The proposed resolution would also ban countries from selling to the North all small arms and other conventional weapons, as well as dual-use nuclear and missile-related goods and items like trucks that could be converted for military use</w:t>
      </w:r>
      <w:r w:rsidRPr="00117DE3">
        <w:t>. It would also ban the sales of aviation and rocket fuel to hurt the North Korean military’s ability to conduct regular drills. The resolution is also expected to expand the list of luxury goods countries are banned from selling to the North.</w:t>
      </w:r>
    </w:p>
    <w:p w:rsidR="002B0921" w:rsidRPr="00F669C2" w:rsidRDefault="002B0921" w:rsidP="00F669C2"/>
    <w:p w:rsidR="004B466A" w:rsidRDefault="004B466A" w:rsidP="00CF5D9F">
      <w:pPr>
        <w:pStyle w:val="Heading3"/>
      </w:pPr>
      <w:r>
        <w:lastRenderedPageBreak/>
        <w:t>Effective Sanctions S nuclear tests</w:t>
      </w:r>
    </w:p>
    <w:p w:rsidR="004B466A" w:rsidRDefault="004B466A" w:rsidP="004B466A"/>
    <w:p w:rsidR="004B466A" w:rsidRDefault="004B466A" w:rsidP="004B466A">
      <w:pPr>
        <w:pStyle w:val="Heading4"/>
      </w:pPr>
      <w:r>
        <w:t>Effective sanctions block additional nuclear tests</w:t>
      </w:r>
    </w:p>
    <w:p w:rsidR="004B466A" w:rsidRDefault="004B466A" w:rsidP="004B466A">
      <w:r w:rsidRPr="003E0A4C">
        <w:t xml:space="preserve">Elizabeth </w:t>
      </w:r>
      <w:r w:rsidRPr="003E0A4C">
        <w:rPr>
          <w:rStyle w:val="Style13ptBold"/>
        </w:rPr>
        <w:t>Shim,</w:t>
      </w:r>
      <w:r w:rsidRPr="00934141">
        <w:t xml:space="preserve"> </w:t>
      </w:r>
      <w:r>
        <w:t>5/3/</w:t>
      </w:r>
      <w:r>
        <w:rPr>
          <w:rStyle w:val="Style13ptBold"/>
        </w:rPr>
        <w:t>16</w:t>
      </w:r>
      <w:r>
        <w:t xml:space="preserve"> (Journalist focusing on global Asian cultures for United Press International), </w:t>
      </w:r>
      <w:r w:rsidRPr="004B466A">
        <w:t>Seoul: North Korea developing sub-launched missile faster than expected</w:t>
      </w:r>
      <w:r>
        <w:t xml:space="preserve">, UPI, </w:t>
      </w:r>
      <w:r w:rsidRPr="004B466A">
        <w:t>http://www.upi.com/Top_News/World-News/2016/05/03/Seoul-North-Korea-developing-sub-launched-missile-faster-than-expected/5091462290948/?spt=sec&amp;or=tn</w:t>
      </w:r>
    </w:p>
    <w:p w:rsidR="004B466A" w:rsidRDefault="004B466A" w:rsidP="004B466A">
      <w:r w:rsidRPr="004B466A">
        <w:rPr>
          <w:u w:val="single"/>
        </w:rPr>
        <w:t>Experts have said the next test is imminent, but Pyongyang might be thinking about the effects of a major move.</w:t>
      </w:r>
      <w:r>
        <w:rPr>
          <w:u w:val="single"/>
        </w:rPr>
        <w:t xml:space="preserve"> </w:t>
      </w:r>
      <w:r w:rsidRPr="004B466A">
        <w:rPr>
          <w:u w:val="single"/>
        </w:rPr>
        <w:t xml:space="preserve">The defense ministry said in its statement the North will "decide on a fifth nuclear test after first taking into consideration the impact of additional sanctions </w:t>
      </w:r>
      <w:r>
        <w:t>and the condition of domestic and foreign affairs," Newsis reported.</w:t>
      </w:r>
    </w:p>
    <w:p w:rsidR="00F669C2" w:rsidRDefault="00F669C2" w:rsidP="004B466A"/>
    <w:p w:rsidR="00F669C2" w:rsidRDefault="00F669C2" w:rsidP="004B466A"/>
    <w:p w:rsidR="00244080" w:rsidRDefault="00244080" w:rsidP="00244080">
      <w:pPr>
        <w:pStyle w:val="Heading3"/>
      </w:pPr>
      <w:r>
        <w:lastRenderedPageBreak/>
        <w:t>Sanctions= Effective Talks</w:t>
      </w:r>
    </w:p>
    <w:p w:rsidR="00244080" w:rsidRDefault="00244080" w:rsidP="00244080"/>
    <w:p w:rsidR="00244080" w:rsidRDefault="00244080" w:rsidP="00244080">
      <w:pPr>
        <w:pStyle w:val="Heading4"/>
      </w:pPr>
      <w:r>
        <w:t>Chinese support for sanc</w:t>
      </w:r>
      <w:r w:rsidR="001A547C">
        <w:t>tions is key to effective negotia</w:t>
      </w:r>
      <w:r>
        <w:t xml:space="preserve">tions </w:t>
      </w:r>
    </w:p>
    <w:p w:rsidR="00244080" w:rsidRDefault="00244080" w:rsidP="00244080">
      <w:r w:rsidRPr="005D1CAE">
        <w:rPr>
          <w:rStyle w:val="Style13ptBold"/>
        </w:rPr>
        <w:t>Orlando Sentinel 16</w:t>
      </w:r>
      <w:r>
        <w:t xml:space="preserve"> (Orlando Sentinel Interview with Jack Pritchard past US envoy to North Korea, “</w:t>
      </w:r>
      <w:r w:rsidRPr="00047D7E">
        <w:t>China could help rein in North Korea: The Interview</w:t>
      </w:r>
      <w:r>
        <w:t>” Orlando Sentinel, March 10</w:t>
      </w:r>
      <w:r w:rsidRPr="00047D7E">
        <w:rPr>
          <w:vertAlign w:val="superscript"/>
        </w:rPr>
        <w:t>th</w:t>
      </w:r>
      <w:r>
        <w:t xml:space="preserve"> 2016, </w:t>
      </w:r>
      <w:hyperlink r:id="rId73" w:history="1">
        <w:r w:rsidRPr="00793C5F">
          <w:rPr>
            <w:rStyle w:val="Hyperlink"/>
          </w:rPr>
          <w:t>http://www.orlandosentinel.com/opinion/os-ed-north-korea-nukes-the-interview-20160310-story.html</w:t>
        </w:r>
      </w:hyperlink>
      <w:r>
        <w:t xml:space="preserve">, JN) </w:t>
      </w:r>
    </w:p>
    <w:p w:rsidR="00244080" w:rsidRPr="00047D7E" w:rsidRDefault="00244080" w:rsidP="00244080">
      <w:pPr>
        <w:rPr>
          <w:u w:val="single"/>
        </w:rPr>
      </w:pPr>
      <w:r w:rsidRPr="008707BB">
        <w:t xml:space="preserve">Q: </w:t>
      </w:r>
      <w:r w:rsidRPr="00047D7E">
        <w:rPr>
          <w:u w:val="single"/>
        </w:rPr>
        <w:t>What could China do to help bring North Korea to heel, and how likely would they be to do it?</w:t>
      </w:r>
    </w:p>
    <w:p w:rsidR="00244080" w:rsidRDefault="00244080" w:rsidP="00244080">
      <w:pPr>
        <w:rPr>
          <w:u w:val="single"/>
        </w:rPr>
      </w:pPr>
      <w:r w:rsidRPr="008707BB">
        <w:t xml:space="preserve">A: </w:t>
      </w:r>
      <w:r w:rsidRPr="00047D7E">
        <w:rPr>
          <w:u w:val="single"/>
        </w:rPr>
        <w:t>China and North Korea have a close but tortured relationship. The Chinese would like Pyongyang to cease its nuclear and missile program and to emulate China's economic model, but Pyongyang bristles at taking guidance from Beijing.</w:t>
      </w:r>
      <w:r w:rsidRPr="008707BB">
        <w:t xml:space="preserve"> Over the years China has replaced its border guards with regular military units to ensure a mass migration does not occur if the North Korean government fails. </w:t>
      </w:r>
      <w:r w:rsidRPr="00B37317">
        <w:rPr>
          <w:u w:val="single"/>
        </w:rPr>
        <w:t>In international (Four and later Six Party Talks) Beijing has sought to provide balance if Pyongyang comes under too much pressure.</w:t>
      </w:r>
      <w:r w:rsidRPr="008707BB">
        <w:t xml:space="preserve"> A failed North Korean state with the potential of South Korea (allied with the U.S.) physically moving north across the de-militarized zone and in close proximity to China's border keeps Beijing from doing anything which might prove destabilizing. The best we can hope for is </w:t>
      </w:r>
      <w:r w:rsidRPr="00B37317">
        <w:rPr>
          <w:u w:val="single"/>
        </w:rPr>
        <w:t>China, under international scrutiny and pressure, to sustainably enforce sanctions as much as they can politically tolerate. If they do so, it may provide the U.S., South Korea and Japan an opening to entice North Korea into meaningful negotiations</w:t>
      </w:r>
      <w:r>
        <w:rPr>
          <w:u w:val="single"/>
        </w:rPr>
        <w:t xml:space="preserve">. </w:t>
      </w:r>
    </w:p>
    <w:p w:rsidR="00CF4E11" w:rsidRDefault="00CF4E11" w:rsidP="00CF4E11">
      <w:pPr>
        <w:pStyle w:val="Heading4"/>
        <w:rPr>
          <w:szCs w:val="26"/>
        </w:rPr>
      </w:pPr>
      <w:r>
        <w:rPr>
          <w:szCs w:val="26"/>
        </w:rPr>
        <w:t>Without China’s cooperation, sanctions and pressure will only increase North Korea’s nuclear resolve</w:t>
      </w:r>
    </w:p>
    <w:p w:rsidR="00CF4E11" w:rsidRPr="00461F71" w:rsidRDefault="00CF4E11" w:rsidP="00CF4E11">
      <w:r w:rsidRPr="00461F71">
        <w:rPr>
          <w:rStyle w:val="Style13ptBold"/>
        </w:rPr>
        <w:t>Hankyoreh 7/8</w:t>
      </w:r>
      <w:r>
        <w:t xml:space="preserve">/16 (Hankyoreh - </w:t>
      </w:r>
      <w:r w:rsidRPr="00461F71">
        <w:t xml:space="preserve">progressive newspaper, decisively committed to journalistic freedom, </w:t>
      </w:r>
      <w:r>
        <w:t xml:space="preserve">and </w:t>
      </w:r>
      <w:r w:rsidRPr="00461F71">
        <w:t>democracy</w:t>
      </w:r>
      <w:r>
        <w:t>, established in 1988.  It focuses primarily on issues on the Korean Peninsula – “</w:t>
      </w:r>
      <w:r w:rsidRPr="00461F71">
        <w:t>More sanctions just put real solution to North Korea issue further out of grasp</w:t>
      </w:r>
      <w:r>
        <w:t xml:space="preserve">” – 7/8/16 - </w:t>
      </w:r>
      <w:r w:rsidRPr="00461F71">
        <w:t>http://english.hani.co.kr/arti/english_edition/e_editorial/751541.html</w:t>
      </w:r>
      <w:r>
        <w:t>)/TK</w:t>
      </w:r>
    </w:p>
    <w:p w:rsidR="00CF4E11" w:rsidRDefault="00CF4E11" w:rsidP="00CF4E11">
      <w:pPr>
        <w:rPr>
          <w:rStyle w:val="StyleUnderline"/>
        </w:rPr>
      </w:pPr>
      <w:r w:rsidRPr="00CF4E11">
        <w:rPr>
          <w:sz w:val="16"/>
        </w:rPr>
        <w:t xml:space="preserve">But </w:t>
      </w:r>
      <w:r w:rsidRPr="00CF4E11">
        <w:rPr>
          <w:rStyle w:val="StyleUnderline"/>
        </w:rPr>
        <w:t>by adopting such a tough measure, the US is throwing away the chance to resolve its differences with North Korea</w:t>
      </w:r>
      <w:r w:rsidRPr="00CF4E11">
        <w:rPr>
          <w:sz w:val="16"/>
        </w:rPr>
        <w:t xml:space="preserve"> through dialogue. For this reason, </w:t>
      </w:r>
      <w:r w:rsidRPr="00CF4E11">
        <w:rPr>
          <w:rStyle w:val="StyleUnderline"/>
        </w:rPr>
        <w:t>the measures could act as an obstacle to US-North Korean relations in the future</w:t>
      </w:r>
      <w:r w:rsidRPr="00CF4E11">
        <w:rPr>
          <w:sz w:val="16"/>
        </w:rPr>
        <w:t xml:space="preserve">. Unless the US is playing the North Korean card </w:t>
      </w:r>
      <w:r w:rsidRPr="00CF4E11">
        <w:rPr>
          <w:rStyle w:val="StyleUnderline"/>
        </w:rPr>
        <w:t>to</w:t>
      </w:r>
      <w:r w:rsidRPr="00CF4E11">
        <w:rPr>
          <w:sz w:val="16"/>
        </w:rPr>
        <w:t xml:space="preserve"> push ahead with </w:t>
      </w:r>
      <w:r w:rsidRPr="00CF4E11">
        <w:rPr>
          <w:rStyle w:val="StyleUnderline"/>
        </w:rPr>
        <w:t>the deployment of THAAD missile defense system</w:t>
      </w:r>
      <w:r w:rsidRPr="00CF4E11">
        <w:rPr>
          <w:sz w:val="16"/>
        </w:rPr>
        <w:t xml:space="preserve"> in South Korea and to toughen its military check on China, the sanctions are not helpful to anyone.</w:t>
      </w:r>
      <w:r w:rsidRPr="00CF4E11">
        <w:rPr>
          <w:sz w:val="12"/>
        </w:rPr>
        <w:t>¶</w:t>
      </w:r>
      <w:r w:rsidRPr="00CF4E11">
        <w:rPr>
          <w:sz w:val="16"/>
        </w:rPr>
        <w:t xml:space="preserve"> The sanctions besmirch the honor of North Korea’s supreme leader, and it is obvious that </w:t>
      </w:r>
      <w:r w:rsidRPr="00CF4E11">
        <w:rPr>
          <w:rStyle w:val="StyleUnderline"/>
        </w:rPr>
        <w:t>Pyongyang will retaliate with fury</w:t>
      </w:r>
      <w:r w:rsidRPr="00CF4E11">
        <w:rPr>
          <w:sz w:val="16"/>
        </w:rPr>
        <w:t>. In the worst-case scenario</w:t>
      </w:r>
      <w:r w:rsidRPr="00CF4E11">
        <w:rPr>
          <w:rStyle w:val="StyleUnderline"/>
        </w:rPr>
        <w:t>, it could even move ahead with a fifth nuclear test.</w:t>
      </w:r>
      <w:r w:rsidRPr="00CF4E11">
        <w:rPr>
          <w:sz w:val="16"/>
        </w:rPr>
        <w:t xml:space="preserve"> But even if it does not conduct another nuclear test, </w:t>
      </w:r>
      <w:r w:rsidRPr="00CF4E11">
        <w:rPr>
          <w:rStyle w:val="StyleUnderline"/>
        </w:rPr>
        <w:t>tensions on the Korean Peninsula and in Northeast Asia are bound to escalate.</w:t>
      </w:r>
      <w:r w:rsidRPr="00CF4E11">
        <w:rPr>
          <w:rStyle w:val="StyleUnderline"/>
          <w:sz w:val="12"/>
        </w:rPr>
        <w:t xml:space="preserve">¶ </w:t>
      </w:r>
      <w:r w:rsidRPr="00CF4E11">
        <w:rPr>
          <w:sz w:val="16"/>
        </w:rPr>
        <w:t>Given these considerations, it seems flippant of the South Korean government to respond to the US sanctions by immediately issuing a statement of support.</w:t>
      </w:r>
      <w:r w:rsidRPr="00CF4E11">
        <w:rPr>
          <w:sz w:val="12"/>
        </w:rPr>
        <w:t>¶</w:t>
      </w:r>
      <w:r w:rsidRPr="00CF4E11">
        <w:rPr>
          <w:sz w:val="16"/>
        </w:rPr>
        <w:t xml:space="preserve"> The fact that Seoul broke out in applause when it ought to have been pondering what will contribute to peace on the Korean peninsula and making a prudent response only goes to show that pressure is the only tool in its toolbox.</w:t>
      </w:r>
      <w:r w:rsidRPr="00CF4E11">
        <w:rPr>
          <w:sz w:val="12"/>
        </w:rPr>
        <w:t>¶</w:t>
      </w:r>
      <w:r w:rsidRPr="00CF4E11">
        <w:rPr>
          <w:sz w:val="16"/>
        </w:rPr>
        <w:t xml:space="preserve"> If the US wants a real solution to the North Korean nuclear issue, it should waste no time in pursuing dialogue with the North. </w:t>
      </w:r>
      <w:r w:rsidRPr="00CF4E11">
        <w:rPr>
          <w:rStyle w:val="StyleUnderline"/>
        </w:rPr>
        <w:t>As long as China is not cooperating, sanctions and pressure alone will not be enough to bring North Korea to the negotiating table, and strong pressure is bound to provoke strong resistance.</w:t>
      </w:r>
    </w:p>
    <w:p w:rsidR="00244080" w:rsidRPr="00244080" w:rsidRDefault="00244080" w:rsidP="00244080"/>
    <w:p w:rsidR="00292791" w:rsidRDefault="00292791" w:rsidP="00CF5D9F">
      <w:pPr>
        <w:pStyle w:val="Heading3"/>
      </w:pPr>
      <w:r>
        <w:lastRenderedPageBreak/>
        <w:t>China Says Yes</w:t>
      </w:r>
    </w:p>
    <w:p w:rsidR="00DC5481" w:rsidRPr="00117DE3" w:rsidRDefault="00DC5481" w:rsidP="00DC5481">
      <w:pPr>
        <w:pStyle w:val="Heading4"/>
      </w:pPr>
      <w:r w:rsidRPr="00117DE3">
        <w:t>Backing down on THAAD is the only one to get China on board for sanctions against North Korea.</w:t>
      </w:r>
    </w:p>
    <w:p w:rsidR="00DC5481" w:rsidRPr="00117DE3" w:rsidRDefault="00DC5481" w:rsidP="00DC5481">
      <w:r w:rsidRPr="00117DE3">
        <w:t xml:space="preserve">Michael </w:t>
      </w:r>
      <w:r w:rsidRPr="00117DE3">
        <w:rPr>
          <w:rStyle w:val="Style13ptBold"/>
        </w:rPr>
        <w:t>Casey, 2016</w:t>
      </w:r>
      <w:r w:rsidRPr="00117DE3">
        <w:t xml:space="preserve"> (staff writer) NATIONAL INTEREST, Ignore China and Deploy THAAD to South Korea, Apr. 17, 2016.  Retrieved Apr. 23, 2016 from http://nationalinterest.org/feature/ignore-china-deploy-thaad-south-korea-15810</w:t>
      </w:r>
    </w:p>
    <w:p w:rsidR="00DC5481" w:rsidRPr="00117DE3" w:rsidRDefault="00DC5481" w:rsidP="00DC5481">
      <w:pPr>
        <w:rPr>
          <w:sz w:val="16"/>
        </w:rPr>
      </w:pPr>
      <w:r w:rsidRPr="00117DE3">
        <w:rPr>
          <w:rStyle w:val="StyleUnderline"/>
        </w:rPr>
        <w:t>The United States has a range of options to respond to the North Korean threat. First, it can deploy two THAAD batteries to South Korea</w:t>
      </w:r>
      <w:r w:rsidRPr="00117DE3">
        <w:rPr>
          <w:sz w:val="16"/>
        </w:rPr>
        <w:t xml:space="preserve">. USFK would agree to operate both batteries in order to reduce South Korean cost sharing. Adding the THAAD system to South Korea’s missile defense system would create a multilayered shield against North Korean nuclear missile attack. THAAD’s advanced radar, the AN/TPY-2, would also help defend the United States from a future North Korean intercontinental ballistic-missile threat. On the other hand, </w:t>
      </w:r>
      <w:r w:rsidRPr="00117DE3">
        <w:rPr>
          <w:rStyle w:val="StyleUnderline"/>
        </w:rPr>
        <w:t>deploying THAAD over China’s objections may dissuade China against cooperation on North Korea and other issues. Beijing could reverse its February decision to apply sanctions against North Korea, or refuse to effectively enforce them</w:t>
      </w:r>
      <w:r w:rsidRPr="00117DE3">
        <w:rPr>
          <w:sz w:val="16"/>
        </w:rPr>
        <w:t>. China could also retaliate by deploying additional military assets to the East and South China Seas.</w:t>
      </w:r>
    </w:p>
    <w:p w:rsidR="00DC5481" w:rsidRPr="00117DE3" w:rsidRDefault="00DC5481" w:rsidP="00DC5481">
      <w:pPr>
        <w:pStyle w:val="Heading4"/>
      </w:pPr>
      <w:r w:rsidRPr="00117DE3">
        <w:t xml:space="preserve">THAAD CAN BE USED AS A BARGAINING CHIP TO GET CHINA TO AGREE TO COOPERATE ON UN SANCTIONS AGAINST NORTH KOREA. </w:t>
      </w:r>
    </w:p>
    <w:p w:rsidR="00DC5481" w:rsidRPr="00117DE3" w:rsidRDefault="00DC5481" w:rsidP="00DC5481">
      <w:r w:rsidRPr="00117DE3">
        <w:t xml:space="preserve">Ian </w:t>
      </w:r>
      <w:r w:rsidRPr="00117DE3">
        <w:rPr>
          <w:rStyle w:val="Style13ptBold"/>
        </w:rPr>
        <w:t>Armstrong, 2016</w:t>
      </w:r>
      <w:r w:rsidRPr="00117DE3">
        <w:t xml:space="preserve"> (staff writer) GLOBAL RISK INSIGHTS, Will North Korea Face any Real Punishment for Rocket Launch?  Retrieved Apr. 23, 2016 from http://intpolicydigest.org/2016/02/09/will-north-korea-face-any-real-punishment-for-rocket-launch/</w:t>
      </w:r>
    </w:p>
    <w:p w:rsidR="00DC5481" w:rsidRPr="00117DE3" w:rsidRDefault="00DC5481" w:rsidP="00DC5481">
      <w:r w:rsidRPr="00117DE3">
        <w:rPr>
          <w:rStyle w:val="StyleUnderline"/>
        </w:rPr>
        <w:t>Reinitiated talks over U.S.-ROK THAAD deployment may naturally begin to edge China towards the negotiating table, where China might request a cessation of missile defense talks in exchange for cooperation on UN sanctions against North Korea</w:t>
      </w:r>
      <w:r w:rsidRPr="00117DE3">
        <w:t xml:space="preserve">. More so, </w:t>
      </w:r>
      <w:r w:rsidRPr="00117DE3">
        <w:rPr>
          <w:rStyle w:val="StyleUnderline"/>
        </w:rPr>
        <w:t>even if</w:t>
      </w:r>
      <w:r w:rsidRPr="00117DE3">
        <w:t xml:space="preserve"> the prospect of </w:t>
      </w:r>
      <w:r w:rsidRPr="00117DE3">
        <w:rPr>
          <w:rStyle w:val="StyleUnderline"/>
        </w:rPr>
        <w:t>THAAD</w:t>
      </w:r>
      <w:r w:rsidRPr="00117DE3">
        <w:t xml:space="preserve"> systems coming to Seoul </w:t>
      </w:r>
      <w:r w:rsidRPr="00117DE3">
        <w:rPr>
          <w:rStyle w:val="StyleUnderline"/>
        </w:rPr>
        <w:t>does not create this effect, Washington might opt to utilize it as leverage in bringing China into line with the rest of the Security Council</w:t>
      </w:r>
      <w:r w:rsidRPr="00117DE3">
        <w:t>.</w:t>
      </w:r>
    </w:p>
    <w:p w:rsidR="00292791" w:rsidRDefault="00292791" w:rsidP="00292791"/>
    <w:p w:rsidR="00292791" w:rsidRDefault="00292791" w:rsidP="00292791">
      <w:pPr>
        <w:pStyle w:val="Heading4"/>
      </w:pPr>
      <w:r>
        <w:t xml:space="preserve">China says yes – the disarmament of the entire Korean peninsula and prevention of regional conflict is their number one priority. </w:t>
      </w:r>
    </w:p>
    <w:p w:rsidR="00292791" w:rsidRPr="004C3FEC" w:rsidRDefault="00292791" w:rsidP="00292791">
      <w:r w:rsidRPr="003C1113">
        <w:rPr>
          <w:rStyle w:val="Style13ptBold"/>
        </w:rPr>
        <w:t>Yuan 15</w:t>
      </w:r>
      <w:r>
        <w:rPr>
          <w:rFonts w:ascii="Arial" w:hAnsi="Arial" w:cs="Arial"/>
          <w:color w:val="333333"/>
          <w:sz w:val="18"/>
          <w:szCs w:val="18"/>
          <w:shd w:val="clear" w:color="auto" w:fill="FFFFFF"/>
        </w:rPr>
        <w:t xml:space="preserve"> </w:t>
      </w:r>
      <w:r w:rsidRPr="00CC3B89">
        <w:rPr>
          <w:rFonts w:asciiTheme="minorHAnsi" w:hAnsiTheme="minorHAnsi" w:cs="Arial"/>
          <w:color w:val="333333"/>
          <w:sz w:val="18"/>
          <w:szCs w:val="18"/>
          <w:shd w:val="clear" w:color="auto" w:fill="FFFFFF"/>
        </w:rPr>
        <w:t>Associate Professor Yuan specializes in Asia-Pacific security, Chinese defence and foreign policy, and global and regional arms control and non-proliferation issues (Yuan, Jingdong. “Conflict and Cooperation in Sino-US Relations.” 2015. Print)</w:t>
      </w:r>
      <w:r>
        <w:rPr>
          <w:rFonts w:asciiTheme="minorHAnsi" w:hAnsiTheme="minorHAnsi" w:cs="Arial"/>
          <w:color w:val="333333"/>
          <w:sz w:val="18"/>
          <w:szCs w:val="18"/>
          <w:shd w:val="clear" w:color="auto" w:fill="FFFFFF"/>
        </w:rPr>
        <w:t xml:space="preserve"> DD</w:t>
      </w:r>
    </w:p>
    <w:p w:rsidR="00292791" w:rsidRDefault="00292791" w:rsidP="00292791">
      <w:r>
        <w:t xml:space="preserve">Clearly, </w:t>
      </w:r>
      <w:r w:rsidRPr="003C1113">
        <w:rPr>
          <w:u w:val="single"/>
        </w:rPr>
        <w:t>North Korean provocations and its growing threats to the region are detrimental to Chinese interests</w:t>
      </w:r>
      <w:r>
        <w:t>. There is great tension on the peninsula as shown by an escalation of rhetoric and actions by Pyongyang, Seoul, and Washington</w:t>
      </w:r>
      <w:r w:rsidRPr="003C1113">
        <w:rPr>
          <w:b/>
          <w:u w:val="single"/>
        </w:rPr>
        <w:t>, US deployment of advanced weaponry and missile defenses</w:t>
      </w:r>
      <w:r w:rsidRPr="003C1113">
        <w:rPr>
          <w:u w:val="single"/>
        </w:rPr>
        <w:t xml:space="preserve">, an enhanced US-ROK alliance, and the ever-growing risk of military actions as a result of </w:t>
      </w:r>
      <w:r>
        <w:rPr>
          <w:u w:val="single"/>
        </w:rPr>
        <w:t>e</w:t>
      </w:r>
      <w:r w:rsidRPr="003C1113">
        <w:rPr>
          <w:u w:val="single"/>
        </w:rPr>
        <w:t>ither miscalculation or accident. All of this has resulted in a far less stable regional environment and a greater US presence in China's neighborhood</w:t>
      </w:r>
      <w:r>
        <w:t>. Should a major military confrontation break out</w:t>
      </w:r>
      <w:r w:rsidRPr="003C1113">
        <w:rPr>
          <w:u w:val="single"/>
        </w:rPr>
        <w:t>, Beijing could face massive refugee flows from North Korea; an environmental catastrophe if chemical or even nuclear weapons were used, and a unified Korea allied to the US</w:t>
      </w:r>
      <w:r>
        <w:t xml:space="preserve">. Beijing would be in convulsions about how to interpret its obligations under the 1961 Sino-DPRK Treaty.67 External pressure and expectations from the international community for China to do something about North Korea have been building up for </w:t>
      </w:r>
      <w:r>
        <w:lastRenderedPageBreak/>
        <w:t xml:space="preserve">years but so far Beijing has maintained a steady policy of not adopting measures that could seriously destabilize the regime in Pyongyang, whether under Kim Jong-i! or Kim Jong-un. </w:t>
      </w:r>
      <w:r w:rsidRPr="003C1113">
        <w:rPr>
          <w:u w:val="single"/>
        </w:rPr>
        <w:t>Given North Korea’s growing dependence on China for food and energy supplies and on trade, and with growing Chinese investments in the North, Beijing is widely perceived as having - and therefore should be capable of exercising- significant influence or leverage over Pyongyang</w:t>
      </w:r>
      <w:r>
        <w:t xml:space="preserve">. However, for China, the issue is less about whether it should cut off economic assistance to North Korea or threaten coercion to bring Pyongyang into line than it is about the practical impacts of such actions on Pyongyang’s behavior and Chinese overall security interests in the region.' Indeed, as one Congressional Research Service report makes it clear. </w:t>
      </w:r>
      <w:r w:rsidRPr="00CC3B89">
        <w:rPr>
          <w:u w:val="single"/>
        </w:rPr>
        <w:t>China’s overriding priority of preventing North Korea’s collapse remains firm. Beijing fears the destabilizing effects of a humanitarian crisis, significant refugee flows over its borders, and the uncertainty of how other nations, particularly the United States, wou</w:t>
      </w:r>
      <w:r>
        <w:rPr>
          <w:u w:val="single"/>
        </w:rPr>
        <w:t>ld assert themselves on the pen</w:t>
      </w:r>
      <w:r w:rsidRPr="00CC3B89">
        <w:rPr>
          <w:u w:val="single"/>
        </w:rPr>
        <w:t>insula in the event of a power vacuum</w:t>
      </w:r>
      <w:r>
        <w:t>.66</w:t>
      </w:r>
    </w:p>
    <w:p w:rsidR="00292791" w:rsidRDefault="00441A7C" w:rsidP="00441A7C">
      <w:pPr>
        <w:tabs>
          <w:tab w:val="left" w:pos="1920"/>
        </w:tabs>
      </w:pPr>
      <w:r>
        <w:tab/>
      </w:r>
    </w:p>
    <w:p w:rsidR="00441A7C" w:rsidRPr="00117DE3" w:rsidRDefault="00441A7C" w:rsidP="00441A7C">
      <w:pPr>
        <w:pStyle w:val="Heading4"/>
      </w:pPr>
      <w:r w:rsidRPr="00117DE3">
        <w:t>THAAD has an influence on China’s response to sanctions against North Korea.</w:t>
      </w:r>
    </w:p>
    <w:p w:rsidR="00441A7C" w:rsidRPr="00117DE3" w:rsidRDefault="00441A7C" w:rsidP="00441A7C">
      <w:r w:rsidRPr="00117DE3">
        <w:t>Benoit Hardy-</w:t>
      </w:r>
      <w:r w:rsidRPr="00117DE3">
        <w:rPr>
          <w:rStyle w:val="Style13ptBold"/>
        </w:rPr>
        <w:t>Chartrand, 2016</w:t>
      </w:r>
      <w:r w:rsidRPr="00117DE3">
        <w:t xml:space="preserve"> (CIGI Senior Research Associate) American Missile Defense in South Korea: A Boon for Stability? Mar. 3, 2016, Retrieved Apr. 23, 2016 from https://www.cigionline.org/blogs/asia-pacific-security/american-missile-defense-south-korea-boon-stability</w:t>
      </w:r>
    </w:p>
    <w:p w:rsidR="00441A7C" w:rsidRPr="00117DE3" w:rsidRDefault="00441A7C" w:rsidP="00441A7C">
      <w:r w:rsidRPr="00117DE3">
        <w:t xml:space="preserve">After eight weeks of opposition and criticisms of the sanctions approach, </w:t>
      </w:r>
      <w:r w:rsidRPr="00117DE3">
        <w:rPr>
          <w:rStyle w:val="StyleUnderline"/>
        </w:rPr>
        <w:t>what convinced China to vote in favour of the new sanctions in the end? The prospects of heightened security measures by China’s neighbours, primarily South Korea, played an important part in changing its strategic calculus</w:t>
      </w:r>
      <w:r w:rsidRPr="00117DE3">
        <w:t xml:space="preserve">. Amidst the international outcry and promises of further sanctions, </w:t>
      </w:r>
      <w:r w:rsidRPr="00117DE3">
        <w:rPr>
          <w:rStyle w:val="StyleUnderline"/>
        </w:rPr>
        <w:t xml:space="preserve">the most consequential response to Pyongyang’s actions was the announcement on February 7 that Seoul and Washington would begin negotiations on the deployment of the </w:t>
      </w:r>
      <w:r w:rsidRPr="00117DE3">
        <w:t>Terminal High Altitude Aerial Defense (</w:t>
      </w:r>
      <w:r w:rsidRPr="00117DE3">
        <w:rPr>
          <w:rStyle w:val="StyleUnderline"/>
        </w:rPr>
        <w:t>THAAD), an American missile defence system, in South Korea</w:t>
      </w:r>
      <w:r w:rsidRPr="00117DE3">
        <w:t>.</w:t>
      </w:r>
    </w:p>
    <w:p w:rsidR="00406C97" w:rsidRPr="00117DE3" w:rsidRDefault="00406C97" w:rsidP="00406C97">
      <w:pPr>
        <w:pStyle w:val="Heading4"/>
      </w:pPr>
      <w:r w:rsidRPr="00117DE3">
        <w:t>The risk of a THAAD system can convince China to be tougher on North Korea.</w:t>
      </w:r>
    </w:p>
    <w:p w:rsidR="00406C97" w:rsidRPr="00117DE3" w:rsidRDefault="00406C97" w:rsidP="00406C97">
      <w:r w:rsidRPr="00117DE3">
        <w:t>Benoit Hardy-</w:t>
      </w:r>
      <w:r w:rsidRPr="00117DE3">
        <w:rPr>
          <w:rStyle w:val="Style13ptBold"/>
        </w:rPr>
        <w:t>Chartrand, 2016</w:t>
      </w:r>
      <w:r w:rsidRPr="00117DE3">
        <w:t xml:space="preserve"> (CIGI Senior Research Associate) American Missile Defense in South Korea: A Boon for Stability? Mar. 3, 2016, Retrieved Apr. 23, 2016 from https://www.cigionline.org/blogs/asia-pacific-security/american-missile-defense-south-korea-boon-stability</w:t>
      </w:r>
    </w:p>
    <w:p w:rsidR="00406C97" w:rsidRPr="00117DE3" w:rsidRDefault="00406C97" w:rsidP="00406C97">
      <w:r w:rsidRPr="00117DE3">
        <w:rPr>
          <w:rStyle w:val="StyleUnderline"/>
        </w:rPr>
        <w:t>The prospect of a THAAD deployment may potentially be a game changer and the ultimate impetus that changes China’s thinking. While it may vehemently oppose Seoul’s decision, it is also fully aware that national security imperatives are behind South Korea’s decision to countenance the introduction of the missile defence system. Faced with the choice of living with an advanced US defensive weapons system in South Korea and playing along with Washington and Seoul to be tougher on the North, Beijing has opted for the latter, at least for now</w:t>
      </w:r>
      <w:r w:rsidRPr="00117DE3">
        <w:t>. It may have gotten what it wanted, as Washington and Seoul announced on February 23 the postponement of the working-level talks on THAAD, in the midst of the negotiations between Beijing and Washington on the UN sanctions.</w:t>
      </w:r>
    </w:p>
    <w:p w:rsidR="00441A7C" w:rsidRPr="00292791" w:rsidRDefault="00441A7C" w:rsidP="00441A7C">
      <w:pPr>
        <w:tabs>
          <w:tab w:val="left" w:pos="1920"/>
        </w:tabs>
      </w:pPr>
    </w:p>
    <w:p w:rsidR="006F51F6" w:rsidRDefault="00CF5D9F" w:rsidP="00CF5D9F">
      <w:pPr>
        <w:pStyle w:val="Heading3"/>
      </w:pPr>
      <w:r>
        <w:lastRenderedPageBreak/>
        <w:t>Regime Change</w:t>
      </w:r>
    </w:p>
    <w:p w:rsidR="00CF5D9F" w:rsidRDefault="00CF5D9F" w:rsidP="00CF5D9F">
      <w:pPr>
        <w:pStyle w:val="Heading4"/>
      </w:pPr>
      <w:r>
        <w:t>Regime change is inevitable, but China is key to the timing and nature of the collapse</w:t>
      </w:r>
    </w:p>
    <w:p w:rsidR="00CF5D9F" w:rsidRDefault="00AC44AA" w:rsidP="00CF5D9F">
      <w:r w:rsidRPr="003D3038">
        <w:t xml:space="preserve">Julian </w:t>
      </w:r>
      <w:r w:rsidRPr="003D3038">
        <w:rPr>
          <w:rStyle w:val="Style13ptBold"/>
        </w:rPr>
        <w:t>Ryall,</w:t>
      </w:r>
      <w:r>
        <w:t xml:space="preserve"> 4-13</w:t>
      </w:r>
      <w:r w:rsidRPr="006F51F6">
        <w:t>-20</w:t>
      </w:r>
      <w:r w:rsidRPr="003D3038">
        <w:rPr>
          <w:rStyle w:val="Style13ptBold"/>
        </w:rPr>
        <w:t>16</w:t>
      </w:r>
      <w:r w:rsidRPr="006F51F6">
        <w:t>, "Is North Korea</w:t>
      </w:r>
      <w:r>
        <w:t xml:space="preserve"> finally close to collapse?," </w:t>
      </w:r>
      <w:r w:rsidRPr="003D3038">
        <w:t>Deutsche We</w:t>
      </w:r>
      <w:r>
        <w:t>lle</w:t>
      </w:r>
      <w:r w:rsidRPr="006F51F6">
        <w:t>, http://www.dw.com/en/is-north-korea-finally-close-to-collapse/a-19183141</w:t>
      </w:r>
    </w:p>
    <w:p w:rsidR="00CF5D9F" w:rsidRDefault="00CF5D9F" w:rsidP="00CF5D9F">
      <w:pPr>
        <w:rPr>
          <w:u w:val="single"/>
        </w:rPr>
      </w:pPr>
      <w:r>
        <w:t>The biggest concern will inevitably be the reaction of China, analysts agree.</w:t>
      </w:r>
      <w:r w:rsidR="00AC44AA">
        <w:t xml:space="preserve"> </w:t>
      </w:r>
      <w:r w:rsidRPr="00C561DB">
        <w:rPr>
          <w:u w:val="single"/>
        </w:rPr>
        <w:t>Beijing has no desire to deal with the cross-border humanitarian crisis that would result from a revolution or civil war breaking out in North Korea</w:t>
      </w:r>
      <w:r>
        <w:t xml:space="preserve"> </w:t>
      </w:r>
      <w:r w:rsidRPr="00C561DB">
        <w:rPr>
          <w:u w:val="single"/>
        </w:rPr>
        <w:t>as a consequence of the regime collapsing. Equally, it would be unwilling to countenance a unified Korea led by South Korea and under the influence of the United States. The security ramifications for Beijing would be too serious.</w:t>
      </w:r>
      <w:r w:rsidR="00AC44AA">
        <w:rPr>
          <w:u w:val="single"/>
        </w:rPr>
        <w:t xml:space="preserve"> </w:t>
      </w:r>
      <w:r w:rsidRPr="00C561DB">
        <w:rPr>
          <w:u w:val="single"/>
        </w:rPr>
        <w:t>"The decision on whether North Korea collapses or if there is some other form of regime change will depend on China</w:t>
      </w:r>
      <w:r>
        <w:t>," Toshimitsu Shigemura, a professor at Tokyo's Waseda University, told DW.</w:t>
      </w:r>
      <w:r w:rsidR="00AC44AA">
        <w:t xml:space="preserve"> </w:t>
      </w:r>
      <w:r>
        <w:t>"</w:t>
      </w:r>
      <w:r w:rsidRPr="00C561DB">
        <w:rPr>
          <w:u w:val="single"/>
        </w:rPr>
        <w:t>Beijing does not want a sudden collapse, but it is not opposed to a change in the leadership in North Korea,</w:t>
      </w:r>
      <w:r>
        <w:t>" he suggested.</w:t>
      </w:r>
      <w:r w:rsidR="00AC44AA">
        <w:t xml:space="preserve"> </w:t>
      </w:r>
      <w:r>
        <w:t>"From my sources, I understand that there is a sense in North Korea of antipathy towards Kim Jong-un," Shigemura said.</w:t>
      </w:r>
      <w:r w:rsidR="00AC44AA">
        <w:t xml:space="preserve"> </w:t>
      </w:r>
      <w:r w:rsidRPr="00C561DB">
        <w:rPr>
          <w:u w:val="single"/>
        </w:rPr>
        <w:t>"One day, the North will collapse</w:t>
      </w:r>
      <w:r>
        <w:t xml:space="preserve">," he added. </w:t>
      </w:r>
      <w:r w:rsidRPr="00C561DB">
        <w:rPr>
          <w:u w:val="single"/>
        </w:rPr>
        <w:t>"But whether that day is next week or in the next decade, I would not like to predict."</w:t>
      </w:r>
    </w:p>
    <w:p w:rsidR="0007628F" w:rsidRPr="00C561DB" w:rsidRDefault="0007628F" w:rsidP="00CF5D9F">
      <w:pPr>
        <w:rPr>
          <w:u w:val="single"/>
        </w:rPr>
      </w:pPr>
    </w:p>
    <w:p w:rsidR="0007628F" w:rsidRDefault="0007628F" w:rsidP="0007628F">
      <w:pPr>
        <w:pStyle w:val="Heading3"/>
      </w:pPr>
      <w:r>
        <w:lastRenderedPageBreak/>
        <w:t>A2 Currency Rules S</w:t>
      </w:r>
    </w:p>
    <w:p w:rsidR="0007628F" w:rsidRDefault="0007628F" w:rsidP="0007628F">
      <w:pPr>
        <w:pStyle w:val="Heading4"/>
      </w:pPr>
      <w:r>
        <w:t>Currency rules are insufficient- NK will get around them</w:t>
      </w:r>
    </w:p>
    <w:p w:rsidR="0007628F" w:rsidRPr="00D55163" w:rsidRDefault="0007628F" w:rsidP="0007628F">
      <w:r w:rsidRPr="001A3F7E">
        <w:t xml:space="preserve">John </w:t>
      </w:r>
      <w:r w:rsidRPr="001A3F7E">
        <w:rPr>
          <w:rStyle w:val="Style13ptBold"/>
        </w:rPr>
        <w:t>Power, 6-3-</w:t>
      </w:r>
      <w:r w:rsidRPr="001A3F7E">
        <w:t xml:space="preserve">2016, </w:t>
      </w:r>
      <w:r>
        <w:t>(journalist</w:t>
      </w:r>
      <w:r w:rsidRPr="00B11BA0">
        <w:t xml:space="preserve"> based in Seoul, South Korea</w:t>
      </w:r>
      <w:r>
        <w:t xml:space="preserve">) </w:t>
      </w:r>
      <w:r w:rsidRPr="001A3F7E">
        <w:t>"Will US Money-Laundering Designation Hurt North Korea?," Diplomat, http://thediplomat.com/2016/06/will-us-money-laundering-designation-hurt-north-korea/</w:t>
      </w:r>
    </w:p>
    <w:p w:rsidR="0007628F" w:rsidRDefault="0007628F" w:rsidP="0007628F">
      <w:r>
        <w:t>“</w:t>
      </w:r>
      <w:r w:rsidRPr="00A762CA">
        <w:rPr>
          <w:u w:val="single"/>
        </w:rPr>
        <w:t>This will make things more difficult, but North Koreans are already used to things being difficult,”</w:t>
      </w:r>
      <w:r>
        <w:t xml:space="preserve"> Andray Abrahamian, associate director of research at Choson Exchange, told The Diplomat. On Wednesday, his NGO, which teaches business skills inside North Korea, outlined the likely ways </w:t>
      </w:r>
      <w:r w:rsidRPr="00A762CA">
        <w:rPr>
          <w:u w:val="single"/>
        </w:rPr>
        <w:t>North Koreans would get around the rules.</w:t>
      </w:r>
      <w:r>
        <w:rPr>
          <w:u w:val="single"/>
        </w:rPr>
        <w:t xml:space="preserve"> </w:t>
      </w:r>
      <w:r w:rsidRPr="00A762CA">
        <w:rPr>
          <w:u w:val="single"/>
        </w:rPr>
        <w:t>“The smaller often regional banks that do deal with the DPRK, either don’t trade in dollars or help their Korean partners hide their transactions, for a price</w:t>
      </w:r>
      <w:r>
        <w:t>,” Abrahamian wrote on the Singapore-based NGO’s blog. “</w:t>
      </w:r>
      <w:r w:rsidRPr="00A762CA">
        <w:rPr>
          <w:u w:val="single"/>
        </w:rPr>
        <w:t>Individuals may also do this, again, for a price.</w:t>
      </w:r>
      <w:r>
        <w:t xml:space="preserve"> That price may now go up as the risk increases post-311 (the section of the Patriot Act invoked by the Treasury). </w:t>
      </w:r>
      <w:r w:rsidRPr="00A762CA">
        <w:rPr>
          <w:u w:val="single"/>
        </w:rPr>
        <w:t>Cash will become even more paramount in DPRK business-dealings. North Korean institutions will try to settle international transactions in RMB more</w:t>
      </w:r>
      <w:r>
        <w:t>.”</w:t>
      </w:r>
    </w:p>
    <w:p w:rsidR="005926FE" w:rsidRDefault="005926FE" w:rsidP="0007628F"/>
    <w:p w:rsidR="005926FE" w:rsidRDefault="005926FE" w:rsidP="005926FE">
      <w:pPr>
        <w:pStyle w:val="Heading3"/>
      </w:pPr>
      <w:r>
        <w:lastRenderedPageBreak/>
        <w:t>A2 Engagement Solves</w:t>
      </w:r>
    </w:p>
    <w:p w:rsidR="005926FE" w:rsidRDefault="005926FE" w:rsidP="005926FE"/>
    <w:p w:rsidR="005926FE" w:rsidRPr="00117DE3" w:rsidRDefault="005926FE" w:rsidP="005926FE">
      <w:pPr>
        <w:pStyle w:val="Heading4"/>
      </w:pPr>
      <w:r w:rsidRPr="00117DE3">
        <w:t>Engagement will fail with North Korea:</w:t>
      </w:r>
    </w:p>
    <w:p w:rsidR="005926FE" w:rsidRPr="00117DE3" w:rsidRDefault="005926FE" w:rsidP="005926FE">
      <w:pPr>
        <w:spacing w:before="120"/>
        <w:jc w:val="both"/>
        <w:rPr>
          <w:rFonts w:ascii="Arial" w:hAnsi="Arial" w:cs="Arial"/>
          <w:sz w:val="20"/>
        </w:rPr>
      </w:pPr>
      <w:r w:rsidRPr="00117DE3">
        <w:rPr>
          <w:rFonts w:ascii="Arial" w:hAnsi="Arial" w:cs="Arial"/>
          <w:sz w:val="20"/>
        </w:rPr>
        <w:t xml:space="preserve">Zhu </w:t>
      </w:r>
      <w:r w:rsidRPr="00117DE3">
        <w:rPr>
          <w:rStyle w:val="Style13ptBold"/>
        </w:rPr>
        <w:t xml:space="preserve">Feng, 2016 </w:t>
      </w:r>
      <w:r w:rsidRPr="00117DE3">
        <w:rPr>
          <w:rFonts w:ascii="Arial" w:hAnsi="Arial" w:cs="Arial"/>
          <w:sz w:val="20"/>
        </w:rPr>
        <w:t xml:space="preserve">(Executive Director of China Center for Collaborative Studies of the South China Sea at Nanjing University) What New Approach Should the U.S. and China Take to North Korea? Feb. 9, 2016.  Retrieved Apr. 24, 2016 from </w:t>
      </w:r>
      <w:hyperlink r:id="rId74" w:history="1">
        <w:r w:rsidRPr="00117DE3">
          <w:rPr>
            <w:rStyle w:val="Hyperlink"/>
            <w:rFonts w:ascii="Arial" w:hAnsi="Arial" w:cs="Arial"/>
            <w:sz w:val="20"/>
          </w:rPr>
          <w:t>https://www.chinafile.com/conversation/what-new-approach-should-us-and-china-take-north-korea</w:t>
        </w:r>
      </w:hyperlink>
    </w:p>
    <w:p w:rsidR="005926FE" w:rsidRPr="00117DE3" w:rsidRDefault="005926FE" w:rsidP="005926FE">
      <w:pPr>
        <w:spacing w:before="120"/>
        <w:jc w:val="both"/>
        <w:rPr>
          <w:rFonts w:ascii="Arial" w:hAnsi="Arial" w:cs="Arial"/>
          <w:sz w:val="20"/>
        </w:rPr>
      </w:pPr>
      <w:r w:rsidRPr="00117DE3">
        <w:rPr>
          <w:rFonts w:ascii="Arial" w:hAnsi="Arial" w:cs="Arial"/>
          <w:sz w:val="20"/>
        </w:rPr>
        <w:t xml:space="preserve">Delury’s call is worth a try as </w:t>
      </w:r>
      <w:r w:rsidRPr="00117DE3">
        <w:rPr>
          <w:rStyle w:val="StyleUnderline"/>
        </w:rPr>
        <w:t>no one can deny the reality that the lingering standoff of denuclearization on the Korea Peninsula actually urges Pyongyang to scale up its nuclear and missile programs to desperately uphold its regime’s survival. The apathetic and inert “strategic patience” approach of the Obama Administration has failed</w:t>
      </w:r>
      <w:r w:rsidRPr="00117DE3">
        <w:rPr>
          <w:rFonts w:ascii="Arial" w:hAnsi="Arial" w:cs="Arial"/>
          <w:sz w:val="20"/>
        </w:rPr>
        <w:t xml:space="preserve">—North Korea exploded its fourth nuclear test on January 6, 2016, and launched its sixth long-range missile test on February 8. </w:t>
      </w:r>
      <w:r w:rsidRPr="00117DE3">
        <w:rPr>
          <w:rStyle w:val="StyleUnderline"/>
        </w:rPr>
        <w:t>The “engagement doves” seem unable to alter North Korean behaviors and unlikely to dissolve Kim Jong-un’s motive to pursue nuclear weapons.</w:t>
      </w:r>
    </w:p>
    <w:p w:rsidR="005926FE" w:rsidRPr="005926FE" w:rsidRDefault="005926FE" w:rsidP="005926FE"/>
    <w:p w:rsidR="00511A27" w:rsidRDefault="00FC53F9" w:rsidP="00FC53F9">
      <w:pPr>
        <w:pStyle w:val="Heading2"/>
      </w:pPr>
      <w:r>
        <w:lastRenderedPageBreak/>
        <w:t>THAAD</w:t>
      </w:r>
      <w:r w:rsidR="00364A87">
        <w:t xml:space="preserve"> &gt;&gt; Sanctions</w:t>
      </w:r>
    </w:p>
    <w:p w:rsidR="005B07FB" w:rsidRDefault="00CA6CB9" w:rsidP="005B07FB">
      <w:pPr>
        <w:pStyle w:val="Heading3"/>
      </w:pPr>
      <w:r>
        <w:lastRenderedPageBreak/>
        <w:t>THAAD key to effective Sanctions</w:t>
      </w:r>
    </w:p>
    <w:p w:rsidR="004B48E0" w:rsidRDefault="004B48E0" w:rsidP="004B48E0">
      <w:pPr>
        <w:pStyle w:val="Heading4"/>
      </w:pPr>
      <w:r>
        <w:t>China ties sanctions enforcement to THAAD deployment- full support of sanctions is the only hope for ending the North Korean nuclear program.</w:t>
      </w:r>
    </w:p>
    <w:p w:rsidR="004B48E0" w:rsidRPr="00DF033E" w:rsidRDefault="004B48E0" w:rsidP="004B48E0">
      <w:pPr>
        <w:rPr>
          <w:rStyle w:val="Style13ptBold"/>
          <w:b w:val="0"/>
        </w:rPr>
      </w:pPr>
      <w:r>
        <w:rPr>
          <w:rStyle w:val="Style13ptBold"/>
        </w:rPr>
        <w:t>LA Times 16 (LA Times Editorial Board, “</w:t>
      </w:r>
      <w:r w:rsidRPr="00DF033E">
        <w:rPr>
          <w:rStyle w:val="Style13ptBold"/>
        </w:rPr>
        <w:t>Editorial China must stop enabling North Korea's nuclear program</w:t>
      </w:r>
      <w:r>
        <w:rPr>
          <w:rStyle w:val="Style13ptBold"/>
        </w:rPr>
        <w:t>” LA Times, March 16</w:t>
      </w:r>
      <w:r w:rsidRPr="00DF033E">
        <w:rPr>
          <w:rStyle w:val="Style13ptBold"/>
          <w:vertAlign w:val="superscript"/>
        </w:rPr>
        <w:t>th</w:t>
      </w:r>
      <w:r>
        <w:rPr>
          <w:rStyle w:val="Style13ptBold"/>
        </w:rPr>
        <w:t xml:space="preserve"> 2016, </w:t>
      </w:r>
      <w:hyperlink r:id="rId75" w:history="1">
        <w:r w:rsidRPr="00793C5F">
          <w:rPr>
            <w:rStyle w:val="Hyperlink"/>
            <w:sz w:val="26"/>
          </w:rPr>
          <w:t>http://www.latimes.com/opinion/editorials/la-ed-0306-north-korea-20160305-story.html</w:t>
        </w:r>
      </w:hyperlink>
      <w:r>
        <w:rPr>
          <w:rStyle w:val="Style13ptBold"/>
        </w:rPr>
        <w:t>, JN)</w:t>
      </w:r>
    </w:p>
    <w:p w:rsidR="004B48E0" w:rsidRPr="00177BFD" w:rsidRDefault="004B48E0" w:rsidP="004B48E0">
      <w:pPr>
        <w:rPr>
          <w:u w:val="single"/>
        </w:rPr>
      </w:pPr>
      <w:r>
        <w:t xml:space="preserve">Unlike Iran, North Korea has been impervious to international efforts to force it to forswear the use of nuclear weapons. But </w:t>
      </w:r>
      <w:r w:rsidRPr="00177BFD">
        <w:rPr>
          <w:u w:val="single"/>
        </w:rPr>
        <w:t xml:space="preserve">new sanctions approved by the United Nations Security Council last week offer </w:t>
      </w:r>
      <w:r>
        <w:t xml:space="preserve">at least </w:t>
      </w:r>
      <w:r w:rsidRPr="00177BFD">
        <w:rPr>
          <w:u w:val="single"/>
        </w:rPr>
        <w:t xml:space="preserve">the </w:t>
      </w:r>
      <w:r w:rsidRPr="001B54E5">
        <w:rPr>
          <w:u w:val="single"/>
        </w:rPr>
        <w:t>possibility of altering North Korea's behavior. Much will depend on whether China, North Korea's patron, enabler and largest trading partner, follows the letter and spirit of the resolution it supported.</w:t>
      </w:r>
      <w:r>
        <w:rPr>
          <w:u w:val="single"/>
        </w:rPr>
        <w:t xml:space="preserve"> </w:t>
      </w:r>
      <w:r w:rsidRPr="001B54E5">
        <w:rPr>
          <w:u w:val="single"/>
        </w:rPr>
        <w:t>The measure was prompted by North Korea's test in January of what it characterized as a hydrogen bomb, as well as repeated missile test launches. But North Korean defiance of the international community stretches back years.</w:t>
      </w:r>
      <w:r>
        <w:t xml:space="preserve"> Neither previous sanctions nor diplomacy have induced the reclusive regime in Pyongyang to end its nuclear program. </w:t>
      </w:r>
      <w:r w:rsidRPr="00E06A5B">
        <w:rPr>
          <w:u w:val="single"/>
        </w:rPr>
        <w:t>The new resolution</w:t>
      </w:r>
      <w:r>
        <w:t xml:space="preserve">, approved after lengthy negotiations between Chinese and U.S. diplomats, </w:t>
      </w:r>
      <w:r w:rsidRPr="00E06A5B">
        <w:rPr>
          <w:u w:val="single"/>
        </w:rPr>
        <w:t>significantly expands sanctions against North Korean individuals and entities involved with the insular country's nuclear weapons program. It also requires the inspection of cargo entering or leaving North Korea and bars the importation of aviation fuel. An arms embargo is expanded to include light weapons, and North Korea is instructed not to use ballistic missiles even to launch non-military satellites.</w:t>
      </w:r>
      <w:r>
        <w:rPr>
          <w:u w:val="single"/>
        </w:rPr>
        <w:t xml:space="preserve"> </w:t>
      </w:r>
      <w:r w:rsidRPr="00E06A5B">
        <w:rPr>
          <w:u w:val="single"/>
        </w:rPr>
        <w:t>But even as it strengthens sanctions, the resolution leaves their enforcement to U.N. members</w:t>
      </w:r>
      <w:r>
        <w:t xml:space="preserve">. As a practical matter, that means </w:t>
      </w:r>
      <w:r w:rsidRPr="001B54E5">
        <w:rPr>
          <w:u w:val="single"/>
        </w:rPr>
        <w:t>North Korea will feel the pressure only if China takes its responsibilities seriously, rather than circumventing the sanctions on the pretext of avoiding “adverse humanitarian consequences.”</w:t>
      </w:r>
      <w:r>
        <w:rPr>
          <w:u w:val="single"/>
        </w:rPr>
        <w:t xml:space="preserve"> </w:t>
      </w:r>
      <w:r w:rsidRPr="001B54E5">
        <w:rPr>
          <w:u w:val="single"/>
        </w:rPr>
        <w:t>Beijing must recognize that anxiety about North Korea's intentions threatens a nuclear arms race not just on the Korean peninsula but in the entire region</w:t>
      </w:r>
      <w:r>
        <w:t xml:space="preserve">. It also should realize that </w:t>
      </w:r>
      <w:r w:rsidRPr="00177BFD">
        <w:rPr>
          <w:u w:val="single"/>
        </w:rPr>
        <w:t>if it doesn't put meaningful pressure on North Korea, the U.S. may go forward with a high-altitude missile defense system in South Korea that China sees as a threat to its own arsenal. However justified it might be, a strengthening of South Korea's defenses would make it even less likely that there would be another round of negotiations involving the two Koreas, the U.S. China, Russia and Japan</w:t>
      </w:r>
      <w:r>
        <w:t xml:space="preserve">. The last version of such talks collapsed in 2009. </w:t>
      </w:r>
      <w:r w:rsidRPr="001B54E5">
        <w:rPr>
          <w:u w:val="single"/>
        </w:rPr>
        <w:t>China may not be able to dictate policy to North Korea's unpredictable leader Kim Jong Un.</w:t>
      </w:r>
      <w:r>
        <w:t xml:space="preserve"> </w:t>
      </w:r>
      <w:r w:rsidRPr="00177BFD">
        <w:rPr>
          <w:u w:val="single"/>
        </w:rPr>
        <w:t>But it provides a lifeline to him and his inner circle and props up the country's infrastructure. If it's serious of about calming tensions on the Korean peninsula, it will use that considerable influence.</w:t>
      </w:r>
    </w:p>
    <w:p w:rsidR="00F760F1" w:rsidRDefault="00F760F1" w:rsidP="00F760F1"/>
    <w:p w:rsidR="004B48E0" w:rsidRDefault="004B48E0" w:rsidP="004B48E0">
      <w:pPr>
        <w:pStyle w:val="Heading4"/>
      </w:pPr>
      <w:r>
        <w:t>Tougher sanctions from China are key to solve – getting rid of THAAD will motivate Chinese agreement</w:t>
      </w:r>
    </w:p>
    <w:p w:rsidR="004B48E0" w:rsidRPr="007E2E6C" w:rsidRDefault="004B48E0" w:rsidP="004B48E0">
      <w:r w:rsidRPr="007E2E6C">
        <w:rPr>
          <w:rStyle w:val="Style13ptBold"/>
        </w:rPr>
        <w:t>Padden 2/26</w:t>
      </w:r>
      <w:r>
        <w:t xml:space="preserve">/16 (Brian Padden – staff writer for Voice of America, a </w:t>
      </w:r>
      <w:r w:rsidRPr="007E2E6C">
        <w:t>multimedia news source and the official external broadcasting institution of the United States</w:t>
      </w:r>
      <w:r>
        <w:t xml:space="preserve"> – “</w:t>
      </w:r>
      <w:r w:rsidRPr="007E2E6C">
        <w:t>UN Sanctions on North Korea Could Put China Back in Control</w:t>
      </w:r>
      <w:r>
        <w:t xml:space="preserve">” – 2/26/16 - </w:t>
      </w:r>
      <w:r w:rsidRPr="007E2E6C">
        <w:t>http://www.voanews.com/content/un-sanctions-on-north-korea-could-put-china-back-in-control/3209101.html</w:t>
      </w:r>
      <w:r>
        <w:t>)/TK</w:t>
      </w:r>
    </w:p>
    <w:p w:rsidR="004B48E0" w:rsidRDefault="004B48E0" w:rsidP="004B48E0">
      <w:pPr>
        <w:rPr>
          <w:rStyle w:val="StyleUnderline"/>
        </w:rPr>
      </w:pPr>
      <w:r w:rsidRPr="007E2E6C">
        <w:rPr>
          <w:sz w:val="16"/>
        </w:rPr>
        <w:lastRenderedPageBreak/>
        <w:t>SEOUL—</w:t>
      </w:r>
      <w:r w:rsidRPr="007E2E6C">
        <w:rPr>
          <w:sz w:val="12"/>
        </w:rPr>
        <w:t>¶</w:t>
      </w:r>
      <w:r w:rsidRPr="007E2E6C">
        <w:rPr>
          <w:sz w:val="16"/>
        </w:rPr>
        <w:t xml:space="preserve"> </w:t>
      </w:r>
      <w:r w:rsidRPr="00C30C02">
        <w:rPr>
          <w:rStyle w:val="StyleUnderline"/>
        </w:rPr>
        <w:t>China could reassert power and influence over North Korea by supporting tougher than expected international sanctions against the Kim Jong Un government</w:t>
      </w:r>
      <w:r w:rsidRPr="007E2E6C">
        <w:rPr>
          <w:sz w:val="16"/>
        </w:rPr>
        <w:t>.</w:t>
      </w:r>
      <w:r w:rsidRPr="007E2E6C">
        <w:rPr>
          <w:sz w:val="12"/>
        </w:rPr>
        <w:t>¶</w:t>
      </w:r>
      <w:r w:rsidRPr="007E2E6C">
        <w:rPr>
          <w:sz w:val="16"/>
        </w:rPr>
        <w:t xml:space="preserve"> </w:t>
      </w:r>
      <w:r w:rsidRPr="00C30C02">
        <w:rPr>
          <w:rStyle w:val="StyleUnderline"/>
        </w:rPr>
        <w:t>Following North Korea’s fourth nuclear test</w:t>
      </w:r>
      <w:r w:rsidRPr="007E2E6C">
        <w:rPr>
          <w:sz w:val="16"/>
        </w:rPr>
        <w:t xml:space="preserve"> in January and a rocket launch this month, </w:t>
      </w:r>
      <w:r w:rsidRPr="00C30C02">
        <w:rPr>
          <w:rStyle w:val="StyleUnderline"/>
        </w:rPr>
        <w:t xml:space="preserve">there had been a growing perception that Pyongyang was forcing Beijing to close ranks with its strategic and economically dependent ally or risk massive instability, war, </w:t>
      </w:r>
      <w:r w:rsidRPr="007E2E6C">
        <w:rPr>
          <w:sz w:val="16"/>
        </w:rPr>
        <w:t>or even worse, U.S. domination of the Korean peninsula.</w:t>
      </w:r>
      <w:r w:rsidRPr="007E2E6C">
        <w:rPr>
          <w:sz w:val="12"/>
        </w:rPr>
        <w:t>¶</w:t>
      </w:r>
      <w:r w:rsidRPr="007E2E6C">
        <w:rPr>
          <w:sz w:val="16"/>
        </w:rPr>
        <w:t xml:space="preserve"> Dealing with North Korea</w:t>
      </w:r>
      <w:r w:rsidRPr="007E2E6C">
        <w:rPr>
          <w:sz w:val="12"/>
        </w:rPr>
        <w:t>¶</w:t>
      </w:r>
      <w:r w:rsidRPr="007E2E6C">
        <w:rPr>
          <w:sz w:val="16"/>
        </w:rPr>
        <w:t xml:space="preserve"> Many Chinese saw Pyongyang’s disregard for Beijing’s repeated calls for restraint and dialogue as humiliating. And </w:t>
      </w:r>
      <w:r w:rsidRPr="00C30C02">
        <w:rPr>
          <w:rStyle w:val="StyleUnderline"/>
        </w:rPr>
        <w:t>the Xi Jinping government has been criticized as being increasingly impotent and unable to exert any influence over its ally.</w:t>
      </w:r>
      <w:r w:rsidRPr="007E2E6C">
        <w:rPr>
          <w:rStyle w:val="StyleUnderline"/>
          <w:sz w:val="12"/>
        </w:rPr>
        <w:t>¶</w:t>
      </w:r>
      <w:r w:rsidRPr="007E2E6C">
        <w:rPr>
          <w:sz w:val="16"/>
        </w:rPr>
        <w:t xml:space="preserve"> </w:t>
      </w:r>
      <w:r w:rsidRPr="00C30C02">
        <w:rPr>
          <w:rStyle w:val="StyleUnderline"/>
        </w:rPr>
        <w:t>In supporting the draft resolution submitted to the U.N. Security Council Thursday, Beijing has chosen</w:t>
      </w:r>
      <w:r w:rsidRPr="007E2E6C">
        <w:rPr>
          <w:sz w:val="16"/>
        </w:rPr>
        <w:t xml:space="preserve"> </w:t>
      </w:r>
      <w:r w:rsidRPr="00C30C02">
        <w:rPr>
          <w:rStyle w:val="Emphasis"/>
        </w:rPr>
        <w:t>to side with Washington and</w:t>
      </w:r>
      <w:r w:rsidRPr="00C30C02">
        <w:rPr>
          <w:rStyle w:val="StyleUnderline"/>
        </w:rPr>
        <w:t xml:space="preserve"> its allies to </w:t>
      </w:r>
      <w:r w:rsidRPr="00C30C02">
        <w:rPr>
          <w:rStyle w:val="Emphasis"/>
        </w:rPr>
        <w:t>impose tough new sanctions on Pyongyang</w:t>
      </w:r>
      <w:r w:rsidRPr="007E2E6C">
        <w:rPr>
          <w:sz w:val="16"/>
        </w:rPr>
        <w:t>.</w:t>
      </w:r>
      <w:r w:rsidRPr="007E2E6C">
        <w:rPr>
          <w:sz w:val="12"/>
        </w:rPr>
        <w:t>¶</w:t>
      </w:r>
      <w:r w:rsidRPr="007E2E6C">
        <w:rPr>
          <w:sz w:val="16"/>
        </w:rPr>
        <w:t xml:space="preserve"> “That’s not good news for North Korea trying to drive a wedge between China and United States and China and South Korea,” said Bong Young-shik, a national security analyst with the Asan Institute for Policy Studies in Seoul.</w:t>
      </w:r>
      <w:r w:rsidRPr="007E2E6C">
        <w:rPr>
          <w:sz w:val="12"/>
        </w:rPr>
        <w:t>¶</w:t>
      </w:r>
      <w:r w:rsidRPr="007E2E6C">
        <w:rPr>
          <w:sz w:val="16"/>
        </w:rPr>
        <w:t xml:space="preserve"> And it </w:t>
      </w:r>
      <w:r w:rsidRPr="00C30C02">
        <w:rPr>
          <w:rStyle w:val="Emphasis"/>
        </w:rPr>
        <w:t>could put Beijing in a stronger position in dealing with Pyongyang</w:t>
      </w:r>
      <w:r w:rsidRPr="007E2E6C">
        <w:rPr>
          <w:sz w:val="16"/>
        </w:rPr>
        <w:t>.</w:t>
      </w:r>
      <w:r w:rsidRPr="007E2E6C">
        <w:rPr>
          <w:sz w:val="12"/>
        </w:rPr>
        <w:t>¶</w:t>
      </w:r>
      <w:r w:rsidRPr="007E2E6C">
        <w:rPr>
          <w:sz w:val="16"/>
        </w:rPr>
        <w:t xml:space="preserve"> Liu Jieyi, China's U.N. ambassador, takes questions during a break inSecurity Council consultations, Feb. 25, 2016. A U.N. resolution proposed against North Korea after its recent nuclear test and rocket launch will affect exchanges with its traditional a</w:t>
      </w:r>
      <w:r w:rsidRPr="007E2E6C">
        <w:rPr>
          <w:sz w:val="12"/>
        </w:rPr>
        <w:t>¶</w:t>
      </w:r>
      <w:r w:rsidRPr="007E2E6C">
        <w:rPr>
          <w:sz w:val="16"/>
        </w:rPr>
        <w:t xml:space="preserve"> “</w:t>
      </w:r>
      <w:r w:rsidRPr="00C30C02">
        <w:rPr>
          <w:rStyle w:val="StyleUnderline"/>
        </w:rPr>
        <w:t xml:space="preserve">China has been patient, but its level of patience has reached its limit,” </w:t>
      </w:r>
      <w:r w:rsidRPr="004B48E0">
        <w:rPr>
          <w:rStyle w:val="StyleUnderline"/>
          <w:u w:val="none"/>
        </w:rPr>
        <w:t>said Woo Su-keun, a professor of international relations at Donghua University in Shanghai.</w:t>
      </w:r>
      <w:r w:rsidRPr="004B48E0">
        <w:rPr>
          <w:rStyle w:val="StyleUnderline"/>
          <w:sz w:val="12"/>
          <w:u w:val="none"/>
        </w:rPr>
        <w:t>¶</w:t>
      </w:r>
      <w:r w:rsidRPr="007E2E6C">
        <w:rPr>
          <w:sz w:val="16"/>
        </w:rPr>
        <w:t xml:space="preserve"> </w:t>
      </w:r>
      <w:r w:rsidRPr="00C30C02">
        <w:rPr>
          <w:rStyle w:val="StyleUnderline"/>
        </w:rPr>
        <w:t>How far China will go to implement and enforce the sanctions remains to be seen.</w:t>
      </w:r>
      <w:r w:rsidRPr="007E2E6C">
        <w:rPr>
          <w:rStyle w:val="StyleUnderline"/>
          <w:sz w:val="12"/>
        </w:rPr>
        <w:t xml:space="preserve">¶ </w:t>
      </w:r>
      <w:r w:rsidRPr="004B48E0">
        <w:rPr>
          <w:rStyle w:val="StyleUnderline"/>
        </w:rPr>
        <w:t>China’s state run</w:t>
      </w:r>
      <w:r w:rsidRPr="004B48E0">
        <w:rPr>
          <w:rStyle w:val="StyleUnderline"/>
          <w:u w:val="none"/>
        </w:rPr>
        <w:t xml:space="preserve"> Global Times </w:t>
      </w:r>
      <w:r w:rsidRPr="004B48E0">
        <w:rPr>
          <w:rStyle w:val="StyleUnderline"/>
        </w:rPr>
        <w:t>newspaper said</w:t>
      </w:r>
      <w:r w:rsidRPr="007E2E6C">
        <w:rPr>
          <w:sz w:val="16"/>
        </w:rPr>
        <w:t xml:space="preserve"> in an editorial North Korea "deserves the punishment" of new sanctions, but </w:t>
      </w:r>
      <w:r w:rsidRPr="00C30C02">
        <w:rPr>
          <w:rStyle w:val="StyleUnderline"/>
        </w:rPr>
        <w:t xml:space="preserve">China should </w:t>
      </w:r>
      <w:r w:rsidRPr="007E2E6C">
        <w:rPr>
          <w:sz w:val="16"/>
        </w:rPr>
        <w:t>also "</w:t>
      </w:r>
      <w:r w:rsidRPr="00C30C02">
        <w:rPr>
          <w:rStyle w:val="StyleUnderline"/>
        </w:rPr>
        <w:t>cushion Washington's harsh sanctions to some extent."</w:t>
      </w:r>
      <w:r w:rsidRPr="007E2E6C">
        <w:rPr>
          <w:rStyle w:val="StyleUnderline"/>
          <w:sz w:val="12"/>
        </w:rPr>
        <w:t>¶</w:t>
      </w:r>
      <w:r w:rsidRPr="007E2E6C">
        <w:rPr>
          <w:sz w:val="16"/>
        </w:rPr>
        <w:t xml:space="preserve"> </w:t>
      </w:r>
      <w:r w:rsidRPr="00C30C02">
        <w:rPr>
          <w:rStyle w:val="StyleUnderline"/>
        </w:rPr>
        <w:t>The new U.N. resolution seeks to cut off the trade and funding of North Korea’s nuclear program and its military, and to target the North Korean leadership and officials directly involved in these illicit activities.</w:t>
      </w:r>
      <w:r>
        <w:rPr>
          <w:rStyle w:val="StyleUnderline"/>
        </w:rPr>
        <w:t xml:space="preserve"> </w:t>
      </w:r>
      <w:r w:rsidRPr="00C30C02">
        <w:rPr>
          <w:rStyle w:val="StyleUnderline"/>
        </w:rPr>
        <w:t>These include:</w:t>
      </w:r>
      <w:r w:rsidRPr="007E2E6C">
        <w:rPr>
          <w:rStyle w:val="StyleUnderline"/>
          <w:sz w:val="12"/>
        </w:rPr>
        <w:t xml:space="preserve">¶ </w:t>
      </w:r>
      <w:r w:rsidRPr="00C30C02">
        <w:rPr>
          <w:rStyle w:val="StyleUnderline"/>
        </w:rPr>
        <w:t>*A total arms embargo enforced through a mandatory inspection of all cargo; even food that transits into or out of North Korea via land, sea or air.</w:t>
      </w:r>
      <w:r w:rsidRPr="007E2E6C">
        <w:rPr>
          <w:rStyle w:val="StyleUnderline"/>
          <w:sz w:val="12"/>
        </w:rPr>
        <w:t>¶</w:t>
      </w:r>
      <w:r w:rsidRPr="007E2E6C">
        <w:rPr>
          <w:sz w:val="16"/>
        </w:rPr>
        <w:t xml:space="preserve"> *</w:t>
      </w:r>
      <w:r w:rsidRPr="00C30C02">
        <w:rPr>
          <w:rStyle w:val="StyleUnderline"/>
        </w:rPr>
        <w:t>Requiring</w:t>
      </w:r>
      <w:r w:rsidRPr="007E2E6C">
        <w:rPr>
          <w:sz w:val="16"/>
        </w:rPr>
        <w:t xml:space="preserve"> member </w:t>
      </w:r>
      <w:r w:rsidRPr="00C30C02">
        <w:rPr>
          <w:rStyle w:val="StyleUnderline"/>
        </w:rPr>
        <w:t>states to expel North Korean diplomats, companies and representatives involved in aiding or funding the banned nuclear and missile programs</w:t>
      </w:r>
      <w:r w:rsidRPr="007E2E6C">
        <w:rPr>
          <w:sz w:val="16"/>
        </w:rPr>
        <w:t>.</w:t>
      </w:r>
      <w:r w:rsidRPr="007E2E6C">
        <w:rPr>
          <w:sz w:val="12"/>
        </w:rPr>
        <w:t>¶</w:t>
      </w:r>
      <w:r w:rsidRPr="007E2E6C">
        <w:rPr>
          <w:sz w:val="16"/>
        </w:rPr>
        <w:t xml:space="preserve"> *</w:t>
      </w:r>
      <w:r w:rsidRPr="00C30C02">
        <w:rPr>
          <w:rStyle w:val="StyleUnderline"/>
        </w:rPr>
        <w:t>Banning imports of highly refined aviation fuel, used for both civilian planes and rockets with no exemption for civil aviation.</w:t>
      </w:r>
      <w:r w:rsidRPr="007E2E6C">
        <w:rPr>
          <w:rStyle w:val="StyleUnderline"/>
          <w:sz w:val="12"/>
        </w:rPr>
        <w:t>¶</w:t>
      </w:r>
      <w:r w:rsidRPr="007E2E6C">
        <w:rPr>
          <w:sz w:val="16"/>
        </w:rPr>
        <w:t xml:space="preserve"> *</w:t>
      </w:r>
      <w:r w:rsidRPr="00C30C02">
        <w:rPr>
          <w:rStyle w:val="StyleUnderline"/>
        </w:rPr>
        <w:t>Limiting, and</w:t>
      </w:r>
      <w:r w:rsidRPr="007E2E6C">
        <w:rPr>
          <w:sz w:val="16"/>
        </w:rPr>
        <w:t xml:space="preserve"> in some case </w:t>
      </w:r>
      <w:r w:rsidRPr="00C30C02">
        <w:rPr>
          <w:rStyle w:val="StyleUnderline"/>
        </w:rPr>
        <w:t>banning, exports of North Korean coal, iron, gold, titanium and rare earth minerals.</w:t>
      </w:r>
      <w:r w:rsidRPr="007E2E6C">
        <w:rPr>
          <w:rStyle w:val="StyleUnderline"/>
          <w:sz w:val="12"/>
        </w:rPr>
        <w:t>¶</w:t>
      </w:r>
      <w:r w:rsidRPr="007E2E6C">
        <w:rPr>
          <w:sz w:val="16"/>
        </w:rPr>
        <w:t xml:space="preserve"> *Requiring states to </w:t>
      </w:r>
      <w:r w:rsidRPr="00C30C02">
        <w:rPr>
          <w:rStyle w:val="StyleUnderline"/>
        </w:rPr>
        <w:t>close North Korean bank accounts and prohibiting engagement with North Korean banks.</w:t>
      </w:r>
      <w:r w:rsidRPr="007E2E6C">
        <w:rPr>
          <w:rStyle w:val="StyleUnderline"/>
          <w:sz w:val="12"/>
        </w:rPr>
        <w:t>¶</w:t>
      </w:r>
      <w:r w:rsidRPr="007E2E6C">
        <w:rPr>
          <w:sz w:val="16"/>
        </w:rPr>
        <w:t xml:space="preserve"> *</w:t>
      </w:r>
      <w:r w:rsidRPr="00C30C02">
        <w:rPr>
          <w:rStyle w:val="StyleUnderline"/>
        </w:rPr>
        <w:t>Expanding banned luxury items for import into North Korea, prohibiting expensive watches, personal watercraft and snowmobiles valued over $2,000.</w:t>
      </w:r>
      <w:r w:rsidRPr="007E2E6C">
        <w:rPr>
          <w:sz w:val="12"/>
        </w:rPr>
        <w:t>¶</w:t>
      </w:r>
      <w:r w:rsidRPr="007E2E6C">
        <w:rPr>
          <w:sz w:val="16"/>
        </w:rPr>
        <w:t xml:space="preserve"> The resolution is unlikely to meet any significant resistance in the council since China, Pyongyang’s closest ally, has agreed to the language.</w:t>
      </w:r>
      <w:r w:rsidRPr="007E2E6C">
        <w:rPr>
          <w:sz w:val="12"/>
        </w:rPr>
        <w:t>¶</w:t>
      </w:r>
      <w:r w:rsidRPr="007E2E6C">
        <w:rPr>
          <w:sz w:val="16"/>
        </w:rPr>
        <w:t xml:space="preserve"> Dealing with South Korea</w:t>
      </w:r>
      <w:r w:rsidRPr="007E2E6C">
        <w:rPr>
          <w:sz w:val="12"/>
        </w:rPr>
        <w:t>¶</w:t>
      </w:r>
      <w:r w:rsidRPr="007E2E6C">
        <w:rPr>
          <w:sz w:val="16"/>
        </w:rPr>
        <w:t xml:space="preserve"> </w:t>
      </w:r>
      <w:r w:rsidRPr="007E2E6C">
        <w:rPr>
          <w:rStyle w:val="StyleUnderline"/>
        </w:rPr>
        <w:t xml:space="preserve">There has been speculation that Beijing’s support for </w:t>
      </w:r>
      <w:r w:rsidRPr="007E2E6C">
        <w:rPr>
          <w:sz w:val="16"/>
        </w:rPr>
        <w:t>U.N.</w:t>
      </w:r>
      <w:r w:rsidRPr="007E2E6C">
        <w:rPr>
          <w:rStyle w:val="StyleUnderline"/>
        </w:rPr>
        <w:t xml:space="preserve"> sanctions might have come in exchange for Washington’s agreement to drop the controversial deployment of the Terminal High Altitude Area Defense (THAAD) missile defense system in South Korea</w:t>
      </w:r>
      <w:r w:rsidRPr="007E2E6C">
        <w:rPr>
          <w:sz w:val="16"/>
        </w:rPr>
        <w:t>.</w:t>
      </w:r>
      <w:r w:rsidRPr="007E2E6C">
        <w:rPr>
          <w:sz w:val="12"/>
        </w:rPr>
        <w:t>¶</w:t>
      </w:r>
      <w:r w:rsidRPr="007E2E6C">
        <w:rPr>
          <w:sz w:val="16"/>
        </w:rPr>
        <w:t xml:space="preserve"> </w:t>
      </w:r>
      <w:r w:rsidRPr="007E2E6C">
        <w:rPr>
          <w:rStyle w:val="StyleUnderline"/>
        </w:rPr>
        <w:t>The United States and South Korea agreed earlier this month to start talks about deploying the THAAD system</w:t>
      </w:r>
      <w:r w:rsidRPr="007E2E6C">
        <w:rPr>
          <w:sz w:val="16"/>
        </w:rPr>
        <w:t xml:space="preserve"> to South Korea to counter the growing threat of North Korea's weapons capabilities after its Feb. 7 launch of a long-range satellite.</w:t>
      </w:r>
      <w:r w:rsidRPr="007E2E6C">
        <w:rPr>
          <w:sz w:val="12"/>
        </w:rPr>
        <w:t>¶</w:t>
      </w:r>
      <w:r w:rsidRPr="007E2E6C">
        <w:rPr>
          <w:sz w:val="16"/>
        </w:rPr>
        <w:t xml:space="preserve"> However, while meeting with the Chinese Foreign Minister Wang Yi this week, U.S. Secretary of State John Kerry said the U.S. is “not hungry or anxious or looking for an opportunity to be able to deploy THAAD.”</w:t>
      </w:r>
      <w:r w:rsidRPr="007E2E6C">
        <w:rPr>
          <w:sz w:val="12"/>
        </w:rPr>
        <w:t>¶</w:t>
      </w:r>
      <w:r w:rsidRPr="007E2E6C">
        <w:rPr>
          <w:sz w:val="16"/>
        </w:rPr>
        <w:t xml:space="preserve"> Secretary of State John Kerry talks with with </w:t>
      </w:r>
      <w:r w:rsidRPr="007E2E6C">
        <w:rPr>
          <w:rStyle w:val="Emphasis"/>
        </w:rPr>
        <w:t>Chinese Foreign Minister Wang Yi</w:t>
      </w:r>
      <w:r w:rsidRPr="007E2E6C">
        <w:rPr>
          <w:sz w:val="16"/>
        </w:rPr>
        <w:t xml:space="preserve"> as they wrap up their news conference at the State Department in Washington, Feb. 23, 2016.</w:t>
      </w:r>
      <w:r w:rsidRPr="007E2E6C">
        <w:rPr>
          <w:sz w:val="12"/>
        </w:rPr>
        <w:t>¶</w:t>
      </w:r>
      <w:r w:rsidRPr="007E2E6C">
        <w:rPr>
          <w:sz w:val="16"/>
        </w:rPr>
        <w:t xml:space="preserve"> Wang </w:t>
      </w:r>
      <w:r w:rsidRPr="007E2E6C">
        <w:rPr>
          <w:rStyle w:val="Emphasis"/>
        </w:rPr>
        <w:t>had objected to a THAAD deployment in Korea,</w:t>
      </w:r>
      <w:r w:rsidRPr="007E2E6C">
        <w:rPr>
          <w:rStyle w:val="StyleUnderline"/>
        </w:rPr>
        <w:t xml:space="preserve"> saying the system’s extended radar capability can potentially be used against Chinese military forces in the region</w:t>
      </w:r>
      <w:r w:rsidRPr="007E2E6C">
        <w:rPr>
          <w:sz w:val="16"/>
        </w:rPr>
        <w:t xml:space="preserve">. Chinese Ambassador to South Korea Qiu Guohong also said this week that </w:t>
      </w:r>
      <w:r w:rsidRPr="007E2E6C">
        <w:rPr>
          <w:rStyle w:val="StyleUnderline"/>
        </w:rPr>
        <w:t>China could possibly sever ties with South Korea over the THAAD issue.</w:t>
      </w:r>
      <w:r w:rsidRPr="007E2E6C">
        <w:rPr>
          <w:rStyle w:val="StyleUnderline"/>
          <w:sz w:val="12"/>
        </w:rPr>
        <w:t>¶</w:t>
      </w:r>
      <w:r w:rsidRPr="007E2E6C">
        <w:rPr>
          <w:sz w:val="16"/>
        </w:rPr>
        <w:t xml:space="preserve"> South Korean officials criticized any attempt by China to exert influence over its national security concerns. </w:t>
      </w:r>
      <w:r w:rsidRPr="007E2E6C">
        <w:rPr>
          <w:sz w:val="12"/>
        </w:rPr>
        <w:t>¶</w:t>
      </w:r>
      <w:r w:rsidRPr="007E2E6C">
        <w:rPr>
          <w:sz w:val="16"/>
        </w:rPr>
        <w:t xml:space="preserve"> On Thursday, </w:t>
      </w:r>
      <w:r w:rsidRPr="007E2E6C">
        <w:rPr>
          <w:rStyle w:val="StyleUnderline"/>
        </w:rPr>
        <w:t>Admiral Harry Harris, the commander of U.S. forces in the Pacific reaffirmed that a decision over THAAD will be made by South Korea and the United States, and that if China wanted to prevent its deployment, it “should exert that influence on North Korea.”</w:t>
      </w:r>
    </w:p>
    <w:p w:rsidR="004B48E0" w:rsidRPr="00F760F1" w:rsidRDefault="004B48E0" w:rsidP="00F760F1"/>
    <w:p w:rsidR="005B07FB" w:rsidRDefault="005B07FB" w:rsidP="00364A87"/>
    <w:p w:rsidR="00511A27" w:rsidRDefault="00FC53F9" w:rsidP="00511A27">
      <w:pPr>
        <w:pStyle w:val="Heading4"/>
      </w:pPr>
      <w:r>
        <w:lastRenderedPageBreak/>
        <w:t>China wan</w:t>
      </w:r>
      <w:r w:rsidR="005B07FB">
        <w:t>ts to cooperate on North Korea, but THAAD destroys trust and derails efforts</w:t>
      </w:r>
    </w:p>
    <w:p w:rsidR="00511A27" w:rsidRDefault="00511A27" w:rsidP="00511A27">
      <w:pPr>
        <w:rPr>
          <w:rFonts w:ascii="Georgia" w:eastAsiaTheme="minorEastAsia" w:hAnsi="Georgia" w:cs="Georgia"/>
          <w:iCs/>
          <w:color w:val="262626"/>
          <w:sz w:val="21"/>
          <w:szCs w:val="32"/>
        </w:rPr>
      </w:pPr>
      <w:r>
        <w:t xml:space="preserve">Theresa </w:t>
      </w:r>
      <w:r w:rsidRPr="005D1557">
        <w:rPr>
          <w:rStyle w:val="Style13ptBold"/>
        </w:rPr>
        <w:t>Lou 3/9</w:t>
      </w:r>
      <w:r>
        <w:rPr>
          <w:rStyle w:val="Style13ptBold"/>
        </w:rPr>
        <w:t xml:space="preserve"> </w:t>
      </w:r>
      <w:r w:rsidRPr="005D1557">
        <w:t xml:space="preserve">Theresa Lou </w:t>
      </w:r>
      <w:r w:rsidRPr="005D1557">
        <w:rPr>
          <w:rFonts w:ascii="Georgia" w:eastAsiaTheme="minorEastAsia" w:hAnsi="Georgia" w:cs="Georgia"/>
          <w:iCs/>
          <w:color w:val="262626"/>
          <w:sz w:val="21"/>
          <w:szCs w:val="32"/>
        </w:rPr>
        <w:t xml:space="preserve">is a research associate for the International Institutions and Global Governance program at the Council on Foreign Relations. She attended Georgetown University and specializes in International Affairs. </w:t>
      </w:r>
      <w:hyperlink r:id="rId76" w:history="1">
        <w:r w:rsidRPr="00E34D68">
          <w:rPr>
            <w:rStyle w:val="Hyperlink"/>
            <w:rFonts w:ascii="Georgia" w:eastAsiaTheme="minorEastAsia" w:hAnsi="Georgia" w:cs="Georgia"/>
            <w:iCs/>
            <w:sz w:val="21"/>
            <w:szCs w:val="32"/>
          </w:rPr>
          <w:t>http://thediplomat.com/2016/03/is-china-finally-fed-up-with-kim-jong-uns-north-korea/</w:t>
        </w:r>
      </w:hyperlink>
    </w:p>
    <w:p w:rsidR="00511A27" w:rsidRDefault="00511A27" w:rsidP="00511A27">
      <w:pPr>
        <w:rPr>
          <w:sz w:val="20"/>
          <w:u w:val="single"/>
        </w:rPr>
      </w:pPr>
      <w:r w:rsidRPr="0096478A">
        <w:rPr>
          <w:sz w:val="20"/>
        </w:rPr>
        <w:t xml:space="preserve">In response to North Korea’s latest nuclear test and ballistic missile launch, the </w:t>
      </w:r>
      <w:r w:rsidRPr="000314EA">
        <w:rPr>
          <w:rStyle w:val="StyleUnderline"/>
        </w:rPr>
        <w:t xml:space="preserve">United Nations Security Council unanimously adopted Resolution 2270 </w:t>
      </w:r>
      <w:r>
        <w:t xml:space="preserve">(UNSCR 2270), which </w:t>
      </w:r>
      <w:r w:rsidRPr="000314EA">
        <w:rPr>
          <w:rStyle w:val="StyleUnderline"/>
        </w:rPr>
        <w:t>contains some of the strongest sanctions ever adopted against Pyongyang</w:t>
      </w:r>
      <w:r>
        <w:t xml:space="preserve">. </w:t>
      </w:r>
      <w:r w:rsidRPr="000314EA">
        <w:rPr>
          <w:rStyle w:val="StyleUnderline"/>
        </w:rPr>
        <w:t>We have seen this play out before: North Korea provokes the international community</w:t>
      </w:r>
      <w:r>
        <w:t xml:space="preserve"> with nuclear or missile tests, </w:t>
      </w:r>
      <w:r w:rsidRPr="000314EA">
        <w:rPr>
          <w:rStyle w:val="StyleUnderline"/>
        </w:rPr>
        <w:t>global leaders condemn the North’s brazen behavior</w:t>
      </w:r>
      <w:r>
        <w:t>, and the UNSC tightens sanctions. Years or months later, the tests resume. Repeat</w:t>
      </w:r>
      <w:r w:rsidRPr="000314EA">
        <w:rPr>
          <w:rStyle w:val="StyleUnderline"/>
        </w:rPr>
        <w:t xml:space="preserve">. UNSCR 2270 is </w:t>
      </w:r>
      <w:r>
        <w:t xml:space="preserve">particularly </w:t>
      </w:r>
      <w:r w:rsidRPr="000314EA">
        <w:rPr>
          <w:rStyle w:val="StyleUnderline"/>
        </w:rPr>
        <w:t>significant</w:t>
      </w:r>
      <w:r>
        <w:t xml:space="preserve">, however, </w:t>
      </w:r>
      <w:r w:rsidRPr="000314EA">
        <w:rPr>
          <w:rStyle w:val="StyleUnderline"/>
        </w:rPr>
        <w:t>given that China</w:t>
      </w:r>
      <w:r>
        <w:t xml:space="preserve">, North </w:t>
      </w:r>
      <w:r w:rsidRPr="000314EA">
        <w:rPr>
          <w:rStyle w:val="StyleUnderline"/>
        </w:rPr>
        <w:t>Korea’s sole ally</w:t>
      </w:r>
      <w:r>
        <w:t xml:space="preserve">, </w:t>
      </w:r>
      <w:r w:rsidRPr="000314EA">
        <w:rPr>
          <w:rStyle w:val="StyleUnderline"/>
        </w:rPr>
        <w:t>worked with the United States to craft the tough sanctions</w:t>
      </w:r>
      <w:r>
        <w:t xml:space="preserve">, following nearly two months of negotiations. </w:t>
      </w:r>
      <w:r w:rsidRPr="000314EA">
        <w:rPr>
          <w:rStyle w:val="StyleUnderline"/>
        </w:rPr>
        <w:t>Frosty China-North Korea relations</w:t>
      </w:r>
      <w:r>
        <w:t xml:space="preserve">, </w:t>
      </w:r>
      <w:r w:rsidRPr="000314EA">
        <w:rPr>
          <w:rStyle w:val="StyleUnderline"/>
        </w:rPr>
        <w:t>Beijing’s reduced tolerance</w:t>
      </w:r>
      <w:r>
        <w:t xml:space="preserve">, and change in North Korea’s weapons capability </w:t>
      </w:r>
      <w:r w:rsidRPr="000314EA">
        <w:rPr>
          <w:rStyle w:val="StyleUnderline"/>
        </w:rPr>
        <w:t>have</w:t>
      </w:r>
      <w:r>
        <w:t xml:space="preserve"> all likely </w:t>
      </w:r>
      <w:r w:rsidRPr="000314EA">
        <w:rPr>
          <w:rStyle w:val="StyleUnderline"/>
        </w:rPr>
        <w:t>contributed to China’s recalibration.</w:t>
      </w:r>
      <w:r>
        <w:t xml:space="preserve"> Should the world expect these sanctions to push Kim Jong-un towards denuclearization? No, but </w:t>
      </w:r>
      <w:r w:rsidRPr="000314EA">
        <w:rPr>
          <w:rStyle w:val="StyleUnderline"/>
        </w:rPr>
        <w:t>Beijing’s acceptance of the strict sanctions is nonetheless a significant step</w:t>
      </w:r>
      <w:r>
        <w:t xml:space="preserve">. Importantly, </w:t>
      </w:r>
      <w:r w:rsidRPr="000314EA">
        <w:rPr>
          <w:rStyle w:val="StyleUnderline"/>
        </w:rPr>
        <w:t>China’s tougher stance against Pyongyang increases the likelihood of future U.S.-China cooperation in taking measures to reign in the Kim regime</w:t>
      </w:r>
      <w:r>
        <w:t xml:space="preserve">. </w:t>
      </w:r>
      <w:r w:rsidRPr="000314EA">
        <w:rPr>
          <w:rStyle w:val="StyleUnderline"/>
        </w:rPr>
        <w:t>Beijing’</w:t>
      </w:r>
      <w:r>
        <w:t xml:space="preserve">s policy </w:t>
      </w:r>
      <w:r w:rsidRPr="000314EA">
        <w:rPr>
          <w:rStyle w:val="StyleUnderline"/>
        </w:rPr>
        <w:t>shift can first be explained by the deteriorating relationship between Beijing and Pyongyang</w:t>
      </w:r>
      <w:r>
        <w:t xml:space="preserve">. </w:t>
      </w:r>
      <w:r w:rsidRPr="0096478A">
        <w:rPr>
          <w:sz w:val="20"/>
        </w:rPr>
        <w:t>By executing his uncle Jang Song-Thaek—a fixture of Pyongyang elite—just two years after assuming power</w:t>
      </w:r>
      <w:r>
        <w:t xml:space="preserve">, </w:t>
      </w:r>
      <w:r w:rsidRPr="000314EA">
        <w:rPr>
          <w:rStyle w:val="StyleUnderline"/>
        </w:rPr>
        <w:t xml:space="preserve">Kim cut off China’s primary channel to </w:t>
      </w:r>
      <w:r>
        <w:t xml:space="preserve">the </w:t>
      </w:r>
      <w:r w:rsidRPr="000314EA">
        <w:rPr>
          <w:rStyle w:val="StyleUnderline"/>
        </w:rPr>
        <w:t>North Korean leadership</w:t>
      </w:r>
      <w:r>
        <w:t xml:space="preserve">. </w:t>
      </w:r>
      <w:r w:rsidRPr="0096478A">
        <w:rPr>
          <w:sz w:val="18"/>
        </w:rPr>
        <w:t>This brash act of avunculicide effectively silenced senior figures in Pyongyang who would have advocated for closer relations with Beijing, thereby reducing the influence China previously wielded</w:t>
      </w:r>
      <w:r>
        <w:t xml:space="preserve">. </w:t>
      </w:r>
      <w:r w:rsidRPr="000314EA">
        <w:rPr>
          <w:rStyle w:val="StyleUnderline"/>
        </w:rPr>
        <w:t>Chinese President Xi Jinping’s</w:t>
      </w:r>
      <w:r>
        <w:t xml:space="preserve"> </w:t>
      </w:r>
      <w:r w:rsidRPr="0096478A">
        <w:rPr>
          <w:sz w:val="18"/>
        </w:rPr>
        <w:t>unprecedented decision to meet South Korean President Park Geun-hye in Seoul without having first visited Pyongyang further</w:t>
      </w:r>
      <w:r>
        <w:t xml:space="preserve"> </w:t>
      </w:r>
      <w:r w:rsidRPr="000314EA">
        <w:rPr>
          <w:rStyle w:val="StyleUnderline"/>
        </w:rPr>
        <w:t>exemplified</w:t>
      </w:r>
      <w:r>
        <w:t xml:space="preserve"> Xi’s </w:t>
      </w:r>
      <w:r w:rsidRPr="000314EA">
        <w:rPr>
          <w:rStyle w:val="StyleUnderline"/>
        </w:rPr>
        <w:t>displeasure with Kim</w:t>
      </w:r>
      <w:r>
        <w:t xml:space="preserve">. As </w:t>
      </w:r>
      <w:r w:rsidRPr="000314EA">
        <w:rPr>
          <w:rStyle w:val="StyleUnderline"/>
        </w:rPr>
        <w:t>Beijing’s</w:t>
      </w:r>
      <w:r>
        <w:t xml:space="preserve"> </w:t>
      </w:r>
      <w:r w:rsidRPr="000314EA">
        <w:rPr>
          <w:rStyle w:val="StyleUnderline"/>
        </w:rPr>
        <w:t>control of North Korea wanes, so too does its patience</w:t>
      </w:r>
      <w:r>
        <w:t xml:space="preserve">. </w:t>
      </w:r>
      <w:r w:rsidRPr="000314EA">
        <w:rPr>
          <w:rStyle w:val="StyleUnderline"/>
        </w:rPr>
        <w:t>Kim has</w:t>
      </w:r>
      <w:r>
        <w:t xml:space="preserve"> repeatedly </w:t>
      </w:r>
      <w:r w:rsidRPr="000314EA">
        <w:rPr>
          <w:rStyle w:val="StyleUnderline"/>
        </w:rPr>
        <w:t>embarrassed China</w:t>
      </w:r>
      <w:r>
        <w:t xml:space="preserve"> in the short amount of time he’s been in power. In October 2015, </w:t>
      </w:r>
      <w:r w:rsidRPr="000314EA">
        <w:rPr>
          <w:rStyle w:val="StyleUnderline"/>
        </w:rPr>
        <w:t>Beijing</w:t>
      </w:r>
      <w:r>
        <w:t xml:space="preserve"> reportedly </w:t>
      </w:r>
      <w:r w:rsidRPr="000314EA">
        <w:rPr>
          <w:rStyle w:val="StyleUnderline"/>
        </w:rPr>
        <w:t>received North Korean assurances from Pyongyang that it would cease nuclear testing</w:t>
      </w:r>
      <w:r>
        <w:t xml:space="preserve">. Hardly </w:t>
      </w:r>
      <w:r w:rsidRPr="000314EA">
        <w:rPr>
          <w:rStyle w:val="StyleUnderline"/>
        </w:rPr>
        <w:t>two months</w:t>
      </w:r>
      <w:r>
        <w:t xml:space="preserve"> had </w:t>
      </w:r>
      <w:r w:rsidRPr="000314EA">
        <w:rPr>
          <w:rStyle w:val="StyleUnderline"/>
        </w:rPr>
        <w:t>passed</w:t>
      </w:r>
      <w:r>
        <w:t xml:space="preserve"> and </w:t>
      </w:r>
      <w:r w:rsidRPr="000314EA">
        <w:rPr>
          <w:rStyle w:val="StyleUnderline"/>
        </w:rPr>
        <w:t>Pyongyang tested</w:t>
      </w:r>
      <w:r>
        <w:t xml:space="preserve"> an alleged </w:t>
      </w:r>
      <w:r w:rsidRPr="000314EA">
        <w:rPr>
          <w:rStyle w:val="StyleUnderline"/>
        </w:rPr>
        <w:t>hydrogen bomb</w:t>
      </w:r>
      <w:r>
        <w:t xml:space="preserve"> </w:t>
      </w:r>
      <w:r w:rsidRPr="0096478A">
        <w:rPr>
          <w:sz w:val="18"/>
        </w:rPr>
        <w:t>roughly 50 miles from China’s border six days into the New Year. Instead of heeding Beijing’s calls of restraint in November 2012, Kim thumbed his nose at the Chinese leadership and launched a ballistic missile anyway. The same thing happened in February 2016. When Chinese diplomat Wu Dawei urged Kim not to conduct another missile test, the young leader ordered the launch a day earlier than planned so that it fell on the eve of Chinese New Year instead. China has been cleaning up after North Korea for decades, but past North Korean leaders have not blatantly flouted Beijing’s warnings when in possession of as little political capital as Kim Jong-un. It seems the young leader is close to exhausting what little capital he has remaining.</w:t>
      </w:r>
      <w:r>
        <w:t xml:space="preserve"> </w:t>
      </w:r>
      <w:r w:rsidRPr="0096478A">
        <w:rPr>
          <w:rStyle w:val="StyleUnderline"/>
        </w:rPr>
        <w:t>Though the two countries used to be close</w:t>
      </w:r>
      <w:r>
        <w:t xml:space="preserve">, </w:t>
      </w:r>
      <w:r w:rsidRPr="0096478A">
        <w:rPr>
          <w:rStyle w:val="StyleUnderline"/>
        </w:rPr>
        <w:t>support for North Korea</w:t>
      </w:r>
      <w:r>
        <w:t xml:space="preserve"> among the Chinese public </w:t>
      </w:r>
      <w:r w:rsidRPr="0096478A">
        <w:rPr>
          <w:rStyle w:val="StyleUnderline"/>
        </w:rPr>
        <w:t>has waned</w:t>
      </w:r>
      <w:r>
        <w:t xml:space="preserve">. Each time Pyongyang lashes out, China sustains international pressure to take decisive action. The </w:t>
      </w:r>
      <w:r w:rsidRPr="0096478A">
        <w:rPr>
          <w:rStyle w:val="StyleUnderline"/>
        </w:rPr>
        <w:t>Chinese Communist Party seems increasingly split on whether Pyongyang is an asset or a liability</w:t>
      </w:r>
      <w:r>
        <w:t xml:space="preserve">, </w:t>
      </w:r>
      <w:r w:rsidRPr="0096478A">
        <w:rPr>
          <w:sz w:val="18"/>
        </w:rPr>
        <w:t>and has (uncharacteristically) allowed increased intraparty debate on China’s North Korea policy. Additionally, North Korean provocations have inspired the United States and South Korea to take unprecedented deterrent action. Discussions between Seoul and Washington regarding the deployment of a U.S. Terminal High-Altitude Area Defense (THAAD) battery to South Korea has drawn Chinese ire; Beijing argues that such a deployment would jeopardize its national security interests. China has long been wary of foreign involvement in the Asia-Pacific, and additional North Korean provocations will only increase U.S. attention in the area. Finally, the</w:t>
      </w:r>
      <w:r>
        <w:t xml:space="preserve"> </w:t>
      </w:r>
      <w:r w:rsidRPr="0096478A">
        <w:rPr>
          <w:rStyle w:val="StyleUnderline"/>
        </w:rPr>
        <w:t>Chinese are likely realizing the dangers of allowing North Korea to further advance its weapons technology</w:t>
      </w:r>
      <w:r>
        <w:t xml:space="preserve">. </w:t>
      </w:r>
      <w:r w:rsidRPr="0096478A">
        <w:rPr>
          <w:sz w:val="18"/>
        </w:rPr>
        <w:t xml:space="preserve">Though the specifics of North Korea’s nuclear weapons and ballistic missile program remain unclear, the technology has progressed at a considerable pace given the sanctions imposed upon the regime. </w:t>
      </w:r>
      <w:r w:rsidRPr="0096478A">
        <w:rPr>
          <w:rStyle w:val="StyleUnderline"/>
        </w:rPr>
        <w:t>Chinese concerns of a nuclear North Korea are further amplified given Kim’s record as a mercurial</w:t>
      </w:r>
      <w:r>
        <w:t xml:space="preserve">, </w:t>
      </w:r>
      <w:r w:rsidRPr="0096478A">
        <w:rPr>
          <w:sz w:val="15"/>
        </w:rPr>
        <w:t xml:space="preserve">untrustworthy ‘frenemy’ who has not heeded China’s calls for restraint. To be sure, there is good reason to question Beijing’s sincerity in implementing </w:t>
      </w:r>
      <w:r w:rsidRPr="0096478A">
        <w:rPr>
          <w:sz w:val="15"/>
        </w:rPr>
        <w:lastRenderedPageBreak/>
        <w:t>these new sanctions. Despite having voted in favor of each of the four previous resolutions, China’s track record on sanctions enforcement against North Korea has been spotty. Beijing’s actions underscore a fundamental difference between it and Washington over the intended goal of sanctions. Whereas the United States imposes harsh sanctions to curb North Korea’s nuclear program, Beijing aims to push Pyongyang back to the negotiating table, preferably through the long-defunct Six-Party Talks. China regards maintaining peace and stability on the Korean peninsula as its primary interest. It fears that crippling sanctions would destabilize the Kim regime and either exacerbate tensions or worse: cause the regime to collapse, sending millions of refugees fleeing across Chinese borders. Even if these new sanctions were fully enforced by all United Nations member states, they would likely fail to push Pyongyang toward denuclearization. North Korea’s economy may tumble and Kim might find it increasingly difficult to continue financing his weapons program, but these sanctions are not crippling. China would not have agreed if it believed UNSCR 2270 was enough to destabilize North Korea. For example, the resolution does not address Chinese crude oil exports to North Korea or the trading of goods at their mutual border. These allowances are Beijing’s way of ensuring that these sanctions do not trigger a humanitarian crisis and state collapse. Despite these causes for pessimism about the effectiveness of UNSCR 2270’s implementation and effectiveness, the United States should build upon the momentum of China’s significant step and lay the groundwork for more decisive cooperation in the future. It would be a mistake to assume the sanctions will have a significant impact on Pyongyang’s nuclear program. Rather, the success of the resolution must be assessed by whether Beijing stands by its commitments and enforces the sanctions in earnest. China’s level of follow-through will allow the United States to gauge Beijing’s readiness to engage discussions for longer-term solutions for the North Korean question</w:t>
      </w:r>
      <w:r>
        <w:t xml:space="preserve">. </w:t>
      </w:r>
      <w:r w:rsidRPr="0096478A">
        <w:rPr>
          <w:rStyle w:val="StyleUnderline"/>
        </w:rPr>
        <w:t xml:space="preserve">Beijing seems to be slowly realizing that the devil it knows is not better than the alternative. </w:t>
      </w:r>
      <w:r w:rsidRPr="00FC53F9">
        <w:rPr>
          <w:sz w:val="20"/>
          <w:u w:val="single"/>
        </w:rPr>
        <w:t>The United States should seize this opportunity to further engage China</w:t>
      </w:r>
      <w:r w:rsidRPr="0096478A">
        <w:rPr>
          <w:sz w:val="20"/>
        </w:rPr>
        <w:t xml:space="preserve"> </w:t>
      </w:r>
      <w:r w:rsidRPr="00FC53F9">
        <w:rPr>
          <w:sz w:val="20"/>
          <w:u w:val="single"/>
        </w:rPr>
        <w:t>and discuss mutually acceptable outcomes for the Korean peninsula.</w:t>
      </w:r>
      <w:r w:rsidRPr="0096478A">
        <w:rPr>
          <w:sz w:val="20"/>
        </w:rPr>
        <w:t xml:space="preserve"> </w:t>
      </w:r>
      <w:r w:rsidRPr="00FC53F9">
        <w:rPr>
          <w:rStyle w:val="StyleUnderline"/>
          <w:u w:val="none"/>
        </w:rPr>
        <w:t>It is unlikely that Beijing will fully trust</w:t>
      </w:r>
      <w:r w:rsidRPr="0096478A">
        <w:rPr>
          <w:rStyle w:val="StyleUnderline"/>
        </w:rPr>
        <w:t xml:space="preserve"> </w:t>
      </w:r>
      <w:r w:rsidRPr="0096478A">
        <w:rPr>
          <w:sz w:val="18"/>
        </w:rPr>
        <w:t xml:space="preserve">Washington’s intentions in the region, but </w:t>
      </w:r>
      <w:r w:rsidRPr="00FC53F9">
        <w:rPr>
          <w:sz w:val="18"/>
          <w:u w:val="single"/>
        </w:rPr>
        <w:t xml:space="preserve">open communication is an essential step toward getting China to realign its priorities with those of Washington. However, the United States should refrain from action that the Chinese may perceive as further U.S. encirclement. THAAD deployment, for example, may already be pushing Beijing’s tolerance limits. If these trends continue, China could come to accept that maintaining the peace and stability of the region cannot be divorced from efforts to denuclearize the </w:t>
      </w:r>
      <w:r w:rsidRPr="00FC53F9">
        <w:rPr>
          <w:rStyle w:val="StyleUnderline"/>
        </w:rPr>
        <w:t xml:space="preserve">Korea </w:t>
      </w:r>
      <w:r w:rsidRPr="00FC53F9">
        <w:rPr>
          <w:sz w:val="20"/>
          <w:u w:val="single"/>
        </w:rPr>
        <w:t>peninsula.</w:t>
      </w:r>
    </w:p>
    <w:p w:rsidR="00CA6CB9" w:rsidRDefault="00CA6CB9" w:rsidP="00511A27">
      <w:pPr>
        <w:rPr>
          <w:sz w:val="20"/>
          <w:u w:val="single"/>
        </w:rPr>
      </w:pPr>
    </w:p>
    <w:p w:rsidR="00CA6CB9" w:rsidRDefault="00CA6CB9" w:rsidP="00CA6CB9">
      <w:pPr>
        <w:pStyle w:val="Heading4"/>
      </w:pPr>
      <w:r>
        <w:t>China hates THAAD- derails denuclearization</w:t>
      </w:r>
    </w:p>
    <w:p w:rsidR="00CA6CB9" w:rsidRPr="00AD079D" w:rsidRDefault="00CA6CB9" w:rsidP="00CA6CB9">
      <w:r w:rsidRPr="00AD079D">
        <w:t xml:space="preserve">Ed </w:t>
      </w:r>
      <w:r w:rsidRPr="00AD079D">
        <w:rPr>
          <w:rStyle w:val="Style13ptBold"/>
        </w:rPr>
        <w:t>Adamczyk</w:t>
      </w:r>
      <w:r w:rsidRPr="00AD079D">
        <w:t xml:space="preserve"> 7/8</w:t>
      </w:r>
      <w:r>
        <w:t>/</w:t>
      </w:r>
      <w:r w:rsidRPr="00AD079D">
        <w:rPr>
          <w:rStyle w:val="Style13ptBold"/>
        </w:rPr>
        <w:t>16</w:t>
      </w:r>
      <w:r w:rsidRPr="00AD079D">
        <w:t xml:space="preserve"> Ed Adamcyzk is a journalist for the United Press International.http://www.upi.com/Top_News/World-News/2016/07/08/Russia-warns-of-dangerous-consequences-of-decision-to-deploy-anti-missile-system-in-S-Korea/7111467985138/</w:t>
      </w:r>
    </w:p>
    <w:p w:rsidR="00CA6CB9" w:rsidRPr="004C29E0" w:rsidRDefault="00CA6CB9" w:rsidP="00CA6CB9">
      <w:pPr>
        <w:rPr>
          <w:color w:val="FF0000"/>
        </w:rPr>
      </w:pPr>
      <w:r w:rsidRPr="004C29E0">
        <w:rPr>
          <w:rStyle w:val="Emphasis"/>
        </w:rPr>
        <w:t>Russia voiced strong objections</w:t>
      </w:r>
      <w:r w:rsidRPr="004C29E0">
        <w:t xml:space="preserve"> Friday </w:t>
      </w:r>
      <w:r w:rsidRPr="004C29E0">
        <w:rPr>
          <w:rStyle w:val="Emphasis"/>
        </w:rPr>
        <w:t>to the U.S</w:t>
      </w:r>
      <w:r w:rsidRPr="004C29E0">
        <w:rPr>
          <w:rStyle w:val="StyleUnderline"/>
        </w:rPr>
        <w:t>.</w:t>
      </w:r>
      <w:r w:rsidRPr="004C29E0">
        <w:t xml:space="preserve"> agreement with South Korea </w:t>
      </w:r>
      <w:r w:rsidRPr="004C29E0">
        <w:rPr>
          <w:rStyle w:val="StyleUnderline"/>
        </w:rPr>
        <w:t>to deploy the THAAD</w:t>
      </w:r>
      <w:r w:rsidRPr="004C29E0">
        <w:t xml:space="preserve"> anti-missile system in South Korea to defend against North Korean aggression. "</w:t>
      </w:r>
      <w:r w:rsidRPr="004C29E0">
        <w:rPr>
          <w:rStyle w:val="StyleUnderline"/>
        </w:rPr>
        <w:t>From the</w:t>
      </w:r>
      <w:r w:rsidRPr="004C29E0">
        <w:t xml:space="preserve"> very </w:t>
      </w:r>
      <w:r w:rsidRPr="004C29E0">
        <w:rPr>
          <w:rStyle w:val="StyleUnderline"/>
        </w:rPr>
        <w:t xml:space="preserve">beginning </w:t>
      </w:r>
      <w:r w:rsidRPr="004C29E0">
        <w:t xml:space="preserve">of the discussion </w:t>
      </w:r>
      <w:r w:rsidRPr="004C29E0">
        <w:rPr>
          <w:rStyle w:val="StyleUnderline"/>
        </w:rPr>
        <w:t>of this issue</w:t>
      </w:r>
      <w:r w:rsidRPr="004C29E0">
        <w:t xml:space="preserve"> </w:t>
      </w:r>
      <w:r w:rsidRPr="004C29E0">
        <w:rPr>
          <w:rStyle w:val="StyleUnderline"/>
        </w:rPr>
        <w:t>we hav</w:t>
      </w:r>
      <w:r w:rsidRPr="004C29E0">
        <w:t xml:space="preserve">e consistently and invariably </w:t>
      </w:r>
      <w:r w:rsidRPr="004C29E0">
        <w:rPr>
          <w:rStyle w:val="StyleUnderline"/>
        </w:rPr>
        <w:t>pointed at the most dangerous consequences</w:t>
      </w:r>
      <w:r w:rsidRPr="004C29E0">
        <w:t xml:space="preserve"> o</w:t>
      </w:r>
      <w:r w:rsidRPr="004C29E0">
        <w:rPr>
          <w:rStyle w:val="StyleUnderline"/>
        </w:rPr>
        <w:t>f such a decision</w:t>
      </w:r>
      <w:r w:rsidRPr="004C29E0">
        <w:t xml:space="preserve"> and </w:t>
      </w:r>
      <w:r w:rsidRPr="004C29E0">
        <w:rPr>
          <w:rStyle w:val="StyleUnderline"/>
        </w:rPr>
        <w:t>called for our partners not to make this wrong choice</w:t>
      </w:r>
      <w:r w:rsidRPr="004C29E0">
        <w:t xml:space="preserve">," the </w:t>
      </w:r>
      <w:r w:rsidRPr="004C29E0">
        <w:rPr>
          <w:rStyle w:val="Emphasis"/>
        </w:rPr>
        <w:t>Russian Foreign Ministry</w:t>
      </w:r>
      <w:r w:rsidRPr="004C29E0">
        <w:rPr>
          <w:rStyle w:val="StyleUnderline"/>
        </w:rPr>
        <w:t xml:space="preserve"> sai</w:t>
      </w:r>
      <w:r w:rsidRPr="004C29E0">
        <w:t>d in a statement. "</w:t>
      </w:r>
      <w:r w:rsidRPr="004C29E0">
        <w:rPr>
          <w:rStyle w:val="StyleUnderline"/>
        </w:rPr>
        <w:t>Unfortunately, our calls have remained unheard</w:t>
      </w:r>
      <w:r w:rsidRPr="004C29E0">
        <w:t xml:space="preserve">. </w:t>
      </w:r>
      <w:r w:rsidRPr="004C29E0">
        <w:rPr>
          <w:rStyle w:val="StyleUnderline"/>
        </w:rPr>
        <w:t>Such actions</w:t>
      </w:r>
      <w:r w:rsidRPr="004C29E0">
        <w:t xml:space="preserve">, regardless of the arguments they are backed with, </w:t>
      </w:r>
      <w:r w:rsidRPr="004C29E0">
        <w:rPr>
          <w:rStyle w:val="Emphasis"/>
        </w:rPr>
        <w:t>have the most negative effect on global strategic stability</w:t>
      </w:r>
      <w:r w:rsidRPr="004C29E0">
        <w:t xml:space="preserve">, the adherence to which is such a favored topic of discussions in Washington." The plan to install THAAD, the Terminal High Altitude Area Defense anti-missile system, in South Korea has been in development since North Korea tested a long-range missile in February. The system is designed to detect missiles and destroy them in flight. Its radar systems, however, can penetrate much of China. Immediately after the plan was announced Friday, </w:t>
      </w:r>
      <w:r w:rsidRPr="004C29E0">
        <w:rPr>
          <w:rStyle w:val="Emphasis"/>
        </w:rPr>
        <w:t>statements from China and Russia</w:t>
      </w:r>
      <w:r w:rsidRPr="004C29E0">
        <w:rPr>
          <w:rStyle w:val="StyleUnderline"/>
        </w:rPr>
        <w:t xml:space="preserve"> </w:t>
      </w:r>
      <w:r w:rsidRPr="004C29E0">
        <w:rPr>
          <w:rStyle w:val="Emphasis"/>
        </w:rPr>
        <w:t>suggested the defense system could destabilize the region. China's Ministry of Foreign</w:t>
      </w:r>
      <w:r w:rsidRPr="004C29E0">
        <w:t xml:space="preserve"> Affairs </w:t>
      </w:r>
      <w:r w:rsidRPr="004C29E0">
        <w:rPr>
          <w:rStyle w:val="StyleUnderline"/>
        </w:rPr>
        <w:t>voiced "strong dissatisfaction</w:t>
      </w:r>
      <w:r w:rsidRPr="004C29E0">
        <w:t xml:space="preserve">" and </w:t>
      </w:r>
      <w:r w:rsidRPr="004C29E0">
        <w:rPr>
          <w:rStyle w:val="StyleUnderline"/>
        </w:rPr>
        <w:t>"firm opposition</w:t>
      </w:r>
      <w:r w:rsidRPr="004C29E0">
        <w:t xml:space="preserve">" to the deployment, suggesting </w:t>
      </w:r>
      <w:r w:rsidRPr="004C29E0">
        <w:rPr>
          <w:rStyle w:val="StyleUnderline"/>
        </w:rPr>
        <w:t>the deal was made without regard to the views of other countries in the region</w:t>
      </w:r>
      <w:r w:rsidRPr="004C29E0">
        <w:t xml:space="preserve">. It </w:t>
      </w:r>
      <w:r w:rsidRPr="004C29E0">
        <w:rPr>
          <w:rStyle w:val="Emphasis"/>
        </w:rPr>
        <w:t>warned the THAAD program could slow the denuclearization of the Korean peninsul</w:t>
      </w:r>
      <w:r w:rsidRPr="004C29E0">
        <w:rPr>
          <w:rStyle w:val="StyleUnderline"/>
        </w:rPr>
        <w:t>a</w:t>
      </w:r>
      <w:r w:rsidRPr="004C29E0">
        <w:t>. "</w:t>
      </w:r>
      <w:r w:rsidRPr="004C29E0">
        <w:rPr>
          <w:rStyle w:val="StyleUnderline"/>
        </w:rPr>
        <w:t xml:space="preserve">China </w:t>
      </w:r>
      <w:r w:rsidRPr="004C29E0">
        <w:t xml:space="preserve">strongly </w:t>
      </w:r>
      <w:r w:rsidRPr="004C29E0">
        <w:rPr>
          <w:rStyle w:val="StyleUnderline"/>
        </w:rPr>
        <w:t>urges the United State</w:t>
      </w:r>
      <w:r w:rsidRPr="004C29E0">
        <w:t xml:space="preserve">s and South Korea </w:t>
      </w:r>
      <w:r w:rsidRPr="004C29E0">
        <w:rPr>
          <w:rStyle w:val="StyleUnderline"/>
        </w:rPr>
        <w:t>to stop the deployment process of the THAAD</w:t>
      </w:r>
      <w:r w:rsidRPr="004C29E0">
        <w:t xml:space="preserve"> anti-missile system, not take any steps to complicate the regional situation and do nothing to harm China's strategic security interests," the ministry said in a statement posted to its website Friday. THAAD was designed and produced by Lockheed Martin. It was first deployed in 2008, and is now in use by the United States in Guam and Hawaii. The United Arab </w:t>
      </w:r>
      <w:r w:rsidRPr="004C29E0">
        <w:lastRenderedPageBreak/>
        <w:t>Emirates and Oman have both signed deals with the United States to purchase the THAAD air defense system.</w:t>
      </w:r>
    </w:p>
    <w:p w:rsidR="00CA6CB9" w:rsidRDefault="00CA6CB9" w:rsidP="00511A27">
      <w:pPr>
        <w:rPr>
          <w:sz w:val="20"/>
          <w:u w:val="single"/>
        </w:rPr>
      </w:pPr>
    </w:p>
    <w:p w:rsidR="002C0247" w:rsidRPr="00841491" w:rsidRDefault="002C0247" w:rsidP="002C0247">
      <w:pPr>
        <w:pStyle w:val="Heading4"/>
      </w:pPr>
      <w:r>
        <w:t>Empirically, using missile defense systems are effective bargaining chips-China will say yes.</w:t>
      </w:r>
    </w:p>
    <w:p w:rsidR="002C0247" w:rsidRPr="00A15BAD" w:rsidRDefault="002C0247" w:rsidP="002C0247">
      <w:pPr>
        <w:rPr>
          <w:rStyle w:val="Style13ptBold"/>
        </w:rPr>
      </w:pPr>
      <w:r w:rsidRPr="00A15BAD">
        <w:rPr>
          <w:rStyle w:val="Style13ptBold"/>
        </w:rPr>
        <w:t>Sa 3/9</w:t>
      </w:r>
    </w:p>
    <w:p w:rsidR="002C0247" w:rsidRDefault="002C0247" w:rsidP="002C0247">
      <w:r>
        <w:t xml:space="preserve">Harry H. Sa, is a research analyst with the United States Programme at the Institute of Defence and Strategic Studies, a unit of the S. Rajaratnam School of International Studies (RSIS) based in the Nanyang Technological University, Singapore.. The Diplomat, 3-9-2016, "Could THAAD Encourage Negotiations With North Korea?," Diplomat, </w:t>
      </w:r>
      <w:hyperlink r:id="rId77" w:history="1">
        <w:r w:rsidRPr="00E00376">
          <w:rPr>
            <w:rStyle w:val="Hyperlink"/>
          </w:rPr>
          <w:t>http://thediplomat.com/2016/03/could-thaad-encourage-negotiations-with-north-korea/</w:t>
        </w:r>
      </w:hyperlink>
    </w:p>
    <w:p w:rsidR="002C0247" w:rsidRDefault="002C0247" w:rsidP="002C0247">
      <w:pPr>
        <w:rPr>
          <w:rStyle w:val="StyleUnderline"/>
        </w:rPr>
      </w:pPr>
      <w:r w:rsidRPr="00CB4588">
        <w:rPr>
          <w:sz w:val="16"/>
        </w:rPr>
        <w:t xml:space="preserve">Finally, </w:t>
      </w:r>
      <w:r w:rsidRPr="00CB4588">
        <w:rPr>
          <w:rStyle w:val="Emphasis"/>
          <w:b w:val="0"/>
        </w:rPr>
        <w:t xml:space="preserve">THAAD adds value to the negotiation process as a future bargaining chip. Some analysts suggest deploying THAAD to shape China’s behavior. </w:t>
      </w:r>
      <w:r w:rsidRPr="00CB4588">
        <w:rPr>
          <w:rStyle w:val="Emphasis"/>
          <w:b w:val="0"/>
          <w:sz w:val="16"/>
          <w:u w:val="none"/>
        </w:rPr>
        <w:t>Alternatively, once deployed, the prospective removal of THAAD may be useful at the negotiating table with Pyongyang</w:t>
      </w:r>
      <w:r w:rsidRPr="00CB4588">
        <w:rPr>
          <w:rStyle w:val="Emphasis"/>
          <w:b w:val="0"/>
        </w:rPr>
        <w:t>. Bargaining and sending messages through the deployment and withdrawal of weapons systems is by no means unprecedented. During August 2015, the United States and Germany announced the withdrawal of Patriot missiles from Turkey.</w:t>
      </w:r>
      <w:r w:rsidRPr="00841491">
        <w:rPr>
          <w:rStyle w:val="Emphasis"/>
        </w:rPr>
        <w:t xml:space="preserve"> </w:t>
      </w:r>
      <w:r w:rsidRPr="00CB4588">
        <w:rPr>
          <w:sz w:val="16"/>
        </w:rPr>
        <w:t xml:space="preserve">The official explanation behind the decision cited the diminished threat of missile attacks by the Syrian Army and “critical modernization upgrades.” Further analysis revealed that Germany and the United States may also have been interested in expressing their displeasure at the divergence of Turkish attitudes regarding the Syrian conflict. Ankara had been targeting Kurdish forces on the same day it announced its intention to combat the Islamic State. Given the extremely limited channels of communication that the United States has with North Korea, THAAD deployment could be a novel way to “speak” to Pyongyang. Sending </w:t>
      </w:r>
      <w:r w:rsidRPr="00841491">
        <w:rPr>
          <w:rStyle w:val="StyleUnderline"/>
        </w:rPr>
        <w:t>THAAD</w:t>
      </w:r>
      <w:r w:rsidRPr="00CB4588">
        <w:rPr>
          <w:sz w:val="16"/>
        </w:rPr>
        <w:t xml:space="preserve"> to the Korean peninsula most obviously bolsters South Korean defenses. However, simply d</w:t>
      </w:r>
      <w:r w:rsidRPr="00841491">
        <w:rPr>
          <w:rStyle w:val="StyleUnderline"/>
        </w:rPr>
        <w:t>ismissing the looming</w:t>
      </w:r>
      <w:r w:rsidRPr="00CB4588">
        <w:rPr>
          <w:sz w:val="16"/>
        </w:rPr>
        <w:t xml:space="preserve"> deployment of the missile defense system as a mere exercise in </w:t>
      </w:r>
      <w:r w:rsidRPr="00841491">
        <w:rPr>
          <w:rStyle w:val="StyleUnderline"/>
        </w:rPr>
        <w:t>antagonism</w:t>
      </w:r>
      <w:r w:rsidRPr="00CB4588">
        <w:rPr>
          <w:sz w:val="16"/>
        </w:rPr>
        <w:t xml:space="preserve"> </w:t>
      </w:r>
      <w:r w:rsidRPr="00841491">
        <w:rPr>
          <w:rStyle w:val="StyleUnderline"/>
        </w:rPr>
        <w:t>can result in overlooking THAAD’s potential value to the peace process.</w:t>
      </w:r>
    </w:p>
    <w:p w:rsidR="005C5BE5" w:rsidRDefault="005C5BE5" w:rsidP="005C5BE5">
      <w:pPr>
        <w:pStyle w:val="Heading4"/>
      </w:pPr>
      <w:r>
        <w:t>China wants diplomatic engagement to resolve THAAD deployment- otherwise destroys denuclearization efforts and East Asian stability</w:t>
      </w:r>
    </w:p>
    <w:p w:rsidR="005C5BE5" w:rsidRPr="00751376" w:rsidRDefault="005C5BE5" w:rsidP="005C5BE5">
      <w:r w:rsidRPr="00751376">
        <w:rPr>
          <w:rStyle w:val="Style13ptBold"/>
        </w:rPr>
        <w:t>Lixin 2/17</w:t>
      </w:r>
      <w:r>
        <w:t>/</w:t>
      </w:r>
      <w:r w:rsidRPr="00751376">
        <w:rPr>
          <w:rStyle w:val="Style13ptBold"/>
        </w:rPr>
        <w:t>16</w:t>
      </w:r>
      <w:r>
        <w:t xml:space="preserve"> (</w:t>
      </w:r>
      <w:r w:rsidRPr="00751376">
        <w:t>Zhao Lixin</w:t>
      </w:r>
      <w:r>
        <w:t xml:space="preserve"> - </w:t>
      </w:r>
      <w:r w:rsidRPr="00751376">
        <w:t>director of the Department of International Political Science, College of Political Science and Public Management, Yanbian University</w:t>
      </w:r>
      <w:r>
        <w:t xml:space="preserve"> – “</w:t>
      </w:r>
      <w:r w:rsidRPr="00751376">
        <w:t>THAAD may thrust destructive arms race around Korean Peninsula</w:t>
      </w:r>
      <w:r>
        <w:t xml:space="preserve">” – 2/17/16 - </w:t>
      </w:r>
      <w:r w:rsidRPr="00751376">
        <w:t>http://www.globaltimes.cn/content/969024.shtml</w:t>
      </w:r>
      <w:r>
        <w:t>)/TK</w:t>
      </w:r>
    </w:p>
    <w:p w:rsidR="005C5BE5" w:rsidRDefault="005C5BE5" w:rsidP="005C5BE5">
      <w:r w:rsidRPr="00751376">
        <w:rPr>
          <w:sz w:val="14"/>
        </w:rPr>
        <w:t xml:space="preserve">A month after </w:t>
      </w:r>
      <w:r w:rsidRPr="00751376">
        <w:rPr>
          <w:rStyle w:val="StyleUnderline"/>
        </w:rPr>
        <w:t xml:space="preserve">Pyongyang </w:t>
      </w:r>
      <w:r w:rsidRPr="00751376">
        <w:rPr>
          <w:sz w:val="14"/>
        </w:rPr>
        <w:t xml:space="preserve">conducted the fourth nuclear test, it </w:t>
      </w:r>
      <w:r w:rsidRPr="00751376">
        <w:rPr>
          <w:rStyle w:val="StyleUnderline"/>
        </w:rPr>
        <w:t>launched a satellite in violation of the UN resolution</w:t>
      </w:r>
      <w:r w:rsidRPr="00751376">
        <w:rPr>
          <w:sz w:val="14"/>
        </w:rPr>
        <w:t xml:space="preserve"> earlier this month. </w:t>
      </w:r>
      <w:r w:rsidRPr="00751376">
        <w:rPr>
          <w:rStyle w:val="StyleUnderline"/>
        </w:rPr>
        <w:t>North Korea's aggressive stance</w:t>
      </w:r>
      <w:r w:rsidRPr="00751376">
        <w:rPr>
          <w:sz w:val="14"/>
        </w:rPr>
        <w:t xml:space="preserve"> and endless provocations </w:t>
      </w:r>
      <w:r w:rsidRPr="00751376">
        <w:rPr>
          <w:rStyle w:val="StyleUnderline"/>
        </w:rPr>
        <w:t xml:space="preserve">have elevated the </w:t>
      </w:r>
      <w:r w:rsidRPr="00751376">
        <w:rPr>
          <w:sz w:val="14"/>
        </w:rPr>
        <w:t xml:space="preserve">periodical </w:t>
      </w:r>
      <w:r w:rsidRPr="00751376">
        <w:rPr>
          <w:rStyle w:val="StyleUnderline"/>
        </w:rPr>
        <w:t>crisis on the Korean Peninsula to a new height</w:t>
      </w:r>
      <w:r w:rsidRPr="00751376">
        <w:rPr>
          <w:sz w:val="14"/>
        </w:rPr>
        <w:t xml:space="preserve"> and strangled any expectation that the country's young leader would abandon nuclear weapons and bring reforms to North Korea. The prospects for the denuclearization of the peninsula are bleak and full of uncertainties. </w:t>
      </w:r>
      <w:r w:rsidRPr="00751376">
        <w:rPr>
          <w:sz w:val="12"/>
        </w:rPr>
        <w:t>¶</w:t>
      </w:r>
      <w:r w:rsidRPr="00751376">
        <w:rPr>
          <w:sz w:val="14"/>
        </w:rPr>
        <w:t xml:space="preserve"> In the aftermath of the latest nuclear test, China and the US differ sharply in their opinions over sanctions against North Korea. </w:t>
      </w:r>
      <w:r w:rsidRPr="00751376">
        <w:rPr>
          <w:sz w:val="12"/>
        </w:rPr>
        <w:t>¶</w:t>
      </w:r>
      <w:r w:rsidRPr="00751376">
        <w:rPr>
          <w:sz w:val="14"/>
        </w:rPr>
        <w:t xml:space="preserve"> Washington and Seoul are considering the deployment of Terminal High Altitude Area Defense (THAAD) system in South Korea. Despite divided opinions within South Korea, deployment will be a matter of time given the pressure from Washington. </w:t>
      </w:r>
      <w:r w:rsidRPr="00751376">
        <w:rPr>
          <w:sz w:val="12"/>
        </w:rPr>
        <w:t>¶</w:t>
      </w:r>
      <w:r w:rsidRPr="00751376">
        <w:rPr>
          <w:sz w:val="14"/>
        </w:rPr>
        <w:t xml:space="preserve"> The THAAD deployment appears to be an extension of the US policy on North Korea and to defend against threats by North Korean nuclear program and missiles. </w:t>
      </w:r>
      <w:r w:rsidRPr="00751376">
        <w:rPr>
          <w:sz w:val="12"/>
        </w:rPr>
        <w:t>¶</w:t>
      </w:r>
      <w:r w:rsidRPr="00751376">
        <w:rPr>
          <w:sz w:val="14"/>
        </w:rPr>
        <w:t xml:space="preserve"> Washington's solution to the threats is to refuse any negotiation with Pyongyang until Pyongyang abandons its nuclear program and insist on a hardline stance in Northeast Asian geopolitics. </w:t>
      </w:r>
      <w:r w:rsidRPr="00751376">
        <w:rPr>
          <w:sz w:val="12"/>
        </w:rPr>
        <w:t>¶</w:t>
      </w:r>
      <w:r w:rsidRPr="00751376">
        <w:rPr>
          <w:sz w:val="14"/>
        </w:rPr>
        <w:t xml:space="preserve"> </w:t>
      </w:r>
      <w:r w:rsidRPr="00751376">
        <w:rPr>
          <w:rStyle w:val="StyleUnderline"/>
        </w:rPr>
        <w:t xml:space="preserve">The US and South Korea claim that the THAAD system only targets North Korea and won't impair China's security, but the system's monitoring range reaches far inland. </w:t>
      </w:r>
      <w:r w:rsidRPr="00751376">
        <w:rPr>
          <w:rStyle w:val="StyleUnderline"/>
          <w:sz w:val="12"/>
        </w:rPr>
        <w:t>¶</w:t>
      </w:r>
      <w:r w:rsidRPr="00751376">
        <w:rPr>
          <w:sz w:val="14"/>
        </w:rPr>
        <w:t xml:space="preserve"> </w:t>
      </w:r>
      <w:r w:rsidRPr="00751376">
        <w:rPr>
          <w:rStyle w:val="StyleUnderline"/>
        </w:rPr>
        <w:t>This</w:t>
      </w:r>
      <w:r w:rsidRPr="00751376">
        <w:rPr>
          <w:sz w:val="14"/>
        </w:rPr>
        <w:t xml:space="preserve"> far exceeds the defense needs of South Korea and </w:t>
      </w:r>
      <w:r w:rsidRPr="00751376">
        <w:rPr>
          <w:rStyle w:val="StyleUnderline"/>
        </w:rPr>
        <w:t xml:space="preserve">will undermine the strategic security of China and other countries in the region. </w:t>
      </w:r>
      <w:r w:rsidRPr="00751376">
        <w:rPr>
          <w:rStyle w:val="StyleUnderline"/>
          <w:sz w:val="12"/>
        </w:rPr>
        <w:t>¶</w:t>
      </w:r>
      <w:r w:rsidRPr="00751376">
        <w:rPr>
          <w:sz w:val="14"/>
        </w:rPr>
        <w:t xml:space="preserve"> </w:t>
      </w:r>
      <w:r w:rsidRPr="00751376">
        <w:rPr>
          <w:rStyle w:val="StyleUnderline"/>
        </w:rPr>
        <w:t xml:space="preserve">Washington intends to use the deployment to strategically contain China and Russia alongside North Korea. </w:t>
      </w:r>
      <w:r w:rsidRPr="00751376">
        <w:rPr>
          <w:rStyle w:val="StyleUnderline"/>
          <w:sz w:val="12"/>
        </w:rPr>
        <w:t xml:space="preserve">¶ </w:t>
      </w:r>
      <w:r w:rsidRPr="00751376">
        <w:rPr>
          <w:rStyle w:val="StyleUnderline"/>
        </w:rPr>
        <w:t>China objects to the THAAD deployment</w:t>
      </w:r>
      <w:r w:rsidRPr="00751376">
        <w:rPr>
          <w:sz w:val="14"/>
        </w:rPr>
        <w:t xml:space="preserve"> not </w:t>
      </w:r>
      <w:r w:rsidRPr="00751376">
        <w:rPr>
          <w:rStyle w:val="StyleUnderline"/>
        </w:rPr>
        <w:t>because</w:t>
      </w:r>
      <w:r w:rsidRPr="00751376">
        <w:rPr>
          <w:sz w:val="14"/>
        </w:rPr>
        <w:t xml:space="preserve"> of strategic sensitivity. </w:t>
      </w:r>
      <w:r w:rsidRPr="00751376">
        <w:rPr>
          <w:sz w:val="12"/>
        </w:rPr>
        <w:t>¶</w:t>
      </w:r>
      <w:r w:rsidRPr="00751376">
        <w:rPr>
          <w:sz w:val="14"/>
        </w:rPr>
        <w:t xml:space="preserve"> The </w:t>
      </w:r>
      <w:r w:rsidRPr="00751376">
        <w:rPr>
          <w:rStyle w:val="StyleUnderline"/>
        </w:rPr>
        <w:t>deployment might enhance the security of the US and its allies, but more significantly it will alter the security landscape of Northeast Asia</w:t>
      </w:r>
      <w:r w:rsidRPr="00751376">
        <w:rPr>
          <w:sz w:val="14"/>
        </w:rPr>
        <w:t xml:space="preserve"> or even Eurasia </w:t>
      </w:r>
      <w:r w:rsidRPr="00751376">
        <w:rPr>
          <w:rStyle w:val="StyleUnderline"/>
        </w:rPr>
        <w:t xml:space="preserve">and break down the balance of global strategic power. </w:t>
      </w:r>
      <w:r w:rsidRPr="00751376">
        <w:rPr>
          <w:rStyle w:val="StyleUnderline"/>
          <w:sz w:val="12"/>
        </w:rPr>
        <w:t>¶</w:t>
      </w:r>
      <w:r w:rsidRPr="00751376">
        <w:rPr>
          <w:sz w:val="14"/>
        </w:rPr>
        <w:t xml:space="preserve"> In particular, </w:t>
      </w:r>
      <w:r w:rsidRPr="00751376">
        <w:rPr>
          <w:rStyle w:val="StyleUnderline"/>
        </w:rPr>
        <w:t xml:space="preserve">it will affect </w:t>
      </w:r>
      <w:r w:rsidRPr="00751376">
        <w:rPr>
          <w:rStyle w:val="StyleUnderline"/>
        </w:rPr>
        <w:lastRenderedPageBreak/>
        <w:t xml:space="preserve">China's security strategy, military deployment, diplomacy, political decision-making and reputation as a great power. The THAAD deployment will become a major challenge to China's national security. </w:t>
      </w:r>
      <w:r w:rsidRPr="00751376">
        <w:rPr>
          <w:rStyle w:val="StyleUnderline"/>
          <w:sz w:val="12"/>
        </w:rPr>
        <w:t>¶</w:t>
      </w:r>
      <w:r w:rsidRPr="00751376">
        <w:rPr>
          <w:sz w:val="14"/>
        </w:rPr>
        <w:t xml:space="preserve"> Once the THAAD system is deployed in South Korea, </w:t>
      </w:r>
      <w:r w:rsidRPr="00751376">
        <w:rPr>
          <w:rStyle w:val="StyleUnderline"/>
        </w:rPr>
        <w:t xml:space="preserve">China's strategic missile force along the eastern coastline and 1,000 kilometers into the territory will be revealed and China's offensive capabilities will be crippled. </w:t>
      </w:r>
      <w:r w:rsidRPr="00751376">
        <w:rPr>
          <w:rStyle w:val="StyleUnderline"/>
          <w:sz w:val="12"/>
        </w:rPr>
        <w:t>¶</w:t>
      </w:r>
      <w:r w:rsidRPr="00751376">
        <w:rPr>
          <w:sz w:val="14"/>
        </w:rPr>
        <w:t xml:space="preserve"> In this case, China will be the biggest victim of the THAAD system. </w:t>
      </w:r>
      <w:r w:rsidRPr="00751376">
        <w:rPr>
          <w:rStyle w:val="StyleUnderline"/>
        </w:rPr>
        <w:t>The weakened strategic deterrence will</w:t>
      </w:r>
      <w:r w:rsidRPr="00751376">
        <w:rPr>
          <w:sz w:val="14"/>
        </w:rPr>
        <w:t xml:space="preserve"> considerably </w:t>
      </w:r>
      <w:r w:rsidRPr="00751376">
        <w:rPr>
          <w:rStyle w:val="StyleUnderline"/>
        </w:rPr>
        <w:t>impact its international position and overall strength.</w:t>
      </w:r>
      <w:r w:rsidRPr="00751376">
        <w:rPr>
          <w:sz w:val="12"/>
        </w:rPr>
        <w:t>¶</w:t>
      </w:r>
      <w:r w:rsidRPr="00751376">
        <w:rPr>
          <w:sz w:val="14"/>
        </w:rPr>
        <w:t xml:space="preserve"> Given the US relations with Taiwan, the THAAD deployment will make it harder for China to reunite with Taiwan by force if the latter announces independence. </w:t>
      </w:r>
      <w:r w:rsidRPr="00751376">
        <w:rPr>
          <w:sz w:val="12"/>
        </w:rPr>
        <w:t>¶</w:t>
      </w:r>
      <w:r w:rsidRPr="00751376">
        <w:rPr>
          <w:sz w:val="14"/>
        </w:rPr>
        <w:t xml:space="preserve"> Washington may even sell the THAAD system to Taiwan to contain the Chinese mainland and bolster Taiwanese separatism. </w:t>
      </w:r>
      <w:r w:rsidRPr="00751376">
        <w:rPr>
          <w:sz w:val="12"/>
        </w:rPr>
        <w:t>¶</w:t>
      </w:r>
      <w:r w:rsidRPr="00751376">
        <w:rPr>
          <w:sz w:val="14"/>
        </w:rPr>
        <w:t xml:space="preserve"> </w:t>
      </w:r>
      <w:r w:rsidRPr="00751376">
        <w:rPr>
          <w:rStyle w:val="StyleUnderline"/>
        </w:rPr>
        <w:t>Upon</w:t>
      </w:r>
      <w:r w:rsidRPr="00751376">
        <w:rPr>
          <w:sz w:val="14"/>
        </w:rPr>
        <w:t xml:space="preserve"> the completion of the </w:t>
      </w:r>
      <w:r w:rsidRPr="00751376">
        <w:rPr>
          <w:rStyle w:val="StyleUnderline"/>
        </w:rPr>
        <w:t>THAAD deployment, the US may seek to connect it with the missile defense system in Japan</w:t>
      </w:r>
      <w:r w:rsidRPr="00751376">
        <w:rPr>
          <w:sz w:val="14"/>
        </w:rPr>
        <w:t xml:space="preserve"> and hence advances the formation of a Japan-South Korea military alliance to build another NATO in Asia. </w:t>
      </w:r>
      <w:r w:rsidRPr="00751376">
        <w:rPr>
          <w:sz w:val="12"/>
        </w:rPr>
        <w:t>¶</w:t>
      </w:r>
      <w:r w:rsidRPr="00751376">
        <w:rPr>
          <w:sz w:val="14"/>
        </w:rPr>
        <w:t xml:space="preserve"> </w:t>
      </w:r>
      <w:r w:rsidRPr="00751376">
        <w:rPr>
          <w:rStyle w:val="StyleUnderline"/>
        </w:rPr>
        <w:t>If this comes true</w:t>
      </w:r>
      <w:r w:rsidRPr="00751376">
        <w:rPr>
          <w:sz w:val="14"/>
        </w:rPr>
        <w:t xml:space="preserve">, the military threats facing </w:t>
      </w:r>
      <w:r w:rsidRPr="00751376">
        <w:rPr>
          <w:rStyle w:val="StyleUnderline"/>
        </w:rPr>
        <w:t>China and Russia</w:t>
      </w:r>
      <w:r w:rsidRPr="00751376">
        <w:rPr>
          <w:sz w:val="14"/>
        </w:rPr>
        <w:t xml:space="preserve"> will far exceed that of any missile defense system. The two countries </w:t>
      </w:r>
      <w:r w:rsidRPr="00751376">
        <w:rPr>
          <w:rStyle w:val="StyleUnderline"/>
        </w:rPr>
        <w:t xml:space="preserve">may be compelled to start an arms race by increasing nuclear arsenal and enhancing the penetration ability of nuclear weapons. </w:t>
      </w:r>
      <w:r w:rsidRPr="00751376">
        <w:rPr>
          <w:rStyle w:val="StyleUnderline"/>
          <w:sz w:val="12"/>
        </w:rPr>
        <w:t>¶</w:t>
      </w:r>
      <w:r w:rsidRPr="00751376">
        <w:rPr>
          <w:sz w:val="14"/>
        </w:rPr>
        <w:t xml:space="preserve"> The THAAD deployment signifies the harsh US policy. It suggests that the US won't change its North Korea policy framework characterized by isolation, blockade, sanction and dialogues with preconditions. The US may use it to suppress the national security interests of China and Russia. The deployment will undermine Sino-South Korean relations and the political and strategic trust between China, Russia and the US. </w:t>
      </w:r>
      <w:r w:rsidRPr="00751376">
        <w:rPr>
          <w:sz w:val="12"/>
        </w:rPr>
        <w:t>¶</w:t>
      </w:r>
      <w:r w:rsidRPr="00751376">
        <w:rPr>
          <w:sz w:val="14"/>
        </w:rPr>
        <w:t xml:space="preserve"> </w:t>
      </w:r>
      <w:r w:rsidRPr="00751376">
        <w:rPr>
          <w:rStyle w:val="StyleUnderline"/>
        </w:rPr>
        <w:t xml:space="preserve">As a result, </w:t>
      </w:r>
      <w:r w:rsidRPr="00751376">
        <w:rPr>
          <w:rStyle w:val="Emphasis"/>
        </w:rPr>
        <w:t>it will neither ease tensions in the peninsula nor promote denuclearization.</w:t>
      </w:r>
      <w:r>
        <w:rPr>
          <w:rStyle w:val="Emphasis"/>
        </w:rPr>
        <w:t xml:space="preserve"> </w:t>
      </w:r>
      <w:r w:rsidRPr="00751376">
        <w:rPr>
          <w:rStyle w:val="Emphasis"/>
          <w:b w:val="0"/>
          <w:sz w:val="12"/>
        </w:rPr>
        <w:t>¶</w:t>
      </w:r>
      <w:r w:rsidRPr="00751376">
        <w:rPr>
          <w:rStyle w:val="Emphasis"/>
          <w:sz w:val="12"/>
        </w:rPr>
        <w:t xml:space="preserve"> </w:t>
      </w:r>
      <w:r w:rsidRPr="00751376">
        <w:rPr>
          <w:sz w:val="14"/>
        </w:rPr>
        <w:t xml:space="preserve">While </w:t>
      </w:r>
      <w:r w:rsidRPr="00751376">
        <w:rPr>
          <w:rStyle w:val="StyleUnderline"/>
        </w:rPr>
        <w:t>China has ample reasons to object to the THAAD deployment</w:t>
      </w:r>
      <w:r w:rsidRPr="00751376">
        <w:rPr>
          <w:sz w:val="14"/>
        </w:rPr>
        <w:t xml:space="preserve">, it may be unable to stop the process and thus has to work out countermeasures. </w:t>
      </w:r>
      <w:r w:rsidRPr="00751376">
        <w:rPr>
          <w:sz w:val="12"/>
        </w:rPr>
        <w:t>¶</w:t>
      </w:r>
      <w:r w:rsidRPr="00751376">
        <w:rPr>
          <w:sz w:val="14"/>
        </w:rPr>
        <w:t xml:space="preserve"> First and foremost, China needs to strengthen the survival ability of its strategic nuclear power to ensure nuclear deterrence. It also has to enhance the ability to counter, disrupt and destroy the missile defense system.</w:t>
      </w:r>
      <w:r w:rsidRPr="00751376">
        <w:rPr>
          <w:sz w:val="12"/>
        </w:rPr>
        <w:t>¶</w:t>
      </w:r>
      <w:r w:rsidRPr="00751376">
        <w:rPr>
          <w:sz w:val="14"/>
        </w:rPr>
        <w:t xml:space="preserve"> The major-power relations and stable geopolitical landscape constitute important foundation for global cooperation. </w:t>
      </w:r>
      <w:r w:rsidRPr="00751376">
        <w:rPr>
          <w:rStyle w:val="StyleUnderline"/>
        </w:rPr>
        <w:t xml:space="preserve">China is willing to work with the US on diplomatic and international political issues and contribute to the denuclearization of the peninsula and the peaceful development of humanity. </w:t>
      </w:r>
      <w:r w:rsidRPr="00751376">
        <w:rPr>
          <w:rStyle w:val="StyleUnderline"/>
          <w:sz w:val="12"/>
        </w:rPr>
        <w:t>¶</w:t>
      </w:r>
      <w:r w:rsidRPr="00751376">
        <w:rPr>
          <w:sz w:val="14"/>
        </w:rPr>
        <w:t xml:space="preserve"> </w:t>
      </w:r>
      <w:r w:rsidRPr="00751376">
        <w:rPr>
          <w:rStyle w:val="StyleUnderline"/>
        </w:rPr>
        <w:t>But China does not want to be involved in an arms race with the US,</w:t>
      </w:r>
      <w:r w:rsidRPr="00751376">
        <w:rPr>
          <w:sz w:val="14"/>
        </w:rPr>
        <w:t xml:space="preserve"> while it will not tolerate direct military threats. If the US deems that the opinions and interests of China and Russia can be ignored, it actually bets with the future of human beings to consolidate its hegemony. </w:t>
      </w:r>
    </w:p>
    <w:p w:rsidR="00AC22FE" w:rsidRDefault="00AC22FE" w:rsidP="00511A27">
      <w:pPr>
        <w:rPr>
          <w:sz w:val="20"/>
          <w:u w:val="single"/>
        </w:rPr>
      </w:pPr>
    </w:p>
    <w:p w:rsidR="008F30F3" w:rsidRDefault="008F30F3" w:rsidP="008F30F3">
      <w:pPr>
        <w:pStyle w:val="Heading4"/>
      </w:pPr>
      <w:r>
        <w:t>THAAD forces China to back North Korea</w:t>
      </w:r>
    </w:p>
    <w:p w:rsidR="008F30F3" w:rsidRPr="00D37F06" w:rsidRDefault="008F30F3" w:rsidP="008F30F3">
      <w:r w:rsidRPr="00D37F06">
        <w:rPr>
          <w:rStyle w:val="Style13ptBold"/>
        </w:rPr>
        <w:t>Kim 7/12/16</w:t>
      </w:r>
      <w:r>
        <w:t xml:space="preserve"> Sarah Kim is a reporter for Korea Joongang Daily. (Kim, Sarah. “</w:t>
      </w:r>
      <w:r w:rsidRPr="00D37F06">
        <w:t>Thaad decision may have major diplomatic fallout</w:t>
      </w:r>
      <w:r>
        <w:t xml:space="preserve">.” July 12, 2016.) DD </w:t>
      </w:r>
      <w:r w:rsidRPr="00D37F06">
        <w:t>http://koreajoongangdaily.joins.com/news/article/Article.aspx?aid=3021159</w:t>
      </w:r>
    </w:p>
    <w:p w:rsidR="008F30F3" w:rsidRDefault="008F30F3" w:rsidP="008F30F3">
      <w:pPr>
        <w:rPr>
          <w:u w:val="single"/>
        </w:rPr>
      </w:pPr>
      <w:r w:rsidRPr="00165737">
        <w:rPr>
          <w:u w:val="single"/>
        </w:rPr>
        <w:t>Following Seoul and Washington’s decision to deploy the</w:t>
      </w:r>
      <w:r w:rsidRPr="00C12992">
        <w:rPr>
          <w:sz w:val="14"/>
        </w:rPr>
        <w:t xml:space="preserve"> Terminal High Altitude Area Defense</w:t>
      </w:r>
      <w:r w:rsidRPr="00165737">
        <w:rPr>
          <w:u w:val="single"/>
        </w:rPr>
        <w:t xml:space="preserve"> (Thaad) system to Korea</w:t>
      </w:r>
      <w:r w:rsidRPr="00C12992">
        <w:rPr>
          <w:sz w:val="14"/>
        </w:rPr>
        <w:t xml:space="preserve"> - despite strong opposition by China - there are worries </w:t>
      </w:r>
      <w:r w:rsidRPr="00165737">
        <w:rPr>
          <w:u w:val="single"/>
        </w:rPr>
        <w:t>that Beijing may try to thaw its chilly relations with Pyongyang.</w:t>
      </w:r>
      <w:r w:rsidRPr="00C12992">
        <w:rPr>
          <w:sz w:val="14"/>
        </w:rPr>
        <w:t xml:space="preserve"> Chinese Foreign Minister Wang Yi strongly criticized the decision to deploy the U.S.-led anti-missile defense system to South Korea on Saturday in Colombo, Sri Lanka, telling reporters that the planned deployment “far exceeds the Korean Peninsula’s defense needs.” On Friday, South Korea and the United States announced its decision to deploy the Thaad system here, an indication of the two countries close alliance and a counter to Pyongyang’s nuclear and missile threats. </w:t>
      </w:r>
      <w:r w:rsidRPr="00165737">
        <w:rPr>
          <w:u w:val="single"/>
        </w:rPr>
        <w:t>The move was protested by the Chinese and Russian foreign ministries within hours</w:t>
      </w:r>
      <w:r w:rsidRPr="00C12992">
        <w:rPr>
          <w:sz w:val="14"/>
        </w:rPr>
        <w:t xml:space="preserve">. Wang emphasized that Beijing does not care to hear any explanations, and went on to accuse the United States of “using another country’s insecurity as a foothold to enable its own security.” </w:t>
      </w:r>
      <w:r w:rsidRPr="00165737">
        <w:rPr>
          <w:u w:val="single"/>
        </w:rPr>
        <w:t>The Chinese envoy then called on Washington to stop using the pretext of security to threaten another country’s just security interests and also urged “our South Korean friends to make a level-headed decision</w:t>
      </w:r>
      <w:r w:rsidRPr="00C12992">
        <w:rPr>
          <w:sz w:val="14"/>
        </w:rPr>
        <w:t xml:space="preserve">.” On Monday, in its first official statement on the issue, </w:t>
      </w:r>
      <w:r w:rsidRPr="00165737">
        <w:rPr>
          <w:u w:val="single"/>
        </w:rPr>
        <w:t>the North Korean military threatened a “physical response</w:t>
      </w:r>
      <w:r w:rsidRPr="00C12992">
        <w:rPr>
          <w:sz w:val="14"/>
        </w:rPr>
        <w:t>” as soon as the location and timing of the placement of the Thaad system in South Korea is confirmed, through its state-run Korean Central News Agency. It accused Washington of trying to build its military hegemony and “keep in check other super powers” through forming an Asian NATO (North Atlantic Treaty Organization). “The super powers in Northeast Asia that North Korea mentioned are China and Russia,” Park Byung-kwang, director of the Center for Northeast Asia at the Institute for National Security Strategy, told the JoongAng Ilbo on Monday. “</w:t>
      </w:r>
      <w:r w:rsidRPr="00165737">
        <w:rPr>
          <w:u w:val="single"/>
        </w:rPr>
        <w:t>Through such remarks, North Korea wants to widen the schism between the United States and China, and show that Beijing, Russia and Pyongyang are in the same boat. It wants a strategic structure of South Korea, U.S. and Japan on one side versus North Korea, China and Russia on the other.”</w:t>
      </w:r>
      <w:r w:rsidRPr="00C12992">
        <w:rPr>
          <w:sz w:val="14"/>
        </w:rPr>
        <w:t xml:space="preserve"> Veteran diplomat Ri Su-yong, a vice chairman of North Korea’s ruling Workers’ Party, made a visit to Beijing at the end of May leading a large delegation of officials, providing impetus to improve bilateral relations. </w:t>
      </w:r>
      <w:r w:rsidRPr="00165737">
        <w:rPr>
          <w:u w:val="single"/>
        </w:rPr>
        <w:t>The Thaad decision is expected to bring even more momentum.</w:t>
      </w:r>
    </w:p>
    <w:p w:rsidR="008F30F3" w:rsidRDefault="008F30F3" w:rsidP="008F30F3">
      <w:pPr>
        <w:pStyle w:val="Heading4"/>
      </w:pPr>
    </w:p>
    <w:p w:rsidR="00A91B2C" w:rsidRDefault="00A91B2C" w:rsidP="00A91B2C">
      <w:pPr>
        <w:pStyle w:val="Heading4"/>
        <w:spacing w:before="200"/>
      </w:pPr>
      <w:r>
        <w:rPr>
          <w:color w:val="000000"/>
          <w:szCs w:val="26"/>
        </w:rPr>
        <w:t>THAAD deployment prevents progress on North Korean Sanctions</w:t>
      </w:r>
    </w:p>
    <w:p w:rsidR="00A91B2C" w:rsidRDefault="00A91B2C" w:rsidP="00A91B2C">
      <w:pPr>
        <w:pStyle w:val="NormalWeb"/>
        <w:spacing w:before="0" w:beforeAutospacing="0" w:after="0" w:afterAutospacing="0"/>
      </w:pPr>
      <w:r>
        <w:rPr>
          <w:rFonts w:ascii="Calibri" w:hAnsi="Calibri"/>
          <w:b/>
          <w:bCs/>
          <w:color w:val="000000"/>
          <w:sz w:val="26"/>
          <w:szCs w:val="26"/>
        </w:rPr>
        <w:t>China Daily 16</w:t>
      </w:r>
    </w:p>
    <w:p w:rsidR="00A91B2C" w:rsidRDefault="00A91B2C" w:rsidP="00A91B2C">
      <w:pPr>
        <w:pStyle w:val="NormalWeb"/>
        <w:spacing w:before="0" w:beforeAutospacing="0" w:after="0" w:afterAutospacing="0"/>
      </w:pPr>
      <w:r>
        <w:rPr>
          <w:rFonts w:ascii="Calibri" w:hAnsi="Calibri"/>
          <w:color w:val="000000"/>
          <w:sz w:val="22"/>
          <w:szCs w:val="22"/>
        </w:rPr>
        <w:t xml:space="preserve">China Daily, provider of information, analysis, comment and entertainment for global readers with a special focus on China. </w:t>
      </w:r>
      <w:r>
        <w:rPr>
          <w:rFonts w:ascii="Calibri" w:hAnsi="Calibri"/>
          <w:i/>
          <w:iCs/>
          <w:color w:val="000000"/>
          <w:sz w:val="22"/>
          <w:szCs w:val="22"/>
        </w:rPr>
        <w:t xml:space="preserve">Sanctions, not THAAD, are cure for peninsula crisis. </w:t>
      </w:r>
      <w:r>
        <w:rPr>
          <w:rFonts w:ascii="Calibri" w:hAnsi="Calibri"/>
          <w:color w:val="000000"/>
          <w:sz w:val="22"/>
          <w:szCs w:val="22"/>
        </w:rPr>
        <w:t>China Daily: February 15 2016 &lt;</w:t>
      </w:r>
      <w:hyperlink r:id="rId78" w:history="1">
        <w:r>
          <w:rPr>
            <w:rStyle w:val="Hyperlink"/>
            <w:rFonts w:eastAsiaTheme="majorEastAsia"/>
            <w:szCs w:val="22"/>
          </w:rPr>
          <w:t>http://usa.chinadaily.com.cn/opinion/2016-02/15/content_23481351.htm</w:t>
        </w:r>
      </w:hyperlink>
      <w:r>
        <w:rPr>
          <w:rFonts w:ascii="Calibri" w:hAnsi="Calibri"/>
          <w:color w:val="000000"/>
          <w:sz w:val="22"/>
          <w:szCs w:val="22"/>
        </w:rPr>
        <w:t>&gt; CGH</w:t>
      </w:r>
    </w:p>
    <w:p w:rsidR="00A91B2C" w:rsidRDefault="00A91B2C" w:rsidP="00A91B2C"/>
    <w:p w:rsidR="00A91B2C" w:rsidRDefault="00A91B2C" w:rsidP="00A91B2C">
      <w:pPr>
        <w:pStyle w:val="NormalWeb"/>
        <w:spacing w:before="0" w:beforeAutospacing="0" w:after="0" w:afterAutospacing="0"/>
      </w:pPr>
      <w:r>
        <w:rPr>
          <w:rFonts w:ascii="Calibri" w:hAnsi="Calibri"/>
          <w:color w:val="000000"/>
          <w:sz w:val="22"/>
          <w:szCs w:val="22"/>
        </w:rPr>
        <w:t xml:space="preserve">It sounds </w:t>
      </w:r>
      <w:r>
        <w:rPr>
          <w:rFonts w:ascii="Calibri" w:hAnsi="Calibri"/>
          <w:b/>
          <w:bCs/>
          <w:color w:val="000000"/>
          <w:sz w:val="22"/>
          <w:szCs w:val="22"/>
          <w:u w:val="single"/>
        </w:rPr>
        <w:t>like the main stakeholders have finally agreed that the DPRK should not be allowed to go any further</w:t>
      </w:r>
      <w:r>
        <w:rPr>
          <w:rFonts w:ascii="Calibri" w:hAnsi="Calibri"/>
          <w:color w:val="000000"/>
          <w:sz w:val="22"/>
          <w:szCs w:val="22"/>
        </w:rPr>
        <w:t xml:space="preserve"> without paying a price that prohibits it from continuing </w:t>
      </w:r>
      <w:r>
        <w:rPr>
          <w:rFonts w:ascii="Calibri" w:hAnsi="Calibri"/>
          <w:b/>
          <w:bCs/>
          <w:color w:val="000000"/>
          <w:sz w:val="22"/>
          <w:szCs w:val="22"/>
          <w:u w:val="single"/>
        </w:rPr>
        <w:t>along its nuclear path</w:t>
      </w:r>
      <w:r>
        <w:rPr>
          <w:rFonts w:ascii="Calibri" w:hAnsi="Calibri"/>
          <w:color w:val="000000"/>
          <w:sz w:val="22"/>
          <w:szCs w:val="22"/>
        </w:rPr>
        <w:t>.</w:t>
      </w:r>
      <w:r>
        <w:rPr>
          <w:rFonts w:ascii="Calibri" w:hAnsi="Calibri"/>
          <w:color w:val="000000"/>
          <w:sz w:val="12"/>
          <w:szCs w:val="12"/>
        </w:rPr>
        <w:t xml:space="preserve">¶ </w:t>
      </w:r>
      <w:r>
        <w:rPr>
          <w:rFonts w:ascii="Calibri" w:hAnsi="Calibri"/>
          <w:color w:val="000000"/>
          <w:sz w:val="22"/>
          <w:szCs w:val="22"/>
        </w:rPr>
        <w:t>And that is far from enough. Especially as Beijing and Washington are yet to agree on exactly how harsh that price should be.</w:t>
      </w:r>
      <w:r>
        <w:rPr>
          <w:rFonts w:ascii="Calibri" w:hAnsi="Calibri"/>
          <w:color w:val="000000"/>
          <w:sz w:val="12"/>
          <w:szCs w:val="12"/>
        </w:rPr>
        <w:t xml:space="preserve">¶ </w:t>
      </w:r>
      <w:r>
        <w:rPr>
          <w:rFonts w:ascii="Calibri" w:hAnsi="Calibri"/>
          <w:b/>
          <w:bCs/>
          <w:color w:val="000000"/>
          <w:sz w:val="22"/>
          <w:szCs w:val="22"/>
          <w:u w:val="single"/>
        </w:rPr>
        <w:t>But they do not have the luxury of time</w:t>
      </w:r>
      <w:r>
        <w:rPr>
          <w:rFonts w:ascii="Calibri" w:hAnsi="Calibri"/>
          <w:color w:val="000000"/>
          <w:sz w:val="22"/>
          <w:szCs w:val="22"/>
        </w:rPr>
        <w:t xml:space="preserve"> to figure it out. Pyongyang has taken full advantage of their divergences to pursue its nuclear ambitions. It will continue to do so with a quickened pace. The tension on the peninsula has also provided a precious excuse for Washington to bring in its Terminal High-Altitude Area Defense system. Because the ROK, feeling threatened, wants it.</w:t>
      </w:r>
      <w:r>
        <w:rPr>
          <w:rFonts w:ascii="Calibri" w:hAnsi="Calibri"/>
          <w:color w:val="000000"/>
          <w:sz w:val="12"/>
          <w:szCs w:val="12"/>
        </w:rPr>
        <w:t xml:space="preserve">¶ </w:t>
      </w:r>
      <w:r>
        <w:rPr>
          <w:rFonts w:ascii="Calibri" w:hAnsi="Calibri"/>
          <w:b/>
          <w:bCs/>
          <w:color w:val="000000"/>
          <w:sz w:val="22"/>
          <w:szCs w:val="22"/>
          <w:u w:val="single"/>
        </w:rPr>
        <w:t>To China</w:t>
      </w:r>
      <w:r>
        <w:rPr>
          <w:rFonts w:ascii="Calibri" w:hAnsi="Calibri"/>
          <w:color w:val="000000"/>
          <w:sz w:val="22"/>
          <w:szCs w:val="22"/>
        </w:rPr>
        <w:t xml:space="preserve">, and Russia, however, </w:t>
      </w:r>
      <w:r>
        <w:rPr>
          <w:rFonts w:ascii="Calibri" w:hAnsi="Calibri"/>
          <w:b/>
          <w:bCs/>
          <w:color w:val="000000"/>
          <w:sz w:val="22"/>
          <w:szCs w:val="22"/>
          <w:u w:val="single"/>
        </w:rPr>
        <w:t>deploying THAAD in the ROK would be a substantial security threat in itself</w:t>
      </w:r>
      <w:r>
        <w:rPr>
          <w:rFonts w:ascii="Calibri" w:hAnsi="Calibri"/>
          <w:color w:val="000000"/>
          <w:sz w:val="22"/>
          <w:szCs w:val="22"/>
        </w:rPr>
        <w:t xml:space="preserve">. As </w:t>
      </w:r>
      <w:r>
        <w:rPr>
          <w:rFonts w:ascii="Calibri" w:hAnsi="Calibri"/>
          <w:b/>
          <w:bCs/>
          <w:color w:val="000000"/>
          <w:sz w:val="22"/>
          <w:szCs w:val="22"/>
          <w:u w:val="single"/>
        </w:rPr>
        <w:t>the system's capabilities far exceed the protection necessary</w:t>
      </w:r>
      <w:r>
        <w:rPr>
          <w:rFonts w:ascii="Calibri" w:hAnsi="Calibri"/>
          <w:color w:val="000000"/>
          <w:sz w:val="22"/>
          <w:szCs w:val="22"/>
        </w:rPr>
        <w:t xml:space="preserve"> for neutralizing any threat from the DPRK.</w:t>
      </w:r>
      <w:r>
        <w:rPr>
          <w:rFonts w:ascii="Calibri" w:hAnsi="Calibri"/>
          <w:color w:val="000000"/>
          <w:sz w:val="12"/>
          <w:szCs w:val="12"/>
        </w:rPr>
        <w:t xml:space="preserve">¶ </w:t>
      </w:r>
      <w:r>
        <w:rPr>
          <w:rFonts w:ascii="Calibri" w:hAnsi="Calibri"/>
          <w:color w:val="000000"/>
          <w:sz w:val="22"/>
          <w:szCs w:val="22"/>
        </w:rPr>
        <w:t>So,</w:t>
      </w:r>
      <w:r>
        <w:rPr>
          <w:rFonts w:ascii="Calibri" w:hAnsi="Calibri"/>
          <w:b/>
          <w:bCs/>
          <w:color w:val="000000"/>
          <w:sz w:val="22"/>
          <w:szCs w:val="22"/>
          <w:u w:val="single"/>
        </w:rPr>
        <w:t xml:space="preserve"> in spite of all the rhetoric, disagreements surrounding THAAD have the potential to prevent any effective curbs on Pyongyang's nuclear program</w:t>
      </w:r>
      <w:r>
        <w:rPr>
          <w:rFonts w:ascii="Calibri" w:hAnsi="Calibri"/>
          <w:color w:val="000000"/>
          <w:sz w:val="22"/>
          <w:szCs w:val="22"/>
        </w:rPr>
        <w:t>, something that threatens all the stakeholders.</w:t>
      </w:r>
      <w:r>
        <w:rPr>
          <w:rFonts w:ascii="Calibri" w:hAnsi="Calibri"/>
          <w:color w:val="000000"/>
          <w:sz w:val="12"/>
          <w:szCs w:val="12"/>
        </w:rPr>
        <w:t xml:space="preserve">¶ </w:t>
      </w:r>
      <w:r>
        <w:rPr>
          <w:rFonts w:ascii="Calibri" w:hAnsi="Calibri"/>
          <w:b/>
          <w:bCs/>
          <w:color w:val="000000"/>
          <w:sz w:val="22"/>
          <w:szCs w:val="22"/>
          <w:u w:val="single"/>
        </w:rPr>
        <w:t>THAAD should not get in the way of harsher UN sanctions</w:t>
      </w:r>
      <w:r>
        <w:rPr>
          <w:rFonts w:ascii="Calibri" w:hAnsi="Calibri"/>
          <w:color w:val="000000"/>
          <w:sz w:val="22"/>
          <w:szCs w:val="22"/>
        </w:rPr>
        <w:t xml:space="preserve">, because </w:t>
      </w:r>
      <w:r>
        <w:rPr>
          <w:rFonts w:ascii="Calibri" w:hAnsi="Calibri"/>
          <w:b/>
          <w:bCs/>
          <w:color w:val="000000"/>
          <w:sz w:val="22"/>
          <w:szCs w:val="22"/>
          <w:u w:val="single"/>
        </w:rPr>
        <w:t>the parties can actually negotiate an option without it being deployed</w:t>
      </w:r>
      <w:r>
        <w:rPr>
          <w:rFonts w:ascii="Calibri" w:hAnsi="Calibri"/>
          <w:color w:val="000000"/>
          <w:sz w:val="22"/>
          <w:szCs w:val="22"/>
        </w:rPr>
        <w:t>. There will be no ground for its introduction should the parties agree to a sanctions package that is sufficient for Pyongyang to reevaluate its nuclear program.</w:t>
      </w:r>
      <w:r>
        <w:rPr>
          <w:rFonts w:ascii="Calibri" w:hAnsi="Calibri"/>
          <w:color w:val="000000"/>
          <w:sz w:val="12"/>
          <w:szCs w:val="12"/>
        </w:rPr>
        <w:t xml:space="preserve">¶ </w:t>
      </w:r>
      <w:r>
        <w:rPr>
          <w:rFonts w:ascii="Calibri" w:hAnsi="Calibri"/>
          <w:color w:val="000000"/>
          <w:sz w:val="22"/>
          <w:szCs w:val="22"/>
        </w:rPr>
        <w:t>For that to happen, the new UN resolution must truly bite.</w:t>
      </w:r>
    </w:p>
    <w:p w:rsidR="00A91B2C" w:rsidRPr="00A91B2C" w:rsidRDefault="00A91B2C" w:rsidP="00A91B2C"/>
    <w:p w:rsidR="00AC22FE" w:rsidRDefault="00AC22FE" w:rsidP="00AC22FE">
      <w:pPr>
        <w:pStyle w:val="Heading3"/>
      </w:pPr>
      <w:r>
        <w:lastRenderedPageBreak/>
        <w:t>Will deploy now</w:t>
      </w:r>
    </w:p>
    <w:p w:rsidR="00AC22FE" w:rsidRDefault="00AC22FE" w:rsidP="00AC22FE"/>
    <w:p w:rsidR="00AC22FE" w:rsidRDefault="00AC22FE" w:rsidP="00AC22FE">
      <w:pPr>
        <w:pStyle w:val="Heading4"/>
      </w:pPr>
      <w:r>
        <w:t>US and South Korea are planning to deploy THAAD now</w:t>
      </w:r>
    </w:p>
    <w:p w:rsidR="00AC22FE" w:rsidRDefault="00AC22FE" w:rsidP="00AC22FE">
      <w:r w:rsidRPr="00AC22FE">
        <w:rPr>
          <w:rStyle w:val="Style13ptBold"/>
        </w:rPr>
        <w:t>Kang</w:t>
      </w:r>
      <w:r w:rsidRPr="00AC22FE">
        <w:t xml:space="preserve"> Seung-Woo, 7-8-20</w:t>
      </w:r>
      <w:r w:rsidRPr="00AC22FE">
        <w:rPr>
          <w:rStyle w:val="Style13ptBold"/>
        </w:rPr>
        <w:t>16</w:t>
      </w:r>
      <w:r w:rsidRPr="00AC22FE">
        <w:t xml:space="preserve">, "Korea, US agree to deploy THAAD on Korean Peninsula ," koreatimes, </w:t>
      </w:r>
      <w:hyperlink r:id="rId79" w:history="1">
        <w:r w:rsidRPr="00B91A8A">
          <w:rPr>
            <w:rStyle w:val="Hyperlink"/>
          </w:rPr>
          <w:t>http://www.koreatimes.co.kr/www/news/nation/2016/07/205_208905.html</w:t>
        </w:r>
      </w:hyperlink>
    </w:p>
    <w:p w:rsidR="00AC22FE" w:rsidRDefault="00AC22FE" w:rsidP="00AC22FE">
      <w:r w:rsidRPr="00AC22FE">
        <w:rPr>
          <w:u w:val="single"/>
        </w:rPr>
        <w:t>South Korea and the United States made an official announcement Friday that they will deploy an advanced U.S. missile defense system here amid evolving nuclear and missile threats from North Korea.</w:t>
      </w:r>
      <w:r>
        <w:rPr>
          <w:u w:val="single"/>
        </w:rPr>
        <w:t xml:space="preserve"> </w:t>
      </w:r>
      <w:r>
        <w:t>"</w:t>
      </w:r>
      <w:r w:rsidRPr="00AC22FE">
        <w:rPr>
          <w:u w:val="single"/>
        </w:rPr>
        <w:t>The two nations have made their final decision to deploy</w:t>
      </w:r>
      <w:r>
        <w:t xml:space="preserve"> the </w:t>
      </w:r>
      <w:r w:rsidRPr="00AC22FE">
        <w:rPr>
          <w:u w:val="single"/>
        </w:rPr>
        <w:t>T</w:t>
      </w:r>
      <w:r>
        <w:t xml:space="preserve">erminal </w:t>
      </w:r>
      <w:r w:rsidRPr="00AC22FE">
        <w:rPr>
          <w:u w:val="single"/>
        </w:rPr>
        <w:t>H</w:t>
      </w:r>
      <w:r>
        <w:t xml:space="preserve">igh </w:t>
      </w:r>
      <w:r w:rsidRPr="00AC22FE">
        <w:rPr>
          <w:u w:val="single"/>
        </w:rPr>
        <w:t>A</w:t>
      </w:r>
      <w:r>
        <w:t xml:space="preserve">ltitude </w:t>
      </w:r>
      <w:r w:rsidRPr="00AC22FE">
        <w:rPr>
          <w:u w:val="single"/>
        </w:rPr>
        <w:t>A</w:t>
      </w:r>
      <w:r>
        <w:t xml:space="preserve">rea </w:t>
      </w:r>
      <w:r w:rsidRPr="00AC22FE">
        <w:t>Defense as a defensive measure against North Korea's growing threats of weapons of mass destruction and ballistic missiles</w:t>
      </w:r>
      <w:r>
        <w:t xml:space="preserve">," Seoul's defense minister said in a joint statement. It also said that </w:t>
      </w:r>
      <w:r w:rsidRPr="00AC22FE">
        <w:rPr>
          <w:u w:val="single"/>
        </w:rPr>
        <w:t>the two sides are working closely to deploy the missile interceptor as soon as possible</w:t>
      </w:r>
      <w:r>
        <w:t xml:space="preserve">. It is expected that the site for </w:t>
      </w:r>
      <w:r w:rsidRPr="00AC22FE">
        <w:rPr>
          <w:u w:val="single"/>
        </w:rPr>
        <w:t>a THAAD battery that will be operated by the U.S. Forces Korea will be unveiled this month</w:t>
      </w:r>
      <w:r>
        <w:t xml:space="preserve"> and the candidate locations are Pyeongtaek in Gyeonggi Province, Wonju, Gangwon Province, Waegwan in North Gyeongsang Province and Eumseong County in North Chungcheong Province.</w:t>
      </w:r>
    </w:p>
    <w:p w:rsidR="00AE37E9" w:rsidRDefault="009D7280" w:rsidP="009D7280">
      <w:pPr>
        <w:pStyle w:val="Heading3"/>
      </w:pPr>
      <w:r>
        <w:lastRenderedPageBreak/>
        <w:t>Stops negotations/6 party talks</w:t>
      </w:r>
    </w:p>
    <w:p w:rsidR="009D7280" w:rsidRDefault="009D7280" w:rsidP="009D7280">
      <w:pPr>
        <w:pStyle w:val="Heading4"/>
      </w:pPr>
      <w:r>
        <w:t>THAAD deployment destroys hope for resuming talks</w:t>
      </w:r>
    </w:p>
    <w:p w:rsidR="009D7280" w:rsidRDefault="009D7280" w:rsidP="009D7280">
      <w:pPr>
        <w:rPr>
          <w:b/>
        </w:rPr>
      </w:pPr>
      <w:r>
        <w:rPr>
          <w:b/>
        </w:rPr>
        <w:t>Gamel in 2016 a Senior Correspondent for Stars and Stripes</w:t>
      </w:r>
    </w:p>
    <w:p w:rsidR="009D7280" w:rsidRPr="00CD6E46" w:rsidRDefault="009D7280" w:rsidP="009D7280">
      <w:r>
        <w:t xml:space="preserve">[Kim Gamel, July 10, 2016, Korean Penninsula Tensions Raise Stakes for Regional Security, Stars and Stripes, </w:t>
      </w:r>
      <w:hyperlink r:id="rId80" w:history="1">
        <w:r w:rsidRPr="00D24042">
          <w:rPr>
            <w:rStyle w:val="Hyperlink"/>
          </w:rPr>
          <w:t>http://www.stripes.com/news/korean-peninsula-tensions-raise-stakes-for-regional-security-1.418405?utm_source=Sailthru&amp;utm_medium=email&amp;utm_campaign=Defense%20EBB%2007-11-16&amp;utm_term=Editorial%20-%20Early%20Bird%20Brief</w:t>
        </w:r>
      </w:hyperlink>
      <w:r>
        <w:t>, July 11, 2016 KC]</w:t>
      </w:r>
    </w:p>
    <w:p w:rsidR="009D7280" w:rsidRPr="00EF104C" w:rsidRDefault="009D7280" w:rsidP="009D7280">
      <w:pPr>
        <w:pStyle w:val="tx"/>
        <w:shd w:val="clear" w:color="auto" w:fill="FFFFFF"/>
        <w:spacing w:before="0" w:beforeAutospacing="0" w:after="165" w:afterAutospacing="0"/>
        <w:textAlignment w:val="baseline"/>
        <w:rPr>
          <w:rFonts w:asciiTheme="majorHAnsi" w:hAnsiTheme="majorHAnsi" w:cs="Times New Roman"/>
          <w:color w:val="333333"/>
          <w:sz w:val="14"/>
          <w:szCs w:val="24"/>
        </w:rPr>
      </w:pPr>
      <w:r w:rsidRPr="00EF104C">
        <w:rPr>
          <w:rFonts w:asciiTheme="majorHAnsi" w:hAnsiTheme="majorHAnsi" w:cs="Times New Roman"/>
          <w:color w:val="333333"/>
          <w:sz w:val="14"/>
          <w:szCs w:val="24"/>
        </w:rPr>
        <w:t>“</w:t>
      </w:r>
      <w:r w:rsidRPr="00CD6E46">
        <w:rPr>
          <w:rFonts w:asciiTheme="majorHAnsi" w:hAnsiTheme="majorHAnsi" w:cs="Times New Roman"/>
          <w:color w:val="333333"/>
          <w:sz w:val="24"/>
          <w:szCs w:val="24"/>
          <w:u w:val="single"/>
        </w:rPr>
        <w:t xml:space="preserve">A more militarized North Korea, a more provocative North Korea isn’t in China’s interests either,” </w:t>
      </w:r>
      <w:r w:rsidRPr="00EF104C">
        <w:rPr>
          <w:rFonts w:asciiTheme="majorHAnsi" w:hAnsiTheme="majorHAnsi" w:cs="Times New Roman"/>
          <w:color w:val="333333"/>
          <w:sz w:val="14"/>
          <w:szCs w:val="24"/>
        </w:rPr>
        <w:t xml:space="preserve">Dill said. “But there may be more follow-on effects in the South China Sea.” She also said </w:t>
      </w:r>
      <w:r w:rsidRPr="00CD6E46">
        <w:rPr>
          <w:rFonts w:asciiTheme="majorHAnsi" w:hAnsiTheme="majorHAnsi" w:cs="Times New Roman"/>
          <w:color w:val="333333"/>
          <w:sz w:val="24"/>
          <w:szCs w:val="24"/>
          <w:u w:val="single"/>
        </w:rPr>
        <w:t>the announcement about</w:t>
      </w:r>
      <w:r w:rsidRPr="00EF104C">
        <w:rPr>
          <w:rFonts w:asciiTheme="majorHAnsi" w:hAnsiTheme="majorHAnsi" w:cs="Times New Roman"/>
          <w:color w:val="333333"/>
          <w:sz w:val="14"/>
          <w:szCs w:val="24"/>
        </w:rPr>
        <w:t xml:space="preserve"> </w:t>
      </w:r>
      <w:r w:rsidRPr="00CD6E46">
        <w:rPr>
          <w:rFonts w:asciiTheme="majorHAnsi" w:hAnsiTheme="majorHAnsi" w:cs="Times New Roman"/>
          <w:color w:val="333333"/>
          <w:sz w:val="24"/>
          <w:szCs w:val="24"/>
          <w:u w:val="single"/>
        </w:rPr>
        <w:t>THAAD</w:t>
      </w:r>
      <w:r w:rsidRPr="00EF104C">
        <w:rPr>
          <w:rFonts w:asciiTheme="majorHAnsi" w:hAnsiTheme="majorHAnsi" w:cs="Times New Roman"/>
          <w:color w:val="333333"/>
          <w:sz w:val="14"/>
          <w:szCs w:val="24"/>
        </w:rPr>
        <w:t xml:space="preserve"> and the sanctions against Kim </w:t>
      </w:r>
      <w:r w:rsidRPr="00CD6E46">
        <w:rPr>
          <w:rFonts w:asciiTheme="majorHAnsi" w:hAnsiTheme="majorHAnsi" w:cs="Times New Roman"/>
          <w:color w:val="333333"/>
          <w:sz w:val="24"/>
          <w:szCs w:val="24"/>
          <w:u w:val="single"/>
        </w:rPr>
        <w:t>were a blow to hopes for a resumption of talks on ending the North’s nuclear program</w:t>
      </w:r>
      <w:r w:rsidRPr="00EF104C">
        <w:rPr>
          <w:rFonts w:asciiTheme="majorHAnsi" w:hAnsiTheme="majorHAnsi" w:cs="Times New Roman"/>
          <w:color w:val="333333"/>
          <w:sz w:val="14"/>
          <w:szCs w:val="24"/>
        </w:rPr>
        <w:t>. “There are some indications that people at a lower level are at least talking,” she said</w:t>
      </w:r>
      <w:r w:rsidRPr="00CD6E46">
        <w:rPr>
          <w:rFonts w:asciiTheme="majorHAnsi" w:hAnsiTheme="majorHAnsi" w:cs="Times New Roman"/>
          <w:color w:val="333333"/>
          <w:sz w:val="24"/>
          <w:szCs w:val="24"/>
          <w:u w:val="single"/>
        </w:rPr>
        <w:t>. “But there’s nothing that persuades North Korea that it should change its current behavior this year</w:t>
      </w:r>
      <w:r w:rsidRPr="00EF104C">
        <w:rPr>
          <w:rFonts w:asciiTheme="majorHAnsi" w:hAnsiTheme="majorHAnsi" w:cs="Times New Roman"/>
          <w:color w:val="333333"/>
          <w:sz w:val="14"/>
          <w:szCs w:val="24"/>
        </w:rPr>
        <w:t>.” A joint working group is close to determining the best location for THAAD, balancing the need to ensure the system’s effectiveness with environmental, health and safety concerns. Several Korean cities already have seen protests with residents demanding that the system not be placed in their midst. The defense minister said the site should be announced soon, but the specific location will be kept secret for security reasons. The divided peninsula technically remains at war after the 1950-53 conflict ended with an armistice instead of a peace treaty. The U.S. has about 28,500 service members stationed in South Korea.</w:t>
      </w:r>
    </w:p>
    <w:p w:rsidR="009D7280" w:rsidRPr="009D7280" w:rsidRDefault="009D7280" w:rsidP="009D7280"/>
    <w:p w:rsidR="00AE37E9" w:rsidRPr="009D7280" w:rsidRDefault="00AE37E9" w:rsidP="00AE37E9">
      <w:pPr>
        <w:pStyle w:val="Heading3"/>
      </w:pPr>
      <w:r w:rsidRPr="009D7280">
        <w:lastRenderedPageBreak/>
        <w:t>THAAD Fails</w:t>
      </w:r>
    </w:p>
    <w:p w:rsidR="00AE37E9" w:rsidRDefault="00AE37E9" w:rsidP="00AE37E9"/>
    <w:p w:rsidR="00AE37E9" w:rsidRDefault="00AE37E9" w:rsidP="00AE37E9">
      <w:pPr>
        <w:pStyle w:val="Heading4"/>
      </w:pPr>
      <w:r>
        <w:t>THAAD fails-doesn’t cover Seoul</w:t>
      </w:r>
    </w:p>
    <w:p w:rsidR="00AE37E9" w:rsidRDefault="00AE37E9" w:rsidP="00AE37E9">
      <w:r w:rsidRPr="003E0A4C">
        <w:t xml:space="preserve">Elizabeth </w:t>
      </w:r>
      <w:r w:rsidRPr="003E0A4C">
        <w:rPr>
          <w:rStyle w:val="Style13ptBold"/>
        </w:rPr>
        <w:t>Shim,</w:t>
      </w:r>
      <w:r w:rsidRPr="00934141">
        <w:t xml:space="preserve"> </w:t>
      </w:r>
      <w:r>
        <w:t>6/6/</w:t>
      </w:r>
      <w:r>
        <w:rPr>
          <w:rStyle w:val="Style13ptBold"/>
        </w:rPr>
        <w:t>16</w:t>
      </w:r>
      <w:r>
        <w:t xml:space="preserve"> (Journalist focusing on global Asian cultures for United Press International), </w:t>
      </w:r>
      <w:r w:rsidRPr="00AE37E9">
        <w:t>South Korea considering possible locations for U.S. THAAD deployment</w:t>
      </w:r>
      <w:r>
        <w:t xml:space="preserve">, UPI, </w:t>
      </w:r>
      <w:r w:rsidRPr="00AE37E9">
        <w:t>http://www.upi.com/Top_News/World-News/2016/06/06/South-Korea-considering-possible-locations-for-US-THAAD-deployment/2221465232851/?spt=sec&amp;or=tn</w:t>
      </w:r>
    </w:p>
    <w:p w:rsidR="00AE37E9" w:rsidRDefault="00AE37E9" w:rsidP="00AE37E9">
      <w:r>
        <w:t xml:space="preserve">THAAD negotiations have been ongoing between Washington and Seoul, but in the past </w:t>
      </w:r>
      <w:r w:rsidRPr="00AE37E9">
        <w:rPr>
          <w:u w:val="single"/>
        </w:rPr>
        <w:t>concerns have been raised about the effectiveness of THAAD on the peninsula.</w:t>
      </w:r>
      <w:r>
        <w:rPr>
          <w:u w:val="single"/>
        </w:rPr>
        <w:t xml:space="preserve"> </w:t>
      </w:r>
      <w:r>
        <w:t xml:space="preserve">A U.S. Defense Department report issued in May 1999 concluded </w:t>
      </w:r>
      <w:r w:rsidRPr="00AE37E9">
        <w:rPr>
          <w:u w:val="single"/>
        </w:rPr>
        <w:t>a THAAD-like system could leave certain portions of South Korea unprotected,</w:t>
      </w:r>
      <w:r>
        <w:t xml:space="preserve"> and a combination of anti-missile defense systems should be deployed to target incoming missiles from different altitudes. </w:t>
      </w:r>
      <w:r w:rsidRPr="00AE37E9">
        <w:rPr>
          <w:u w:val="single"/>
        </w:rPr>
        <w:t xml:space="preserve">A "lower-tier system" would need to be deployed since THAAD-type defense cannot intercept any attacks on Seoul, </w:t>
      </w:r>
      <w:r>
        <w:t>according to the report.</w:t>
      </w:r>
    </w:p>
    <w:p w:rsidR="00C83EE4" w:rsidRDefault="00C83EE4" w:rsidP="00AE37E9"/>
    <w:p w:rsidR="00C83EE4" w:rsidRDefault="00C83EE4" w:rsidP="00C83EE4">
      <w:pPr>
        <w:pStyle w:val="Heading4"/>
        <w:spacing w:before="200"/>
      </w:pPr>
      <w:r>
        <w:rPr>
          <w:color w:val="000000"/>
          <w:szCs w:val="26"/>
        </w:rPr>
        <w:t>THAAD is scientifically ineffective and risks a massive arms race</w:t>
      </w:r>
    </w:p>
    <w:p w:rsidR="00C83EE4" w:rsidRDefault="00C83EE4" w:rsidP="00C83EE4">
      <w:pPr>
        <w:pStyle w:val="NormalWeb"/>
        <w:spacing w:before="0" w:beforeAutospacing="0" w:after="0" w:afterAutospacing="0"/>
      </w:pPr>
      <w:r>
        <w:rPr>
          <w:rFonts w:ascii="Calibri" w:hAnsi="Calibri"/>
          <w:b/>
          <w:bCs/>
          <w:color w:val="000000"/>
          <w:sz w:val="26"/>
          <w:szCs w:val="26"/>
        </w:rPr>
        <w:t>Simha 16</w:t>
      </w:r>
    </w:p>
    <w:p w:rsidR="00C83EE4" w:rsidRDefault="00C83EE4" w:rsidP="00C83EE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Rakesh Krishnan Simha, advisory board member for Modern Diplomacy and foreign policy analyst published in the Centre for Land Warfare Studies, New Delhi; Oriental Review, Moscow; and Foundation Institute for Eastern Studies, Warsaw. </w:t>
      </w:r>
      <w:r>
        <w:rPr>
          <w:rFonts w:ascii="Calibri" w:hAnsi="Calibri"/>
          <w:i/>
          <w:iCs/>
          <w:color w:val="000000"/>
          <w:sz w:val="22"/>
          <w:szCs w:val="22"/>
        </w:rPr>
        <w:t>Why THAAD will lead to a furious arms race in East Asia</w:t>
      </w:r>
      <w:r>
        <w:rPr>
          <w:rFonts w:ascii="Calibri" w:hAnsi="Calibri"/>
          <w:color w:val="000000"/>
          <w:sz w:val="22"/>
          <w:szCs w:val="22"/>
        </w:rPr>
        <w:t>. Russia Beyond the Headlines: March 11 2016 &lt;</w:t>
      </w:r>
      <w:hyperlink r:id="rId81" w:history="1">
        <w:r>
          <w:rPr>
            <w:rStyle w:val="Hyperlink"/>
            <w:rFonts w:eastAsiaTheme="majorEastAsia"/>
            <w:sz w:val="22"/>
            <w:szCs w:val="22"/>
          </w:rPr>
          <w:t>http://rbth.com/blogs/continental_drift/2016/03/11/why-thaad-will-lead-to-a-furious-arms-race-in-east-asia_574283</w:t>
        </w:r>
      </w:hyperlink>
      <w:r>
        <w:rPr>
          <w:rFonts w:ascii="Calibri" w:hAnsi="Calibri"/>
          <w:color w:val="000000"/>
          <w:sz w:val="22"/>
          <w:szCs w:val="22"/>
        </w:rPr>
        <w:t>&gt; CGH</w:t>
      </w:r>
    </w:p>
    <w:p w:rsidR="0085199D" w:rsidRDefault="0085199D" w:rsidP="00C83EE4">
      <w:pPr>
        <w:pStyle w:val="NormalWeb"/>
        <w:spacing w:before="0" w:beforeAutospacing="0" w:after="0" w:afterAutospacing="0"/>
      </w:pPr>
    </w:p>
    <w:p w:rsidR="00C83EE4" w:rsidRDefault="00C83EE4" w:rsidP="00C83EE4">
      <w:pPr>
        <w:pStyle w:val="NormalWeb"/>
        <w:spacing w:before="0" w:beforeAutospacing="0" w:after="0" w:afterAutospacing="0"/>
      </w:pPr>
      <w:r>
        <w:rPr>
          <w:rFonts w:ascii="Calibri" w:hAnsi="Calibri"/>
          <w:color w:val="000000"/>
          <w:sz w:val="16"/>
          <w:szCs w:val="16"/>
        </w:rPr>
        <w:t xml:space="preserve">With THAAD in their backyard, both the Russians and Chinese will adopt counter measures. So </w:t>
      </w:r>
      <w:r>
        <w:rPr>
          <w:rFonts w:ascii="Calibri" w:hAnsi="Calibri"/>
          <w:b/>
          <w:bCs/>
          <w:color w:val="000000"/>
          <w:sz w:val="22"/>
          <w:szCs w:val="22"/>
          <w:u w:val="single"/>
        </w:rPr>
        <w:t>don’t expect the</w:t>
      </w:r>
      <w:r>
        <w:rPr>
          <w:rFonts w:ascii="Calibri" w:hAnsi="Calibri"/>
          <w:color w:val="000000"/>
          <w:sz w:val="16"/>
          <w:szCs w:val="16"/>
        </w:rPr>
        <w:t xml:space="preserve"> American anti-ballistic missile </w:t>
      </w:r>
      <w:r>
        <w:rPr>
          <w:rFonts w:ascii="Calibri" w:hAnsi="Calibri"/>
          <w:b/>
          <w:bCs/>
          <w:color w:val="000000"/>
          <w:sz w:val="22"/>
          <w:szCs w:val="22"/>
          <w:u w:val="single"/>
        </w:rPr>
        <w:t>system to contribute to regional security in East Asia.</w:t>
      </w:r>
      <w:r>
        <w:rPr>
          <w:rFonts w:ascii="Calibri" w:hAnsi="Calibri"/>
          <w:color w:val="000000"/>
          <w:sz w:val="12"/>
          <w:szCs w:val="12"/>
        </w:rPr>
        <w:t>¶</w:t>
      </w:r>
      <w:r>
        <w:rPr>
          <w:rFonts w:ascii="Calibri" w:hAnsi="Calibri"/>
          <w:b/>
          <w:bCs/>
          <w:color w:val="000000"/>
          <w:sz w:val="12"/>
          <w:szCs w:val="12"/>
          <w:u w:val="single"/>
        </w:rPr>
        <w:t xml:space="preserve"> </w:t>
      </w:r>
      <w:r>
        <w:rPr>
          <w:rFonts w:ascii="Calibri" w:hAnsi="Calibri"/>
          <w:b/>
          <w:bCs/>
          <w:color w:val="000000"/>
          <w:sz w:val="22"/>
          <w:szCs w:val="22"/>
          <w:u w:val="single"/>
        </w:rPr>
        <w:t>Hitting an incoming missile with a missile has been likened to hitting a bullet with a bullet</w:t>
      </w:r>
      <w:r>
        <w:rPr>
          <w:rFonts w:ascii="Calibri" w:hAnsi="Calibri"/>
          <w:color w:val="000000"/>
          <w:sz w:val="16"/>
          <w:szCs w:val="16"/>
        </w:rPr>
        <w:t xml:space="preserve">. That is what America’s Terminal High Altitude Area Defence (THAAD) proposes to do. </w:t>
      </w:r>
      <w:r>
        <w:rPr>
          <w:rFonts w:ascii="Calibri" w:hAnsi="Calibri"/>
          <w:b/>
          <w:bCs/>
          <w:color w:val="000000"/>
          <w:sz w:val="22"/>
          <w:szCs w:val="22"/>
          <w:u w:val="single"/>
        </w:rPr>
        <w:t>The son of Star Wars, THAAD is</w:t>
      </w:r>
      <w:r>
        <w:rPr>
          <w:rFonts w:ascii="Calibri" w:hAnsi="Calibri"/>
          <w:color w:val="000000"/>
          <w:sz w:val="16"/>
          <w:szCs w:val="16"/>
        </w:rPr>
        <w:t xml:space="preserve"> an anti-ballistic missile (ABM) system </w:t>
      </w:r>
      <w:r>
        <w:rPr>
          <w:rFonts w:ascii="Calibri" w:hAnsi="Calibri"/>
          <w:b/>
          <w:bCs/>
          <w:color w:val="000000"/>
          <w:sz w:val="22"/>
          <w:szCs w:val="22"/>
          <w:u w:val="single"/>
        </w:rPr>
        <w:t>designed to shoot down ballistic missiles in their terminal phase</w:t>
      </w:r>
      <w:r>
        <w:rPr>
          <w:rFonts w:ascii="Calibri" w:hAnsi="Calibri"/>
          <w:color w:val="000000"/>
          <w:sz w:val="16"/>
          <w:szCs w:val="16"/>
        </w:rPr>
        <w:t xml:space="preserve"> – or moments before they hit ground zero. However, </w:t>
      </w:r>
      <w:r>
        <w:rPr>
          <w:rFonts w:ascii="Calibri" w:hAnsi="Calibri"/>
          <w:b/>
          <w:bCs/>
          <w:color w:val="000000"/>
          <w:sz w:val="22"/>
          <w:szCs w:val="22"/>
          <w:u w:val="single"/>
        </w:rPr>
        <w:t>experts have called it impossible science because it works only in the minds of mad scientists.</w:t>
      </w:r>
      <w:r>
        <w:rPr>
          <w:rFonts w:ascii="Calibri" w:hAnsi="Calibri"/>
          <w:color w:val="000000"/>
          <w:sz w:val="12"/>
          <w:szCs w:val="12"/>
        </w:rPr>
        <w:t>¶</w:t>
      </w:r>
      <w:r>
        <w:rPr>
          <w:rFonts w:ascii="Calibri" w:hAnsi="Calibri"/>
          <w:color w:val="000000"/>
          <w:sz w:val="16"/>
          <w:szCs w:val="16"/>
        </w:rPr>
        <w:t xml:space="preserve"> The Kremlin will never say this, but the Russians know that in reality the</w:t>
      </w:r>
      <w:r>
        <w:rPr>
          <w:rFonts w:ascii="Calibri" w:hAnsi="Calibri"/>
          <w:b/>
          <w:bCs/>
          <w:color w:val="000000"/>
          <w:sz w:val="22"/>
          <w:szCs w:val="22"/>
          <w:u w:val="single"/>
        </w:rPr>
        <w:t xml:space="preserve"> U.S. is burning billions of dollars in a futile quest to beat physics</w:t>
      </w:r>
      <w:r>
        <w:rPr>
          <w:rFonts w:ascii="Calibri" w:hAnsi="Calibri"/>
          <w:color w:val="000000"/>
          <w:sz w:val="16"/>
          <w:szCs w:val="16"/>
        </w:rPr>
        <w:t>. As early as 1987, senior Russian scientists such as Roald Sagdeev had assured Moscow that</w:t>
      </w:r>
      <w:r>
        <w:rPr>
          <w:rFonts w:ascii="Calibri" w:hAnsi="Calibri"/>
          <w:b/>
          <w:bCs/>
          <w:color w:val="000000"/>
          <w:sz w:val="22"/>
          <w:szCs w:val="22"/>
          <w:u w:val="single"/>
        </w:rPr>
        <w:t xml:space="preserve"> Star Wars was phoney science</w:t>
      </w:r>
      <w:r>
        <w:rPr>
          <w:rFonts w:ascii="Calibri" w:hAnsi="Calibri"/>
          <w:color w:val="000000"/>
          <w:sz w:val="16"/>
          <w:szCs w:val="16"/>
        </w:rPr>
        <w:t>.</w:t>
      </w:r>
      <w:r>
        <w:rPr>
          <w:rFonts w:ascii="Calibri" w:hAnsi="Calibri"/>
          <w:color w:val="000000"/>
          <w:sz w:val="12"/>
          <w:szCs w:val="12"/>
        </w:rPr>
        <w:t>¶</w:t>
      </w:r>
      <w:r>
        <w:rPr>
          <w:rFonts w:ascii="Calibri" w:hAnsi="Calibri"/>
          <w:color w:val="000000"/>
          <w:sz w:val="16"/>
          <w:szCs w:val="16"/>
        </w:rPr>
        <w:t xml:space="preserve"> In 2002 the American Physical Society asked the U.S. to delay deployment of a missile defence system until it was demonstrated to work against realistic threats. </w:t>
      </w:r>
      <w:r>
        <w:rPr>
          <w:rFonts w:ascii="Calibri" w:hAnsi="Calibri"/>
          <w:b/>
          <w:bCs/>
          <w:color w:val="000000"/>
          <w:sz w:val="22"/>
          <w:szCs w:val="22"/>
          <w:u w:val="single"/>
        </w:rPr>
        <w:t>Thirty years earlier, the physics community in the U.S. pointed out that</w:t>
      </w:r>
      <w:r>
        <w:rPr>
          <w:rFonts w:ascii="Calibri" w:hAnsi="Calibri"/>
          <w:color w:val="000000"/>
          <w:sz w:val="16"/>
          <w:szCs w:val="16"/>
        </w:rPr>
        <w:t xml:space="preserve"> existing and proposed </w:t>
      </w:r>
      <w:r>
        <w:rPr>
          <w:rFonts w:ascii="Calibri" w:hAnsi="Calibri"/>
          <w:b/>
          <w:bCs/>
          <w:color w:val="000000"/>
          <w:sz w:val="22"/>
          <w:szCs w:val="22"/>
          <w:u w:val="single"/>
        </w:rPr>
        <w:t>missile defence systems were not effective</w:t>
      </w:r>
      <w:r>
        <w:rPr>
          <w:rFonts w:ascii="Calibri" w:hAnsi="Calibri"/>
          <w:color w:val="000000"/>
          <w:sz w:val="16"/>
          <w:szCs w:val="16"/>
        </w:rPr>
        <w:t xml:space="preserve"> against Russia’s offensive countermeasures.</w:t>
      </w:r>
      <w:r>
        <w:rPr>
          <w:rFonts w:ascii="Calibri" w:hAnsi="Calibri"/>
          <w:color w:val="000000"/>
          <w:sz w:val="12"/>
          <w:szCs w:val="12"/>
        </w:rPr>
        <w:t>¶</w:t>
      </w:r>
      <w:r>
        <w:rPr>
          <w:rFonts w:ascii="Calibri" w:hAnsi="Calibri"/>
          <w:color w:val="000000"/>
          <w:sz w:val="16"/>
          <w:szCs w:val="16"/>
        </w:rPr>
        <w:t xml:space="preserve"> So </w:t>
      </w:r>
      <w:r>
        <w:rPr>
          <w:rFonts w:ascii="Calibri" w:hAnsi="Calibri"/>
          <w:b/>
          <w:bCs/>
          <w:color w:val="000000"/>
          <w:sz w:val="22"/>
          <w:szCs w:val="22"/>
          <w:u w:val="single"/>
        </w:rPr>
        <w:t>why does Russia continue to oppose American</w:t>
      </w:r>
      <w:r>
        <w:rPr>
          <w:rFonts w:ascii="Calibri" w:hAnsi="Calibri"/>
          <w:color w:val="000000"/>
          <w:sz w:val="16"/>
          <w:szCs w:val="16"/>
        </w:rPr>
        <w:t xml:space="preserve"> plans to place </w:t>
      </w:r>
      <w:r>
        <w:rPr>
          <w:rFonts w:ascii="Calibri" w:hAnsi="Calibri"/>
          <w:b/>
          <w:bCs/>
          <w:color w:val="000000"/>
          <w:sz w:val="22"/>
          <w:szCs w:val="22"/>
          <w:u w:val="single"/>
        </w:rPr>
        <w:t>ABM systems</w:t>
      </w:r>
      <w:r>
        <w:rPr>
          <w:rFonts w:ascii="Calibri" w:hAnsi="Calibri"/>
          <w:color w:val="000000"/>
          <w:sz w:val="16"/>
          <w:szCs w:val="16"/>
        </w:rPr>
        <w:t xml:space="preserve"> like THAAD near its territory – first in Poland and now </w:t>
      </w:r>
      <w:r>
        <w:rPr>
          <w:rFonts w:ascii="Calibri" w:hAnsi="Calibri"/>
          <w:b/>
          <w:bCs/>
          <w:color w:val="000000"/>
          <w:sz w:val="22"/>
          <w:szCs w:val="22"/>
          <w:u w:val="single"/>
        </w:rPr>
        <w:t>in South Korea?</w:t>
      </w:r>
      <w:r>
        <w:rPr>
          <w:rFonts w:ascii="Calibri" w:hAnsi="Calibri"/>
          <w:color w:val="000000"/>
          <w:sz w:val="16"/>
          <w:szCs w:val="16"/>
        </w:rPr>
        <w:t xml:space="preserve"> </w:t>
      </w:r>
      <w:r>
        <w:rPr>
          <w:rFonts w:ascii="Calibri" w:hAnsi="Calibri"/>
          <w:b/>
          <w:bCs/>
          <w:color w:val="000000"/>
          <w:sz w:val="22"/>
          <w:szCs w:val="22"/>
          <w:u w:val="single"/>
        </w:rPr>
        <w:t>The reason is THAAD</w:t>
      </w:r>
      <w:r>
        <w:rPr>
          <w:rFonts w:ascii="Calibri" w:hAnsi="Calibri"/>
          <w:color w:val="000000"/>
          <w:sz w:val="16"/>
          <w:szCs w:val="16"/>
        </w:rPr>
        <w:t xml:space="preserve"> is a disrupter. By creating an element of vulnerability, it </w:t>
      </w:r>
      <w:r>
        <w:rPr>
          <w:rFonts w:ascii="Calibri" w:hAnsi="Calibri"/>
          <w:b/>
          <w:bCs/>
          <w:color w:val="000000"/>
          <w:sz w:val="22"/>
          <w:szCs w:val="22"/>
          <w:u w:val="single"/>
        </w:rPr>
        <w:t>will tie down other countries in a furious arms race.</w:t>
      </w:r>
    </w:p>
    <w:p w:rsidR="00C83EE4" w:rsidRDefault="00C83EE4" w:rsidP="00AE37E9"/>
    <w:p w:rsidR="00453755" w:rsidRDefault="00641EC8" w:rsidP="00641EC8">
      <w:pPr>
        <w:pStyle w:val="Heading4"/>
      </w:pPr>
      <w:r>
        <w:t>Haystacking makes THAAD ineffective at stopping nuclear strikes</w:t>
      </w:r>
    </w:p>
    <w:p w:rsidR="00641EC8" w:rsidRDefault="00641EC8" w:rsidP="00641EC8">
      <w:r w:rsidRPr="00CE09C9">
        <w:t xml:space="preserve">Garth </w:t>
      </w:r>
      <w:r w:rsidRPr="00CE09C9">
        <w:rPr>
          <w:rStyle w:val="Style13ptBold"/>
        </w:rPr>
        <w:t>McLennan</w:t>
      </w:r>
      <w:r w:rsidRPr="00CE09C9">
        <w:t>, 6-13-20</w:t>
      </w:r>
      <w:r w:rsidRPr="00CE09C9">
        <w:rPr>
          <w:rStyle w:val="Style13ptBold"/>
        </w:rPr>
        <w:t>16</w:t>
      </w:r>
      <w:r w:rsidRPr="00CE09C9">
        <w:t xml:space="preserve">, </w:t>
      </w:r>
      <w:r>
        <w:t xml:space="preserve">(Hudson Institute, </w:t>
      </w:r>
      <w:r w:rsidRPr="005C5726">
        <w:t>his writing focuses primarily</w:t>
      </w:r>
      <w:r>
        <w:t xml:space="preserve"> on American foreign policy)</w:t>
      </w:r>
      <w:r w:rsidRPr="005C5726">
        <w:t xml:space="preserve"> </w:t>
      </w:r>
      <w:r w:rsidRPr="00CE09C9">
        <w:t xml:space="preserve">"Needle in a Haystack: How North Korea Could Fight a Nuclear War," </w:t>
      </w:r>
      <w:r>
        <w:t>38 North (</w:t>
      </w:r>
      <w:r w:rsidRPr="00CE09C9">
        <w:t>38 North is a project of the U.S.-Korea Institute at the Paul H. Nitze School of Advanced International Studies (</w:t>
      </w:r>
      <w:r>
        <w:t>SAIS), Johns Hopkins University)</w:t>
      </w:r>
      <w:r w:rsidRPr="00CE09C9">
        <w:t>, http://38north.org/2016/06/gmclennan061316</w:t>
      </w:r>
    </w:p>
    <w:p w:rsidR="00D32039" w:rsidRDefault="00453755" w:rsidP="00AE37E9">
      <w:r w:rsidRPr="00453755">
        <w:rPr>
          <w:rFonts w:ascii="Georgia" w:hAnsi="Georgia"/>
          <w:color w:val="000000"/>
          <w:sz w:val="18"/>
          <w:szCs w:val="18"/>
          <w:u w:val="single"/>
        </w:rPr>
        <w:lastRenderedPageBreak/>
        <w:t>Such a strategy would greatly challenge American and South Korean missile defense networks while also comporting with the DPRK’s wider nuclear posture; in lieu of reliable intelligence as to which incoming missiles have nuclear capabilities and which do not, anti-missile batteries would be forced to shoot down as many as possible, greatly lowering the efficiency and effectiveness of any possible defense.</w:t>
      </w:r>
      <w:r w:rsidR="00641EC8">
        <w:rPr>
          <w:rFonts w:ascii="Georgia" w:hAnsi="Georgia"/>
          <w:color w:val="000000"/>
          <w:sz w:val="18"/>
          <w:szCs w:val="18"/>
          <w:u w:val="single"/>
        </w:rPr>
        <w:t xml:space="preserve"> </w:t>
      </w:r>
      <w:r w:rsidRPr="00453755">
        <w:rPr>
          <w:rFonts w:ascii="Georgia" w:hAnsi="Georgia"/>
          <w:color w:val="000000"/>
          <w:sz w:val="18"/>
          <w:szCs w:val="18"/>
          <w:u w:val="single"/>
        </w:rPr>
        <w:t>Such a dispersed strategy would address the serious deficiencies North Korea faces in opposition to advanced American and allied missile defense systems</w:t>
      </w:r>
      <w:r>
        <w:rPr>
          <w:rFonts w:ascii="Georgia" w:hAnsi="Georgia"/>
          <w:color w:val="000000"/>
          <w:sz w:val="18"/>
          <w:szCs w:val="18"/>
        </w:rPr>
        <w:t>, but it would also result in efforts to stiffen those systems. Indeed, the near-constant talk surrounding the possible deployment of THAAD anti-missile batteries to South Korea already suggests such an endeavour is being openly contemplated, to the great annoyance of Beijing.</w:t>
      </w:r>
      <w:bookmarkStart w:id="24" w:name="_ftnref15"/>
      <w:r>
        <w:rPr>
          <w:rFonts w:ascii="Georgia" w:hAnsi="Georgia"/>
          <w:color w:val="000000"/>
          <w:sz w:val="18"/>
          <w:szCs w:val="18"/>
        </w:rPr>
        <w:fldChar w:fldCharType="begin"/>
      </w:r>
      <w:r>
        <w:rPr>
          <w:rFonts w:ascii="Georgia" w:hAnsi="Georgia"/>
          <w:color w:val="000000"/>
          <w:sz w:val="18"/>
          <w:szCs w:val="18"/>
        </w:rPr>
        <w:instrText xml:space="preserve"> HYPERLINK "http://38north.org/2016/06/gmclennan061316/" \l "_ftn15" </w:instrText>
      </w:r>
      <w:r>
        <w:rPr>
          <w:rFonts w:ascii="Georgia" w:hAnsi="Georgia"/>
          <w:color w:val="000000"/>
          <w:sz w:val="18"/>
          <w:szCs w:val="18"/>
        </w:rPr>
        <w:fldChar w:fldCharType="separate"/>
      </w:r>
      <w:r>
        <w:rPr>
          <w:rStyle w:val="Hyperlink"/>
          <w:rFonts w:ascii="Georgia" w:hAnsi="Georgia"/>
          <w:color w:val="004080"/>
          <w:sz w:val="18"/>
          <w:szCs w:val="18"/>
        </w:rPr>
        <w:t>[15]</w:t>
      </w:r>
      <w:r>
        <w:rPr>
          <w:rFonts w:ascii="Georgia" w:hAnsi="Georgia"/>
          <w:color w:val="000000"/>
          <w:sz w:val="18"/>
          <w:szCs w:val="18"/>
        </w:rPr>
        <w:fldChar w:fldCharType="end"/>
      </w:r>
      <w:bookmarkEnd w:id="24"/>
      <w:r w:rsidR="00641EC8">
        <w:rPr>
          <w:rStyle w:val="apple-converted-space"/>
          <w:rFonts w:ascii="Georgia" w:hAnsi="Georgia"/>
          <w:color w:val="000000"/>
          <w:sz w:val="18"/>
          <w:szCs w:val="18"/>
        </w:rPr>
        <w:t xml:space="preserve"> </w:t>
      </w:r>
      <w:r>
        <w:rPr>
          <w:rFonts w:ascii="Georgia" w:hAnsi="Georgia"/>
          <w:color w:val="000000"/>
          <w:sz w:val="18"/>
          <w:szCs w:val="18"/>
        </w:rPr>
        <w:t>The THAAD system is built to defend against short and intermediate-ranged ballistic missiles.</w:t>
      </w:r>
      <w:bookmarkStart w:id="25" w:name="_ftnref16"/>
      <w:r>
        <w:rPr>
          <w:rFonts w:ascii="Georgia" w:hAnsi="Georgia"/>
          <w:color w:val="000000"/>
          <w:sz w:val="18"/>
          <w:szCs w:val="18"/>
        </w:rPr>
        <w:fldChar w:fldCharType="begin"/>
      </w:r>
      <w:r>
        <w:rPr>
          <w:rFonts w:ascii="Georgia" w:hAnsi="Georgia"/>
          <w:color w:val="000000"/>
          <w:sz w:val="18"/>
          <w:szCs w:val="18"/>
        </w:rPr>
        <w:instrText xml:space="preserve"> HYPERLINK "http://38north.org/2016/06/gmclennan061316/" \l "_ftn16" </w:instrText>
      </w:r>
      <w:r>
        <w:rPr>
          <w:rFonts w:ascii="Georgia" w:hAnsi="Georgia"/>
          <w:color w:val="000000"/>
          <w:sz w:val="18"/>
          <w:szCs w:val="18"/>
        </w:rPr>
        <w:fldChar w:fldCharType="separate"/>
      </w:r>
      <w:r>
        <w:rPr>
          <w:rStyle w:val="Hyperlink"/>
          <w:rFonts w:ascii="Georgia" w:hAnsi="Georgia"/>
          <w:color w:val="004080"/>
          <w:sz w:val="18"/>
          <w:szCs w:val="18"/>
        </w:rPr>
        <w:t>[16]</w:t>
      </w:r>
      <w:r>
        <w:rPr>
          <w:rFonts w:ascii="Georgia" w:hAnsi="Georgia"/>
          <w:color w:val="000000"/>
          <w:sz w:val="18"/>
          <w:szCs w:val="18"/>
        </w:rPr>
        <w:fldChar w:fldCharType="end"/>
      </w:r>
      <w:bookmarkEnd w:id="25"/>
      <w:r w:rsidR="00641EC8">
        <w:rPr>
          <w:rStyle w:val="apple-converted-space"/>
          <w:rFonts w:ascii="Georgia" w:hAnsi="Georgia"/>
          <w:color w:val="000000"/>
          <w:sz w:val="18"/>
          <w:szCs w:val="18"/>
        </w:rPr>
        <w:t xml:space="preserve"> </w:t>
      </w:r>
      <w:r>
        <w:rPr>
          <w:rFonts w:ascii="Georgia" w:hAnsi="Georgia"/>
          <w:color w:val="000000"/>
          <w:sz w:val="18"/>
          <w:szCs w:val="18"/>
        </w:rPr>
        <w:t>And while the ROK already has formidable missile defense capabilities, including a large arsenal of Patriot-2 short-range missiles that are to be upgraded to the Patriot Advanced Capability (PAC-3s, the same kind recently installed on the home isles by Japan) interceptor sometime in the next year or two,</w:t>
      </w:r>
      <w:bookmarkStart w:id="26" w:name="_ftnref17"/>
      <w:r>
        <w:rPr>
          <w:rFonts w:ascii="Georgia" w:hAnsi="Georgia"/>
          <w:color w:val="000000"/>
          <w:sz w:val="18"/>
          <w:szCs w:val="18"/>
        </w:rPr>
        <w:fldChar w:fldCharType="begin"/>
      </w:r>
      <w:r>
        <w:rPr>
          <w:rFonts w:ascii="Georgia" w:hAnsi="Georgia"/>
          <w:color w:val="000000"/>
          <w:sz w:val="18"/>
          <w:szCs w:val="18"/>
        </w:rPr>
        <w:instrText xml:space="preserve"> HYPERLINK "http://38north.org/2016/06/gmclennan061316/" \l "_ftn17" </w:instrText>
      </w:r>
      <w:r>
        <w:rPr>
          <w:rFonts w:ascii="Georgia" w:hAnsi="Georgia"/>
          <w:color w:val="000000"/>
          <w:sz w:val="18"/>
          <w:szCs w:val="18"/>
        </w:rPr>
        <w:fldChar w:fldCharType="separate"/>
      </w:r>
      <w:r>
        <w:rPr>
          <w:rStyle w:val="Hyperlink"/>
          <w:rFonts w:ascii="Georgia" w:hAnsi="Georgia"/>
          <w:color w:val="004080"/>
          <w:sz w:val="18"/>
          <w:szCs w:val="18"/>
        </w:rPr>
        <w:t>[17]</w:t>
      </w:r>
      <w:r>
        <w:rPr>
          <w:rFonts w:ascii="Georgia" w:hAnsi="Georgia"/>
          <w:color w:val="000000"/>
          <w:sz w:val="18"/>
          <w:szCs w:val="18"/>
        </w:rPr>
        <w:fldChar w:fldCharType="end"/>
      </w:r>
      <w:bookmarkEnd w:id="26"/>
      <w:r w:rsidR="00641EC8">
        <w:rPr>
          <w:rStyle w:val="apple-converted-space"/>
          <w:rFonts w:ascii="Georgia" w:hAnsi="Georgia"/>
          <w:color w:val="000000"/>
          <w:sz w:val="18"/>
          <w:szCs w:val="18"/>
        </w:rPr>
        <w:t xml:space="preserve"> </w:t>
      </w:r>
      <w:r>
        <w:rPr>
          <w:rFonts w:ascii="Georgia" w:hAnsi="Georgia"/>
          <w:color w:val="000000"/>
          <w:sz w:val="18"/>
          <w:szCs w:val="18"/>
        </w:rPr>
        <w:t>the addition of one or more THAAD units would no doubt provide South Korea with a more layered defensive posture.</w:t>
      </w:r>
      <w:r w:rsidR="00641EC8">
        <w:rPr>
          <w:rFonts w:ascii="Georgia" w:hAnsi="Georgia"/>
          <w:color w:val="000000"/>
          <w:sz w:val="18"/>
          <w:szCs w:val="18"/>
        </w:rPr>
        <w:t xml:space="preserve"> </w:t>
      </w:r>
      <w:r w:rsidRPr="00453755">
        <w:rPr>
          <w:rFonts w:ascii="Georgia" w:hAnsi="Georgia"/>
          <w:color w:val="000000"/>
          <w:sz w:val="18"/>
          <w:szCs w:val="18"/>
          <w:u w:val="single"/>
        </w:rPr>
        <w:t>THAAD would not</w:t>
      </w:r>
      <w:r>
        <w:rPr>
          <w:rFonts w:ascii="Georgia" w:hAnsi="Georgia"/>
          <w:color w:val="000000"/>
          <w:sz w:val="18"/>
          <w:szCs w:val="18"/>
        </w:rPr>
        <w:t xml:space="preserve">, however, </w:t>
      </w:r>
      <w:r w:rsidRPr="00453755">
        <w:rPr>
          <w:rFonts w:ascii="Georgia" w:hAnsi="Georgia"/>
          <w:color w:val="000000"/>
          <w:sz w:val="18"/>
          <w:szCs w:val="18"/>
          <w:u w:val="single"/>
        </w:rPr>
        <w:t>serve as an effective tool in countering a North Korean nuclear strike if such an attack were haystacked among a barrage of conventional warheads</w:t>
      </w:r>
      <w:r>
        <w:rPr>
          <w:rFonts w:ascii="Georgia" w:hAnsi="Georgia"/>
          <w:color w:val="000000"/>
          <w:sz w:val="18"/>
          <w:szCs w:val="18"/>
        </w:rPr>
        <w:t xml:space="preserve">. The </w:t>
      </w:r>
      <w:r w:rsidRPr="00641EC8">
        <w:rPr>
          <w:rFonts w:ascii="Georgia" w:hAnsi="Georgia"/>
          <w:color w:val="000000"/>
          <w:sz w:val="18"/>
          <w:szCs w:val="18"/>
          <w:u w:val="single"/>
        </w:rPr>
        <w:t>THAAD</w:t>
      </w:r>
      <w:r>
        <w:rPr>
          <w:rFonts w:ascii="Georgia" w:hAnsi="Georgia"/>
          <w:color w:val="000000"/>
          <w:sz w:val="18"/>
          <w:szCs w:val="18"/>
        </w:rPr>
        <w:t xml:space="preserve"> system is a powerful anti-missile tool, one that forms a central part of defending America’s military base in Guam, but in this case, it </w:t>
      </w:r>
      <w:r w:rsidRPr="00641EC8">
        <w:rPr>
          <w:rFonts w:ascii="Georgia" w:hAnsi="Georgia"/>
          <w:color w:val="000000"/>
          <w:sz w:val="18"/>
          <w:szCs w:val="18"/>
          <w:u w:val="single"/>
        </w:rPr>
        <w:t>would not serve as a bulletproof measure against a North Korean nuclear attack. At present, such a system does not exist.</w:t>
      </w:r>
      <w:r w:rsidR="00463218">
        <w:rPr>
          <w:rFonts w:ascii="Georgia" w:hAnsi="Georgia"/>
          <w:color w:val="000000"/>
          <w:sz w:val="18"/>
          <w:szCs w:val="18"/>
          <w:u w:val="single"/>
        </w:rPr>
        <w:t xml:space="preserve"> </w:t>
      </w:r>
      <w:r w:rsidR="00463218" w:rsidRPr="00463218">
        <w:rPr>
          <w:rFonts w:ascii="Georgia" w:hAnsi="Georgia"/>
          <w:color w:val="000000"/>
          <w:sz w:val="18"/>
          <w:szCs w:val="18"/>
          <w:u w:val="single"/>
          <w:shd w:val="clear" w:color="auto" w:fill="FFFFFF"/>
        </w:rPr>
        <w:t>If THAAD were deployed to the Korean peninsula, it would hardly be a stretch for Pyongyang to immediately and aggressively increase their production of ballistic missiles and their assorted delivery systems. THAAD, for all it can do, has limits that can be overcome by high volume missile stockpiles and SLBM capabilities</w:t>
      </w:r>
      <w:r w:rsidR="00463218">
        <w:rPr>
          <w:rFonts w:ascii="Georgia" w:hAnsi="Georgia"/>
          <w:color w:val="000000"/>
          <w:sz w:val="18"/>
          <w:szCs w:val="18"/>
          <w:shd w:val="clear" w:color="auto" w:fill="FFFFFF"/>
        </w:rPr>
        <w:t>.</w:t>
      </w:r>
      <w:bookmarkStart w:id="27" w:name="_ftnref18"/>
      <w:r w:rsidR="00463218">
        <w:fldChar w:fldCharType="begin"/>
      </w:r>
      <w:r w:rsidR="00463218">
        <w:instrText xml:space="preserve"> HYPERLINK "http://38north.org/2016/06/gmclennan061316/" \l "_ftn18" </w:instrText>
      </w:r>
      <w:r w:rsidR="00463218">
        <w:fldChar w:fldCharType="separate"/>
      </w:r>
      <w:r w:rsidR="00463218">
        <w:rPr>
          <w:rStyle w:val="Hyperlink"/>
          <w:rFonts w:ascii="Georgia" w:hAnsi="Georgia"/>
          <w:color w:val="004080"/>
          <w:sz w:val="18"/>
          <w:szCs w:val="18"/>
          <w:shd w:val="clear" w:color="auto" w:fill="FFFFFF"/>
        </w:rPr>
        <w:t>[18]</w:t>
      </w:r>
      <w:r w:rsidR="00463218">
        <w:fldChar w:fldCharType="end"/>
      </w:r>
      <w:bookmarkEnd w:id="27"/>
      <w:r w:rsidR="00D32039">
        <w:t xml:space="preserve"> </w:t>
      </w:r>
      <w:r w:rsidR="00D32039" w:rsidRPr="00D32039">
        <w:rPr>
          <w:rFonts w:ascii="Georgia" w:hAnsi="Georgia"/>
          <w:color w:val="000000"/>
          <w:sz w:val="18"/>
          <w:szCs w:val="18"/>
          <w:u w:val="single"/>
          <w:shd w:val="clear" w:color="auto" w:fill="FFFFFF"/>
        </w:rPr>
        <w:t>The ROK’s current ability to counter a saturation-based ballistic missile attack from the DPRK is limited. The Patriot radars currently employed by South Korea have the ability to track between 40-50 incoming projectiles</w:t>
      </w:r>
      <w:r w:rsidR="00D32039">
        <w:rPr>
          <w:rFonts w:ascii="Georgia" w:hAnsi="Georgia"/>
          <w:color w:val="000000"/>
          <w:sz w:val="18"/>
          <w:szCs w:val="18"/>
          <w:shd w:val="clear" w:color="auto" w:fill="FFFFFF"/>
        </w:rPr>
        <w:t xml:space="preserve">. The doctrine attached to missile interception calls for a two-to-one ratio for every missile fired; </w:t>
      </w:r>
      <w:r w:rsidR="00D32039" w:rsidRPr="00D32039">
        <w:rPr>
          <w:rFonts w:ascii="Georgia" w:hAnsi="Georgia"/>
          <w:color w:val="000000"/>
          <w:sz w:val="18"/>
          <w:szCs w:val="18"/>
          <w:u w:val="single"/>
          <w:shd w:val="clear" w:color="auto" w:fill="FFFFFF"/>
        </w:rPr>
        <w:t>if Pyongyang were to launch a haystacked barrage, it would almost immediately tax Seoul’s capacity to repel it. At the same time, nuclear-armed ballistic missiles would almost certainly confront the ROK with the problem of leakage in any attempt to intercept them</w:t>
      </w:r>
      <w:r w:rsidR="00D32039">
        <w:rPr>
          <w:rFonts w:ascii="Georgia" w:hAnsi="Georgia"/>
          <w:color w:val="000000"/>
          <w:sz w:val="18"/>
          <w:szCs w:val="18"/>
          <w:shd w:val="clear" w:color="auto" w:fill="FFFFFF"/>
        </w:rPr>
        <w:t>.</w:t>
      </w:r>
    </w:p>
    <w:p w:rsidR="002D67B3" w:rsidRDefault="002D67B3" w:rsidP="002D67B3">
      <w:pPr>
        <w:pStyle w:val="Heading4"/>
        <w:spacing w:before="200"/>
      </w:pPr>
      <w:r>
        <w:rPr>
          <w:color w:val="000000"/>
          <w:szCs w:val="26"/>
        </w:rPr>
        <w:t>North Korean missile tech renders THAAD useless</w:t>
      </w:r>
    </w:p>
    <w:p w:rsidR="002D67B3" w:rsidRDefault="002D67B3" w:rsidP="002D67B3">
      <w:pPr>
        <w:pStyle w:val="NormalWeb"/>
        <w:spacing w:before="0" w:beforeAutospacing="0" w:after="0" w:afterAutospacing="0"/>
      </w:pPr>
      <w:r>
        <w:rPr>
          <w:rFonts w:ascii="Calibri" w:hAnsi="Calibri"/>
          <w:b/>
          <w:bCs/>
          <w:color w:val="000000"/>
          <w:sz w:val="26"/>
          <w:szCs w:val="26"/>
        </w:rPr>
        <w:t>Yi 16</w:t>
      </w:r>
    </w:p>
    <w:p w:rsidR="002D67B3" w:rsidRDefault="002D67B3" w:rsidP="002D67B3">
      <w:pPr>
        <w:pStyle w:val="NormalWeb"/>
        <w:spacing w:before="0" w:beforeAutospacing="0" w:after="0" w:afterAutospacing="0"/>
      </w:pPr>
      <w:r>
        <w:rPr>
          <w:rFonts w:ascii="Calibri" w:hAnsi="Calibri"/>
          <w:color w:val="000000"/>
          <w:sz w:val="22"/>
          <w:szCs w:val="22"/>
        </w:rPr>
        <w:t>Yi Yong-in, Washington correspondent for the Hankoryeh. [Interview] Missile defense systems expert says THAAD could prove useless. Hankoryeh: February 14 2016 &lt;</w:t>
      </w:r>
      <w:hyperlink r:id="rId82" w:history="1">
        <w:r>
          <w:rPr>
            <w:rStyle w:val="Hyperlink"/>
            <w:rFonts w:eastAsiaTheme="majorEastAsia"/>
            <w:sz w:val="22"/>
            <w:szCs w:val="22"/>
          </w:rPr>
          <w:t>http://english.hani.co.kr/arti/english_edition/e_international/730229.html</w:t>
        </w:r>
      </w:hyperlink>
      <w:r>
        <w:rPr>
          <w:rFonts w:ascii="Calibri" w:hAnsi="Calibri"/>
          <w:color w:val="000000"/>
          <w:sz w:val="22"/>
          <w:szCs w:val="22"/>
        </w:rPr>
        <w:t>&gt; CGH</w:t>
      </w:r>
    </w:p>
    <w:p w:rsidR="002D67B3" w:rsidRDefault="002D67B3" w:rsidP="002D67B3">
      <w:pPr>
        <w:pStyle w:val="NormalWeb"/>
        <w:spacing w:before="0" w:beforeAutospacing="0" w:after="0" w:afterAutospacing="0"/>
      </w:pPr>
      <w:r>
        <w:rPr>
          <w:rFonts w:ascii="Calibri" w:hAnsi="Calibri"/>
          <w:color w:val="000000"/>
          <w:sz w:val="22"/>
          <w:szCs w:val="22"/>
        </w:rPr>
        <w:t>*Theodore Postol is a MIT professor emeritus and expert in missile defense systems who earned a PHD in physics from MIT and served as senior adviser to the US chief of naval operations.</w:t>
      </w:r>
    </w:p>
    <w:p w:rsidR="002D67B3" w:rsidRDefault="002D67B3" w:rsidP="002D67B3"/>
    <w:p w:rsidR="002D67B3" w:rsidRDefault="002D67B3" w:rsidP="002D67B3">
      <w:pPr>
        <w:pStyle w:val="NormalWeb"/>
        <w:spacing w:before="0" w:beforeAutospacing="0" w:after="0" w:afterAutospacing="0"/>
      </w:pPr>
      <w:r>
        <w:rPr>
          <w:rFonts w:ascii="Calibri" w:hAnsi="Calibri"/>
          <w:b/>
          <w:bCs/>
          <w:color w:val="000000"/>
          <w:sz w:val="22"/>
          <w:szCs w:val="22"/>
          <w:u w:val="single"/>
        </w:rPr>
        <w:t>One point Postol</w:t>
      </w:r>
      <w:r>
        <w:rPr>
          <w:rFonts w:ascii="Calibri" w:hAnsi="Calibri"/>
          <w:color w:val="000000"/>
          <w:sz w:val="16"/>
          <w:szCs w:val="16"/>
        </w:rPr>
        <w:t xml:space="preserve"> particularly </w:t>
      </w:r>
      <w:r>
        <w:rPr>
          <w:rFonts w:ascii="Calibri" w:hAnsi="Calibri"/>
          <w:b/>
          <w:bCs/>
          <w:color w:val="000000"/>
          <w:sz w:val="22"/>
          <w:szCs w:val="22"/>
          <w:u w:val="single"/>
        </w:rPr>
        <w:t>noted about North Korea’s recent launch was the</w:t>
      </w:r>
      <w:r>
        <w:rPr>
          <w:rFonts w:ascii="Calibri" w:hAnsi="Calibri"/>
          <w:color w:val="000000"/>
          <w:sz w:val="16"/>
          <w:szCs w:val="16"/>
        </w:rPr>
        <w:t xml:space="preserve"> first stage’s explosion and</w:t>
      </w:r>
      <w:r>
        <w:rPr>
          <w:rFonts w:ascii="Calibri" w:hAnsi="Calibri"/>
          <w:b/>
          <w:bCs/>
          <w:color w:val="000000"/>
          <w:sz w:val="22"/>
          <w:szCs w:val="22"/>
          <w:u w:val="single"/>
        </w:rPr>
        <w:t xml:space="preserve"> separation into hundreds of scattered fragments</w:t>
      </w:r>
      <w:r>
        <w:rPr>
          <w:rFonts w:ascii="Calibri" w:hAnsi="Calibri"/>
          <w:color w:val="000000"/>
          <w:sz w:val="16"/>
          <w:szCs w:val="16"/>
        </w:rPr>
        <w:t>. Indeed, the South Korean Ministry of National Defense noted on Feb. 9 that Aegis radar showed tracks from some 270 exploded fragments from the first stage.</w:t>
      </w:r>
      <w:r>
        <w:rPr>
          <w:rFonts w:ascii="Calibri" w:hAnsi="Calibri"/>
          <w:color w:val="000000"/>
          <w:sz w:val="12"/>
          <w:szCs w:val="12"/>
        </w:rPr>
        <w:t>¶</w:t>
      </w:r>
      <w:r>
        <w:rPr>
          <w:rFonts w:ascii="Calibri" w:hAnsi="Calibri"/>
          <w:color w:val="000000"/>
          <w:sz w:val="16"/>
          <w:szCs w:val="16"/>
        </w:rPr>
        <w:t xml:space="preserve"> “</w:t>
      </w:r>
      <w:r>
        <w:rPr>
          <w:rFonts w:ascii="Calibri" w:hAnsi="Calibri"/>
          <w:b/>
          <w:bCs/>
          <w:color w:val="000000"/>
          <w:sz w:val="22"/>
          <w:szCs w:val="22"/>
          <w:u w:val="single"/>
        </w:rPr>
        <w:t>The explosion is believed to have been carried out through a self-destruct mechanism</w:t>
      </w:r>
      <w:r>
        <w:rPr>
          <w:rFonts w:ascii="Calibri" w:hAnsi="Calibri"/>
          <w:color w:val="000000"/>
          <w:sz w:val="16"/>
          <w:szCs w:val="16"/>
        </w:rPr>
        <w:t xml:space="preserve"> to prevent South Korea from collecting the propellant,” the ministry said at the time.</w:t>
      </w:r>
      <w:r>
        <w:rPr>
          <w:rFonts w:ascii="Calibri" w:hAnsi="Calibri"/>
          <w:color w:val="000000"/>
          <w:sz w:val="12"/>
          <w:szCs w:val="12"/>
        </w:rPr>
        <w:t>¶</w:t>
      </w:r>
      <w:r>
        <w:rPr>
          <w:rFonts w:ascii="Calibri" w:hAnsi="Calibri"/>
          <w:color w:val="000000"/>
          <w:sz w:val="16"/>
          <w:szCs w:val="16"/>
        </w:rPr>
        <w:t xml:space="preserve"> Postol said </w:t>
      </w:r>
      <w:r>
        <w:rPr>
          <w:rFonts w:ascii="Calibri" w:hAnsi="Calibri"/>
          <w:b/>
          <w:bCs/>
          <w:color w:val="000000"/>
          <w:sz w:val="22"/>
          <w:szCs w:val="22"/>
          <w:u w:val="single"/>
        </w:rPr>
        <w:t>use of the same self-destruct technology with North Korea’s Nodong missile would prevent THAAD radar from identifying an actual warhead</w:t>
      </w:r>
      <w:r>
        <w:rPr>
          <w:rFonts w:ascii="Calibri" w:hAnsi="Calibri"/>
          <w:color w:val="000000"/>
          <w:sz w:val="16"/>
          <w:szCs w:val="16"/>
        </w:rPr>
        <w:t>. At the moment THAAD launches an interception missile, North Korea could explode its own warhead-carrying missile into multiple fragments.</w:t>
      </w:r>
      <w:r>
        <w:rPr>
          <w:rFonts w:ascii="Calibri" w:hAnsi="Calibri"/>
          <w:color w:val="000000"/>
          <w:sz w:val="12"/>
          <w:szCs w:val="12"/>
        </w:rPr>
        <w:t>¶</w:t>
      </w:r>
      <w:r>
        <w:rPr>
          <w:rFonts w:ascii="Calibri" w:hAnsi="Calibri"/>
          <w:color w:val="000000"/>
          <w:sz w:val="16"/>
          <w:szCs w:val="16"/>
        </w:rPr>
        <w:t xml:space="preserve"> “Once the rocket completes its powered flight, it is at very high altitude where for all practical purposes there is no air-drag to slow up light objects relative to heavy objects,” Postol observed.</w:t>
      </w:r>
      <w:r>
        <w:rPr>
          <w:rFonts w:ascii="Calibri" w:hAnsi="Calibri"/>
          <w:color w:val="000000"/>
          <w:sz w:val="12"/>
          <w:szCs w:val="12"/>
        </w:rPr>
        <w:t>¶</w:t>
      </w:r>
      <w:r>
        <w:rPr>
          <w:rFonts w:ascii="Calibri" w:hAnsi="Calibri"/>
          <w:color w:val="000000"/>
          <w:sz w:val="16"/>
          <w:szCs w:val="16"/>
        </w:rPr>
        <w:t xml:space="preserve"> “Thus, if a missile is cut into many pieces after it has completed its powered flight, all of the pieces will float along with its warhead payload on the same general trajectory,” he continued.</w:t>
      </w:r>
      <w:r>
        <w:rPr>
          <w:rFonts w:ascii="Calibri" w:hAnsi="Calibri"/>
          <w:color w:val="000000"/>
          <w:sz w:val="12"/>
          <w:szCs w:val="12"/>
        </w:rPr>
        <w:t>¶</w:t>
      </w:r>
      <w:r>
        <w:rPr>
          <w:rFonts w:ascii="Calibri" w:hAnsi="Calibri"/>
          <w:color w:val="000000"/>
          <w:sz w:val="16"/>
          <w:szCs w:val="16"/>
        </w:rPr>
        <w:t xml:space="preserve"> “</w:t>
      </w:r>
      <w:r>
        <w:rPr>
          <w:rFonts w:ascii="Calibri" w:hAnsi="Calibri"/>
          <w:b/>
          <w:bCs/>
          <w:color w:val="000000"/>
          <w:sz w:val="22"/>
          <w:szCs w:val="22"/>
          <w:u w:val="single"/>
        </w:rPr>
        <w:t>Cutting the missile into many pieces simply makes it possible for an adversary to create many false targets</w:t>
      </w:r>
      <w:r>
        <w:rPr>
          <w:rFonts w:ascii="Calibri" w:hAnsi="Calibri"/>
          <w:color w:val="000000"/>
          <w:sz w:val="16"/>
          <w:szCs w:val="16"/>
        </w:rPr>
        <w:t xml:space="preserve"> that a distant infrared homing interceptor would not be able to see in any detail.”</w:t>
      </w:r>
      <w:r>
        <w:rPr>
          <w:rFonts w:ascii="Calibri" w:hAnsi="Calibri"/>
          <w:color w:val="000000"/>
          <w:sz w:val="12"/>
          <w:szCs w:val="12"/>
        </w:rPr>
        <w:t xml:space="preserve">¶ </w:t>
      </w:r>
      <w:r>
        <w:rPr>
          <w:rFonts w:ascii="Calibri" w:hAnsi="Calibri"/>
          <w:color w:val="000000"/>
          <w:sz w:val="16"/>
          <w:szCs w:val="16"/>
        </w:rPr>
        <w:t xml:space="preserve">In short, </w:t>
      </w:r>
      <w:r>
        <w:rPr>
          <w:rFonts w:ascii="Calibri" w:hAnsi="Calibri"/>
          <w:b/>
          <w:bCs/>
          <w:color w:val="000000"/>
          <w:sz w:val="22"/>
          <w:szCs w:val="22"/>
          <w:u w:val="single"/>
        </w:rPr>
        <w:t>an interception missile would be rendered useless</w:t>
      </w:r>
      <w:r>
        <w:rPr>
          <w:rFonts w:ascii="Calibri" w:hAnsi="Calibri"/>
          <w:color w:val="000000"/>
          <w:sz w:val="16"/>
          <w:szCs w:val="16"/>
        </w:rPr>
        <w:t xml:space="preserve"> because of the large number of more or less identical targets.</w:t>
      </w:r>
    </w:p>
    <w:p w:rsidR="002D67B3" w:rsidRDefault="002D67B3" w:rsidP="00AE37E9"/>
    <w:p w:rsidR="002D67B3" w:rsidRDefault="002D67B3" w:rsidP="002D67B3">
      <w:pPr>
        <w:pStyle w:val="Heading4"/>
        <w:spacing w:before="200"/>
      </w:pPr>
      <w:r>
        <w:rPr>
          <w:color w:val="000000"/>
          <w:szCs w:val="26"/>
        </w:rPr>
        <w:t>THAAD fails against north Korean missile tech</w:t>
      </w:r>
    </w:p>
    <w:p w:rsidR="002D67B3" w:rsidRDefault="002D67B3" w:rsidP="002D67B3">
      <w:pPr>
        <w:pStyle w:val="NormalWeb"/>
        <w:spacing w:before="0" w:beforeAutospacing="0" w:after="0" w:afterAutospacing="0"/>
      </w:pPr>
      <w:r>
        <w:rPr>
          <w:rFonts w:ascii="Calibri" w:hAnsi="Calibri"/>
          <w:b/>
          <w:bCs/>
          <w:color w:val="000000"/>
          <w:sz w:val="26"/>
          <w:szCs w:val="26"/>
        </w:rPr>
        <w:t>Shim 15</w:t>
      </w:r>
    </w:p>
    <w:p w:rsidR="002D67B3" w:rsidRDefault="002D67B3" w:rsidP="002D67B3">
      <w:pPr>
        <w:pStyle w:val="NormalWeb"/>
        <w:spacing w:before="0" w:beforeAutospacing="0" w:after="0" w:afterAutospacing="0"/>
      </w:pPr>
      <w:r>
        <w:rPr>
          <w:rFonts w:ascii="Calibri" w:hAnsi="Calibri"/>
          <w:color w:val="000000"/>
          <w:sz w:val="22"/>
          <w:szCs w:val="22"/>
        </w:rPr>
        <w:t>Elizabeth Shim, world news writer for United Press International on Korea and Asian-Pacific affairs.  </w:t>
      </w:r>
      <w:r>
        <w:rPr>
          <w:rFonts w:ascii="Calibri" w:hAnsi="Calibri"/>
          <w:i/>
          <w:iCs/>
          <w:color w:val="000000"/>
          <w:sz w:val="22"/>
          <w:szCs w:val="22"/>
        </w:rPr>
        <w:t>THAAD is not reliable deterrent against NKorea missiles, say analysts.</w:t>
      </w:r>
      <w:r>
        <w:rPr>
          <w:rFonts w:ascii="Calibri" w:hAnsi="Calibri"/>
          <w:color w:val="000000"/>
          <w:sz w:val="22"/>
          <w:szCs w:val="22"/>
        </w:rPr>
        <w:t xml:space="preserve"> UPI: June 24, 2015 </w:t>
      </w:r>
      <w:r>
        <w:rPr>
          <w:rFonts w:ascii="Calibri" w:hAnsi="Calibri"/>
          <w:color w:val="000000"/>
          <w:sz w:val="22"/>
          <w:szCs w:val="22"/>
        </w:rPr>
        <w:lastRenderedPageBreak/>
        <w:t>&lt;</w:t>
      </w:r>
      <w:hyperlink r:id="rId83" w:history="1">
        <w:r>
          <w:rPr>
            <w:rStyle w:val="Hyperlink"/>
            <w:rFonts w:eastAsiaTheme="majorEastAsia"/>
            <w:sz w:val="22"/>
            <w:szCs w:val="22"/>
          </w:rPr>
          <w:t>http://www.upi.com/Top_News/World-News/2015/06/24/THAAD-is-not-reliable-deterrent-against-NKorea-missiles-say-analysts/6301435190644/</w:t>
        </w:r>
      </w:hyperlink>
      <w:r>
        <w:rPr>
          <w:rFonts w:ascii="Calibri" w:hAnsi="Calibri"/>
          <w:color w:val="000000"/>
          <w:sz w:val="22"/>
          <w:szCs w:val="22"/>
        </w:rPr>
        <w:t>&gt;</w:t>
      </w:r>
    </w:p>
    <w:p w:rsidR="002D67B3" w:rsidRDefault="002D67B3" w:rsidP="002D67B3"/>
    <w:p w:rsidR="002D67B3" w:rsidRDefault="002D67B3" w:rsidP="002D67B3">
      <w:pPr>
        <w:pStyle w:val="NormalWeb"/>
        <w:spacing w:before="0" w:beforeAutospacing="0" w:after="0" w:afterAutospacing="0"/>
        <w:rPr>
          <w:rFonts w:ascii="Calibri" w:hAnsi="Calibri"/>
          <w:b/>
          <w:color w:val="000000"/>
          <w:sz w:val="16"/>
          <w:szCs w:val="16"/>
          <w:u w:val="single"/>
        </w:rPr>
      </w:pPr>
      <w:r>
        <w:rPr>
          <w:rFonts w:ascii="Calibri" w:hAnsi="Calibri"/>
          <w:b/>
          <w:bCs/>
          <w:color w:val="000000"/>
          <w:sz w:val="22"/>
          <w:szCs w:val="22"/>
          <w:u w:val="single"/>
        </w:rPr>
        <w:t>MIT physicist Theodore Postol and his Cornell colleague George Lewis told</w:t>
      </w:r>
      <w:r>
        <w:rPr>
          <w:rFonts w:ascii="Calibri" w:hAnsi="Calibri"/>
          <w:color w:val="000000"/>
          <w:sz w:val="16"/>
          <w:szCs w:val="16"/>
        </w:rPr>
        <w:t xml:space="preserve"> South Korean newspaper </w:t>
      </w:r>
      <w:r>
        <w:rPr>
          <w:rFonts w:ascii="Calibri" w:hAnsi="Calibri"/>
          <w:b/>
          <w:bCs/>
          <w:color w:val="000000"/>
          <w:sz w:val="22"/>
          <w:szCs w:val="22"/>
          <w:u w:val="single"/>
        </w:rPr>
        <w:t>Hankyoreh</w:t>
      </w:r>
      <w:r>
        <w:rPr>
          <w:rFonts w:ascii="Calibri" w:hAnsi="Calibri"/>
          <w:color w:val="000000"/>
          <w:sz w:val="16"/>
          <w:szCs w:val="16"/>
        </w:rPr>
        <w:t xml:space="preserve"> on Wednesday </w:t>
      </w:r>
      <w:r>
        <w:rPr>
          <w:rFonts w:ascii="Calibri" w:hAnsi="Calibri"/>
          <w:b/>
          <w:bCs/>
          <w:color w:val="000000"/>
          <w:sz w:val="22"/>
          <w:szCs w:val="22"/>
          <w:u w:val="single"/>
        </w:rPr>
        <w:t>that THAAD</w:t>
      </w:r>
      <w:r>
        <w:rPr>
          <w:rFonts w:ascii="Calibri" w:hAnsi="Calibri"/>
          <w:color w:val="000000"/>
          <w:sz w:val="16"/>
          <w:szCs w:val="16"/>
        </w:rPr>
        <w:t xml:space="preserve">, or Terminal High Altitude Area Defense, is a Ground-Based Midcourse Defense system that </w:t>
      </w:r>
      <w:r>
        <w:rPr>
          <w:rFonts w:ascii="Calibri" w:hAnsi="Calibri"/>
          <w:b/>
          <w:bCs/>
          <w:color w:val="000000"/>
          <w:sz w:val="22"/>
          <w:szCs w:val="22"/>
          <w:u w:val="single"/>
        </w:rPr>
        <w:t>comes with limitations</w:t>
      </w:r>
      <w:r>
        <w:rPr>
          <w:rFonts w:ascii="Calibri" w:hAnsi="Calibri"/>
          <w:color w:val="000000"/>
          <w:sz w:val="16"/>
          <w:szCs w:val="16"/>
        </w:rPr>
        <w:t>.</w:t>
      </w:r>
      <w:r>
        <w:rPr>
          <w:rFonts w:ascii="Calibri" w:hAnsi="Calibri"/>
          <w:color w:val="000000"/>
          <w:sz w:val="12"/>
          <w:szCs w:val="12"/>
        </w:rPr>
        <w:t>¶</w:t>
      </w:r>
      <w:r>
        <w:rPr>
          <w:rFonts w:ascii="Calibri" w:hAnsi="Calibri"/>
          <w:color w:val="000000"/>
          <w:sz w:val="16"/>
          <w:szCs w:val="16"/>
        </w:rPr>
        <w:t xml:space="preserve"> Postol and Lewis said THAAD could serve as a deterrent against North Korea's Scud B and C missiles that can travel between 186 and 373 miles. THAAD also can be used against the No-Dong surface-to-air missile that can travel as far as 621 miles.</w:t>
      </w:r>
      <w:r>
        <w:rPr>
          <w:rFonts w:ascii="Calibri" w:hAnsi="Calibri"/>
          <w:color w:val="000000"/>
          <w:sz w:val="12"/>
          <w:szCs w:val="12"/>
        </w:rPr>
        <w:t>¶</w:t>
      </w:r>
      <w:r>
        <w:rPr>
          <w:rFonts w:ascii="Calibri" w:hAnsi="Calibri"/>
          <w:color w:val="000000"/>
          <w:sz w:val="16"/>
          <w:szCs w:val="16"/>
        </w:rPr>
        <w:t xml:space="preserve"> </w:t>
      </w:r>
      <w:r>
        <w:rPr>
          <w:rFonts w:ascii="Calibri" w:hAnsi="Calibri"/>
          <w:b/>
          <w:bCs/>
          <w:color w:val="000000"/>
          <w:sz w:val="22"/>
          <w:szCs w:val="22"/>
          <w:u w:val="single"/>
        </w:rPr>
        <w:t>The issue</w:t>
      </w:r>
      <w:r>
        <w:rPr>
          <w:rFonts w:ascii="Calibri" w:hAnsi="Calibri"/>
          <w:color w:val="000000"/>
          <w:sz w:val="16"/>
          <w:szCs w:val="16"/>
        </w:rPr>
        <w:t xml:space="preserve">, however, </w:t>
      </w:r>
      <w:r>
        <w:rPr>
          <w:rFonts w:ascii="Calibri" w:hAnsi="Calibri"/>
          <w:b/>
          <w:bCs/>
          <w:color w:val="000000"/>
          <w:sz w:val="22"/>
          <w:szCs w:val="22"/>
          <w:u w:val="single"/>
        </w:rPr>
        <w:t>is the unpredictable trajectory of North Korea missi</w:t>
      </w:r>
      <w:r w:rsidRPr="008E7ED7">
        <w:rPr>
          <w:b/>
          <w:u w:val="single"/>
        </w:rPr>
        <w:t>les</w:t>
      </w:r>
      <w:r>
        <w:rPr>
          <w:rFonts w:ascii="Calibri" w:hAnsi="Calibri"/>
          <w:color w:val="000000"/>
          <w:sz w:val="16"/>
          <w:szCs w:val="16"/>
        </w:rPr>
        <w:t>.</w:t>
      </w:r>
      <w:r>
        <w:rPr>
          <w:rFonts w:ascii="Calibri" w:hAnsi="Calibri"/>
          <w:color w:val="000000"/>
          <w:sz w:val="12"/>
          <w:szCs w:val="12"/>
        </w:rPr>
        <w:t>¶</w:t>
      </w:r>
      <w:r>
        <w:rPr>
          <w:rFonts w:ascii="Calibri" w:hAnsi="Calibri"/>
          <w:color w:val="000000"/>
          <w:sz w:val="16"/>
          <w:szCs w:val="16"/>
        </w:rPr>
        <w:t xml:space="preserve"> </w:t>
      </w:r>
      <w:r>
        <w:rPr>
          <w:rFonts w:ascii="Calibri" w:hAnsi="Calibri"/>
          <w:b/>
          <w:bCs/>
          <w:color w:val="000000"/>
          <w:sz w:val="22"/>
          <w:szCs w:val="22"/>
          <w:u w:val="single"/>
        </w:rPr>
        <w:t>Scud B and C missiles sometimes spin or spiral</w:t>
      </w:r>
      <w:r>
        <w:rPr>
          <w:rFonts w:ascii="Calibri" w:hAnsi="Calibri"/>
          <w:color w:val="000000"/>
          <w:sz w:val="16"/>
          <w:szCs w:val="16"/>
        </w:rPr>
        <w:t xml:space="preserve"> through space before falling to the ground. </w:t>
      </w:r>
      <w:r>
        <w:rPr>
          <w:rFonts w:ascii="Calibri" w:hAnsi="Calibri"/>
          <w:b/>
          <w:bCs/>
          <w:color w:val="000000"/>
          <w:sz w:val="22"/>
          <w:szCs w:val="22"/>
          <w:u w:val="single"/>
        </w:rPr>
        <w:t xml:space="preserve">It would be difficult to take down these weapons </w:t>
      </w:r>
      <w:r>
        <w:rPr>
          <w:rFonts w:ascii="Calibri" w:hAnsi="Calibri"/>
          <w:color w:val="000000"/>
          <w:sz w:val="16"/>
          <w:szCs w:val="16"/>
        </w:rPr>
        <w:t>through the deployment of</w:t>
      </w:r>
      <w:r>
        <w:rPr>
          <w:rFonts w:ascii="Calibri" w:hAnsi="Calibri"/>
          <w:b/>
          <w:bCs/>
          <w:color w:val="000000"/>
          <w:sz w:val="22"/>
          <w:szCs w:val="22"/>
          <w:u w:val="single"/>
        </w:rPr>
        <w:t xml:space="preserve"> THAAD</w:t>
      </w:r>
      <w:r>
        <w:rPr>
          <w:rFonts w:ascii="Calibri" w:hAnsi="Calibri"/>
          <w:color w:val="000000"/>
          <w:sz w:val="16"/>
          <w:szCs w:val="16"/>
        </w:rPr>
        <w:t>, according to the two analysts.</w:t>
      </w:r>
      <w:r>
        <w:rPr>
          <w:rFonts w:ascii="Calibri" w:hAnsi="Calibri"/>
          <w:color w:val="000000"/>
          <w:sz w:val="12"/>
          <w:szCs w:val="12"/>
        </w:rPr>
        <w:t>¶</w:t>
      </w:r>
      <w:r>
        <w:rPr>
          <w:rFonts w:ascii="Calibri" w:hAnsi="Calibri"/>
          <w:color w:val="000000"/>
          <w:sz w:val="16"/>
          <w:szCs w:val="16"/>
        </w:rPr>
        <w:t xml:space="preserve"> </w:t>
      </w:r>
      <w:r>
        <w:rPr>
          <w:rFonts w:ascii="Calibri" w:hAnsi="Calibri"/>
          <w:b/>
          <w:bCs/>
          <w:color w:val="000000"/>
          <w:sz w:val="22"/>
          <w:szCs w:val="22"/>
          <w:u w:val="single"/>
        </w:rPr>
        <w:t>North Korea's No-Dong surface-to-air missile is also a challenge to intercept</w:t>
      </w:r>
      <w:r>
        <w:rPr>
          <w:rFonts w:ascii="Calibri" w:hAnsi="Calibri"/>
          <w:color w:val="000000"/>
          <w:sz w:val="16"/>
          <w:szCs w:val="16"/>
        </w:rPr>
        <w:t xml:space="preserve">, said Postol and Lewis, </w:t>
      </w:r>
      <w:r>
        <w:rPr>
          <w:rFonts w:ascii="Calibri" w:hAnsi="Calibri"/>
          <w:b/>
          <w:bCs/>
          <w:color w:val="000000"/>
          <w:sz w:val="22"/>
          <w:szCs w:val="22"/>
          <w:u w:val="single"/>
        </w:rPr>
        <w:t>because it is hard for THAAD to distinguish between the warhead and the missile body</w:t>
      </w:r>
      <w:r>
        <w:rPr>
          <w:rFonts w:ascii="Calibri" w:hAnsi="Calibri"/>
          <w:color w:val="000000"/>
          <w:sz w:val="16"/>
          <w:szCs w:val="16"/>
        </w:rPr>
        <w:t xml:space="preserve"> when it is traveling through the air at high speeds.</w:t>
      </w:r>
      <w:r>
        <w:rPr>
          <w:rFonts w:ascii="Calibri" w:hAnsi="Calibri"/>
          <w:color w:val="000000"/>
          <w:sz w:val="12"/>
          <w:szCs w:val="12"/>
        </w:rPr>
        <w:t>¶</w:t>
      </w:r>
      <w:r>
        <w:rPr>
          <w:rFonts w:ascii="Calibri" w:hAnsi="Calibri"/>
          <w:color w:val="000000"/>
          <w:sz w:val="16"/>
          <w:szCs w:val="16"/>
        </w:rPr>
        <w:t xml:space="preserve"> </w:t>
      </w:r>
      <w:r>
        <w:rPr>
          <w:rFonts w:ascii="Calibri" w:hAnsi="Calibri"/>
          <w:b/>
          <w:bCs/>
          <w:color w:val="000000"/>
          <w:sz w:val="22"/>
          <w:szCs w:val="22"/>
          <w:u w:val="single"/>
        </w:rPr>
        <w:t>A THAAD system could shoot down the missile body</w:t>
      </w:r>
      <w:r>
        <w:rPr>
          <w:rFonts w:ascii="Calibri" w:hAnsi="Calibri"/>
          <w:color w:val="000000"/>
          <w:sz w:val="16"/>
          <w:szCs w:val="16"/>
        </w:rPr>
        <w:t xml:space="preserve"> at a critical moment, </w:t>
      </w:r>
      <w:r>
        <w:rPr>
          <w:rFonts w:ascii="Calibri" w:hAnsi="Calibri"/>
          <w:b/>
          <w:bCs/>
          <w:color w:val="000000"/>
          <w:sz w:val="22"/>
          <w:szCs w:val="22"/>
          <w:u w:val="single"/>
        </w:rPr>
        <w:t xml:space="preserve">but </w:t>
      </w:r>
      <w:r>
        <w:rPr>
          <w:rFonts w:ascii="Calibri" w:hAnsi="Calibri"/>
          <w:color w:val="000000"/>
          <w:sz w:val="16"/>
          <w:szCs w:val="16"/>
        </w:rPr>
        <w:t>that</w:t>
      </w:r>
      <w:r>
        <w:rPr>
          <w:rFonts w:ascii="Calibri" w:hAnsi="Calibri"/>
          <w:b/>
          <w:bCs/>
          <w:color w:val="000000"/>
          <w:sz w:val="22"/>
          <w:szCs w:val="22"/>
          <w:u w:val="single"/>
        </w:rPr>
        <w:t xml:space="preserve"> leave</w:t>
      </w:r>
      <w:r>
        <w:rPr>
          <w:rFonts w:ascii="Calibri" w:hAnsi="Calibri"/>
          <w:color w:val="000000"/>
          <w:sz w:val="16"/>
          <w:szCs w:val="16"/>
        </w:rPr>
        <w:t xml:space="preserve">s </w:t>
      </w:r>
      <w:r>
        <w:rPr>
          <w:rFonts w:ascii="Calibri" w:hAnsi="Calibri"/>
          <w:b/>
          <w:bCs/>
          <w:color w:val="000000"/>
          <w:sz w:val="22"/>
          <w:szCs w:val="22"/>
          <w:u w:val="single"/>
        </w:rPr>
        <w:t>the warhead to fall</w:t>
      </w:r>
      <w:r>
        <w:rPr>
          <w:rFonts w:ascii="Calibri" w:hAnsi="Calibri"/>
          <w:color w:val="000000"/>
          <w:sz w:val="16"/>
          <w:szCs w:val="16"/>
        </w:rPr>
        <w:t xml:space="preserve"> to the ground </w:t>
      </w:r>
      <w:r>
        <w:rPr>
          <w:rFonts w:ascii="Calibri" w:hAnsi="Calibri"/>
          <w:b/>
          <w:bCs/>
          <w:color w:val="000000"/>
          <w:sz w:val="22"/>
          <w:szCs w:val="22"/>
          <w:u w:val="single"/>
        </w:rPr>
        <w:t>in an explosion that the</w:t>
      </w:r>
      <w:r>
        <w:rPr>
          <w:rFonts w:ascii="Calibri" w:hAnsi="Calibri"/>
          <w:color w:val="000000"/>
          <w:sz w:val="16"/>
          <w:szCs w:val="16"/>
        </w:rPr>
        <w:t xml:space="preserve"> anti-missile</w:t>
      </w:r>
      <w:r>
        <w:rPr>
          <w:rFonts w:ascii="Calibri" w:hAnsi="Calibri"/>
          <w:b/>
          <w:bCs/>
          <w:color w:val="000000"/>
          <w:sz w:val="22"/>
          <w:szCs w:val="22"/>
          <w:u w:val="single"/>
        </w:rPr>
        <w:t xml:space="preserve"> system is designed to preven</w:t>
      </w:r>
      <w:r w:rsidRPr="008E7ED7">
        <w:rPr>
          <w:rFonts w:ascii="Calibri" w:hAnsi="Calibri"/>
          <w:b/>
          <w:color w:val="000000"/>
          <w:sz w:val="16"/>
          <w:szCs w:val="16"/>
          <w:u w:val="single"/>
        </w:rPr>
        <w:t>t.</w:t>
      </w:r>
    </w:p>
    <w:p w:rsidR="006C5200" w:rsidRDefault="006C5200" w:rsidP="002D67B3">
      <w:pPr>
        <w:pStyle w:val="NormalWeb"/>
        <w:spacing w:before="0" w:beforeAutospacing="0" w:after="0" w:afterAutospacing="0"/>
        <w:rPr>
          <w:rFonts w:ascii="Calibri" w:hAnsi="Calibri"/>
          <w:b/>
          <w:color w:val="000000"/>
          <w:sz w:val="16"/>
          <w:szCs w:val="16"/>
          <w:u w:val="single"/>
        </w:rPr>
      </w:pPr>
    </w:p>
    <w:p w:rsidR="006C5200" w:rsidRDefault="006C5200" w:rsidP="006C5200">
      <w:pPr>
        <w:pStyle w:val="Heading4"/>
      </w:pPr>
      <w:r>
        <w:t xml:space="preserve">THAAD cannot defend South Korea from the entire growing North Korean Nuclear arsenal </w:t>
      </w:r>
    </w:p>
    <w:p w:rsidR="006C5200" w:rsidRDefault="006C5200" w:rsidP="006C5200">
      <w:pPr>
        <w:rPr>
          <w:b/>
        </w:rPr>
      </w:pPr>
      <w:r>
        <w:rPr>
          <w:b/>
        </w:rPr>
        <w:t>Gamel, 2016 a Senior Correspondent for Stars and Stripes</w:t>
      </w:r>
    </w:p>
    <w:p w:rsidR="006C5200" w:rsidRPr="00CD6E46" w:rsidRDefault="006C5200" w:rsidP="006C5200">
      <w:r>
        <w:t xml:space="preserve">[Kim Gamel, July 10, 2016, Korean Penninsula Tensions Raise Stakes for Regional Security, Stars and Stripes, </w:t>
      </w:r>
      <w:hyperlink r:id="rId84" w:history="1">
        <w:r w:rsidRPr="00D24042">
          <w:rPr>
            <w:rStyle w:val="Hyperlink"/>
          </w:rPr>
          <w:t>http://www.stripes.com/news/korean-peninsula-tensions-raise-stakes-for-regional-security-1.418405?utm_source=Sailthru&amp;utm_medium=email&amp;utm_campaign=Defense%20EBB%2007-11-16&amp;utm_term=Editorial%20-%20Early%20Bird%20Brief</w:t>
        </w:r>
      </w:hyperlink>
      <w:r>
        <w:t>, July 11, 2016 KC]</w:t>
      </w:r>
    </w:p>
    <w:p w:rsidR="006C5200" w:rsidRPr="00EF104C" w:rsidRDefault="006C5200" w:rsidP="006C5200">
      <w:pPr>
        <w:pStyle w:val="tx"/>
        <w:shd w:val="clear" w:color="auto" w:fill="FFFFFF"/>
        <w:spacing w:before="0" w:beforeAutospacing="0" w:after="165" w:afterAutospacing="0"/>
        <w:textAlignment w:val="baseline"/>
        <w:rPr>
          <w:rFonts w:asciiTheme="majorHAnsi" w:hAnsiTheme="majorHAnsi" w:cs="Times New Roman"/>
          <w:color w:val="333333"/>
          <w:sz w:val="16"/>
          <w:szCs w:val="24"/>
        </w:rPr>
      </w:pPr>
      <w:r w:rsidRPr="00EF104C">
        <w:rPr>
          <w:rFonts w:asciiTheme="majorHAnsi" w:hAnsiTheme="majorHAnsi" w:cs="Times New Roman"/>
          <w:color w:val="333333"/>
          <w:sz w:val="16"/>
          <w:szCs w:val="24"/>
        </w:rPr>
        <w:t>Michael Elleman, a missile defense expert at the London-based International Institute for Strategic Studies and a contributor to the</w:t>
      </w:r>
      <w:r w:rsidRPr="00EF104C">
        <w:rPr>
          <w:rStyle w:val="apple-converted-space"/>
          <w:rFonts w:asciiTheme="majorHAnsi" w:hAnsiTheme="majorHAnsi" w:cs="Times New Roman"/>
          <w:color w:val="333333"/>
          <w:sz w:val="16"/>
          <w:szCs w:val="24"/>
        </w:rPr>
        <w:t xml:space="preserve"> </w:t>
      </w:r>
      <w:hyperlink r:id="rId85" w:history="1">
        <w:r w:rsidRPr="00EF104C">
          <w:rPr>
            <w:rStyle w:val="Hyperlink"/>
            <w:rFonts w:asciiTheme="majorHAnsi" w:hAnsiTheme="majorHAnsi" w:cs="Times New Roman"/>
            <w:color w:val="003366"/>
            <w:sz w:val="16"/>
            <w:szCs w:val="24"/>
            <w:bdr w:val="none" w:sz="0" w:space="0" w:color="auto" w:frame="1"/>
          </w:rPr>
          <w:t>38 North monitoring project</w:t>
        </w:r>
      </w:hyperlink>
      <w:r w:rsidRPr="00EF104C">
        <w:rPr>
          <w:rFonts w:asciiTheme="majorHAnsi" w:hAnsiTheme="majorHAnsi" w:cs="Times New Roman"/>
          <w:color w:val="333333"/>
          <w:sz w:val="16"/>
          <w:szCs w:val="24"/>
        </w:rPr>
        <w:t>, agreed the system could help South Korea block a substantial number of missiles. But “</w:t>
      </w:r>
      <w:r w:rsidRPr="00CD6E46">
        <w:rPr>
          <w:rFonts w:asciiTheme="majorHAnsi" w:hAnsiTheme="majorHAnsi" w:cs="Times New Roman"/>
          <w:b/>
          <w:color w:val="333333"/>
          <w:sz w:val="24"/>
          <w:szCs w:val="24"/>
          <w:u w:val="single"/>
        </w:rPr>
        <w:t>it cannot provide absolute protection against a nuclear attack from the North</w:t>
      </w:r>
      <w:r w:rsidRPr="00CD6E46">
        <w:rPr>
          <w:rFonts w:asciiTheme="majorHAnsi" w:hAnsiTheme="majorHAnsi" w:cs="Times New Roman"/>
          <w:color w:val="333333"/>
          <w:sz w:val="24"/>
          <w:szCs w:val="24"/>
          <w:u w:val="single"/>
        </w:rPr>
        <w:t>” and is likely to prompt Pyongyang to devise countermeasures to limit its impact</w:t>
      </w:r>
      <w:r w:rsidRPr="00EF104C">
        <w:rPr>
          <w:rFonts w:asciiTheme="majorHAnsi" w:hAnsiTheme="majorHAnsi" w:cs="Times New Roman"/>
          <w:color w:val="333333"/>
          <w:sz w:val="16"/>
          <w:szCs w:val="24"/>
        </w:rPr>
        <w:t xml:space="preserve">, he wrote. South Korea began talks with the U.S. on THAAD </w:t>
      </w:r>
      <w:r w:rsidRPr="00CD6E46">
        <w:rPr>
          <w:rFonts w:asciiTheme="majorHAnsi" w:hAnsiTheme="majorHAnsi" w:cs="Times New Roman"/>
          <w:color w:val="333333"/>
          <w:sz w:val="24"/>
          <w:szCs w:val="24"/>
          <w:u w:val="single"/>
        </w:rPr>
        <w:t>after North Korea staged its fourth underground test in January, followed a month later by a long-range rocket launch that sent a satellite into orbit</w:t>
      </w:r>
      <w:r w:rsidRPr="00EF104C">
        <w:rPr>
          <w:rFonts w:asciiTheme="majorHAnsi" w:hAnsiTheme="majorHAnsi" w:cs="Times New Roman"/>
          <w:color w:val="333333"/>
          <w:sz w:val="16"/>
          <w:szCs w:val="24"/>
        </w:rPr>
        <w:t>. Seoul had been hesitant because of Chinese objections. The U.S. and South Korea tried to address those concerns, stressing it is strictly a defense measure focused on North Korea. But China swiftly denounced the decision and lodged a complaint with the U.S. ambassador. Beijing fears the radar system could be used to track its weapons as well. “This is a purely defensive system that we wouldn’t have to talk about and wouldn’t have to consider if the DPRK had proven, in recent weeks and months, willing to take a different, more peaceful path,” State Department spokesman John Kirby told reporters Friday. DPRK is the acronym for the North’s official name, the Democratic People’s Republic of Korea.</w:t>
      </w:r>
    </w:p>
    <w:p w:rsidR="006C5200" w:rsidRDefault="006C5200" w:rsidP="002D67B3">
      <w:pPr>
        <w:pStyle w:val="NormalWeb"/>
        <w:spacing w:before="0" w:beforeAutospacing="0" w:after="0" w:afterAutospacing="0"/>
      </w:pPr>
    </w:p>
    <w:p w:rsidR="0051277D" w:rsidRDefault="0051277D" w:rsidP="0051277D">
      <w:pPr>
        <w:pStyle w:val="Heading3"/>
      </w:pPr>
      <w:r>
        <w:lastRenderedPageBreak/>
        <w:t>Unpopular</w:t>
      </w:r>
      <w:r w:rsidR="005C5BE5">
        <w:t xml:space="preserve"> in SK</w:t>
      </w:r>
    </w:p>
    <w:p w:rsidR="0051277D" w:rsidRDefault="0051277D" w:rsidP="0051277D"/>
    <w:p w:rsidR="0051277D" w:rsidRDefault="0051277D" w:rsidP="0051277D">
      <w:pPr>
        <w:pStyle w:val="Heading4"/>
        <w:spacing w:before="200"/>
        <w:rPr>
          <w:rFonts w:ascii="Times New Roman" w:hAnsi="Times New Roman"/>
        </w:rPr>
      </w:pPr>
      <w:r>
        <w:rPr>
          <w:color w:val="000000"/>
          <w:szCs w:val="26"/>
        </w:rPr>
        <w:t>THAAD faces massive backlash, risks political instability and environmental damage in South Korea</w:t>
      </w:r>
    </w:p>
    <w:p w:rsidR="0051277D" w:rsidRDefault="0051277D" w:rsidP="0051277D">
      <w:pPr>
        <w:pStyle w:val="NormalWeb"/>
        <w:spacing w:before="0" w:beforeAutospacing="0" w:after="0" w:afterAutospacing="0"/>
      </w:pPr>
      <w:r>
        <w:rPr>
          <w:rFonts w:ascii="Calibri" w:hAnsi="Calibri"/>
          <w:b/>
          <w:bCs/>
          <w:color w:val="000000"/>
          <w:sz w:val="26"/>
          <w:szCs w:val="26"/>
        </w:rPr>
        <w:t>Lee July 8 2016</w:t>
      </w:r>
    </w:p>
    <w:p w:rsidR="0051277D" w:rsidRDefault="0051277D" w:rsidP="0051277D">
      <w:pPr>
        <w:pStyle w:val="NormalWeb"/>
        <w:spacing w:before="0" w:beforeAutospacing="0" w:after="0" w:afterAutospacing="0"/>
      </w:pPr>
      <w:r>
        <w:rPr>
          <w:rFonts w:ascii="Calibri" w:hAnsi="Calibri"/>
          <w:color w:val="000000"/>
          <w:sz w:val="22"/>
          <w:szCs w:val="22"/>
        </w:rPr>
        <w:t xml:space="preserve">Lee Kyung-Min, Writer for the Korea Times. </w:t>
      </w:r>
      <w:r>
        <w:rPr>
          <w:rFonts w:ascii="Calibri" w:hAnsi="Calibri"/>
          <w:i/>
          <w:iCs/>
          <w:color w:val="000000"/>
          <w:sz w:val="22"/>
          <w:szCs w:val="22"/>
        </w:rPr>
        <w:t>Can THAAD withstand residents’ protests?</w:t>
      </w:r>
      <w:r>
        <w:rPr>
          <w:rFonts w:ascii="Calibri" w:hAnsi="Calibri"/>
          <w:color w:val="000000"/>
          <w:sz w:val="22"/>
          <w:szCs w:val="22"/>
        </w:rPr>
        <w:t xml:space="preserve"> Korea Times: July 8 2016 &lt;</w:t>
      </w:r>
      <w:hyperlink r:id="rId86" w:history="1">
        <w:r>
          <w:rPr>
            <w:rStyle w:val="Hyperlink"/>
            <w:rFonts w:eastAsiaTheme="majorEastAsia"/>
            <w:sz w:val="22"/>
            <w:szCs w:val="22"/>
          </w:rPr>
          <w:t>http://www.koreatimes.co.kr/www/news/nation/2016/07/116_208955.html</w:t>
        </w:r>
      </w:hyperlink>
      <w:r>
        <w:rPr>
          <w:rFonts w:ascii="Calibri" w:hAnsi="Calibri"/>
          <w:color w:val="000000"/>
          <w:sz w:val="22"/>
          <w:szCs w:val="22"/>
        </w:rPr>
        <w:t>&gt; CGH</w:t>
      </w:r>
    </w:p>
    <w:p w:rsidR="0051277D" w:rsidRDefault="0051277D" w:rsidP="0051277D"/>
    <w:p w:rsidR="0051277D" w:rsidRDefault="0051277D" w:rsidP="0051277D">
      <w:pPr>
        <w:pStyle w:val="NormalWeb"/>
        <w:spacing w:before="0" w:beforeAutospacing="0" w:after="0" w:afterAutospacing="0"/>
      </w:pPr>
      <w:r>
        <w:rPr>
          <w:rFonts w:ascii="Calibri" w:hAnsi="Calibri"/>
          <w:color w:val="000000"/>
          <w:sz w:val="22"/>
          <w:szCs w:val="22"/>
        </w:rPr>
        <w:t xml:space="preserve">The official announcement of deployment of </w:t>
      </w:r>
      <w:r>
        <w:rPr>
          <w:rFonts w:ascii="Calibri" w:hAnsi="Calibri"/>
          <w:b/>
          <w:bCs/>
          <w:color w:val="000000"/>
          <w:sz w:val="22"/>
          <w:szCs w:val="22"/>
          <w:u w:val="single"/>
        </w:rPr>
        <w:t>an advanced U.S. missile defense system in Korea is bringing a huge backlash from residents of</w:t>
      </w:r>
      <w:r>
        <w:rPr>
          <w:rFonts w:ascii="Calibri" w:hAnsi="Calibri"/>
          <w:color w:val="000000"/>
          <w:sz w:val="22"/>
          <w:szCs w:val="22"/>
        </w:rPr>
        <w:t xml:space="preserve"> areas which are rumored to be </w:t>
      </w:r>
      <w:r>
        <w:rPr>
          <w:rFonts w:ascii="Calibri" w:hAnsi="Calibri"/>
          <w:b/>
          <w:bCs/>
          <w:color w:val="000000"/>
          <w:sz w:val="22"/>
          <w:szCs w:val="22"/>
          <w:u w:val="single"/>
        </w:rPr>
        <w:t>candidate sites</w:t>
      </w:r>
      <w:r>
        <w:rPr>
          <w:rFonts w:ascii="Calibri" w:hAnsi="Calibri"/>
          <w:color w:val="000000"/>
          <w:sz w:val="22"/>
          <w:szCs w:val="22"/>
        </w:rPr>
        <w:t xml:space="preserve"> for the system.</w:t>
      </w:r>
      <w:r>
        <w:rPr>
          <w:rFonts w:ascii="Calibri" w:hAnsi="Calibri"/>
          <w:color w:val="000000"/>
          <w:sz w:val="12"/>
          <w:szCs w:val="12"/>
        </w:rPr>
        <w:t xml:space="preserve">¶ </w:t>
      </w:r>
      <w:r>
        <w:rPr>
          <w:rFonts w:ascii="Calibri" w:hAnsi="Calibri"/>
          <w:b/>
          <w:bCs/>
          <w:color w:val="000000"/>
          <w:sz w:val="22"/>
          <w:szCs w:val="22"/>
          <w:u w:val="single"/>
        </w:rPr>
        <w:t>People in the regions claim</w:t>
      </w:r>
      <w:r>
        <w:rPr>
          <w:rFonts w:ascii="Calibri" w:hAnsi="Calibri"/>
          <w:color w:val="000000"/>
          <w:sz w:val="22"/>
          <w:szCs w:val="22"/>
        </w:rPr>
        <w:t xml:space="preserve"> the Terminal High Altitude Area Defense (</w:t>
      </w:r>
      <w:r>
        <w:rPr>
          <w:rFonts w:ascii="Calibri" w:hAnsi="Calibri"/>
          <w:b/>
          <w:bCs/>
          <w:color w:val="000000"/>
          <w:sz w:val="22"/>
          <w:szCs w:val="22"/>
          <w:u w:val="single"/>
        </w:rPr>
        <w:t>THAAD</w:t>
      </w:r>
      <w:r>
        <w:rPr>
          <w:rFonts w:ascii="Calibri" w:hAnsi="Calibri"/>
          <w:color w:val="000000"/>
          <w:sz w:val="22"/>
          <w:szCs w:val="22"/>
        </w:rPr>
        <w:t xml:space="preserve">) </w:t>
      </w:r>
      <w:r>
        <w:rPr>
          <w:rFonts w:ascii="Calibri" w:hAnsi="Calibri"/>
          <w:b/>
          <w:bCs/>
          <w:color w:val="000000"/>
          <w:sz w:val="22"/>
          <w:szCs w:val="22"/>
          <w:u w:val="single"/>
        </w:rPr>
        <w:t>will pose serious health risks</w:t>
      </w:r>
      <w:r>
        <w:rPr>
          <w:rFonts w:ascii="Calibri" w:hAnsi="Calibri"/>
          <w:color w:val="000000"/>
          <w:sz w:val="22"/>
          <w:szCs w:val="22"/>
        </w:rPr>
        <w:t xml:space="preserve"> to them </w:t>
      </w:r>
      <w:r>
        <w:rPr>
          <w:rFonts w:ascii="Calibri" w:hAnsi="Calibri"/>
          <w:b/>
          <w:bCs/>
          <w:color w:val="000000"/>
          <w:sz w:val="22"/>
          <w:szCs w:val="22"/>
          <w:u w:val="single"/>
        </w:rPr>
        <w:t>and environmental damage</w:t>
      </w:r>
      <w:r>
        <w:rPr>
          <w:rFonts w:ascii="Calibri" w:hAnsi="Calibri"/>
          <w:color w:val="000000"/>
          <w:sz w:val="22"/>
          <w:szCs w:val="22"/>
        </w:rPr>
        <w:t xml:space="preserve"> due to strong electromagnetic waves.</w:t>
      </w:r>
      <w:r>
        <w:rPr>
          <w:rFonts w:ascii="Calibri" w:hAnsi="Calibri"/>
          <w:color w:val="000000"/>
          <w:sz w:val="12"/>
          <w:szCs w:val="12"/>
        </w:rPr>
        <w:t xml:space="preserve">¶ </w:t>
      </w:r>
      <w:r>
        <w:rPr>
          <w:rFonts w:ascii="Calibri" w:hAnsi="Calibri"/>
          <w:color w:val="000000"/>
          <w:sz w:val="22"/>
          <w:szCs w:val="22"/>
        </w:rPr>
        <w:t>Immediately after the announcement Friday, residents in Pyeongtaek, Gyeonggi Province, and Waegwan of Chilgok County in North Gyeongsang Province, the two key candidate locations, expressed vehement opposition.</w:t>
      </w:r>
      <w:r>
        <w:rPr>
          <w:rFonts w:ascii="Calibri" w:hAnsi="Calibri"/>
          <w:color w:val="000000"/>
          <w:sz w:val="12"/>
          <w:szCs w:val="12"/>
        </w:rPr>
        <w:t xml:space="preserve">¶ </w:t>
      </w:r>
      <w:r>
        <w:rPr>
          <w:rFonts w:ascii="Calibri" w:hAnsi="Calibri"/>
          <w:color w:val="000000"/>
          <w:sz w:val="22"/>
          <w:szCs w:val="22"/>
        </w:rPr>
        <w:t>A coalition of 25 civic groups in Pyeongtaek, where the United States Forces Korea (USKF) headquarters will be moved, said they will hold a press conference on July 19 to announce their protest plans to block the possible deployment there.</w:t>
      </w:r>
      <w:r>
        <w:rPr>
          <w:rFonts w:ascii="Calibri" w:hAnsi="Calibri"/>
          <w:color w:val="000000"/>
          <w:sz w:val="12"/>
          <w:szCs w:val="12"/>
        </w:rPr>
        <w:t xml:space="preserve">¶ </w:t>
      </w:r>
      <w:r>
        <w:rPr>
          <w:rFonts w:ascii="Calibri" w:hAnsi="Calibri"/>
          <w:color w:val="000000"/>
          <w:sz w:val="22"/>
          <w:szCs w:val="22"/>
        </w:rPr>
        <w:t>"</w:t>
      </w:r>
      <w:r>
        <w:rPr>
          <w:rFonts w:ascii="Calibri" w:hAnsi="Calibri"/>
          <w:b/>
          <w:bCs/>
          <w:color w:val="000000"/>
          <w:sz w:val="22"/>
          <w:szCs w:val="22"/>
          <w:u w:val="single"/>
        </w:rPr>
        <w:t xml:space="preserve">The noise and electromagnetic waves </w:t>
      </w:r>
      <w:r>
        <w:rPr>
          <w:rFonts w:ascii="Calibri" w:hAnsi="Calibri"/>
          <w:color w:val="000000"/>
          <w:sz w:val="22"/>
          <w:szCs w:val="22"/>
        </w:rPr>
        <w:t>emanating</w:t>
      </w:r>
      <w:r>
        <w:rPr>
          <w:rFonts w:ascii="Calibri" w:hAnsi="Calibri"/>
          <w:b/>
          <w:bCs/>
          <w:color w:val="000000"/>
          <w:sz w:val="22"/>
          <w:szCs w:val="22"/>
          <w:u w:val="single"/>
        </w:rPr>
        <w:t xml:space="preserve"> from THAAD </w:t>
      </w:r>
      <w:r>
        <w:rPr>
          <w:rFonts w:ascii="Calibri" w:hAnsi="Calibri"/>
          <w:color w:val="000000"/>
          <w:sz w:val="22"/>
          <w:szCs w:val="22"/>
        </w:rPr>
        <w:t>radar</w:t>
      </w:r>
      <w:r>
        <w:rPr>
          <w:rFonts w:ascii="Calibri" w:hAnsi="Calibri"/>
          <w:b/>
          <w:bCs/>
          <w:color w:val="000000"/>
          <w:sz w:val="22"/>
          <w:szCs w:val="22"/>
          <w:u w:val="single"/>
        </w:rPr>
        <w:t xml:space="preserve"> will pose grave health threats</w:t>
      </w:r>
      <w:r>
        <w:rPr>
          <w:rFonts w:ascii="Calibri" w:hAnsi="Calibri"/>
          <w:color w:val="000000"/>
          <w:sz w:val="22"/>
          <w:szCs w:val="22"/>
        </w:rPr>
        <w:t xml:space="preserve"> to residents here," </w:t>
      </w:r>
      <w:r>
        <w:rPr>
          <w:rFonts w:ascii="Calibri" w:hAnsi="Calibri"/>
          <w:b/>
          <w:bCs/>
          <w:color w:val="000000"/>
          <w:sz w:val="22"/>
          <w:szCs w:val="22"/>
          <w:u w:val="single"/>
        </w:rPr>
        <w:t>the coalition said</w:t>
      </w:r>
      <w:r>
        <w:rPr>
          <w:rFonts w:ascii="Calibri" w:hAnsi="Calibri"/>
          <w:color w:val="000000"/>
          <w:sz w:val="22"/>
          <w:szCs w:val="22"/>
        </w:rPr>
        <w:t xml:space="preserve"> in a statement.</w:t>
      </w:r>
      <w:r>
        <w:rPr>
          <w:rFonts w:ascii="Calibri" w:hAnsi="Calibri"/>
          <w:color w:val="000000"/>
          <w:sz w:val="12"/>
          <w:szCs w:val="12"/>
        </w:rPr>
        <w:t xml:space="preserve">¶ </w:t>
      </w:r>
      <w:r>
        <w:rPr>
          <w:rFonts w:ascii="Calibri" w:hAnsi="Calibri"/>
          <w:color w:val="000000"/>
          <w:sz w:val="22"/>
          <w:szCs w:val="22"/>
        </w:rPr>
        <w:t>It said</w:t>
      </w:r>
      <w:r>
        <w:rPr>
          <w:rFonts w:ascii="Calibri" w:hAnsi="Calibri"/>
          <w:b/>
          <w:bCs/>
          <w:color w:val="000000"/>
          <w:sz w:val="22"/>
          <w:szCs w:val="22"/>
          <w:u w:val="single"/>
        </w:rPr>
        <w:t xml:space="preserve"> THAAD would cause various domestic and diplomatic problems</w:t>
      </w:r>
      <w:r>
        <w:rPr>
          <w:rFonts w:ascii="Calibri" w:hAnsi="Calibri"/>
          <w:color w:val="000000"/>
          <w:sz w:val="22"/>
          <w:szCs w:val="22"/>
        </w:rPr>
        <w:t>, claiming the defense system could be used as a means of surveillance against China and Russia, which oppose the deployment.</w:t>
      </w:r>
      <w:r>
        <w:rPr>
          <w:rFonts w:ascii="Calibri" w:hAnsi="Calibri"/>
          <w:color w:val="000000"/>
          <w:sz w:val="12"/>
          <w:szCs w:val="12"/>
        </w:rPr>
        <w:t xml:space="preserve">¶ </w:t>
      </w:r>
      <w:r>
        <w:rPr>
          <w:rFonts w:ascii="Calibri" w:hAnsi="Calibri"/>
          <w:color w:val="000000"/>
          <w:sz w:val="22"/>
          <w:szCs w:val="22"/>
        </w:rPr>
        <w:t>"</w:t>
      </w:r>
      <w:r>
        <w:rPr>
          <w:rFonts w:ascii="Calibri" w:hAnsi="Calibri"/>
          <w:b/>
          <w:bCs/>
          <w:color w:val="000000"/>
          <w:sz w:val="22"/>
          <w:szCs w:val="22"/>
          <w:u w:val="single"/>
        </w:rPr>
        <w:t>THAAD could have a negative influence on the local economy in our city, and cause instability on the Korean Peninsula,"</w:t>
      </w:r>
      <w:r>
        <w:rPr>
          <w:rFonts w:ascii="Calibri" w:hAnsi="Calibri"/>
          <w:color w:val="000000"/>
          <w:sz w:val="22"/>
          <w:szCs w:val="22"/>
        </w:rPr>
        <w:t xml:space="preserve"> it added.</w:t>
      </w:r>
    </w:p>
    <w:p w:rsidR="0051277D" w:rsidRDefault="0051277D" w:rsidP="0051277D"/>
    <w:p w:rsidR="00BE6D11" w:rsidRDefault="00BE6D11" w:rsidP="0051277D"/>
    <w:p w:rsidR="00BE6D11" w:rsidRDefault="00BE6D11" w:rsidP="00BE6D11">
      <w:pPr>
        <w:pStyle w:val="Heading4"/>
        <w:rPr>
          <w:rStyle w:val="Style13ptBold"/>
          <w:b/>
        </w:rPr>
      </w:pPr>
      <w:r w:rsidRPr="00D47B65">
        <w:rPr>
          <w:rStyle w:val="Style13ptBold"/>
          <w:b/>
        </w:rPr>
        <w:t>Deploying THAAD is unpopular in Korea</w:t>
      </w:r>
    </w:p>
    <w:p w:rsidR="00BE6D11" w:rsidRPr="00D47B65" w:rsidRDefault="00BE6D11" w:rsidP="00BE6D11">
      <w:pPr>
        <w:rPr>
          <w:rStyle w:val="StyleUnderline"/>
        </w:rPr>
      </w:pPr>
      <w:r w:rsidRPr="00D47B65">
        <w:rPr>
          <w:rStyle w:val="Style13ptBold"/>
        </w:rPr>
        <w:t>Kim</w:t>
      </w:r>
      <w:r>
        <w:rPr>
          <w:rStyle w:val="StyleUnderline"/>
        </w:rPr>
        <w:t xml:space="preserve"> Youn-Ho and</w:t>
      </w:r>
      <w:r w:rsidRPr="00D47B65">
        <w:rPr>
          <w:rStyle w:val="StyleUnderline"/>
        </w:rPr>
        <w:t xml:space="preserve"> </w:t>
      </w:r>
      <w:r w:rsidRPr="00D47B65">
        <w:rPr>
          <w:rStyle w:val="Style13ptBold"/>
        </w:rPr>
        <w:t>Hong</w:t>
      </w:r>
      <w:r w:rsidRPr="00D47B65">
        <w:rPr>
          <w:rStyle w:val="StyleUnderline"/>
        </w:rPr>
        <w:t xml:space="preserve"> Gweon-Sam, </w:t>
      </w:r>
      <w:r w:rsidRPr="00D47B65">
        <w:rPr>
          <w:rStyle w:val="Style13ptBold"/>
        </w:rPr>
        <w:t>7-11</w:t>
      </w:r>
      <w:r w:rsidRPr="00D47B65">
        <w:rPr>
          <w:rStyle w:val="StyleUnderline"/>
        </w:rPr>
        <w:t xml:space="preserve">-2016, "Protests swell in places that oppose Thaad," </w:t>
      </w:r>
      <w:r>
        <w:rPr>
          <w:rStyle w:val="StyleUnderline"/>
        </w:rPr>
        <w:t>Korea JoonAng Daily</w:t>
      </w:r>
      <w:r w:rsidRPr="00D47B65">
        <w:rPr>
          <w:rStyle w:val="StyleUnderline"/>
        </w:rPr>
        <w:t xml:space="preserve">, </w:t>
      </w:r>
      <w:hyperlink r:id="rId87" w:history="1">
        <w:r w:rsidRPr="0053442C">
          <w:rPr>
            <w:rStyle w:val="Hyperlink"/>
          </w:rPr>
          <w:t>http://koreajoongangdaily.joins.com/news/article/article.aspx?aid=3021104&amp;amp;cloc=joongangdaily%7Chome%7Ctop</w:t>
        </w:r>
      </w:hyperlink>
      <w:r>
        <w:rPr>
          <w:rStyle w:val="StyleUnderline"/>
        </w:rPr>
        <w:t xml:space="preserve"> TY</w:t>
      </w:r>
    </w:p>
    <w:p w:rsidR="00BE6D11" w:rsidRPr="006B41C6" w:rsidRDefault="00BE6D11" w:rsidP="00BE6D11">
      <w:pPr>
        <w:rPr>
          <w:sz w:val="16"/>
        </w:rPr>
      </w:pPr>
      <w:r w:rsidRPr="003A57C4">
        <w:rPr>
          <w:rStyle w:val="StyleUnderline"/>
        </w:rPr>
        <w:t xml:space="preserve">After the U.S. and Korean governments decided to deploy </w:t>
      </w:r>
      <w:r w:rsidRPr="006B41C6">
        <w:rPr>
          <w:rStyle w:val="StyleUnderline"/>
          <w:sz w:val="16"/>
          <w:u w:val="none"/>
        </w:rPr>
        <w:t>the U.S.-led Terminal High Altitude Area Defense</w:t>
      </w:r>
      <w:r w:rsidRPr="003A57C4">
        <w:rPr>
          <w:rStyle w:val="StyleUnderline"/>
        </w:rPr>
        <w:t xml:space="preserve"> (Thaad) </w:t>
      </w:r>
      <w:r w:rsidRPr="006B41C6">
        <w:rPr>
          <w:rStyle w:val="StyleUnderline"/>
          <w:sz w:val="16"/>
          <w:u w:val="none"/>
        </w:rPr>
        <w:t>battery here</w:t>
      </w:r>
      <w:r w:rsidRPr="003A57C4">
        <w:rPr>
          <w:rStyle w:val="StyleUnderline"/>
        </w:rPr>
        <w:t>, thousands of residents of possible host locations are expressing bitter opposition.</w:t>
      </w:r>
      <w:r w:rsidRPr="006B41C6">
        <w:rPr>
          <w:rStyle w:val="apple-converted-space"/>
          <w:rFonts w:ascii="Tahoma" w:hAnsi="Tahoma" w:cs="Tahoma"/>
          <w:color w:val="333333"/>
          <w:sz w:val="16"/>
        </w:rPr>
        <w:t xml:space="preserve"> </w:t>
      </w:r>
      <w:r w:rsidRPr="003A57C4">
        <w:rPr>
          <w:rStyle w:val="StyleUnderline"/>
        </w:rPr>
        <w:t>Some 3,500 residents</w:t>
      </w:r>
      <w:r w:rsidRPr="006B41C6">
        <w:rPr>
          <w:rFonts w:ascii="Tahoma" w:hAnsi="Tahoma" w:cs="Tahoma"/>
          <w:color w:val="333333"/>
          <w:sz w:val="16"/>
        </w:rPr>
        <w:t xml:space="preserve"> of Chilgok County in North Gyeongsang </w:t>
      </w:r>
      <w:r w:rsidRPr="003A57C4">
        <w:rPr>
          <w:rStyle w:val="StyleUnderline"/>
        </w:rPr>
        <w:t>rallied</w:t>
      </w:r>
      <w:r w:rsidRPr="006B41C6">
        <w:rPr>
          <w:rFonts w:ascii="Tahoma" w:hAnsi="Tahoma" w:cs="Tahoma"/>
          <w:color w:val="333333"/>
          <w:sz w:val="16"/>
        </w:rPr>
        <w:t xml:space="preserve"> on Saturday in front of a train station </w:t>
      </w:r>
      <w:r w:rsidRPr="003A57C4">
        <w:rPr>
          <w:rStyle w:val="StyleUnderline"/>
        </w:rPr>
        <w:t>to oppose a possible deployment of the Thaad battery in the county.</w:t>
      </w:r>
      <w:r w:rsidRPr="006B41C6">
        <w:rPr>
          <w:rFonts w:ascii="Tahoma" w:hAnsi="Tahoma" w:cs="Tahoma"/>
          <w:color w:val="333333"/>
          <w:sz w:val="16"/>
        </w:rPr>
        <w:t xml:space="preserve"> Some shaved their heads in public to protest the idea.</w:t>
      </w:r>
      <w:r w:rsidRPr="006B41C6">
        <w:rPr>
          <w:rStyle w:val="apple-converted-space"/>
          <w:rFonts w:ascii="Tahoma" w:hAnsi="Tahoma" w:cs="Tahoma"/>
          <w:color w:val="333333"/>
          <w:sz w:val="16"/>
        </w:rPr>
        <w:t xml:space="preserve"> </w:t>
      </w:r>
      <w:r w:rsidRPr="006B41C6">
        <w:rPr>
          <w:rFonts w:ascii="Tahoma" w:hAnsi="Tahoma" w:cs="Tahoma"/>
          <w:color w:val="333333"/>
          <w:sz w:val="16"/>
        </w:rPr>
        <w:t>“The deployment cannot happen, period,” said Baek Seon-gi, head of Chilgok County, who shaved his head at the rally.</w:t>
      </w:r>
      <w:r w:rsidRPr="006B41C6">
        <w:rPr>
          <w:rStyle w:val="apple-converted-space"/>
          <w:rFonts w:ascii="Tahoma" w:hAnsi="Tahoma" w:cs="Tahoma"/>
          <w:color w:val="333333"/>
          <w:sz w:val="16"/>
        </w:rPr>
        <w:t xml:space="preserve"> </w:t>
      </w:r>
      <w:r w:rsidRPr="006B41C6">
        <w:rPr>
          <w:rFonts w:ascii="Tahoma" w:hAnsi="Tahoma" w:cs="Tahoma"/>
          <w:color w:val="333333"/>
          <w:sz w:val="16"/>
        </w:rPr>
        <w:t xml:space="preserve">Baek was joined by four more people, including chairman of the county council Cho Gi-seok and other council members. Shaving heads is a common sign of protest in Korea. </w:t>
      </w:r>
      <w:r w:rsidRPr="006B41C6">
        <w:rPr>
          <w:rStyle w:val="StyleUnderline"/>
          <w:sz w:val="16"/>
          <w:u w:val="none"/>
        </w:rPr>
        <w:t>The Ministry of National Defense announced</w:t>
      </w:r>
      <w:r w:rsidRPr="006B41C6">
        <w:rPr>
          <w:rFonts w:ascii="Tahoma" w:hAnsi="Tahoma" w:cs="Tahoma"/>
          <w:color w:val="333333"/>
          <w:sz w:val="16"/>
        </w:rPr>
        <w:t xml:space="preserve"> Friday </w:t>
      </w:r>
      <w:r w:rsidRPr="006B41C6">
        <w:rPr>
          <w:rStyle w:val="StyleUnderline"/>
          <w:sz w:val="16"/>
          <w:u w:val="none"/>
        </w:rPr>
        <w:t>that</w:t>
      </w:r>
      <w:r w:rsidRPr="003A57C4">
        <w:rPr>
          <w:rStyle w:val="StyleUnderline"/>
        </w:rPr>
        <w:t xml:space="preserve"> </w:t>
      </w:r>
      <w:r w:rsidRPr="006B41C6">
        <w:rPr>
          <w:rStyle w:val="StyleUnderline"/>
          <w:sz w:val="16"/>
          <w:u w:val="none"/>
        </w:rPr>
        <w:t>Seoul and Washington agreed to deploy the U.S.-led Thaad system in Korea to counter North Korean nuclear and missile threats. It did not announce the location, and said a bilateral discussion to decide the location of its placement is in its “final stages.”</w:t>
      </w:r>
      <w:r>
        <w:rPr>
          <w:rStyle w:val="StyleUnderline"/>
        </w:rPr>
        <w:t xml:space="preserve"> </w:t>
      </w:r>
      <w:r w:rsidRPr="006B41C6">
        <w:rPr>
          <w:rFonts w:ascii="Tahoma" w:hAnsi="Tahoma" w:cs="Tahoma"/>
          <w:color w:val="333333"/>
          <w:sz w:val="16"/>
        </w:rPr>
        <w:t xml:space="preserve">Chilgok has been frequently named in the media as a possible location. </w:t>
      </w:r>
      <w:r w:rsidRPr="003A57C4">
        <w:rPr>
          <w:rStyle w:val="StyleUnderline"/>
        </w:rPr>
        <w:t xml:space="preserve">“The fact that a missile system is entering my neighborhood is a horror in itself,” </w:t>
      </w:r>
      <w:r w:rsidRPr="006B41C6">
        <w:rPr>
          <w:rStyle w:val="StyleUnderline"/>
          <w:sz w:val="16"/>
          <w:u w:val="none"/>
        </w:rPr>
        <w:t>said</w:t>
      </w:r>
      <w:r w:rsidRPr="006B41C6">
        <w:rPr>
          <w:rFonts w:ascii="Tahoma" w:hAnsi="Tahoma" w:cs="Tahoma"/>
          <w:color w:val="333333"/>
          <w:sz w:val="16"/>
        </w:rPr>
        <w:t xml:space="preserve"> Ahn Jung-soon, </w:t>
      </w:r>
      <w:r w:rsidRPr="006B41C6">
        <w:rPr>
          <w:rStyle w:val="StyleUnderline"/>
          <w:sz w:val="16"/>
          <w:u w:val="none"/>
        </w:rPr>
        <w:t>a 53-year-old stay-at-home mom in Chilgok</w:t>
      </w:r>
      <w:r w:rsidRPr="003A57C4">
        <w:rPr>
          <w:rStyle w:val="StyleUnderline"/>
        </w:rPr>
        <w:t>. “What if North Korea decides to target my backyard because of the battery’s presence here?”</w:t>
      </w:r>
      <w:r>
        <w:rPr>
          <w:rStyle w:val="StyleUnderline"/>
        </w:rPr>
        <w:t xml:space="preserve"> </w:t>
      </w:r>
      <w:r w:rsidRPr="003A57C4">
        <w:rPr>
          <w:rStyle w:val="StyleUnderline"/>
        </w:rPr>
        <w:t>Many residents also believe the presence of a military facility will be a negative influence on local development and welfare of its people.</w:t>
      </w:r>
      <w:r w:rsidRPr="006B41C6">
        <w:rPr>
          <w:rFonts w:ascii="Tahoma" w:hAnsi="Tahoma" w:cs="Tahoma"/>
          <w:color w:val="333333"/>
          <w:sz w:val="16"/>
        </w:rPr>
        <w:t xml:space="preserve"> </w:t>
      </w:r>
      <w:r w:rsidRPr="006B41C6">
        <w:rPr>
          <w:rStyle w:val="StyleUnderline"/>
          <w:sz w:val="16"/>
          <w:u w:val="none"/>
        </w:rPr>
        <w:t>“Development at Chilgok always struggled because of the presence of U.S. troops here,”</w:t>
      </w:r>
      <w:r w:rsidRPr="006B41C6">
        <w:rPr>
          <w:rFonts w:ascii="Tahoma" w:hAnsi="Tahoma" w:cs="Tahoma"/>
          <w:color w:val="333333"/>
          <w:sz w:val="16"/>
        </w:rPr>
        <w:t xml:space="preserve"> </w:t>
      </w:r>
      <w:r w:rsidRPr="006B41C6">
        <w:rPr>
          <w:rFonts w:ascii="Tahoma" w:hAnsi="Tahoma" w:cs="Tahoma"/>
          <w:color w:val="333333"/>
          <w:sz w:val="16"/>
        </w:rPr>
        <w:lastRenderedPageBreak/>
        <w:t xml:space="preserve">said Kim Yoon-oh, chairman of the civic council opposing Thaad deployment in Chilgok. </w:t>
      </w:r>
      <w:r w:rsidRPr="00D47B65">
        <w:rPr>
          <w:rStyle w:val="StyleUnderline"/>
        </w:rPr>
        <w:t>“A Thaad battery in the county will bring local development to a full-stop.”</w:t>
      </w:r>
      <w:r>
        <w:rPr>
          <w:rStyle w:val="StyleUnderline"/>
        </w:rPr>
        <w:t xml:space="preserve"> </w:t>
      </w:r>
      <w:r w:rsidRPr="006B41C6">
        <w:rPr>
          <w:rFonts w:ascii="Tahoma" w:hAnsi="Tahoma" w:cs="Tahoma"/>
          <w:color w:val="333333"/>
          <w:sz w:val="16"/>
        </w:rPr>
        <w:t xml:space="preserve">The civic council plans a petition of 30,000 signatures of residents opposing Thaad deployment in the county and will send it to the Ministry of Defense. </w:t>
      </w:r>
      <w:r w:rsidRPr="00D47B65">
        <w:rPr>
          <w:rStyle w:val="StyleUnderline"/>
        </w:rPr>
        <w:t>Electromagnetic waves are another concern for the residents. Thaad batteries emit electromagnetic waves from its radar system that detects ballistic missiles, and some residents fear exposure may cause cancer or other disease.</w:t>
      </w:r>
      <w:r>
        <w:rPr>
          <w:rStyle w:val="StyleUnderline"/>
        </w:rPr>
        <w:t xml:space="preserve"> </w:t>
      </w:r>
      <w:r w:rsidRPr="00D47B65">
        <w:rPr>
          <w:rStyle w:val="StyleUnderline"/>
        </w:rPr>
        <w:t>“Electromagnetic waves emitted from the missile battery will be dangerous for anyone within a 5.5 kilometer [3.4 mile] radius,</w:t>
      </w:r>
      <w:r w:rsidRPr="006B41C6">
        <w:rPr>
          <w:rFonts w:ascii="Tahoma" w:hAnsi="Tahoma" w:cs="Tahoma"/>
          <w:color w:val="333333"/>
          <w:sz w:val="16"/>
        </w:rPr>
        <w:t xml:space="preserve">” Chilgok County said in its statement on Tuesday. </w:t>
      </w:r>
      <w:r w:rsidRPr="00D47B65">
        <w:rPr>
          <w:rStyle w:val="StyleUnderline"/>
        </w:rPr>
        <w:t>“</w:t>
      </w:r>
      <w:r w:rsidRPr="006B41C6">
        <w:rPr>
          <w:rStyle w:val="StyleUnderline"/>
          <w:sz w:val="16"/>
          <w:u w:val="none"/>
        </w:rPr>
        <w:t>Think about what that will mean to the 130,000 residents here.”</w:t>
      </w:r>
      <w:r>
        <w:rPr>
          <w:rStyle w:val="StyleUnderline"/>
        </w:rPr>
        <w:t xml:space="preserve"> </w:t>
      </w:r>
      <w:r w:rsidRPr="006B41C6">
        <w:rPr>
          <w:rFonts w:ascii="Tahoma" w:hAnsi="Tahoma" w:cs="Tahoma"/>
          <w:color w:val="333333"/>
          <w:sz w:val="16"/>
        </w:rPr>
        <w:t>Defense Minister Han Min-koo stated in February that the radar will be harmless if people stay 100 meters away from the Thaad battery.</w:t>
      </w:r>
      <w:r w:rsidRPr="006B41C6">
        <w:rPr>
          <w:rStyle w:val="apple-converted-space"/>
          <w:rFonts w:ascii="Tahoma" w:hAnsi="Tahoma" w:cs="Tahoma"/>
          <w:color w:val="333333"/>
          <w:sz w:val="16"/>
        </w:rPr>
        <w:t xml:space="preserve"> </w:t>
      </w:r>
      <w:r w:rsidRPr="006B41C6">
        <w:rPr>
          <w:rFonts w:ascii="Tahoma" w:hAnsi="Tahoma" w:cs="Tahoma"/>
          <w:color w:val="333333"/>
          <w:sz w:val="16"/>
        </w:rPr>
        <w:t xml:space="preserve">A Defense Ministry official told the JoongAng Ilbo on Sunday that the Thaad system will be “located in a high-altitude, mountainous terrain” and will be far from residential areas. </w:t>
      </w:r>
      <w:r w:rsidRPr="00D47B65">
        <w:rPr>
          <w:rStyle w:val="StyleUnderline"/>
        </w:rPr>
        <w:t>The not-in-my-backyard attitude is spreading among residents of other possible locations to host the Thaad battery.</w:t>
      </w:r>
      <w:r w:rsidRPr="006B41C6">
        <w:rPr>
          <w:rFonts w:ascii="Tahoma" w:hAnsi="Tahoma" w:cs="Tahoma"/>
          <w:color w:val="333333"/>
          <w:sz w:val="16"/>
        </w:rPr>
        <w:t xml:space="preserve"> In addition to Chilgok, Eumseong County in North Chungcheong, Pyeongtaek and Osan in Gyeonggi, Wonju in Gangwon, Gunsan in North Jeolla are among those rumored to be possible host locations. Some 5,000 residents of Eumseong County in North Chungcheong will be rallying Monday to oppose a Thaad deployment in the county.</w:t>
      </w:r>
      <w:r w:rsidRPr="006B41C6">
        <w:rPr>
          <w:rStyle w:val="apple-converted-space"/>
          <w:rFonts w:ascii="Tahoma" w:hAnsi="Tahoma" w:cs="Tahoma"/>
          <w:color w:val="333333"/>
          <w:sz w:val="16"/>
        </w:rPr>
        <w:t xml:space="preserve"> </w:t>
      </w:r>
      <w:r w:rsidRPr="006B41C6">
        <w:rPr>
          <w:rFonts w:ascii="Tahoma" w:hAnsi="Tahoma" w:cs="Tahoma"/>
          <w:color w:val="333333"/>
          <w:sz w:val="16"/>
        </w:rPr>
        <w:t xml:space="preserve">A civic council set up in opposition to Thaad deployment in Eumseong will draft a resolution, its representatives will shave their heads in protest, and an ice sculpture representing a Thaad battery will be smashed with a hammer at a scheduled rally. </w:t>
      </w:r>
      <w:r w:rsidRPr="00D47B65">
        <w:rPr>
          <w:rStyle w:val="StyleUnderline"/>
        </w:rPr>
        <w:t>“If</w:t>
      </w:r>
      <w:r w:rsidRPr="006B41C6">
        <w:rPr>
          <w:rFonts w:ascii="Tahoma" w:hAnsi="Tahoma" w:cs="Tahoma"/>
          <w:color w:val="333333"/>
          <w:sz w:val="16"/>
        </w:rPr>
        <w:t xml:space="preserve"> Thaad is deployed in Eumseong, </w:t>
      </w:r>
      <w:r w:rsidRPr="00D47B65">
        <w:rPr>
          <w:rStyle w:val="StyleUnderline"/>
        </w:rPr>
        <w:t>the price of real estate will drop altogether,” said Yeo Yeong-joo, a representative of the civic council. “I wouldn’t be surprised if it freezes much of the real estate market here as the region is turned into a military establishment.”</w:t>
      </w:r>
      <w:r>
        <w:rPr>
          <w:rStyle w:val="StyleUnderline"/>
        </w:rPr>
        <w:t xml:space="preserve"> </w:t>
      </w:r>
      <w:r w:rsidRPr="006B41C6">
        <w:rPr>
          <w:rFonts w:ascii="Tahoma" w:hAnsi="Tahoma" w:cs="Tahoma"/>
          <w:color w:val="333333"/>
          <w:sz w:val="16"/>
        </w:rPr>
        <w:t>In a report, the council said as many as 23,000 residents and 617 companies within the battery’s 5.5-kilometer radius will be affected if it is installed in Gwanseong-ri of Eumseong. The governor of North Chungcheong and mayor of Pyeongtaek, Gyeonggi, issued public statements opposing Thaad deployment in their localities. Lawmakers remain divided on the Thaad deployment issue. The JoongAng Ilbo and Korean Political Science Association surveyed 217 lawmakers from the Saenuri, Minjoo and People’s parties. Most lawmakers of the ruling Saenuri Party polled, or 84.8 percent, said that Thaad should be deployed with measures to assuage China. In contrast, 50 lawmakers of the main opposition Minjoo Party of Korea surveyed, or 58.8 percent, said that as long as China doesn’t consent to it, the Thaad system should not be deployed.</w:t>
      </w:r>
      <w:r w:rsidRPr="006B41C6">
        <w:rPr>
          <w:rStyle w:val="apple-converted-space"/>
          <w:rFonts w:ascii="Tahoma" w:hAnsi="Tahoma" w:cs="Tahoma"/>
          <w:color w:val="333333"/>
          <w:sz w:val="16"/>
        </w:rPr>
        <w:t xml:space="preserve"> </w:t>
      </w:r>
      <w:r w:rsidRPr="006B41C6">
        <w:rPr>
          <w:rFonts w:ascii="Tahoma" w:hAnsi="Tahoma" w:cs="Tahoma"/>
          <w:color w:val="333333"/>
          <w:sz w:val="16"/>
        </w:rPr>
        <w:t>Among the lawmakers of the minor opposition People’s Party polled, 45.5 percent, or 15 lawmakers, were for the deployment of Thaad with measures to assuage China.</w:t>
      </w:r>
    </w:p>
    <w:p w:rsidR="00BE6D11" w:rsidRDefault="00BE6D11" w:rsidP="0051277D"/>
    <w:p w:rsidR="00190934" w:rsidRDefault="00190934" w:rsidP="00190934">
      <w:pPr>
        <w:pStyle w:val="Heading4"/>
        <w:rPr>
          <w:rStyle w:val="Style13ptBold"/>
        </w:rPr>
      </w:pPr>
      <w:r>
        <w:rPr>
          <w:rStyle w:val="Style13ptBold"/>
        </w:rPr>
        <w:t>Not in my back yard concerns make THAAD unpopular in South Korea</w:t>
      </w:r>
    </w:p>
    <w:p w:rsidR="00190934" w:rsidRPr="008727B4" w:rsidRDefault="00190934" w:rsidP="00190934">
      <w:pPr>
        <w:pStyle w:val="NormalWeb"/>
        <w:shd w:val="clear" w:color="auto" w:fill="FFFFFF"/>
        <w:spacing w:before="0" w:beforeAutospacing="0" w:after="225" w:afterAutospacing="0" w:line="332" w:lineRule="atLeast"/>
        <w:rPr>
          <w:rStyle w:val="Strong"/>
          <w:rFonts w:ascii="Georgia" w:eastAsiaTheme="majorEastAsia" w:hAnsi="Georgia"/>
          <w:b w:val="0"/>
          <w:color w:val="202022"/>
          <w:sz w:val="16"/>
        </w:rPr>
      </w:pPr>
      <w:r w:rsidRPr="008727B4">
        <w:rPr>
          <w:rStyle w:val="Style13ptBold"/>
        </w:rPr>
        <w:t>C</w:t>
      </w:r>
      <w:r w:rsidRPr="008727B4">
        <w:rPr>
          <w:rStyle w:val="Style13ptBold"/>
          <w:rFonts w:eastAsiaTheme="majorEastAsia"/>
        </w:rPr>
        <w:t>BS N</w:t>
      </w:r>
      <w:r w:rsidRPr="008727B4">
        <w:rPr>
          <w:rStyle w:val="Style13ptBold"/>
        </w:rPr>
        <w:t>ews, 7-13</w:t>
      </w:r>
      <w:r w:rsidRPr="008727B4">
        <w:rPr>
          <w:rStyle w:val="Strong"/>
          <w:rFonts w:ascii="Georgia" w:eastAsiaTheme="majorEastAsia" w:hAnsi="Georgia"/>
          <w:color w:val="202022"/>
          <w:sz w:val="16"/>
        </w:rPr>
        <w:t xml:space="preserve">-2016, </w:t>
      </w:r>
      <w:r w:rsidRPr="00190934">
        <w:rPr>
          <w:rFonts w:eastAsiaTheme="majorEastAsia"/>
        </w:rPr>
        <w:t>"South Korea town of Seongju angry over US THAAD missile defense system aimed at North Korea threat," No Publication, http://www.cbsnews.com/news/south-korea-seongju-angry-us-thaad-missile-defense-north-korea-threat/</w:t>
      </w:r>
    </w:p>
    <w:p w:rsidR="00190934" w:rsidRPr="00F52D8A" w:rsidRDefault="00190934" w:rsidP="00190934">
      <w:pPr>
        <w:pStyle w:val="NormalWeb"/>
        <w:shd w:val="clear" w:color="auto" w:fill="FFFFFF"/>
        <w:spacing w:before="0" w:beforeAutospacing="0" w:after="225" w:afterAutospacing="0" w:line="332" w:lineRule="atLeast"/>
        <w:rPr>
          <w:rFonts w:ascii="Georgia" w:hAnsi="Georgia"/>
          <w:color w:val="202022"/>
          <w:sz w:val="16"/>
          <w:szCs w:val="26"/>
        </w:rPr>
      </w:pPr>
      <w:r w:rsidRPr="00F52D8A">
        <w:rPr>
          <w:rStyle w:val="Strong"/>
          <w:rFonts w:ascii="Georgia" w:eastAsiaTheme="majorEastAsia" w:hAnsi="Georgia"/>
          <w:color w:val="202022"/>
          <w:sz w:val="16"/>
        </w:rPr>
        <w:t>SEOUL, South Korea</w:t>
      </w:r>
      <w:r w:rsidRPr="00F52D8A">
        <w:rPr>
          <w:rStyle w:val="apple-converted-space"/>
          <w:rFonts w:ascii="Georgia" w:eastAsiaTheme="majorEastAsia" w:hAnsi="Georgia"/>
          <w:color w:val="202022"/>
          <w:sz w:val="16"/>
          <w:szCs w:val="26"/>
        </w:rPr>
        <w:t xml:space="preserve"> </w:t>
      </w:r>
      <w:r w:rsidRPr="00F52D8A">
        <w:rPr>
          <w:rFonts w:ascii="Georgia" w:hAnsi="Georgia"/>
          <w:color w:val="202022"/>
          <w:sz w:val="16"/>
          <w:szCs w:val="26"/>
        </w:rPr>
        <w:t xml:space="preserve">-- </w:t>
      </w:r>
      <w:r w:rsidRPr="00F52D8A">
        <w:rPr>
          <w:rStyle w:val="StyleUnderline"/>
        </w:rPr>
        <w:t>An advanced U.S. missile defense system will be deployed in a rural farming town in southeastern South Korea, Seoul officials announced Wednesday, angering not only North Korea and China but also local residents who fear potential health hazards that they believe the U.S. system might cause.</w:t>
      </w:r>
      <w:r>
        <w:rPr>
          <w:rStyle w:val="StyleUnderline"/>
        </w:rPr>
        <w:t xml:space="preserve"> </w:t>
      </w:r>
      <w:r w:rsidRPr="00F52D8A">
        <w:rPr>
          <w:rStyle w:val="StyleUnderline"/>
        </w:rPr>
        <w:t>As words of the location for the</w:t>
      </w:r>
      <w:r w:rsidRPr="00F52D8A">
        <w:rPr>
          <w:rFonts w:ascii="Georgia" w:hAnsi="Georgia"/>
          <w:color w:val="202022"/>
          <w:sz w:val="16"/>
          <w:szCs w:val="26"/>
        </w:rPr>
        <w:t xml:space="preserve"> Terminal High-Altitude Area Defense, or </w:t>
      </w:r>
      <w:r w:rsidRPr="00F52D8A">
        <w:rPr>
          <w:rStyle w:val="StyleUnderline"/>
        </w:rPr>
        <w:t>THAAD, spread even before the government's formal announcement, thousands of residents in the town of Seongju, the site for the U.S. system, rallied and demanded the government cancel its decision. A group of local leaders wrote letters of complaint in blood and gave them to the Defense Ministry.</w:t>
      </w:r>
      <w:r>
        <w:rPr>
          <w:rStyle w:val="StyleUnderline"/>
        </w:rPr>
        <w:t xml:space="preserve"> </w:t>
      </w:r>
      <w:r w:rsidRPr="00F52D8A">
        <w:rPr>
          <w:rFonts w:ascii="Georgia" w:hAnsi="Georgia"/>
          <w:color w:val="202022"/>
          <w:sz w:val="16"/>
          <w:szCs w:val="26"/>
        </w:rPr>
        <w:t xml:space="preserve">"We oppose with our lives the THAAD deployment," one of the letters said, according to Seongju local council speaker Bae Jae Man, one of the 10 people who wrote the letter. </w:t>
      </w:r>
      <w:r w:rsidRPr="00F52D8A">
        <w:rPr>
          <w:rStyle w:val="StyleUnderline"/>
        </w:rPr>
        <w:t>Seoul and Washington officials say they need the missile system to better deal with what they call increasing</w:t>
      </w:r>
      <w:r>
        <w:rPr>
          <w:rStyle w:val="StyleUnderline"/>
          <w:rFonts w:eastAsiaTheme="majorEastAsia"/>
        </w:rPr>
        <w:t xml:space="preserve"> </w:t>
      </w:r>
      <w:hyperlink r:id="rId88" w:tgtFrame="_blank" w:history="1">
        <w:r w:rsidRPr="00F52D8A">
          <w:rPr>
            <w:rStyle w:val="StyleUnderline"/>
            <w:rFonts w:eastAsiaTheme="majorEastAsia"/>
          </w:rPr>
          <w:t>North Korean military threats</w:t>
        </w:r>
      </w:hyperlink>
      <w:r w:rsidRPr="00F52D8A">
        <w:rPr>
          <w:rStyle w:val="StyleUnderline"/>
        </w:rPr>
        <w:t>. On Monday,</w:t>
      </w:r>
      <w:r>
        <w:rPr>
          <w:rStyle w:val="StyleUnderline"/>
          <w:rFonts w:eastAsiaTheme="majorEastAsia"/>
        </w:rPr>
        <w:t xml:space="preserve"> </w:t>
      </w:r>
      <w:hyperlink r:id="rId89" w:tgtFrame="_blank" w:history="1">
        <w:r w:rsidRPr="00F52D8A">
          <w:rPr>
            <w:rStyle w:val="StyleUnderline"/>
            <w:rFonts w:eastAsiaTheme="majorEastAsia"/>
          </w:rPr>
          <w:t>North Korea</w:t>
        </w:r>
      </w:hyperlink>
      <w:r>
        <w:rPr>
          <w:rStyle w:val="StyleUnderline"/>
          <w:rFonts w:eastAsiaTheme="majorEastAsia"/>
        </w:rPr>
        <w:t xml:space="preserve"> </w:t>
      </w:r>
      <w:r w:rsidRPr="00F52D8A">
        <w:rPr>
          <w:rStyle w:val="StyleUnderline"/>
        </w:rPr>
        <w:t>warned it will take unspecified "physical" measures once the location for THAAD is announced.</w:t>
      </w:r>
      <w:r>
        <w:rPr>
          <w:rStyle w:val="StyleUnderline"/>
        </w:rPr>
        <w:t xml:space="preserve"> </w:t>
      </w:r>
      <w:r w:rsidRPr="00F52D8A">
        <w:rPr>
          <w:rFonts w:ascii="Georgia" w:hAnsi="Georgia"/>
          <w:color w:val="202022"/>
          <w:sz w:val="16"/>
          <w:szCs w:val="26"/>
        </w:rPr>
        <w:t xml:space="preserve">Seoul's Deputy Defense Minister Ryu Je Seung told a news conference that Seongju was picked because it can maximize the THAAD's military effectiveness while satisfying environmental, health and safety standards. He said the defense chiefs of the countries approved the decision. Ryu said a THAAD system to be stationed in Seongju by </w:t>
      </w:r>
      <w:r w:rsidRPr="00F52D8A">
        <w:rPr>
          <w:rFonts w:ascii="Georgia" w:hAnsi="Georgia"/>
          <w:color w:val="202022"/>
          <w:sz w:val="16"/>
          <w:szCs w:val="26"/>
        </w:rPr>
        <w:lastRenderedPageBreak/>
        <w:t xml:space="preserve">the end of next year would cover up to two-thirds of South Korea's territory from North Korean nuclear and missile threats. No other details were given, although U.S. military bases are in nearby areas. </w:t>
      </w:r>
      <w:hyperlink r:id="rId90" w:tgtFrame="_blank" w:history="1">
        <w:r w:rsidRPr="00F52D8A">
          <w:rPr>
            <w:rStyle w:val="StyleUnderline"/>
            <w:rFonts w:eastAsiaTheme="majorEastAsia"/>
          </w:rPr>
          <w:t>China and Russia oppose the system</w:t>
        </w:r>
      </w:hyperlink>
      <w:r>
        <w:rPr>
          <w:rStyle w:val="StyleUnderline"/>
          <w:rFonts w:eastAsiaTheme="majorEastAsia"/>
        </w:rPr>
        <w:t xml:space="preserve"> </w:t>
      </w:r>
      <w:r w:rsidRPr="00F52D8A">
        <w:rPr>
          <w:rStyle w:val="StyleUnderline"/>
        </w:rPr>
        <w:t>that they believe helps U.S. radar track missiles in their countries.</w:t>
      </w:r>
      <w:r w:rsidRPr="00F52D8A">
        <w:rPr>
          <w:rFonts w:ascii="Georgia" w:hAnsi="Georgia"/>
          <w:color w:val="202022"/>
          <w:sz w:val="16"/>
          <w:szCs w:val="26"/>
        </w:rPr>
        <w:t xml:space="preserve"> Seoul and Washington say the system targets only North Korea</w:t>
      </w:r>
      <w:r w:rsidRPr="00F52D8A">
        <w:rPr>
          <w:rStyle w:val="StyleUnderline"/>
        </w:rPr>
        <w:t>. Many South Koreans worry China, South Korea's biggest trading partner, might take economic retaliatory measures.</w:t>
      </w:r>
      <w:r>
        <w:rPr>
          <w:rStyle w:val="StyleUnderline"/>
        </w:rPr>
        <w:t xml:space="preserve"> </w:t>
      </w:r>
      <w:r w:rsidRPr="00F52D8A">
        <w:rPr>
          <w:rStyle w:val="StyleUnderline"/>
        </w:rPr>
        <w:t>Residents in Seongju and several other villages previously rumored to be candidate sites for the THAAD system have already launched protests, citing fears that the electromagnetic waves that THAAD radar systems emit can possibly cause health problems.</w:t>
      </w:r>
      <w:r>
        <w:rPr>
          <w:rStyle w:val="StyleUnderline"/>
        </w:rPr>
        <w:t xml:space="preserve"> </w:t>
      </w:r>
      <w:r w:rsidRPr="00F52D8A">
        <w:rPr>
          <w:rFonts w:ascii="Georgia" w:hAnsi="Georgia"/>
          <w:color w:val="202022"/>
          <w:sz w:val="16"/>
          <w:szCs w:val="26"/>
        </w:rPr>
        <w:t xml:space="preserve">Seongju is a town of 45,000 people, many of them grow yellow melons for a living. South Korean media reported the THAAD system will be placed on a mountain where a South Korea air defense artillery unit is based. About 200 Seongju residents made a protest visit to Seoul's Defense Ministry on Wednesday. </w:t>
      </w:r>
      <w:r w:rsidRPr="00F52D8A">
        <w:rPr>
          <w:rStyle w:val="StyleUnderline"/>
        </w:rPr>
        <w:t>"You can't make a unilateral decision like this when about half of all Seongju residents live within 2 kilometers (1.2 miles) of where the THAAD system is said to be deployed,"</w:t>
      </w:r>
      <w:r w:rsidRPr="00F52D8A">
        <w:rPr>
          <w:rFonts w:ascii="Georgia" w:hAnsi="Georgia"/>
          <w:color w:val="202022"/>
          <w:sz w:val="16"/>
          <w:szCs w:val="26"/>
        </w:rPr>
        <w:t xml:space="preserve"> Bae said before a meeting with defense officials. Defense officials have disputed that, saying the system will be located on a mountain, not in a residential area, and is harmless if people stay at least 100 yards away from it. Seoul and Washington launched talks on the THAAD deployment after North Korea conducted a fourth nuclear test and carried about a long-range rocket launch earlier this year. The United States stations about 28,500 troops in South Korea as deterrence against potential aggression from North Korea. China assisted North Korea during the 1950-53 Korean War, while American-led U.N. troops fought alongside South Korea.</w:t>
      </w:r>
    </w:p>
    <w:p w:rsidR="00190934" w:rsidRDefault="00190934" w:rsidP="0051277D"/>
    <w:p w:rsidR="00E5787D" w:rsidRDefault="00E5787D" w:rsidP="00E5787D">
      <w:pPr>
        <w:pStyle w:val="Heading4"/>
        <w:spacing w:before="200"/>
        <w:rPr>
          <w:rFonts w:ascii="Times New Roman" w:hAnsi="Times New Roman"/>
        </w:rPr>
      </w:pPr>
      <w:r>
        <w:rPr>
          <w:color w:val="000000"/>
          <w:szCs w:val="26"/>
        </w:rPr>
        <w:t>THAAD faces massive backlash from residents</w:t>
      </w:r>
    </w:p>
    <w:p w:rsidR="00E5787D" w:rsidRDefault="00E5787D" w:rsidP="00E5787D">
      <w:pPr>
        <w:pStyle w:val="NormalWeb"/>
        <w:spacing w:before="0" w:beforeAutospacing="0" w:after="0" w:afterAutospacing="0"/>
      </w:pPr>
      <w:r>
        <w:rPr>
          <w:rFonts w:ascii="Calibri" w:hAnsi="Calibri"/>
          <w:b/>
          <w:bCs/>
          <w:color w:val="000000"/>
          <w:sz w:val="26"/>
          <w:szCs w:val="26"/>
        </w:rPr>
        <w:t>Kim and Park July 13</w:t>
      </w:r>
    </w:p>
    <w:p w:rsidR="00E5787D" w:rsidRDefault="00E5787D" w:rsidP="00E5787D">
      <w:pPr>
        <w:pStyle w:val="NormalWeb"/>
        <w:spacing w:before="0" w:beforeAutospacing="0" w:after="0" w:afterAutospacing="0"/>
      </w:pPr>
      <w:r>
        <w:rPr>
          <w:rFonts w:ascii="Calibri" w:hAnsi="Calibri"/>
          <w:color w:val="000000"/>
          <w:sz w:val="22"/>
          <w:szCs w:val="22"/>
        </w:rPr>
        <w:t xml:space="preserve">Jack Kim and Ju-Min Park, writers for Reuters. </w:t>
      </w:r>
      <w:r>
        <w:rPr>
          <w:rFonts w:ascii="Calibri" w:hAnsi="Calibri"/>
          <w:i/>
          <w:iCs/>
          <w:color w:val="000000"/>
          <w:sz w:val="22"/>
          <w:szCs w:val="22"/>
        </w:rPr>
        <w:t>South Korea chooses site for THAAD U.S. missile system amid protests.</w:t>
      </w:r>
      <w:r>
        <w:rPr>
          <w:rFonts w:ascii="Calibri" w:hAnsi="Calibri"/>
          <w:color w:val="000000"/>
          <w:sz w:val="22"/>
          <w:szCs w:val="22"/>
        </w:rPr>
        <w:t xml:space="preserve"> Reuters: July 13 2016</w:t>
      </w:r>
      <w:r>
        <w:rPr>
          <w:rFonts w:ascii="Calibri" w:hAnsi="Calibri"/>
          <w:i/>
          <w:iCs/>
          <w:color w:val="000000"/>
          <w:sz w:val="22"/>
          <w:szCs w:val="22"/>
        </w:rPr>
        <w:t xml:space="preserve"> </w:t>
      </w:r>
      <w:r>
        <w:rPr>
          <w:rFonts w:ascii="Calibri" w:hAnsi="Calibri"/>
          <w:color w:val="000000"/>
          <w:sz w:val="22"/>
          <w:szCs w:val="22"/>
        </w:rPr>
        <w:t>&lt;</w:t>
      </w:r>
      <w:hyperlink r:id="rId91" w:history="1">
        <w:r>
          <w:rPr>
            <w:rStyle w:val="Hyperlink"/>
            <w:rFonts w:eastAsiaTheme="majorEastAsia"/>
            <w:szCs w:val="22"/>
          </w:rPr>
          <w:t>http://www.reuters.com/article/us-northkorea-southkorea-thaad-idUSKCN0ZT03F</w:t>
        </w:r>
      </w:hyperlink>
      <w:r>
        <w:rPr>
          <w:rFonts w:ascii="Calibri" w:hAnsi="Calibri"/>
          <w:color w:val="000000"/>
          <w:sz w:val="22"/>
          <w:szCs w:val="22"/>
        </w:rPr>
        <w:t>&gt; CGH</w:t>
      </w:r>
    </w:p>
    <w:p w:rsidR="00E5787D" w:rsidRDefault="00E5787D" w:rsidP="00E5787D"/>
    <w:p w:rsidR="00E5787D" w:rsidRDefault="00E5787D" w:rsidP="00E5787D">
      <w:pPr>
        <w:pStyle w:val="NormalWeb"/>
        <w:spacing w:before="0" w:beforeAutospacing="0" w:after="0" w:afterAutospacing="0"/>
      </w:pPr>
      <w:r>
        <w:rPr>
          <w:rFonts w:ascii="Calibri" w:hAnsi="Calibri"/>
          <w:color w:val="000000"/>
          <w:sz w:val="22"/>
          <w:szCs w:val="22"/>
        </w:rPr>
        <w:t xml:space="preserve">Recent media </w:t>
      </w:r>
      <w:r>
        <w:rPr>
          <w:rFonts w:ascii="Calibri" w:hAnsi="Calibri"/>
          <w:b/>
          <w:bCs/>
          <w:color w:val="000000"/>
          <w:sz w:val="22"/>
          <w:szCs w:val="22"/>
          <w:u w:val="single"/>
        </w:rPr>
        <w:t>speculation about possible THAAD sites had fueled protests from residents, including those of Seongju</w:t>
      </w:r>
      <w:r>
        <w:rPr>
          <w:rFonts w:ascii="Calibri" w:hAnsi="Calibri"/>
          <w:color w:val="000000"/>
          <w:sz w:val="22"/>
          <w:szCs w:val="22"/>
        </w:rPr>
        <w:t>.</w:t>
      </w:r>
      <w:r>
        <w:rPr>
          <w:rFonts w:ascii="Calibri" w:hAnsi="Calibri"/>
          <w:color w:val="000000"/>
          <w:sz w:val="12"/>
          <w:szCs w:val="12"/>
        </w:rPr>
        <w:t xml:space="preserve">¶ </w:t>
      </w:r>
      <w:r>
        <w:rPr>
          <w:rFonts w:ascii="Calibri" w:hAnsi="Calibri"/>
          <w:b/>
          <w:bCs/>
          <w:color w:val="000000"/>
          <w:sz w:val="22"/>
          <w:szCs w:val="22"/>
          <w:u w:val="single"/>
        </w:rPr>
        <w:t>The county's commissioner has been on a hunger strike against the deployment</w:t>
      </w:r>
      <w:r>
        <w:rPr>
          <w:rFonts w:ascii="Calibri" w:hAnsi="Calibri"/>
          <w:color w:val="000000"/>
          <w:sz w:val="22"/>
          <w:szCs w:val="22"/>
        </w:rPr>
        <w:t>, county official Kim Jee-hyun said.</w:t>
      </w:r>
      <w:r>
        <w:rPr>
          <w:rFonts w:ascii="Calibri" w:hAnsi="Calibri"/>
          <w:color w:val="000000"/>
          <w:sz w:val="12"/>
          <w:szCs w:val="12"/>
        </w:rPr>
        <w:t xml:space="preserve">¶ </w:t>
      </w:r>
      <w:r>
        <w:rPr>
          <w:rFonts w:ascii="Calibri" w:hAnsi="Calibri"/>
          <w:color w:val="000000"/>
          <w:sz w:val="22"/>
          <w:szCs w:val="22"/>
        </w:rPr>
        <w:t>A group of residents arrived at the Defence Ministry in Seoul on Wednesday to voice their opposition.</w:t>
      </w:r>
      <w:r>
        <w:rPr>
          <w:rFonts w:ascii="Calibri" w:hAnsi="Calibri"/>
          <w:color w:val="000000"/>
          <w:sz w:val="12"/>
          <w:szCs w:val="12"/>
        </w:rPr>
        <w:t xml:space="preserve">¶ </w:t>
      </w:r>
      <w:r>
        <w:rPr>
          <w:rFonts w:ascii="Calibri" w:hAnsi="Calibri"/>
          <w:b/>
          <w:bCs/>
          <w:color w:val="000000"/>
          <w:sz w:val="22"/>
          <w:szCs w:val="22"/>
          <w:u w:val="single"/>
        </w:rPr>
        <w:t>Members of parliament raised questions about the possible health impact</w:t>
      </w:r>
      <w:r>
        <w:rPr>
          <w:rFonts w:ascii="Calibri" w:hAnsi="Calibri"/>
          <w:color w:val="000000"/>
          <w:sz w:val="22"/>
          <w:szCs w:val="22"/>
        </w:rPr>
        <w:t xml:space="preserve"> of the system's radar. The defense ministry had said it would choose a site that did not risk people's health.</w:t>
      </w:r>
      <w:r>
        <w:rPr>
          <w:rFonts w:ascii="Calibri" w:hAnsi="Calibri"/>
          <w:color w:val="000000"/>
          <w:sz w:val="12"/>
          <w:szCs w:val="12"/>
        </w:rPr>
        <w:t xml:space="preserve">¶ </w:t>
      </w:r>
      <w:r>
        <w:rPr>
          <w:rFonts w:ascii="Calibri" w:hAnsi="Calibri"/>
          <w:b/>
          <w:bCs/>
          <w:color w:val="000000"/>
          <w:sz w:val="22"/>
          <w:szCs w:val="22"/>
          <w:u w:val="single"/>
        </w:rPr>
        <w:t>Seongju residents are also worried that the deployment could damage the reputation of their melon crop</w:t>
      </w:r>
      <w:r>
        <w:rPr>
          <w:rFonts w:ascii="Calibri" w:hAnsi="Calibri"/>
          <w:color w:val="000000"/>
          <w:sz w:val="22"/>
          <w:szCs w:val="22"/>
        </w:rPr>
        <w:t>, which Kim said accounted for 70 percent of the country's output.</w:t>
      </w:r>
      <w:r>
        <w:rPr>
          <w:rFonts w:ascii="Calibri" w:hAnsi="Calibri"/>
          <w:color w:val="000000"/>
          <w:sz w:val="12"/>
          <w:szCs w:val="12"/>
        </w:rPr>
        <w:t xml:space="preserve">¶ </w:t>
      </w:r>
      <w:r>
        <w:rPr>
          <w:rFonts w:ascii="Calibri" w:hAnsi="Calibri"/>
          <w:color w:val="000000"/>
          <w:sz w:val="22"/>
          <w:szCs w:val="22"/>
        </w:rPr>
        <w:t>"</w:t>
      </w:r>
      <w:r>
        <w:rPr>
          <w:rFonts w:ascii="Calibri" w:hAnsi="Calibri"/>
          <w:b/>
          <w:bCs/>
          <w:color w:val="000000"/>
          <w:sz w:val="22"/>
          <w:szCs w:val="22"/>
          <w:u w:val="single"/>
        </w:rPr>
        <w:t>Our farmers are in despair</w:t>
      </w:r>
      <w:r>
        <w:rPr>
          <w:rFonts w:ascii="Calibri" w:hAnsi="Calibri"/>
          <w:color w:val="000000"/>
          <w:sz w:val="22"/>
          <w:szCs w:val="22"/>
        </w:rPr>
        <w:t>," she said.</w:t>
      </w:r>
    </w:p>
    <w:p w:rsidR="00E5787D" w:rsidRDefault="00E5787D" w:rsidP="0051277D"/>
    <w:p w:rsidR="001E2DC5" w:rsidRDefault="001E2DC5" w:rsidP="001E2DC5">
      <w:pPr>
        <w:pStyle w:val="Heading4"/>
        <w:spacing w:before="200"/>
      </w:pPr>
      <w:r>
        <w:rPr>
          <w:color w:val="000000"/>
          <w:szCs w:val="26"/>
        </w:rPr>
        <w:t>THAAD harshly opposed by Seongju residents</w:t>
      </w:r>
    </w:p>
    <w:p w:rsidR="001E2DC5" w:rsidRDefault="001E2DC5" w:rsidP="001E2DC5">
      <w:pPr>
        <w:pStyle w:val="NormalWeb"/>
        <w:spacing w:before="0" w:beforeAutospacing="0" w:after="0" w:afterAutospacing="0"/>
      </w:pPr>
      <w:r>
        <w:rPr>
          <w:rFonts w:ascii="Calibri" w:hAnsi="Calibri"/>
          <w:b/>
          <w:bCs/>
          <w:color w:val="000000"/>
          <w:sz w:val="26"/>
          <w:szCs w:val="26"/>
        </w:rPr>
        <w:t>Kim and Kim July 13</w:t>
      </w:r>
    </w:p>
    <w:p w:rsidR="001E2DC5" w:rsidRDefault="001E2DC5" w:rsidP="001E2DC5">
      <w:pPr>
        <w:pStyle w:val="NormalWeb"/>
        <w:spacing w:before="0" w:beforeAutospacing="0" w:after="0" w:afterAutospacing="0"/>
      </w:pPr>
      <w:r>
        <w:rPr>
          <w:rFonts w:ascii="Calibri" w:hAnsi="Calibri"/>
          <w:color w:val="000000"/>
          <w:sz w:val="22"/>
          <w:szCs w:val="22"/>
        </w:rPr>
        <w:t>Hyung-Jin Kim and Kim Tong-Hyung, writers for the Associated Press: Big Story. US missile defense system to be placed in S. Korea farm town. AP: July 13 2016 &lt;</w:t>
      </w:r>
      <w:hyperlink r:id="rId92" w:history="1">
        <w:r>
          <w:rPr>
            <w:rStyle w:val="Hyperlink"/>
            <w:rFonts w:eastAsiaTheme="majorEastAsia"/>
            <w:szCs w:val="22"/>
          </w:rPr>
          <w:t>http://bigstory.ap.org/article/e44e0c20a7894c1a8959323b553c19ce/s-korea-announces-site-us-missile-defense-system</w:t>
        </w:r>
      </w:hyperlink>
      <w:r>
        <w:rPr>
          <w:rFonts w:ascii="Calibri" w:hAnsi="Calibri"/>
          <w:color w:val="000000"/>
          <w:sz w:val="22"/>
          <w:szCs w:val="22"/>
        </w:rPr>
        <w:t>&gt; CGH</w:t>
      </w:r>
    </w:p>
    <w:p w:rsidR="001E2DC5" w:rsidRDefault="001E2DC5" w:rsidP="001E2DC5">
      <w:pPr>
        <w:pStyle w:val="NormalWeb"/>
        <w:spacing w:before="0" w:beforeAutospacing="0" w:after="0" w:afterAutospacing="0"/>
      </w:pPr>
      <w:r>
        <w:rPr>
          <w:rFonts w:ascii="Calibri" w:hAnsi="Calibri"/>
          <w:color w:val="000000"/>
          <w:sz w:val="22"/>
          <w:szCs w:val="22"/>
        </w:rPr>
        <w:t xml:space="preserve">SEOUL, South Korea </w:t>
      </w:r>
      <w:r>
        <w:rPr>
          <w:rFonts w:ascii="Calibri" w:hAnsi="Calibri"/>
          <w:b/>
          <w:bCs/>
          <w:color w:val="000000"/>
          <w:sz w:val="22"/>
          <w:szCs w:val="22"/>
          <w:u w:val="single"/>
        </w:rPr>
        <w:t>-- An advanced U.S. missile defense system will be deployed in a rural farming town in southeastern South Korea</w:t>
      </w:r>
      <w:r>
        <w:rPr>
          <w:rFonts w:ascii="Calibri" w:hAnsi="Calibri"/>
          <w:color w:val="000000"/>
          <w:sz w:val="22"/>
          <w:szCs w:val="22"/>
        </w:rPr>
        <w:t xml:space="preserve">, Seoul officials announced Wednesday, </w:t>
      </w:r>
      <w:r>
        <w:rPr>
          <w:rFonts w:ascii="Calibri" w:hAnsi="Calibri"/>
          <w:b/>
          <w:bCs/>
          <w:color w:val="000000"/>
          <w:sz w:val="22"/>
          <w:szCs w:val="22"/>
          <w:u w:val="single"/>
        </w:rPr>
        <w:t>angering not only</w:t>
      </w:r>
      <w:r>
        <w:rPr>
          <w:rFonts w:ascii="Calibri" w:hAnsi="Calibri"/>
          <w:color w:val="000000"/>
          <w:sz w:val="22"/>
          <w:szCs w:val="22"/>
        </w:rPr>
        <w:t xml:space="preserve"> North </w:t>
      </w:r>
      <w:r>
        <w:rPr>
          <w:rFonts w:ascii="Calibri" w:hAnsi="Calibri"/>
          <w:color w:val="000000"/>
          <w:sz w:val="22"/>
          <w:szCs w:val="22"/>
        </w:rPr>
        <w:lastRenderedPageBreak/>
        <w:t xml:space="preserve">Korea and </w:t>
      </w:r>
      <w:r>
        <w:rPr>
          <w:rFonts w:ascii="Calibri" w:hAnsi="Calibri"/>
          <w:b/>
          <w:bCs/>
          <w:color w:val="000000"/>
          <w:sz w:val="22"/>
          <w:szCs w:val="22"/>
          <w:u w:val="single"/>
        </w:rPr>
        <w:t>China but also local residents who fear</w:t>
      </w:r>
      <w:r>
        <w:rPr>
          <w:rFonts w:ascii="Calibri" w:hAnsi="Calibri"/>
          <w:color w:val="000000"/>
          <w:sz w:val="22"/>
          <w:szCs w:val="22"/>
        </w:rPr>
        <w:t xml:space="preserve"> potential </w:t>
      </w:r>
      <w:r>
        <w:rPr>
          <w:rFonts w:ascii="Calibri" w:hAnsi="Calibri"/>
          <w:b/>
          <w:bCs/>
          <w:color w:val="000000"/>
          <w:sz w:val="22"/>
          <w:szCs w:val="22"/>
          <w:u w:val="single"/>
        </w:rPr>
        <w:t>health hazards</w:t>
      </w:r>
      <w:r>
        <w:rPr>
          <w:rFonts w:ascii="Calibri" w:hAnsi="Calibri"/>
          <w:color w:val="000000"/>
          <w:sz w:val="22"/>
          <w:szCs w:val="22"/>
        </w:rPr>
        <w:t xml:space="preserve"> that they believe the U.S. system might cause.</w:t>
      </w:r>
      <w:r>
        <w:rPr>
          <w:rFonts w:ascii="Calibri" w:hAnsi="Calibri"/>
          <w:color w:val="000000"/>
          <w:sz w:val="12"/>
          <w:szCs w:val="12"/>
        </w:rPr>
        <w:t xml:space="preserve">¶ </w:t>
      </w:r>
      <w:r>
        <w:rPr>
          <w:rFonts w:ascii="Calibri" w:hAnsi="Calibri"/>
          <w:color w:val="000000"/>
          <w:sz w:val="22"/>
          <w:szCs w:val="22"/>
        </w:rPr>
        <w:t xml:space="preserve">As words of the location for the Terminal High-Altitude Area Defense, or THAAD, spread even before the government's formal announcement, </w:t>
      </w:r>
      <w:r>
        <w:rPr>
          <w:rFonts w:ascii="Calibri" w:hAnsi="Calibri"/>
          <w:b/>
          <w:bCs/>
          <w:color w:val="000000"/>
          <w:sz w:val="22"/>
          <w:szCs w:val="22"/>
          <w:u w:val="single"/>
        </w:rPr>
        <w:t>thousands of residents in the town of Seongju, the site for the U.S. system, rallied and demanded the government cancel its decision</w:t>
      </w:r>
      <w:r>
        <w:rPr>
          <w:rFonts w:ascii="Calibri" w:hAnsi="Calibri"/>
          <w:color w:val="000000"/>
          <w:sz w:val="22"/>
          <w:szCs w:val="22"/>
        </w:rPr>
        <w:t xml:space="preserve">. A group of </w:t>
      </w:r>
      <w:r>
        <w:rPr>
          <w:rFonts w:ascii="Calibri" w:hAnsi="Calibri"/>
          <w:b/>
          <w:bCs/>
          <w:color w:val="000000"/>
          <w:sz w:val="22"/>
          <w:szCs w:val="22"/>
          <w:u w:val="single"/>
        </w:rPr>
        <w:t>local leaders wrote letters of complaint in blood</w:t>
      </w:r>
      <w:r>
        <w:rPr>
          <w:rFonts w:ascii="Calibri" w:hAnsi="Calibri"/>
          <w:color w:val="000000"/>
          <w:sz w:val="22"/>
          <w:szCs w:val="22"/>
        </w:rPr>
        <w:t xml:space="preserve"> and gave them to the Defense Ministry.</w:t>
      </w:r>
      <w:r>
        <w:rPr>
          <w:rFonts w:ascii="Calibri" w:hAnsi="Calibri"/>
          <w:color w:val="000000"/>
          <w:sz w:val="12"/>
          <w:szCs w:val="12"/>
        </w:rPr>
        <w:t xml:space="preserve">¶ </w:t>
      </w:r>
      <w:r>
        <w:rPr>
          <w:rFonts w:ascii="Calibri" w:hAnsi="Calibri"/>
          <w:color w:val="000000"/>
          <w:sz w:val="22"/>
          <w:szCs w:val="22"/>
        </w:rPr>
        <w:t>"</w:t>
      </w:r>
      <w:r>
        <w:rPr>
          <w:rFonts w:ascii="Calibri" w:hAnsi="Calibri"/>
          <w:b/>
          <w:bCs/>
          <w:color w:val="000000"/>
          <w:sz w:val="22"/>
          <w:szCs w:val="22"/>
          <w:u w:val="single"/>
        </w:rPr>
        <w:t>We oppose with our lives the THAAD deployment</w:t>
      </w:r>
      <w:r>
        <w:rPr>
          <w:rFonts w:ascii="Calibri" w:hAnsi="Calibri"/>
          <w:color w:val="000000"/>
          <w:sz w:val="22"/>
          <w:szCs w:val="22"/>
        </w:rPr>
        <w:t>," one of the letters said, according to Seongju local council speaker Bae Jae Man, one of the 10 people who wrote the letter.</w:t>
      </w:r>
    </w:p>
    <w:p w:rsidR="001E2DC5" w:rsidRDefault="001E2DC5" w:rsidP="0051277D"/>
    <w:p w:rsidR="00511A27" w:rsidRDefault="00364A87" w:rsidP="00364A87">
      <w:pPr>
        <w:pStyle w:val="Heading2"/>
      </w:pPr>
      <w:r>
        <w:lastRenderedPageBreak/>
        <w:t>Big military agreement</w:t>
      </w:r>
    </w:p>
    <w:p w:rsidR="00D02C59" w:rsidRPr="00D02C59" w:rsidRDefault="00D02C59" w:rsidP="00D02C59">
      <w:pPr>
        <w:pStyle w:val="Heading3"/>
      </w:pPr>
      <w:r>
        <w:lastRenderedPageBreak/>
        <w:t>1AC Solvency</w:t>
      </w:r>
    </w:p>
    <w:p w:rsidR="00364A87" w:rsidRDefault="00364A87" w:rsidP="00364A87">
      <w:pPr>
        <w:pStyle w:val="Heading4"/>
      </w:pPr>
      <w:r>
        <w:t xml:space="preserve">Status Quo pressure fails to end Chinese aid to North Korea. The aff makes China an offer they can’t refuse and is the only way to solve </w:t>
      </w:r>
    </w:p>
    <w:p w:rsidR="00364A87" w:rsidRDefault="00364A87" w:rsidP="00364A87">
      <w:r w:rsidRPr="00B17015">
        <w:rPr>
          <w:rStyle w:val="Style13ptBold"/>
        </w:rPr>
        <w:t>Cohen,</w:t>
      </w:r>
      <w:r>
        <w:t xml:space="preserve"> Josh. 6/9/</w:t>
      </w:r>
      <w:r w:rsidRPr="00B17015">
        <w:rPr>
          <w:rStyle w:val="Style13ptBold"/>
        </w:rPr>
        <w:t>16</w:t>
      </w:r>
      <w:r>
        <w:t xml:space="preserve"> </w:t>
      </w:r>
      <w:r w:rsidR="00D02C59">
        <w:t>(</w:t>
      </w:r>
      <w:r w:rsidR="00D02C59">
        <w:rPr>
          <w:rFonts w:ascii="Arial" w:hAnsi="Arial" w:cs="Arial"/>
          <w:color w:val="222222"/>
          <w:shd w:val="clear" w:color="auto" w:fill="FFFFFF"/>
        </w:rPr>
        <w:t xml:space="preserve">former USAID project officer involved in managing economic reform projects in the former Soviet Union) </w:t>
      </w:r>
      <w:r>
        <w:t>"Commentary: Trump, Clinton Play the 'China Card' against North Korea." Reuters. Thomson Reuters. Web. 08 July 2016. &lt;http://www.reuters.com/article/us-northkorea-china-commentary-idUSKCN0YS2LQ&gt;.  CD</w:t>
      </w:r>
    </w:p>
    <w:p w:rsidR="00364A87" w:rsidRPr="00364A87" w:rsidRDefault="00364A87" w:rsidP="00364A87">
      <w:pPr>
        <w:rPr>
          <w:u w:val="single"/>
        </w:rPr>
      </w:pPr>
      <w:r w:rsidRPr="00364A87">
        <w:rPr>
          <w:u w:val="single"/>
        </w:rPr>
        <w:t>In theory the idea of using the "China card" has merit. North Korea remains almost entirely dependent on its powerful neighbor for food, fuel, aid and connections to the outside world. Pyongyang needs Beijing so badly that withdrawal of that support could result in North Korea’s collapse</w:t>
      </w:r>
      <w:r w:rsidRPr="00364A87">
        <w:rPr>
          <w:sz w:val="16"/>
        </w:rPr>
        <w:t xml:space="preserve">. Clearly, then, </w:t>
      </w:r>
      <w:r w:rsidRPr="00364A87">
        <w:rPr>
          <w:u w:val="single"/>
        </w:rPr>
        <w:t>China possesses enormous leverage over North Korea – and the United States naturally implores China to use this leverage to force the North to abandon its nuclear program. In an ideal world, Washington would like Beijing to tell Pyongyang “end your nuclear program or face an end to Chinese aid and support.”</w:t>
      </w:r>
      <w:r>
        <w:rPr>
          <w:u w:val="single"/>
        </w:rPr>
        <w:t xml:space="preserve"> </w:t>
      </w:r>
      <w:r w:rsidRPr="00364A87">
        <w:rPr>
          <w:u w:val="single"/>
        </w:rPr>
        <w:t>Washington’s focus on the “China card,” though, overlooks one key question: Why would China help the United States pressure North Korea? No matter how much the United States pushes China to get tough with the North, Beijing demonstrates no willingness to play the role Washington assigns it in the effort to rein in Pyongyang's nuclear program.</w:t>
      </w:r>
      <w:r>
        <w:rPr>
          <w:u w:val="single"/>
        </w:rPr>
        <w:t xml:space="preserve"> </w:t>
      </w:r>
      <w:r w:rsidRPr="00364A87">
        <w:rPr>
          <w:sz w:val="16"/>
        </w:rPr>
        <w:t xml:space="preserve">The reason for this lack of success is clear: </w:t>
      </w:r>
      <w:r w:rsidRPr="00364A87">
        <w:rPr>
          <w:u w:val="single"/>
        </w:rPr>
        <w:t>Despite its own disquiet regarding Pyongyang’s nuclear weapons program, China has a strong interest in continuing to support North Korea. To change Beijing’s calculus, Washington must therefore understand China’s geopolitical calculus regarding North Korea – and then make China an offer sufficiently attractive to abandon its troublesome ally.</w:t>
      </w:r>
      <w:r w:rsidRPr="00364A87">
        <w:rPr>
          <w:sz w:val="16"/>
        </w:rPr>
        <w:t xml:space="preserve"> To start, the United States must understand that the Beijing-Pyongyang relationship goes back to the very creation of North Korea. China’s Mao Zedong once famously described the China-North Korean relationship as being “close as lips and teeth,” and in 1951 during the Korean War – as American troops crossed into North Korea and approached the Yalu River demarcation line between China and the North – Chinese troops entered the war on North Korea’s side to push American troops back from its frontier. Since then, China has continued to see North Korea as a critical buffer between its own border and the American troops stationed in South Korea. From China’s perspective, if it precipitated North Korea’s collapse by ending aid to Pyongyang, Beijing could face the possibility of a powerful united Korea with American troops now stationed on the northern side of the former border – a strategic nightmare for the Chinese. Many obstacles to reunification exist – and even many in South Korea question its desirability – but Beijing nevertheless fears the degradation to its strategic position reunification might produce. Luckily for the United States, though, </w:t>
      </w:r>
      <w:r w:rsidRPr="00364A87">
        <w:rPr>
          <w:u w:val="single"/>
        </w:rPr>
        <w:t>China understands that North Korea’s increasingly threatening nuclear posture significantly undermines China’s geopolitical interests. First, it increases the likelihood that Japan might consider revising Article 9 of its constitution</w:t>
      </w:r>
      <w:r w:rsidRPr="00364A87">
        <w:rPr>
          <w:sz w:val="16"/>
        </w:rPr>
        <w:t xml:space="preserve">, which bans Tokyo from using war as a means to settle international disputes involving Japan. Tokyo already reinterpreted Article 9 once to allow Japan to engage in "collective self-defense" if an ally were attacked. </w:t>
      </w:r>
      <w:r w:rsidRPr="00364A87">
        <w:rPr>
          <w:u w:val="single"/>
        </w:rPr>
        <w:t>If Japan completely eliminated Article 9, it would likely be a precursor to a Japanese military buildup – the last thing China wants to see.</w:t>
      </w:r>
      <w:r>
        <w:rPr>
          <w:u w:val="single"/>
        </w:rPr>
        <w:t xml:space="preserve"> </w:t>
      </w:r>
      <w:r w:rsidRPr="00364A87">
        <w:rPr>
          <w:u w:val="single"/>
        </w:rPr>
        <w:t xml:space="preserve">North Korean nuclear belligerence also justifies the United States’ decision to deploy </w:t>
      </w:r>
      <w:r w:rsidRPr="00364A87">
        <w:rPr>
          <w:sz w:val="16"/>
        </w:rPr>
        <w:t>a Terminal High Altitude Air Defense system (</w:t>
      </w:r>
      <w:r w:rsidRPr="00364A87">
        <w:rPr>
          <w:u w:val="single"/>
        </w:rPr>
        <w:t>THAAD)</w:t>
      </w:r>
      <w:r w:rsidRPr="00364A87">
        <w:rPr>
          <w:sz w:val="16"/>
        </w:rPr>
        <w:t xml:space="preserve"> – to be operated by American forces – </w:t>
      </w:r>
      <w:r w:rsidRPr="00364A87">
        <w:rPr>
          <w:u w:val="single"/>
        </w:rPr>
        <w:t>in South Korea. While targeted to shoot down North Korean missiles, Beijing believes the system also weakens its own nuclear deterrent, a fear that could contain some substance.</w:t>
      </w:r>
      <w:r>
        <w:rPr>
          <w:u w:val="single"/>
        </w:rPr>
        <w:t xml:space="preserve"> </w:t>
      </w:r>
      <w:r w:rsidRPr="00364A87">
        <w:rPr>
          <w:sz w:val="16"/>
        </w:rPr>
        <w:t xml:space="preserve">Finally, Trump already suggested </w:t>
      </w:r>
      <w:r w:rsidRPr="00364A87">
        <w:rPr>
          <w:u w:val="single"/>
        </w:rPr>
        <w:t>Japan and South Korea could develop their own arsenal to counter North Korea.</w:t>
      </w:r>
      <w:r w:rsidRPr="00364A87">
        <w:rPr>
          <w:sz w:val="16"/>
        </w:rPr>
        <w:t xml:space="preserve"> "Would I rather have North Korea have [nuclear weapons] with Japan sitting there having them also? You may very well be better off if that's the case,” noted Trump. China already worries Japan possesses a so-called “bomb in the basement” due to its huge plutonium stockpile from its civilian nuclear energy program, and Beijing demanded that Tokyo eliminate this stockpile and refrain from opening a new plutonium reactor. Beijing’s “no first use” policy on nuclear weapons was partially designed to preempt any decision by Tokyo to go nuclear, so </w:t>
      </w:r>
      <w:r w:rsidRPr="00364A87">
        <w:rPr>
          <w:u w:val="single"/>
        </w:rPr>
        <w:t>even the slightest possibility of a nuclear Japan arguably constitutes China’s “ultimate nightmare.”</w:t>
      </w:r>
      <w:r>
        <w:rPr>
          <w:u w:val="single"/>
        </w:rPr>
        <w:t xml:space="preserve"> </w:t>
      </w:r>
      <w:r w:rsidRPr="00364A87">
        <w:rPr>
          <w:sz w:val="16"/>
        </w:rPr>
        <w:t xml:space="preserve">Given the damage Pyongyang’s nuclear program inflicts on China’s interests, </w:t>
      </w:r>
      <w:r w:rsidRPr="00364A87">
        <w:rPr>
          <w:u w:val="single"/>
        </w:rPr>
        <w:t>Washington should offer Beijing the following three-part deal if China agrees to pressure – and if necessary abandon – its North Korean ally if Pyongyang doesn’t end its nuclear program.</w:t>
      </w:r>
      <w:r>
        <w:rPr>
          <w:u w:val="single"/>
        </w:rPr>
        <w:t xml:space="preserve"> </w:t>
      </w:r>
      <w:r w:rsidRPr="00364A87">
        <w:rPr>
          <w:u w:val="single"/>
        </w:rPr>
        <w:t xml:space="preserve">First, the United States should commit that in the event of a North Korean collapse and reunification with the </w:t>
      </w:r>
      <w:r w:rsidRPr="00364A87">
        <w:rPr>
          <w:u w:val="single"/>
        </w:rPr>
        <w:lastRenderedPageBreak/>
        <w:t>South, the United States would withdraw all of its forces – including its THAAD anti-missile system – from a newly united Korea</w:t>
      </w:r>
      <w:r w:rsidRPr="00364A87">
        <w:rPr>
          <w:sz w:val="16"/>
        </w:rPr>
        <w:t xml:space="preserve">. </w:t>
      </w:r>
      <w:r w:rsidRPr="00364A87">
        <w:rPr>
          <w:u w:val="single"/>
        </w:rPr>
        <w:t>The primary reason American troops remain in South Korea is to protect it from the North, but if North Korea collapsed without Beijing’s support, then by definition the primary raison d'être for American forces on the Korean peninsula would disappear</w:t>
      </w:r>
      <w:r w:rsidRPr="00364A87">
        <w:rPr>
          <w:sz w:val="16"/>
        </w:rPr>
        <w:t xml:space="preserve">. Many in the Washington foreign policy establishment would no doubt prefer a post-unification arrangement that allows American troops to remain south of the original border – something that would keep a reunited Korea within the United States’ Asian alliance network. This would be analogous to the arrangement offered to former Soviet leader Mikhail Gorbachev when Western leaders promised not to deploy NATO troops in the former East Germany in exchange for Gorbachev permitting German reunification. However, it’s unlikely China would agree to such an arrangement, since American troops could still rapidly deploy north to China’s borders in a crisis. </w:t>
      </w:r>
      <w:r w:rsidRPr="00364A87">
        <w:rPr>
          <w:u w:val="single"/>
        </w:rPr>
        <w:t>Second, Washington and Seoul would need to promise Beijing that in the event that Chinese pressure resulted in a North Korean collapse and reunification with the South – however unlikely to occur in the near future - Seoul would destroy any nuclear weapons it acquired when it absorbed the North.</w:t>
      </w:r>
      <w:r>
        <w:rPr>
          <w:u w:val="single"/>
        </w:rPr>
        <w:t xml:space="preserve"> </w:t>
      </w:r>
      <w:r w:rsidRPr="00364A87">
        <w:rPr>
          <w:u w:val="single"/>
        </w:rPr>
        <w:t>Finally, the United States should propose that a reunited Korea would become officially neutral, and agree to end the Washington-Seoul military alliance</w:t>
      </w:r>
      <w:r w:rsidRPr="00364A87">
        <w:rPr>
          <w:sz w:val="16"/>
        </w:rPr>
        <w:t xml:space="preserve">. </w:t>
      </w:r>
      <w:r w:rsidRPr="00364A87">
        <w:rPr>
          <w:u w:val="single"/>
        </w:rPr>
        <w:t>Finland and Austria agreed to a similar arrangement with the Soviet Union during the Cold War, and as a result, the Soviets withdrew all their troops from Austria, while also respecting Finland’s sovereignty during the duration of the Cold War. A similar arrangement for Korea vis-à-vis China could surely work as well.</w:t>
      </w:r>
      <w:r>
        <w:rPr>
          <w:u w:val="single"/>
        </w:rPr>
        <w:t xml:space="preserve"> </w:t>
      </w:r>
      <w:r w:rsidRPr="00364A87">
        <w:rPr>
          <w:sz w:val="16"/>
        </w:rPr>
        <w:t xml:space="preserve">To be clear, China might still decline this deal, preferring the devil it knows – a difficult but still allied Pyongyang – over the uncertainly produced by a possible North Korean collapse. Moreover, anti-China hawks in Washington would likely argue the deal gives away too much to China. But </w:t>
      </w:r>
      <w:r w:rsidRPr="00364A87">
        <w:rPr>
          <w:u w:val="single"/>
        </w:rPr>
        <w:t>if the United States really wants China’s help in forcing North Korea to end its nuclear program, it must think outside the box and make China the proverbial offer it can’t refuse.</w:t>
      </w:r>
    </w:p>
    <w:p w:rsidR="005B07FB" w:rsidRDefault="005B07FB" w:rsidP="005B07FB">
      <w:pPr>
        <w:pStyle w:val="Heading2"/>
      </w:pPr>
      <w:r>
        <w:lastRenderedPageBreak/>
        <w:t>Six Party Talks</w:t>
      </w:r>
    </w:p>
    <w:p w:rsidR="00B432C1" w:rsidRDefault="00B432C1" w:rsidP="005B07FB">
      <w:pPr>
        <w:pStyle w:val="Heading3"/>
      </w:pPr>
      <w:r>
        <w:lastRenderedPageBreak/>
        <w:t>1AC</w:t>
      </w:r>
      <w:r w:rsidR="00E90C73">
        <w:t xml:space="preserve"> Solvency</w:t>
      </w:r>
    </w:p>
    <w:p w:rsidR="00B432C1" w:rsidRDefault="00B432C1" w:rsidP="00B432C1">
      <w:pPr>
        <w:pStyle w:val="Heading4"/>
      </w:pPr>
      <w:r>
        <w:t>China has the leverage to bring NK to 6 party talks but engagement from the US is necessary to convince them to act.</w:t>
      </w:r>
    </w:p>
    <w:p w:rsidR="00B432C1" w:rsidRDefault="00B432C1" w:rsidP="00B432C1">
      <w:r w:rsidRPr="005D1CAE">
        <w:rPr>
          <w:rStyle w:val="Style13ptBold"/>
        </w:rPr>
        <w:t>Detrani 14</w:t>
      </w:r>
      <w:r>
        <w:t xml:space="preserve"> (Joseph R. DeTrani, p</w:t>
      </w:r>
      <w:r w:rsidRPr="00861DC9">
        <w:t xml:space="preserve">resident of the Intelligence and National Security Alliance,U.S. </w:t>
      </w:r>
      <w:r>
        <w:t>envoy for six-party talks, “</w:t>
      </w:r>
      <w:r w:rsidRPr="0072090F">
        <w:t>After 20 Years of Failed Talks With North Korea, China Needs to Step Up</w:t>
      </w:r>
      <w:r>
        <w:t>” Arms Control Association, October 14</w:t>
      </w:r>
      <w:r w:rsidRPr="0072090F">
        <w:rPr>
          <w:vertAlign w:val="superscript"/>
        </w:rPr>
        <w:t>th</w:t>
      </w:r>
      <w:r>
        <w:t>, 2014, JN)</w:t>
      </w:r>
    </w:p>
    <w:p w:rsidR="00B432C1" w:rsidRPr="00B432C1" w:rsidRDefault="00B432C1" w:rsidP="00B432C1">
      <w:pPr>
        <w:rPr>
          <w:u w:val="single"/>
        </w:rPr>
      </w:pPr>
      <w:r w:rsidRPr="00861DC9">
        <w:rPr>
          <w:u w:val="single"/>
        </w:rPr>
        <w:t>Progress in addressing North Korea’s nuclear programs depends greatly on China’s role because North Korea depends on China for food and most of its energy supply.</w:t>
      </w:r>
      <w:r>
        <w:t xml:space="preserve"> Historically, the bilateral relationship with China, memorialized in a 1961 treaty, was deep and thorough—like “teeth and lips,” as it was described in a common refrain from China and North Korea during the warmer days of their relationship.</w:t>
      </w:r>
      <w:r w:rsidR="008306AD">
        <w:t xml:space="preserve"> </w:t>
      </w:r>
      <w:r w:rsidRPr="00861DC9">
        <w:rPr>
          <w:u w:val="single"/>
        </w:rPr>
        <w:t xml:space="preserve">China is North Korea’s only meaningful ally, even with the current tension in the bilateral relationship. </w:t>
      </w:r>
      <w:r>
        <w:t xml:space="preserve">After the implosion of the Soviet Union, Russia scaled back its relations with North Korea, leaving only China as the North’s true benefactor. Indeed, China provides North Korea with more than 70 percent of the country’s requirements for crude oil; significant amounts of food and aviation fuel also come from China. </w:t>
      </w:r>
      <w:r w:rsidRPr="00861DC9">
        <w:rPr>
          <w:u w:val="single"/>
        </w:rPr>
        <w:t>Chinese-North Korean trade was worth more than $1.3 billion last year, with China investing heavily in the North’s precious-metals sector.</w:t>
      </w:r>
      <w:r>
        <w:t xml:space="preserve"> Although bilateral relations have deteriorated since Kim Jong Un succeeded his father and one seldom hears the “teeth and lips” refrain, the relationship is still strong.</w:t>
      </w:r>
      <w:r w:rsidR="008306AD">
        <w:t xml:space="preserve"> </w:t>
      </w:r>
      <w:r w:rsidRPr="00861DC9">
        <w:rPr>
          <w:u w:val="single"/>
        </w:rPr>
        <w:t>Given the close and long-standing relationship between the two countries and the reliance of North Korea on China for energy and food assistance, the United States believes that China can exert more pressure on the North to return to meaningful nuclear negotiations and persuade North Korea to take some important steps.</w:t>
      </w:r>
      <w:r>
        <w:t xml:space="preserve"> In particular, North Korea would be expected to declare that it is still committed to the 2005 joint statement and thus is prepared to dismantle its nuclear program in return for assurances that the United States and other countries would not invade the North or seek regime change and for economic assistance that would include engagement with international financial institutions, the provision of LWRs, and, ultimately, the establishment of normal relations with Japan, South Korea, and the United States.</w:t>
      </w:r>
      <w:r w:rsidR="008306AD">
        <w:t xml:space="preserve"> </w:t>
      </w:r>
      <w:r w:rsidRPr="00861DC9">
        <w:rPr>
          <w:u w:val="single"/>
        </w:rPr>
        <w:t>Only China has this leverage with North Korea, and it is in China’s interest to use this leverage to ensure that North Korea returns to meaningful negotiations. A refusal by North Korea to give up its nuclear weapons could incite other countries in the region to pursue their own nuclear weapons programs, as noted above.</w:t>
      </w:r>
      <w:r>
        <w:t xml:space="preserve"> Such a development would be of great concern to China. Also of concern to Beijing would be the possible proliferation of nuclear materials and the resulting adverse effects on China of such proliferation.</w:t>
      </w:r>
      <w:r w:rsidR="008306AD">
        <w:t xml:space="preserve"> </w:t>
      </w:r>
      <w:r w:rsidRPr="00861DC9">
        <w:rPr>
          <w:u w:val="single"/>
        </w:rPr>
        <w:t>As it did in 2003, China should promptly convene an exploratory meeting in Beijing with North Korea and the four other countries involved in the six-party talks process. This meeting would determine if North Korea is committed to fulfilling the terms of the 2005 joint statement.</w:t>
      </w:r>
      <w:r>
        <w:t xml:space="preserve"> </w:t>
      </w:r>
      <w:r w:rsidRPr="00B432C1">
        <w:rPr>
          <w:u w:val="single"/>
        </w:rPr>
        <w:t>If it is committed to that goal, then the resumption of talks, focusing on implementation of the joint statement, would be possible. This would benefit the international community and constitute a diplomatic success for China</w:t>
      </w:r>
      <w:r>
        <w:t xml:space="preserve">. </w:t>
      </w:r>
      <w:r w:rsidRPr="00B432C1">
        <w:rPr>
          <w:u w:val="single"/>
        </w:rPr>
        <w:t xml:space="preserve">Convincing </w:t>
      </w:r>
      <w:r w:rsidRPr="00B432C1">
        <w:t xml:space="preserve">China’s </w:t>
      </w:r>
      <w:r>
        <w:t xml:space="preserve">new leader, Xi Jinping, </w:t>
      </w:r>
      <w:r w:rsidRPr="00B432C1">
        <w:rPr>
          <w:u w:val="single"/>
        </w:rPr>
        <w:t>to take the lead on this issue also could lead to a closer dialogue on other issues currently affecting China’s relationship with the United States and other countries.</w:t>
      </w:r>
    </w:p>
    <w:p w:rsidR="00B432C1" w:rsidRDefault="00B432C1" w:rsidP="00B432C1">
      <w:pPr>
        <w:rPr>
          <w:u w:val="single"/>
        </w:rPr>
      </w:pPr>
    </w:p>
    <w:p w:rsidR="00B432C1" w:rsidRPr="00B432C1" w:rsidRDefault="00B432C1" w:rsidP="00B432C1">
      <w:pPr>
        <w:rPr>
          <w:b/>
        </w:rPr>
      </w:pPr>
    </w:p>
    <w:p w:rsidR="005B07FB" w:rsidRPr="00617457" w:rsidRDefault="005B07FB" w:rsidP="005B07FB">
      <w:pPr>
        <w:pStyle w:val="Heading3"/>
      </w:pPr>
      <w:r>
        <w:lastRenderedPageBreak/>
        <w:t>Can Solve</w:t>
      </w:r>
    </w:p>
    <w:p w:rsidR="005B07FB" w:rsidRDefault="005B07FB" w:rsidP="005B07FB">
      <w:pPr>
        <w:rPr>
          <w:rStyle w:val="StyleUnderline"/>
        </w:rPr>
      </w:pPr>
    </w:p>
    <w:p w:rsidR="005B07FB" w:rsidRPr="000D3623" w:rsidRDefault="005B07FB" w:rsidP="005B07FB">
      <w:pPr>
        <w:pStyle w:val="Heading4"/>
      </w:pPr>
      <w:r w:rsidRPr="000D3623">
        <w:t>Six Party Talks are the last resort to keep North Korea in check – China is already interested</w:t>
      </w:r>
    </w:p>
    <w:p w:rsidR="005B07FB" w:rsidRPr="00D92EDE" w:rsidRDefault="005B07FB" w:rsidP="005B07FB">
      <w:pPr>
        <w:rPr>
          <w:b/>
          <w:sz w:val="32"/>
        </w:rPr>
      </w:pPr>
      <w:r w:rsidRPr="000D3623">
        <w:rPr>
          <w:b/>
          <w:sz w:val="26"/>
          <w:szCs w:val="26"/>
        </w:rPr>
        <w:t>Stanzel ’15</w:t>
      </w:r>
      <w:r w:rsidRPr="00D92EDE">
        <w:rPr>
          <w:sz w:val="32"/>
        </w:rPr>
        <w:t xml:space="preserve"> </w:t>
      </w:r>
      <w:r>
        <w:t xml:space="preserve">(Angela Stanzel, </w:t>
      </w:r>
      <w:r w:rsidRPr="00D92EDE">
        <w:t>policy fellow in the Asia programme at the European Council on Foreign Relations</w:t>
      </w:r>
      <w:r>
        <w:t xml:space="preserve"> , Aljazeer “</w:t>
      </w:r>
      <w:r w:rsidRPr="00D92EDE">
        <w:t>China urges a reboot of Six Party Talks</w:t>
      </w:r>
      <w:r>
        <w:t>” October 15</w:t>
      </w:r>
      <w:r w:rsidRPr="00D92EDE">
        <w:rPr>
          <w:vertAlign w:val="superscript"/>
        </w:rPr>
        <w:t>th</w:t>
      </w:r>
      <w:r>
        <w:t xml:space="preserve"> 2015, </w:t>
      </w:r>
      <w:r w:rsidRPr="00373515">
        <w:t>http://www.aljazeera.com/indepth/opinion/2015/10/china-urges-reboot-party-talks-151008074746705.html</w:t>
      </w:r>
      <w:r>
        <w:t>)</w:t>
      </w:r>
    </w:p>
    <w:p w:rsidR="005B07FB" w:rsidRDefault="005B07FB" w:rsidP="005B07FB">
      <w:pPr>
        <w:rPr>
          <w:u w:val="single"/>
        </w:rPr>
      </w:pPr>
      <w:r w:rsidRPr="00E750F8">
        <w:rPr>
          <w:u w:val="single"/>
        </w:rPr>
        <w:t>In September, Chinese Foreign Minister Wang Yi urged China's five fellow participants of the Six-Party Talks to restart negotiations with North Korea</w:t>
      </w:r>
      <w:r>
        <w:t>.</w:t>
      </w:r>
      <w:r w:rsidRPr="000D3623">
        <w:rPr>
          <w:sz w:val="12"/>
        </w:rPr>
        <w:t xml:space="preserve">¶ </w:t>
      </w:r>
      <w:r w:rsidRPr="00E750F8">
        <w:rPr>
          <w:u w:val="single"/>
        </w:rPr>
        <w:t>The Six-Party Talks</w:t>
      </w:r>
      <w:r>
        <w:t>, which were launched in 2003</w:t>
      </w:r>
      <w:r w:rsidRPr="00E750F8">
        <w:rPr>
          <w:u w:val="single"/>
        </w:rPr>
        <w:t>, include China</w:t>
      </w:r>
      <w:r>
        <w:t xml:space="preserve">, Japan, South Korea, Russia </w:t>
      </w:r>
      <w:r w:rsidRPr="00E750F8">
        <w:rPr>
          <w:u w:val="single"/>
        </w:rPr>
        <w:t>and the United States in negotiations with North Korea around the termination of its nuclear programme.</w:t>
      </w:r>
      <w:r w:rsidRPr="000D3623">
        <w:rPr>
          <w:sz w:val="12"/>
        </w:rPr>
        <w:t xml:space="preserve">¶ </w:t>
      </w:r>
      <w:r>
        <w:t>Time and again, the talks stopped and were relaunched, until eventually collapsing completely in 2009, after a North Korean satellite launch prompted the UN Security Council to expand sanctions on North Korean firms.</w:t>
      </w:r>
      <w:r w:rsidRPr="000D3623">
        <w:rPr>
          <w:sz w:val="12"/>
        </w:rPr>
        <w:t xml:space="preserve">¶ </w:t>
      </w:r>
      <w:r>
        <w:t>South and North Korea: escalation or peace opportunity?</w:t>
      </w:r>
      <w:r w:rsidRPr="000D3623">
        <w:rPr>
          <w:sz w:val="12"/>
        </w:rPr>
        <w:t xml:space="preserve">¶ </w:t>
      </w:r>
      <w:r w:rsidRPr="00E750F8">
        <w:rPr>
          <w:u w:val="single"/>
        </w:rPr>
        <w:t>Ever since, China has been attempting to reconvene the talks but has failed</w:t>
      </w:r>
      <w:r>
        <w:t xml:space="preserve"> as the other parties (mainly the US) do not wish to resume negotiations without imposing preconditions on North Korea.</w:t>
      </w:r>
      <w:r w:rsidRPr="000D3623">
        <w:rPr>
          <w:sz w:val="12"/>
        </w:rPr>
        <w:t xml:space="preserve">¶ </w:t>
      </w:r>
      <w:r w:rsidRPr="00E750F8">
        <w:rPr>
          <w:u w:val="single"/>
        </w:rPr>
        <w:t>When Kim Jong-un succeeded his father Kim Jong-il in December 2011, hopes rose again that the son would be more willing to re-engage in negotiations</w:t>
      </w:r>
      <w:r>
        <w:t>. Those who had this hope were disappointed soon.</w:t>
      </w:r>
      <w:r w:rsidRPr="000D3623">
        <w:rPr>
          <w:sz w:val="12"/>
        </w:rPr>
        <w:t xml:space="preserve">¶ </w:t>
      </w:r>
      <w:r>
        <w:t xml:space="preserve">In 2012, </w:t>
      </w:r>
      <w:r w:rsidRPr="00E750F8">
        <w:rPr>
          <w:u w:val="single"/>
        </w:rPr>
        <w:t>Kim oversaw nuclear and missile tests to which the UN responded by broadening sanctions against North Korea. He threatened nuclear strikes against both the US and South Korea in 2013, and tested again ballistic missiles in 2014.</w:t>
      </w:r>
      <w:r w:rsidRPr="000D3623">
        <w:rPr>
          <w:sz w:val="12"/>
        </w:rPr>
        <w:t xml:space="preserve">¶ </w:t>
      </w:r>
      <w:r w:rsidRPr="00E750F8">
        <w:rPr>
          <w:u w:val="single"/>
        </w:rPr>
        <w:t>Pyongyang's actions that are both aggressive and destabilising have increasingly frustrated and infuriated Beijing, as any larger crisis on the peninsula would quickly involve China</w:t>
      </w:r>
      <w:r>
        <w:t>.</w:t>
      </w:r>
      <w:r w:rsidRPr="000D3623">
        <w:rPr>
          <w:sz w:val="12"/>
        </w:rPr>
        <w:t xml:space="preserve">¶ </w:t>
      </w:r>
      <w:r>
        <w:t xml:space="preserve">Therefore, </w:t>
      </w:r>
      <w:r w:rsidRPr="00E750F8">
        <w:rPr>
          <w:u w:val="single"/>
        </w:rPr>
        <w:t>China remained committed to the Six-Party Talks and to involving all parties. Beginning of 2014, Chinese President Xi Jinping visited South Korea before North Korea the first time, and several visits of Chinese officials to Pyongyang and Seoul followed, attempting to resume the talks.</w:t>
      </w:r>
      <w:r w:rsidRPr="000D3623">
        <w:rPr>
          <w:sz w:val="12"/>
          <w:u w:val="single"/>
        </w:rPr>
        <w:t xml:space="preserve">¶ </w:t>
      </w:r>
      <w:r w:rsidRPr="00E750F8">
        <w:rPr>
          <w:u w:val="single"/>
        </w:rPr>
        <w:t>As China will be one of the immediately affected countries</w:t>
      </w:r>
      <w:r>
        <w:t xml:space="preserve">, </w:t>
      </w:r>
      <w:r w:rsidRPr="00E750F8">
        <w:rPr>
          <w:u w:val="single"/>
        </w:rPr>
        <w:t>the Six-Party Talks might be the last resort to keep Pyongyang in check. In particular, since it became apparent that North Korea's new leadership seeks to weaken China's control and influence in the north.</w:t>
      </w:r>
    </w:p>
    <w:p w:rsidR="005B07FB" w:rsidRDefault="005B07FB" w:rsidP="005B07FB">
      <w:pPr>
        <w:pStyle w:val="Heading4"/>
      </w:pPr>
      <w:r>
        <w:t>US sanctions have de-incentivized North Korea from participating in the Six Party Talks, but the plan with China’s leadership is key to North Korean denuclearization</w:t>
      </w:r>
    </w:p>
    <w:p w:rsidR="005B07FB" w:rsidRPr="00575BAB" w:rsidRDefault="005B07FB" w:rsidP="005B07FB">
      <w:r w:rsidRPr="00575BAB">
        <w:rPr>
          <w:rStyle w:val="Style13ptBold"/>
        </w:rPr>
        <w:t>Qian and Wu 5</w:t>
      </w:r>
      <w:r>
        <w:t xml:space="preserve"> (Jason Qian -</w:t>
      </w:r>
      <w:r w:rsidRPr="00575BAB">
        <w:t xml:space="preserve"> fellow at the Harvard Negotiation Project at Harvard Law School. Anne Wu </w:t>
      </w:r>
      <w:r>
        <w:t>-</w:t>
      </w:r>
      <w:r w:rsidRPr="00575BAB">
        <w:t xml:space="preserve"> research fellow at the Belfer Center for Science and International Affairs at Harvard University</w:t>
      </w:r>
      <w:r>
        <w:t>'s Kennedy School of Government – “</w:t>
      </w:r>
      <w:r w:rsidRPr="002C7B3A">
        <w:t>CHINA'S ROLE IN NORTH KOREA: [THIRD Edition]</w:t>
      </w:r>
      <w:r>
        <w:t>” – 12/9/2005 -</w:t>
      </w:r>
      <w:r w:rsidRPr="002C7B3A">
        <w:t>http://search.proquest.com.proxy.lib.umich.edu/docview/405004383/B87D379E4B874389PQ/14?accountid=14667</w:t>
      </w:r>
      <w:r>
        <w:t>)/TK</w:t>
      </w:r>
    </w:p>
    <w:p w:rsidR="005B07FB" w:rsidRDefault="005B07FB" w:rsidP="005B07FB">
      <w:pPr>
        <w:rPr>
          <w:rStyle w:val="StyleUnderline"/>
        </w:rPr>
      </w:pPr>
      <w:r w:rsidRPr="0067754E">
        <w:rPr>
          <w:rStyle w:val="StyleUnderline"/>
        </w:rPr>
        <w:t>THE SIX-PARTY TALKS created to resolve the North Korean nuclear problem have lost momentum</w:t>
      </w:r>
      <w:r w:rsidRPr="00575BAB">
        <w:rPr>
          <w:sz w:val="16"/>
        </w:rPr>
        <w:t xml:space="preserve"> again. </w:t>
      </w:r>
      <w:r w:rsidRPr="0067754E">
        <w:rPr>
          <w:rStyle w:val="StyleUnderline"/>
        </w:rPr>
        <w:t>All six parties agreed on a denuclearization statement</w:t>
      </w:r>
      <w:r w:rsidRPr="00575BAB">
        <w:rPr>
          <w:sz w:val="16"/>
        </w:rPr>
        <w:t xml:space="preserve"> in September, </w:t>
      </w:r>
      <w:r w:rsidRPr="0067754E">
        <w:rPr>
          <w:rStyle w:val="StyleUnderline"/>
        </w:rPr>
        <w:t>but when the United States started imposing sanctions</w:t>
      </w:r>
      <w:r w:rsidRPr="00575BAB">
        <w:rPr>
          <w:sz w:val="16"/>
        </w:rPr>
        <w:t xml:space="preserve"> on North Korean enterprises suspected of counterfeiting and money-laundering, </w:t>
      </w:r>
      <w:r w:rsidRPr="0067754E">
        <w:rPr>
          <w:rStyle w:val="StyleUnderline"/>
        </w:rPr>
        <w:t>Pyongyang declared that it would boycott future talks.</w:t>
      </w:r>
      <w:r w:rsidRPr="00575BAB">
        <w:rPr>
          <w:sz w:val="16"/>
        </w:rPr>
        <w:t xml:space="preserve"> </w:t>
      </w:r>
      <w:r w:rsidRPr="00575BAB">
        <w:rPr>
          <w:rStyle w:val="StyleUnderline"/>
        </w:rPr>
        <w:t>With the two countries at odds again, the denuclearization agreement remains an empty promise</w:t>
      </w:r>
      <w:r w:rsidRPr="00575BAB">
        <w:rPr>
          <w:sz w:val="16"/>
        </w:rPr>
        <w:t>, raising the question: Is this framework of six-party talks sustainable for achieving a nuclear-free Korean Peninsula?</w:t>
      </w:r>
      <w:r w:rsidRPr="00575BAB">
        <w:rPr>
          <w:sz w:val="12"/>
        </w:rPr>
        <w:t>¶</w:t>
      </w:r>
      <w:r w:rsidRPr="00575BAB">
        <w:rPr>
          <w:sz w:val="16"/>
        </w:rPr>
        <w:t xml:space="preserve"> </w:t>
      </w:r>
      <w:r w:rsidRPr="00575BAB">
        <w:rPr>
          <w:rStyle w:val="StyleUnderline"/>
        </w:rPr>
        <w:t xml:space="preserve">The talks will be sustainable only if they create a negotiation model that can maximize the </w:t>
      </w:r>
      <w:r w:rsidRPr="00575BAB">
        <w:rPr>
          <w:rStyle w:val="StyleUnderline"/>
        </w:rPr>
        <w:lastRenderedPageBreak/>
        <w:t>common denominator of regional security and stability</w:t>
      </w:r>
      <w:r w:rsidRPr="00575BAB">
        <w:rPr>
          <w:sz w:val="16"/>
        </w:rPr>
        <w:t xml:space="preserve">. </w:t>
      </w:r>
      <w:r w:rsidRPr="00575BAB">
        <w:rPr>
          <w:rStyle w:val="StyleUnderline"/>
        </w:rPr>
        <w:t>It is thus crucial for China to transform its role from a neutral mediator to a more assertive one that will be able to tame the two "veto" parties Pyongyang and Washington and reorient the talks to the long-term interest of regional security and economic prosperity.</w:t>
      </w:r>
      <w:r w:rsidRPr="00575BAB">
        <w:rPr>
          <w:rStyle w:val="StyleUnderline"/>
          <w:sz w:val="12"/>
        </w:rPr>
        <w:t>¶</w:t>
      </w:r>
      <w:r w:rsidRPr="00575BAB">
        <w:rPr>
          <w:sz w:val="16"/>
        </w:rPr>
        <w:t xml:space="preserve"> The merits and the shortfalls of being a mediator are all about neutrality. In the previous rounds, Beijing successfully projected itself as an impartial broker between Pyongyang and Washington. This effort served well to engage North Korea without interfering with its domestic affairs. But impartiality also prevented Beijing from exerting greater influence to achieve the final deal, and any perceived shift of the balance invited the blame that Beijing had stepped away from its mediation role and its "nonintervention" policy.</w:t>
      </w:r>
      <w:r w:rsidRPr="00575BAB">
        <w:rPr>
          <w:sz w:val="12"/>
        </w:rPr>
        <w:t>¶</w:t>
      </w:r>
      <w:r w:rsidRPr="00575BAB">
        <w:rPr>
          <w:sz w:val="16"/>
        </w:rPr>
        <w:t xml:space="preserve"> </w:t>
      </w:r>
      <w:r w:rsidRPr="00575BAB">
        <w:rPr>
          <w:rStyle w:val="StyleUnderline"/>
        </w:rPr>
        <w:t>Taking on the role of a more active negotiator will give Beijing a free hand to steer the substantive negotiations between Pyongyang and Washington, whose interests hardly meet. Beijing can be more effective by joining the circle of Pyongyang and Washington to negotiate the substance instead of remaining in the outer circle to facilitate the talking process.</w:t>
      </w:r>
      <w:r w:rsidRPr="00575BAB">
        <w:rPr>
          <w:rStyle w:val="StyleUnderline"/>
          <w:sz w:val="12"/>
        </w:rPr>
        <w:t>¶</w:t>
      </w:r>
      <w:r w:rsidRPr="00575BAB">
        <w:rPr>
          <w:sz w:val="16"/>
        </w:rPr>
        <w:t xml:space="preserve"> As a negotiator that can put its own interests on the table and influence the outcome</w:t>
      </w:r>
      <w:r w:rsidRPr="00575BAB">
        <w:rPr>
          <w:rStyle w:val="StyleUnderline"/>
        </w:rPr>
        <w:t>, China should initiate a road map</w:t>
      </w:r>
      <w:r w:rsidRPr="00575BAB">
        <w:rPr>
          <w:sz w:val="16"/>
        </w:rPr>
        <w:t xml:space="preserve"> that affords equal importance to </w:t>
      </w:r>
      <w:r w:rsidRPr="00575BAB">
        <w:rPr>
          <w:rStyle w:val="StyleUnderline"/>
        </w:rPr>
        <w:t>ending North Korea's nuclear weapons program</w:t>
      </w:r>
      <w:r w:rsidRPr="00575BAB">
        <w:rPr>
          <w:sz w:val="16"/>
        </w:rPr>
        <w:t xml:space="preserve"> and satisfying its security and economic needs. </w:t>
      </w:r>
      <w:r w:rsidRPr="00575BAB">
        <w:rPr>
          <w:rStyle w:val="StyleUnderline"/>
        </w:rPr>
        <w:t>The road map must include a timetable and the reciprocal compromises Pyongyang and Washington should make at each stage.</w:t>
      </w:r>
      <w:r w:rsidRPr="00575BAB">
        <w:rPr>
          <w:sz w:val="16"/>
        </w:rPr>
        <w:t xml:space="preserve"> </w:t>
      </w:r>
      <w:r w:rsidRPr="00575BAB">
        <w:rPr>
          <w:rStyle w:val="StyleUnderline"/>
        </w:rPr>
        <w:t>The road map must be based on full consultation with Pyongyang and Washington, but China should be ready to throw its weight if either side refuses to engage in a "give-and-take."</w:t>
      </w:r>
      <w:r w:rsidRPr="00575BAB">
        <w:rPr>
          <w:sz w:val="16"/>
        </w:rPr>
        <w:t xml:space="preserve"> Pyongyang cannot afford to lose its position as Beijing's protege, and </w:t>
      </w:r>
      <w:r w:rsidRPr="00575BAB">
        <w:rPr>
          <w:rStyle w:val="StyleUnderline"/>
        </w:rPr>
        <w:t>Washington has to think twice before letting Pyongyang's nukes slip away from Beijing's controlling hand</w:t>
      </w:r>
      <w:r w:rsidRPr="00575BAB">
        <w:rPr>
          <w:sz w:val="16"/>
        </w:rPr>
        <w:t>.</w:t>
      </w:r>
      <w:r w:rsidRPr="00575BAB">
        <w:rPr>
          <w:sz w:val="12"/>
        </w:rPr>
        <w:t>¶</w:t>
      </w:r>
      <w:r w:rsidRPr="00575BAB">
        <w:rPr>
          <w:sz w:val="16"/>
        </w:rPr>
        <w:t xml:space="preserve"> The current focus on dismantling Pyongyang's nukes magnified the disparities among the six parties and enabled Pyongyang to expand its bargaining power. Also, the nuclear issue is obscuring other common concerns such as Pyongyang's economic development, the unification of the Korean Peninsula, and an institutionalized security dialogue mechanism based on the six-party talks framework.</w:t>
      </w:r>
      <w:r w:rsidRPr="00575BAB">
        <w:rPr>
          <w:sz w:val="12"/>
        </w:rPr>
        <w:t>¶</w:t>
      </w:r>
      <w:r w:rsidRPr="00575BAB">
        <w:rPr>
          <w:sz w:val="16"/>
        </w:rPr>
        <w:t xml:space="preserve"> </w:t>
      </w:r>
      <w:r w:rsidRPr="00575BAB">
        <w:rPr>
          <w:rStyle w:val="StyleUnderline"/>
        </w:rPr>
        <w:t>With a negotiator's role, China can lead the talks to a solution conducive to the long-term interest of regional security and development</w:t>
      </w:r>
      <w:r w:rsidRPr="00575BAB">
        <w:rPr>
          <w:sz w:val="16"/>
        </w:rPr>
        <w:t xml:space="preserve">. </w:t>
      </w:r>
      <w:r w:rsidRPr="00575BAB">
        <w:rPr>
          <w:rStyle w:val="StyleUnderline"/>
        </w:rPr>
        <w:t>If China can expand the talks into the big picture of regional prosperity and diversify the cards each party can play</w:t>
      </w:r>
      <w:r w:rsidRPr="00575BAB">
        <w:rPr>
          <w:sz w:val="16"/>
        </w:rPr>
        <w:t xml:space="preserve">, not only can it splinter the differences, but </w:t>
      </w:r>
      <w:r w:rsidRPr="00575BAB">
        <w:rPr>
          <w:rStyle w:val="StyleUnderline"/>
        </w:rPr>
        <w:t>it can</w:t>
      </w:r>
      <w:r w:rsidRPr="00575BAB">
        <w:rPr>
          <w:sz w:val="16"/>
        </w:rPr>
        <w:t xml:space="preserve"> also </w:t>
      </w:r>
      <w:r w:rsidRPr="00106AA9">
        <w:rPr>
          <w:rStyle w:val="StyleUnderline"/>
        </w:rPr>
        <w:t>c</w:t>
      </w:r>
      <w:r w:rsidRPr="00575BAB">
        <w:rPr>
          <w:rStyle w:val="StyleUnderline"/>
        </w:rPr>
        <w:t>reate the opportunity to promote reforms in Pyongyang</w:t>
      </w:r>
      <w:r w:rsidRPr="00575BAB">
        <w:rPr>
          <w:sz w:val="16"/>
        </w:rPr>
        <w:t xml:space="preserve"> just as happened to China two decades ago, </w:t>
      </w:r>
      <w:r w:rsidRPr="00575BAB">
        <w:rPr>
          <w:rStyle w:val="StyleUnderline"/>
        </w:rPr>
        <w:t>ending the de facto war status on the Korean Peninsula through a peace treaty, and galvanizing a new cooperation in Northeast Asia</w:t>
      </w:r>
      <w:r w:rsidRPr="00575BAB">
        <w:rPr>
          <w:sz w:val="16"/>
        </w:rPr>
        <w:t xml:space="preserve">. In other words, </w:t>
      </w:r>
      <w:r w:rsidRPr="00575BAB">
        <w:rPr>
          <w:rStyle w:val="Emphasis"/>
        </w:rPr>
        <w:t>China can</w:t>
      </w:r>
      <w:r w:rsidRPr="00575BAB">
        <w:rPr>
          <w:rStyle w:val="StyleUnderline"/>
        </w:rPr>
        <w:t xml:space="preserve"> help </w:t>
      </w:r>
      <w:r w:rsidRPr="00575BAB">
        <w:rPr>
          <w:rStyle w:val="Emphasis"/>
        </w:rPr>
        <w:t>nurture a regional environment that makes Pyongyang's denuclearization necessary.</w:t>
      </w:r>
      <w:r w:rsidRPr="00575BAB">
        <w:rPr>
          <w:rStyle w:val="Emphasis"/>
          <w:b w:val="0"/>
          <w:sz w:val="12"/>
        </w:rPr>
        <w:t>¶</w:t>
      </w:r>
      <w:r w:rsidRPr="00575BAB">
        <w:rPr>
          <w:sz w:val="16"/>
        </w:rPr>
        <w:t xml:space="preserve"> </w:t>
      </w:r>
      <w:r w:rsidRPr="00575BAB">
        <w:rPr>
          <w:rStyle w:val="StyleUnderline"/>
        </w:rPr>
        <w:t xml:space="preserve">By initiating a road map and acting as a negotiator to implement it, China can increase its effectiveness in helping to resolve North Korea's nuclear problem, and </w:t>
      </w:r>
      <w:r w:rsidRPr="00575BAB">
        <w:rPr>
          <w:rStyle w:val="Emphasis"/>
        </w:rPr>
        <w:t>this is something only China can do.</w:t>
      </w:r>
      <w:r w:rsidRPr="00575BAB">
        <w:rPr>
          <w:sz w:val="16"/>
        </w:rPr>
        <w:t xml:space="preserve"> </w:t>
      </w:r>
      <w:r w:rsidRPr="00575BAB">
        <w:rPr>
          <w:rStyle w:val="StyleUnderline"/>
        </w:rPr>
        <w:t>Embracing a new negotiation model</w:t>
      </w:r>
      <w:r w:rsidRPr="00575BAB">
        <w:rPr>
          <w:sz w:val="16"/>
        </w:rPr>
        <w:t xml:space="preserve"> to expedite the solution of this issue </w:t>
      </w:r>
      <w:r w:rsidRPr="00575BAB">
        <w:rPr>
          <w:rStyle w:val="StyleUnderline"/>
        </w:rPr>
        <w:t xml:space="preserve">works </w:t>
      </w:r>
      <w:r w:rsidRPr="00575BAB">
        <w:rPr>
          <w:sz w:val="16"/>
        </w:rPr>
        <w:t xml:space="preserve">to the advantage of the world, and </w:t>
      </w:r>
      <w:r w:rsidRPr="00575BAB">
        <w:rPr>
          <w:rStyle w:val="StyleUnderline"/>
        </w:rPr>
        <w:t>to China's</w:t>
      </w:r>
      <w:r w:rsidRPr="00575BAB">
        <w:rPr>
          <w:sz w:val="16"/>
        </w:rPr>
        <w:t xml:space="preserve"> own </w:t>
      </w:r>
      <w:r w:rsidRPr="00575BAB">
        <w:rPr>
          <w:rStyle w:val="StyleUnderline"/>
        </w:rPr>
        <w:t>advantage as a responsible regional player and reemerging world power.</w:t>
      </w:r>
    </w:p>
    <w:p w:rsidR="005B07FB" w:rsidRPr="00575BAB" w:rsidRDefault="005B07FB" w:rsidP="005B07FB">
      <w:pPr>
        <w:rPr>
          <w:rStyle w:val="StyleUnderline"/>
        </w:rPr>
      </w:pPr>
    </w:p>
    <w:p w:rsidR="005B07FB" w:rsidRDefault="005B07FB" w:rsidP="005B07FB">
      <w:pPr>
        <w:rPr>
          <w:sz w:val="10"/>
        </w:rPr>
      </w:pPr>
    </w:p>
    <w:p w:rsidR="005B07FB" w:rsidRDefault="005B07FB" w:rsidP="005B07FB">
      <w:pPr>
        <w:pStyle w:val="Heading3"/>
      </w:pPr>
      <w:r>
        <w:lastRenderedPageBreak/>
        <w:t>Possible Answer to Can’t Solve</w:t>
      </w:r>
    </w:p>
    <w:p w:rsidR="005B07FB" w:rsidRDefault="005B07FB" w:rsidP="005B07FB">
      <w:pPr>
        <w:pStyle w:val="Heading4"/>
        <w:rPr>
          <w:szCs w:val="10"/>
        </w:rPr>
      </w:pPr>
      <w:r>
        <w:rPr>
          <w:szCs w:val="10"/>
        </w:rPr>
        <w:t>US-North Korea talks key to reviving the Six-Party Talks, which can then solve North Korea’s nuclear threat</w:t>
      </w:r>
    </w:p>
    <w:p w:rsidR="005B07FB" w:rsidRPr="005518FA" w:rsidRDefault="005B07FB" w:rsidP="005B07FB">
      <w:r w:rsidRPr="00490E5F">
        <w:rPr>
          <w:rStyle w:val="Style13ptBold"/>
        </w:rPr>
        <w:t>Toloraya 6/26</w:t>
      </w:r>
      <w:r>
        <w:t xml:space="preserve">/16 (Georgy Toloraya - </w:t>
      </w:r>
      <w:r w:rsidRPr="00490E5F">
        <w:t>Director of the Center for Russia’s Asian Strategy at the Institute of Economics, affiliated with the Russian Academy of Sciences, and Professor at the MGIMO Univer</w:t>
      </w:r>
      <w:r>
        <w:t>sity of International Relations – “</w:t>
      </w:r>
      <w:r w:rsidRPr="00490E5F">
        <w:t>The Six-Party Talks on N.Korea are dead – long live the Six-Party Talks?</w:t>
      </w:r>
      <w:r>
        <w:t xml:space="preserve">” – 6/26/16 - </w:t>
      </w:r>
      <w:r w:rsidRPr="00490E5F">
        <w:t>https://www.nknews.org/2016/06/the-six-party-talks-on-n-korea-are-dead-long-live-the-six-party-talks/</w:t>
      </w:r>
      <w:r>
        <w:t>)/TK</w:t>
      </w:r>
    </w:p>
    <w:p w:rsidR="005B07FB" w:rsidRPr="005518FA" w:rsidRDefault="005B07FB" w:rsidP="005B07FB">
      <w:pPr>
        <w:rPr>
          <w:rStyle w:val="StyleUnderline"/>
        </w:rPr>
      </w:pPr>
      <w:r w:rsidRPr="005518FA">
        <w:rPr>
          <w:sz w:val="16"/>
        </w:rPr>
        <w:t>A DIPLOMATIC SOLUTION?</w:t>
      </w:r>
      <w:r w:rsidRPr="005518FA">
        <w:rPr>
          <w:sz w:val="12"/>
        </w:rPr>
        <w:t>¶</w:t>
      </w:r>
      <w:r w:rsidRPr="005518FA">
        <w:rPr>
          <w:sz w:val="16"/>
        </w:rPr>
        <w:t xml:space="preserve"> However, </w:t>
      </w:r>
      <w:r w:rsidRPr="005518FA">
        <w:rPr>
          <w:rStyle w:val="StyleUnderline"/>
        </w:rPr>
        <w:t>what is important is that North Korea has made it clear it can stop further improvement and tests if she receives some concessions</w:t>
      </w:r>
      <w:r w:rsidRPr="005518FA">
        <w:rPr>
          <w:sz w:val="16"/>
        </w:rPr>
        <w:t xml:space="preserve">; you cannot go in reverse without stopping first. </w:t>
      </w:r>
      <w:r w:rsidRPr="005518FA">
        <w:rPr>
          <w:rStyle w:val="StyleUnderline"/>
        </w:rPr>
        <w:t>So the freezing of the nuclear and missile programs is the most viable strategy for today</w:t>
      </w:r>
      <w:r w:rsidRPr="005518FA">
        <w:rPr>
          <w:sz w:val="16"/>
        </w:rPr>
        <w:t xml:space="preserve">. </w:t>
      </w:r>
      <w:r w:rsidRPr="005518FA">
        <w:rPr>
          <w:rStyle w:val="StyleUnderline"/>
        </w:rPr>
        <w:t>This gives</w:t>
      </w:r>
      <w:r w:rsidRPr="005518FA">
        <w:rPr>
          <w:sz w:val="16"/>
        </w:rPr>
        <w:t xml:space="preserve"> at least some </w:t>
      </w:r>
      <w:r w:rsidRPr="005518FA">
        <w:rPr>
          <w:rStyle w:val="StyleUnderline"/>
        </w:rPr>
        <w:t>hope for dismantlement in the future</w:t>
      </w:r>
      <w:r w:rsidRPr="005518FA">
        <w:rPr>
          <w:sz w:val="16"/>
        </w:rPr>
        <w:t xml:space="preserve"> (North Korea slowed down its programs in 1990s when it hoped for the success of the Agreed Framework and made some steps to disable facilities in 2007).</w:t>
      </w:r>
      <w:r w:rsidRPr="005518FA">
        <w:rPr>
          <w:sz w:val="12"/>
        </w:rPr>
        <w:t>¶</w:t>
      </w:r>
      <w:r w:rsidRPr="005518FA">
        <w:rPr>
          <w:sz w:val="16"/>
        </w:rPr>
        <w:t xml:space="preserve"> </w:t>
      </w:r>
      <w:r w:rsidRPr="005518FA">
        <w:rPr>
          <w:rStyle w:val="StyleUnderline"/>
        </w:rPr>
        <w:t>This way should be explored by way of dialogue,</w:t>
      </w:r>
      <w:r w:rsidRPr="005518FA">
        <w:rPr>
          <w:sz w:val="16"/>
        </w:rPr>
        <w:t xml:space="preserve"> probably with the start of a new U.S. administration (so far the U.S.-North Korea contacts have been fruitless and Pyongyang is unlikely to make strategically oriented deals with the outgoing Obama administration). In fact, </w:t>
      </w:r>
      <w:r w:rsidRPr="005518FA">
        <w:rPr>
          <w:rStyle w:val="StyleUnderline"/>
        </w:rPr>
        <w:t>North Koreans can wait:</w:t>
      </w:r>
      <w:r w:rsidRPr="005518FA">
        <w:rPr>
          <w:sz w:val="16"/>
        </w:rPr>
        <w:t xml:space="preserve"> They are the ones who can now exercise “strategic patience.”</w:t>
      </w:r>
      <w:r w:rsidRPr="005518FA">
        <w:rPr>
          <w:sz w:val="12"/>
        </w:rPr>
        <w:t>¶</w:t>
      </w:r>
      <w:r w:rsidRPr="005518FA">
        <w:rPr>
          <w:sz w:val="16"/>
        </w:rPr>
        <w:t xml:space="preserve"> </w:t>
      </w:r>
      <w:r w:rsidRPr="005518FA">
        <w:rPr>
          <w:rStyle w:val="StyleUnderline"/>
        </w:rPr>
        <w:t>The restarting of the diplomatic process may begin with the preliminary Track II comparison of positions</w:t>
      </w:r>
      <w:r w:rsidRPr="005518FA">
        <w:rPr>
          <w:sz w:val="16"/>
        </w:rPr>
        <w:t xml:space="preserve"> – </w:t>
      </w:r>
      <w:r w:rsidRPr="005518FA">
        <w:rPr>
          <w:rStyle w:val="StyleUnderline"/>
        </w:rPr>
        <w:t>and it should start now, as the body of experts in all countries remains largely the same despite changes in political regimes</w:t>
      </w:r>
      <w:r w:rsidRPr="005518FA">
        <w:rPr>
          <w:sz w:val="16"/>
        </w:rPr>
        <w:t xml:space="preserve">. </w:t>
      </w:r>
      <w:r w:rsidRPr="005518FA">
        <w:rPr>
          <w:rStyle w:val="StyleUnderline"/>
        </w:rPr>
        <w:t xml:space="preserve">However, </w:t>
      </w:r>
      <w:r w:rsidRPr="005518FA">
        <w:rPr>
          <w:rStyle w:val="Emphasis"/>
        </w:rPr>
        <w:t>U.S.-DPRK direct contact</w:t>
      </w:r>
      <w:r w:rsidRPr="005518FA">
        <w:rPr>
          <w:rStyle w:val="StyleUnderline"/>
        </w:rPr>
        <w:t xml:space="preserve"> and reaching some agreement on general terms on bilateral basis </w:t>
      </w:r>
      <w:r w:rsidRPr="005518FA">
        <w:rPr>
          <w:rStyle w:val="Emphasis"/>
        </w:rPr>
        <w:t>is crucial. And then the Six-Party Talks may be “reborn” on a new basis</w:t>
      </w:r>
      <w:r w:rsidRPr="005518FA">
        <w:rPr>
          <w:rStyle w:val="StyleUnderline"/>
        </w:rPr>
        <w:t xml:space="preserve">, with the agenda </w:t>
      </w:r>
      <w:r w:rsidRPr="005518FA">
        <w:rPr>
          <w:rStyle w:val="Emphasis"/>
        </w:rPr>
        <w:t>covering</w:t>
      </w:r>
      <w:r w:rsidRPr="005518FA">
        <w:rPr>
          <w:rStyle w:val="StyleUnderline"/>
        </w:rPr>
        <w:t xml:space="preserve"> not only </w:t>
      </w:r>
      <w:r w:rsidRPr="005518FA">
        <w:rPr>
          <w:rStyle w:val="Emphasis"/>
        </w:rPr>
        <w:t>denuclearization</w:t>
      </w:r>
      <w:r w:rsidRPr="005518FA">
        <w:rPr>
          <w:rStyle w:val="StyleUnderline"/>
        </w:rPr>
        <w:t>, but the comprehensive security system on the Korean Peninsula</w:t>
      </w:r>
      <w:r w:rsidRPr="005518FA">
        <w:rPr>
          <w:rStyle w:val="StyleUnderline"/>
          <w:sz w:val="12"/>
        </w:rPr>
        <w:t>¶</w:t>
      </w:r>
      <w:r w:rsidRPr="005518FA">
        <w:rPr>
          <w:sz w:val="16"/>
        </w:rPr>
        <w:t xml:space="preserve"> </w:t>
      </w:r>
      <w:r w:rsidRPr="005518FA">
        <w:rPr>
          <w:rStyle w:val="StyleUnderline"/>
        </w:rPr>
        <w:t>A peace arrangement should be made by means of multilateral dialogue between the former adversaries in the Korean War</w:t>
      </w:r>
      <w:r w:rsidRPr="005518FA">
        <w:rPr>
          <w:sz w:val="16"/>
        </w:rPr>
        <w:t xml:space="preserve">, which should be guaranteed by all six parties and controlled by the UN. </w:t>
      </w:r>
      <w:r w:rsidRPr="005518FA">
        <w:rPr>
          <w:rStyle w:val="StyleUnderline"/>
        </w:rPr>
        <w:t>A “peace declaration”</w:t>
      </w:r>
      <w:r w:rsidRPr="005518FA">
        <w:rPr>
          <w:sz w:val="16"/>
        </w:rPr>
        <w:t xml:space="preserve"> making use of the language from the Basic Agreement between the two Koreas (1991), as well as the language of the October 12, 2000, U.S.-North Korean joint communiqué (“neither government would have hostile intent toward the other,” “the commitment of both governments to make every effort in the future to build a new relationship free from past enmity)” </w:t>
      </w:r>
      <w:r w:rsidRPr="005518FA">
        <w:rPr>
          <w:rStyle w:val="StyleUnderline"/>
        </w:rPr>
        <w:t>might be adopted as a result</w:t>
      </w:r>
      <w:r w:rsidRPr="005518FA">
        <w:rPr>
          <w:sz w:val="16"/>
        </w:rPr>
        <w:t xml:space="preserve">. </w:t>
      </w:r>
      <w:r w:rsidRPr="005518FA">
        <w:rPr>
          <w:rStyle w:val="StyleUnderline"/>
        </w:rPr>
        <w:t>Then the six parties could proceed to a politically and legally binding multilateral treaty</w:t>
      </w:r>
      <w:r w:rsidRPr="005518FA">
        <w:rPr>
          <w:sz w:val="16"/>
        </w:rPr>
        <w:t xml:space="preserve"> (i.e. “On Security and Cooperation in Northeast Asia”). </w:t>
      </w:r>
      <w:r w:rsidRPr="005518FA">
        <w:rPr>
          <w:rStyle w:val="StyleUnderline"/>
        </w:rPr>
        <w:t>Another option is a set of bilateral treaties between each of the six parties which would regulate relations between them concerning the Korea issue. A mechanism to monitor and control the implementation of these agreements (reporting to UN) could be created, serving a basis for a future Northeast Asia security organization.</w:t>
      </w:r>
    </w:p>
    <w:p w:rsidR="005B07FB" w:rsidRDefault="005B07FB" w:rsidP="005B07FB"/>
    <w:p w:rsidR="005B07FB" w:rsidRDefault="005B07FB" w:rsidP="005B07FB">
      <w:pPr>
        <w:pStyle w:val="Heading3"/>
      </w:pPr>
      <w:r>
        <w:lastRenderedPageBreak/>
        <w:t>China UQ</w:t>
      </w:r>
    </w:p>
    <w:p w:rsidR="005B07FB" w:rsidRDefault="005B07FB" w:rsidP="005B07FB"/>
    <w:p w:rsidR="005B07FB" w:rsidRPr="00AA7E2C" w:rsidRDefault="005B07FB" w:rsidP="005B07FB">
      <w:pPr>
        <w:pStyle w:val="Heading4"/>
      </w:pPr>
      <w:r w:rsidRPr="00AA7E2C">
        <w:t xml:space="preserve">Chinese </w:t>
      </w:r>
      <w:r>
        <w:t xml:space="preserve">seek </w:t>
      </w:r>
      <w:r w:rsidRPr="00AA7E2C">
        <w:t>six party talks to continue sanctions on North Korea</w:t>
      </w:r>
    </w:p>
    <w:p w:rsidR="005B07FB" w:rsidRPr="00AA7E2C" w:rsidRDefault="005B07FB" w:rsidP="005B07FB">
      <w:pPr>
        <w:spacing w:line="240" w:lineRule="atLeast"/>
        <w:textAlignment w:val="baseline"/>
        <w:rPr>
          <w:rFonts w:ascii="Georgia" w:eastAsia="Times New Roman" w:hAnsi="Georgia" w:cs="Helvetica"/>
          <w:color w:val="000000"/>
          <w:sz w:val="32"/>
          <w:szCs w:val="32"/>
        </w:rPr>
      </w:pPr>
      <w:r w:rsidRPr="00AA7E2C">
        <w:rPr>
          <w:rFonts w:ascii="Georgia" w:eastAsia="Times New Roman" w:hAnsi="Georgia" w:cs="Helvetica"/>
          <w:b/>
          <w:color w:val="000000"/>
          <w:sz w:val="32"/>
          <w:szCs w:val="32"/>
        </w:rPr>
        <w:t>TASS 16’</w:t>
      </w:r>
      <w:r>
        <w:rPr>
          <w:rFonts w:ascii="Georgia" w:eastAsia="Times New Roman" w:hAnsi="Georgia" w:cs="Helvetica"/>
          <w:color w:val="000000"/>
          <w:sz w:val="32"/>
          <w:szCs w:val="32"/>
        </w:rPr>
        <w:t xml:space="preserve"> (</w:t>
      </w:r>
      <w:r w:rsidRPr="00AA7E2C">
        <w:rPr>
          <w:rFonts w:ascii="Georgia" w:eastAsia="Times New Roman" w:hAnsi="Georgia" w:cs="Helvetica"/>
          <w:color w:val="000000"/>
          <w:sz w:val="24"/>
        </w:rPr>
        <w:t xml:space="preserve">Russian News Agency. </w:t>
      </w:r>
      <w:r>
        <w:rPr>
          <w:rFonts w:ascii="Georgia" w:eastAsia="Times New Roman" w:hAnsi="Georgia" w:cs="Helvetica"/>
          <w:color w:val="000000"/>
          <w:sz w:val="24"/>
        </w:rPr>
        <w:t>“China calls for resuming Six Party Talks on North Korea- Xi Jinping.”)</w:t>
      </w:r>
    </w:p>
    <w:p w:rsidR="005B07FB" w:rsidRDefault="005B07FB" w:rsidP="005B07FB">
      <w:pPr>
        <w:spacing w:line="240" w:lineRule="atLeast"/>
        <w:textAlignment w:val="baseline"/>
        <w:rPr>
          <w:rFonts w:ascii="Georgia" w:eastAsia="Times New Roman" w:hAnsi="Georgia" w:cs="Helvetica"/>
          <w:color w:val="000000"/>
          <w:sz w:val="24"/>
          <w:u w:val="single"/>
        </w:rPr>
      </w:pPr>
    </w:p>
    <w:p w:rsidR="005B07FB" w:rsidRPr="004B0026" w:rsidRDefault="005B07FB" w:rsidP="005B07FB">
      <w:pPr>
        <w:spacing w:line="240" w:lineRule="atLeast"/>
        <w:textAlignment w:val="baseline"/>
        <w:rPr>
          <w:rFonts w:ascii="Georgia" w:eastAsia="Times New Roman" w:hAnsi="Georgia" w:cs="Helvetica"/>
          <w:color w:val="000000"/>
          <w:sz w:val="24"/>
          <w:u w:val="single"/>
        </w:rPr>
      </w:pPr>
      <w:r w:rsidRPr="004B0026">
        <w:rPr>
          <w:rFonts w:ascii="Georgia" w:eastAsia="Times New Roman" w:hAnsi="Georgia" w:cs="Helvetica"/>
          <w:color w:val="000000"/>
          <w:sz w:val="24"/>
          <w:u w:val="single"/>
        </w:rPr>
        <w:t>Chinese President Xi Jinping called on Thursday for the resumption of the six-party talks (China, Japan, North Korea, Russia, South Korea and the United States) on the Korean Peninsula’s nuclear problem settlement</w:t>
      </w:r>
      <w:r w:rsidRPr="004B0026">
        <w:rPr>
          <w:rFonts w:ascii="Georgia" w:eastAsia="Times New Roman" w:hAnsi="Georgia" w:cs="Helvetica"/>
          <w:color w:val="000000"/>
          <w:sz w:val="24"/>
        </w:rPr>
        <w:t xml:space="preserve">. </w:t>
      </w:r>
      <w:r w:rsidRPr="004B0026">
        <w:rPr>
          <w:rFonts w:ascii="Georgia" w:eastAsia="Times New Roman" w:hAnsi="Georgia" w:cs="Helvetica"/>
          <w:color w:val="000000"/>
          <w:sz w:val="18"/>
          <w:szCs w:val="18"/>
        </w:rPr>
        <w:t>He made this statement at a meeting with South Korean President Park Geun-hye on the sidelines of the fourth Nuclear Security Summit in Washington, DC</w:t>
      </w:r>
      <w:r w:rsidRPr="004B0026">
        <w:rPr>
          <w:rFonts w:ascii="Georgia" w:eastAsia="Times New Roman" w:hAnsi="Georgia" w:cs="Helvetica"/>
          <w:color w:val="000000"/>
          <w:sz w:val="24"/>
        </w:rPr>
        <w:t>.</w:t>
      </w:r>
      <w:r w:rsidRPr="007615C7">
        <w:rPr>
          <w:rFonts w:ascii="Georgia" w:eastAsia="Times New Roman" w:hAnsi="Georgia" w:cs="Helvetica"/>
          <w:color w:val="000000"/>
          <w:sz w:val="24"/>
        </w:rPr>
        <w:t xml:space="preserve"> </w:t>
      </w:r>
      <w:r w:rsidRPr="004B0026">
        <w:rPr>
          <w:rFonts w:ascii="Georgia" w:eastAsia="Times New Roman" w:hAnsi="Georgia" w:cs="Helvetica"/>
          <w:color w:val="000000"/>
          <w:sz w:val="24"/>
          <w:u w:val="single"/>
        </w:rPr>
        <w:t>"Beijing stands ready to make constructive efforts for resuming dialogue within the framework of the six-party talks.</w:t>
      </w:r>
      <w:r w:rsidRPr="004B0026">
        <w:rPr>
          <w:rFonts w:ascii="Georgia" w:eastAsia="Times New Roman" w:hAnsi="Georgia" w:cs="Helvetica"/>
          <w:color w:val="000000"/>
          <w:sz w:val="24"/>
        </w:rPr>
        <w:t xml:space="preserve"> </w:t>
      </w:r>
      <w:r w:rsidRPr="004B0026">
        <w:rPr>
          <w:rFonts w:ascii="Georgia" w:eastAsia="Times New Roman" w:hAnsi="Georgia" w:cs="Helvetica"/>
          <w:color w:val="000000"/>
          <w:sz w:val="18"/>
          <w:szCs w:val="18"/>
        </w:rPr>
        <w:t>The six-party talks, which involve South Korea, the DPRK, China, the United States, Russia and Japan, have been stalled since late 2008," the Xinhua news agency reported.</w:t>
      </w:r>
      <w:r w:rsidRPr="007615C7">
        <w:rPr>
          <w:rFonts w:ascii="Georgia" w:eastAsia="Times New Roman" w:hAnsi="Georgia" w:cs="Helvetica"/>
          <w:color w:val="000000"/>
          <w:sz w:val="18"/>
          <w:szCs w:val="18"/>
        </w:rPr>
        <w:t xml:space="preserve"> </w:t>
      </w:r>
      <w:r w:rsidRPr="004B0026">
        <w:rPr>
          <w:rFonts w:ascii="Georgia" w:eastAsia="Times New Roman" w:hAnsi="Georgia" w:cs="Helvetica"/>
          <w:color w:val="000000"/>
          <w:sz w:val="18"/>
          <w:szCs w:val="18"/>
        </w:rPr>
        <w:t>According to the agency, during a meeting with US President Barack Obama, President Xi Jinping said that "all parties concerned should fully and strictly carry out UN resolutions on the Democratic People's Republic of Korea.</w:t>
      </w:r>
      <w:r w:rsidRPr="004B0026">
        <w:rPr>
          <w:rFonts w:ascii="Georgia" w:eastAsia="Times New Roman" w:hAnsi="Georgia" w:cs="Helvetica"/>
          <w:color w:val="000000"/>
          <w:sz w:val="24"/>
        </w:rPr>
        <w:t>"</w:t>
      </w:r>
      <w:r w:rsidRPr="007615C7">
        <w:rPr>
          <w:rFonts w:ascii="Georgia" w:eastAsia="Times New Roman" w:hAnsi="Georgia" w:cs="Helvetica"/>
          <w:color w:val="000000"/>
          <w:sz w:val="24"/>
        </w:rPr>
        <w:t xml:space="preserve"> </w:t>
      </w:r>
      <w:r w:rsidRPr="004B0026">
        <w:rPr>
          <w:rFonts w:ascii="Georgia" w:eastAsia="Times New Roman" w:hAnsi="Georgia" w:cs="Helvetica"/>
          <w:color w:val="000000"/>
          <w:sz w:val="24"/>
          <w:u w:val="single"/>
        </w:rPr>
        <w:t>The UN Security Council unanimously adopted Resolution 2270 on toughening sanctions against North Korea in response to Pyongyang's nuclear test and launch of a rocket with a satellite</w:t>
      </w:r>
      <w:r w:rsidRPr="004B0026">
        <w:rPr>
          <w:rFonts w:ascii="Georgia" w:eastAsia="Times New Roman" w:hAnsi="Georgia" w:cs="Helvetica"/>
          <w:color w:val="000000"/>
          <w:sz w:val="24"/>
        </w:rPr>
        <w:t>. According to the resolution text, "</w:t>
      </w:r>
      <w:r w:rsidRPr="004B0026">
        <w:rPr>
          <w:rFonts w:ascii="Georgia" w:eastAsia="Times New Roman" w:hAnsi="Georgia" w:cs="Helvetica"/>
          <w:color w:val="000000"/>
          <w:sz w:val="24"/>
          <w:u w:val="single"/>
        </w:rPr>
        <w:t>the Council decided that Pyongyang should not supply, sell or transfer coal, iron, iron ore, gold, titanium ore, vanadium ore, and rare earth minerals,</w:t>
      </w:r>
      <w:r w:rsidRPr="004B0026">
        <w:rPr>
          <w:rFonts w:ascii="Georgia" w:eastAsia="Times New Roman" w:hAnsi="Georgia" w:cs="Helvetica"/>
          <w:color w:val="000000"/>
          <w:sz w:val="24"/>
        </w:rPr>
        <w:t xml:space="preserve"> </w:t>
      </w:r>
      <w:r w:rsidRPr="004B0026">
        <w:rPr>
          <w:rFonts w:ascii="Georgia" w:eastAsia="Times New Roman" w:hAnsi="Georgia" w:cs="Helvetica"/>
          <w:color w:val="000000"/>
          <w:sz w:val="18"/>
          <w:szCs w:val="18"/>
        </w:rPr>
        <w:t>and that all States should prohibit their nationals from procuring such materials. By other terms, it decided that all States should prevent the sale or supply of aviation fuel - including aviation gasoline, naphtha-type jet fuel, kerosene-type jet fuel, and kerosene-type rocket fuel - whether or not originating in their own territory, to the Democratic People’s Republic of Korea." In addition</w:t>
      </w:r>
      <w:r w:rsidRPr="004B0026">
        <w:rPr>
          <w:rFonts w:ascii="Georgia" w:eastAsia="Times New Roman" w:hAnsi="Georgia" w:cs="Helvetica"/>
          <w:color w:val="000000"/>
          <w:sz w:val="24"/>
        </w:rPr>
        <w:t xml:space="preserve">, </w:t>
      </w:r>
      <w:r w:rsidRPr="004B0026">
        <w:rPr>
          <w:rFonts w:ascii="Georgia" w:eastAsia="Times New Roman" w:hAnsi="Georgia" w:cs="Helvetica"/>
          <w:color w:val="000000"/>
          <w:sz w:val="24"/>
          <w:u w:val="single"/>
        </w:rPr>
        <w:t>the document introduces sanctions against the DPRK banking sector, mandatory inspections of goods and targeted measures against persons and entities associated with the North Korean nuclear and missile programs.</w:t>
      </w:r>
    </w:p>
    <w:p w:rsidR="005B07FB" w:rsidRDefault="005B07FB" w:rsidP="005B07FB">
      <w:pPr>
        <w:rPr>
          <w:rFonts w:ascii="Georgia" w:hAnsi="Georgia"/>
          <w:b/>
          <w:sz w:val="24"/>
        </w:rPr>
      </w:pPr>
    </w:p>
    <w:p w:rsidR="005B07FB" w:rsidRPr="000F4390" w:rsidRDefault="005B07FB" w:rsidP="005B07FB">
      <w:pPr>
        <w:pStyle w:val="Heading4"/>
      </w:pPr>
      <w:r w:rsidRPr="000F4390">
        <w:t>China desires to resume six-party talks</w:t>
      </w:r>
    </w:p>
    <w:p w:rsidR="005B07FB" w:rsidRPr="003E0EFF" w:rsidRDefault="005B07FB" w:rsidP="005B07FB">
      <w:pPr>
        <w:rPr>
          <w:rFonts w:ascii="Georgia" w:hAnsi="Georgia"/>
        </w:rPr>
      </w:pPr>
      <w:r w:rsidRPr="000F4390">
        <w:rPr>
          <w:rFonts w:ascii="Georgia" w:hAnsi="Georgia"/>
          <w:b/>
          <w:sz w:val="32"/>
          <w:szCs w:val="32"/>
        </w:rPr>
        <w:t>Xinhua 16’</w:t>
      </w:r>
      <w:r w:rsidRPr="003E0EFF">
        <w:rPr>
          <w:rFonts w:ascii="Georgia" w:hAnsi="Georgia"/>
          <w:b/>
        </w:rPr>
        <w:t xml:space="preserve"> </w:t>
      </w:r>
      <w:r>
        <w:rPr>
          <w:rFonts w:ascii="Georgia" w:hAnsi="Georgia"/>
        </w:rPr>
        <w:t xml:space="preserve">(Staff Writer China.org.cn. “China Urges for early resumption for six-party talks.”) </w:t>
      </w:r>
    </w:p>
    <w:p w:rsidR="005B07FB" w:rsidRPr="003E0EFF" w:rsidRDefault="005B07FB" w:rsidP="005B07FB">
      <w:pPr>
        <w:pStyle w:val="NormalWeb"/>
        <w:shd w:val="clear" w:color="auto" w:fill="FFFFFF"/>
        <w:spacing w:before="0" w:beforeAutospacing="0" w:after="225" w:afterAutospacing="0" w:line="357" w:lineRule="atLeast"/>
        <w:ind w:left="45" w:right="45"/>
        <w:rPr>
          <w:rFonts w:ascii="Georgia" w:hAnsi="Georgia" w:cs="Arial"/>
          <w:color w:val="000000"/>
          <w:sz w:val="18"/>
        </w:rPr>
      </w:pPr>
      <w:r w:rsidRPr="003E0EFF">
        <w:rPr>
          <w:rFonts w:ascii="Georgia" w:hAnsi="Georgia" w:cs="Arial"/>
          <w:color w:val="000000"/>
          <w:u w:val="single"/>
        </w:rPr>
        <w:t>China's special representative on Korean Peninsula affairs Wu Dawei urged all parties to restart the six-party talks at an early date. Wu made the remarks at the 26th Northeast Asia Cooperation Dialogue (NEACD) on development and peace on the Northeast Asia, regional multilateral security, major power relations and other topics</w:t>
      </w:r>
      <w:r w:rsidRPr="003E0EFF">
        <w:rPr>
          <w:rFonts w:ascii="Georgia" w:hAnsi="Georgia" w:cs="Arial"/>
          <w:color w:val="000000"/>
        </w:rPr>
        <w:t>.</w:t>
      </w:r>
      <w:r w:rsidRPr="003E0EFF">
        <w:rPr>
          <w:rFonts w:ascii="Georgia" w:hAnsi="Georgia" w:cs="Arial"/>
          <w:color w:val="000000"/>
          <w:u w:val="single"/>
        </w:rPr>
        <w:t xml:space="preserve"> Wu, once China's chief delegate to the six-party talks, said all parties should give up the cold war mentality and insist on the denuclearization of the peninsula, through dialogue and consultation</w:t>
      </w:r>
      <w:r w:rsidRPr="003E0EFF">
        <w:rPr>
          <w:rFonts w:ascii="Georgia" w:hAnsi="Georgia" w:cs="Arial"/>
          <w:color w:val="000000"/>
          <w:sz w:val="18"/>
          <w:u w:val="single"/>
        </w:rPr>
        <w:t>.</w:t>
      </w:r>
      <w:r w:rsidRPr="003E0EFF">
        <w:rPr>
          <w:rFonts w:ascii="Georgia" w:hAnsi="Georgia" w:cs="Arial"/>
          <w:color w:val="000000"/>
          <w:sz w:val="18"/>
        </w:rPr>
        <w:t xml:space="preserve"> The six-party talks played an important role in maintaining peace and promoting denuclearization, Wu said, adding that </w:t>
      </w:r>
      <w:r w:rsidRPr="003E0EFF">
        <w:rPr>
          <w:rFonts w:ascii="Georgia" w:hAnsi="Georgia" w:cs="Arial"/>
          <w:color w:val="000000"/>
          <w:u w:val="single"/>
        </w:rPr>
        <w:t>the September 19 2005 Joint Statement and its principles are guidance for a solution to the peninsula issue</w:t>
      </w:r>
      <w:r w:rsidRPr="003E0EFF">
        <w:rPr>
          <w:rFonts w:ascii="Georgia" w:hAnsi="Georgia" w:cs="Arial"/>
          <w:color w:val="000000"/>
        </w:rPr>
        <w:t xml:space="preserve">. </w:t>
      </w:r>
      <w:r w:rsidRPr="003E0EFF">
        <w:rPr>
          <w:rFonts w:ascii="Georgia" w:hAnsi="Georgia" w:cs="Arial"/>
          <w:color w:val="000000"/>
          <w:sz w:val="18"/>
        </w:rPr>
        <w:t xml:space="preserve">The six-party talks, involving China, DPRK, the </w:t>
      </w:r>
      <w:r w:rsidRPr="003E0EFF">
        <w:rPr>
          <w:rFonts w:ascii="Georgia" w:hAnsi="Georgia" w:cs="Arial"/>
          <w:color w:val="000000"/>
          <w:sz w:val="18"/>
        </w:rPr>
        <w:lastRenderedPageBreak/>
        <w:t>United States, the Republic of Korea (ROK), Russia and Japan, was a multilateral mechanism aimed to solve the Korean nuclear issue. The talks began in 2003 and stalled in December 2008.</w:t>
      </w:r>
      <w:r w:rsidRPr="003E0EFF">
        <w:rPr>
          <w:rFonts w:ascii="Georgia" w:hAnsi="Georgia" w:cs="Arial"/>
          <w:color w:val="000000"/>
        </w:rPr>
        <w:t xml:space="preserve"> </w:t>
      </w:r>
      <w:r w:rsidRPr="003E0EFF">
        <w:rPr>
          <w:rFonts w:ascii="Georgia" w:hAnsi="Georgia" w:cs="Arial"/>
          <w:color w:val="000000"/>
          <w:u w:val="single"/>
        </w:rPr>
        <w:t>The DPRK quit the talks in April 2009.</w:t>
      </w:r>
      <w:r w:rsidRPr="003E0EFF">
        <w:rPr>
          <w:rFonts w:ascii="Georgia" w:hAnsi="Georgia" w:cs="Arial"/>
          <w:color w:val="000000"/>
        </w:rPr>
        <w:t xml:space="preserve"> </w:t>
      </w:r>
      <w:r w:rsidRPr="003E0EFF">
        <w:rPr>
          <w:rFonts w:ascii="Georgia" w:hAnsi="Georgia" w:cs="Arial"/>
          <w:color w:val="000000"/>
          <w:sz w:val="18"/>
        </w:rPr>
        <w:t>The NEACD was held in Beijing from Wednesday to Thursday. Choe Son Hui, Deputy Director General of the Department of U.S. Affairs of DPRK Foreign Ministry, Kanasugi Kenji, Director-General of the Asian and Oceania Affairs Bureau of the Japanese Foreign Ministry, Kim Gunn, Director General for korean nuclear affairs of the ROK Foreign Ministry, Davydov, Ambassador-at-large of Russian Foreign Ministry and Sung Kim, Special Representative for DPRK Policy of the U.S. Department of State, attended. Later on Thursday afternoon, Chinese Foreign Ministry spokesperson Hua Chunying urged all parties to avoid any action that would escalate tension, in response to the DPRK missile launch on Wednesday.</w:t>
      </w:r>
    </w:p>
    <w:p w:rsidR="005B07FB" w:rsidRPr="002A3B51" w:rsidRDefault="005B07FB" w:rsidP="005B07FB"/>
    <w:p w:rsidR="006F51F6" w:rsidRDefault="006F51F6" w:rsidP="006F51F6">
      <w:pPr>
        <w:pStyle w:val="Heading2"/>
      </w:pPr>
      <w:r>
        <w:lastRenderedPageBreak/>
        <w:t>US Engagement Key</w:t>
      </w:r>
    </w:p>
    <w:p w:rsidR="006F51F6" w:rsidRDefault="006F51F6" w:rsidP="006F51F6"/>
    <w:p w:rsidR="006F51F6" w:rsidRDefault="006F51F6" w:rsidP="006F51F6"/>
    <w:p w:rsidR="006F51F6" w:rsidRDefault="00697E7E" w:rsidP="006F51F6">
      <w:pPr>
        <w:pStyle w:val="Heading2"/>
      </w:pPr>
      <w:r>
        <w:lastRenderedPageBreak/>
        <w:t>Other Case Args</w:t>
      </w:r>
    </w:p>
    <w:p w:rsidR="006F51F6" w:rsidRDefault="006F51F6" w:rsidP="006F51F6"/>
    <w:p w:rsidR="006F51F6" w:rsidRDefault="006F51F6" w:rsidP="006F51F6">
      <w:pPr>
        <w:pStyle w:val="Heading3"/>
      </w:pPr>
      <w:r>
        <w:lastRenderedPageBreak/>
        <w:t>Now is Key</w:t>
      </w:r>
    </w:p>
    <w:p w:rsidR="006F51F6" w:rsidRDefault="006F51F6" w:rsidP="006F51F6">
      <w:pPr>
        <w:pStyle w:val="Heading4"/>
      </w:pPr>
      <w:r>
        <w:t>Kim’s lack of political inexperience, loss of ties, and defectors prove now is the key time</w:t>
      </w:r>
    </w:p>
    <w:p w:rsidR="006F51F6" w:rsidRPr="006F51F6" w:rsidRDefault="003D3038" w:rsidP="006F51F6">
      <w:r w:rsidRPr="003D3038">
        <w:t xml:space="preserve">Julian </w:t>
      </w:r>
      <w:r w:rsidRPr="003D3038">
        <w:rPr>
          <w:rStyle w:val="Style13ptBold"/>
        </w:rPr>
        <w:t>Ryall,</w:t>
      </w:r>
      <w:r>
        <w:t xml:space="preserve"> 4-13</w:t>
      </w:r>
      <w:r w:rsidR="006F51F6" w:rsidRPr="006F51F6">
        <w:t>-20</w:t>
      </w:r>
      <w:r w:rsidR="006F51F6" w:rsidRPr="003D3038">
        <w:rPr>
          <w:rStyle w:val="Style13ptBold"/>
        </w:rPr>
        <w:t>16</w:t>
      </w:r>
      <w:r w:rsidR="006F51F6" w:rsidRPr="006F51F6">
        <w:t>, "Is North Korea</w:t>
      </w:r>
      <w:r>
        <w:t xml:space="preserve"> finally close to collapse?," </w:t>
      </w:r>
      <w:r w:rsidRPr="003D3038">
        <w:t>Deutsche We</w:t>
      </w:r>
      <w:r>
        <w:t>lle</w:t>
      </w:r>
      <w:r w:rsidR="006F51F6" w:rsidRPr="006F51F6">
        <w:t>, http://www.dw.com/en/is-north-korea-finally-close-to-collapse/a-19183141</w:t>
      </w:r>
    </w:p>
    <w:p w:rsidR="006F51F6" w:rsidRDefault="006F51F6" w:rsidP="006F51F6">
      <w:r w:rsidRPr="006F51F6">
        <w:rPr>
          <w:u w:val="single"/>
        </w:rPr>
        <w:t>For decades</w:t>
      </w:r>
      <w:r>
        <w:t xml:space="preserve">, politicians, </w:t>
      </w:r>
      <w:r w:rsidRPr="006F51F6">
        <w:rPr>
          <w:u w:val="single"/>
        </w:rPr>
        <w:t>policy experts and analysts have been predicting the imminent implosion of the North Korean regime, either as a result of economic collapse, external pressures, or a military coup to replace the Kim family as hereditary heads of state</w:t>
      </w:r>
      <w:r>
        <w:t xml:space="preserve">. Some have even gone so far to suggest that internal pressures were close to the point at which a popular uprising might occur, similar to the one that deposed Romanian dictator Nicolae Ceaucescu in 1989. </w:t>
      </w:r>
      <w:r w:rsidRPr="006F51F6">
        <w:rPr>
          <w:u w:val="single"/>
        </w:rPr>
        <w:t>Yet, successive members of the Kim clan have defied the crises and predictions to cling on to power</w:t>
      </w:r>
      <w:r>
        <w:t xml:space="preserve">. </w:t>
      </w:r>
      <w:r w:rsidRPr="006F51F6">
        <w:rPr>
          <w:u w:val="single"/>
        </w:rPr>
        <w:t>Today, however, North Korea faces arguably the toughest test of "juche," its official political ideology of self-reliance</w:t>
      </w:r>
      <w:r>
        <w:t xml:space="preserve"> that was dreamed up by Kim Il-sung, the first head of the nation and grandfather of present leader Kim Jong-un. Young and inexperienced There are some who believe </w:t>
      </w:r>
      <w:r w:rsidRPr="006F51F6">
        <w:rPr>
          <w:u w:val="single"/>
        </w:rPr>
        <w:t>that Kim Jong-un - young and inexperienced</w:t>
      </w:r>
      <w:r>
        <w:t xml:space="preserve"> in his role </w:t>
      </w:r>
      <w:r w:rsidRPr="006F51F6">
        <w:rPr>
          <w:u w:val="single"/>
        </w:rPr>
        <w:t>- has made too many mistakes since he inherited the nation</w:t>
      </w:r>
      <w:r>
        <w:t xml:space="preserve"> in December 2011, </w:t>
      </w:r>
      <w:r w:rsidRPr="006F51F6">
        <w:rPr>
          <w:u w:val="single"/>
        </w:rPr>
        <w:t>and alienated too many of the people close to the regime that he should have looked to for support and advice</w:t>
      </w:r>
      <w:r>
        <w:t>. Equally</w:t>
      </w:r>
      <w:r w:rsidRPr="006F51F6">
        <w:rPr>
          <w:u w:val="single"/>
        </w:rPr>
        <w:t>, his people are growing increasingly aware of life beyond North Korea's borders, thanks to mobile communications and movies from South Korea and the West</w:t>
      </w:r>
      <w:r>
        <w:t xml:space="preserve"> that are smuggled into the country. </w:t>
      </w:r>
      <w:r w:rsidRPr="006F51F6">
        <w:t>And in trying to be the "strong man" of northeast Asia</w:t>
      </w:r>
      <w:r>
        <w:t xml:space="preserve">, </w:t>
      </w:r>
      <w:r w:rsidRPr="006F51F6">
        <w:rPr>
          <w:u w:val="single"/>
        </w:rPr>
        <w:t>and demanding respect through tests of nuclear weapons and ballistic missiles, Kim has even forced former allies to reassess their relationships with Pyongyang.</w:t>
      </w:r>
      <w:r>
        <w:rPr>
          <w:u w:val="single"/>
        </w:rPr>
        <w:t xml:space="preserve"> </w:t>
      </w:r>
      <w:r>
        <w:t xml:space="preserve">On April 9, </w:t>
      </w:r>
      <w:r w:rsidRPr="006F51F6">
        <w:rPr>
          <w:u w:val="single"/>
        </w:rPr>
        <w:t xml:space="preserve">the South Korean government announced that 13 </w:t>
      </w:r>
      <w:r w:rsidRPr="006F51F6">
        <w:t>employees of</w:t>
      </w:r>
      <w:r>
        <w:t xml:space="preserve"> a </w:t>
      </w:r>
      <w:r w:rsidRPr="006F51F6">
        <w:rPr>
          <w:u w:val="single"/>
        </w:rPr>
        <w:t>North Korean</w:t>
      </w:r>
      <w:r>
        <w:t xml:space="preserve"> restaurant in China </w:t>
      </w:r>
      <w:r w:rsidRPr="006F51F6">
        <w:rPr>
          <w:u w:val="single"/>
        </w:rPr>
        <w:t>had defected to Seoul</w:t>
      </w:r>
      <w:r>
        <w:t xml:space="preserve">. Rah Jong-yil, a former head of South Korean intelligence, said </w:t>
      </w:r>
      <w:r w:rsidRPr="006F51F6">
        <w:rPr>
          <w:u w:val="single"/>
        </w:rPr>
        <w:t>13 defectors might not appear significant, but he believes it is an indicator of things to come.</w:t>
      </w:r>
      <w:r>
        <w:rPr>
          <w:u w:val="single"/>
        </w:rPr>
        <w:t xml:space="preserve"> </w:t>
      </w:r>
      <w:r>
        <w:t>"</w:t>
      </w:r>
      <w:r w:rsidRPr="006F51F6">
        <w:rPr>
          <w:u w:val="single"/>
        </w:rPr>
        <w:t>This is a very revealing development and, I believe, shows us the state of the morale of people in Pyongyang</w:t>
      </w:r>
      <w:r>
        <w:t>," he told DW.</w:t>
      </w:r>
    </w:p>
    <w:p w:rsidR="00D55163" w:rsidRDefault="00D55163" w:rsidP="006F51F6"/>
    <w:p w:rsidR="00697E7E" w:rsidRDefault="00697E7E" w:rsidP="00697E7E">
      <w:pPr>
        <w:pStyle w:val="Heading3"/>
        <w:rPr>
          <w:rFonts w:eastAsia="Times New Roman"/>
        </w:rPr>
      </w:pPr>
      <w:r>
        <w:rPr>
          <w:rFonts w:eastAsia="Times New Roman"/>
        </w:rPr>
        <w:lastRenderedPageBreak/>
        <w:t>AT NK Regime Collapse</w:t>
      </w:r>
    </w:p>
    <w:p w:rsidR="00697E7E" w:rsidRDefault="00697E7E" w:rsidP="00697E7E">
      <w:pPr>
        <w:pStyle w:val="Heading4"/>
      </w:pPr>
      <w:r>
        <w:t>The North Korean Regime is Stable- have to pressure now</w:t>
      </w:r>
    </w:p>
    <w:p w:rsidR="00697E7E" w:rsidRDefault="00697E7E" w:rsidP="00697E7E">
      <w:r w:rsidRPr="00697E7E">
        <w:rPr>
          <w:rStyle w:val="Style13ptBold"/>
        </w:rPr>
        <w:t>Phillip 2016</w:t>
      </w:r>
      <w:r>
        <w:t xml:space="preserve"> Scoville Fellow at the Arms Control Association</w:t>
      </w:r>
    </w:p>
    <w:p w:rsidR="00697E7E" w:rsidRPr="006F2EBA" w:rsidRDefault="00697E7E" w:rsidP="00697E7E">
      <w:r>
        <w:t xml:space="preserve">[Elizabeth Philip, June 24 2016, Arms Control Association, Resuming Negociations With North Korea, </w:t>
      </w:r>
      <w:hyperlink r:id="rId93" w:history="1">
        <w:r w:rsidRPr="0031179D">
          <w:rPr>
            <w:rStyle w:val="Hyperlink"/>
          </w:rPr>
          <w:t>http://www.armscontrol.org/files/2016_06_24_Policy_Brief_North_Korea.pdf</w:t>
        </w:r>
      </w:hyperlink>
      <w:r>
        <w:t>, July 10 2016, KC]</w:t>
      </w:r>
    </w:p>
    <w:p w:rsidR="00697E7E" w:rsidRDefault="00697E7E" w:rsidP="00697E7E">
      <w:pPr>
        <w:rPr>
          <w:rFonts w:asciiTheme="majorHAnsi" w:hAnsiTheme="majorHAnsi"/>
          <w:u w:val="single"/>
        </w:rPr>
      </w:pPr>
      <w:r w:rsidRPr="006F2EBA">
        <w:rPr>
          <w:rFonts w:asciiTheme="majorHAnsi" w:hAnsiTheme="majorHAnsi"/>
          <w:u w:val="single"/>
        </w:rPr>
        <w:t>Regime stability is paramount to Pyongyang and it will be a great challenge to convince it to give up any option seen as a guarantor of its continuation</w:t>
      </w:r>
      <w:r w:rsidRPr="006F2EBA">
        <w:rPr>
          <w:rFonts w:asciiTheme="majorHAnsi" w:hAnsiTheme="majorHAnsi"/>
          <w:sz w:val="16"/>
        </w:rPr>
        <w:t xml:space="preserve">. Washington should move forward under the assumption that </w:t>
      </w:r>
      <w:r w:rsidRPr="006F2EBA">
        <w:rPr>
          <w:rFonts w:asciiTheme="majorHAnsi" w:hAnsiTheme="majorHAnsi"/>
          <w:u w:val="single"/>
        </w:rPr>
        <w:t>Kim Jong Un will remain in power for the foreseeable future</w:t>
      </w:r>
      <w:r w:rsidRPr="006F2EBA">
        <w:rPr>
          <w:rFonts w:asciiTheme="majorHAnsi" w:hAnsiTheme="majorHAnsi"/>
          <w:sz w:val="16"/>
        </w:rPr>
        <w:t xml:space="preserve">. His grandfather and father ruled the state until their deaths at ages 82 and 70, respectively. Kim Jong Un is believed to be born in 1984, making him now 32 years old. </w:t>
      </w:r>
      <w:r w:rsidRPr="006F2EBA">
        <w:rPr>
          <w:rFonts w:asciiTheme="majorHAnsi" w:hAnsiTheme="majorHAnsi"/>
          <w:u w:val="single"/>
        </w:rPr>
        <w:t>He is doing everything he can to consolidate power and influence, including his glorified missile and nuclear demonstrations of 2016</w:t>
      </w:r>
      <w:r w:rsidRPr="006F2EBA">
        <w:rPr>
          <w:rFonts w:asciiTheme="majorHAnsi" w:hAnsiTheme="majorHAnsi"/>
          <w:sz w:val="16"/>
        </w:rPr>
        <w:t xml:space="preserve"> and the </w:t>
      </w:r>
      <w:r w:rsidRPr="006F2EBA">
        <w:rPr>
          <w:rFonts w:asciiTheme="majorHAnsi" w:hAnsiTheme="majorHAnsi"/>
          <w:u w:val="single"/>
        </w:rPr>
        <w:t>convening of the Korean Workers’ Party Congress to highlight his achievements</w:t>
      </w:r>
      <w:r w:rsidRPr="006F2EBA">
        <w:rPr>
          <w:rFonts w:asciiTheme="majorHAnsi" w:hAnsiTheme="majorHAnsi"/>
          <w:sz w:val="16"/>
        </w:rPr>
        <w:t xml:space="preserve">. Anticipating </w:t>
      </w:r>
      <w:r w:rsidRPr="006F2EBA">
        <w:rPr>
          <w:rFonts w:asciiTheme="majorHAnsi" w:hAnsiTheme="majorHAnsi"/>
          <w:b/>
          <w:u w:val="single"/>
        </w:rPr>
        <w:t>regime change as the future opening for dealing with and denuclearizing North Korea is an unrealistic strategy</w:t>
      </w:r>
      <w:r w:rsidRPr="006F2EBA">
        <w:rPr>
          <w:rFonts w:asciiTheme="majorHAnsi" w:hAnsiTheme="majorHAnsi"/>
          <w:sz w:val="16"/>
        </w:rPr>
        <w:t xml:space="preserve">. Washington should anticipate that </w:t>
      </w:r>
      <w:r w:rsidRPr="006F2EBA">
        <w:rPr>
          <w:rFonts w:asciiTheme="majorHAnsi" w:hAnsiTheme="majorHAnsi"/>
          <w:u w:val="single"/>
        </w:rPr>
        <w:t>Kim will stay in power for many more years rather than waiting for the moment when he is not</w:t>
      </w:r>
      <w:r w:rsidRPr="006F2EBA">
        <w:rPr>
          <w:rFonts w:asciiTheme="majorHAnsi" w:hAnsiTheme="majorHAnsi"/>
          <w:sz w:val="16"/>
        </w:rPr>
        <w:t xml:space="preserve">. If the nuclear issue is to be managed in the short term, </w:t>
      </w:r>
      <w:r w:rsidRPr="006F2EBA">
        <w:rPr>
          <w:rFonts w:asciiTheme="majorHAnsi" w:hAnsiTheme="majorHAnsi"/>
          <w:u w:val="single"/>
        </w:rPr>
        <w:t>the United States must create its moment to engage the current regime.</w:t>
      </w:r>
    </w:p>
    <w:p w:rsidR="00D55163" w:rsidRDefault="00D55163" w:rsidP="006F51F6"/>
    <w:p w:rsidR="00D55163" w:rsidRDefault="00D55163" w:rsidP="0031153B">
      <w:pPr>
        <w:pStyle w:val="Heading1"/>
      </w:pPr>
      <w:r>
        <w:lastRenderedPageBreak/>
        <w:t xml:space="preserve">A2 </w:t>
      </w:r>
      <w:r w:rsidR="00074830">
        <w:t>Offcase</w:t>
      </w:r>
    </w:p>
    <w:p w:rsidR="00724A57" w:rsidRDefault="00724A57" w:rsidP="00724A57">
      <w:pPr>
        <w:pStyle w:val="Heading2"/>
      </w:pPr>
      <w:r>
        <w:lastRenderedPageBreak/>
        <w:t>A2 T</w:t>
      </w:r>
    </w:p>
    <w:p w:rsidR="00724A57" w:rsidRDefault="00724A57" w:rsidP="00724A57"/>
    <w:p w:rsidR="00724A57" w:rsidRDefault="00724A57" w:rsidP="00724A57">
      <w:pPr>
        <w:pStyle w:val="Heading3"/>
      </w:pPr>
      <w:bookmarkStart w:id="28" w:name="_Toc453270457"/>
      <w:r>
        <w:lastRenderedPageBreak/>
        <w:t>T--THAAD can be part of diplomatic engagement with China</w:t>
      </w:r>
      <w:bookmarkEnd w:id="28"/>
    </w:p>
    <w:p w:rsidR="00724A57" w:rsidRDefault="00724A57" w:rsidP="00724A57">
      <w:pPr>
        <w:pStyle w:val="Heading4"/>
      </w:pPr>
      <w:r>
        <w:t xml:space="preserve">The plan is diplomatic engagement:  </w:t>
      </w:r>
    </w:p>
    <w:p w:rsidR="00724A57" w:rsidRDefault="00724A57" w:rsidP="00724A57">
      <w:pPr>
        <w:spacing w:before="120"/>
        <w:jc w:val="both"/>
        <w:rPr>
          <w:rFonts w:ascii="Arial" w:hAnsi="Arial" w:cs="Arial"/>
          <w:sz w:val="20"/>
        </w:rPr>
      </w:pPr>
      <w:r>
        <w:rPr>
          <w:rFonts w:ascii="Arial" w:hAnsi="Arial" w:cs="Arial"/>
          <w:sz w:val="20"/>
        </w:rPr>
        <w:t xml:space="preserve">Zhu </w:t>
      </w:r>
      <w:r w:rsidRPr="00215246">
        <w:rPr>
          <w:rStyle w:val="Style13ptBold"/>
        </w:rPr>
        <w:t>Feng, 2016</w:t>
      </w:r>
      <w:r>
        <w:rPr>
          <w:rFonts w:ascii="Arial" w:hAnsi="Arial" w:cs="Arial"/>
          <w:sz w:val="20"/>
        </w:rPr>
        <w:t xml:space="preserve"> (Executive Director of China Center for Collaborative Studies of the South China Sea at Nanjing University) What New Approach Should the U.S. and China Take to North Korea? Feb. 9, 2016.  Retrieved Apr. 24, 2016 from </w:t>
      </w:r>
      <w:hyperlink r:id="rId94" w:history="1">
        <w:r w:rsidRPr="002D75EA">
          <w:rPr>
            <w:rStyle w:val="Hyperlink"/>
            <w:rFonts w:ascii="Arial" w:hAnsi="Arial" w:cs="Arial"/>
            <w:sz w:val="20"/>
          </w:rPr>
          <w:t>https://www.chinafile.com/conversation/what-new-approach-should-us-and-china-take-north-korea</w:t>
        </w:r>
      </w:hyperlink>
    </w:p>
    <w:p w:rsidR="00724A57" w:rsidRPr="00215246" w:rsidRDefault="00724A57" w:rsidP="00724A57">
      <w:pPr>
        <w:spacing w:before="120"/>
        <w:jc w:val="both"/>
        <w:rPr>
          <w:rStyle w:val="StyleUnderline"/>
        </w:rPr>
      </w:pPr>
      <w:r w:rsidRPr="00357902">
        <w:rPr>
          <w:rStyle w:val="StyleUnderline"/>
        </w:rPr>
        <w:t>When China and the U.S. decide together to adopt such a big stick, the international community should simultaneously take tougher sanctions more seriously. Washington needs to lower the threshold of diplomatic engagement,</w:t>
      </w:r>
      <w:r w:rsidRPr="00357902">
        <w:rPr>
          <w:rFonts w:ascii="Arial" w:hAnsi="Arial" w:cs="Arial"/>
          <w:sz w:val="20"/>
        </w:rPr>
        <w:t xml:space="preserve"> and even promise security guarantees to the Pyongyang regime as North Korea simply agrees to suspend the development of the nation’s nuclear capability. </w:t>
      </w:r>
      <w:r w:rsidRPr="00357902">
        <w:rPr>
          <w:rStyle w:val="StyleUnderline"/>
        </w:rPr>
        <w:t>Smothering North Korea for its nuclear capability seems the only workable alternative. China and the United States should not line up to meet North Korea’s exorbitant demands, and instead should jointly make clear that keeping nuclear weapons would be deadly costly.</w:t>
      </w:r>
    </w:p>
    <w:p w:rsidR="00724A57" w:rsidRDefault="00724A57" w:rsidP="00724A57">
      <w:pPr>
        <w:pStyle w:val="Heading4"/>
      </w:pPr>
      <w:r>
        <w:t>THAAD can be part of a diplomatic engagement with China on a solution to North Korea</w:t>
      </w:r>
    </w:p>
    <w:p w:rsidR="00724A57" w:rsidRDefault="00724A57" w:rsidP="00724A57">
      <w:r>
        <w:t xml:space="preserve">Andrea </w:t>
      </w:r>
      <w:r w:rsidRPr="007E2736">
        <w:rPr>
          <w:rStyle w:val="Style13ptBold"/>
        </w:rPr>
        <w:t>Shalal, 2016</w:t>
      </w:r>
      <w:r>
        <w:t xml:space="preserve"> (journalist), U.S. hopes for talks with China about possible THAAD move to South Korea, Mar. 23, 2016.  Retrieved Apr. 23, 2016 from http://www.reuters.com/article/us-southkorea-usa-missiledefense-china-idUSKCN0WO2P2</w:t>
      </w:r>
    </w:p>
    <w:p w:rsidR="00724A57" w:rsidRDefault="00724A57" w:rsidP="00724A57">
      <w:r w:rsidRPr="00357902">
        <w:rPr>
          <w:rStyle w:val="StyleUnderline"/>
        </w:rPr>
        <w:t>U.S. Defense Secretary</w:t>
      </w:r>
      <w:r w:rsidRPr="00357902">
        <w:t xml:space="preserve"> Ash </w:t>
      </w:r>
      <w:r w:rsidRPr="00357902">
        <w:rPr>
          <w:rStyle w:val="StyleUnderline"/>
        </w:rPr>
        <w:t>Carter on Tuesday told a congressional hearing that Seoul and Washington had an "agreement in principle" to discuss deploying a THAAD system to South Korea</w:t>
      </w:r>
      <w:r w:rsidRPr="00357902">
        <w:t xml:space="preserve">. Doing so, he said, would protect "the entirety of the peninsula against North Korean missiles of greater range."  </w:t>
      </w:r>
      <w:r w:rsidRPr="00357902">
        <w:rPr>
          <w:rStyle w:val="StyleUnderline"/>
        </w:rPr>
        <w:t>Wang Yi, the foreign minister of China, North Korea's neighbor and main ally, last month underscored China's concerns about a possible THAAD deployment but seemed to open the door to a diplomatic solution</w:t>
      </w:r>
      <w:r w:rsidRPr="00357902">
        <w:t>.</w:t>
      </w:r>
    </w:p>
    <w:p w:rsidR="00724A57" w:rsidRPr="00724A57" w:rsidRDefault="00724A57" w:rsidP="00724A57"/>
    <w:p w:rsidR="00074830" w:rsidRDefault="00074830" w:rsidP="00074830">
      <w:pPr>
        <w:pStyle w:val="Heading2"/>
      </w:pPr>
      <w:r>
        <w:lastRenderedPageBreak/>
        <w:t>A2 Politics</w:t>
      </w:r>
    </w:p>
    <w:p w:rsidR="00074830" w:rsidRPr="00074830" w:rsidRDefault="00074830" w:rsidP="00074830"/>
    <w:p w:rsidR="00B17015" w:rsidRDefault="00B17015" w:rsidP="00D55163">
      <w:pPr>
        <w:pStyle w:val="Heading3"/>
      </w:pPr>
      <w:r>
        <w:lastRenderedPageBreak/>
        <w:t>A2 Elections</w:t>
      </w:r>
    </w:p>
    <w:p w:rsidR="00B17015" w:rsidRDefault="00B17015" w:rsidP="00B17015">
      <w:pPr>
        <w:pStyle w:val="Heading4"/>
      </w:pPr>
      <w:r>
        <w:t>No link- both Clinton and Trump support the plan</w:t>
      </w:r>
    </w:p>
    <w:p w:rsidR="00B17015" w:rsidRDefault="00B17015" w:rsidP="00B17015">
      <w:r w:rsidRPr="00B17015">
        <w:rPr>
          <w:rStyle w:val="Style13ptBold"/>
        </w:rPr>
        <w:t>Cohen,</w:t>
      </w:r>
      <w:r>
        <w:t xml:space="preserve"> Josh. 6/9/</w:t>
      </w:r>
      <w:r w:rsidRPr="00B17015">
        <w:rPr>
          <w:rStyle w:val="Style13ptBold"/>
        </w:rPr>
        <w:t>16</w:t>
      </w:r>
      <w:r>
        <w:t xml:space="preserve"> </w:t>
      </w:r>
      <w:r w:rsidR="000C7DE2">
        <w:t>(</w:t>
      </w:r>
      <w:r w:rsidR="000C7DE2">
        <w:rPr>
          <w:rFonts w:ascii="Arial" w:hAnsi="Arial" w:cs="Arial"/>
          <w:color w:val="222222"/>
          <w:shd w:val="clear" w:color="auto" w:fill="FFFFFF"/>
        </w:rPr>
        <w:t xml:space="preserve">former USAID project officer involved in managing economic reform projects in the former Soviet Union) </w:t>
      </w:r>
      <w:r>
        <w:t>"Commentary: Trump, Clinton Play the 'China Card' against North Korea." Reuters. Thomson Reuters. Web. 08 July 2016. &lt;http://www.reuters.com/article/us-northkorea-china-commentary-idUSKCN0YS2LQ&gt;.  CD</w:t>
      </w:r>
    </w:p>
    <w:p w:rsidR="00B17015" w:rsidRDefault="00B17015" w:rsidP="00B17015">
      <w:r w:rsidRPr="00B17015">
        <w:rPr>
          <w:u w:val="single"/>
        </w:rPr>
        <w:t>Trump</w:t>
      </w:r>
      <w:r>
        <w:t xml:space="preserve"> also </w:t>
      </w:r>
      <w:r w:rsidRPr="00B17015">
        <w:rPr>
          <w:u w:val="single"/>
        </w:rPr>
        <w:t>alluded to North Korea's economic and political dependence on Beijing, arguing that "China can solve that problem for us with one phone call."</w:t>
      </w:r>
      <w:r>
        <w:rPr>
          <w:u w:val="single"/>
        </w:rPr>
        <w:t xml:space="preserve"> </w:t>
      </w:r>
      <w:r w:rsidRPr="00B17015">
        <w:rPr>
          <w:u w:val="single"/>
        </w:rPr>
        <w:t>Clinton shares Trump's view on using China to pressure North Korea</w:t>
      </w:r>
      <w:r>
        <w:t xml:space="preserve">, </w:t>
      </w:r>
      <w:r w:rsidRPr="00B17015">
        <w:rPr>
          <w:u w:val="single"/>
        </w:rPr>
        <w:t>with the Clinton campaign's top foreign policy adviser Jake Sullivan arguing that China will have to be part of the strategy to increase pressure on North Korea</w:t>
      </w:r>
      <w:r>
        <w:t>. Sullivan further implied that a Clinton administration might use "secondary sanctions" against Chinese companies doing business with North Korea to force Beijing to pressure Pyongyang.</w:t>
      </w:r>
    </w:p>
    <w:p w:rsidR="00DC0B1E" w:rsidRDefault="00DC0B1E" w:rsidP="00B17015"/>
    <w:p w:rsidR="00DC0B1E" w:rsidRPr="007E4286" w:rsidRDefault="00DC0B1E" w:rsidP="00DC0B1E">
      <w:pPr>
        <w:pStyle w:val="Heading4"/>
      </w:pPr>
      <w:r>
        <w:t>Anti-</w:t>
      </w:r>
      <w:r w:rsidRPr="007E4286">
        <w:t>North Korea</w:t>
      </w:r>
      <w:r>
        <w:t>n sentiment will shape the presidential election</w:t>
      </w:r>
    </w:p>
    <w:p w:rsidR="00DC0B1E" w:rsidRPr="007E4286" w:rsidRDefault="00DC0B1E" w:rsidP="00DC0B1E">
      <w:pPr>
        <w:rPr>
          <w:rStyle w:val="Style13ptBold"/>
        </w:rPr>
      </w:pPr>
      <w:r w:rsidRPr="007E4286">
        <w:rPr>
          <w:rStyle w:val="Style13ptBold"/>
        </w:rPr>
        <w:t>Yong-Yi 7/8</w:t>
      </w:r>
    </w:p>
    <w:p w:rsidR="00DC0B1E" w:rsidRDefault="00DC0B1E" w:rsidP="00DC0B1E">
      <w:r>
        <w:t>Yong-Yi, Yi. Washington correspondent "Harsh US Sanctions Target Kim Jong-un Directly." The Hankyoreh. N.p., 8 July 2016. Web. 13 July 2016. &lt;http://english.hani.co.kr/arti/english_edition/e_northkorea/751540.html&gt;.</w:t>
      </w:r>
    </w:p>
    <w:p w:rsidR="00DC0B1E" w:rsidRDefault="00DC0B1E" w:rsidP="00DC0B1E"/>
    <w:p w:rsidR="00DC0B1E" w:rsidRDefault="00DC0B1E" w:rsidP="00DC0B1E">
      <w:pPr>
        <w:rPr>
          <w:rStyle w:val="StyleUnderline"/>
        </w:rPr>
      </w:pPr>
      <w:r w:rsidRPr="007E4286">
        <w:rPr>
          <w:rStyle w:val="StyleUnderline"/>
        </w:rPr>
        <w:t>The US</w:t>
      </w:r>
      <w:r>
        <w:t xml:space="preserve"> government </w:t>
      </w:r>
      <w:r w:rsidRPr="007E4286">
        <w:rPr>
          <w:rStyle w:val="StyleUnderline"/>
        </w:rPr>
        <w:t>announced sanctions</w:t>
      </w:r>
      <w:r>
        <w:t xml:space="preserve"> </w:t>
      </w:r>
      <w:r w:rsidRPr="007E4286">
        <w:rPr>
          <w:rStyle w:val="StyleUnderline"/>
        </w:rPr>
        <w:t>against</w:t>
      </w:r>
      <w:r>
        <w:t xml:space="preserve"> North Korean leader </w:t>
      </w:r>
      <w:r w:rsidRPr="007E4286">
        <w:rPr>
          <w:rStyle w:val="StyleUnderline"/>
        </w:rPr>
        <w:t>Kim Jong-un</w:t>
      </w:r>
      <w:r>
        <w:t xml:space="preserve"> on July 6. </w:t>
      </w:r>
      <w:r w:rsidRPr="007E4286">
        <w:rPr>
          <w:rStyle w:val="StyleUnderline"/>
        </w:rPr>
        <w:t>It was an unprecedentedly harsh measure. It made this choice even though it may bring about</w:t>
      </w:r>
      <w:r>
        <w:t xml:space="preserve"> strong resistance from Pyongyang and </w:t>
      </w:r>
      <w:r w:rsidRPr="007E4286">
        <w:rPr>
          <w:rStyle w:val="StyleUnderline"/>
        </w:rPr>
        <w:t>instability</w:t>
      </w:r>
      <w:r>
        <w:t xml:space="preserve"> </w:t>
      </w:r>
      <w:r w:rsidRPr="007E4286">
        <w:rPr>
          <w:rStyle w:val="StyleUnderline"/>
        </w:rPr>
        <w:t>in the region</w:t>
      </w:r>
      <w:r>
        <w:t xml:space="preserve">, considering North Korea’s sensibility about its leader. </w:t>
      </w:r>
      <w:r w:rsidRPr="007E4286">
        <w:rPr>
          <w:rStyle w:val="StyleUnderline"/>
        </w:rPr>
        <w:t>The failure to restore US relations with North Korea during President Obama’s administration will clearly lead to problems for the next US administration, as well</w:t>
      </w:r>
      <w:r>
        <w:t xml:space="preserve">. On Wednesday, </w:t>
      </w:r>
      <w:r w:rsidRPr="007E4286">
        <w:rPr>
          <w:rStyle w:val="StyleUnderline"/>
        </w:rPr>
        <w:t>the</w:t>
      </w:r>
      <w:r>
        <w:t xml:space="preserve"> US </w:t>
      </w:r>
      <w:r w:rsidRPr="007E4286">
        <w:rPr>
          <w:rStyle w:val="StyleUnderline"/>
        </w:rPr>
        <w:t>State</w:t>
      </w:r>
      <w:r>
        <w:t xml:space="preserve"> </w:t>
      </w:r>
      <w:r w:rsidRPr="007E4286">
        <w:rPr>
          <w:rStyle w:val="StyleUnderline"/>
        </w:rPr>
        <w:t>Department</w:t>
      </w:r>
      <w:r>
        <w:t xml:space="preserve"> </w:t>
      </w:r>
      <w:r w:rsidRPr="007E4286">
        <w:rPr>
          <w:rStyle w:val="StyleUnderline"/>
        </w:rPr>
        <w:t>submitted</w:t>
      </w:r>
      <w:r>
        <w:t xml:space="preserve"> a report </w:t>
      </w:r>
      <w:r w:rsidRPr="007E4286">
        <w:rPr>
          <w:rStyle w:val="StyleUnderline"/>
        </w:rPr>
        <w:t>to Congress</w:t>
      </w:r>
      <w:r>
        <w:t xml:space="preserve"> </w:t>
      </w:r>
      <w:r w:rsidRPr="007E4286">
        <w:rPr>
          <w:rStyle w:val="StyleUnderline"/>
        </w:rPr>
        <w:t xml:space="preserve">about human rights violations and censorship </w:t>
      </w:r>
      <w:r>
        <w:t xml:space="preserve">in North Korea in line </w:t>
      </w:r>
      <w:r w:rsidRPr="007E4286">
        <w:rPr>
          <w:rStyle w:val="StyleUnderline"/>
        </w:rPr>
        <w:t>with tougher sanctions</w:t>
      </w:r>
      <w:r>
        <w:t xml:space="preserve"> against North Korea that Congress passed in February, and the Treasury Department released a sanctions list of 15 individuals, including Kim Jong-un, and eight government agencies. ”Under Kim Jong-un, North Korea continues to inflict intolerable cruelty and hardship on millions of its own people, including extrajudicial killings, forced labor, and torture,” said acting Undersecretary for Terrorism and Financial Intelligence Adam J. Szubin about the inclusion of the North Korean leader on the sanctions list. The list also included not only high-ranking officials such as Ri Yong-mu and O Kuk-ryol, former vice chairmen of the National Defense Commission, Hwang Pyong-so, vice chairman of the State Affairs Commission, but also mid- and low-level bureaucrats such as Kang Song-nam and two other bureau directors at the Ministry of State Security, Choi Chang-bong of the People’s Investigation Department, Ri Song-chol, counselor in the Ministry of People’s Security. “With these efforts, we aim to send a signal to all government officials who might be responsible for human rights abuses, including prison camp managers and guards, interrogators and defector chasers, with the goal of changing their behavior,” said US Department of State spokesperson John Kirby. This stands as a warning that those responsible for human rights violations could face punishment according to international law after the fall of North Korea. </w:t>
      </w:r>
      <w:r w:rsidRPr="007E4286">
        <w:rPr>
          <w:rStyle w:val="StyleUnderline"/>
        </w:rPr>
        <w:t>The announcement of these sanctions is an unusually hard-line response</w:t>
      </w:r>
      <w:r>
        <w:t xml:space="preserve">. Generally, </w:t>
      </w:r>
      <w:r w:rsidRPr="007E4286">
        <w:rPr>
          <w:rStyle w:val="StyleUnderline"/>
        </w:rPr>
        <w:lastRenderedPageBreak/>
        <w:t>sanctions aimed at the leaders of other countries are symbolic and issued when there is little hope of reaching a diplomatic solution</w:t>
      </w:r>
      <w:r>
        <w:t xml:space="preserve">. Syrian President Bashar al-Assad, Belarusian President Alexander Lukashenko, Libya’s former leader Muammar Gaddafi and Zimbabwean President Robert Mugabe are typical targets of US sanctions. The move indicates a break in US efforts to improve relations with North Korea. The current measures came about as a result of an effort to strengthen sanctions against North Korea mandated by Congress in February. But since issuing the sanctions list—through which the sanctions actually take effect—was left up to the Treasury Department, the Obama administration could have indefinitely delayed its announcement. The combined release of the State Department’s report and the sanctions list by the Treasury Department signals </w:t>
      </w:r>
      <w:r w:rsidRPr="007E4286">
        <w:rPr>
          <w:rStyle w:val="StyleUnderline"/>
        </w:rPr>
        <w:t xml:space="preserve">the </w:t>
      </w:r>
      <w:r w:rsidRPr="007E4286">
        <w:t>intention to</w:t>
      </w:r>
      <w:r w:rsidRPr="007E4286">
        <w:rPr>
          <w:rStyle w:val="StyleUnderline"/>
        </w:rPr>
        <w:t xml:space="preserve"> increase pressure on North Korea regardless of how this will affect the political situation moving forward.</w:t>
      </w:r>
      <w:r>
        <w:t xml:space="preserve"> Two main factors are cited as the cause of the US administration’s firmer stance on North Korea. The Musudan ballistic missile launch made by Pyongyang at the end of last month has raised concerns within the US government about continued technological advances within North Korea. The US territory of Guam and US army bases are thought to be within the current range of Pyongyang’s missiles. Considering Secretary of State John Kerry’s relationship with Congress, he was also probably strongly urged to include Kim Jong-un in the measures</w:t>
      </w:r>
      <w:r w:rsidRPr="007E4286">
        <w:rPr>
          <w:rStyle w:val="StyleUnderline"/>
        </w:rPr>
        <w:t>. Given the increasingly hawkish mood in Congress in regard to North Korea, the inclusion of Kim Jong-un was an inevitable political step. T</w:t>
      </w:r>
      <w:r w:rsidRPr="007E4286">
        <w:rPr>
          <w:rStyle w:val="Emphasis"/>
        </w:rPr>
        <w:t xml:space="preserve">he goal of the current actions on the part of the US is not to achieve practical results. </w:t>
      </w:r>
      <w:r w:rsidRPr="007E4286">
        <w:rPr>
          <w:rStyle w:val="StyleUnderline"/>
        </w:rPr>
        <w:t>The sanctions include barring entry into the US as well as freezing assets and suspending business dealings inside the US</w:t>
      </w:r>
      <w:r>
        <w:t xml:space="preserve">. This is unlikely to have any actual consequences for Kim and the other figures on the sanctions list. US government officials also acknowledged in a teleconference that there was little chance of the current sanctions having any real impact on improving human rights within North Korea. </w:t>
      </w:r>
      <w:r w:rsidRPr="007E4286">
        <w:rPr>
          <w:rStyle w:val="StyleUnderline"/>
        </w:rPr>
        <w:t xml:space="preserve">On the one hand, </w:t>
      </w:r>
      <w:r w:rsidRPr="007E4286">
        <w:rPr>
          <w:rStyle w:val="Emphasis"/>
        </w:rPr>
        <w:t>there is certainly political motivation ahead of the US presidential election and the desire to show the force of the US government’s will, while the efforts could also be seen as an attempt to knock Kim down a few pegs</w:t>
      </w:r>
      <w:r>
        <w:t xml:space="preserve">. But the US stands to lose more than it gains, diplomatically. The country has broken with its diplomatic tradition of generally considering political issues separately from human rights matters. The Obama administration is essentially acknowledging the use of human rights as a tool to put pressure on North Korea. During a teleconference with reporters on Thursday, a senior official from the administration said that the sanctions represented a separate effort from North Korea’s nuclear issue while expressing the administration’s belief that the two efforts would strengthen each other’s effectiveness in the long term. The current steps are expected to make it difficult for the next US administration to succeed in any measures to restore the relationship between Washington and Pyongyang. These actions will certainly be among hostile policies whose retraction will have to be discussed in order to improve relations with North Korea going forward. However, while imposing sanctions is easy, repealing them, given Congress’s current negative view on the North, will be considerably more difficult. In the short term, tensions could increase on the Korean Peninsula and in Northeast Asia. When a resolution on North Korean human rights was passed by the UN General Assembly in 2014 recommending that North Korean human rights abuses be brought before the International Criminal Court, Pyongyang responded aggressively by declaring the September 19 Joint Statement invalid and talking about nuclear tests. This time it also seems Pyongyang will have no option but to answer with some form of aggression. On top of this, ROK-US Combined Forces training exercises are scheduled to be held next month, and the public announcement of THAAD placement in South Korea is also under discussion. The </w:t>
      </w:r>
      <w:r w:rsidRPr="007E4286">
        <w:rPr>
          <w:rStyle w:val="StyleUnderline"/>
        </w:rPr>
        <w:t xml:space="preserve">already frozen relations between the US and Pyongyang are bound to become colder, while Chinese and Russian </w:t>
      </w:r>
      <w:r w:rsidRPr="007E4286">
        <w:rPr>
          <w:rStyle w:val="StyleUnderline"/>
        </w:rPr>
        <w:lastRenderedPageBreak/>
        <w:t>opposition to the THAAD placement could also contribute to an increasingly stormy political situation in Northeast Asia.</w:t>
      </w:r>
    </w:p>
    <w:p w:rsidR="00DC0B1E" w:rsidRDefault="00DC0B1E" w:rsidP="00DC0B1E">
      <w:pPr>
        <w:pStyle w:val="Heading3"/>
      </w:pPr>
      <w:r>
        <w:lastRenderedPageBreak/>
        <w:t>A2 PC Links</w:t>
      </w:r>
    </w:p>
    <w:p w:rsidR="00DC0B1E" w:rsidRPr="00646E0A" w:rsidRDefault="00DC0B1E" w:rsidP="00DC0B1E">
      <w:pPr>
        <w:pStyle w:val="Heading4"/>
      </w:pPr>
      <w:r w:rsidRPr="00646E0A">
        <w:t>Punishing North Korea is massively popular in congress</w:t>
      </w:r>
      <w:r>
        <w:t>.</w:t>
      </w:r>
    </w:p>
    <w:p w:rsidR="00DC0B1E" w:rsidRPr="00646E0A" w:rsidRDefault="00DC0B1E" w:rsidP="00DC0B1E">
      <w:pPr>
        <w:rPr>
          <w:rStyle w:val="Style13ptBold"/>
        </w:rPr>
      </w:pPr>
      <w:r w:rsidRPr="00646E0A">
        <w:rPr>
          <w:rStyle w:val="Style13ptBold"/>
        </w:rPr>
        <w:t>Zengerle 2/12</w:t>
      </w:r>
    </w:p>
    <w:p w:rsidR="00DC0B1E" w:rsidRDefault="00DC0B1E" w:rsidP="00DC0B1E">
      <w:r w:rsidRPr="007E4286">
        <w:t>ZENGERLE, Patricia.</w:t>
      </w:r>
      <w:r>
        <w:t xml:space="preserve"> Political correspondent for Reuters,</w:t>
      </w:r>
      <w:r w:rsidRPr="007E4286">
        <w:t xml:space="preserve"> "Congress Passes Tougher North Korea Sanctions, Sends Bill to Obama." Reuters. Thomson Reuters, 12 Feb. 2016. Web. 13 July 2016. &lt;http://www.reuters.com/article/us-northkorea-usa-sanctions-idUSKCN0VL1WD&gt;.</w:t>
      </w:r>
    </w:p>
    <w:p w:rsidR="00DC0B1E" w:rsidRDefault="00DC0B1E" w:rsidP="00DC0B1E">
      <w:r w:rsidRPr="00646E0A">
        <w:rPr>
          <w:rStyle w:val="StyleUnderline"/>
        </w:rPr>
        <w:t>The</w:t>
      </w:r>
      <w:r>
        <w:t xml:space="preserve"> U.S. </w:t>
      </w:r>
      <w:r w:rsidRPr="00646E0A">
        <w:rPr>
          <w:rStyle w:val="StyleUnderline"/>
        </w:rPr>
        <w:t>House</w:t>
      </w:r>
      <w:r>
        <w:t xml:space="preserve"> of Representatives </w:t>
      </w:r>
      <w:r w:rsidRPr="00646E0A">
        <w:rPr>
          <w:rStyle w:val="StyleUnderline"/>
        </w:rPr>
        <w:t>overwhelmingly passed</w:t>
      </w:r>
      <w:r>
        <w:t xml:space="preserve"> legislation on Friday broadening </w:t>
      </w:r>
      <w:r w:rsidRPr="00646E0A">
        <w:rPr>
          <w:rStyle w:val="StyleUnderline"/>
        </w:rPr>
        <w:t>sanctions</w:t>
      </w:r>
      <w:r>
        <w:t xml:space="preserve"> </w:t>
      </w:r>
      <w:r w:rsidRPr="00646E0A">
        <w:rPr>
          <w:rStyle w:val="StyleUnderline"/>
        </w:rPr>
        <w:t>to punish North Korea for its nuclear program</w:t>
      </w:r>
      <w:r>
        <w:t xml:space="preserve">, </w:t>
      </w:r>
      <w:r w:rsidRPr="00646E0A">
        <w:rPr>
          <w:rStyle w:val="StyleUnderline"/>
        </w:rPr>
        <w:t>human rights record and cyber crimes</w:t>
      </w:r>
      <w:r>
        <w:t xml:space="preserve">, and sent the measure to President Barack Obama to sign into law. </w:t>
      </w:r>
      <w:r w:rsidRPr="00646E0A">
        <w:rPr>
          <w:rStyle w:val="StyleUnderline"/>
        </w:rPr>
        <w:t>Lawmakers said they wanted to make Washington's resolve clear to Pyongyang, but also to the United Nations and other governments, especially China,</w:t>
      </w:r>
      <w:r>
        <w:t xml:space="preserve"> North Korea's lone major ally and main business partner. The package includes sanctions targeting North Korea and "secondary sanctions" against those who do business with it. </w:t>
      </w:r>
      <w:r w:rsidRPr="00646E0A">
        <w:rPr>
          <w:rStyle w:val="StyleUnderline"/>
        </w:rPr>
        <w:t>The vote was 408-2, following a 96-0 vote in the Senate on Wednesday</w:t>
      </w:r>
      <w:r>
        <w:t xml:space="preserve">. Impatient with what they see as Obama's failure to respond to North Korean provocations, many of his fellow Democrats as well as the Republicans who control Congress have been clamoring for a clampdown since Pyongyang tested a nuclear device in January. Pressure for congressional action further intensified after last weekend's satellite launch by North Korea. </w:t>
      </w:r>
      <w:r w:rsidRPr="00646E0A">
        <w:rPr>
          <w:rStyle w:val="StyleUnderline"/>
        </w:rPr>
        <w:t xml:space="preserve">Obama is not expected to veto the bill, </w:t>
      </w:r>
      <w:r w:rsidRPr="00646E0A">
        <w:rPr>
          <w:rStyle w:val="Emphasis"/>
        </w:rPr>
        <w:t>given its huge support in Congress.</w:t>
      </w:r>
      <w:r>
        <w:t xml:space="preserve"> White House spokesman Eric Schultz told reporters on board Air Force One that the administration was "deeply concerned" about North Korea's recent actions and would not oppose the legislation. "We're philosophically and intellectually in the same place as the Congress on this," Schultz said. The legislation would sanction anyone who engages in, facilitates or contributes to North Korea's proliferation of weapons of mass destruction, arms-related materials, luxury goods, human rights abuses, activities undermining cyber security and the provision of materials for such activities. Penalties include seizure of assets, visa bans and denial of government contracts</w:t>
      </w:r>
      <w:r w:rsidRPr="00646E0A">
        <w:rPr>
          <w:rStyle w:val="StyleUnderline"/>
        </w:rPr>
        <w:t xml:space="preserve">. Unusually, the measure makes most of the sanctions mandatory instead of giving the president the option to impose them. </w:t>
      </w:r>
      <w:r>
        <w:t>He can temporarily waive them by making the case that doing so would threaten national security. The House had backed the sanctions measure 418-2 in January, but the Senate included some new provisions, including cyber security measures, in its version, sending it back to the House.</w:t>
      </w:r>
    </w:p>
    <w:p w:rsidR="00DC0B1E" w:rsidRPr="00DC0B1E" w:rsidRDefault="00DC0B1E" w:rsidP="00DC0B1E"/>
    <w:p w:rsidR="00074830" w:rsidRDefault="00074830" w:rsidP="00074830">
      <w:pPr>
        <w:pStyle w:val="Heading3"/>
      </w:pPr>
      <w:r>
        <w:lastRenderedPageBreak/>
        <w:t>A2 Ryan Links</w:t>
      </w:r>
    </w:p>
    <w:p w:rsidR="00074830" w:rsidRDefault="00074830" w:rsidP="00074830">
      <w:pPr>
        <w:pStyle w:val="Heading4"/>
      </w:pPr>
      <w:r>
        <w:t>No link uniqueness- Ryan already pushing NK sanctions</w:t>
      </w:r>
    </w:p>
    <w:p w:rsidR="00074830" w:rsidRPr="00074830" w:rsidRDefault="00F91A27" w:rsidP="00074830">
      <w:r w:rsidRPr="003E0A4C">
        <w:t xml:space="preserve">Elizabeth </w:t>
      </w:r>
      <w:r w:rsidRPr="003E0A4C">
        <w:rPr>
          <w:rStyle w:val="Style13ptBold"/>
        </w:rPr>
        <w:t>Shim,</w:t>
      </w:r>
      <w:r w:rsidRPr="00934141">
        <w:t xml:space="preserve"> </w:t>
      </w:r>
      <w:r>
        <w:t>6/10/</w:t>
      </w:r>
      <w:r>
        <w:rPr>
          <w:rStyle w:val="Style13ptBold"/>
        </w:rPr>
        <w:t>16</w:t>
      </w:r>
      <w:r>
        <w:t xml:space="preserve"> (Journalist focusing on global Asian cultures for United Press International), </w:t>
      </w:r>
      <w:r w:rsidR="00074830" w:rsidRPr="00074830">
        <w:t>Paul Ryan: North Korea nuclear threat top U.S. priority in Asia</w:t>
      </w:r>
      <w:r w:rsidR="00074830">
        <w:t xml:space="preserve">, UPI, </w:t>
      </w:r>
      <w:r w:rsidR="00E20BEC" w:rsidRPr="00E20BEC">
        <w:t>http://www.upi.com/Top_News/World-News/2016/06/10/Paul-Ryan-North-Korea-nuclear-threat-top-US-priority-in-Asia/4001465579390/?spt=sec&amp;or=tn</w:t>
      </w:r>
    </w:p>
    <w:p w:rsidR="00074830" w:rsidRDefault="00074830" w:rsidP="00074830">
      <w:r>
        <w:t xml:space="preserve">House Speaker Paul </w:t>
      </w:r>
      <w:r w:rsidRPr="00FB40DA">
        <w:rPr>
          <w:u w:val="single"/>
        </w:rPr>
        <w:t>Ryan said the North Korea nuclear threat is the top priority in U.S. East Asia policy</w:t>
      </w:r>
      <w:r>
        <w:t>.</w:t>
      </w:r>
      <w:r w:rsidR="00FB40DA">
        <w:t xml:space="preserve">  </w:t>
      </w:r>
      <w:r w:rsidRPr="00FB40DA">
        <w:rPr>
          <w:u w:val="single"/>
        </w:rPr>
        <w:t xml:space="preserve">Ryan also said more economic sanctions should be passed to curb North Korea's nuclear ambitions </w:t>
      </w:r>
      <w:r>
        <w:t>if necessary, Voice of America reported.</w:t>
      </w:r>
      <w:r w:rsidR="00FB40DA">
        <w:t xml:space="preserve">  </w:t>
      </w:r>
      <w:r>
        <w:t>The statement was part of a larger announcement on Republican national security priorities that Ryan made on Thursday.</w:t>
      </w:r>
    </w:p>
    <w:p w:rsidR="00BC3055" w:rsidRDefault="00BC3055" w:rsidP="00074830"/>
    <w:p w:rsidR="00BC3055" w:rsidRDefault="00BC3055" w:rsidP="00BC3055">
      <w:pPr>
        <w:pStyle w:val="Heading2"/>
      </w:pPr>
      <w:r>
        <w:lastRenderedPageBreak/>
        <w:t>A2:</w:t>
      </w:r>
      <w:r w:rsidR="00871571">
        <w:t>US-</w:t>
      </w:r>
      <w:r>
        <w:t xml:space="preserve"> SK Relations</w:t>
      </w:r>
    </w:p>
    <w:p w:rsidR="00BC3055" w:rsidRPr="00BC3055" w:rsidRDefault="00BC3055" w:rsidP="00BC3055">
      <w:pPr>
        <w:pStyle w:val="Heading3"/>
      </w:pPr>
      <w:r>
        <w:lastRenderedPageBreak/>
        <w:t>A2 THAAD K2 relations</w:t>
      </w:r>
    </w:p>
    <w:p w:rsidR="00BC3055" w:rsidRDefault="00BC3055" w:rsidP="00BC3055">
      <w:pPr>
        <w:pStyle w:val="Heading4"/>
      </w:pPr>
      <w:r w:rsidRPr="00EF6EA1">
        <w:t>US-South Korea overall relations are weak now – proves THAAD isn’t key to relations because talks over it have been going on since February</w:t>
      </w:r>
    </w:p>
    <w:p w:rsidR="00BC3055" w:rsidRPr="00EF6EA1" w:rsidRDefault="00BC3055" w:rsidP="00BC3055">
      <w:r w:rsidRPr="00EF6EA1">
        <w:rPr>
          <w:rStyle w:val="Style13ptBold"/>
        </w:rPr>
        <w:t>Joon 4/10</w:t>
      </w:r>
      <w:r>
        <w:t>/16 (Jung Il-joon -</w:t>
      </w:r>
      <w:r w:rsidRPr="00EF6EA1">
        <w:t xml:space="preserve"> professor of sociology at Korea University</w:t>
      </w:r>
      <w:r>
        <w:t xml:space="preserve"> – “</w:t>
      </w:r>
      <w:r w:rsidRPr="00EF6EA1">
        <w:t>Various concerns on US-South Korea relations</w:t>
      </w:r>
      <w:r>
        <w:t xml:space="preserve">” – 4/10/16 - </w:t>
      </w:r>
      <w:r w:rsidRPr="00EF6EA1">
        <w:t>http://english.hani.co.kr/arti/english_edition/e_international/738993.html</w:t>
      </w:r>
      <w:r>
        <w:t>)/TK</w:t>
      </w:r>
    </w:p>
    <w:p w:rsidR="00BC3055" w:rsidRDefault="00BC3055" w:rsidP="00BC3055">
      <w:pPr>
        <w:rPr>
          <w:sz w:val="16"/>
        </w:rPr>
      </w:pPr>
      <w:r w:rsidRPr="0051132C">
        <w:rPr>
          <w:rStyle w:val="StyleUnderline"/>
        </w:rPr>
        <w:t>South Korea’s relations with the US mirror its relations with North Korea</w:t>
      </w:r>
      <w:r w:rsidRPr="0051132C">
        <w:rPr>
          <w:sz w:val="16"/>
        </w:rPr>
        <w:t xml:space="preserve">. </w:t>
      </w:r>
      <w:r w:rsidRPr="0051132C">
        <w:rPr>
          <w:rStyle w:val="StyleUnderline"/>
        </w:rPr>
        <w:t>South Korea’s friendship with the US and its enmity with North Korea are two sides of the same coin</w:t>
      </w:r>
      <w:r w:rsidRPr="0051132C">
        <w:rPr>
          <w:sz w:val="16"/>
        </w:rPr>
        <w:t>.</w:t>
      </w:r>
      <w:r w:rsidRPr="0051132C">
        <w:rPr>
          <w:sz w:val="12"/>
        </w:rPr>
        <w:t>¶</w:t>
      </w:r>
      <w:r w:rsidRPr="0051132C">
        <w:rPr>
          <w:sz w:val="16"/>
        </w:rPr>
        <w:t xml:space="preserve"> While the US is the primary target of North Korea’s nuclear weapon and long-range missile tests, it is no mistake to conclude that these tests are a security crisis for South Korea.</w:t>
      </w:r>
      <w:r w:rsidRPr="0051132C">
        <w:rPr>
          <w:sz w:val="12"/>
        </w:rPr>
        <w:t>¶</w:t>
      </w:r>
      <w:r w:rsidRPr="0051132C">
        <w:rPr>
          <w:sz w:val="16"/>
        </w:rPr>
        <w:t xml:space="preserve"> </w:t>
      </w:r>
      <w:r w:rsidRPr="0051132C">
        <w:rPr>
          <w:rStyle w:val="StyleUnderline"/>
        </w:rPr>
        <w:t>Since Korea is a divided country, ethnic identity and national identity are not the same. The reality is that the latter takes precedence over the former.</w:t>
      </w:r>
      <w:r w:rsidRPr="0051132C">
        <w:rPr>
          <w:rStyle w:val="StyleUnderline"/>
          <w:sz w:val="12"/>
        </w:rPr>
        <w:t xml:space="preserve">¶ </w:t>
      </w:r>
      <w:r w:rsidRPr="0051132C">
        <w:rPr>
          <w:rStyle w:val="StyleUnderline"/>
        </w:rPr>
        <w:t xml:space="preserve">The South Korean state is conflicted and torn between its relations with the US and its relations with North Korea. </w:t>
      </w:r>
      <w:r w:rsidRPr="0051132C">
        <w:rPr>
          <w:sz w:val="16"/>
        </w:rPr>
        <w:t>This is also our reality.</w:t>
      </w:r>
      <w:r w:rsidRPr="0051132C">
        <w:rPr>
          <w:sz w:val="12"/>
        </w:rPr>
        <w:t>¶</w:t>
      </w:r>
      <w:r w:rsidRPr="0051132C">
        <w:rPr>
          <w:sz w:val="16"/>
        </w:rPr>
        <w:t xml:space="preserve"> But before we defend South Korea’s national interest, we as South Koreans must define what that national interest is. </w:t>
      </w:r>
      <w:r w:rsidRPr="0051132C">
        <w:rPr>
          <w:rStyle w:val="StyleUnderline"/>
        </w:rPr>
        <w:t>That is why South Korea is still South Korea</w:t>
      </w:r>
      <w:r w:rsidRPr="0051132C">
        <w:rPr>
          <w:sz w:val="16"/>
        </w:rPr>
        <w:t>.</w:t>
      </w:r>
      <w:r w:rsidRPr="0051132C">
        <w:rPr>
          <w:sz w:val="12"/>
        </w:rPr>
        <w:t>¶</w:t>
      </w:r>
      <w:r w:rsidRPr="0051132C">
        <w:rPr>
          <w:sz w:val="16"/>
        </w:rPr>
        <w:t xml:space="preserve"> </w:t>
      </w:r>
      <w:r w:rsidRPr="0051132C">
        <w:rPr>
          <w:rStyle w:val="StyleUnderline"/>
        </w:rPr>
        <w:t xml:space="preserve">While the South Korean state has been strong in its relationship to civic society, </w:t>
      </w:r>
      <w:r w:rsidRPr="0051132C">
        <w:rPr>
          <w:rStyle w:val="Emphasis"/>
        </w:rPr>
        <w:t>it has been weak in its relationship to the American Empire.</w:t>
      </w:r>
      <w:r w:rsidRPr="0051132C">
        <w:rPr>
          <w:sz w:val="16"/>
        </w:rPr>
        <w:t xml:space="preserve"> </w:t>
      </w:r>
      <w:r w:rsidRPr="0051132C">
        <w:rPr>
          <w:rStyle w:val="StyleUnderline"/>
        </w:rPr>
        <w:t>A series of conservative governments have taken power amid dissatisfaction with democracy.</w:t>
      </w:r>
      <w:r w:rsidRPr="0051132C">
        <w:rPr>
          <w:sz w:val="16"/>
        </w:rPr>
        <w:t xml:space="preserve"> But this dissatisfaction was conceived by anxiety.</w:t>
      </w:r>
      <w:r w:rsidRPr="0051132C">
        <w:rPr>
          <w:sz w:val="12"/>
        </w:rPr>
        <w:t>¶</w:t>
      </w:r>
      <w:r w:rsidRPr="0051132C">
        <w:rPr>
          <w:sz w:val="16"/>
        </w:rPr>
        <w:t xml:space="preserve"> At its most basic level, governance (which could be called the politics of politics) involves simultaneously maintaining the three areas of national security, social insurance and personal well-being. Since governance is one step above politics, it is a much more comprehensive activity.</w:t>
      </w:r>
    </w:p>
    <w:p w:rsidR="00BC3055" w:rsidRDefault="00BC3055" w:rsidP="00BC3055">
      <w:pPr>
        <w:pStyle w:val="Heading4"/>
      </w:pPr>
      <w:r>
        <w:t xml:space="preserve">South Korea is gradually breaking ties with the US - </w:t>
      </w:r>
      <w:r w:rsidRPr="00EF6EA1">
        <w:t>proves THAAD isn’t key to relations because talks over it have been going on since February</w:t>
      </w:r>
    </w:p>
    <w:p w:rsidR="00BC3055" w:rsidRPr="00EF6EA1" w:rsidRDefault="00BC3055" w:rsidP="00BC3055">
      <w:r w:rsidRPr="00EF6EA1">
        <w:rPr>
          <w:rStyle w:val="Style13ptBold"/>
        </w:rPr>
        <w:t>Joon 4/10</w:t>
      </w:r>
      <w:r>
        <w:t>/16 (Jung Il-joon -</w:t>
      </w:r>
      <w:r w:rsidRPr="00EF6EA1">
        <w:t xml:space="preserve"> professor of sociology at Korea University</w:t>
      </w:r>
      <w:r>
        <w:t xml:space="preserve"> – “</w:t>
      </w:r>
      <w:r w:rsidRPr="00EF6EA1">
        <w:t>Various concerns on US-South Korea relations</w:t>
      </w:r>
      <w:r>
        <w:t xml:space="preserve">” – 4/10/16 - </w:t>
      </w:r>
      <w:r w:rsidRPr="00EF6EA1">
        <w:t>http://english.hani.co.kr/arti/english_edition/e_international/738993.html</w:t>
      </w:r>
      <w:r>
        <w:t>)/TK</w:t>
      </w:r>
    </w:p>
    <w:p w:rsidR="00BC3055" w:rsidRDefault="00BC3055" w:rsidP="00BC3055">
      <w:pPr>
        <w:rPr>
          <w:rStyle w:val="StyleUnderline"/>
        </w:rPr>
      </w:pPr>
      <w:r w:rsidRPr="00EF6EA1">
        <w:rPr>
          <w:sz w:val="16"/>
        </w:rPr>
        <w:t xml:space="preserve">On Sep. 3, 2015, South Korean President Park Geun-hye attended a ceremony in Beijing marking the 70th anniversary of its victory over Japan in World War II. </w:t>
      </w:r>
      <w:r w:rsidRPr="00EF6EA1">
        <w:rPr>
          <w:rStyle w:val="StyleUnderline"/>
        </w:rPr>
        <w:t>The pictures of Park watching the Chinese military parade as she stood on the parapet of Tiananmen to the right of Chinese President Xi Jinping, with Russian President Vladimir Putin between them, made a strong impression.</w:t>
      </w:r>
      <w:r w:rsidRPr="00EF6EA1">
        <w:rPr>
          <w:rStyle w:val="StyleUnderline"/>
          <w:sz w:val="12"/>
        </w:rPr>
        <w:t xml:space="preserve">¶ </w:t>
      </w:r>
      <w:r w:rsidRPr="00EF6EA1">
        <w:rPr>
          <w:sz w:val="16"/>
        </w:rPr>
        <w:t xml:space="preserve">Had China’s official partner on the Korean Peninsula switched from North Korea to South Korea? Or </w:t>
      </w:r>
      <w:r w:rsidRPr="00EF6EA1">
        <w:rPr>
          <w:rStyle w:val="StyleUnderline"/>
        </w:rPr>
        <w:t>had South Korea’s international partner shifted from the US to China</w:t>
      </w:r>
      <w:r w:rsidRPr="00EF6EA1">
        <w:rPr>
          <w:sz w:val="16"/>
        </w:rPr>
        <w:t xml:space="preserve">? </w:t>
      </w:r>
      <w:r w:rsidRPr="00EF6EA1">
        <w:rPr>
          <w:rStyle w:val="StyleUnderline"/>
        </w:rPr>
        <w:t>The image of Park standing alongside the leaders of China and Russia looked as if a player from the blue team was joined the ranks of the red team</w:t>
      </w:r>
      <w:r w:rsidRPr="00EF6EA1">
        <w:rPr>
          <w:sz w:val="16"/>
        </w:rPr>
        <w:t>. The image suggested not just that change was inevitable, but that it could be sudden and earth-shattering as well.</w:t>
      </w:r>
      <w:r w:rsidRPr="00EF6EA1">
        <w:rPr>
          <w:sz w:val="12"/>
        </w:rPr>
        <w:t>¶</w:t>
      </w:r>
      <w:r w:rsidRPr="00EF6EA1">
        <w:rPr>
          <w:sz w:val="16"/>
        </w:rPr>
        <w:t xml:space="preserve"> </w:t>
      </w:r>
      <w:r w:rsidRPr="00EF6EA1">
        <w:rPr>
          <w:rStyle w:val="StyleUnderline"/>
        </w:rPr>
        <w:t xml:space="preserve">South Korea appeared to be </w:t>
      </w:r>
      <w:r w:rsidRPr="00EF6EA1">
        <w:rPr>
          <w:rStyle w:val="Emphasis"/>
        </w:rPr>
        <w:t>stepping out of the shadow of the US</w:t>
      </w:r>
      <w:r w:rsidRPr="00EF6EA1">
        <w:rPr>
          <w:rStyle w:val="StyleUnderline"/>
        </w:rPr>
        <w:t xml:space="preserve"> and at last </w:t>
      </w:r>
      <w:r w:rsidRPr="00EF6EA1">
        <w:rPr>
          <w:rStyle w:val="Emphasis"/>
        </w:rPr>
        <w:t>trying to find its own path</w:t>
      </w:r>
      <w:r w:rsidRPr="00EF6EA1">
        <w:rPr>
          <w:rStyle w:val="StyleUnderline"/>
        </w:rPr>
        <w:t>.</w:t>
      </w:r>
      <w:r w:rsidRPr="00EF6EA1">
        <w:rPr>
          <w:sz w:val="16"/>
        </w:rPr>
        <w:t xml:space="preserve"> Just as former president Park Chung-hee (1961-79) had pushed for independent defense and a South Korean form of democracy during the transitional detente period of the Cold War, in the first half of the 1970s, so </w:t>
      </w:r>
      <w:r w:rsidRPr="00EF6EA1">
        <w:rPr>
          <w:rStyle w:val="StyleUnderline"/>
        </w:rPr>
        <w:t>Park Geun-hye seemed to be seeking an independent foreign policy</w:t>
      </w:r>
      <w:r w:rsidRPr="00EF6EA1">
        <w:rPr>
          <w:sz w:val="16"/>
        </w:rPr>
        <w:t xml:space="preserve"> and a “jackpot” approach to unification of Korea during the post-Cold War G2 period.</w:t>
      </w:r>
      <w:r w:rsidRPr="00EF6EA1">
        <w:rPr>
          <w:sz w:val="12"/>
        </w:rPr>
        <w:t>¶</w:t>
      </w:r>
      <w:r w:rsidRPr="00EF6EA1">
        <w:rPr>
          <w:sz w:val="16"/>
        </w:rPr>
        <w:t xml:space="preserve"> However, the semiotic analysis of a single photograph was unable to escape from the wheel of the hermeneutical cycle.</w:t>
      </w:r>
      <w:r w:rsidRPr="00EF6EA1">
        <w:rPr>
          <w:sz w:val="12"/>
        </w:rPr>
        <w:t>¶</w:t>
      </w:r>
      <w:r w:rsidRPr="00EF6EA1">
        <w:rPr>
          <w:sz w:val="16"/>
        </w:rPr>
        <w:t xml:space="preserve"> While the event celebrated the 70th anniversary of South Korea’s liberation from Japanese imperialism, it at the same time candidly revealed South Korea’s geopolitical position between the American and Chinese empires.</w:t>
      </w:r>
      <w:r w:rsidRPr="00EF6EA1">
        <w:rPr>
          <w:sz w:val="12"/>
        </w:rPr>
        <w:t>¶</w:t>
      </w:r>
      <w:r w:rsidRPr="00EF6EA1">
        <w:rPr>
          <w:sz w:val="16"/>
        </w:rPr>
        <w:t xml:space="preserve"> During World War II, the Korean War and the Vietnam War, South Korea’s relationship with the US was baptized in blood. The relations between these two staunch allies is qualitatively different from other international relations.</w:t>
      </w:r>
      <w:r w:rsidRPr="00EF6EA1">
        <w:rPr>
          <w:sz w:val="12"/>
        </w:rPr>
        <w:t>¶</w:t>
      </w:r>
      <w:r w:rsidRPr="00EF6EA1">
        <w:rPr>
          <w:sz w:val="16"/>
        </w:rPr>
        <w:t xml:space="preserve"> Some might say that I am taking an exceptionalist view of South Korea-US relations.</w:t>
      </w:r>
      <w:r w:rsidRPr="00EF6EA1">
        <w:rPr>
          <w:sz w:val="12"/>
        </w:rPr>
        <w:t>¶</w:t>
      </w:r>
      <w:r w:rsidRPr="00EF6EA1">
        <w:rPr>
          <w:sz w:val="16"/>
        </w:rPr>
        <w:t xml:space="preserve"> But the leaders of the Joseon Dynasty and the Korean Empire saw Chinese order as world order and thereby courted disaster for the nation. The global cycle known as the Cold War has come to an end, but a new international order in Northeast Asia has yet to take shape.</w:t>
      </w:r>
      <w:r w:rsidRPr="00EF6EA1">
        <w:rPr>
          <w:sz w:val="12"/>
        </w:rPr>
        <w:t>¶</w:t>
      </w:r>
      <w:r w:rsidRPr="00EF6EA1">
        <w:rPr>
          <w:sz w:val="16"/>
        </w:rPr>
        <w:t xml:space="preserve"> After joining the global market through a policy of reform and opening, </w:t>
      </w:r>
      <w:r w:rsidRPr="00EF6EA1">
        <w:rPr>
          <w:rStyle w:val="StyleUnderline"/>
        </w:rPr>
        <w:t>China has expanded cooperation and exchange with South Korea in the areas of the economy and culture - and it has also grown closer on a political level. Thus, it can no longer be seen as a stranger.</w:t>
      </w:r>
      <w:r w:rsidRPr="00EF6EA1">
        <w:rPr>
          <w:rStyle w:val="StyleUnderline"/>
          <w:sz w:val="12"/>
        </w:rPr>
        <w:t xml:space="preserve">¶ </w:t>
      </w:r>
      <w:r w:rsidRPr="00EF6EA1">
        <w:rPr>
          <w:sz w:val="16"/>
        </w:rPr>
        <w:t xml:space="preserve">But on a military level, China is a rival, even an adversary, of the US in Northeast Asia. Even though the Cold War is over, the DMZ and the Taiwan </w:t>
      </w:r>
      <w:r w:rsidRPr="00EF6EA1">
        <w:rPr>
          <w:sz w:val="16"/>
        </w:rPr>
        <w:lastRenderedPageBreak/>
        <w:t>Strait remain direct areas of interest for the US. While the US is not an Asian country geographically speaking, its national interest is deeply rooted in Northeast Asia.</w:t>
      </w:r>
      <w:r w:rsidRPr="00EF6EA1">
        <w:rPr>
          <w:sz w:val="12"/>
        </w:rPr>
        <w:t>¶</w:t>
      </w:r>
      <w:r w:rsidRPr="00EF6EA1">
        <w:rPr>
          <w:sz w:val="16"/>
        </w:rPr>
        <w:t xml:space="preserve"> With indications of the US’s “rebalance to Asia” growing stronger in connection with the nuclear program run by our brethren on the north half of the peninsula, the US’s faithful ally South Korea has little room to maneuver.</w:t>
      </w:r>
      <w:r w:rsidRPr="00EF6EA1">
        <w:rPr>
          <w:sz w:val="12"/>
        </w:rPr>
        <w:t>¶</w:t>
      </w:r>
      <w:r w:rsidRPr="00EF6EA1">
        <w:rPr>
          <w:sz w:val="16"/>
        </w:rPr>
        <w:t xml:space="preserve"> </w:t>
      </w:r>
      <w:r w:rsidRPr="00EF6EA1">
        <w:rPr>
          <w:rStyle w:val="StyleUnderline"/>
        </w:rPr>
        <w:t>The US and South Korea are not strangers either. Once again, South Korea is stuck between empires.</w:t>
      </w:r>
    </w:p>
    <w:p w:rsidR="00176260" w:rsidRDefault="00176260" w:rsidP="00BC3055">
      <w:pPr>
        <w:rPr>
          <w:rStyle w:val="StyleUnderline"/>
        </w:rPr>
      </w:pPr>
    </w:p>
    <w:p w:rsidR="00176260" w:rsidRPr="00176260" w:rsidRDefault="00176260" w:rsidP="00176260">
      <w:pPr>
        <w:pStyle w:val="Heading4"/>
      </w:pPr>
      <w:r w:rsidRPr="00176260">
        <w:t>THAAD does nothing to protect South Korea</w:t>
      </w:r>
      <w:r w:rsidR="005C1BF5">
        <w:t>- they aren’t the target of DPRK nukes</w:t>
      </w:r>
    </w:p>
    <w:p w:rsidR="00176260" w:rsidRPr="00176260" w:rsidRDefault="00176260" w:rsidP="00176260">
      <w:pPr>
        <w:rPr>
          <w:rStyle w:val="Style13ptBold"/>
        </w:rPr>
      </w:pPr>
      <w:r w:rsidRPr="00176260">
        <w:rPr>
          <w:rStyle w:val="Style13ptBold"/>
        </w:rPr>
        <w:t>Gatlin 16</w:t>
      </w:r>
    </w:p>
    <w:p w:rsidR="00176260" w:rsidRDefault="00176260" w:rsidP="00176260">
      <w:r>
        <w:t>Gordon Gatlin, 6-1-2016, Journalist at The Policy Wire, "Why THAAD is Good For Nothing," Policy Wire, http://thepolicywire.com/why-thaad-is-good-for-nothing///SPIE</w:t>
      </w:r>
    </w:p>
    <w:p w:rsidR="00176260" w:rsidRPr="00176260" w:rsidRDefault="00176260" w:rsidP="00176260">
      <w:pPr>
        <w:rPr>
          <w:u w:val="single"/>
        </w:rPr>
      </w:pPr>
      <w:r>
        <w:rPr>
          <w:rFonts w:ascii="Arial" w:hAnsi="Arial" w:cs="Arial"/>
          <w:color w:val="000000"/>
          <w:shd w:val="clear" w:color="auto" w:fill="FFFFFF"/>
        </w:rPr>
        <w:t xml:space="preserve">First of all, while the nuclear threat may be sexy, scary, and built for news coverage, </w:t>
      </w:r>
      <w:r w:rsidRPr="00176260">
        <w:rPr>
          <w:rFonts w:ascii="Arial" w:hAnsi="Arial" w:cs="Arial"/>
          <w:color w:val="000000"/>
          <w:u w:val="single"/>
          <w:shd w:val="clear" w:color="auto" w:fill="FFFFFF"/>
        </w:rPr>
        <w:t>in an actual military engagement it would be bizarre to detonate a nuclear bomb only miles from your own territory</w:t>
      </w:r>
      <w:r>
        <w:rPr>
          <w:rFonts w:ascii="Arial" w:hAnsi="Arial" w:cs="Arial"/>
          <w:color w:val="000000"/>
          <w:shd w:val="clear" w:color="auto" w:fill="FFFFFF"/>
        </w:rPr>
        <w:t>. On top of this, t</w:t>
      </w:r>
      <w:r w:rsidRPr="00176260">
        <w:rPr>
          <w:rFonts w:ascii="Arial" w:hAnsi="Arial" w:cs="Arial"/>
          <w:color w:val="000000"/>
          <w:u w:val="single"/>
          <w:shd w:val="clear" w:color="auto" w:fill="FFFFFF"/>
        </w:rPr>
        <w:t>he North Korean conventional capabilities are already a sincere threat to Seoul and removing the nuclear threat to Seoul does not increase leverage over the Kim regime in any meaningful way</w:t>
      </w:r>
      <w:r>
        <w:rPr>
          <w:rFonts w:ascii="Arial" w:hAnsi="Arial" w:cs="Arial"/>
          <w:color w:val="000000"/>
          <w:shd w:val="clear" w:color="auto" w:fill="FFFFFF"/>
        </w:rPr>
        <w:t xml:space="preserve">. A counter argument would be that North Korea’s nuclear program is also a threat to Japan, the US and others where the regime’s conventional weapons are not a threat. But this has nothing to do with installing THAAD in South Korea. The US official position is that the system only intercepts an incoming missile on its descent, meaning that </w:t>
      </w:r>
      <w:r w:rsidRPr="00176260">
        <w:rPr>
          <w:rFonts w:ascii="Arial" w:hAnsi="Arial" w:cs="Arial"/>
          <w:color w:val="000000"/>
          <w:u w:val="single"/>
          <w:shd w:val="clear" w:color="auto" w:fill="FFFFFF"/>
        </w:rPr>
        <w:t>THAAD cannot and is not designed to intercept a missile as it leaves North Korea on its way to Tokyo or Los Angeles.</w:t>
      </w:r>
    </w:p>
    <w:p w:rsidR="002345B8" w:rsidRDefault="00FA1ECE" w:rsidP="00FA1ECE">
      <w:pPr>
        <w:pStyle w:val="Heading3"/>
        <w:rPr>
          <w:rStyle w:val="StyleUnderline"/>
        </w:rPr>
      </w:pPr>
      <w:r>
        <w:rPr>
          <w:rStyle w:val="StyleUnderline"/>
        </w:rPr>
        <w:lastRenderedPageBreak/>
        <w:t>NK Nukes Wrecks US-SK alliance</w:t>
      </w:r>
    </w:p>
    <w:p w:rsidR="00FA1ECE" w:rsidRDefault="00FA1ECE" w:rsidP="00FA1ECE">
      <w:pPr>
        <w:spacing w:after="0" w:line="240" w:lineRule="auto"/>
      </w:pPr>
    </w:p>
    <w:p w:rsidR="00FA1ECE" w:rsidRDefault="00FA1ECE" w:rsidP="00FA1ECE">
      <w:pPr>
        <w:pStyle w:val="Heading4"/>
      </w:pPr>
      <w:r>
        <w:t>North Korean SLBMs will destroy the US-SK alliance. Only US action NOW saves it</w:t>
      </w:r>
    </w:p>
    <w:p w:rsidR="00FA1ECE" w:rsidRDefault="00FA1ECE" w:rsidP="00FA1ECE">
      <w:pPr>
        <w:spacing w:after="0" w:line="240" w:lineRule="auto"/>
        <w:rPr>
          <w:rFonts w:ascii="Georgia" w:eastAsia="Times New Roman" w:hAnsi="Georgia" w:cs="Times New Roman"/>
          <w:color w:val="333333"/>
          <w:sz w:val="21"/>
          <w:shd w:val="clear" w:color="auto" w:fill="FFFFFF"/>
        </w:rPr>
      </w:pPr>
      <w:r>
        <w:t xml:space="preserve">Elaine </w:t>
      </w:r>
      <w:r>
        <w:rPr>
          <w:rStyle w:val="Style13ptBold"/>
        </w:rPr>
        <w:t xml:space="preserve">Ramirez 4/26 </w:t>
      </w:r>
      <w:r w:rsidRPr="000F6B10">
        <w:rPr>
          <w:rFonts w:ascii="Georgia" w:eastAsia="Times New Roman" w:hAnsi="Georgia" w:cs="Times New Roman"/>
          <w:color w:val="333333"/>
          <w:sz w:val="21"/>
          <w:shd w:val="clear" w:color="auto" w:fill="FFFFFF"/>
        </w:rPr>
        <w:t>Elaine Ramirez covers the Koreas with a focus on economics, business, and technology. Based in Seoul since 2009, she has written and edited for </w:t>
      </w:r>
      <w:r w:rsidRPr="000F6B10">
        <w:rPr>
          <w:rFonts w:ascii="Georgia" w:eastAsia="Times New Roman" w:hAnsi="Georgia" w:cs="Times New Roman"/>
          <w:i/>
          <w:iCs/>
          <w:color w:val="333333"/>
          <w:sz w:val="21"/>
          <w:shd w:val="clear" w:color="auto" w:fill="FFFFFF"/>
        </w:rPr>
        <w:t>The Korea Herald, Groove Korea, </w:t>
      </w:r>
      <w:r w:rsidRPr="000F6B10">
        <w:rPr>
          <w:rFonts w:ascii="Georgia" w:eastAsia="Times New Roman" w:hAnsi="Georgia" w:cs="Times New Roman"/>
          <w:color w:val="333333"/>
          <w:sz w:val="21"/>
          <w:shd w:val="clear" w:color="auto" w:fill="FFFFFF"/>
        </w:rPr>
        <w:t>and</w:t>
      </w:r>
      <w:r w:rsidRPr="000F6B10">
        <w:rPr>
          <w:rFonts w:ascii="Georgia" w:eastAsia="Times New Roman" w:hAnsi="Georgia" w:cs="Times New Roman"/>
          <w:i/>
          <w:iCs/>
          <w:color w:val="333333"/>
          <w:sz w:val="21"/>
          <w:shd w:val="clear" w:color="auto" w:fill="FFFFFF"/>
        </w:rPr>
        <w:t> Tech in Asia</w:t>
      </w:r>
      <w:r w:rsidRPr="000F6B10">
        <w:rPr>
          <w:rFonts w:ascii="Georgia" w:eastAsia="Times New Roman" w:hAnsi="Georgia" w:cs="Times New Roman"/>
          <w:color w:val="333333"/>
          <w:sz w:val="21"/>
          <w:shd w:val="clear" w:color="auto" w:fill="FFFFFF"/>
        </w:rPr>
        <w:t>. </w:t>
      </w:r>
      <w:r>
        <w:rPr>
          <w:rFonts w:ascii="Georgia" w:eastAsia="Times New Roman" w:hAnsi="Georgia" w:cs="Times New Roman"/>
          <w:color w:val="333333"/>
          <w:sz w:val="21"/>
          <w:shd w:val="clear" w:color="auto" w:fill="FFFFFF"/>
        </w:rPr>
        <w:t>(</w:t>
      </w:r>
      <w:r w:rsidRPr="000F6B10">
        <w:rPr>
          <w:rFonts w:ascii="Georgia" w:eastAsia="Times New Roman" w:hAnsi="Georgia" w:cs="Times New Roman"/>
          <w:color w:val="333333"/>
          <w:sz w:val="21"/>
          <w:shd w:val="clear" w:color="auto" w:fill="FFFFFF"/>
        </w:rPr>
        <w:t>http://thediplomat.com/2016/04/north-koreas-missile-threat-no-longer-crying-wolf/)</w:t>
      </w:r>
    </w:p>
    <w:p w:rsidR="00FA1ECE" w:rsidRDefault="00FA1ECE" w:rsidP="00BC3055">
      <w:pPr>
        <w:rPr>
          <w:rStyle w:val="StyleUnderline"/>
        </w:rPr>
      </w:pPr>
    </w:p>
    <w:p w:rsidR="002345B8" w:rsidRDefault="00FA1ECE" w:rsidP="00FA1ECE">
      <w:r w:rsidRPr="00FA1ECE">
        <w:rPr>
          <w:u w:val="single"/>
        </w:rPr>
        <w:t>The North’s</w:t>
      </w:r>
      <w:r w:rsidRPr="00FA1ECE">
        <w:t xml:space="preserve"> intercontinental ballistic missile (ICBM) technology still lacks the capability reach the United States, says Park, but the </w:t>
      </w:r>
      <w:r w:rsidRPr="00FA1ECE">
        <w:rPr>
          <w:u w:val="single"/>
        </w:rPr>
        <w:t>s</w:t>
      </w:r>
      <w:r w:rsidRPr="00FA1ECE">
        <w:t>ubmarine-</w:t>
      </w:r>
      <w:r w:rsidRPr="00FA1ECE">
        <w:rPr>
          <w:u w:val="single"/>
        </w:rPr>
        <w:t>l</w:t>
      </w:r>
      <w:r w:rsidRPr="00FA1ECE">
        <w:t xml:space="preserve">aunched </w:t>
      </w:r>
      <w:r w:rsidRPr="00FA1ECE">
        <w:rPr>
          <w:u w:val="single"/>
        </w:rPr>
        <w:t>b</w:t>
      </w:r>
      <w:r w:rsidRPr="00FA1ECE">
        <w:t xml:space="preserve">allistic </w:t>
      </w:r>
      <w:r w:rsidRPr="00FA1ECE">
        <w:rPr>
          <w:u w:val="single"/>
        </w:rPr>
        <w:t>m</w:t>
      </w:r>
      <w:r w:rsidRPr="00FA1ECE">
        <w:t xml:space="preserve">issile, which Park says </w:t>
      </w:r>
      <w:r w:rsidRPr="00FA1ECE">
        <w:rPr>
          <w:u w:val="single"/>
        </w:rPr>
        <w:t>is relatively easy to develop, could put the U.S. mainland in danger in as little as one to two years.</w:t>
      </w:r>
      <w:r>
        <w:rPr>
          <w:u w:val="single"/>
        </w:rPr>
        <w:t xml:space="preserve"> </w:t>
      </w:r>
      <w:r w:rsidRPr="00FA1ECE">
        <w:t xml:space="preserve">Park says </w:t>
      </w:r>
      <w:r w:rsidRPr="00FA1ECE">
        <w:rPr>
          <w:u w:val="single"/>
        </w:rPr>
        <w:t>North Korea is using its missiles to drive a wedge into the South Korea-U.S. alliance, with the ultimate aim of isolating South Korea and “unifying” the Koreas through nuclear weapons. North Korea is trying to force the United States to question its priorities — should Washington keep its word that it would protect the South unconditionally or defend its territory despite the threat of an attack on the U.S. mainland?</w:t>
      </w:r>
      <w:r>
        <w:rPr>
          <w:u w:val="single"/>
        </w:rPr>
        <w:t xml:space="preserve"> </w:t>
      </w:r>
      <w:r w:rsidRPr="00FA1ECE">
        <w:t>“</w:t>
      </w:r>
      <w:r w:rsidRPr="00FA1ECE">
        <w:rPr>
          <w:u w:val="single"/>
        </w:rPr>
        <w:t>If North Korea succeeds [in developing] the SLBM which can strike the U.S., the U.S. would be in a serious question — should the U.S. try to attack North Korea with nuclear weapons as retaliation [for an attack on South Korea], with the risk of North Korea’s nuclear attack onto Seattle or San Francisco or Los Angeles?</w:t>
      </w:r>
      <w:r w:rsidRPr="00FA1ECE">
        <w:t xml:space="preserve">” says Park. </w:t>
      </w:r>
      <w:r w:rsidRPr="00FA1ECE">
        <w:rPr>
          <w:u w:val="single"/>
        </w:rPr>
        <w:t>It questions the fundamentals of the alliance, and tests how far Washington would go to risk its own citizenry in order to protect the people of another country.</w:t>
      </w:r>
      <w:r w:rsidRPr="00FA1ECE">
        <w:t xml:space="preserve"> “It’s not the U.S.’s fault if that situation occurs,” Park adds. “Most countries would protect their own people if assisting foreign allies.” Experts believe </w:t>
      </w:r>
      <w:r w:rsidRPr="00FA1ECE">
        <w:rPr>
          <w:u w:val="single"/>
        </w:rPr>
        <w:t>the vicious cycle of North Korean provocations is doomed to repeat itself as long as</w:t>
      </w:r>
      <w:r w:rsidRPr="00FA1ECE">
        <w:t xml:space="preserve"> the </w:t>
      </w:r>
      <w:r w:rsidRPr="00FA1ECE">
        <w:rPr>
          <w:u w:val="single"/>
        </w:rPr>
        <w:t>United States</w:t>
      </w:r>
      <w:r w:rsidRPr="00FA1ECE">
        <w:t xml:space="preserve"> is stunted by </w:t>
      </w:r>
      <w:r w:rsidRPr="00FA1ECE">
        <w:rPr>
          <w:u w:val="single"/>
        </w:rPr>
        <w:t>inaction. Now is the time when Washington should be applying more pressure</w:t>
      </w:r>
      <w:r w:rsidRPr="00FA1ECE">
        <w:t>, they say, but the South’s ally has little incentive to get more involved due to limited national interest and a focus on slimming down its own government and military.</w:t>
      </w:r>
    </w:p>
    <w:p w:rsidR="00871571" w:rsidRDefault="00871571" w:rsidP="00FA1ECE"/>
    <w:p w:rsidR="00871571" w:rsidRDefault="00871571" w:rsidP="00871571">
      <w:pPr>
        <w:pStyle w:val="Heading4"/>
      </w:pPr>
      <w:r>
        <w:t>Continued nuclear development will end the US-SK alliance</w:t>
      </w:r>
    </w:p>
    <w:p w:rsidR="00871571" w:rsidRPr="004E4D19" w:rsidRDefault="00871571" w:rsidP="00871571">
      <w:r w:rsidRPr="00D621F6">
        <w:rPr>
          <w:rStyle w:val="Style13ptBold"/>
        </w:rPr>
        <w:t xml:space="preserve">Fisher, Max 13 July 2016.  </w:t>
      </w:r>
      <w:r w:rsidRPr="004E4D19">
        <w:t>"Maybe North Korea’s Nuclear Goals Are More Serious Than Once Thought." The New York Times. The New York Times, Web. 13 July 2016. Max Fisher is a former writer and editor at The Atlantic &lt;http://www.nytimes.com/2016/07/14/world/asia/maybe-north-koreas-nuclear-goals-arent-a-farce-after-all.html?rref=collection%2Ftimestopic%2FNorth+Korea%27s+Nuclear+Program&amp;action=click&amp;contentCollection=timestopics®ion=stream&amp;module=stream_unit&amp;version=latest&amp;contentPlacement=1&amp;pgtype=collection&amp;_r=0&gt; DT</w:t>
      </w:r>
    </w:p>
    <w:p w:rsidR="00871571" w:rsidRDefault="00871571" w:rsidP="00871571">
      <w:r>
        <w:t xml:space="preserve">Should North Korea acquire a nuclear-capable missile that could hit Washington State, some </w:t>
      </w:r>
      <w:r w:rsidRPr="00223DAF">
        <w:rPr>
          <w:b/>
          <w:u w:val="single"/>
        </w:rPr>
        <w:t>Americans</w:t>
      </w:r>
      <w:r>
        <w:t xml:space="preserve"> might well </w:t>
      </w:r>
      <w:r w:rsidRPr="00223DAF">
        <w:rPr>
          <w:b/>
          <w:u w:val="single"/>
        </w:rPr>
        <w:t>question the value of continuing to guarantee South Korea’s security</w:t>
      </w:r>
      <w:r>
        <w:t>. “</w:t>
      </w:r>
      <w:r w:rsidRPr="00223DAF">
        <w:rPr>
          <w:b/>
          <w:u w:val="single"/>
        </w:rPr>
        <w:t>The North Koreans would like people to doubt that the United States would trade Seattle for Seoul,”</w:t>
      </w:r>
      <w:r>
        <w:t xml:space="preserve"> Mr. Fitzpatrick said, referring to a Cold War adage that the United States accepted risks to its own cities so as to defend those of its allies. B. R. Myers, a North Korea scholar at Dongseo University in South Korea, takes this theory one step further. </w:t>
      </w:r>
      <w:r w:rsidRPr="00223DAF">
        <w:rPr>
          <w:b/>
          <w:u w:val="single"/>
        </w:rPr>
        <w:t>The nuclear program</w:t>
      </w:r>
      <w:r>
        <w:t>, he believes</w:t>
      </w:r>
      <w:r w:rsidRPr="00223DAF">
        <w:rPr>
          <w:b/>
          <w:u w:val="single"/>
        </w:rPr>
        <w:t xml:space="preserve">, is meant not only to scare off the United States, but to one day coerce the South into accepting the North’s long-stated demand: reunification on its own terms. “It is the only goal big enough to make sense of a nuclear program that has made </w:t>
      </w:r>
      <w:r w:rsidRPr="00223DAF">
        <w:rPr>
          <w:b/>
          <w:u w:val="single"/>
        </w:rPr>
        <w:lastRenderedPageBreak/>
        <w:t>the D.P.R.K. less secure than it was 10 years ago,</w:t>
      </w:r>
      <w:r>
        <w:t xml:space="preserve">” Mr. Myers said, using the abbreviation of North Korea’s formal name. </w:t>
      </w:r>
      <w:r w:rsidRPr="00223DAF">
        <w:rPr>
          <w:b/>
          <w:u w:val="single"/>
        </w:rPr>
        <w:t>North Korea’s greatest source of</w:t>
      </w:r>
      <w:r>
        <w:t xml:space="preserve"> </w:t>
      </w:r>
      <w:r w:rsidRPr="00223DAF">
        <w:rPr>
          <w:b/>
          <w:u w:val="single"/>
        </w:rPr>
        <w:t>insecurity</w:t>
      </w:r>
      <w:r>
        <w:t xml:space="preserve">, he argued, </w:t>
      </w:r>
      <w:r w:rsidRPr="00223DAF">
        <w:rPr>
          <w:b/>
          <w:u w:val="single"/>
        </w:rPr>
        <w:t>is not its enemies abroad</w:t>
      </w:r>
      <w:r>
        <w:t xml:space="preserve"> — whose efforts at rapprochement it has long spurned — </w:t>
      </w:r>
      <w:r w:rsidRPr="00223DAF">
        <w:rPr>
          <w:b/>
          <w:u w:val="single"/>
        </w:rPr>
        <w:t>but its own looming crisis of legitimacy</w:t>
      </w:r>
      <w:r>
        <w:t>.</w:t>
      </w:r>
    </w:p>
    <w:p w:rsidR="00871571" w:rsidRDefault="00871571" w:rsidP="00FA1ECE"/>
    <w:p w:rsidR="00B843BC" w:rsidRDefault="00213302" w:rsidP="00213302">
      <w:pPr>
        <w:pStyle w:val="Heading2"/>
      </w:pPr>
      <w:r>
        <w:lastRenderedPageBreak/>
        <w:t>A2 SK Politics</w:t>
      </w:r>
    </w:p>
    <w:p w:rsidR="00BD21C4" w:rsidRPr="00232A78" w:rsidRDefault="00BD21C4" w:rsidP="00BD21C4">
      <w:pPr>
        <w:pStyle w:val="Heading3"/>
      </w:pPr>
      <w:r>
        <w:lastRenderedPageBreak/>
        <w:t>No Link</w:t>
      </w:r>
    </w:p>
    <w:p w:rsidR="008D64A2" w:rsidRDefault="008D64A2" w:rsidP="008D64A2">
      <w:pPr>
        <w:pStyle w:val="Heading4"/>
      </w:pPr>
      <w:r>
        <w:t>Economic concerns dominate the election’s outcome – North Korea is not a major issue</w:t>
      </w:r>
    </w:p>
    <w:p w:rsidR="008D64A2" w:rsidRPr="002D1245" w:rsidRDefault="008D64A2" w:rsidP="008D64A2">
      <w:r w:rsidRPr="00AF4D57">
        <w:rPr>
          <w:rStyle w:val="Style13ptBold"/>
        </w:rPr>
        <w:t>BBC 16</w:t>
      </w:r>
      <w:r>
        <w:t xml:space="preserve"> (BBC News -</w:t>
      </w:r>
      <w:r w:rsidRPr="002D1245">
        <w:t xml:space="preserve"> the BBC's commercially funded international 24-hour news and information channel, broadcast in English in more than 200 countries and territories across the globe</w:t>
      </w:r>
      <w:r>
        <w:t xml:space="preserve"> – “</w:t>
      </w:r>
      <w:r w:rsidRPr="002D1245">
        <w:t>South Korea elections: President Park's party loses majority</w:t>
      </w:r>
      <w:r>
        <w:t xml:space="preserve">” – 4/14/16 - </w:t>
      </w:r>
      <w:r w:rsidRPr="002D1245">
        <w:t>http://www.bbc.com/news/world-asia-36033773</w:t>
      </w:r>
      <w:r>
        <w:t>)/TK</w:t>
      </w:r>
    </w:p>
    <w:p w:rsidR="008D64A2" w:rsidRPr="002D1245" w:rsidRDefault="008D64A2" w:rsidP="008D64A2">
      <w:pPr>
        <w:rPr>
          <w:rStyle w:val="Emphasis"/>
        </w:rPr>
      </w:pPr>
      <w:r w:rsidRPr="002D1245">
        <w:rPr>
          <w:sz w:val="14"/>
        </w:rPr>
        <w:t xml:space="preserve">Analysts say </w:t>
      </w:r>
      <w:r w:rsidRPr="002D1245">
        <w:rPr>
          <w:rStyle w:val="StyleUnderline"/>
        </w:rPr>
        <w:t>discontent over South Korea's economy appears to have eroded the government's standing with voters</w:t>
      </w:r>
      <w:r w:rsidRPr="002D1245">
        <w:rPr>
          <w:sz w:val="14"/>
        </w:rPr>
        <w:t>.</w:t>
      </w:r>
      <w:r w:rsidRPr="002D1245">
        <w:rPr>
          <w:sz w:val="12"/>
        </w:rPr>
        <w:t>¶</w:t>
      </w:r>
      <w:r w:rsidRPr="002D1245">
        <w:rPr>
          <w:sz w:val="14"/>
        </w:rPr>
        <w:t xml:space="preserve"> The result also dents President Park Geun-hye's prospects of seeing her Saenuri party retain the presidency next year.</w:t>
      </w:r>
      <w:r w:rsidRPr="002D1245">
        <w:rPr>
          <w:sz w:val="12"/>
        </w:rPr>
        <w:t>¶</w:t>
      </w:r>
      <w:r w:rsidRPr="002D1245">
        <w:rPr>
          <w:sz w:val="14"/>
        </w:rPr>
        <w:t xml:space="preserve"> Ms </w:t>
      </w:r>
      <w:r w:rsidRPr="002D1245">
        <w:rPr>
          <w:rStyle w:val="StyleUnderline"/>
        </w:rPr>
        <w:t>Park has been criticised over her handling of the economy, which has seen rising unemployment - particularly among the young - falling exports and high levels of household debt.</w:t>
      </w:r>
      <w:r w:rsidRPr="002D1245">
        <w:rPr>
          <w:sz w:val="12"/>
        </w:rPr>
        <w:t>¶</w:t>
      </w:r>
      <w:r w:rsidRPr="002D1245">
        <w:rPr>
          <w:sz w:val="14"/>
        </w:rPr>
        <w:t xml:space="preserve"> </w:t>
      </w:r>
      <w:r w:rsidRPr="002D1245">
        <w:rPr>
          <w:rStyle w:val="Emphasis"/>
        </w:rPr>
        <w:t>Economic concerns dominate</w:t>
      </w:r>
      <w:r w:rsidRPr="002D1245">
        <w:rPr>
          <w:sz w:val="14"/>
        </w:rPr>
        <w:t xml:space="preserve"> - analysis by Stephen Evans, BBC News, Seoul</w:t>
      </w:r>
      <w:r w:rsidRPr="002D1245">
        <w:rPr>
          <w:sz w:val="12"/>
        </w:rPr>
        <w:t>¶</w:t>
      </w:r>
      <w:r w:rsidRPr="002D1245">
        <w:rPr>
          <w:sz w:val="14"/>
        </w:rPr>
        <w:t xml:space="preserve"> </w:t>
      </w:r>
      <w:r w:rsidRPr="002D1245">
        <w:rPr>
          <w:rStyle w:val="StyleUnderline"/>
        </w:rPr>
        <w:t>The results indicate rising discontent</w:t>
      </w:r>
      <w:r w:rsidRPr="002D1245">
        <w:rPr>
          <w:sz w:val="14"/>
        </w:rPr>
        <w:t xml:space="preserve"> probably over two issues.</w:t>
      </w:r>
      <w:r w:rsidRPr="002D1245">
        <w:rPr>
          <w:sz w:val="12"/>
        </w:rPr>
        <w:t>¶</w:t>
      </w:r>
      <w:r w:rsidRPr="002D1245">
        <w:rPr>
          <w:sz w:val="14"/>
        </w:rPr>
        <w:t xml:space="preserve"> Firstly, </w:t>
      </w:r>
      <w:r w:rsidRPr="002D1245">
        <w:rPr>
          <w:rStyle w:val="StyleUnderline"/>
        </w:rPr>
        <w:t>attempts by the government to weaken the legal protection workers have against being sacked</w:t>
      </w:r>
      <w:r w:rsidRPr="002D1245">
        <w:rPr>
          <w:sz w:val="14"/>
        </w:rPr>
        <w:t>. President Park's government had been pushing for this as the economy weakened and, she felt, became less competitive.</w:t>
      </w:r>
      <w:r w:rsidRPr="002D1245">
        <w:rPr>
          <w:sz w:val="12"/>
        </w:rPr>
        <w:t>¶</w:t>
      </w:r>
      <w:r w:rsidRPr="002D1245">
        <w:rPr>
          <w:sz w:val="14"/>
        </w:rPr>
        <w:t xml:space="preserve"> Secondly, </w:t>
      </w:r>
      <w:r w:rsidRPr="002D1245">
        <w:rPr>
          <w:rStyle w:val="StyleUnderline"/>
        </w:rPr>
        <w:t>unhappiness at what opponents of the government see as a heavier hand against dissidents and protesters</w:t>
      </w:r>
      <w:r w:rsidRPr="002D1245">
        <w:rPr>
          <w:sz w:val="14"/>
        </w:rPr>
        <w:t>. A left-wing opposition party was banned and its leaders arrested for their alleged sympathies with North Korea.</w:t>
      </w:r>
      <w:r w:rsidRPr="002D1245">
        <w:rPr>
          <w:sz w:val="12"/>
        </w:rPr>
        <w:t>¶</w:t>
      </w:r>
      <w:r w:rsidRPr="002D1245">
        <w:rPr>
          <w:sz w:val="14"/>
        </w:rPr>
        <w:t xml:space="preserve"> </w:t>
      </w:r>
      <w:r w:rsidRPr="002D1245">
        <w:rPr>
          <w:rStyle w:val="StyleUnderline"/>
        </w:rPr>
        <w:t>Household debt is high and rising in South Korea and unemployment among young people is at levels not seen for nearly two decades</w:t>
      </w:r>
      <w:r w:rsidRPr="002D1245">
        <w:rPr>
          <w:sz w:val="14"/>
        </w:rPr>
        <w:t xml:space="preserve">. </w:t>
      </w:r>
      <w:r w:rsidRPr="002D1245">
        <w:rPr>
          <w:rStyle w:val="Emphasis"/>
        </w:rPr>
        <w:t>These economic concerns seem to have dominated the election. North Korea was not a major issue.</w:t>
      </w:r>
    </w:p>
    <w:p w:rsidR="00BD21C4" w:rsidRDefault="00BD21C4" w:rsidP="00BD21C4">
      <w:pPr>
        <w:pStyle w:val="Heading4"/>
      </w:pPr>
      <w:r>
        <w:t xml:space="preserve">No link – Minjoo is also pushing for THAAD removal </w:t>
      </w:r>
    </w:p>
    <w:p w:rsidR="00BD21C4" w:rsidRPr="00DD667B" w:rsidRDefault="00BD21C4" w:rsidP="00BD21C4">
      <w:r w:rsidRPr="00721F87">
        <w:rPr>
          <w:rStyle w:val="Style13ptBold"/>
        </w:rPr>
        <w:t>Yoon-seung 7/11</w:t>
      </w:r>
      <w:r>
        <w:t xml:space="preserve"> Reporter of Yonhan News in Korea (Yoo-seung, Kang. “</w:t>
      </w:r>
      <w:r w:rsidRPr="00721F87">
        <w:t>Political parties divided over diplomatic impact of THAAD deployment</w:t>
      </w:r>
      <w:r>
        <w:t xml:space="preserve">.” July 11, 2016.) DD </w:t>
      </w:r>
      <w:r w:rsidRPr="00252744">
        <w:t>http://english.yonhapnews.co.kr/news/2016/07/11/0200000000AEN20160711003200315.html</w:t>
      </w:r>
    </w:p>
    <w:p w:rsidR="00BD21C4" w:rsidRDefault="00BD21C4" w:rsidP="00BD21C4">
      <w:pPr>
        <w:rPr>
          <w:u w:val="single"/>
        </w:rPr>
      </w:pPr>
      <w:r>
        <w:t xml:space="preserve">Last week, </w:t>
      </w:r>
      <w:r w:rsidRPr="00D37F06">
        <w:rPr>
          <w:u w:val="single"/>
        </w:rPr>
        <w:t>Seoul and Washington agreed to station the</w:t>
      </w:r>
      <w:r>
        <w:t xml:space="preserve"> Terminal High Altitude Area Defense (</w:t>
      </w:r>
      <w:r w:rsidRPr="00D37F06">
        <w:rPr>
          <w:u w:val="single"/>
        </w:rPr>
        <w:t>THAAD) system in South Korea to better counter Pyongyang's ever-growing missile threats</w:t>
      </w:r>
      <w:r>
        <w:t xml:space="preserve">. Moscow and Beijing have been opposing the move, claiming it will undermine the strategic balance in the region. "We cannot help being worried over the strong opposition from China and Russia, along with the possible economic restrictions that can be implemented by Beijing (on South Korea)," said Kim Jong-in, the interim head of the main opposition Minjoo Party of Korea. China is South Korea's No. 1 trading partner. </w:t>
      </w:r>
      <w:r w:rsidRPr="00D37F06">
        <w:rPr>
          <w:u w:val="single"/>
        </w:rPr>
        <w:t>"It is also true that the majority of the public remains suspicious over the necessity of THAAD. They are questioning whether the system can effectively defend the country from the North's missiles," Kim added. Minjoo also expressed its discontent last week on the deployment, but said, "It will not oppose" the move in an apparent bid to appease the conservative voters. Political pundits said Kim's latest remark also reflects the party's effort to remain as neutral as possible on the issue.</w:t>
      </w:r>
    </w:p>
    <w:p w:rsidR="001430E9" w:rsidRDefault="001430E9" w:rsidP="00BD21C4">
      <w:pPr>
        <w:rPr>
          <w:u w:val="single"/>
        </w:rPr>
      </w:pPr>
    </w:p>
    <w:p w:rsidR="001430E9" w:rsidRDefault="001430E9" w:rsidP="001430E9">
      <w:pPr>
        <w:pStyle w:val="Heading4"/>
      </w:pPr>
      <w:r>
        <w:t>MinJoo party has already lacked awareness and a stance on security and North Korea – means THAAD makes no difference</w:t>
      </w:r>
    </w:p>
    <w:p w:rsidR="001430E9" w:rsidRPr="00BF7C81" w:rsidRDefault="001430E9" w:rsidP="001430E9">
      <w:r w:rsidRPr="00497CB0">
        <w:rPr>
          <w:rStyle w:val="Style13ptBold"/>
        </w:rPr>
        <w:t>Korea Herald 2/23</w:t>
      </w:r>
      <w:r>
        <w:t xml:space="preserve">/16 (The Korea Herald - </w:t>
      </w:r>
      <w:r w:rsidRPr="00497CB0">
        <w:t xml:space="preserve">a daily English-language newspaper founded in 1953 and </w:t>
      </w:r>
      <w:r>
        <w:t>published in Seoul, South Korea – “</w:t>
      </w:r>
      <w:r w:rsidRPr="00497CB0">
        <w:t>[ELECTION 2016] Minjoo Party dodges national security agenda</w:t>
      </w:r>
      <w:r>
        <w:t xml:space="preserve">” – 2/23/26 - </w:t>
      </w:r>
      <w:r w:rsidRPr="00497CB0">
        <w:t>http://www.koreaherald.com/view.php?ud=20160223001089</w:t>
      </w:r>
      <w:r>
        <w:t>)/TK</w:t>
      </w:r>
    </w:p>
    <w:p w:rsidR="001430E9" w:rsidRPr="00BF7C81" w:rsidRDefault="001430E9" w:rsidP="001430E9">
      <w:pPr>
        <w:rPr>
          <w:rStyle w:val="StyleUnderline"/>
        </w:rPr>
      </w:pPr>
      <w:r w:rsidRPr="00BF7C81">
        <w:rPr>
          <w:sz w:val="16"/>
        </w:rPr>
        <w:lastRenderedPageBreak/>
        <w:t>The president, the ruling party and even some of the opposition party members speak of the collapse of the North Korean regime, but this stance is of no help to promoting national security or to building peace in the peninsula,” said party chief Rep. Ahn Cheol-soo.</w:t>
      </w:r>
      <w:r w:rsidRPr="00BF7C81">
        <w:rPr>
          <w:sz w:val="12"/>
        </w:rPr>
        <w:t>¶</w:t>
      </w:r>
      <w:r w:rsidRPr="00BF7C81">
        <w:rPr>
          <w:sz w:val="16"/>
        </w:rPr>
        <w:t xml:space="preserve"> As </w:t>
      </w:r>
      <w:r w:rsidRPr="00BF7C81">
        <w:rPr>
          <w:rStyle w:val="StyleUnderline"/>
        </w:rPr>
        <w:t>speculation mounted over the Minjoo Party’s security platform</w:t>
      </w:r>
      <w:r w:rsidRPr="00BF7C81">
        <w:rPr>
          <w:sz w:val="16"/>
        </w:rPr>
        <w:t>, former leader Rep. Moon Jae-in attempted to water it down.</w:t>
      </w:r>
      <w:r w:rsidRPr="00BF7C81">
        <w:rPr>
          <w:sz w:val="12"/>
        </w:rPr>
        <w:t>¶</w:t>
      </w:r>
      <w:r w:rsidRPr="00BF7C81">
        <w:rPr>
          <w:sz w:val="16"/>
        </w:rPr>
        <w:t xml:space="preserve"> “From North Korea’s nuclear and missile (tests), to the shutdown of Gaesong industrial park, it all comes down to a complete failure of the Park Geun-hye administration’s North Korean policies … But these defeated people are showing a bold front and blaming it all on the past governments,” Moon tweeted on Feb. 19. “Now </w:t>
      </w:r>
      <w:r w:rsidRPr="00BF7C81">
        <w:rPr>
          <w:rStyle w:val="StyleUnderline"/>
        </w:rPr>
        <w:t>with even some of the opposition members following the trend blindly by talking about reassessing the (accomplishment) of the sunshine policy, it is incredibly regretful.”</w:t>
      </w:r>
      <w:r w:rsidRPr="00BF7C81">
        <w:rPr>
          <w:rStyle w:val="StyleUnderline"/>
          <w:sz w:val="12"/>
        </w:rPr>
        <w:t>¶</w:t>
      </w:r>
      <w:r w:rsidRPr="00BF7C81">
        <w:rPr>
          <w:sz w:val="16"/>
        </w:rPr>
        <w:t xml:space="preserve"> </w:t>
      </w:r>
      <w:r w:rsidRPr="00BF7C81">
        <w:rPr>
          <w:rStyle w:val="StyleUnderline"/>
        </w:rPr>
        <w:t>In response to reporters’ questions about how he viewed Kim Jong-in’s remarks that were critical of the engagement policy, Moon shrugged, saying, “People do not have to see eye-to-eye all the time.”</w:t>
      </w:r>
      <w:r w:rsidRPr="00BF7C81">
        <w:rPr>
          <w:rStyle w:val="StyleUnderline"/>
          <w:sz w:val="12"/>
        </w:rPr>
        <w:t>¶</w:t>
      </w:r>
      <w:r w:rsidRPr="00BF7C81">
        <w:rPr>
          <w:sz w:val="16"/>
        </w:rPr>
        <w:t xml:space="preserve"> </w:t>
      </w:r>
      <w:r w:rsidRPr="00BF7C81">
        <w:rPr>
          <w:rStyle w:val="StyleUnderline"/>
        </w:rPr>
        <w:t>Meanwhile, the ruling Saenuri Party continues to capitalize on the North Korean issue</w:t>
      </w:r>
      <w:r w:rsidRPr="00BF7C81">
        <w:rPr>
          <w:sz w:val="16"/>
        </w:rPr>
        <w:t>, using it to rekindle its national security election agenda and to criticize the opposition camp.</w:t>
      </w:r>
      <w:r w:rsidRPr="00BF7C81">
        <w:rPr>
          <w:sz w:val="12"/>
        </w:rPr>
        <w:t>¶</w:t>
      </w:r>
      <w:r w:rsidRPr="00BF7C81">
        <w:rPr>
          <w:sz w:val="16"/>
        </w:rPr>
        <w:t xml:space="preserve"> </w:t>
      </w:r>
      <w:r w:rsidRPr="00BF7C81">
        <w:rPr>
          <w:rStyle w:val="StyleUnderline"/>
        </w:rPr>
        <w:t>“The Minjoo Party acted as though it would for once take a firm stance against North Korean provocations, but its move turned out to be no more than a pretense to win support ahead of elections,</w:t>
      </w:r>
      <w:r w:rsidRPr="00BF7C81">
        <w:rPr>
          <w:sz w:val="16"/>
        </w:rPr>
        <w:t>” said the Saenuri floor leader Rep. Won Yoo-chul.</w:t>
      </w:r>
      <w:r w:rsidRPr="00BF7C81">
        <w:rPr>
          <w:sz w:val="12"/>
        </w:rPr>
        <w:t>¶</w:t>
      </w:r>
      <w:r w:rsidRPr="00BF7C81">
        <w:rPr>
          <w:sz w:val="16"/>
        </w:rPr>
        <w:t xml:space="preserve"> “</w:t>
      </w:r>
      <w:r w:rsidRPr="00BF7C81">
        <w:rPr>
          <w:rStyle w:val="Emphasis"/>
        </w:rPr>
        <w:t>Its way of blaming the government over the recent situation reflects its lack of awareness and capacity</w:t>
      </w:r>
      <w:r w:rsidRPr="00BF7C81">
        <w:rPr>
          <w:rStyle w:val="StyleUnderline"/>
        </w:rPr>
        <w:t xml:space="preserve"> when it comes to national security.”</w:t>
      </w:r>
    </w:p>
    <w:p w:rsidR="001430E9" w:rsidRDefault="001430E9" w:rsidP="00BD21C4">
      <w:pPr>
        <w:rPr>
          <w:u w:val="single"/>
        </w:rPr>
      </w:pPr>
    </w:p>
    <w:p w:rsidR="00BD21C4" w:rsidRDefault="00BD21C4" w:rsidP="00BD21C4">
      <w:pPr>
        <w:pStyle w:val="Heading3"/>
      </w:pPr>
      <w:r>
        <w:lastRenderedPageBreak/>
        <w:t>Thumper – Econ</w:t>
      </w:r>
    </w:p>
    <w:p w:rsidR="00BD21C4" w:rsidRDefault="00BD21C4" w:rsidP="00BD21C4">
      <w:pPr>
        <w:pStyle w:val="Heading4"/>
      </w:pPr>
      <w:r>
        <w:t>Thumper – sluggish economy dooms the Saenuri party</w:t>
      </w:r>
    </w:p>
    <w:p w:rsidR="00BD21C4" w:rsidRPr="004B1F1D" w:rsidRDefault="00BD21C4" w:rsidP="00BD21C4">
      <w:r w:rsidRPr="004B1F1D">
        <w:rPr>
          <w:rStyle w:val="Style13ptBold"/>
        </w:rPr>
        <w:t>Miller 4/28/16</w:t>
      </w:r>
      <w:r>
        <w:t xml:space="preserve"> </w:t>
      </w:r>
      <w:r w:rsidRPr="004B1F1D">
        <w:t>Jonathan is an international affairs professional with expertise on security, defense and intelligence issues in Northeast Asia</w:t>
      </w:r>
      <w:r>
        <w:t xml:space="preserve"> (Miller, Jonathon. “</w:t>
      </w:r>
      <w:r w:rsidRPr="004B1F1D">
        <w:t>Election Defeat Complicates Park’s Plans in South Korea</w:t>
      </w:r>
      <w:r>
        <w:t xml:space="preserve">.” April 28, 2016.) DD </w:t>
      </w:r>
      <w:hyperlink r:id="rId95" w:history="1">
        <w:r w:rsidRPr="0059501E">
          <w:rPr>
            <w:rStyle w:val="Hyperlink"/>
          </w:rPr>
          <w:t>http://www.worldpoliticsreview.com/articles/18622/election-defeat-complicates-park-s-plans-in-south-korea</w:t>
        </w:r>
      </w:hyperlink>
      <w:r>
        <w:t xml:space="preserve"> </w:t>
      </w:r>
    </w:p>
    <w:p w:rsidR="00BD21C4" w:rsidRDefault="00BD21C4" w:rsidP="00BD21C4">
      <w:pPr>
        <w:rPr>
          <w:sz w:val="16"/>
        </w:rPr>
      </w:pPr>
      <w:r w:rsidRPr="004B1F1D">
        <w:rPr>
          <w:sz w:val="16"/>
        </w:rPr>
        <w:t xml:space="preserve">Her party’s loss is a stunning reversal and will reshape the political landscape in South Korea and constrain Park’s ability to pursue several domestic initiatives, such as labor reforms and attempts to deregulate the economy. In the election’s aftermath, the head of the Saenuri Party, Kim Moo-sung, resigned, stating that the party “humbly accepts the judgment of the people.” </w:t>
      </w:r>
      <w:r w:rsidRPr="004B1F1D">
        <w:rPr>
          <w:u w:val="single"/>
        </w:rPr>
        <w:t>The results are a sign of public resentment of Park’s tight control over her party and rejection of her set of ambitious reforms aimed at kick-starting South Korea’s sluggish economy. A range of economic factors is to blame, including lagging domestic consumption, weakening exports and falling labor productivity</w:t>
      </w:r>
      <w:r w:rsidRPr="004B1F1D">
        <w:rPr>
          <w:sz w:val="16"/>
        </w:rPr>
        <w:t>. Making matters worse is the economic slowdown in China, South Korea’s largest trading partner</w:t>
      </w:r>
      <w:r w:rsidRPr="004B1F1D">
        <w:rPr>
          <w:u w:val="single"/>
        </w:rPr>
        <w:t xml:space="preserve">. These economic troubles have frustrated the Park administration and undermined its ability to </w:t>
      </w:r>
      <w:r w:rsidRPr="004B1F1D">
        <w:rPr>
          <w:b/>
          <w:u w:val="single"/>
        </w:rPr>
        <w:t xml:space="preserve">maintain support at the polls. </w:t>
      </w:r>
      <w:r w:rsidRPr="004B1F1D">
        <w:rPr>
          <w:u w:val="single"/>
        </w:rPr>
        <w:t>Under Park, annual GDP growth dropped precipitously in South Korea with a decrease of nearly a quarter from 2014</w:t>
      </w:r>
      <w:r w:rsidRPr="004B1F1D">
        <w:rPr>
          <w:sz w:val="16"/>
        </w:rPr>
        <w:t xml:space="preserve">, when growth stood at 3.3 percent, to 2015, when it was 2.5 percent. The economic downturn hurt South Korean households, with per capita gross national income dropping 2.6 percent from $28,071 in 2014 to $27,340. </w:t>
      </w:r>
      <w:r w:rsidRPr="004B1F1D">
        <w:rPr>
          <w:u w:val="single"/>
        </w:rPr>
        <w:t>Youth unemployment is also growing, with 12.5 percent of South Koreans between the ages of 15 and 29 left jobless and without the prospects of finding permanent work.</w:t>
      </w:r>
      <w:r w:rsidRPr="004B1F1D">
        <w:rPr>
          <w:sz w:val="16"/>
        </w:rPr>
        <w:t xml:space="preserve"> This economic uncertainty has led to pessimism in South Korea’s business community. According to an analysis by the Federation of Korean Industries (FKI) last December, labor productivity has declined for 11 consecutive quarters and has been coupled with a sustained drop in the operating ratio of most Korean manufacturing industries. </w:t>
      </w:r>
      <w:r w:rsidRPr="004B1F1D">
        <w:rPr>
          <w:u w:val="single"/>
        </w:rPr>
        <w:t xml:space="preserve">Even more distressing was a poll conducted by the FKI, in which economists described South Korea’s economic situation as “secular stagnation”—structural downturn marked by rising unemployment, declining investment and sluggish demand. </w:t>
      </w:r>
      <w:r w:rsidRPr="004B1F1D">
        <w:rPr>
          <w:sz w:val="16"/>
        </w:rPr>
        <w:t xml:space="preserve">There is even a concern that these conditions could turn South Korea’s economy into a version of Japan’s, which has experienced a sharp and sustained downturn over the past two decades.    </w:t>
      </w:r>
    </w:p>
    <w:p w:rsidR="00B843BC" w:rsidRPr="00FA1ECE" w:rsidRDefault="00B843BC" w:rsidP="00FA1ECE"/>
    <w:p w:rsidR="00CE09C9" w:rsidRDefault="001D3C89" w:rsidP="001D3C89">
      <w:pPr>
        <w:pStyle w:val="Heading2"/>
      </w:pPr>
      <w:r>
        <w:lastRenderedPageBreak/>
        <w:t>A2 CPs</w:t>
      </w:r>
    </w:p>
    <w:p w:rsidR="001D3C89" w:rsidRDefault="001D3C89" w:rsidP="00F341D3">
      <w:pPr>
        <w:pStyle w:val="Heading3"/>
        <w:ind w:firstLine="720"/>
      </w:pPr>
      <w:r>
        <w:lastRenderedPageBreak/>
        <w:t>A2 EU CP</w:t>
      </w:r>
    </w:p>
    <w:p w:rsidR="001D3C89" w:rsidRDefault="001D3C89" w:rsidP="001D3C89"/>
    <w:p w:rsidR="001D3C89" w:rsidRDefault="001D3C89" w:rsidP="001D3C89">
      <w:pPr>
        <w:pStyle w:val="Heading4"/>
      </w:pPr>
      <w:r>
        <w:t>Europe lacks the diplomatic capital</w:t>
      </w:r>
      <w:r w:rsidR="00F3229B">
        <w:t xml:space="preserve"> or political focus</w:t>
      </w:r>
      <w:r>
        <w:t xml:space="preserve"> to resolve North Korea nuclearization</w:t>
      </w:r>
    </w:p>
    <w:p w:rsidR="001D3C89" w:rsidRPr="00163875" w:rsidRDefault="001D3C89" w:rsidP="001D3C89">
      <w:pPr>
        <w:rPr>
          <w:rStyle w:val="Style13ptBold"/>
        </w:rPr>
      </w:pPr>
      <w:r w:rsidRPr="00163875">
        <w:rPr>
          <w:rStyle w:val="Style13ptBold"/>
        </w:rPr>
        <w:t>Moon 7/11/16</w:t>
      </w:r>
    </w:p>
    <w:p w:rsidR="001D3C89" w:rsidRPr="007F352B" w:rsidRDefault="001D3C89" w:rsidP="001D3C89">
      <w:r>
        <w:t>Moon, Katharine. Katharine H.S. Moon, Ph.D., is the inaugural holder of the SK-Korea Foundation Chair in Korea Studies at The Brookings Institution and Professor of Political Science at Wellesley College. She is an expert on the Koreas and East Asian politics. Her most recent book is Protesting America: Democracy and the U.S.-Korea Alliance. "Under the Radar." News from Peru Peruvian Times. N.p., 11 July 2016. Web. 11 July 2016. &lt;http://www.peruviantimes.com/11/under-the-radar/27114/&gt;.</w:t>
      </w:r>
    </w:p>
    <w:p w:rsidR="001D3C89" w:rsidRDefault="00F3229B" w:rsidP="001D3C89">
      <w:pPr>
        <w:rPr>
          <w:u w:val="single"/>
        </w:rPr>
      </w:pPr>
      <w:r w:rsidRPr="00F3229B">
        <w:rPr>
          <w:u w:val="single"/>
        </w:rPr>
        <w:t>Most countries of the European Union</w:t>
      </w:r>
      <w:r w:rsidRPr="00A16368">
        <w:rPr>
          <w:sz w:val="16"/>
        </w:rPr>
        <w:t xml:space="preserve">, like with China, have formal diplomatic relations with the DPRK. Even if </w:t>
      </w:r>
      <w:r w:rsidRPr="00F3229B">
        <w:rPr>
          <w:u w:val="single"/>
        </w:rPr>
        <w:t xml:space="preserve">their </w:t>
      </w:r>
      <w:r w:rsidRPr="00A16368">
        <w:rPr>
          <w:sz w:val="16"/>
        </w:rPr>
        <w:t xml:space="preserve">economic and </w:t>
      </w:r>
      <w:r w:rsidRPr="00F3229B">
        <w:rPr>
          <w:u w:val="single"/>
        </w:rPr>
        <w:t xml:space="preserve">diplomatic capital with Pyongyang is much lower in volume and value than China’s, </w:t>
      </w:r>
      <w:r w:rsidRPr="00A16368">
        <w:rPr>
          <w:sz w:val="16"/>
        </w:rPr>
        <w:t xml:space="preserve">European countries have been instrumental in taking the temperature of the changes in North Korea, providing humanitarian assistance, and operating educational and skills-training programs for North Koreans. The United Kingdom, particularly England, has been a major player in this regard. </w:t>
      </w:r>
      <w:r w:rsidRPr="00F3229B">
        <w:rPr>
          <w:u w:val="single"/>
        </w:rPr>
        <w:t>But we are in for a navel-gazing season in Europe as Brits and non-Brits consider what will become of their respective nations and the EU itself and how their jobs, bank accounts and stocks will fare</w:t>
      </w:r>
      <w:r w:rsidRPr="00A16368">
        <w:rPr>
          <w:sz w:val="16"/>
        </w:rPr>
        <w:t xml:space="preserve">. And, although </w:t>
      </w:r>
      <w:r w:rsidRPr="00F3229B">
        <w:rPr>
          <w:u w:val="single"/>
        </w:rPr>
        <w:t>the EU</w:t>
      </w:r>
      <w:r w:rsidRPr="00A16368">
        <w:rPr>
          <w:sz w:val="16"/>
        </w:rPr>
        <w:t xml:space="preserve"> led the push to bring human rights violations in the DPRK to the attention of the international community and the United Nations, it </w:t>
      </w:r>
      <w:r w:rsidRPr="00F3229B">
        <w:rPr>
          <w:u w:val="single"/>
        </w:rPr>
        <w:t>will not have the political focus or muscle any time soon to play that kind of role.</w:t>
      </w:r>
    </w:p>
    <w:p w:rsidR="00124CBF" w:rsidRDefault="004B2C4D" w:rsidP="004B2C4D">
      <w:pPr>
        <w:pStyle w:val="Heading3"/>
      </w:pPr>
      <w:r>
        <w:lastRenderedPageBreak/>
        <w:t>A2 Direct US-DPRK CP</w:t>
      </w:r>
    </w:p>
    <w:p w:rsidR="004B2C4D" w:rsidRDefault="004B2C4D" w:rsidP="004B2C4D"/>
    <w:p w:rsidR="004B2C4D" w:rsidRDefault="004B2C4D" w:rsidP="004B2C4D">
      <w:pPr>
        <w:pStyle w:val="Heading4"/>
        <w:shd w:val="clear" w:color="auto" w:fill="FFFFFF"/>
        <w:spacing w:before="200"/>
        <w:rPr>
          <w:color w:val="000000"/>
          <w:szCs w:val="26"/>
        </w:rPr>
      </w:pPr>
      <w:r>
        <w:rPr>
          <w:color w:val="000000"/>
          <w:szCs w:val="26"/>
        </w:rPr>
        <w:t>Pyongyang has severed direct links with the US</w:t>
      </w:r>
      <w:r w:rsidR="008B6142">
        <w:rPr>
          <w:color w:val="000000"/>
          <w:szCs w:val="26"/>
        </w:rPr>
        <w:t>- cant do the cp</w:t>
      </w:r>
    </w:p>
    <w:p w:rsidR="004B2C4D" w:rsidRDefault="004B2C4D" w:rsidP="004B2C4D">
      <w:pPr>
        <w:shd w:val="clear" w:color="auto" w:fill="FFFFFF"/>
        <w:rPr>
          <w:color w:val="000000"/>
        </w:rPr>
      </w:pPr>
      <w:r>
        <w:rPr>
          <w:rStyle w:val="stylestylebold12pt"/>
          <w:b/>
          <w:bCs/>
          <w:color w:val="000000"/>
          <w:sz w:val="14"/>
          <w:szCs w:val="14"/>
        </w:rPr>
        <w:t xml:space="preserve">John </w:t>
      </w:r>
      <w:r w:rsidRPr="009C5337">
        <w:rPr>
          <w:rStyle w:val="Style13ptBold"/>
        </w:rPr>
        <w:t>Hudson</w:t>
      </w:r>
      <w:r>
        <w:rPr>
          <w:rStyle w:val="stylestylebold12pt"/>
          <w:b/>
          <w:bCs/>
          <w:color w:val="000000"/>
          <w:sz w:val="14"/>
          <w:szCs w:val="14"/>
        </w:rPr>
        <w:t>. July 11, 20</w:t>
      </w:r>
      <w:r w:rsidRPr="009C5337">
        <w:rPr>
          <w:rStyle w:val="Style13ptBold"/>
        </w:rPr>
        <w:t>16</w:t>
      </w:r>
      <w:r>
        <w:rPr>
          <w:rStyle w:val="stylestylebold12pt"/>
          <w:b/>
          <w:bCs/>
          <w:color w:val="000000"/>
          <w:sz w:val="14"/>
          <w:szCs w:val="14"/>
        </w:rPr>
        <w:t xml:space="preserve"> John Hudson is a senior reporter at Foreign Policy covering diplomacy and national security</w:t>
      </w:r>
    </w:p>
    <w:p w:rsidR="004B2C4D" w:rsidRDefault="004B2C4D" w:rsidP="004B2C4D">
      <w:pPr>
        <w:shd w:val="clear" w:color="auto" w:fill="FFFFFF"/>
        <w:rPr>
          <w:color w:val="000000"/>
        </w:rPr>
      </w:pPr>
      <w:r>
        <w:rPr>
          <w:rStyle w:val="stylestylebold12pt"/>
          <w:b/>
          <w:bCs/>
          <w:color w:val="000000"/>
          <w:sz w:val="14"/>
          <w:szCs w:val="14"/>
        </w:rPr>
        <w:t>North Korea Just Cut Its Last Diplomatic Channel to the U.S. (2016). Foreign Policy. Retrieved 13 July 2016, from</w:t>
      </w:r>
      <w:r>
        <w:rPr>
          <w:rStyle w:val="apple-converted-space"/>
          <w:b/>
          <w:bCs/>
          <w:color w:val="000000"/>
          <w:sz w:val="14"/>
          <w:szCs w:val="14"/>
        </w:rPr>
        <w:t> </w:t>
      </w:r>
      <w:hyperlink r:id="rId96" w:history="1">
        <w:r>
          <w:rPr>
            <w:rStyle w:val="stylestylebold12pt"/>
            <w:b/>
            <w:bCs/>
            <w:sz w:val="14"/>
            <w:szCs w:val="14"/>
          </w:rPr>
          <w:t>http://foreignpolicy.com/2016/07/11/north-korea-just-cut-its-last-diplomatic-channel-to-the-u-s/</w:t>
        </w:r>
      </w:hyperlink>
      <w:r>
        <w:rPr>
          <w:rStyle w:val="apple-converted-space"/>
          <w:b/>
          <w:bCs/>
          <w:color w:val="000000"/>
          <w:sz w:val="14"/>
          <w:szCs w:val="14"/>
        </w:rPr>
        <w:t> </w:t>
      </w:r>
      <w:r>
        <w:rPr>
          <w:rStyle w:val="stylestylebold12pt"/>
          <w:b/>
          <w:bCs/>
          <w:color w:val="000000"/>
          <w:sz w:val="14"/>
          <w:szCs w:val="14"/>
        </w:rPr>
        <w:t>DT</w:t>
      </w:r>
    </w:p>
    <w:p w:rsidR="004B2C4D" w:rsidRDefault="004B2C4D" w:rsidP="004B2C4D">
      <w:pPr>
        <w:shd w:val="clear" w:color="auto" w:fill="FFFFFF"/>
        <w:rPr>
          <w:color w:val="000000"/>
        </w:rPr>
      </w:pPr>
      <w:r>
        <w:rPr>
          <w:color w:val="000000"/>
          <w:sz w:val="16"/>
          <w:szCs w:val="16"/>
        </w:rPr>
        <w:t>Shortly after North Korea threatened a “physical response” to the deployment of a U.S. missile defense system in South Korea on Monday,</w:t>
      </w:r>
      <w:r>
        <w:rPr>
          <w:rStyle w:val="apple-converted-space"/>
          <w:color w:val="000000"/>
          <w:sz w:val="16"/>
          <w:szCs w:val="16"/>
        </w:rPr>
        <w:t> </w:t>
      </w:r>
      <w:r>
        <w:rPr>
          <w:b/>
          <w:bCs/>
          <w:color w:val="000000"/>
          <w:u w:val="single"/>
        </w:rPr>
        <w:t>Pyongyang announced</w:t>
      </w:r>
      <w:r>
        <w:rPr>
          <w:rStyle w:val="apple-converted-space"/>
          <w:color w:val="000000"/>
          <w:sz w:val="16"/>
          <w:szCs w:val="16"/>
        </w:rPr>
        <w:t> </w:t>
      </w:r>
      <w:r>
        <w:rPr>
          <w:color w:val="000000"/>
          <w:sz w:val="16"/>
          <w:szCs w:val="16"/>
        </w:rPr>
        <w:t>another move likely to ratchet up tensions with the United States:</w:t>
      </w:r>
      <w:r>
        <w:rPr>
          <w:rStyle w:val="apple-converted-space"/>
          <w:color w:val="000000"/>
          <w:sz w:val="16"/>
          <w:szCs w:val="16"/>
        </w:rPr>
        <w:t> </w:t>
      </w:r>
      <w:r>
        <w:rPr>
          <w:b/>
          <w:bCs/>
          <w:color w:val="000000"/>
          <w:u w:val="single"/>
        </w:rPr>
        <w:t>severing its only diplomatic link with Washington at the United Nations in New York.</w:t>
      </w:r>
      <w:r>
        <w:rPr>
          <w:rStyle w:val="apple-converted-space"/>
          <w:color w:val="000000"/>
          <w:sz w:val="16"/>
          <w:szCs w:val="16"/>
        </w:rPr>
        <w:t> </w:t>
      </w:r>
      <w:r>
        <w:rPr>
          <w:color w:val="000000"/>
          <w:sz w:val="16"/>
          <w:szCs w:val="16"/>
        </w:rPr>
        <w:t>Washington and Pyongyang do not have formal diplomatic relations, so the isolated kingdom’s U.N. mission has for years served as a channel for the two countries to communicate, especially in discussions to end North Korea’s illicit nuclear weapons program. This channel proved crucial during the negotiations leading up to the landmark 1994 Agreed Framework, an ultimately ill-fated accord that sought to curb the program and eventually normalize relations between the two countries. It has been less vital during six-party talks involving major powers like China, which create other ways of exchanging messages.</w:t>
      </w:r>
      <w:r>
        <w:rPr>
          <w:rStyle w:val="apple-converted-space"/>
          <w:color w:val="000000"/>
          <w:sz w:val="16"/>
          <w:szCs w:val="16"/>
        </w:rPr>
        <w:t> </w:t>
      </w:r>
      <w:r>
        <w:rPr>
          <w:b/>
          <w:bCs/>
          <w:color w:val="000000"/>
          <w:u w:val="single"/>
        </w:rPr>
        <w:t>Now, however, Pyongyang will “totally cut off” communication with the U.S. mission in the U.N., according to the foreign ministry. The provocative measure</w:t>
      </w:r>
      <w:r>
        <w:rPr>
          <w:color w:val="000000"/>
          <w:sz w:val="16"/>
          <w:szCs w:val="16"/>
        </w:rPr>
        <w:t>, which comes ahead of joint U.S.-South Korean military exercises in the region,</w:t>
      </w:r>
      <w:r>
        <w:rPr>
          <w:rStyle w:val="apple-converted-space"/>
          <w:color w:val="000000"/>
          <w:sz w:val="16"/>
          <w:szCs w:val="16"/>
        </w:rPr>
        <w:t> </w:t>
      </w:r>
      <w:r>
        <w:rPr>
          <w:b/>
          <w:bCs/>
          <w:color w:val="000000"/>
          <w:u w:val="single"/>
        </w:rPr>
        <w:t>could increase the chances of a military flare up on the peninsula</w:t>
      </w:r>
      <w:r>
        <w:rPr>
          <w:color w:val="000000"/>
          <w:sz w:val="16"/>
          <w:szCs w:val="16"/>
        </w:rPr>
        <w:t>. Experts also said it would dramatically complicate efforts to negotiate the release of two American citizens detained by North Korea.</w:t>
      </w:r>
      <w:r>
        <w:rPr>
          <w:rStyle w:val="apple-converted-space"/>
          <w:b/>
          <w:bCs/>
          <w:color w:val="000000"/>
        </w:rPr>
        <w:t> </w:t>
      </w:r>
      <w:r>
        <w:rPr>
          <w:color w:val="000000"/>
          <w:sz w:val="16"/>
          <w:szCs w:val="16"/>
        </w:rPr>
        <w:t>“</w:t>
      </w:r>
      <w:r>
        <w:rPr>
          <w:b/>
          <w:bCs/>
          <w:color w:val="000000"/>
          <w:u w:val="single"/>
        </w:rPr>
        <w:t>The cutting off of diplomatic communications under such circumstances is how states can fall into conflict</w:t>
      </w:r>
      <w:r>
        <w:rPr>
          <w:color w:val="000000"/>
          <w:sz w:val="16"/>
          <w:szCs w:val="16"/>
        </w:rPr>
        <w:t>,” Victor Cha, director of Asian studies at Georgetown University, told Foreign Policy. “This decision is especially bad for the detained Americans as the negotiations for these cases often used the New York channel.”</w:t>
      </w:r>
      <w:r>
        <w:rPr>
          <w:rStyle w:val="apple-converted-space"/>
          <w:b/>
          <w:bCs/>
          <w:color w:val="000000"/>
        </w:rPr>
        <w:t> </w:t>
      </w:r>
      <w:r>
        <w:rPr>
          <w:color w:val="000000"/>
          <w:sz w:val="16"/>
          <w:szCs w:val="16"/>
        </w:rPr>
        <w:t>With the North Korean channel closed,</w:t>
      </w:r>
      <w:r>
        <w:rPr>
          <w:rStyle w:val="apple-converted-space"/>
          <w:color w:val="000000"/>
          <w:sz w:val="16"/>
          <w:szCs w:val="16"/>
        </w:rPr>
        <w:t> </w:t>
      </w:r>
      <w:r>
        <w:rPr>
          <w:b/>
          <w:bCs/>
          <w:color w:val="000000"/>
          <w:u w:val="single"/>
        </w:rPr>
        <w:t>all of Pyongyang’s dealings with Washington — including the negotiations over two detained American citizens — will be conducted under “wartime law</w:t>
      </w:r>
      <w:r>
        <w:rPr>
          <w:color w:val="000000"/>
          <w:sz w:val="16"/>
          <w:szCs w:val="16"/>
        </w:rPr>
        <w:t>,” according to the official Korean Central News Agency. “The U.S. is wholly to blame for the ensuing unpleasant things happening in the bilateral ties,” said the regime’s foreign ministry.</w:t>
      </w:r>
      <w:r>
        <w:rPr>
          <w:rStyle w:val="apple-converted-space"/>
          <w:b/>
          <w:bCs/>
          <w:color w:val="000000"/>
        </w:rPr>
        <w:t> </w:t>
      </w:r>
      <w:r>
        <w:rPr>
          <w:color w:val="000000"/>
          <w:sz w:val="16"/>
          <w:szCs w:val="16"/>
        </w:rPr>
        <w:t>It remains unclear how that might affect the cases of Kim Dong-</w:t>
      </w:r>
      <w:r>
        <w:rPr>
          <w:rStyle w:val="spelle"/>
          <w:color w:val="000000"/>
          <w:sz w:val="16"/>
          <w:szCs w:val="16"/>
        </w:rPr>
        <w:t>chul</w:t>
      </w:r>
      <w:r>
        <w:rPr>
          <w:color w:val="000000"/>
          <w:sz w:val="16"/>
          <w:szCs w:val="16"/>
        </w:rPr>
        <w:t>, a Korean-born American who’s serving a 10 year hard labor sentence after being convicted of spying in April, and Otto</w:t>
      </w:r>
      <w:r>
        <w:rPr>
          <w:rStyle w:val="apple-converted-space"/>
          <w:color w:val="000000"/>
          <w:sz w:val="16"/>
          <w:szCs w:val="16"/>
        </w:rPr>
        <w:t> </w:t>
      </w:r>
      <w:r>
        <w:rPr>
          <w:rStyle w:val="spelle"/>
          <w:color w:val="000000"/>
          <w:sz w:val="16"/>
          <w:szCs w:val="16"/>
        </w:rPr>
        <w:t>Warmbier</w:t>
      </w:r>
      <w:r>
        <w:rPr>
          <w:color w:val="000000"/>
          <w:sz w:val="16"/>
          <w:szCs w:val="16"/>
        </w:rPr>
        <w:t>, an American serving 15 years of hard labor for attempting to steal a banner from his hotel in the Korean capital. In the past, the North has suggested that wartime laws would preclude detainees from being released on humanitarian grounds. The rationale for the severing of ties cited by Pyongyang was the U.S. decision to impair the “dignity of the supreme leadership of the DPRK by releasing what they call ‘report on human rights’ and ‘list of targets of special sanctions.’”</w:t>
      </w:r>
      <w:r>
        <w:rPr>
          <w:rStyle w:val="apple-converted-space"/>
          <w:b/>
          <w:bCs/>
          <w:color w:val="000000"/>
        </w:rPr>
        <w:t> </w:t>
      </w:r>
      <w:r>
        <w:rPr>
          <w:color w:val="000000"/>
          <w:sz w:val="16"/>
          <w:szCs w:val="16"/>
        </w:rPr>
        <w:t>On Wednesday,</w:t>
      </w:r>
      <w:r>
        <w:rPr>
          <w:rStyle w:val="apple-converted-space"/>
          <w:color w:val="000000"/>
          <w:sz w:val="16"/>
          <w:szCs w:val="16"/>
        </w:rPr>
        <w:t> </w:t>
      </w:r>
      <w:r>
        <w:rPr>
          <w:b/>
          <w:bCs/>
          <w:color w:val="000000"/>
          <w:u w:val="single"/>
        </w:rPr>
        <w:t>the U.S. slapped economic sanctions on about 10 North Korean officials and — for the first time — leader Kim Jong</w:t>
      </w:r>
      <w:r>
        <w:rPr>
          <w:rStyle w:val="apple-converted-space"/>
          <w:b/>
          <w:bCs/>
          <w:color w:val="000000"/>
        </w:rPr>
        <w:t> </w:t>
      </w:r>
      <w:r>
        <w:rPr>
          <w:rStyle w:val="grame"/>
          <w:b/>
          <w:bCs/>
          <w:color w:val="000000"/>
          <w:u w:val="single"/>
        </w:rPr>
        <w:t>Un</w:t>
      </w:r>
      <w:r>
        <w:rPr>
          <w:rStyle w:val="apple-converted-space"/>
          <w:color w:val="000000"/>
          <w:sz w:val="16"/>
          <w:szCs w:val="16"/>
        </w:rPr>
        <w:t> </w:t>
      </w:r>
      <w:r>
        <w:rPr>
          <w:color w:val="000000"/>
          <w:sz w:val="16"/>
          <w:szCs w:val="16"/>
        </w:rPr>
        <w:t>— for what U.S. officials called “notorious abuses of human rights.” The sanctions targeted a range of assets, including property under U.S. jurisdiction. The other senior officials targeted were</w:t>
      </w:r>
      <w:r>
        <w:rPr>
          <w:rStyle w:val="apple-converted-space"/>
          <w:color w:val="000000"/>
          <w:sz w:val="16"/>
          <w:szCs w:val="16"/>
        </w:rPr>
        <w:t> </w:t>
      </w:r>
      <w:r>
        <w:rPr>
          <w:rStyle w:val="spelle"/>
          <w:color w:val="000000"/>
          <w:sz w:val="16"/>
          <w:szCs w:val="16"/>
        </w:rPr>
        <w:t>Choe</w:t>
      </w:r>
      <w:r>
        <w:rPr>
          <w:rStyle w:val="apple-converted-space"/>
          <w:color w:val="000000"/>
          <w:sz w:val="16"/>
          <w:szCs w:val="16"/>
        </w:rPr>
        <w:t> </w:t>
      </w:r>
      <w:r>
        <w:rPr>
          <w:rStyle w:val="spelle"/>
          <w:color w:val="000000"/>
          <w:sz w:val="16"/>
          <w:szCs w:val="16"/>
        </w:rPr>
        <w:t>Pu</w:t>
      </w:r>
      <w:r>
        <w:rPr>
          <w:rStyle w:val="apple-converted-space"/>
          <w:color w:val="000000"/>
          <w:sz w:val="16"/>
          <w:szCs w:val="16"/>
        </w:rPr>
        <w:t> </w:t>
      </w:r>
      <w:r>
        <w:rPr>
          <w:color w:val="000000"/>
          <w:sz w:val="16"/>
          <w:szCs w:val="16"/>
        </w:rPr>
        <w:t>II, head of the Ministry of People’s Security;</w:t>
      </w:r>
      <w:r>
        <w:rPr>
          <w:rStyle w:val="apple-converted-space"/>
          <w:color w:val="000000"/>
          <w:sz w:val="16"/>
          <w:szCs w:val="16"/>
        </w:rPr>
        <w:t> </w:t>
      </w:r>
      <w:r>
        <w:rPr>
          <w:rStyle w:val="spelle"/>
          <w:color w:val="000000"/>
          <w:sz w:val="16"/>
          <w:szCs w:val="16"/>
        </w:rPr>
        <w:t>Ri</w:t>
      </w:r>
      <w:r>
        <w:rPr>
          <w:rStyle w:val="apple-converted-space"/>
          <w:color w:val="000000"/>
          <w:sz w:val="16"/>
          <w:szCs w:val="16"/>
        </w:rPr>
        <w:t> </w:t>
      </w:r>
      <w:r>
        <w:rPr>
          <w:color w:val="000000"/>
          <w:sz w:val="16"/>
          <w:szCs w:val="16"/>
        </w:rPr>
        <w:t>Song Choi, a counselor in the Ministry of People’s Security; and Kang Song Nam, bureau director at the Ministry of State Security.</w:t>
      </w:r>
    </w:p>
    <w:p w:rsidR="004B2C4D" w:rsidRPr="004B2C4D" w:rsidRDefault="004B2C4D" w:rsidP="004B2C4D"/>
    <w:p w:rsidR="00124CBF" w:rsidRDefault="00124CBF" w:rsidP="00124CBF">
      <w:pPr>
        <w:pStyle w:val="Heading3"/>
      </w:pPr>
      <w:r>
        <w:lastRenderedPageBreak/>
        <w:t>A2 After the Election CP</w:t>
      </w:r>
    </w:p>
    <w:p w:rsidR="00124CBF" w:rsidRDefault="00124CBF" w:rsidP="00124CBF"/>
    <w:p w:rsidR="00124CBF" w:rsidRDefault="00124CBF" w:rsidP="00124CBF">
      <w:pPr>
        <w:pStyle w:val="Heading4"/>
      </w:pPr>
      <w:r>
        <w:t>Can’t wait for the next administration- delaying during North Korea’s nuclear sprint gives them leverage and necessitates military solutions.</w:t>
      </w:r>
    </w:p>
    <w:p w:rsidR="00124CBF" w:rsidRPr="00124CBF" w:rsidRDefault="00124CBF" w:rsidP="00124CBF">
      <w:pPr>
        <w:rPr>
          <w:bCs/>
          <w:sz w:val="26"/>
        </w:rPr>
      </w:pPr>
      <w:r>
        <w:t xml:space="preserve">Scott </w:t>
      </w:r>
      <w:r>
        <w:rPr>
          <w:rStyle w:val="Style13ptBold"/>
        </w:rPr>
        <w:t xml:space="preserve">Snyder 4/26 </w:t>
      </w:r>
      <w:r w:rsidRPr="00B96824">
        <w:rPr>
          <w:rStyle w:val="Style13ptBold"/>
          <w:b w:val="0"/>
          <w:sz w:val="21"/>
        </w:rPr>
        <w:t>is a senior fellow and analyst for CNN. http://www.cnn.com/2016/04/26/opinions/north-korea-nuclear-strike-race-snyder/</w:t>
      </w:r>
    </w:p>
    <w:p w:rsidR="00124CBF" w:rsidRDefault="00124CBF" w:rsidP="00124CBF">
      <w:pPr>
        <w:rPr>
          <w:sz w:val="16"/>
        </w:rPr>
      </w:pPr>
      <w:r w:rsidRPr="00AC68A1">
        <w:rPr>
          <w:sz w:val="16"/>
        </w:rPr>
        <w:t xml:space="preserve">The third reason for </w:t>
      </w:r>
      <w:r w:rsidRPr="00124CBF">
        <w:rPr>
          <w:u w:val="single"/>
        </w:rPr>
        <w:t>North Korea's nuclear dash may be influenced by the U.S. political calendar</w:t>
      </w:r>
      <w:r w:rsidRPr="00AC68A1">
        <w:rPr>
          <w:sz w:val="16"/>
        </w:rPr>
        <w:t>. The Obama administration's main tool to blunt North Korea's crisis escalation tactics has been an approach known as "strategic patience." An underlying premise enabling such an approach for the last eight years has been the knowledge that North Korea's pace of nuclear and missile development was not rapid enough to enable Pyongyang to be able to directly strike the United States with a nuclear weapon on the Obama administration's watch. As a result, the White House could use pressure to slow North Korea's program while pushing Pyongyang to return to denuclearization talks.</w:t>
      </w:r>
      <w:r w:rsidR="00AC68A1" w:rsidRPr="00AC68A1">
        <w:rPr>
          <w:sz w:val="16"/>
        </w:rPr>
        <w:t xml:space="preserve"> </w:t>
      </w:r>
      <w:r w:rsidRPr="00AC68A1">
        <w:rPr>
          <w:sz w:val="16"/>
        </w:rPr>
        <w:t xml:space="preserve">But </w:t>
      </w:r>
      <w:r w:rsidRPr="00124CBF">
        <w:rPr>
          <w:u w:val="single"/>
        </w:rPr>
        <w:t>the next U.S. administration is likely to see the North Korean threat as a more urgent priority because the North may indeed develop a long-range nuclear strike capability</w:t>
      </w:r>
      <w:r w:rsidRPr="00AC68A1">
        <w:rPr>
          <w:sz w:val="16"/>
        </w:rPr>
        <w:t xml:space="preserve"> within the next four years. </w:t>
      </w:r>
      <w:r w:rsidRPr="00124CBF">
        <w:rPr>
          <w:u w:val="single"/>
        </w:rPr>
        <w:t>Such a development will enhance North Korea's leverage and demands for talks but will also generate greater pressure on the next U.S. President to consider decisive action, possibly including military options.</w:t>
      </w:r>
      <w:r w:rsidR="00AC68A1">
        <w:rPr>
          <w:u w:val="single"/>
        </w:rPr>
        <w:t xml:space="preserve"> </w:t>
      </w:r>
      <w:r w:rsidRPr="00124CBF">
        <w:rPr>
          <w:u w:val="single"/>
        </w:rPr>
        <w:t>This prospect provides Kim with an incentive to pursue a nuclear sprint, both to lock in capabilities that will enhance North Korea's deterrent against the United States and to seal North Korea's status as a nuclear power in any future international negotiations,</w:t>
      </w:r>
      <w:r w:rsidRPr="00AC68A1">
        <w:rPr>
          <w:sz w:val="16"/>
        </w:rPr>
        <w:t xml:space="preserve"> such as the North's proposal for peace talks in exchange for cessation of military exercises -- but not in exchange for denuclearization.</w:t>
      </w:r>
    </w:p>
    <w:p w:rsidR="009539F9" w:rsidRDefault="009539F9" w:rsidP="00124CBF">
      <w:pPr>
        <w:rPr>
          <w:sz w:val="16"/>
        </w:rPr>
      </w:pPr>
    </w:p>
    <w:p w:rsidR="009539F9" w:rsidRDefault="009539F9" w:rsidP="009539F9">
      <w:pPr>
        <w:pStyle w:val="Heading3"/>
      </w:pPr>
      <w:r>
        <w:lastRenderedPageBreak/>
        <w:t>A2 Consult China</w:t>
      </w:r>
    </w:p>
    <w:p w:rsidR="009539F9" w:rsidRDefault="009539F9" w:rsidP="009539F9">
      <w:pPr>
        <w:pStyle w:val="Heading4"/>
      </w:pPr>
      <w:r>
        <w:t>Consultation has already happened- Solves the link and justifies the permutation</w:t>
      </w:r>
    </w:p>
    <w:p w:rsidR="009539F9" w:rsidRDefault="009539F9" w:rsidP="009539F9">
      <w:r w:rsidRPr="00A22B92">
        <w:rPr>
          <w:rStyle w:val="Style13ptBold"/>
        </w:rPr>
        <w:t>Snyder in 2016</w:t>
      </w:r>
      <w:r>
        <w:t xml:space="preserve"> </w:t>
      </w:r>
      <w:r w:rsidRPr="009244D9">
        <w:t>Senior Fellow for Korea Studies and Director of the Program on U.S.-Korea Policy</w:t>
      </w:r>
    </w:p>
    <w:p w:rsidR="009539F9" w:rsidRPr="009E7A99" w:rsidRDefault="009539F9" w:rsidP="009539F9">
      <w:r>
        <w:t xml:space="preserve">[Scott Snyder, April 2016, A U.S.-ROK-China dialogue on North Korea’s Nuclear Stalemate: Update, Review, and Assessment, National Committee On American Foreign Policy, </w:t>
      </w:r>
      <w:hyperlink r:id="rId97" w:history="1">
        <w:r w:rsidRPr="000B1A98">
          <w:rPr>
            <w:rStyle w:val="Hyperlink"/>
          </w:rPr>
          <w:t>https://www.ncafp.org/2016/wp-content/uploads/2016/04/NCAFP_US-China-ROK-Trilateral-Report_April-2016.pdf</w:t>
        </w:r>
      </w:hyperlink>
      <w:r>
        <w:t>, July 13, 2016, KC]</w:t>
      </w:r>
    </w:p>
    <w:p w:rsidR="009539F9" w:rsidRDefault="009539F9" w:rsidP="009539F9">
      <w:pPr>
        <w:rPr>
          <w:rFonts w:asciiTheme="majorHAnsi" w:hAnsiTheme="majorHAnsi"/>
          <w:sz w:val="24"/>
          <w:u w:val="single"/>
        </w:rPr>
      </w:pPr>
      <w:r w:rsidRPr="00B22FCE">
        <w:rPr>
          <w:rFonts w:asciiTheme="majorHAnsi" w:hAnsiTheme="majorHAnsi"/>
          <w:sz w:val="16"/>
        </w:rPr>
        <w:t xml:space="preserve">Xi Jinping has made many changes in China's policy toward North Korea, including shifting the handling of North Korea policy from the Communist Party to the foreign ministry. Xi made denuclearization a precondition for provision of aid to North Korea in his conversations with North Korea’s special envoy Choe Ryong-hae in Beijing. The deaths of pro-China figures in North Korea such as Kim Jong Un’s uncle Jang Song-taek were additional setbacks to the relationship. And </w:t>
      </w:r>
      <w:r w:rsidRPr="009E7A99">
        <w:rPr>
          <w:rFonts w:asciiTheme="majorHAnsi" w:hAnsiTheme="majorHAnsi"/>
          <w:sz w:val="24"/>
          <w:u w:val="single"/>
        </w:rPr>
        <w:t>China has joined in broader sanctions under the new UNSC Resolution to include a ban on trade of minerals from North Korea and enforcement of a ban on DPRK ships in Chinese ports</w:t>
      </w:r>
      <w:r w:rsidRPr="00B22FCE">
        <w:rPr>
          <w:rFonts w:asciiTheme="majorHAnsi" w:hAnsiTheme="majorHAnsi"/>
          <w:sz w:val="16"/>
        </w:rPr>
        <w:t xml:space="preserve">. According to one Chinese participant, </w:t>
      </w:r>
      <w:r w:rsidRPr="009E7A99">
        <w:rPr>
          <w:rFonts w:asciiTheme="majorHAnsi" w:hAnsiTheme="majorHAnsi"/>
          <w:sz w:val="24"/>
          <w:u w:val="single"/>
        </w:rPr>
        <w:t xml:space="preserve">Xi Jinping has also changed the old policy of using incentives to induce North Korea to cooperate and </w:t>
      </w:r>
      <w:r w:rsidRPr="009E7A99">
        <w:rPr>
          <w:rFonts w:asciiTheme="majorHAnsi" w:hAnsiTheme="majorHAnsi"/>
          <w:b/>
          <w:sz w:val="24"/>
          <w:u w:val="single"/>
        </w:rPr>
        <w:t>instead has consulted with the United States</w:t>
      </w:r>
      <w:r w:rsidRPr="00B22FCE">
        <w:rPr>
          <w:rFonts w:asciiTheme="majorHAnsi" w:hAnsiTheme="majorHAnsi"/>
          <w:sz w:val="16"/>
        </w:rPr>
        <w:t xml:space="preserve"> and adopted harsher sanctions toward North Korea. As a result, </w:t>
      </w:r>
      <w:r w:rsidRPr="009E7A99">
        <w:rPr>
          <w:rFonts w:asciiTheme="majorHAnsi" w:hAnsiTheme="majorHAnsi"/>
          <w:sz w:val="24"/>
          <w:u w:val="single"/>
        </w:rPr>
        <w:t>China has rejected North Korean efforts to attract private enterprises while state-owned enterprises have refused to go to North Korea and major banks have worked to implement sanctions against Pyongyang</w:t>
      </w:r>
      <w:r w:rsidRPr="00B22FCE">
        <w:rPr>
          <w:rFonts w:asciiTheme="majorHAnsi" w:hAnsiTheme="majorHAnsi"/>
          <w:sz w:val="16"/>
        </w:rPr>
        <w:t xml:space="preserve">. Although North Korea has earned foreign exchange by exporting labor, China has refused to take more North Korean laborers and refused North Korea’s request to join the Asian Infrastructure and Investment Bank (AIIB). North Korea has been completely left out of the One Belt, One Road (OBOR) initiative. China has two bottom lines on North Korea: 1) it does not want to turn itself into an enemy of North Korea; and 2) </w:t>
      </w:r>
      <w:r w:rsidRPr="009E7A99">
        <w:rPr>
          <w:rFonts w:asciiTheme="majorHAnsi" w:hAnsiTheme="majorHAnsi"/>
          <w:sz w:val="24"/>
          <w:u w:val="single"/>
        </w:rPr>
        <w:t>China had previously resisted giving the impression that it would join collective action with South Korea to punish Pyongyang</w:t>
      </w:r>
      <w:r w:rsidRPr="00B22FCE">
        <w:rPr>
          <w:rFonts w:asciiTheme="majorHAnsi" w:hAnsiTheme="majorHAnsi"/>
          <w:sz w:val="16"/>
        </w:rPr>
        <w:t xml:space="preserve">, but now it is not afraid to take such steps. China is also diversifying its negotiating channels to include five-party and trilateral talks rather than focusing solely on resumption of the Six-Party Talks. </w:t>
      </w:r>
      <w:r w:rsidRPr="009E7A99">
        <w:rPr>
          <w:rFonts w:asciiTheme="majorHAnsi" w:hAnsiTheme="majorHAnsi"/>
          <w:b/>
          <w:sz w:val="24"/>
          <w:u w:val="single"/>
        </w:rPr>
        <w:t>North Korea could become a new driver for closer cooperation between Washington and Beijing</w:t>
      </w:r>
      <w:r w:rsidRPr="009E7A99">
        <w:rPr>
          <w:rFonts w:asciiTheme="majorHAnsi" w:hAnsiTheme="majorHAnsi"/>
          <w:sz w:val="24"/>
          <w:u w:val="single"/>
        </w:rPr>
        <w:t xml:space="preserve">. But there are also adverse consequences from anti-DPRK policies, </w:t>
      </w:r>
      <w:r w:rsidRPr="00B22FCE">
        <w:rPr>
          <w:rFonts w:asciiTheme="majorHAnsi" w:hAnsiTheme="majorHAnsi"/>
          <w:sz w:val="16"/>
        </w:rPr>
        <w:t xml:space="preserve">including the controversy over THAAD and the accompanying </w:t>
      </w:r>
      <w:r w:rsidRPr="009E7A99">
        <w:rPr>
          <w:rFonts w:asciiTheme="majorHAnsi" w:hAnsiTheme="majorHAnsi"/>
          <w:sz w:val="24"/>
          <w:u w:val="single"/>
        </w:rPr>
        <w:t>Chinese need to achieve “three no’s”: 1) no nuclearization of North Korea, 2) no violence, and 3) no disrespect for China’s national interests</w:t>
      </w:r>
      <w:r w:rsidRPr="00B22FCE">
        <w:rPr>
          <w:rFonts w:asciiTheme="majorHAnsi" w:hAnsiTheme="majorHAnsi"/>
          <w:sz w:val="16"/>
        </w:rPr>
        <w:t xml:space="preserve">. This means that China has agreed to work with other countries to strengthen pressure on North Korea and that both Washington and Beijing have left the door open for diplomacy. </w:t>
      </w:r>
      <w:r w:rsidRPr="009E7A99">
        <w:rPr>
          <w:rFonts w:asciiTheme="majorHAnsi" w:hAnsiTheme="majorHAnsi"/>
          <w:sz w:val="24"/>
          <w:u w:val="single"/>
        </w:rPr>
        <w:t>In the future, mini-lateral talks may be a driver for new forms of readiness, and both sides should pay more attention to deterring North Korea from renewed provocations.</w:t>
      </w:r>
    </w:p>
    <w:p w:rsidR="009539F9" w:rsidRPr="009539F9" w:rsidRDefault="009539F9" w:rsidP="009539F9"/>
    <w:p w:rsidR="008E1926" w:rsidRDefault="008E1926" w:rsidP="008E1926">
      <w:pPr>
        <w:pStyle w:val="Heading2"/>
      </w:pPr>
      <w:r>
        <w:lastRenderedPageBreak/>
        <w:t>A2 K’s</w:t>
      </w:r>
    </w:p>
    <w:p w:rsidR="008E1926" w:rsidRDefault="00DF2091" w:rsidP="008E1926">
      <w:pPr>
        <w:pStyle w:val="Heading3"/>
      </w:pPr>
      <w:r>
        <w:lastRenderedPageBreak/>
        <w:t>A2</w:t>
      </w:r>
      <w:r w:rsidR="008E1926">
        <w:t xml:space="preserve"> Nuclear Orientalism</w:t>
      </w:r>
    </w:p>
    <w:p w:rsidR="008E1926" w:rsidRDefault="008E1926" w:rsidP="008E1926">
      <w:pPr>
        <w:pStyle w:val="Heading4"/>
      </w:pPr>
      <w:r>
        <w:t xml:space="preserve">Nuclear Orientalism theory fails – oversimplifies the complex international system of proliferation </w:t>
      </w:r>
    </w:p>
    <w:p w:rsidR="008E1926" w:rsidRPr="00E440BA" w:rsidRDefault="008E1926" w:rsidP="008E1926">
      <w:pPr>
        <w:rPr>
          <w:rStyle w:val="Style13ptBold"/>
          <w:b w:val="0"/>
        </w:rPr>
      </w:pPr>
      <w:r w:rsidRPr="00E440BA">
        <w:rPr>
          <w:rStyle w:val="Style13ptBold"/>
        </w:rPr>
        <w:t>Ammane</w:t>
      </w:r>
      <w:r>
        <w:rPr>
          <w:rStyle w:val="Style13ptBold"/>
        </w:rPr>
        <w:t xml:space="preserve"> 14 Basil Ammane is a Graduate Student at McMaster University (Ammane, Basil. “</w:t>
      </w:r>
      <w:r w:rsidRPr="00E440BA">
        <w:rPr>
          <w:rStyle w:val="Style13ptBold"/>
        </w:rPr>
        <w:t>The Limited Utility of the Notion of Nuclear Orientalism in Viewing Nuclear Proliferation</w:t>
      </w:r>
      <w:r>
        <w:rPr>
          <w:rStyle w:val="Style13ptBold"/>
        </w:rPr>
        <w:t>.” 2014. PDF.) DD</w:t>
      </w:r>
    </w:p>
    <w:p w:rsidR="008E1926" w:rsidRDefault="008E1926" w:rsidP="008E1926">
      <w:pPr>
        <w:rPr>
          <w:sz w:val="16"/>
        </w:rPr>
      </w:pPr>
      <w:r w:rsidRPr="00E440BA">
        <w:rPr>
          <w:sz w:val="16"/>
        </w:rPr>
        <w:t xml:space="preserve">There is no denying that such discourse is present among Western intelligentsia, but at the same time, </w:t>
      </w:r>
      <w:r w:rsidRPr="00E440BA">
        <w:rPr>
          <w:u w:val="single"/>
        </w:rPr>
        <w:t>one ought to be aware of the presence of arguments in favour of nuclear proliferation that do not invoke orientalist caricatures.</w:t>
      </w:r>
      <w:r w:rsidRPr="00E440BA">
        <w:rPr>
          <w:sz w:val="16"/>
        </w:rPr>
        <w:t xml:space="preserve"> One particularly prominent realist scholar who comes to mind is Kenneth Waltz. In an article he wrote for Foreign Affairs Magazine, Waltz argued that it would be a good idea to allow Iran to “get the bomb” citing the realist shibboleth that power “begs to be balanced”. In constructing his argument, he directly addressed the orientalist caricatures that portray the Iranian regime as irrational and dangerous by stating that “Iranian policy is made not by "mad mullahs" but by perfectly sane ayatollahs who want to survive just like any other leaders. Although Iran's leaders indulge in inflammatory and hateful rhetoric, they show no propensity for self-destruction. It would be a grave error for policymakers in the United States and Israel to assume otherwise.” (Waltz, 2012, p.3). </w:t>
      </w:r>
      <w:r w:rsidRPr="00E440BA">
        <w:rPr>
          <w:u w:val="single"/>
        </w:rPr>
        <w:t>The fact that such a prominent realist 3 international relations scholar has explicitly tackled orientalist caricatures of Iran undermines the portrayal of realists thinkers as deeply committed to a discriminatory view when it comes to the validity of the doctrine of deterrence</w:t>
      </w:r>
      <w:r w:rsidRPr="00E440BA">
        <w:rPr>
          <w:sz w:val="16"/>
        </w:rPr>
        <w:t xml:space="preserve">. Moreover, </w:t>
      </w:r>
      <w:r w:rsidRPr="00E440BA">
        <w:rPr>
          <w:u w:val="single"/>
        </w:rPr>
        <w:t>other realist analyses of nuclear proliferation in the Middle East have warned that the dynamics of deterrence can become much more complicated and prone to miscalculation and escalation when there are more than actors involved</w:t>
      </w:r>
      <w:r w:rsidRPr="00E440BA">
        <w:rPr>
          <w:sz w:val="16"/>
        </w:rPr>
        <w:t xml:space="preserve"> (Edelman et al, 2011 P.72). In expressing skepticism about the workability of deterrence, they did not reference the nature of the political regimes or culture in that region. In her article, Biswas continued developing her argument by relying on orientalism emphasizing discourse which drew a distinction between the “noble savage” and the “dirty dog”. The former is supposed to be a civilizable and assimilable, while the latter is purported to be possessive of irreconcilable differences that render him inscrutable and therefore necessitate the use of violence in dealing with him (Biswas, 2014, P.104). The implication of this is that the West was far more tolerant of India’s nuclear program than of Iran’s potential ambitions in this regard because the former was deemed to be capable of displaying the judiciousness and prudence that make it a rational actor that can join the nuclear club while the latter was not</w:t>
      </w:r>
      <w:r w:rsidRPr="00E440BA">
        <w:rPr>
          <w:u w:val="single"/>
        </w:rPr>
        <w:t>. Biswas did not buttress her argument with any evidence that would help make the case that India was found to be more assimilable than Iran because of some inherent civilizational trait. A more logical reading of the United States’ acceptance of India’s nuclear weapons program would be mindful of the fact that only after that country managed to make its nuclear weapons program a reality did the United States acquiesce to its existence</w:t>
      </w:r>
      <w:r w:rsidRPr="00E440BA">
        <w:rPr>
          <w:sz w:val="16"/>
        </w:rPr>
        <w:t xml:space="preserve">. A fair comparison would be one that seeks 4 to demonstrate a more favourable treatment of a particular country prior to its acquisition of nuclear capabilities. Biswas’s article spoke at length about the notion of a “nuclear apartheid” that discriminates against NNWC in the NPT. India, in rejecting the NPT, invoked the idea in order to legitimize its weapons program. The article rightly points out how the fact that little progress has been achieved on the disarmament front contributes to the perception of unfairness by many counties (2014). There is no dispute that devoting much more attention to horizontal proliferation at the expense of its vertical counterpart chips away at the legitimacy of the nuclear order represented by the NPT and provides some NNWS with an incentive to pursue nuclear weapons despite their initial acceptance of the treaty. But </w:t>
      </w:r>
      <w:r w:rsidRPr="00E440BA">
        <w:rPr>
          <w:u w:val="single"/>
        </w:rPr>
        <w:t>a closer observation of the behaviour of nuclear aspirants reveals other dynamics that determine countries’ decision on whether to go nuclear or even remain nuclear. Take, for example, the cases of South Korea and Taiwan. Both countries engaged in a rollback of their programs only after the United States pledged to provide them with security assurances against some of their regional adversaries</w:t>
      </w:r>
      <w:r w:rsidRPr="00E440BA">
        <w:rPr>
          <w:sz w:val="16"/>
        </w:rPr>
        <w:t xml:space="preserve">. Pro-nuclear forces within South Korea initially responded to the United States’ stated desire to pull out its troops from the former’s territory by reactivating its interests in building a nuclear weapons program that matches that of its northern adversary. Only a security guarantee by the United States managed to dissuade the country from pursuing the nuclear path (Hersman &amp; Peters, 2006, P.542). In Taiwan’s case, American pressure that leveraged its security guarantees, which were eventually reduced, played a significant role in persuading the Taiwanese government to abandon its nuclear weapons program (Hersman &amp; Peters, 2006, P.544). In essence, this means that </w:t>
      </w:r>
      <w:r w:rsidRPr="00E440BA">
        <w:rPr>
          <w:u w:val="single"/>
        </w:rPr>
        <w:t>the United 5 States’ possession of nuclear weapons which enabled it to provide these countries security guarantees was the chief factor behind these countries’ abandonment of their programs</w:t>
      </w:r>
      <w:r w:rsidRPr="00E440BA">
        <w:rPr>
          <w:sz w:val="16"/>
        </w:rPr>
        <w:t xml:space="preserve">. </w:t>
      </w:r>
      <w:r w:rsidRPr="00E440BA">
        <w:rPr>
          <w:u w:val="single"/>
        </w:rPr>
        <w:t xml:space="preserve">In deciding what to do with respect to nuclear weapons, </w:t>
      </w:r>
      <w:r w:rsidRPr="00E440BA">
        <w:rPr>
          <w:b/>
          <w:u w:val="single"/>
        </w:rPr>
        <w:t xml:space="preserve">countries pay much more attention </w:t>
      </w:r>
      <w:r w:rsidRPr="00E440BA">
        <w:rPr>
          <w:b/>
          <w:u w:val="single"/>
        </w:rPr>
        <w:lastRenderedPageBreak/>
        <w:t>to their security position</w:t>
      </w:r>
      <w:r w:rsidRPr="00E440BA">
        <w:rPr>
          <w:u w:val="single"/>
        </w:rPr>
        <w:t>, usually within their region, than they do to the injustice perpetuated by the NPT</w:t>
      </w:r>
      <w:r w:rsidRPr="00E440BA">
        <w:rPr>
          <w:sz w:val="16"/>
        </w:rPr>
        <w:t xml:space="preserve">. Indeed, </w:t>
      </w:r>
      <w:r w:rsidRPr="00E440BA">
        <w:rPr>
          <w:u w:val="single"/>
        </w:rPr>
        <w:t>when a country’s security environment cools down, nuclear weapons begin to appear more as a liability than an asset</w:t>
      </w:r>
      <w:r w:rsidRPr="00E440BA">
        <w:rPr>
          <w:sz w:val="16"/>
        </w:rPr>
        <w:t xml:space="preserve">. This explains South Africa’s abandonment of its nuclear weapons program toward the end of the 80s as the Soviet Union collapsed, hostilities came to an end in Angola with the withdrawal of Cuban troops, and Namibia gained its independence (de Villiers &amp; Jardine, 1993, P.102). There are many other countries that have also engaged in nuclear rollback. These include Argentina, Brazil, Australia, Belarus, Egypt, Indonesia, Italy, Kazakstan, Norway, Ukraine among others (Hersman &amp; Peters, 2006, P.546). </w:t>
      </w:r>
    </w:p>
    <w:p w:rsidR="008E1926" w:rsidRPr="008E1926" w:rsidRDefault="008E1926" w:rsidP="008E1926"/>
    <w:sectPr w:rsidR="008E1926" w:rsidRPr="008E1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Roboto">
    <w:altName w:val="Times New Roman"/>
    <w:panose1 w:val="00000000000000000000"/>
    <w:charset w:val="00"/>
    <w:family w:val="roman"/>
    <w:notTrueType/>
    <w:pitch w:val="default"/>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8274A1"/>
    <w:multiLevelType w:val="hybridMultilevel"/>
    <w:tmpl w:val="19B6A344"/>
    <w:lvl w:ilvl="0" w:tplc="4268DCCC">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44438752"/>
    <w:docVar w:name="VerbatimVersion" w:val="5.1"/>
  </w:docVars>
  <w:rsids>
    <w:rsidRoot w:val="004F09E3"/>
    <w:rsid w:val="000139A3"/>
    <w:rsid w:val="000369A0"/>
    <w:rsid w:val="00057DBA"/>
    <w:rsid w:val="00074830"/>
    <w:rsid w:val="0007628F"/>
    <w:rsid w:val="00083787"/>
    <w:rsid w:val="000C043F"/>
    <w:rsid w:val="000C7DE2"/>
    <w:rsid w:val="000D4A6E"/>
    <w:rsid w:val="000F7CEB"/>
    <w:rsid w:val="00100833"/>
    <w:rsid w:val="00104529"/>
    <w:rsid w:val="00105942"/>
    <w:rsid w:val="00107396"/>
    <w:rsid w:val="00112BE3"/>
    <w:rsid w:val="00113A50"/>
    <w:rsid w:val="00124CBF"/>
    <w:rsid w:val="001430E9"/>
    <w:rsid w:val="00144A4C"/>
    <w:rsid w:val="00166177"/>
    <w:rsid w:val="00176260"/>
    <w:rsid w:val="00176AB0"/>
    <w:rsid w:val="00177B7D"/>
    <w:rsid w:val="0018322D"/>
    <w:rsid w:val="001851EB"/>
    <w:rsid w:val="00190934"/>
    <w:rsid w:val="001951D8"/>
    <w:rsid w:val="001A547C"/>
    <w:rsid w:val="001B5776"/>
    <w:rsid w:val="001D3C89"/>
    <w:rsid w:val="001E2DC5"/>
    <w:rsid w:val="001E527A"/>
    <w:rsid w:val="001F1062"/>
    <w:rsid w:val="001F78CE"/>
    <w:rsid w:val="00200E35"/>
    <w:rsid w:val="00213302"/>
    <w:rsid w:val="00225AEC"/>
    <w:rsid w:val="002345B8"/>
    <w:rsid w:val="00244080"/>
    <w:rsid w:val="00251FC7"/>
    <w:rsid w:val="002700BF"/>
    <w:rsid w:val="002714DF"/>
    <w:rsid w:val="002766CF"/>
    <w:rsid w:val="002855A7"/>
    <w:rsid w:val="00292791"/>
    <w:rsid w:val="00297FF3"/>
    <w:rsid w:val="002A0CB0"/>
    <w:rsid w:val="002B0921"/>
    <w:rsid w:val="002B146A"/>
    <w:rsid w:val="002B5E17"/>
    <w:rsid w:val="002C0247"/>
    <w:rsid w:val="002D034A"/>
    <w:rsid w:val="002D31AC"/>
    <w:rsid w:val="002D67B3"/>
    <w:rsid w:val="002E638C"/>
    <w:rsid w:val="002E6DDF"/>
    <w:rsid w:val="002F15C6"/>
    <w:rsid w:val="002F582B"/>
    <w:rsid w:val="00303595"/>
    <w:rsid w:val="00303F9B"/>
    <w:rsid w:val="00310322"/>
    <w:rsid w:val="0031153B"/>
    <w:rsid w:val="00315690"/>
    <w:rsid w:val="00316B75"/>
    <w:rsid w:val="00325646"/>
    <w:rsid w:val="003460F2"/>
    <w:rsid w:val="00356809"/>
    <w:rsid w:val="00364A87"/>
    <w:rsid w:val="0038158C"/>
    <w:rsid w:val="00387C66"/>
    <w:rsid w:val="003902BA"/>
    <w:rsid w:val="003A09E2"/>
    <w:rsid w:val="003A315A"/>
    <w:rsid w:val="003D3038"/>
    <w:rsid w:val="003F7D80"/>
    <w:rsid w:val="00405F54"/>
    <w:rsid w:val="00406C97"/>
    <w:rsid w:val="00407037"/>
    <w:rsid w:val="00412620"/>
    <w:rsid w:val="004142A7"/>
    <w:rsid w:val="00415B02"/>
    <w:rsid w:val="00441A7C"/>
    <w:rsid w:val="00450C35"/>
    <w:rsid w:val="00453755"/>
    <w:rsid w:val="004605D6"/>
    <w:rsid w:val="00463218"/>
    <w:rsid w:val="004706AF"/>
    <w:rsid w:val="00475DCD"/>
    <w:rsid w:val="004A09E0"/>
    <w:rsid w:val="004B2C4D"/>
    <w:rsid w:val="004B466A"/>
    <w:rsid w:val="004B48E0"/>
    <w:rsid w:val="004C60E8"/>
    <w:rsid w:val="004E3579"/>
    <w:rsid w:val="004E728B"/>
    <w:rsid w:val="004F09E3"/>
    <w:rsid w:val="004F39E0"/>
    <w:rsid w:val="00507091"/>
    <w:rsid w:val="00507F49"/>
    <w:rsid w:val="00511A27"/>
    <w:rsid w:val="0051277D"/>
    <w:rsid w:val="00512E6B"/>
    <w:rsid w:val="00537BD5"/>
    <w:rsid w:val="00540ECE"/>
    <w:rsid w:val="00541859"/>
    <w:rsid w:val="0057268A"/>
    <w:rsid w:val="005926FE"/>
    <w:rsid w:val="005A11AC"/>
    <w:rsid w:val="005B07FB"/>
    <w:rsid w:val="005B0DA5"/>
    <w:rsid w:val="005C1BF5"/>
    <w:rsid w:val="005C5BE5"/>
    <w:rsid w:val="005D19F8"/>
    <w:rsid w:val="005D2912"/>
    <w:rsid w:val="005E1B9B"/>
    <w:rsid w:val="005E75DD"/>
    <w:rsid w:val="00600888"/>
    <w:rsid w:val="00601602"/>
    <w:rsid w:val="006065BD"/>
    <w:rsid w:val="0063796F"/>
    <w:rsid w:val="00641EC8"/>
    <w:rsid w:val="00645FA9"/>
    <w:rsid w:val="00647866"/>
    <w:rsid w:val="006548AC"/>
    <w:rsid w:val="00656638"/>
    <w:rsid w:val="00665003"/>
    <w:rsid w:val="00695DE4"/>
    <w:rsid w:val="00697E7E"/>
    <w:rsid w:val="006A2AD0"/>
    <w:rsid w:val="006B41C6"/>
    <w:rsid w:val="006C2375"/>
    <w:rsid w:val="006C5200"/>
    <w:rsid w:val="006C7E18"/>
    <w:rsid w:val="006D3B7F"/>
    <w:rsid w:val="006D4ECC"/>
    <w:rsid w:val="006F51F6"/>
    <w:rsid w:val="00700C33"/>
    <w:rsid w:val="00701BAB"/>
    <w:rsid w:val="007048BA"/>
    <w:rsid w:val="00704A57"/>
    <w:rsid w:val="00722258"/>
    <w:rsid w:val="007243E5"/>
    <w:rsid w:val="00724A57"/>
    <w:rsid w:val="00747274"/>
    <w:rsid w:val="00766EA0"/>
    <w:rsid w:val="00771479"/>
    <w:rsid w:val="00774652"/>
    <w:rsid w:val="007924EE"/>
    <w:rsid w:val="007A2226"/>
    <w:rsid w:val="007D2EC7"/>
    <w:rsid w:val="007D56F6"/>
    <w:rsid w:val="007E2C4B"/>
    <w:rsid w:val="007F3B1D"/>
    <w:rsid w:val="007F5B66"/>
    <w:rsid w:val="00823A1C"/>
    <w:rsid w:val="008306AD"/>
    <w:rsid w:val="00837B48"/>
    <w:rsid w:val="00845B9D"/>
    <w:rsid w:val="0085199D"/>
    <w:rsid w:val="00856099"/>
    <w:rsid w:val="00860984"/>
    <w:rsid w:val="00871571"/>
    <w:rsid w:val="008809C5"/>
    <w:rsid w:val="00882557"/>
    <w:rsid w:val="00887405"/>
    <w:rsid w:val="00891F85"/>
    <w:rsid w:val="008B3ECB"/>
    <w:rsid w:val="008B4DE7"/>
    <w:rsid w:val="008B4E85"/>
    <w:rsid w:val="008B6142"/>
    <w:rsid w:val="008C1B2E"/>
    <w:rsid w:val="008D39CA"/>
    <w:rsid w:val="008D64A2"/>
    <w:rsid w:val="008D6D92"/>
    <w:rsid w:val="008E00B3"/>
    <w:rsid w:val="008E161A"/>
    <w:rsid w:val="008E1926"/>
    <w:rsid w:val="008E28FA"/>
    <w:rsid w:val="008F30F3"/>
    <w:rsid w:val="009015C3"/>
    <w:rsid w:val="00905BE3"/>
    <w:rsid w:val="009141C2"/>
    <w:rsid w:val="0091627E"/>
    <w:rsid w:val="00925D06"/>
    <w:rsid w:val="009532A3"/>
    <w:rsid w:val="009539F9"/>
    <w:rsid w:val="00955564"/>
    <w:rsid w:val="00966F4A"/>
    <w:rsid w:val="0097032B"/>
    <w:rsid w:val="009719E5"/>
    <w:rsid w:val="00986D21"/>
    <w:rsid w:val="00996C7A"/>
    <w:rsid w:val="009C13A9"/>
    <w:rsid w:val="009C77A5"/>
    <w:rsid w:val="009D10EA"/>
    <w:rsid w:val="009D272E"/>
    <w:rsid w:val="009D2EAD"/>
    <w:rsid w:val="009D3B6C"/>
    <w:rsid w:val="009D54B2"/>
    <w:rsid w:val="009D7280"/>
    <w:rsid w:val="009E1922"/>
    <w:rsid w:val="009F7ED2"/>
    <w:rsid w:val="00A16368"/>
    <w:rsid w:val="00A204F4"/>
    <w:rsid w:val="00A53D5C"/>
    <w:rsid w:val="00A6623A"/>
    <w:rsid w:val="00A762CA"/>
    <w:rsid w:val="00A82E0B"/>
    <w:rsid w:val="00A84548"/>
    <w:rsid w:val="00A91B2C"/>
    <w:rsid w:val="00A93661"/>
    <w:rsid w:val="00A95652"/>
    <w:rsid w:val="00AC0AB8"/>
    <w:rsid w:val="00AC22FE"/>
    <w:rsid w:val="00AC44AA"/>
    <w:rsid w:val="00AC68A1"/>
    <w:rsid w:val="00AD3010"/>
    <w:rsid w:val="00AE37E9"/>
    <w:rsid w:val="00B15626"/>
    <w:rsid w:val="00B17015"/>
    <w:rsid w:val="00B22FCE"/>
    <w:rsid w:val="00B30ABC"/>
    <w:rsid w:val="00B33C6D"/>
    <w:rsid w:val="00B432C1"/>
    <w:rsid w:val="00B4508F"/>
    <w:rsid w:val="00B55AD5"/>
    <w:rsid w:val="00B8057C"/>
    <w:rsid w:val="00B843BC"/>
    <w:rsid w:val="00B856AA"/>
    <w:rsid w:val="00BA396A"/>
    <w:rsid w:val="00BC3055"/>
    <w:rsid w:val="00BD157C"/>
    <w:rsid w:val="00BD21C4"/>
    <w:rsid w:val="00BD6238"/>
    <w:rsid w:val="00BE6D11"/>
    <w:rsid w:val="00BE7296"/>
    <w:rsid w:val="00BF466D"/>
    <w:rsid w:val="00BF593B"/>
    <w:rsid w:val="00BF773A"/>
    <w:rsid w:val="00BF7E81"/>
    <w:rsid w:val="00C12992"/>
    <w:rsid w:val="00C13773"/>
    <w:rsid w:val="00C16BBE"/>
    <w:rsid w:val="00C17CC8"/>
    <w:rsid w:val="00C36B34"/>
    <w:rsid w:val="00C44A08"/>
    <w:rsid w:val="00C47363"/>
    <w:rsid w:val="00C561DB"/>
    <w:rsid w:val="00C614EB"/>
    <w:rsid w:val="00C61A00"/>
    <w:rsid w:val="00C74672"/>
    <w:rsid w:val="00C83417"/>
    <w:rsid w:val="00C83EE4"/>
    <w:rsid w:val="00C9604F"/>
    <w:rsid w:val="00CA19AA"/>
    <w:rsid w:val="00CA2C9F"/>
    <w:rsid w:val="00CA6CB9"/>
    <w:rsid w:val="00CC5298"/>
    <w:rsid w:val="00CD0F56"/>
    <w:rsid w:val="00CD736E"/>
    <w:rsid w:val="00CD798D"/>
    <w:rsid w:val="00CE09C9"/>
    <w:rsid w:val="00CE161E"/>
    <w:rsid w:val="00CE1E75"/>
    <w:rsid w:val="00CF36B9"/>
    <w:rsid w:val="00CF4E11"/>
    <w:rsid w:val="00CF59A8"/>
    <w:rsid w:val="00CF5D9F"/>
    <w:rsid w:val="00D02C59"/>
    <w:rsid w:val="00D14580"/>
    <w:rsid w:val="00D21030"/>
    <w:rsid w:val="00D32039"/>
    <w:rsid w:val="00D325A9"/>
    <w:rsid w:val="00D36A8A"/>
    <w:rsid w:val="00D45A6E"/>
    <w:rsid w:val="00D55163"/>
    <w:rsid w:val="00D61409"/>
    <w:rsid w:val="00D66038"/>
    <w:rsid w:val="00D6691E"/>
    <w:rsid w:val="00D71170"/>
    <w:rsid w:val="00D74E32"/>
    <w:rsid w:val="00D77921"/>
    <w:rsid w:val="00DA1C92"/>
    <w:rsid w:val="00DA25D4"/>
    <w:rsid w:val="00DA2729"/>
    <w:rsid w:val="00DA4767"/>
    <w:rsid w:val="00DA6538"/>
    <w:rsid w:val="00DA7150"/>
    <w:rsid w:val="00DB597F"/>
    <w:rsid w:val="00DC0B1E"/>
    <w:rsid w:val="00DC2A1E"/>
    <w:rsid w:val="00DC4E11"/>
    <w:rsid w:val="00DC5481"/>
    <w:rsid w:val="00DC64F8"/>
    <w:rsid w:val="00DC7932"/>
    <w:rsid w:val="00DE58AA"/>
    <w:rsid w:val="00DF2091"/>
    <w:rsid w:val="00E12B9A"/>
    <w:rsid w:val="00E15E75"/>
    <w:rsid w:val="00E20BEC"/>
    <w:rsid w:val="00E27D39"/>
    <w:rsid w:val="00E4534B"/>
    <w:rsid w:val="00E5262C"/>
    <w:rsid w:val="00E54545"/>
    <w:rsid w:val="00E5787D"/>
    <w:rsid w:val="00E61324"/>
    <w:rsid w:val="00E90C73"/>
    <w:rsid w:val="00EB3AC8"/>
    <w:rsid w:val="00EB7864"/>
    <w:rsid w:val="00EC7DC4"/>
    <w:rsid w:val="00ED30CF"/>
    <w:rsid w:val="00F176EF"/>
    <w:rsid w:val="00F3229B"/>
    <w:rsid w:val="00F341D3"/>
    <w:rsid w:val="00F43DF6"/>
    <w:rsid w:val="00F45E10"/>
    <w:rsid w:val="00F6364A"/>
    <w:rsid w:val="00F669C2"/>
    <w:rsid w:val="00F75797"/>
    <w:rsid w:val="00F760F1"/>
    <w:rsid w:val="00F9113A"/>
    <w:rsid w:val="00F91A27"/>
    <w:rsid w:val="00FA1ECE"/>
    <w:rsid w:val="00FA6CFC"/>
    <w:rsid w:val="00FB40DA"/>
    <w:rsid w:val="00FC53F9"/>
    <w:rsid w:val="00FD5FC6"/>
    <w:rsid w:val="00FE1C7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115A8"/>
  <w15:chartTrackingRefBased/>
  <w15:docId w15:val="{71EA4CD3-661D-4AF1-A56E-EB3E276E9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856099"/>
    <w:rPr>
      <w:rFonts w:ascii="Calibri" w:hAnsi="Calibri"/>
    </w:rPr>
  </w:style>
  <w:style w:type="paragraph" w:styleId="Heading1">
    <w:name w:val="heading 1"/>
    <w:aliases w:val="Pocket"/>
    <w:basedOn w:val="Normal"/>
    <w:next w:val="Normal"/>
    <w:link w:val="Heading1Char"/>
    <w:qFormat/>
    <w:rsid w:val="008560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560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560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5609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560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6099"/>
  </w:style>
  <w:style w:type="character" w:customStyle="1" w:styleId="Heading1Char">
    <w:name w:val="Heading 1 Char"/>
    <w:aliases w:val="Pocket Char"/>
    <w:basedOn w:val="DefaultParagraphFont"/>
    <w:link w:val="Heading1"/>
    <w:rsid w:val="008560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5609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5609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5609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856099"/>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7D56F6"/>
    <w:pP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5609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856099"/>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856099"/>
    <w:rPr>
      <w:color w:val="auto"/>
      <w:u w:val="none"/>
    </w:rPr>
  </w:style>
  <w:style w:type="character" w:styleId="FollowedHyperlink">
    <w:name w:val="FollowedHyperlink"/>
    <w:basedOn w:val="DefaultParagraphFont"/>
    <w:uiPriority w:val="99"/>
    <w:semiHidden/>
    <w:unhideWhenUsed/>
    <w:rsid w:val="00856099"/>
    <w:rPr>
      <w:color w:val="auto"/>
      <w:u w:val="none"/>
    </w:rPr>
  </w:style>
  <w:style w:type="paragraph" w:styleId="NormalWeb">
    <w:name w:val="Normal (Web)"/>
    <w:basedOn w:val="Normal"/>
    <w:uiPriority w:val="99"/>
    <w:unhideWhenUsed/>
    <w:rsid w:val="000F7CEB"/>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3A315A"/>
    <w:rPr>
      <w:i/>
      <w:iCs/>
    </w:rPr>
  </w:style>
  <w:style w:type="character" w:customStyle="1" w:styleId="apple-converted-space">
    <w:name w:val="apple-converted-space"/>
    <w:basedOn w:val="DefaultParagraphFont"/>
    <w:rsid w:val="00CE09C9"/>
  </w:style>
  <w:style w:type="paragraph" w:styleId="NoSpacing">
    <w:name w:val="No Spacing"/>
    <w:uiPriority w:val="1"/>
    <w:rsid w:val="007D56F6"/>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7D56F6"/>
    <w:rPr>
      <w:rFonts w:ascii="Lucida Grande" w:hAnsi="Lucida Grande" w:cs="Lucida Grande"/>
    </w:rPr>
  </w:style>
  <w:style w:type="paragraph" w:styleId="DocumentMap">
    <w:name w:val="Document Map"/>
    <w:basedOn w:val="Normal"/>
    <w:link w:val="DocumentMapChar"/>
    <w:uiPriority w:val="99"/>
    <w:semiHidden/>
    <w:unhideWhenUsed/>
    <w:rsid w:val="007D56F6"/>
    <w:rPr>
      <w:rFonts w:ascii="Lucida Grande" w:hAnsi="Lucida Grande" w:cs="Lucida Grande"/>
    </w:rPr>
  </w:style>
  <w:style w:type="paragraph" w:styleId="ListParagraph">
    <w:name w:val="List Paragraph"/>
    <w:basedOn w:val="Normal"/>
    <w:uiPriority w:val="34"/>
    <w:rsid w:val="007D56F6"/>
    <w:pPr>
      <w:ind w:left="720"/>
      <w:contextualSpacing/>
    </w:pPr>
  </w:style>
  <w:style w:type="paragraph" w:styleId="Header">
    <w:name w:val="header"/>
    <w:basedOn w:val="Normal"/>
    <w:link w:val="HeaderChar"/>
    <w:uiPriority w:val="99"/>
    <w:unhideWhenUsed/>
    <w:rsid w:val="007D56F6"/>
    <w:pPr>
      <w:tabs>
        <w:tab w:val="center" w:pos="4320"/>
        <w:tab w:val="right" w:pos="8640"/>
      </w:tabs>
    </w:pPr>
  </w:style>
  <w:style w:type="character" w:customStyle="1" w:styleId="HeaderChar">
    <w:name w:val="Header Char"/>
    <w:basedOn w:val="DefaultParagraphFont"/>
    <w:link w:val="Header"/>
    <w:uiPriority w:val="99"/>
    <w:rsid w:val="007D56F6"/>
    <w:rPr>
      <w:rFonts w:ascii="Calibri" w:hAnsi="Calibri"/>
    </w:rPr>
  </w:style>
  <w:style w:type="paragraph" w:styleId="Footer">
    <w:name w:val="footer"/>
    <w:basedOn w:val="Normal"/>
    <w:link w:val="FooterChar"/>
    <w:uiPriority w:val="99"/>
    <w:unhideWhenUsed/>
    <w:rsid w:val="007D56F6"/>
    <w:pPr>
      <w:tabs>
        <w:tab w:val="center" w:pos="4320"/>
        <w:tab w:val="right" w:pos="8640"/>
      </w:tabs>
    </w:pPr>
  </w:style>
  <w:style w:type="character" w:customStyle="1" w:styleId="FooterChar">
    <w:name w:val="Footer Char"/>
    <w:basedOn w:val="DefaultParagraphFont"/>
    <w:link w:val="Footer"/>
    <w:uiPriority w:val="99"/>
    <w:rsid w:val="007D56F6"/>
    <w:rPr>
      <w:rFonts w:ascii="Calibri" w:hAnsi="Calibri"/>
    </w:rPr>
  </w:style>
  <w:style w:type="character" w:styleId="Strong">
    <w:name w:val="Strong"/>
    <w:basedOn w:val="DefaultParagraphFont"/>
    <w:uiPriority w:val="22"/>
    <w:qFormat/>
    <w:rsid w:val="007D56F6"/>
    <w:rPr>
      <w:b/>
      <w:bCs/>
    </w:rPr>
  </w:style>
  <w:style w:type="paragraph" w:customStyle="1" w:styleId="UnderlinePara">
    <w:name w:val="Underline Para"/>
    <w:basedOn w:val="Normal"/>
    <w:uiPriority w:val="6"/>
    <w:qFormat/>
    <w:rsid w:val="007D56F6"/>
    <w:pPr>
      <w:widowControl w:val="0"/>
      <w:suppressAutoHyphens/>
      <w:spacing w:after="200"/>
      <w:contextualSpacing/>
    </w:pPr>
    <w:rPr>
      <w:rFonts w:asciiTheme="minorHAnsi" w:hAnsiTheme="minorHAnsi"/>
      <w:u w:val="single"/>
    </w:rPr>
  </w:style>
  <w:style w:type="paragraph" w:customStyle="1" w:styleId="tx">
    <w:name w:val="tx"/>
    <w:basedOn w:val="Normal"/>
    <w:rsid w:val="006C5200"/>
    <w:pPr>
      <w:spacing w:before="100" w:beforeAutospacing="1" w:after="100" w:afterAutospacing="1" w:line="240" w:lineRule="auto"/>
    </w:pPr>
    <w:rPr>
      <w:rFonts w:ascii="Times" w:hAnsi="Times"/>
      <w:sz w:val="20"/>
      <w:szCs w:val="20"/>
    </w:rPr>
  </w:style>
  <w:style w:type="character" w:customStyle="1" w:styleId="stylestylebold12pt">
    <w:name w:val="stylestylebold12pt"/>
    <w:basedOn w:val="DefaultParagraphFont"/>
    <w:rsid w:val="004B2C4D"/>
  </w:style>
  <w:style w:type="character" w:customStyle="1" w:styleId="grame">
    <w:name w:val="grame"/>
    <w:basedOn w:val="DefaultParagraphFont"/>
    <w:rsid w:val="004B2C4D"/>
  </w:style>
  <w:style w:type="character" w:customStyle="1" w:styleId="spelle">
    <w:name w:val="spelle"/>
    <w:basedOn w:val="DefaultParagraphFont"/>
    <w:rsid w:val="004B2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5335">
      <w:bodyDiv w:val="1"/>
      <w:marLeft w:val="0"/>
      <w:marRight w:val="0"/>
      <w:marTop w:val="0"/>
      <w:marBottom w:val="0"/>
      <w:divBdr>
        <w:top w:val="none" w:sz="0" w:space="0" w:color="auto"/>
        <w:left w:val="none" w:sz="0" w:space="0" w:color="auto"/>
        <w:bottom w:val="none" w:sz="0" w:space="0" w:color="auto"/>
        <w:right w:val="none" w:sz="0" w:space="0" w:color="auto"/>
      </w:divBdr>
    </w:div>
    <w:div w:id="20134293">
      <w:bodyDiv w:val="1"/>
      <w:marLeft w:val="0"/>
      <w:marRight w:val="0"/>
      <w:marTop w:val="0"/>
      <w:marBottom w:val="0"/>
      <w:divBdr>
        <w:top w:val="none" w:sz="0" w:space="0" w:color="auto"/>
        <w:left w:val="none" w:sz="0" w:space="0" w:color="auto"/>
        <w:bottom w:val="none" w:sz="0" w:space="0" w:color="auto"/>
        <w:right w:val="none" w:sz="0" w:space="0" w:color="auto"/>
      </w:divBdr>
    </w:div>
    <w:div w:id="56980537">
      <w:bodyDiv w:val="1"/>
      <w:marLeft w:val="0"/>
      <w:marRight w:val="0"/>
      <w:marTop w:val="0"/>
      <w:marBottom w:val="0"/>
      <w:divBdr>
        <w:top w:val="none" w:sz="0" w:space="0" w:color="auto"/>
        <w:left w:val="none" w:sz="0" w:space="0" w:color="auto"/>
        <w:bottom w:val="none" w:sz="0" w:space="0" w:color="auto"/>
        <w:right w:val="none" w:sz="0" w:space="0" w:color="auto"/>
      </w:divBdr>
    </w:div>
    <w:div w:id="84232287">
      <w:bodyDiv w:val="1"/>
      <w:marLeft w:val="0"/>
      <w:marRight w:val="0"/>
      <w:marTop w:val="0"/>
      <w:marBottom w:val="0"/>
      <w:divBdr>
        <w:top w:val="none" w:sz="0" w:space="0" w:color="auto"/>
        <w:left w:val="none" w:sz="0" w:space="0" w:color="auto"/>
        <w:bottom w:val="none" w:sz="0" w:space="0" w:color="auto"/>
        <w:right w:val="none" w:sz="0" w:space="0" w:color="auto"/>
      </w:divBdr>
    </w:div>
    <w:div w:id="158693054">
      <w:bodyDiv w:val="1"/>
      <w:marLeft w:val="0"/>
      <w:marRight w:val="0"/>
      <w:marTop w:val="0"/>
      <w:marBottom w:val="0"/>
      <w:divBdr>
        <w:top w:val="none" w:sz="0" w:space="0" w:color="auto"/>
        <w:left w:val="none" w:sz="0" w:space="0" w:color="auto"/>
        <w:bottom w:val="none" w:sz="0" w:space="0" w:color="auto"/>
        <w:right w:val="none" w:sz="0" w:space="0" w:color="auto"/>
      </w:divBdr>
      <w:divsChild>
        <w:div w:id="442648978">
          <w:marLeft w:val="0"/>
          <w:marRight w:val="0"/>
          <w:marTop w:val="60"/>
          <w:marBottom w:val="60"/>
          <w:divBdr>
            <w:top w:val="none" w:sz="0" w:space="0" w:color="auto"/>
            <w:left w:val="none" w:sz="0" w:space="0" w:color="auto"/>
            <w:bottom w:val="none" w:sz="0" w:space="0" w:color="auto"/>
            <w:right w:val="none" w:sz="0" w:space="0" w:color="auto"/>
          </w:divBdr>
          <w:divsChild>
            <w:div w:id="730814768">
              <w:marLeft w:val="0"/>
              <w:marRight w:val="0"/>
              <w:marTop w:val="0"/>
              <w:marBottom w:val="0"/>
              <w:divBdr>
                <w:top w:val="single" w:sz="2" w:space="0" w:color="000000"/>
                <w:left w:val="single" w:sz="2" w:space="0" w:color="000000"/>
                <w:bottom w:val="single" w:sz="2" w:space="0" w:color="000000"/>
                <w:right w:val="single" w:sz="2" w:space="0" w:color="000000"/>
              </w:divBdr>
              <w:divsChild>
                <w:div w:id="1957709743">
                  <w:marLeft w:val="0"/>
                  <w:marRight w:val="0"/>
                  <w:marTop w:val="0"/>
                  <w:marBottom w:val="0"/>
                  <w:divBdr>
                    <w:top w:val="single" w:sz="2" w:space="0" w:color="000000"/>
                    <w:left w:val="single" w:sz="2" w:space="0" w:color="000000"/>
                    <w:bottom w:val="single" w:sz="2" w:space="0" w:color="000000"/>
                    <w:right w:val="single" w:sz="2" w:space="0" w:color="000000"/>
                  </w:divBdr>
                  <w:divsChild>
                    <w:div w:id="1047679652">
                      <w:marLeft w:val="0"/>
                      <w:marRight w:val="0"/>
                      <w:marTop w:val="0"/>
                      <w:marBottom w:val="150"/>
                      <w:divBdr>
                        <w:top w:val="none" w:sz="0" w:space="0" w:color="auto"/>
                        <w:left w:val="none" w:sz="0" w:space="0" w:color="auto"/>
                        <w:bottom w:val="none" w:sz="0" w:space="0" w:color="auto"/>
                        <w:right w:val="none" w:sz="0" w:space="0" w:color="auto"/>
                      </w:divBdr>
                      <w:divsChild>
                        <w:div w:id="799417655">
                          <w:marLeft w:val="0"/>
                          <w:marRight w:val="0"/>
                          <w:marTop w:val="0"/>
                          <w:marBottom w:val="0"/>
                          <w:divBdr>
                            <w:top w:val="none" w:sz="0" w:space="0" w:color="auto"/>
                            <w:left w:val="none" w:sz="0" w:space="0" w:color="auto"/>
                            <w:bottom w:val="none" w:sz="0" w:space="0" w:color="auto"/>
                            <w:right w:val="none" w:sz="0" w:space="0" w:color="auto"/>
                          </w:divBdr>
                          <w:divsChild>
                            <w:div w:id="140491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426284">
      <w:bodyDiv w:val="1"/>
      <w:marLeft w:val="0"/>
      <w:marRight w:val="0"/>
      <w:marTop w:val="0"/>
      <w:marBottom w:val="0"/>
      <w:divBdr>
        <w:top w:val="none" w:sz="0" w:space="0" w:color="auto"/>
        <w:left w:val="none" w:sz="0" w:space="0" w:color="auto"/>
        <w:bottom w:val="none" w:sz="0" w:space="0" w:color="auto"/>
        <w:right w:val="none" w:sz="0" w:space="0" w:color="auto"/>
      </w:divBdr>
    </w:div>
    <w:div w:id="286736728">
      <w:bodyDiv w:val="1"/>
      <w:marLeft w:val="0"/>
      <w:marRight w:val="0"/>
      <w:marTop w:val="0"/>
      <w:marBottom w:val="0"/>
      <w:divBdr>
        <w:top w:val="none" w:sz="0" w:space="0" w:color="auto"/>
        <w:left w:val="none" w:sz="0" w:space="0" w:color="auto"/>
        <w:bottom w:val="none" w:sz="0" w:space="0" w:color="auto"/>
        <w:right w:val="none" w:sz="0" w:space="0" w:color="auto"/>
      </w:divBdr>
    </w:div>
    <w:div w:id="294875686">
      <w:bodyDiv w:val="1"/>
      <w:marLeft w:val="0"/>
      <w:marRight w:val="0"/>
      <w:marTop w:val="0"/>
      <w:marBottom w:val="0"/>
      <w:divBdr>
        <w:top w:val="none" w:sz="0" w:space="0" w:color="auto"/>
        <w:left w:val="none" w:sz="0" w:space="0" w:color="auto"/>
        <w:bottom w:val="none" w:sz="0" w:space="0" w:color="auto"/>
        <w:right w:val="none" w:sz="0" w:space="0" w:color="auto"/>
      </w:divBdr>
    </w:div>
    <w:div w:id="392461938">
      <w:bodyDiv w:val="1"/>
      <w:marLeft w:val="0"/>
      <w:marRight w:val="0"/>
      <w:marTop w:val="0"/>
      <w:marBottom w:val="0"/>
      <w:divBdr>
        <w:top w:val="none" w:sz="0" w:space="0" w:color="auto"/>
        <w:left w:val="none" w:sz="0" w:space="0" w:color="auto"/>
        <w:bottom w:val="none" w:sz="0" w:space="0" w:color="auto"/>
        <w:right w:val="none" w:sz="0" w:space="0" w:color="auto"/>
      </w:divBdr>
    </w:div>
    <w:div w:id="443959510">
      <w:bodyDiv w:val="1"/>
      <w:marLeft w:val="0"/>
      <w:marRight w:val="0"/>
      <w:marTop w:val="0"/>
      <w:marBottom w:val="0"/>
      <w:divBdr>
        <w:top w:val="none" w:sz="0" w:space="0" w:color="auto"/>
        <w:left w:val="none" w:sz="0" w:space="0" w:color="auto"/>
        <w:bottom w:val="none" w:sz="0" w:space="0" w:color="auto"/>
        <w:right w:val="none" w:sz="0" w:space="0" w:color="auto"/>
      </w:divBdr>
    </w:div>
    <w:div w:id="504587685">
      <w:bodyDiv w:val="1"/>
      <w:marLeft w:val="0"/>
      <w:marRight w:val="0"/>
      <w:marTop w:val="0"/>
      <w:marBottom w:val="0"/>
      <w:divBdr>
        <w:top w:val="none" w:sz="0" w:space="0" w:color="auto"/>
        <w:left w:val="none" w:sz="0" w:space="0" w:color="auto"/>
        <w:bottom w:val="none" w:sz="0" w:space="0" w:color="auto"/>
        <w:right w:val="none" w:sz="0" w:space="0" w:color="auto"/>
      </w:divBdr>
    </w:div>
    <w:div w:id="519465588">
      <w:bodyDiv w:val="1"/>
      <w:marLeft w:val="0"/>
      <w:marRight w:val="0"/>
      <w:marTop w:val="0"/>
      <w:marBottom w:val="0"/>
      <w:divBdr>
        <w:top w:val="none" w:sz="0" w:space="0" w:color="auto"/>
        <w:left w:val="none" w:sz="0" w:space="0" w:color="auto"/>
        <w:bottom w:val="none" w:sz="0" w:space="0" w:color="auto"/>
        <w:right w:val="none" w:sz="0" w:space="0" w:color="auto"/>
      </w:divBdr>
    </w:div>
    <w:div w:id="528373310">
      <w:bodyDiv w:val="1"/>
      <w:marLeft w:val="0"/>
      <w:marRight w:val="0"/>
      <w:marTop w:val="0"/>
      <w:marBottom w:val="0"/>
      <w:divBdr>
        <w:top w:val="none" w:sz="0" w:space="0" w:color="auto"/>
        <w:left w:val="none" w:sz="0" w:space="0" w:color="auto"/>
        <w:bottom w:val="none" w:sz="0" w:space="0" w:color="auto"/>
        <w:right w:val="none" w:sz="0" w:space="0" w:color="auto"/>
      </w:divBdr>
    </w:div>
    <w:div w:id="577594194">
      <w:bodyDiv w:val="1"/>
      <w:marLeft w:val="0"/>
      <w:marRight w:val="0"/>
      <w:marTop w:val="0"/>
      <w:marBottom w:val="0"/>
      <w:divBdr>
        <w:top w:val="none" w:sz="0" w:space="0" w:color="auto"/>
        <w:left w:val="none" w:sz="0" w:space="0" w:color="auto"/>
        <w:bottom w:val="none" w:sz="0" w:space="0" w:color="auto"/>
        <w:right w:val="none" w:sz="0" w:space="0" w:color="auto"/>
      </w:divBdr>
    </w:div>
    <w:div w:id="655569627">
      <w:bodyDiv w:val="1"/>
      <w:marLeft w:val="0"/>
      <w:marRight w:val="0"/>
      <w:marTop w:val="0"/>
      <w:marBottom w:val="0"/>
      <w:divBdr>
        <w:top w:val="none" w:sz="0" w:space="0" w:color="auto"/>
        <w:left w:val="none" w:sz="0" w:space="0" w:color="auto"/>
        <w:bottom w:val="none" w:sz="0" w:space="0" w:color="auto"/>
        <w:right w:val="none" w:sz="0" w:space="0" w:color="auto"/>
      </w:divBdr>
    </w:div>
    <w:div w:id="941767254">
      <w:bodyDiv w:val="1"/>
      <w:marLeft w:val="0"/>
      <w:marRight w:val="0"/>
      <w:marTop w:val="0"/>
      <w:marBottom w:val="0"/>
      <w:divBdr>
        <w:top w:val="none" w:sz="0" w:space="0" w:color="auto"/>
        <w:left w:val="none" w:sz="0" w:space="0" w:color="auto"/>
        <w:bottom w:val="none" w:sz="0" w:space="0" w:color="auto"/>
        <w:right w:val="none" w:sz="0" w:space="0" w:color="auto"/>
      </w:divBdr>
    </w:div>
    <w:div w:id="948125761">
      <w:bodyDiv w:val="1"/>
      <w:marLeft w:val="0"/>
      <w:marRight w:val="0"/>
      <w:marTop w:val="0"/>
      <w:marBottom w:val="0"/>
      <w:divBdr>
        <w:top w:val="none" w:sz="0" w:space="0" w:color="auto"/>
        <w:left w:val="none" w:sz="0" w:space="0" w:color="auto"/>
        <w:bottom w:val="none" w:sz="0" w:space="0" w:color="auto"/>
        <w:right w:val="none" w:sz="0" w:space="0" w:color="auto"/>
      </w:divBdr>
    </w:div>
    <w:div w:id="968512375">
      <w:bodyDiv w:val="1"/>
      <w:marLeft w:val="0"/>
      <w:marRight w:val="0"/>
      <w:marTop w:val="0"/>
      <w:marBottom w:val="0"/>
      <w:divBdr>
        <w:top w:val="none" w:sz="0" w:space="0" w:color="auto"/>
        <w:left w:val="none" w:sz="0" w:space="0" w:color="auto"/>
        <w:bottom w:val="none" w:sz="0" w:space="0" w:color="auto"/>
        <w:right w:val="none" w:sz="0" w:space="0" w:color="auto"/>
      </w:divBdr>
    </w:div>
    <w:div w:id="991300072">
      <w:bodyDiv w:val="1"/>
      <w:marLeft w:val="0"/>
      <w:marRight w:val="0"/>
      <w:marTop w:val="0"/>
      <w:marBottom w:val="0"/>
      <w:divBdr>
        <w:top w:val="none" w:sz="0" w:space="0" w:color="auto"/>
        <w:left w:val="none" w:sz="0" w:space="0" w:color="auto"/>
        <w:bottom w:val="none" w:sz="0" w:space="0" w:color="auto"/>
        <w:right w:val="none" w:sz="0" w:space="0" w:color="auto"/>
      </w:divBdr>
      <w:divsChild>
        <w:div w:id="683361312">
          <w:marLeft w:val="0"/>
          <w:marRight w:val="0"/>
          <w:marTop w:val="0"/>
          <w:marBottom w:val="225"/>
          <w:divBdr>
            <w:top w:val="none" w:sz="0" w:space="0" w:color="auto"/>
            <w:left w:val="none" w:sz="0" w:space="0" w:color="auto"/>
            <w:bottom w:val="none" w:sz="0" w:space="0" w:color="auto"/>
            <w:right w:val="none" w:sz="0" w:space="0" w:color="auto"/>
          </w:divBdr>
        </w:div>
        <w:div w:id="287859061">
          <w:marLeft w:val="0"/>
          <w:marRight w:val="0"/>
          <w:marTop w:val="0"/>
          <w:marBottom w:val="225"/>
          <w:divBdr>
            <w:top w:val="none" w:sz="0" w:space="0" w:color="auto"/>
            <w:left w:val="none" w:sz="0" w:space="0" w:color="auto"/>
            <w:bottom w:val="none" w:sz="0" w:space="0" w:color="auto"/>
            <w:right w:val="none" w:sz="0" w:space="0" w:color="auto"/>
          </w:divBdr>
        </w:div>
        <w:div w:id="975255279">
          <w:marLeft w:val="0"/>
          <w:marRight w:val="0"/>
          <w:marTop w:val="0"/>
          <w:marBottom w:val="0"/>
          <w:divBdr>
            <w:top w:val="none" w:sz="0" w:space="0" w:color="auto"/>
            <w:left w:val="none" w:sz="0" w:space="0" w:color="auto"/>
            <w:bottom w:val="none" w:sz="0" w:space="0" w:color="auto"/>
            <w:right w:val="none" w:sz="0" w:space="0" w:color="auto"/>
          </w:divBdr>
          <w:divsChild>
            <w:div w:id="520752214">
              <w:marLeft w:val="0"/>
              <w:marRight w:val="450"/>
              <w:marTop w:val="150"/>
              <w:marBottom w:val="450"/>
              <w:divBdr>
                <w:top w:val="none" w:sz="0" w:space="0" w:color="auto"/>
                <w:left w:val="none" w:sz="0" w:space="0" w:color="auto"/>
                <w:bottom w:val="none" w:sz="0" w:space="0" w:color="auto"/>
                <w:right w:val="none" w:sz="0" w:space="0" w:color="auto"/>
              </w:divBdr>
              <w:divsChild>
                <w:div w:id="1627740384">
                  <w:marLeft w:val="0"/>
                  <w:marRight w:val="0"/>
                  <w:marTop w:val="0"/>
                  <w:marBottom w:val="150"/>
                  <w:divBdr>
                    <w:top w:val="none" w:sz="0" w:space="0" w:color="auto"/>
                    <w:left w:val="none" w:sz="0" w:space="0" w:color="auto"/>
                    <w:bottom w:val="none" w:sz="0" w:space="0" w:color="auto"/>
                    <w:right w:val="none" w:sz="0" w:space="0" w:color="auto"/>
                  </w:divBdr>
                  <w:divsChild>
                    <w:div w:id="2040930491">
                      <w:marLeft w:val="0"/>
                      <w:marRight w:val="0"/>
                      <w:marTop w:val="0"/>
                      <w:marBottom w:val="0"/>
                      <w:divBdr>
                        <w:top w:val="none" w:sz="0" w:space="0" w:color="auto"/>
                        <w:left w:val="none" w:sz="0" w:space="0" w:color="auto"/>
                        <w:bottom w:val="none" w:sz="0" w:space="0" w:color="auto"/>
                        <w:right w:val="none" w:sz="0" w:space="0" w:color="auto"/>
                      </w:divBdr>
                    </w:div>
                    <w:div w:id="72753396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2077120308">
          <w:marLeft w:val="0"/>
          <w:marRight w:val="0"/>
          <w:marTop w:val="0"/>
          <w:marBottom w:val="225"/>
          <w:divBdr>
            <w:top w:val="none" w:sz="0" w:space="0" w:color="auto"/>
            <w:left w:val="none" w:sz="0" w:space="0" w:color="auto"/>
            <w:bottom w:val="none" w:sz="0" w:space="0" w:color="auto"/>
            <w:right w:val="none" w:sz="0" w:space="0" w:color="auto"/>
          </w:divBdr>
        </w:div>
        <w:div w:id="378827388">
          <w:marLeft w:val="0"/>
          <w:marRight w:val="0"/>
          <w:marTop w:val="0"/>
          <w:marBottom w:val="225"/>
          <w:divBdr>
            <w:top w:val="none" w:sz="0" w:space="0" w:color="auto"/>
            <w:left w:val="none" w:sz="0" w:space="0" w:color="auto"/>
            <w:bottom w:val="none" w:sz="0" w:space="0" w:color="auto"/>
            <w:right w:val="none" w:sz="0" w:space="0" w:color="auto"/>
          </w:divBdr>
        </w:div>
      </w:divsChild>
    </w:div>
    <w:div w:id="1002775359">
      <w:bodyDiv w:val="1"/>
      <w:marLeft w:val="0"/>
      <w:marRight w:val="0"/>
      <w:marTop w:val="0"/>
      <w:marBottom w:val="0"/>
      <w:divBdr>
        <w:top w:val="none" w:sz="0" w:space="0" w:color="auto"/>
        <w:left w:val="none" w:sz="0" w:space="0" w:color="auto"/>
        <w:bottom w:val="none" w:sz="0" w:space="0" w:color="auto"/>
        <w:right w:val="none" w:sz="0" w:space="0" w:color="auto"/>
      </w:divBdr>
    </w:div>
    <w:div w:id="1007681549">
      <w:bodyDiv w:val="1"/>
      <w:marLeft w:val="0"/>
      <w:marRight w:val="0"/>
      <w:marTop w:val="0"/>
      <w:marBottom w:val="0"/>
      <w:divBdr>
        <w:top w:val="none" w:sz="0" w:space="0" w:color="auto"/>
        <w:left w:val="none" w:sz="0" w:space="0" w:color="auto"/>
        <w:bottom w:val="none" w:sz="0" w:space="0" w:color="auto"/>
        <w:right w:val="none" w:sz="0" w:space="0" w:color="auto"/>
      </w:divBdr>
      <w:divsChild>
        <w:div w:id="1490443842">
          <w:marLeft w:val="0"/>
          <w:marRight w:val="0"/>
          <w:marTop w:val="0"/>
          <w:marBottom w:val="0"/>
          <w:divBdr>
            <w:top w:val="none" w:sz="0" w:space="0" w:color="auto"/>
            <w:left w:val="none" w:sz="0" w:space="0" w:color="auto"/>
            <w:bottom w:val="none" w:sz="0" w:space="0" w:color="auto"/>
            <w:right w:val="none" w:sz="0" w:space="0" w:color="auto"/>
          </w:divBdr>
        </w:div>
      </w:divsChild>
    </w:div>
    <w:div w:id="1034574944">
      <w:bodyDiv w:val="1"/>
      <w:marLeft w:val="0"/>
      <w:marRight w:val="0"/>
      <w:marTop w:val="0"/>
      <w:marBottom w:val="0"/>
      <w:divBdr>
        <w:top w:val="none" w:sz="0" w:space="0" w:color="auto"/>
        <w:left w:val="none" w:sz="0" w:space="0" w:color="auto"/>
        <w:bottom w:val="none" w:sz="0" w:space="0" w:color="auto"/>
        <w:right w:val="none" w:sz="0" w:space="0" w:color="auto"/>
      </w:divBdr>
      <w:divsChild>
        <w:div w:id="1850557546">
          <w:marLeft w:val="0"/>
          <w:marRight w:val="0"/>
          <w:marTop w:val="0"/>
          <w:marBottom w:val="0"/>
          <w:divBdr>
            <w:top w:val="none" w:sz="0" w:space="0" w:color="auto"/>
            <w:left w:val="none" w:sz="0" w:space="0" w:color="auto"/>
            <w:bottom w:val="none" w:sz="0" w:space="0" w:color="auto"/>
            <w:right w:val="none" w:sz="0" w:space="0" w:color="auto"/>
          </w:divBdr>
        </w:div>
      </w:divsChild>
    </w:div>
    <w:div w:id="1054547072">
      <w:bodyDiv w:val="1"/>
      <w:marLeft w:val="0"/>
      <w:marRight w:val="0"/>
      <w:marTop w:val="0"/>
      <w:marBottom w:val="0"/>
      <w:divBdr>
        <w:top w:val="none" w:sz="0" w:space="0" w:color="auto"/>
        <w:left w:val="none" w:sz="0" w:space="0" w:color="auto"/>
        <w:bottom w:val="none" w:sz="0" w:space="0" w:color="auto"/>
        <w:right w:val="none" w:sz="0" w:space="0" w:color="auto"/>
      </w:divBdr>
    </w:div>
    <w:div w:id="1110203685">
      <w:bodyDiv w:val="1"/>
      <w:marLeft w:val="0"/>
      <w:marRight w:val="0"/>
      <w:marTop w:val="0"/>
      <w:marBottom w:val="0"/>
      <w:divBdr>
        <w:top w:val="none" w:sz="0" w:space="0" w:color="auto"/>
        <w:left w:val="none" w:sz="0" w:space="0" w:color="auto"/>
        <w:bottom w:val="none" w:sz="0" w:space="0" w:color="auto"/>
        <w:right w:val="none" w:sz="0" w:space="0" w:color="auto"/>
      </w:divBdr>
    </w:div>
    <w:div w:id="1153302886">
      <w:bodyDiv w:val="1"/>
      <w:marLeft w:val="0"/>
      <w:marRight w:val="0"/>
      <w:marTop w:val="0"/>
      <w:marBottom w:val="0"/>
      <w:divBdr>
        <w:top w:val="none" w:sz="0" w:space="0" w:color="auto"/>
        <w:left w:val="none" w:sz="0" w:space="0" w:color="auto"/>
        <w:bottom w:val="none" w:sz="0" w:space="0" w:color="auto"/>
        <w:right w:val="none" w:sz="0" w:space="0" w:color="auto"/>
      </w:divBdr>
    </w:div>
    <w:div w:id="1204714430">
      <w:bodyDiv w:val="1"/>
      <w:marLeft w:val="0"/>
      <w:marRight w:val="0"/>
      <w:marTop w:val="0"/>
      <w:marBottom w:val="0"/>
      <w:divBdr>
        <w:top w:val="none" w:sz="0" w:space="0" w:color="auto"/>
        <w:left w:val="none" w:sz="0" w:space="0" w:color="auto"/>
        <w:bottom w:val="none" w:sz="0" w:space="0" w:color="auto"/>
        <w:right w:val="none" w:sz="0" w:space="0" w:color="auto"/>
      </w:divBdr>
    </w:div>
    <w:div w:id="1279289799">
      <w:bodyDiv w:val="1"/>
      <w:marLeft w:val="0"/>
      <w:marRight w:val="0"/>
      <w:marTop w:val="0"/>
      <w:marBottom w:val="0"/>
      <w:divBdr>
        <w:top w:val="none" w:sz="0" w:space="0" w:color="auto"/>
        <w:left w:val="none" w:sz="0" w:space="0" w:color="auto"/>
        <w:bottom w:val="none" w:sz="0" w:space="0" w:color="auto"/>
        <w:right w:val="none" w:sz="0" w:space="0" w:color="auto"/>
      </w:divBdr>
      <w:divsChild>
        <w:div w:id="857885511">
          <w:marLeft w:val="0"/>
          <w:marRight w:val="0"/>
          <w:marTop w:val="0"/>
          <w:marBottom w:val="0"/>
          <w:divBdr>
            <w:top w:val="none" w:sz="0" w:space="0" w:color="auto"/>
            <w:left w:val="none" w:sz="0" w:space="0" w:color="auto"/>
            <w:bottom w:val="none" w:sz="0" w:space="0" w:color="auto"/>
            <w:right w:val="none" w:sz="0" w:space="0" w:color="auto"/>
          </w:divBdr>
        </w:div>
        <w:div w:id="1989745643">
          <w:marLeft w:val="0"/>
          <w:marRight w:val="0"/>
          <w:marTop w:val="0"/>
          <w:marBottom w:val="225"/>
          <w:divBdr>
            <w:top w:val="none" w:sz="0" w:space="0" w:color="auto"/>
            <w:left w:val="none" w:sz="0" w:space="0" w:color="auto"/>
            <w:bottom w:val="none" w:sz="0" w:space="0" w:color="auto"/>
            <w:right w:val="none" w:sz="0" w:space="0" w:color="auto"/>
          </w:divBdr>
        </w:div>
        <w:div w:id="877934219">
          <w:marLeft w:val="0"/>
          <w:marRight w:val="0"/>
          <w:marTop w:val="0"/>
          <w:marBottom w:val="225"/>
          <w:divBdr>
            <w:top w:val="none" w:sz="0" w:space="0" w:color="auto"/>
            <w:left w:val="none" w:sz="0" w:space="0" w:color="auto"/>
            <w:bottom w:val="none" w:sz="0" w:space="0" w:color="auto"/>
            <w:right w:val="none" w:sz="0" w:space="0" w:color="auto"/>
          </w:divBdr>
        </w:div>
        <w:div w:id="26372445">
          <w:marLeft w:val="0"/>
          <w:marRight w:val="0"/>
          <w:marTop w:val="0"/>
          <w:marBottom w:val="225"/>
          <w:divBdr>
            <w:top w:val="none" w:sz="0" w:space="0" w:color="auto"/>
            <w:left w:val="none" w:sz="0" w:space="0" w:color="auto"/>
            <w:bottom w:val="none" w:sz="0" w:space="0" w:color="auto"/>
            <w:right w:val="none" w:sz="0" w:space="0" w:color="auto"/>
          </w:divBdr>
        </w:div>
        <w:div w:id="823354584">
          <w:marLeft w:val="0"/>
          <w:marRight w:val="0"/>
          <w:marTop w:val="0"/>
          <w:marBottom w:val="225"/>
          <w:divBdr>
            <w:top w:val="none" w:sz="0" w:space="0" w:color="auto"/>
            <w:left w:val="none" w:sz="0" w:space="0" w:color="auto"/>
            <w:bottom w:val="none" w:sz="0" w:space="0" w:color="auto"/>
            <w:right w:val="none" w:sz="0" w:space="0" w:color="auto"/>
          </w:divBdr>
        </w:div>
        <w:div w:id="1569221201">
          <w:marLeft w:val="0"/>
          <w:marRight w:val="0"/>
          <w:marTop w:val="0"/>
          <w:marBottom w:val="0"/>
          <w:divBdr>
            <w:top w:val="none" w:sz="0" w:space="0" w:color="auto"/>
            <w:left w:val="none" w:sz="0" w:space="0" w:color="auto"/>
            <w:bottom w:val="none" w:sz="0" w:space="0" w:color="auto"/>
            <w:right w:val="none" w:sz="0" w:space="0" w:color="auto"/>
          </w:divBdr>
          <w:divsChild>
            <w:div w:id="1237740560">
              <w:marLeft w:val="0"/>
              <w:marRight w:val="0"/>
              <w:marTop w:val="0"/>
              <w:marBottom w:val="225"/>
              <w:divBdr>
                <w:top w:val="none" w:sz="0" w:space="0" w:color="auto"/>
                <w:left w:val="none" w:sz="0" w:space="0" w:color="auto"/>
                <w:bottom w:val="none" w:sz="0" w:space="0" w:color="auto"/>
                <w:right w:val="none" w:sz="0" w:space="0" w:color="auto"/>
              </w:divBdr>
            </w:div>
            <w:div w:id="1358239282">
              <w:marLeft w:val="0"/>
              <w:marRight w:val="0"/>
              <w:marTop w:val="0"/>
              <w:marBottom w:val="225"/>
              <w:divBdr>
                <w:top w:val="none" w:sz="0" w:space="0" w:color="auto"/>
                <w:left w:val="none" w:sz="0" w:space="0" w:color="auto"/>
                <w:bottom w:val="none" w:sz="0" w:space="0" w:color="auto"/>
                <w:right w:val="none" w:sz="0" w:space="0" w:color="auto"/>
              </w:divBdr>
            </w:div>
            <w:div w:id="146288630">
              <w:marLeft w:val="0"/>
              <w:marRight w:val="0"/>
              <w:marTop w:val="0"/>
              <w:marBottom w:val="225"/>
              <w:divBdr>
                <w:top w:val="none" w:sz="0" w:space="0" w:color="auto"/>
                <w:left w:val="none" w:sz="0" w:space="0" w:color="auto"/>
                <w:bottom w:val="none" w:sz="0" w:space="0" w:color="auto"/>
                <w:right w:val="none" w:sz="0" w:space="0" w:color="auto"/>
              </w:divBdr>
            </w:div>
            <w:div w:id="341974456">
              <w:marLeft w:val="0"/>
              <w:marRight w:val="0"/>
              <w:marTop w:val="0"/>
              <w:marBottom w:val="225"/>
              <w:divBdr>
                <w:top w:val="none" w:sz="0" w:space="0" w:color="auto"/>
                <w:left w:val="none" w:sz="0" w:space="0" w:color="auto"/>
                <w:bottom w:val="none" w:sz="0" w:space="0" w:color="auto"/>
                <w:right w:val="none" w:sz="0" w:space="0" w:color="auto"/>
              </w:divBdr>
            </w:div>
            <w:div w:id="1017998930">
              <w:marLeft w:val="0"/>
              <w:marRight w:val="0"/>
              <w:marTop w:val="0"/>
              <w:marBottom w:val="225"/>
              <w:divBdr>
                <w:top w:val="none" w:sz="0" w:space="0" w:color="auto"/>
                <w:left w:val="none" w:sz="0" w:space="0" w:color="auto"/>
                <w:bottom w:val="none" w:sz="0" w:space="0" w:color="auto"/>
                <w:right w:val="none" w:sz="0" w:space="0" w:color="auto"/>
              </w:divBdr>
            </w:div>
            <w:div w:id="1572960854">
              <w:marLeft w:val="0"/>
              <w:marRight w:val="0"/>
              <w:marTop w:val="0"/>
              <w:marBottom w:val="225"/>
              <w:divBdr>
                <w:top w:val="none" w:sz="0" w:space="0" w:color="auto"/>
                <w:left w:val="none" w:sz="0" w:space="0" w:color="auto"/>
                <w:bottom w:val="none" w:sz="0" w:space="0" w:color="auto"/>
                <w:right w:val="none" w:sz="0" w:space="0" w:color="auto"/>
              </w:divBdr>
            </w:div>
            <w:div w:id="1345783451">
              <w:marLeft w:val="0"/>
              <w:marRight w:val="0"/>
              <w:marTop w:val="0"/>
              <w:marBottom w:val="225"/>
              <w:divBdr>
                <w:top w:val="none" w:sz="0" w:space="0" w:color="auto"/>
                <w:left w:val="none" w:sz="0" w:space="0" w:color="auto"/>
                <w:bottom w:val="none" w:sz="0" w:space="0" w:color="auto"/>
                <w:right w:val="none" w:sz="0" w:space="0" w:color="auto"/>
              </w:divBdr>
            </w:div>
            <w:div w:id="1835534035">
              <w:marLeft w:val="0"/>
              <w:marRight w:val="0"/>
              <w:marTop w:val="0"/>
              <w:marBottom w:val="225"/>
              <w:divBdr>
                <w:top w:val="none" w:sz="0" w:space="0" w:color="auto"/>
                <w:left w:val="none" w:sz="0" w:space="0" w:color="auto"/>
                <w:bottom w:val="none" w:sz="0" w:space="0" w:color="auto"/>
                <w:right w:val="none" w:sz="0" w:space="0" w:color="auto"/>
              </w:divBdr>
            </w:div>
            <w:div w:id="1152597693">
              <w:marLeft w:val="0"/>
              <w:marRight w:val="0"/>
              <w:marTop w:val="0"/>
              <w:marBottom w:val="225"/>
              <w:divBdr>
                <w:top w:val="none" w:sz="0" w:space="0" w:color="auto"/>
                <w:left w:val="none" w:sz="0" w:space="0" w:color="auto"/>
                <w:bottom w:val="none" w:sz="0" w:space="0" w:color="auto"/>
                <w:right w:val="none" w:sz="0" w:space="0" w:color="auto"/>
              </w:divBdr>
            </w:div>
            <w:div w:id="1759473302">
              <w:marLeft w:val="0"/>
              <w:marRight w:val="0"/>
              <w:marTop w:val="0"/>
              <w:marBottom w:val="225"/>
              <w:divBdr>
                <w:top w:val="none" w:sz="0" w:space="0" w:color="auto"/>
                <w:left w:val="none" w:sz="0" w:space="0" w:color="auto"/>
                <w:bottom w:val="none" w:sz="0" w:space="0" w:color="auto"/>
                <w:right w:val="none" w:sz="0" w:space="0" w:color="auto"/>
              </w:divBdr>
            </w:div>
            <w:div w:id="1110785431">
              <w:marLeft w:val="0"/>
              <w:marRight w:val="0"/>
              <w:marTop w:val="0"/>
              <w:marBottom w:val="0"/>
              <w:divBdr>
                <w:top w:val="none" w:sz="0" w:space="0" w:color="auto"/>
                <w:left w:val="none" w:sz="0" w:space="0" w:color="auto"/>
                <w:bottom w:val="none" w:sz="0" w:space="0" w:color="auto"/>
                <w:right w:val="none" w:sz="0" w:space="0" w:color="auto"/>
              </w:divBdr>
              <w:divsChild>
                <w:div w:id="1539512243">
                  <w:marLeft w:val="0"/>
                  <w:marRight w:val="450"/>
                  <w:marTop w:val="150"/>
                  <w:marBottom w:val="450"/>
                  <w:divBdr>
                    <w:top w:val="none" w:sz="0" w:space="0" w:color="auto"/>
                    <w:left w:val="none" w:sz="0" w:space="0" w:color="auto"/>
                    <w:bottom w:val="none" w:sz="0" w:space="0" w:color="auto"/>
                    <w:right w:val="none" w:sz="0" w:space="0" w:color="auto"/>
                  </w:divBdr>
                  <w:divsChild>
                    <w:div w:id="1651978202">
                      <w:marLeft w:val="0"/>
                      <w:marRight w:val="0"/>
                      <w:marTop w:val="0"/>
                      <w:marBottom w:val="0"/>
                      <w:divBdr>
                        <w:top w:val="none" w:sz="0" w:space="0" w:color="auto"/>
                        <w:left w:val="none" w:sz="0" w:space="0" w:color="auto"/>
                        <w:bottom w:val="none" w:sz="0" w:space="0" w:color="auto"/>
                        <w:right w:val="none" w:sz="0" w:space="0" w:color="auto"/>
                      </w:divBdr>
                      <w:divsChild>
                        <w:div w:id="1831629591">
                          <w:marLeft w:val="0"/>
                          <w:marRight w:val="0"/>
                          <w:marTop w:val="450"/>
                          <w:marBottom w:val="0"/>
                          <w:divBdr>
                            <w:top w:val="none" w:sz="0" w:space="0" w:color="auto"/>
                            <w:left w:val="none" w:sz="0" w:space="0" w:color="auto"/>
                            <w:bottom w:val="none" w:sz="0" w:space="0" w:color="auto"/>
                            <w:right w:val="none" w:sz="0" w:space="0" w:color="auto"/>
                          </w:divBdr>
                          <w:divsChild>
                            <w:div w:id="37809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797985">
              <w:marLeft w:val="0"/>
              <w:marRight w:val="0"/>
              <w:marTop w:val="0"/>
              <w:marBottom w:val="225"/>
              <w:divBdr>
                <w:top w:val="none" w:sz="0" w:space="0" w:color="auto"/>
                <w:left w:val="none" w:sz="0" w:space="0" w:color="auto"/>
                <w:bottom w:val="none" w:sz="0" w:space="0" w:color="auto"/>
                <w:right w:val="none" w:sz="0" w:space="0" w:color="auto"/>
              </w:divBdr>
            </w:div>
            <w:div w:id="221604081">
              <w:marLeft w:val="0"/>
              <w:marRight w:val="0"/>
              <w:marTop w:val="0"/>
              <w:marBottom w:val="225"/>
              <w:divBdr>
                <w:top w:val="none" w:sz="0" w:space="0" w:color="auto"/>
                <w:left w:val="none" w:sz="0" w:space="0" w:color="auto"/>
                <w:bottom w:val="none" w:sz="0" w:space="0" w:color="auto"/>
                <w:right w:val="none" w:sz="0" w:space="0" w:color="auto"/>
              </w:divBdr>
            </w:div>
            <w:div w:id="322322638">
              <w:marLeft w:val="0"/>
              <w:marRight w:val="0"/>
              <w:marTop w:val="0"/>
              <w:marBottom w:val="225"/>
              <w:divBdr>
                <w:top w:val="none" w:sz="0" w:space="0" w:color="auto"/>
                <w:left w:val="none" w:sz="0" w:space="0" w:color="auto"/>
                <w:bottom w:val="none" w:sz="0" w:space="0" w:color="auto"/>
                <w:right w:val="none" w:sz="0" w:space="0" w:color="auto"/>
              </w:divBdr>
            </w:div>
            <w:div w:id="1186947943">
              <w:marLeft w:val="0"/>
              <w:marRight w:val="0"/>
              <w:marTop w:val="0"/>
              <w:marBottom w:val="225"/>
              <w:divBdr>
                <w:top w:val="none" w:sz="0" w:space="0" w:color="auto"/>
                <w:left w:val="none" w:sz="0" w:space="0" w:color="auto"/>
                <w:bottom w:val="none" w:sz="0" w:space="0" w:color="auto"/>
                <w:right w:val="none" w:sz="0" w:space="0" w:color="auto"/>
              </w:divBdr>
            </w:div>
            <w:div w:id="2080908562">
              <w:marLeft w:val="0"/>
              <w:marRight w:val="0"/>
              <w:marTop w:val="0"/>
              <w:marBottom w:val="225"/>
              <w:divBdr>
                <w:top w:val="none" w:sz="0" w:space="0" w:color="auto"/>
                <w:left w:val="none" w:sz="0" w:space="0" w:color="auto"/>
                <w:bottom w:val="none" w:sz="0" w:space="0" w:color="auto"/>
                <w:right w:val="none" w:sz="0" w:space="0" w:color="auto"/>
              </w:divBdr>
            </w:div>
            <w:div w:id="692195452">
              <w:marLeft w:val="0"/>
              <w:marRight w:val="0"/>
              <w:marTop w:val="0"/>
              <w:marBottom w:val="225"/>
              <w:divBdr>
                <w:top w:val="none" w:sz="0" w:space="0" w:color="auto"/>
                <w:left w:val="none" w:sz="0" w:space="0" w:color="auto"/>
                <w:bottom w:val="none" w:sz="0" w:space="0" w:color="auto"/>
                <w:right w:val="none" w:sz="0" w:space="0" w:color="auto"/>
              </w:divBdr>
            </w:div>
            <w:div w:id="184216370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311061903">
      <w:bodyDiv w:val="1"/>
      <w:marLeft w:val="0"/>
      <w:marRight w:val="0"/>
      <w:marTop w:val="0"/>
      <w:marBottom w:val="0"/>
      <w:divBdr>
        <w:top w:val="none" w:sz="0" w:space="0" w:color="auto"/>
        <w:left w:val="none" w:sz="0" w:space="0" w:color="auto"/>
        <w:bottom w:val="none" w:sz="0" w:space="0" w:color="auto"/>
        <w:right w:val="none" w:sz="0" w:space="0" w:color="auto"/>
      </w:divBdr>
    </w:div>
    <w:div w:id="1318726183">
      <w:bodyDiv w:val="1"/>
      <w:marLeft w:val="0"/>
      <w:marRight w:val="0"/>
      <w:marTop w:val="0"/>
      <w:marBottom w:val="0"/>
      <w:divBdr>
        <w:top w:val="none" w:sz="0" w:space="0" w:color="auto"/>
        <w:left w:val="none" w:sz="0" w:space="0" w:color="auto"/>
        <w:bottom w:val="none" w:sz="0" w:space="0" w:color="auto"/>
        <w:right w:val="none" w:sz="0" w:space="0" w:color="auto"/>
      </w:divBdr>
    </w:div>
    <w:div w:id="1402099611">
      <w:bodyDiv w:val="1"/>
      <w:marLeft w:val="0"/>
      <w:marRight w:val="0"/>
      <w:marTop w:val="0"/>
      <w:marBottom w:val="0"/>
      <w:divBdr>
        <w:top w:val="none" w:sz="0" w:space="0" w:color="auto"/>
        <w:left w:val="none" w:sz="0" w:space="0" w:color="auto"/>
        <w:bottom w:val="none" w:sz="0" w:space="0" w:color="auto"/>
        <w:right w:val="none" w:sz="0" w:space="0" w:color="auto"/>
      </w:divBdr>
    </w:div>
    <w:div w:id="1439642945">
      <w:bodyDiv w:val="1"/>
      <w:marLeft w:val="0"/>
      <w:marRight w:val="0"/>
      <w:marTop w:val="0"/>
      <w:marBottom w:val="0"/>
      <w:divBdr>
        <w:top w:val="none" w:sz="0" w:space="0" w:color="auto"/>
        <w:left w:val="none" w:sz="0" w:space="0" w:color="auto"/>
        <w:bottom w:val="none" w:sz="0" w:space="0" w:color="auto"/>
        <w:right w:val="none" w:sz="0" w:space="0" w:color="auto"/>
      </w:divBdr>
    </w:div>
    <w:div w:id="1536430192">
      <w:bodyDiv w:val="1"/>
      <w:marLeft w:val="0"/>
      <w:marRight w:val="0"/>
      <w:marTop w:val="0"/>
      <w:marBottom w:val="0"/>
      <w:divBdr>
        <w:top w:val="none" w:sz="0" w:space="0" w:color="auto"/>
        <w:left w:val="none" w:sz="0" w:space="0" w:color="auto"/>
        <w:bottom w:val="none" w:sz="0" w:space="0" w:color="auto"/>
        <w:right w:val="none" w:sz="0" w:space="0" w:color="auto"/>
      </w:divBdr>
    </w:div>
    <w:div w:id="1551384138">
      <w:bodyDiv w:val="1"/>
      <w:marLeft w:val="0"/>
      <w:marRight w:val="0"/>
      <w:marTop w:val="0"/>
      <w:marBottom w:val="0"/>
      <w:divBdr>
        <w:top w:val="none" w:sz="0" w:space="0" w:color="auto"/>
        <w:left w:val="none" w:sz="0" w:space="0" w:color="auto"/>
        <w:bottom w:val="none" w:sz="0" w:space="0" w:color="auto"/>
        <w:right w:val="none" w:sz="0" w:space="0" w:color="auto"/>
      </w:divBdr>
      <w:divsChild>
        <w:div w:id="132796504">
          <w:marLeft w:val="0"/>
          <w:marRight w:val="0"/>
          <w:marTop w:val="0"/>
          <w:marBottom w:val="0"/>
          <w:divBdr>
            <w:top w:val="none" w:sz="0" w:space="0" w:color="auto"/>
            <w:left w:val="none" w:sz="0" w:space="0" w:color="auto"/>
            <w:bottom w:val="none" w:sz="0" w:space="0" w:color="auto"/>
            <w:right w:val="none" w:sz="0" w:space="0" w:color="auto"/>
          </w:divBdr>
          <w:divsChild>
            <w:div w:id="198058073">
              <w:marLeft w:val="0"/>
              <w:marRight w:val="0"/>
              <w:marTop w:val="0"/>
              <w:marBottom w:val="0"/>
              <w:divBdr>
                <w:top w:val="none" w:sz="0" w:space="0" w:color="auto"/>
                <w:left w:val="none" w:sz="0" w:space="0" w:color="auto"/>
                <w:bottom w:val="none" w:sz="0" w:space="0" w:color="auto"/>
                <w:right w:val="none" w:sz="0" w:space="0" w:color="auto"/>
              </w:divBdr>
              <w:divsChild>
                <w:div w:id="193686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636995">
      <w:bodyDiv w:val="1"/>
      <w:marLeft w:val="0"/>
      <w:marRight w:val="0"/>
      <w:marTop w:val="0"/>
      <w:marBottom w:val="0"/>
      <w:divBdr>
        <w:top w:val="none" w:sz="0" w:space="0" w:color="auto"/>
        <w:left w:val="none" w:sz="0" w:space="0" w:color="auto"/>
        <w:bottom w:val="none" w:sz="0" w:space="0" w:color="auto"/>
        <w:right w:val="none" w:sz="0" w:space="0" w:color="auto"/>
      </w:divBdr>
    </w:div>
    <w:div w:id="1656033949">
      <w:bodyDiv w:val="1"/>
      <w:marLeft w:val="0"/>
      <w:marRight w:val="0"/>
      <w:marTop w:val="0"/>
      <w:marBottom w:val="0"/>
      <w:divBdr>
        <w:top w:val="none" w:sz="0" w:space="0" w:color="auto"/>
        <w:left w:val="none" w:sz="0" w:space="0" w:color="auto"/>
        <w:bottom w:val="none" w:sz="0" w:space="0" w:color="auto"/>
        <w:right w:val="none" w:sz="0" w:space="0" w:color="auto"/>
      </w:divBdr>
    </w:div>
    <w:div w:id="1729257791">
      <w:bodyDiv w:val="1"/>
      <w:marLeft w:val="0"/>
      <w:marRight w:val="0"/>
      <w:marTop w:val="0"/>
      <w:marBottom w:val="0"/>
      <w:divBdr>
        <w:top w:val="none" w:sz="0" w:space="0" w:color="auto"/>
        <w:left w:val="none" w:sz="0" w:space="0" w:color="auto"/>
        <w:bottom w:val="none" w:sz="0" w:space="0" w:color="auto"/>
        <w:right w:val="none" w:sz="0" w:space="0" w:color="auto"/>
      </w:divBdr>
    </w:div>
    <w:div w:id="1785005322">
      <w:bodyDiv w:val="1"/>
      <w:marLeft w:val="0"/>
      <w:marRight w:val="0"/>
      <w:marTop w:val="0"/>
      <w:marBottom w:val="0"/>
      <w:divBdr>
        <w:top w:val="none" w:sz="0" w:space="0" w:color="auto"/>
        <w:left w:val="none" w:sz="0" w:space="0" w:color="auto"/>
        <w:bottom w:val="none" w:sz="0" w:space="0" w:color="auto"/>
        <w:right w:val="none" w:sz="0" w:space="0" w:color="auto"/>
      </w:divBdr>
    </w:div>
    <w:div w:id="1857042471">
      <w:bodyDiv w:val="1"/>
      <w:marLeft w:val="0"/>
      <w:marRight w:val="0"/>
      <w:marTop w:val="0"/>
      <w:marBottom w:val="0"/>
      <w:divBdr>
        <w:top w:val="none" w:sz="0" w:space="0" w:color="auto"/>
        <w:left w:val="none" w:sz="0" w:space="0" w:color="auto"/>
        <w:bottom w:val="none" w:sz="0" w:space="0" w:color="auto"/>
        <w:right w:val="none" w:sz="0" w:space="0" w:color="auto"/>
      </w:divBdr>
      <w:divsChild>
        <w:div w:id="485244324">
          <w:marLeft w:val="0"/>
          <w:marRight w:val="0"/>
          <w:marTop w:val="0"/>
          <w:marBottom w:val="225"/>
          <w:divBdr>
            <w:top w:val="none" w:sz="0" w:space="0" w:color="auto"/>
            <w:left w:val="none" w:sz="0" w:space="0" w:color="auto"/>
            <w:bottom w:val="none" w:sz="0" w:space="0" w:color="auto"/>
            <w:right w:val="none" w:sz="0" w:space="0" w:color="auto"/>
          </w:divBdr>
        </w:div>
        <w:div w:id="1154300522">
          <w:marLeft w:val="0"/>
          <w:marRight w:val="0"/>
          <w:marTop w:val="0"/>
          <w:marBottom w:val="225"/>
          <w:divBdr>
            <w:top w:val="none" w:sz="0" w:space="0" w:color="auto"/>
            <w:left w:val="none" w:sz="0" w:space="0" w:color="auto"/>
            <w:bottom w:val="none" w:sz="0" w:space="0" w:color="auto"/>
            <w:right w:val="none" w:sz="0" w:space="0" w:color="auto"/>
          </w:divBdr>
        </w:div>
        <w:div w:id="1435444371">
          <w:marLeft w:val="0"/>
          <w:marRight w:val="0"/>
          <w:marTop w:val="0"/>
          <w:marBottom w:val="0"/>
          <w:divBdr>
            <w:top w:val="none" w:sz="0" w:space="0" w:color="auto"/>
            <w:left w:val="none" w:sz="0" w:space="0" w:color="auto"/>
            <w:bottom w:val="none" w:sz="0" w:space="0" w:color="auto"/>
            <w:right w:val="none" w:sz="0" w:space="0" w:color="auto"/>
          </w:divBdr>
          <w:divsChild>
            <w:div w:id="198317610">
              <w:marLeft w:val="0"/>
              <w:marRight w:val="450"/>
              <w:marTop w:val="150"/>
              <w:marBottom w:val="450"/>
              <w:divBdr>
                <w:top w:val="none" w:sz="0" w:space="0" w:color="auto"/>
                <w:left w:val="none" w:sz="0" w:space="0" w:color="auto"/>
                <w:bottom w:val="none" w:sz="0" w:space="0" w:color="auto"/>
                <w:right w:val="none" w:sz="0" w:space="0" w:color="auto"/>
              </w:divBdr>
              <w:divsChild>
                <w:div w:id="811561328">
                  <w:marLeft w:val="0"/>
                  <w:marRight w:val="0"/>
                  <w:marTop w:val="0"/>
                  <w:marBottom w:val="0"/>
                  <w:divBdr>
                    <w:top w:val="none" w:sz="0" w:space="0" w:color="auto"/>
                    <w:left w:val="none" w:sz="0" w:space="0" w:color="auto"/>
                    <w:bottom w:val="none" w:sz="0" w:space="0" w:color="auto"/>
                    <w:right w:val="none" w:sz="0" w:space="0" w:color="auto"/>
                  </w:divBdr>
                  <w:divsChild>
                    <w:div w:id="627397566">
                      <w:marLeft w:val="0"/>
                      <w:marRight w:val="0"/>
                      <w:marTop w:val="450"/>
                      <w:marBottom w:val="0"/>
                      <w:divBdr>
                        <w:top w:val="none" w:sz="0" w:space="0" w:color="auto"/>
                        <w:left w:val="none" w:sz="0" w:space="0" w:color="auto"/>
                        <w:bottom w:val="none" w:sz="0" w:space="0" w:color="auto"/>
                        <w:right w:val="none" w:sz="0" w:space="0" w:color="auto"/>
                      </w:divBdr>
                      <w:divsChild>
                        <w:div w:id="3386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345780">
          <w:marLeft w:val="0"/>
          <w:marRight w:val="0"/>
          <w:marTop w:val="0"/>
          <w:marBottom w:val="225"/>
          <w:divBdr>
            <w:top w:val="none" w:sz="0" w:space="0" w:color="auto"/>
            <w:left w:val="none" w:sz="0" w:space="0" w:color="auto"/>
            <w:bottom w:val="none" w:sz="0" w:space="0" w:color="auto"/>
            <w:right w:val="none" w:sz="0" w:space="0" w:color="auto"/>
          </w:divBdr>
        </w:div>
        <w:div w:id="1190685349">
          <w:marLeft w:val="0"/>
          <w:marRight w:val="0"/>
          <w:marTop w:val="0"/>
          <w:marBottom w:val="225"/>
          <w:divBdr>
            <w:top w:val="none" w:sz="0" w:space="0" w:color="auto"/>
            <w:left w:val="none" w:sz="0" w:space="0" w:color="auto"/>
            <w:bottom w:val="none" w:sz="0" w:space="0" w:color="auto"/>
            <w:right w:val="none" w:sz="0" w:space="0" w:color="auto"/>
          </w:divBdr>
        </w:div>
      </w:divsChild>
    </w:div>
    <w:div w:id="1915970458">
      <w:bodyDiv w:val="1"/>
      <w:marLeft w:val="0"/>
      <w:marRight w:val="0"/>
      <w:marTop w:val="0"/>
      <w:marBottom w:val="0"/>
      <w:divBdr>
        <w:top w:val="none" w:sz="0" w:space="0" w:color="auto"/>
        <w:left w:val="none" w:sz="0" w:space="0" w:color="auto"/>
        <w:bottom w:val="none" w:sz="0" w:space="0" w:color="auto"/>
        <w:right w:val="none" w:sz="0" w:space="0" w:color="auto"/>
      </w:divBdr>
    </w:div>
    <w:div w:id="1917862366">
      <w:bodyDiv w:val="1"/>
      <w:marLeft w:val="0"/>
      <w:marRight w:val="0"/>
      <w:marTop w:val="0"/>
      <w:marBottom w:val="0"/>
      <w:divBdr>
        <w:top w:val="none" w:sz="0" w:space="0" w:color="auto"/>
        <w:left w:val="none" w:sz="0" w:space="0" w:color="auto"/>
        <w:bottom w:val="none" w:sz="0" w:space="0" w:color="auto"/>
        <w:right w:val="none" w:sz="0" w:space="0" w:color="auto"/>
      </w:divBdr>
    </w:div>
    <w:div w:id="1922107222">
      <w:bodyDiv w:val="1"/>
      <w:marLeft w:val="0"/>
      <w:marRight w:val="0"/>
      <w:marTop w:val="0"/>
      <w:marBottom w:val="0"/>
      <w:divBdr>
        <w:top w:val="none" w:sz="0" w:space="0" w:color="auto"/>
        <w:left w:val="none" w:sz="0" w:space="0" w:color="auto"/>
        <w:bottom w:val="none" w:sz="0" w:space="0" w:color="auto"/>
        <w:right w:val="none" w:sz="0" w:space="0" w:color="auto"/>
      </w:divBdr>
    </w:div>
    <w:div w:id="1998069321">
      <w:bodyDiv w:val="1"/>
      <w:marLeft w:val="0"/>
      <w:marRight w:val="0"/>
      <w:marTop w:val="0"/>
      <w:marBottom w:val="0"/>
      <w:divBdr>
        <w:top w:val="none" w:sz="0" w:space="0" w:color="auto"/>
        <w:left w:val="none" w:sz="0" w:space="0" w:color="auto"/>
        <w:bottom w:val="none" w:sz="0" w:space="0" w:color="auto"/>
        <w:right w:val="none" w:sz="0" w:space="0" w:color="auto"/>
      </w:divBdr>
    </w:div>
    <w:div w:id="2017345359">
      <w:bodyDiv w:val="1"/>
      <w:marLeft w:val="0"/>
      <w:marRight w:val="0"/>
      <w:marTop w:val="0"/>
      <w:marBottom w:val="0"/>
      <w:divBdr>
        <w:top w:val="none" w:sz="0" w:space="0" w:color="auto"/>
        <w:left w:val="none" w:sz="0" w:space="0" w:color="auto"/>
        <w:bottom w:val="none" w:sz="0" w:space="0" w:color="auto"/>
        <w:right w:val="none" w:sz="0" w:space="0" w:color="auto"/>
      </w:divBdr>
    </w:div>
    <w:div w:id="2041390903">
      <w:bodyDiv w:val="1"/>
      <w:marLeft w:val="0"/>
      <w:marRight w:val="0"/>
      <w:marTop w:val="0"/>
      <w:marBottom w:val="0"/>
      <w:divBdr>
        <w:top w:val="none" w:sz="0" w:space="0" w:color="auto"/>
        <w:left w:val="none" w:sz="0" w:space="0" w:color="auto"/>
        <w:bottom w:val="none" w:sz="0" w:space="0" w:color="auto"/>
        <w:right w:val="none" w:sz="0" w:space="0" w:color="auto"/>
      </w:divBdr>
    </w:div>
    <w:div w:id="2049525460">
      <w:bodyDiv w:val="1"/>
      <w:marLeft w:val="0"/>
      <w:marRight w:val="0"/>
      <w:marTop w:val="0"/>
      <w:marBottom w:val="0"/>
      <w:divBdr>
        <w:top w:val="none" w:sz="0" w:space="0" w:color="auto"/>
        <w:left w:val="none" w:sz="0" w:space="0" w:color="auto"/>
        <w:bottom w:val="none" w:sz="0" w:space="0" w:color="auto"/>
        <w:right w:val="none" w:sz="0" w:space="0" w:color="auto"/>
      </w:divBdr>
    </w:div>
    <w:div w:id="211042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eb.a.ebscohost.com.proxy.lib.umich.edu/ehost/pdfviewer/pdfviewer?sid=40f0c29c-3dcb-49ce-aa2b-a4fc5cf254c8%40sessionmgr4002&amp;amp;vid=1&amp;amp;hid=4112" TargetMode="External"/><Relationship Id="rId21" Type="http://schemas.openxmlformats.org/officeDocument/2006/relationships/hyperlink" Target="http://www.scmp.com/news/china/diplomacy-defence/article/1936616/china-unlikely-come-north-koreas-defence-if-tensions" TargetMode="External"/><Relationship Id="rId34" Type="http://schemas.openxmlformats.org/officeDocument/2006/relationships/hyperlink" Target="https://www.stratfor.com/analysis/north-korean-nuclear-ambitions-ride-missile-development" TargetMode="External"/><Relationship Id="rId42" Type="http://schemas.openxmlformats.org/officeDocument/2006/relationships/hyperlink" Target="http://thebulletin.org/north-koreas-nuclear-weapons-what-now/grave-nuclear-risk-north-korean-instability" TargetMode="External"/><Relationship Id="rId47" Type="http://schemas.openxmlformats.org/officeDocument/2006/relationships/hyperlink" Target="http://www.reuters.com/article/us-southkorea-usa-thaad-china-idUSKCN0ZO0N1" TargetMode="External"/><Relationship Id="rId50" Type="http://schemas.openxmlformats.org/officeDocument/2006/relationships/hyperlink" Target="http://news.xinhuanet.com/english/2016-07/08/c_135498600.htm" TargetMode="External"/><Relationship Id="rId55" Type="http://schemas.openxmlformats.org/officeDocument/2006/relationships/hyperlink" Target="http://www.bloomberg.com/news/articles/2016-02-08/u-s-missile-defense-system-could-reshape-north-asia-security" TargetMode="External"/><Relationship Id="rId63" Type="http://schemas.openxmlformats.org/officeDocument/2006/relationships/hyperlink" Target="https://mail.google.com/mail/ca/u/0/" TargetMode="External"/><Relationship Id="rId68" Type="http://schemas.openxmlformats.org/officeDocument/2006/relationships/hyperlink" Target="http://cnn.com/2016/01/06/politics/donald-trump-north-korea-china-ted-cruz-immigration/index.html" TargetMode="External"/><Relationship Id="rId76" Type="http://schemas.openxmlformats.org/officeDocument/2006/relationships/hyperlink" Target="http://thediplomat.com/2016/03/is-china-finally-fed-up-with-kim-jong-uns-north-korea/" TargetMode="External"/><Relationship Id="rId84" Type="http://schemas.openxmlformats.org/officeDocument/2006/relationships/hyperlink" Target="http://www.stripes.com/news/korean-peninsula-tensions-raise-stakes-for-regional-security-1.418405?utm_source=Sailthru&amp;utm_medium=email&amp;utm_campaign=Defense%20EBB%2007-11-16&amp;utm_term=Editorial%20-%20Early%20Bird%20Brief" TargetMode="External"/><Relationship Id="rId89" Type="http://schemas.openxmlformats.org/officeDocument/2006/relationships/hyperlink" Target="http://www.cbsnews.com/feature/north-korea-tensions/" TargetMode="External"/><Relationship Id="rId97" Type="http://schemas.openxmlformats.org/officeDocument/2006/relationships/hyperlink" Target="https://www.ncafp.org/2016/wp-content/uploads/2016/04/NCAFP_US-China-ROK-Trilateral-Report_April-2016.pdf" TargetMode="External"/><Relationship Id="rId7" Type="http://schemas.openxmlformats.org/officeDocument/2006/relationships/hyperlink" Target="https://www.ncafp.org/2016/wp-content/uploads/2016/04/NCAFP_US-China-ROK-Trilateral-Report_April-2016.pdf" TargetMode="External"/><Relationship Id="rId71" Type="http://schemas.openxmlformats.org/officeDocument/2006/relationships/hyperlink" Target="http://edition.cnn.com/2015/12/10/asia/north-korea-thermonuclear-claim/" TargetMode="External"/><Relationship Id="rId92" Type="http://schemas.openxmlformats.org/officeDocument/2006/relationships/hyperlink" Target="http://bigstory.ap.org/article/e44e0c20a7894c1a8959323b553c19ce/s-korea-announces-site-us-missile-defense-system" TargetMode="External"/><Relationship Id="rId2" Type="http://schemas.openxmlformats.org/officeDocument/2006/relationships/numbering" Target="numbering.xml"/><Relationship Id="rId16" Type="http://schemas.openxmlformats.org/officeDocument/2006/relationships/hyperlink" Target="http://thenewdaily.com.au/news/2016/03/07/full-blown-north-korea-crisis-could-happen-nuclear/)" TargetMode="External"/><Relationship Id="rId29" Type="http://schemas.openxmlformats.org/officeDocument/2006/relationships/hyperlink" Target="http://www.bbc.co.uk/news/world-asia-35241686" TargetMode="External"/><Relationship Id="rId11" Type="http://schemas.openxmlformats.org/officeDocument/2006/relationships/hyperlink" Target="http://www.valuewalk.com/2015/10/u-s-warship-sail-chinas-disputed-territorial-waters-south-china-sea/" TargetMode="External"/><Relationship Id="rId24" Type="http://schemas.openxmlformats.org/officeDocument/2006/relationships/hyperlink" Target="http://www.usnews.com/news/technology/articles/2016-03-24/north-korea-claims-more-progress-in-missile-development" TargetMode="External"/><Relationship Id="rId32" Type="http://schemas.openxmlformats.org/officeDocument/2006/relationships/hyperlink" Target="https://www.washingtonpost.com/news/worldviews/wp/2016/03/11/north-koreas-making-a-lot-of-threats-these-days-how-worried-should-we-be/)" TargetMode="External"/><Relationship Id="rId37" Type="http://schemas.openxmlformats.org/officeDocument/2006/relationships/hyperlink" Target="https://www.stratfor.com/analysis/north-korea-suspected-missiles-present-new-threats" TargetMode="External"/><Relationship Id="rId40" Type="http://schemas.openxmlformats.org/officeDocument/2006/relationships/hyperlink" Target="http://www.cfr.org/north-korea/why-north-korean-threat-more-urgent-issue-next-us-president/p37819" TargetMode="External"/><Relationship Id="rId45" Type="http://schemas.openxmlformats.org/officeDocument/2006/relationships/hyperlink" Target="http://www.cnn.com/2015/01/14/opinion/co2-crisis-griffin/" TargetMode="External"/><Relationship Id="rId53" Type="http://schemas.openxmlformats.org/officeDocument/2006/relationships/hyperlink" Target="http://www.cnn.com/2016/02/07/asia/north-korea-rocket-launch-window/" TargetMode="External"/><Relationship Id="rId58" Type="http://schemas.openxmlformats.org/officeDocument/2006/relationships/hyperlink" Target="http://www.stripes.com/news/guam-anti-missile-unit-s-main-focus-is-north-korean-threat-1.388070" TargetMode="External"/><Relationship Id="rId66" Type="http://schemas.openxmlformats.org/officeDocument/2006/relationships/hyperlink" Target="http://www.fmprc.gov.cn/mfa_eng/zxxx_662805/t1329861.shtml" TargetMode="External"/><Relationship Id="rId74" Type="http://schemas.openxmlformats.org/officeDocument/2006/relationships/hyperlink" Target="https://www.chinafile.com/conversation/what-new-approach-should-us-and-china-take-north-korea" TargetMode="External"/><Relationship Id="rId79" Type="http://schemas.openxmlformats.org/officeDocument/2006/relationships/hyperlink" Target="http://www.koreatimes.co.kr/www/news/nation/2016/07/205_208905.html" TargetMode="External"/><Relationship Id="rId87" Type="http://schemas.openxmlformats.org/officeDocument/2006/relationships/hyperlink" Target="http://koreajoongangdaily.joins.com/news/article/article.aspx?aid=3021104&amp;amp;cloc=joongangdaily%7Chome%7Ctop" TargetMode="External"/><Relationship Id="rId5" Type="http://schemas.openxmlformats.org/officeDocument/2006/relationships/webSettings" Target="webSettings.xml"/><Relationship Id="rId61" Type="http://schemas.openxmlformats.org/officeDocument/2006/relationships/hyperlink" Target="http://www.economist.com/news/asia/21690199-china-north-korea-nuclear-power-missile-test" TargetMode="External"/><Relationship Id="rId82" Type="http://schemas.openxmlformats.org/officeDocument/2006/relationships/hyperlink" Target="http://english.hani.co.kr/arti/english_edition/e_international/730229.html" TargetMode="External"/><Relationship Id="rId90" Type="http://schemas.openxmlformats.org/officeDocument/2006/relationships/hyperlink" Target="http://www.cbsnews.com/news/russia-china-us-north-korea-south-china-sea-regional-strategic-balance/" TargetMode="External"/><Relationship Id="rId95" Type="http://schemas.openxmlformats.org/officeDocument/2006/relationships/hyperlink" Target="http://www.worldpoliticsreview.com/articles/18622/election-defeat-complicates-park-s-plans-in-south-korea" TargetMode="External"/><Relationship Id="rId19" Type="http://schemas.openxmlformats.org/officeDocument/2006/relationships/hyperlink" Target="http://www.washingtontimes.com/news/2016/mar/30/north-korea-nuclear-threat-more-us-defensive-measu/" TargetMode="External"/><Relationship Id="rId14" Type="http://schemas.openxmlformats.org/officeDocument/2006/relationships/hyperlink" Target="http://www.valuewalk.com/2015/11/the-pentagon-pushes-back-against-russia-china/" TargetMode="External"/><Relationship Id="rId22" Type="http://schemas.openxmlformats.org/officeDocument/2006/relationships/hyperlink" Target="http://www.cfr.org/proliferation/assessing-global-nonproliferation-2015/p36449" TargetMode="External"/><Relationship Id="rId27" Type="http://schemas.openxmlformats.org/officeDocument/2006/relationships/hyperlink" Target="http://iis-db.stanford.edu/pubs/23035/HeckerYongbyon.pdf" TargetMode="External"/><Relationship Id="rId30" Type="http://schemas.openxmlformats.org/officeDocument/2006/relationships/hyperlink" Target="http://www.reuters.com/article/us-northkorea-nuclear-report-idUSKCN0Z02A4)" TargetMode="External"/><Relationship Id="rId35" Type="http://schemas.openxmlformats.org/officeDocument/2006/relationships/hyperlink" Target="https://www.stratfor.com/analysis/fourth-nuclear-test-north-korea" TargetMode="External"/><Relationship Id="rId43" Type="http://schemas.openxmlformats.org/officeDocument/2006/relationships/hyperlink" Target="http://www.defense.gov/Portals/1/Documents/pubs/Military_and_Security_Developments_Involving_the_Democratic_Peoples_Republic_of_Korea_2015.PDF" TargetMode="External"/><Relationship Id="rId48" Type="http://schemas.openxmlformats.org/officeDocument/2006/relationships/hyperlink" Target="http://atimes.com/2016/07/us-missile-shield-in-south-korea-shakes-up-strategic-balance/" TargetMode="External"/><Relationship Id="rId56" Type="http://schemas.openxmlformats.org/officeDocument/2006/relationships/hyperlink" Target="http://www.bloomberg.com/news/articles/2015-03-22/u-s-faces-off-with-china-over-north-korea-missile-defense-plan" TargetMode="External"/><Relationship Id="rId64" Type="http://schemas.openxmlformats.org/officeDocument/2006/relationships/hyperlink" Target="http://www.bbc.co.uk/news/topics/b79ae056-59b1-49c7-8630-50f7e223e906/united-nations" TargetMode="External"/><Relationship Id="rId69" Type="http://schemas.openxmlformats.org/officeDocument/2006/relationships/hyperlink" Target="http://www.amazon.com/Meltdown-Inside-Korean-Nuclear-Crisis/dp/B005ZOBFIC" TargetMode="External"/><Relationship Id="rId77" Type="http://schemas.openxmlformats.org/officeDocument/2006/relationships/hyperlink" Target="http://thediplomat.com/2016/03/could-thaad-encourage-negotiations-with-north-korea/" TargetMode="External"/><Relationship Id="rId8" Type="http://schemas.openxmlformats.org/officeDocument/2006/relationships/hyperlink" Target="http://www.stripes.com/news/korean-peninsula-tensions-raise-stakes-for-regional-security-1.418405?utm_source=Sailthru&amp;utm_medium=email&amp;utm_campaign=Defense%20EBB%2007-11-16&amp;utm_term=Editorial%20-%20Early%20Bird%20Brief" TargetMode="External"/><Relationship Id="rId51" Type="http://schemas.openxmlformats.org/officeDocument/2006/relationships/hyperlink" Target="http://sputniknews.com/military/20160709/1042699081/russia-kuril-islands-missile.html" TargetMode="External"/><Relationship Id="rId72" Type="http://schemas.openxmlformats.org/officeDocument/2006/relationships/hyperlink" Target="https://twitter.com/ArmsControlWonk" TargetMode="External"/><Relationship Id="rId80" Type="http://schemas.openxmlformats.org/officeDocument/2006/relationships/hyperlink" Target="http://www.stripes.com/news/korean-peninsula-tensions-raise-stakes-for-regional-security-1.418405?utm_source=Sailthru&amp;utm_medium=email&amp;utm_campaign=Defense%20EBB%2007-11-16&amp;utm_term=Editorial%20-%20Early%20Bird%20Brief" TargetMode="External"/><Relationship Id="rId85" Type="http://schemas.openxmlformats.org/officeDocument/2006/relationships/hyperlink" Target="http://38north.org/" TargetMode="External"/><Relationship Id="rId93" Type="http://schemas.openxmlformats.org/officeDocument/2006/relationships/hyperlink" Target="http://www.armscontrol.org/files/2016_06_24_Policy_Brief_North_Korea.pdf" TargetMode="Externa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goo.gl/muiQdE" TargetMode="External"/><Relationship Id="rId17" Type="http://schemas.openxmlformats.org/officeDocument/2006/relationships/hyperlink" Target="http://www.latimes.com/world/asia/la-fg-norkor-missiles-20160509-story.html" TargetMode="External"/><Relationship Id="rId25" Type="http://schemas.openxmlformats.org/officeDocument/2006/relationships/hyperlink" Target="http://www.nytimes.com/2016/07/14/world/asia/maybe-north-koreas-nuclear-goals-arent-a-farce-after-all.html?_r=0" TargetMode="External"/><Relationship Id="rId33" Type="http://schemas.openxmlformats.org/officeDocument/2006/relationships/hyperlink" Target="http://www.cnn.com/2016/05/05/asia/north-korea-nuclear-program-advancement/" TargetMode="External"/><Relationship Id="rId38" Type="http://schemas.openxmlformats.org/officeDocument/2006/relationships/hyperlink" Target="https://www.stratfor.com/image/north-koreas-submarine-problem" TargetMode="External"/><Relationship Id="rId46" Type="http://schemas.openxmlformats.org/officeDocument/2006/relationships/hyperlink" Target="http://www.reuters.com/article/us-southkorea-usa-thaad-idUSKCN0ZO084" TargetMode="External"/><Relationship Id="rId59" Type="http://schemas.openxmlformats.org/officeDocument/2006/relationships/hyperlink" Target="http://www.dod.gov/pubs/tmd050499.pdf" TargetMode="External"/><Relationship Id="rId67" Type="http://schemas.openxmlformats.org/officeDocument/2006/relationships/hyperlink" Target="http://cnn.com/2016/01/05/asia/north-korea-nuclear-timeline/index.html" TargetMode="External"/><Relationship Id="rId20" Type="http://schemas.openxmlformats.org/officeDocument/2006/relationships/hyperlink" Target="http://www.huffingtonpost.com/franzstefan-gady/sinous-cooperation-over-n_b_9548182.html" TargetMode="External"/><Relationship Id="rId41" Type="http://schemas.openxmlformats.org/officeDocument/2006/relationships/hyperlink" Target="http://www.washingtontimes.com/news/2016/jun/22/north-korea-missile-launch-a-concern-for-us/)" TargetMode="External"/><Relationship Id="rId54" Type="http://schemas.openxmlformats.org/officeDocument/2006/relationships/hyperlink" Target="http://www.mda.mil/system/thaad.html" TargetMode="External"/><Relationship Id="rId62" Type="http://schemas.openxmlformats.org/officeDocument/2006/relationships/hyperlink" Target="http://congressional.proquest.com.proxy.lib.umich.edu/congressional/result/pqpresultpage.gispdfhitspanel.pdflink/$2fapp-bin$2fgis-congresearch$2f0$2fa$2f6$2f0$2fcrs-2015-fdt-0451_from_1_to_2.pdf+/north+korea+china+denucleariz*$40$2fapp-gis$2fcongresearch$2fcrs-2015-fdt-0451$40Congressional+Research+Digital+Collection$40CRS+Report$40June+25,+2015$40null?pgId=9974d420-8567-41b2-9dc1-2872911df3fc&amp;rsId=15531D56CE2" TargetMode="External"/><Relationship Id="rId70" Type="http://schemas.openxmlformats.org/officeDocument/2006/relationships/hyperlink" Target="http://cnn.com/2015/12/12/asia/north-korea-girl-band-cancels-beijing-shows/" TargetMode="External"/><Relationship Id="rId75" Type="http://schemas.openxmlformats.org/officeDocument/2006/relationships/hyperlink" Target="http://www.latimes.com/opinion/editorials/la-ed-0306-north-korea-20160305-story.html" TargetMode="External"/><Relationship Id="rId83" Type="http://schemas.openxmlformats.org/officeDocument/2006/relationships/hyperlink" Target="http://www.upi.com/Top_News/World-News/2015/06/24/THAAD-is-not-reliable-deterrent-against-NKorea-missiles-say-analysts/6301435190644/" TargetMode="External"/><Relationship Id="rId88" Type="http://schemas.openxmlformats.org/officeDocument/2006/relationships/hyperlink" Target="http://www.cbsnews.com/news/north-korea-test-fires-ballistic-missile-from-submarine/" TargetMode="External"/><Relationship Id="rId91" Type="http://schemas.openxmlformats.org/officeDocument/2006/relationships/hyperlink" Target="http://www.reuters.com/article/us-northkorea-southkorea-thaad-idUSKCN0ZT03F" TargetMode="External"/><Relationship Id="rId96" Type="http://schemas.openxmlformats.org/officeDocument/2006/relationships/hyperlink" Target="http://foreignpolicy.com/2016/07/11/north-korea-just-cut-its-last-diplomatic-channel-to-the-u-s/" TargetMode="External"/><Relationship Id="rId1" Type="http://schemas.openxmlformats.org/officeDocument/2006/relationships/customXml" Target="../customXml/item1.xml"/><Relationship Id="rId6" Type="http://schemas.openxmlformats.org/officeDocument/2006/relationships/hyperlink" Target="http://www.cnn.com/2016/07/13/asia/what-is-thaad/index.html?utm_source=feedburner&amp;utm_medium=email&amp;utm_campaign=Feed%3A+cnn%2FCVMu+(CNN+Top+Stories)" TargetMode="External"/><Relationship Id="rId15" Type="http://schemas.openxmlformats.org/officeDocument/2006/relationships/hyperlink" Target="http://www.cnn.com/2016/03/08/asia/north-korea-nuclear-warheads/" TargetMode="External"/><Relationship Id="rId23" Type="http://schemas.openxmlformats.org/officeDocument/2006/relationships/hyperlink" Target="http://www.huffingtonpost.com/franzstefan-gady/sinous-cooperation-over-n_b_9548182.html" TargetMode="External"/><Relationship Id="rId28" Type="http://schemas.openxmlformats.org/officeDocument/2006/relationships/hyperlink" Target="http://www.bbc.co.uk/news/world-asia-32529406" TargetMode="External"/><Relationship Id="rId36" Type="http://schemas.openxmlformats.org/officeDocument/2006/relationships/hyperlink" Target="https://www.stratfor.com/geopolitical-diary/north-korea-deterrence-now-comes-pageantry" TargetMode="External"/><Relationship Id="rId49" Type="http://schemas.openxmlformats.org/officeDocument/2006/relationships/hyperlink" Target="http://www.nytimes.com/2016/07/09/world/asia/south-korea-us-thaad-china.html?_r=1" TargetMode="External"/><Relationship Id="rId57" Type="http://schemas.openxmlformats.org/officeDocument/2006/relationships/hyperlink" Target="http://www.lockheedmartin.com/us/products/thaad.html" TargetMode="External"/><Relationship Id="rId10" Type="http://schemas.openxmlformats.org/officeDocument/2006/relationships/hyperlink" Target="http://www.valuewalk.com/2015/11/china-tests-missile-with-plans-to-destroy-us-satellites/" TargetMode="External"/><Relationship Id="rId31" Type="http://schemas.openxmlformats.org/officeDocument/2006/relationships/hyperlink" Target="http://www.cnn.com/2016/03/24/politics/north-korea-miniaturized-nuclear-warhead/" TargetMode="External"/><Relationship Id="rId44" Type="http://schemas.openxmlformats.org/officeDocument/2006/relationships/hyperlink" Target="http://www.cfr.org/south-korea/global-governance-middle-powers-south-koreas-role-g20/p30062" TargetMode="External"/><Relationship Id="rId52" Type="http://schemas.openxmlformats.org/officeDocument/2006/relationships/hyperlink" Target="http://www.koreatimes.co.kr/www/news/nation/2016/07/485_209071.html" TargetMode="External"/><Relationship Id="rId60" Type="http://schemas.openxmlformats.org/officeDocument/2006/relationships/hyperlink" Target="http://english.hani.co.kr/arti/english_edition/e_northkorea/731491.html" TargetMode="External"/><Relationship Id="rId65" Type="http://schemas.openxmlformats.org/officeDocument/2006/relationships/hyperlink" Target="http://cnn.com/2016/01/06/asia/north-korea-hydrogen-bomb-test/index.html" TargetMode="External"/><Relationship Id="rId73" Type="http://schemas.openxmlformats.org/officeDocument/2006/relationships/hyperlink" Target="http://www.orlandosentinel.com/opinion/os-ed-north-korea-nukes-the-interview-20160310-story.html" TargetMode="External"/><Relationship Id="rId78" Type="http://schemas.openxmlformats.org/officeDocument/2006/relationships/hyperlink" Target="http://usa.chinadaily.com.cn/opinion/2016-02/15/content_23481351.htm" TargetMode="External"/><Relationship Id="rId81" Type="http://schemas.openxmlformats.org/officeDocument/2006/relationships/hyperlink" Target="http://rbth.com/blogs/continental_drift/2016/03/11/why-thaad-will-lead-to-a-furious-arms-race-in-east-asia_574283" TargetMode="External"/><Relationship Id="rId86" Type="http://schemas.openxmlformats.org/officeDocument/2006/relationships/hyperlink" Target="http://www.koreatimes.co.kr/www/news/nation/2016/07/116_208955.html" TargetMode="External"/><Relationship Id="rId94" Type="http://schemas.openxmlformats.org/officeDocument/2006/relationships/hyperlink" Target="https://www.chinafile.com/conversation/what-new-approach-should-us-and-china-take-north-korea"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valuewalk.com/2015/11/us-nuclear-war-south-china-sea/" TargetMode="External"/><Relationship Id="rId13" Type="http://schemas.openxmlformats.org/officeDocument/2006/relationships/hyperlink" Target="http://www.todayonline.com/chinaindia/china/face-china-could-trigger-escalation-towards-military-conflicts?singlepage=true" TargetMode="External"/><Relationship Id="rId18" Type="http://schemas.openxmlformats.org/officeDocument/2006/relationships/hyperlink" Target="http://www.nytimes.com/2016/07/14/world/asia/maybe-north-koreas-nuclear-goals-arent-a-farce-after-all.html?rref=collection%2Ftimestopic%2FNorth%20Korea%27s%20Nuclear%20Program&amp;action=click&amp;contentCollection=timestopics&amp;region=stream&amp;module=stream_unit&amp;version=latest&amp;contentPlacement=1&amp;pgtype=collection&amp;_r=0)" TargetMode="External"/><Relationship Id="rId39" Type="http://schemas.openxmlformats.org/officeDocument/2006/relationships/hyperlink" Target="http://www.cbsnews.com/news/north-korea-test-fires-ballistic-missile-from-submar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6C759-4215-429B-AC91-9D177BCCE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4459</TotalTime>
  <Pages>187</Pages>
  <Words>77740</Words>
  <Characters>443123</Characters>
  <Application>Microsoft Office Word</Application>
  <DocSecurity>0</DocSecurity>
  <Lines>3692</Lines>
  <Paragraphs>1039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Harper</dc:creator>
  <cp:keywords>5.1.1</cp:keywords>
  <dc:description/>
  <cp:lastModifiedBy>Allison Harper</cp:lastModifiedBy>
  <cp:revision>208</cp:revision>
  <dcterms:created xsi:type="dcterms:W3CDTF">2016-07-08T19:26:00Z</dcterms:created>
  <dcterms:modified xsi:type="dcterms:W3CDTF">2016-07-15T21:14:00Z</dcterms:modified>
</cp:coreProperties>
</file>