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BEC" w:rsidRPr="00E830E8" w:rsidRDefault="002F4BEC" w:rsidP="002F4BEC">
      <w:pPr>
        <w:pStyle w:val="Heading1"/>
        <w:rPr>
          <w:rFonts w:asciiTheme="minorHAnsi" w:hAnsiTheme="minorHAnsi"/>
        </w:rPr>
      </w:pPr>
      <w:r w:rsidRPr="00E830E8">
        <w:rPr>
          <w:rFonts w:asciiTheme="minorHAnsi" w:hAnsiTheme="minorHAnsi"/>
        </w:rPr>
        <w:t xml:space="preserve">Russia Alliance DA </w:t>
      </w:r>
    </w:p>
    <w:p w:rsidR="009364A5" w:rsidRPr="00E830E8" w:rsidRDefault="009364A5" w:rsidP="009364A5">
      <w:pPr>
        <w:pStyle w:val="Heading1"/>
        <w:rPr>
          <w:rFonts w:asciiTheme="minorHAnsi" w:hAnsiTheme="minorHAnsi"/>
        </w:rPr>
      </w:pPr>
      <w:r w:rsidRPr="00E830E8">
        <w:rPr>
          <w:rFonts w:asciiTheme="minorHAnsi" w:hAnsiTheme="minorHAnsi"/>
        </w:rPr>
        <w:t>Negative</w:t>
      </w:r>
    </w:p>
    <w:p w:rsidR="00D911E3" w:rsidRPr="00E830E8" w:rsidRDefault="00D911E3" w:rsidP="00D911E3">
      <w:pPr>
        <w:pStyle w:val="Heading3"/>
        <w:rPr>
          <w:rFonts w:asciiTheme="minorHAnsi" w:hAnsiTheme="minorHAnsi"/>
        </w:rPr>
      </w:pPr>
      <w:r w:rsidRPr="00E830E8">
        <w:rPr>
          <w:rFonts w:asciiTheme="minorHAnsi" w:hAnsiTheme="minorHAnsi"/>
        </w:rPr>
        <w:t>1NC</w:t>
      </w:r>
    </w:p>
    <w:p w:rsidR="001C3EE0" w:rsidRPr="00E830E8" w:rsidRDefault="001C3EE0" w:rsidP="001C3EE0">
      <w:pPr>
        <w:rPr>
          <w:rFonts w:asciiTheme="minorHAnsi" w:hAnsiTheme="minorHAnsi"/>
        </w:rPr>
      </w:pPr>
      <w:bookmarkStart w:id="0" w:name="_GoBack"/>
      <w:bookmarkEnd w:id="0"/>
    </w:p>
    <w:p w:rsidR="00500B8E" w:rsidRPr="00E830E8" w:rsidRDefault="00FD5E87" w:rsidP="00500B8E">
      <w:pPr>
        <w:pStyle w:val="Heading4"/>
        <w:rPr>
          <w:rFonts w:asciiTheme="minorHAnsi" w:hAnsiTheme="minorHAnsi"/>
        </w:rPr>
      </w:pPr>
      <w:r w:rsidRPr="00E830E8">
        <w:rPr>
          <w:rFonts w:asciiTheme="minorHAnsi" w:hAnsiTheme="minorHAnsi"/>
        </w:rPr>
        <w:t>Russia-China cooperation high now –</w:t>
      </w:r>
      <w:r w:rsidR="0044045C" w:rsidRPr="00E830E8">
        <w:rPr>
          <w:rFonts w:asciiTheme="minorHAnsi" w:hAnsiTheme="minorHAnsi"/>
        </w:rPr>
        <w:t xml:space="preserve"> anti-Western sentiment</w:t>
      </w:r>
      <w:r w:rsidR="0086736D" w:rsidRPr="00E830E8">
        <w:rPr>
          <w:rFonts w:asciiTheme="minorHAnsi" w:hAnsiTheme="minorHAnsi"/>
        </w:rPr>
        <w:t xml:space="preserve"> </w:t>
      </w:r>
      <w:r w:rsidR="00ED689A" w:rsidRPr="00E830E8">
        <w:rPr>
          <w:rFonts w:asciiTheme="minorHAnsi" w:hAnsiTheme="minorHAnsi"/>
        </w:rPr>
        <w:t>drive</w:t>
      </w:r>
      <w:r w:rsidR="0044045C" w:rsidRPr="00E830E8">
        <w:rPr>
          <w:rFonts w:asciiTheme="minorHAnsi" w:hAnsiTheme="minorHAnsi"/>
        </w:rPr>
        <w:t>s the partnership</w:t>
      </w:r>
    </w:p>
    <w:p w:rsidR="00500B8E" w:rsidRPr="00E830E8" w:rsidRDefault="00500B8E" w:rsidP="00500B8E">
      <w:pPr>
        <w:rPr>
          <w:rFonts w:asciiTheme="minorHAnsi" w:hAnsiTheme="minorHAnsi"/>
          <w:b/>
          <w:sz w:val="26"/>
        </w:rPr>
      </w:pPr>
      <w:r w:rsidRPr="00E830E8">
        <w:rPr>
          <w:rStyle w:val="Style13ptBold"/>
          <w:rFonts w:asciiTheme="minorHAnsi" w:hAnsiTheme="minorHAnsi"/>
        </w:rPr>
        <w:t xml:space="preserve">Allen 16’ </w:t>
      </w:r>
      <w:r w:rsidRPr="00E830E8">
        <w:rPr>
          <w:rStyle w:val="Style13ptBold"/>
          <w:rFonts w:asciiTheme="minorHAnsi" w:hAnsiTheme="minorHAnsi"/>
          <w:b w:val="0"/>
        </w:rPr>
        <w:t>– (Matthew, “An Alliance Against US Hegemony: Russia, China Begin 'Coordinating' Foreign Policy”, Russia Insider, http://russia-insider.com/en/politics/alliance-against-us-hegemony-russia-china-begin-coordinating-foreign-policy/ri13345//AK)</w:t>
      </w:r>
    </w:p>
    <w:p w:rsidR="00500B8E" w:rsidRPr="00E830E8" w:rsidRDefault="00500B8E" w:rsidP="00500B8E">
      <w:pPr>
        <w:rPr>
          <w:rFonts w:asciiTheme="minorHAnsi" w:hAnsiTheme="minorHAnsi"/>
        </w:rPr>
      </w:pPr>
      <w:r w:rsidRPr="00E830E8">
        <w:rPr>
          <w:rFonts w:asciiTheme="minorHAnsi" w:hAnsiTheme="minorHAnsi"/>
        </w:rPr>
        <w:t>We reported yesterday that China has become the first foreign buyer of Russia's most advanced air defense system, the S-400, and noted how the deal is consistent with growing military and political ties between the two countries.</w:t>
      </w:r>
    </w:p>
    <w:p w:rsidR="00500B8E" w:rsidRPr="00E830E8" w:rsidRDefault="00500B8E" w:rsidP="00500B8E">
      <w:pPr>
        <w:rPr>
          <w:rFonts w:asciiTheme="minorHAnsi" w:hAnsiTheme="minorHAnsi"/>
        </w:rPr>
      </w:pPr>
      <w:r w:rsidRPr="00E830E8">
        <w:rPr>
          <w:rStyle w:val="StyleUnderline"/>
          <w:rFonts w:asciiTheme="minorHAnsi" w:hAnsiTheme="minorHAnsi"/>
        </w:rPr>
        <w:t>Moscow clearly sees Beijing as a long-term ally if it's willing to provide China with its best military hardware</w:t>
      </w:r>
      <w:r w:rsidRPr="00E830E8">
        <w:rPr>
          <w:rFonts w:asciiTheme="minorHAnsi" w:hAnsiTheme="minorHAnsi"/>
          <w:color w:val="FF0000"/>
        </w:rPr>
        <w:t>.</w:t>
      </w:r>
    </w:p>
    <w:p w:rsidR="00500B8E" w:rsidRPr="00E830E8" w:rsidRDefault="00500B8E" w:rsidP="00500B8E">
      <w:pPr>
        <w:rPr>
          <w:rFonts w:asciiTheme="minorHAnsi" w:hAnsiTheme="minorHAnsi"/>
        </w:rPr>
      </w:pPr>
      <w:r w:rsidRPr="00E830E8">
        <w:rPr>
          <w:rFonts w:asciiTheme="minorHAnsi" w:hAnsiTheme="minorHAnsi"/>
        </w:rPr>
        <w:t>If the S-400 deal isn't persuasive enough though, Chinese Foreign Minister Wang Yi's comments during his recent visit to Moscow should remove all doubt regarding the China-Russia alliance:</w:t>
      </w:r>
    </w:p>
    <w:p w:rsidR="00500B8E" w:rsidRPr="00E830E8" w:rsidRDefault="00500B8E" w:rsidP="00500B8E">
      <w:pPr>
        <w:rPr>
          <w:rFonts w:asciiTheme="minorHAnsi" w:hAnsiTheme="minorHAnsi"/>
        </w:rPr>
      </w:pPr>
      <w:r w:rsidRPr="00E830E8">
        <w:rPr>
          <w:rFonts w:asciiTheme="minorHAnsi" w:hAnsiTheme="minorHAnsi"/>
        </w:rPr>
        <w:t>“</w:t>
      </w:r>
      <w:r w:rsidRPr="00E830E8">
        <w:rPr>
          <w:rStyle w:val="Emphasis"/>
          <w:rFonts w:asciiTheme="minorHAnsi" w:hAnsiTheme="minorHAnsi"/>
        </w:rPr>
        <w:t>China-Russia cooperation is not confined to bilateral levels, instead, the two countries have been coordinating and playing active roles in a number of international issues</w:t>
      </w:r>
      <w:r w:rsidRPr="00E830E8">
        <w:rPr>
          <w:rFonts w:asciiTheme="minorHAnsi" w:hAnsiTheme="minorHAnsi"/>
        </w:rPr>
        <w:t>,” Wang said on Friday.</w:t>
      </w:r>
    </w:p>
    <w:p w:rsidR="00500B8E" w:rsidRPr="00E830E8" w:rsidRDefault="00500B8E" w:rsidP="00500B8E">
      <w:pPr>
        <w:rPr>
          <w:rStyle w:val="StyleUnderline"/>
          <w:rFonts w:asciiTheme="minorHAnsi" w:hAnsiTheme="minorHAnsi"/>
        </w:rPr>
      </w:pPr>
      <w:r w:rsidRPr="00E830E8">
        <w:rPr>
          <w:rStyle w:val="StyleUnderline"/>
          <w:rFonts w:asciiTheme="minorHAnsi" w:hAnsiTheme="minorHAnsi"/>
        </w:rPr>
        <w:t>The two countries, as permanent members of the UN Security Council and major emerging economies, have held similar positions on the Syrian crisis, as well as negotiations at the WTO and IMF.</w:t>
      </w:r>
    </w:p>
    <w:p w:rsidR="00500B8E" w:rsidRPr="00E830E8" w:rsidRDefault="00500B8E" w:rsidP="00500B8E">
      <w:pPr>
        <w:rPr>
          <w:rFonts w:asciiTheme="minorHAnsi" w:hAnsiTheme="minorHAnsi"/>
        </w:rPr>
      </w:pPr>
      <w:r w:rsidRPr="00E830E8">
        <w:rPr>
          <w:rFonts w:asciiTheme="minorHAnsi" w:hAnsiTheme="minorHAnsi"/>
        </w:rPr>
        <w:t xml:space="preserve">“As each other’s most important and prioritized partners, </w:t>
      </w:r>
      <w:r w:rsidRPr="00E830E8">
        <w:rPr>
          <w:rStyle w:val="StyleUnderline"/>
          <w:rFonts w:asciiTheme="minorHAnsi" w:hAnsiTheme="minorHAnsi"/>
        </w:rPr>
        <w:t>China and Russia are developing the comprehensive strategic coordination as a strategic principle</w:t>
      </w:r>
      <w:r w:rsidRPr="00E830E8">
        <w:rPr>
          <w:rFonts w:asciiTheme="minorHAnsi" w:hAnsiTheme="minorHAnsi"/>
        </w:rPr>
        <w:t>, rather than any expediency,” the Chinese Foreign Minister added.</w:t>
      </w:r>
    </w:p>
    <w:p w:rsidR="00500B8E" w:rsidRPr="00E830E8" w:rsidRDefault="00500B8E" w:rsidP="00500B8E">
      <w:pPr>
        <w:rPr>
          <w:rFonts w:asciiTheme="minorHAnsi" w:hAnsiTheme="minorHAnsi"/>
        </w:rPr>
      </w:pPr>
      <w:r w:rsidRPr="00E830E8">
        <w:rPr>
          <w:rStyle w:val="StyleUnderline"/>
          <w:rFonts w:asciiTheme="minorHAnsi" w:hAnsiTheme="minorHAnsi"/>
        </w:rPr>
        <w:t>This is an incredible statement, and is most likely causing mass panic at the Pentagon</w:t>
      </w:r>
      <w:r w:rsidRPr="00E830E8">
        <w:rPr>
          <w:rFonts w:asciiTheme="minorHAnsi" w:hAnsiTheme="minorHAnsi"/>
        </w:rPr>
        <w:t>. China and Russia are working together on "strategic coordination" regarding "a number of international issues". This is how NATO talks, minus the acronym.</w:t>
      </w:r>
    </w:p>
    <w:p w:rsidR="00500B8E" w:rsidRPr="00E830E8" w:rsidRDefault="00500B8E" w:rsidP="00500B8E">
      <w:pPr>
        <w:rPr>
          <w:rStyle w:val="StyleUnderline"/>
          <w:rFonts w:asciiTheme="minorHAnsi" w:hAnsiTheme="minorHAnsi"/>
        </w:rPr>
      </w:pPr>
      <w:r w:rsidRPr="00E830E8">
        <w:rPr>
          <w:rFonts w:asciiTheme="minorHAnsi" w:hAnsiTheme="minorHAnsi"/>
        </w:rPr>
        <w:t>While Yi cites the conflict in Syria as an example of "similar positions" between Moscow and Beijing, we suspect that</w:t>
      </w:r>
      <w:r w:rsidRPr="00E830E8">
        <w:rPr>
          <w:rStyle w:val="Emphasis"/>
          <w:rFonts w:asciiTheme="minorHAnsi" w:hAnsiTheme="minorHAnsi"/>
        </w:rPr>
        <w:t xml:space="preserve"> China realizes it will need help to keep the US out of its sphere of influence</w:t>
      </w:r>
      <w:r w:rsidRPr="00E830E8">
        <w:rPr>
          <w:rFonts w:asciiTheme="minorHAnsi" w:hAnsiTheme="minorHAnsi"/>
        </w:rPr>
        <w:t xml:space="preserve">. Together, </w:t>
      </w:r>
      <w:r w:rsidRPr="00E830E8">
        <w:rPr>
          <w:rStyle w:val="StyleUnderline"/>
          <w:rFonts w:asciiTheme="minorHAnsi" w:hAnsiTheme="minorHAnsi"/>
        </w:rPr>
        <w:t>Russia and China are now protesting US plans to deploy new missile defense systems in South Korea. And as the US continues to antagonize China in the South China Sea, Beijing sees Russia as a political and military partner against further western ambitions in Asia.</w:t>
      </w:r>
    </w:p>
    <w:p w:rsidR="001C3EE0" w:rsidRPr="00E830E8" w:rsidRDefault="001C3EE0" w:rsidP="001C3EE0">
      <w:pPr>
        <w:rPr>
          <w:rFonts w:asciiTheme="minorHAnsi" w:hAnsiTheme="minorHAnsi"/>
        </w:rPr>
      </w:pPr>
    </w:p>
    <w:p w:rsidR="00A2631F" w:rsidRPr="00E830E8" w:rsidRDefault="00A2631F" w:rsidP="00A2631F">
      <w:pPr>
        <w:pStyle w:val="Heading4"/>
        <w:rPr>
          <w:rFonts w:asciiTheme="minorHAnsi" w:hAnsiTheme="minorHAnsi"/>
        </w:rPr>
      </w:pPr>
      <w:r w:rsidRPr="00E830E8">
        <w:rPr>
          <w:rFonts w:asciiTheme="minorHAnsi" w:hAnsiTheme="minorHAnsi"/>
        </w:rPr>
        <w:t>Unilateral</w:t>
      </w:r>
      <w:r w:rsidR="00FD5E87" w:rsidRPr="00E830E8">
        <w:rPr>
          <w:rFonts w:asciiTheme="minorHAnsi" w:hAnsiTheme="minorHAnsi"/>
        </w:rPr>
        <w:t xml:space="preserve"> US</w:t>
      </w:r>
      <w:r w:rsidRPr="00E830E8">
        <w:rPr>
          <w:rFonts w:asciiTheme="minorHAnsi" w:hAnsiTheme="minorHAnsi"/>
        </w:rPr>
        <w:t xml:space="preserve"> engagement with China alienates Russia – relations are zero-sum </w:t>
      </w:r>
    </w:p>
    <w:p w:rsidR="00A2631F" w:rsidRPr="00E830E8" w:rsidRDefault="00A2631F" w:rsidP="00A2631F">
      <w:pPr>
        <w:rPr>
          <w:rFonts w:asciiTheme="minorHAnsi" w:hAnsiTheme="minorHAnsi"/>
        </w:rPr>
      </w:pPr>
      <w:r w:rsidRPr="00E830E8">
        <w:rPr>
          <w:rStyle w:val="Style13ptBold"/>
          <w:rFonts w:asciiTheme="minorHAnsi" w:hAnsiTheme="minorHAnsi"/>
        </w:rPr>
        <w:t>Blank and Kim 15</w:t>
      </w:r>
      <w:r w:rsidRPr="00E830E8">
        <w:rPr>
          <w:rFonts w:asciiTheme="minorHAnsi" w:hAnsiTheme="minorHAnsi"/>
        </w:rPr>
        <w:t xml:space="preserve"> [Stephen, internationally known expert on Russia, professor of National Security Studies at US Army War College, Younkyoo, professor of international relations at Hanyang University, “Does Russo-Chinese Partnership Threaten America’s Interests in Asia?”, Foreign Policy Research Institute, 12/3/15, doi: 10.1016] MG</w:t>
      </w:r>
    </w:p>
    <w:p w:rsidR="00A2631F" w:rsidRPr="00E830E8" w:rsidRDefault="00A2631F" w:rsidP="00A2631F">
      <w:pPr>
        <w:rPr>
          <w:rFonts w:asciiTheme="minorHAnsi" w:hAnsiTheme="minorHAnsi"/>
        </w:rPr>
      </w:pPr>
      <w:r w:rsidRPr="00E830E8">
        <w:rPr>
          <w:rFonts w:asciiTheme="minorHAnsi" w:hAnsiTheme="minorHAnsi"/>
        </w:rPr>
        <w:t xml:space="preserve">Russo-Chinese Partnership and U.S. Concerns </w:t>
      </w:r>
    </w:p>
    <w:p w:rsidR="00A2631F" w:rsidRPr="00E830E8" w:rsidRDefault="00A2631F" w:rsidP="00A2631F">
      <w:pPr>
        <w:rPr>
          <w:rFonts w:asciiTheme="minorHAnsi" w:hAnsiTheme="minorHAnsi"/>
        </w:rPr>
      </w:pPr>
      <w:r w:rsidRPr="00E830E8">
        <w:rPr>
          <w:rFonts w:asciiTheme="minorHAnsi" w:hAnsiTheme="minorHAnsi"/>
        </w:rPr>
        <w:t xml:space="preserve">The </w:t>
      </w:r>
      <w:r w:rsidRPr="00E830E8">
        <w:rPr>
          <w:rStyle w:val="StyleUnderline"/>
          <w:rFonts w:asciiTheme="minorHAnsi" w:hAnsiTheme="minorHAnsi"/>
        </w:rPr>
        <w:t>Sino-Russian partnership advances Chinese capabilities in several ways that threaten U.S. interests and allies</w:t>
      </w:r>
      <w:r w:rsidRPr="00E830E8">
        <w:rPr>
          <w:rFonts w:asciiTheme="minorHAnsi" w:hAnsiTheme="minorHAnsi"/>
        </w:rPr>
        <w:t xml:space="preserve">. First, </w:t>
      </w:r>
      <w:r w:rsidRPr="00E830E8">
        <w:rPr>
          <w:rStyle w:val="StyleUnderline"/>
          <w:rFonts w:asciiTheme="minorHAnsi" w:hAnsiTheme="minorHAnsi"/>
        </w:rPr>
        <w:t xml:space="preserve">it forestalls a Russo-American partnership that Beijing believes represents a </w:t>
      </w:r>
      <w:r w:rsidRPr="00E830E8">
        <w:rPr>
          <w:rFonts w:asciiTheme="minorHAnsi" w:hAnsiTheme="minorHAnsi"/>
        </w:rPr>
        <w:t>comprehensive global, regional, and multidimensional</w:t>
      </w:r>
      <w:r w:rsidRPr="00E830E8">
        <w:rPr>
          <w:rStyle w:val="StyleUnderline"/>
          <w:rFonts w:asciiTheme="minorHAnsi" w:hAnsiTheme="minorHAnsi"/>
        </w:rPr>
        <w:t xml:space="preserve"> challenge </w:t>
      </w:r>
      <w:r w:rsidRPr="00E830E8">
        <w:rPr>
          <w:rFonts w:asciiTheme="minorHAnsi" w:hAnsiTheme="minorHAnsi"/>
        </w:rPr>
        <w:t xml:space="preserve">to it. </w:t>
      </w:r>
      <w:r w:rsidRPr="00E830E8">
        <w:rPr>
          <w:rStyle w:val="StyleUnderline"/>
          <w:rFonts w:asciiTheme="minorHAnsi" w:hAnsiTheme="minorHAnsi"/>
        </w:rPr>
        <w:t>China</w:t>
      </w:r>
      <w:r w:rsidRPr="00E830E8">
        <w:rPr>
          <w:rFonts w:asciiTheme="minorHAnsi" w:hAnsiTheme="minorHAnsi"/>
        </w:rPr>
        <w:t xml:space="preserve">, thus, </w:t>
      </w:r>
      <w:r w:rsidRPr="00E830E8">
        <w:rPr>
          <w:rStyle w:val="StyleUnderline"/>
          <w:rFonts w:asciiTheme="minorHAnsi" w:hAnsiTheme="minorHAnsi"/>
        </w:rPr>
        <w:t>can concentrate on internal reconstruction, gradually challenging the U.S. and its allies.</w:t>
      </w:r>
      <w:r w:rsidRPr="00E830E8">
        <w:rPr>
          <w:rFonts w:asciiTheme="minorHAnsi" w:hAnsiTheme="minorHAnsi"/>
        </w:rPr>
        <w:t xml:space="preserve"> Second, </w:t>
      </w:r>
      <w:r w:rsidRPr="00E830E8">
        <w:rPr>
          <w:rStyle w:val="StyleUnderline"/>
          <w:rFonts w:asciiTheme="minorHAnsi" w:hAnsiTheme="minorHAnsi"/>
        </w:rPr>
        <w:t>Russian sales of advanced conventional weapons to China enhance Chinese military capabilities and cause concerns to U.S. defense planners</w:t>
      </w:r>
      <w:r w:rsidRPr="00E830E8">
        <w:rPr>
          <w:rFonts w:asciiTheme="minorHAnsi" w:hAnsiTheme="minorHAnsi"/>
        </w:rPr>
        <w:t xml:space="preserve">. Third, </w:t>
      </w:r>
      <w:r w:rsidRPr="00E830E8">
        <w:rPr>
          <w:rStyle w:val="StyleUnderline"/>
          <w:rFonts w:asciiTheme="minorHAnsi" w:hAnsiTheme="minorHAnsi"/>
        </w:rPr>
        <w:t>both sides increasingly are coordinating their policies in the Middle East and other areas against Washington</w:t>
      </w:r>
      <w:r w:rsidRPr="00E830E8">
        <w:rPr>
          <w:rFonts w:asciiTheme="minorHAnsi" w:hAnsiTheme="minorHAnsi"/>
        </w:rPr>
        <w:t>. Yet, this process actually suggests Russian weakness, not strength. Russia needs China to challenge U.S. policies in these areas while China does not need Russia in Asia to challenge the United States and its partners. Fourth, Moscow has emulated Chinese efforts to supplant the dollar and create new economic institutions challenging the United States. For example, the Asian Investment and Infrastructure Bank (</w:t>
      </w:r>
      <w:r w:rsidRPr="00E830E8">
        <w:rPr>
          <w:rStyle w:val="StyleUnderline"/>
          <w:rFonts w:asciiTheme="minorHAnsi" w:hAnsiTheme="minorHAnsi"/>
        </w:rPr>
        <w:t xml:space="preserve">AIIB) represents part of Beijing’s answer to U.S. rebalancing </w:t>
      </w:r>
      <w:r w:rsidRPr="00E830E8">
        <w:rPr>
          <w:rFonts w:asciiTheme="minorHAnsi" w:hAnsiTheme="minorHAnsi"/>
        </w:rPr>
        <w:t>as it will be the funding source for the Silk Road.19 Nevertheless, few U.S. officials or analysts regard Russia as a sufficiently strong partner to add much to the threats that China already poses. And they do not believe that Russia’s partnership with China is as strong as Moscow and Beijing profess. Indeed, recent statements suggest that the Obama Administration openly favors China over Russia in Central Asia.20 Washington perceives that Russian threats are in Europe or Eurasia, not East Asia. In addition, new reports indicate that German Prime Minister Merkel has moved to persuade China to forsake Russia.21</w:t>
      </w:r>
    </w:p>
    <w:p w:rsidR="00A2631F" w:rsidRPr="00E830E8" w:rsidRDefault="00A2631F" w:rsidP="00A2631F">
      <w:pPr>
        <w:rPr>
          <w:rFonts w:asciiTheme="minorHAnsi" w:hAnsiTheme="minorHAnsi"/>
        </w:rPr>
      </w:pPr>
      <w:r w:rsidRPr="00E830E8">
        <w:rPr>
          <w:rFonts w:asciiTheme="minorHAnsi" w:hAnsiTheme="minorHAnsi"/>
        </w:rPr>
        <w:t xml:space="preserve">As this author wrote in 2011, the administration essentially ignores Russia in Asia. Additionally, major policy documents regarding Asia omit Russia as an Asian power.22 The Economist recently reported, “Barack </w:t>
      </w:r>
      <w:r w:rsidRPr="00E830E8">
        <w:rPr>
          <w:rStyle w:val="StyleUnderline"/>
          <w:rFonts w:asciiTheme="minorHAnsi" w:hAnsiTheme="minorHAnsi"/>
        </w:rPr>
        <w:t>Obama has blithely regarded Russia as an awkward regional power, prone to post-imperial spasms but essentially declining</w:t>
      </w:r>
      <w:r w:rsidRPr="00E830E8">
        <w:rPr>
          <w:rFonts w:asciiTheme="minorHAnsi" w:hAnsiTheme="minorHAnsi"/>
        </w:rPr>
        <w:t xml:space="preserve">.”23 Furthermore, </w:t>
      </w:r>
      <w:r w:rsidRPr="00E830E8">
        <w:rPr>
          <w:rStyle w:val="StyleUnderline"/>
          <w:rFonts w:asciiTheme="minorHAnsi" w:hAnsiTheme="minorHAnsi"/>
        </w:rPr>
        <w:t xml:space="preserve">his administration </w:t>
      </w:r>
      <w:r w:rsidRPr="00E830E8">
        <w:rPr>
          <w:rFonts w:asciiTheme="minorHAnsi" w:hAnsiTheme="minorHAnsi"/>
        </w:rPr>
        <w:t>seems determined to</w:t>
      </w:r>
      <w:r w:rsidRPr="00E830E8">
        <w:rPr>
          <w:rStyle w:val="StyleUnderline"/>
          <w:rFonts w:asciiTheme="minorHAnsi" w:hAnsiTheme="minorHAnsi"/>
        </w:rPr>
        <w:t xml:space="preserve"> ignore considerations of power politics that animate Sino-Russian calculations of the strategic triangle among Russia, China, and the United States. The concept of the triangle</w:t>
      </w:r>
      <w:r w:rsidRPr="00E830E8">
        <w:rPr>
          <w:rFonts w:asciiTheme="minorHAnsi" w:hAnsiTheme="minorHAnsi"/>
        </w:rPr>
        <w:t xml:space="preserve">—whereby the power that is most advantageously situated is the one with the closest ties with the other two—arguably, </w:t>
      </w:r>
      <w:r w:rsidRPr="00E830E8">
        <w:rPr>
          <w:rStyle w:val="StyleUnderline"/>
          <w:rFonts w:asciiTheme="minorHAnsi" w:hAnsiTheme="minorHAnsi"/>
        </w:rPr>
        <w:t>has underscored every Chinese calculation of great power relations since the 1970s</w:t>
      </w:r>
      <w:r w:rsidRPr="00E830E8">
        <w:rPr>
          <w:rFonts w:asciiTheme="minorHAnsi" w:hAnsiTheme="minorHAnsi"/>
        </w:rPr>
        <w:t>. It remains the fundamental calculation from which spring other Chinese assessments; yet, the Obama Administration rejects this perspective.24</w:t>
      </w:r>
    </w:p>
    <w:p w:rsidR="00A2631F" w:rsidRPr="00E830E8" w:rsidRDefault="00A2631F" w:rsidP="00A2631F">
      <w:pPr>
        <w:rPr>
          <w:rFonts w:asciiTheme="minorHAnsi" w:hAnsiTheme="minorHAnsi"/>
          <w:b/>
          <w:u w:val="single"/>
        </w:rPr>
      </w:pPr>
      <w:r w:rsidRPr="00E830E8">
        <w:rPr>
          <w:rFonts w:asciiTheme="minorHAnsi" w:hAnsiTheme="minorHAnsi"/>
        </w:rPr>
        <w:t xml:space="preserve">Indeed, key officials still profess disappointment that Russia rejects Washington’s liberal integrationist view of world politics, a stunning display of its tone deafness towards Russia. Washington has done nothing to exploit Russian concerns of China’s growing nuclear and military power. And Russia makes China’s participation in the INF a condition of its involvement in such arms control talks.25 Evidently, </w:t>
      </w:r>
      <w:r w:rsidRPr="00E830E8">
        <w:rPr>
          <w:rStyle w:val="StyleUnderline"/>
          <w:rFonts w:asciiTheme="minorHAnsi" w:hAnsiTheme="minorHAnsi"/>
        </w:rPr>
        <w:t>Washington prefers dealing separately with each state. If this assessment is correct it means that Moscow and Beijing embrace the strategic logic of the triangle but Washington does not.</w:t>
      </w:r>
      <w:r w:rsidRPr="00E830E8">
        <w:rPr>
          <w:rFonts w:asciiTheme="minorHAnsi" w:hAnsiTheme="minorHAnsi"/>
        </w:rPr>
        <w:t xml:space="preserve"> Moreover, it would also suggest that </w:t>
      </w:r>
      <w:r w:rsidRPr="00E830E8">
        <w:rPr>
          <w:rStyle w:val="StyleUnderline"/>
          <w:rFonts w:asciiTheme="minorHAnsi" w:hAnsiTheme="minorHAnsi"/>
        </w:rPr>
        <w:t>the administration rejects the idea of zero-sum politics even if Beijing and Moscow do not.</w:t>
      </w:r>
    </w:p>
    <w:p w:rsidR="00A2631F" w:rsidRPr="00E830E8" w:rsidRDefault="00A2631F" w:rsidP="00A2631F">
      <w:pPr>
        <w:rPr>
          <w:rFonts w:asciiTheme="minorHAnsi" w:hAnsiTheme="minorHAnsi"/>
        </w:rPr>
      </w:pPr>
      <w:r w:rsidRPr="00E830E8">
        <w:rPr>
          <w:rFonts w:asciiTheme="minorHAnsi" w:hAnsiTheme="minorHAnsi"/>
        </w:rPr>
        <w:t xml:space="preserve">Evidently, this actually is the case. In 2009 Deputy Assistant Secretary of Defense Celeste Wallander, now the National Security Council’s Director for Russia, stated, </w:t>
      </w:r>
    </w:p>
    <w:p w:rsidR="00A2631F" w:rsidRPr="00E830E8" w:rsidRDefault="00A2631F" w:rsidP="00A2631F">
      <w:pPr>
        <w:rPr>
          <w:rFonts w:asciiTheme="minorHAnsi" w:hAnsiTheme="minorHAnsi"/>
        </w:rPr>
      </w:pPr>
      <w:r w:rsidRPr="00E830E8">
        <w:rPr>
          <w:rFonts w:asciiTheme="minorHAnsi" w:hAnsiTheme="minorHAnsi"/>
        </w:rPr>
        <w:t>[O]ur basic approach to Russia is that we see lots of areas where our interests overlap and where it's possible to find cooperation and coordination. We don't accept a zero-sum frame, but this is a frame that everyone keeps trying to force on the United States, that American perspectives on Eurasia, on Europe, on arms control must be zero sum. We don't think they're zero sum. And the same set of rules and norms by which Russia exists in the international community and commands our respect, as it does, apply to Russia's neighbors. And that's really the basic principle, that the United States expects Russia to abide by the same rules of the game that Russia expects the rest of the international community to approach Russia with.26</w:t>
      </w:r>
    </w:p>
    <w:p w:rsidR="00A2631F" w:rsidRPr="00E830E8" w:rsidRDefault="00A2631F" w:rsidP="00A2631F">
      <w:pPr>
        <w:rPr>
          <w:rFonts w:asciiTheme="minorHAnsi" w:hAnsiTheme="minorHAnsi"/>
        </w:rPr>
      </w:pPr>
      <w:r w:rsidRPr="00E830E8">
        <w:rPr>
          <w:rFonts w:asciiTheme="minorHAnsi" w:hAnsiTheme="minorHAnsi"/>
        </w:rPr>
        <w:t xml:space="preserve">In sum, this renounces any strategic approach to the members of the triangle. </w:t>
      </w:r>
      <w:r w:rsidRPr="00E830E8">
        <w:rPr>
          <w:rStyle w:val="StyleUnderline"/>
          <w:rFonts w:asciiTheme="minorHAnsi" w:hAnsiTheme="minorHAnsi"/>
        </w:rPr>
        <w:t>So while Washington and Beijing view each other as their principal interlocutor on Asian issues,</w:t>
      </w:r>
      <w:r w:rsidRPr="00E830E8">
        <w:rPr>
          <w:rFonts w:asciiTheme="minorHAnsi" w:hAnsiTheme="minorHAnsi"/>
        </w:rPr>
        <w:t xml:space="preserve"> </w:t>
      </w:r>
      <w:r w:rsidRPr="00E830E8">
        <w:rPr>
          <w:rStyle w:val="StyleUnderline"/>
          <w:rFonts w:asciiTheme="minorHAnsi" w:hAnsiTheme="minorHAnsi"/>
        </w:rPr>
        <w:t>Washington claimed that the United States needs Moscow for help only with Afghanistan and Iran</w:t>
      </w:r>
      <w:r w:rsidRPr="00E830E8">
        <w:rPr>
          <w:rFonts w:asciiTheme="minorHAnsi" w:hAnsiTheme="minorHAnsi"/>
        </w:rPr>
        <w:t xml:space="preserve">. And the administration is skeptical that Moscow can cooperate with Washington in the anti-terrorist campaign against ISIS.27 </w:t>
      </w:r>
      <w:r w:rsidRPr="00E830E8">
        <w:rPr>
          <w:rStyle w:val="Emphasis"/>
          <w:rFonts w:asciiTheme="minorHAnsi" w:hAnsiTheme="minorHAnsi"/>
        </w:rPr>
        <w:t>The view that Russia has only regional power capabilities enrages Moscow</w:t>
      </w:r>
      <w:r w:rsidRPr="00E830E8">
        <w:rPr>
          <w:rFonts w:asciiTheme="minorHAnsi" w:hAnsiTheme="minorHAnsi"/>
        </w:rPr>
        <w:t>. Yet, former Secretary of Defense Chuck Hagel’s outline of U.S. defense policy in Asia to the 2013 Shangri-La Dialogue wholly omitted Russia as a factor in Asia’s strategic equation.2</w:t>
      </w:r>
    </w:p>
    <w:p w:rsidR="00A2631F" w:rsidRPr="00E830E8" w:rsidRDefault="00A2631F" w:rsidP="00A2631F">
      <w:pPr>
        <w:rPr>
          <w:rStyle w:val="StyleUnderline"/>
          <w:rFonts w:asciiTheme="minorHAnsi" w:hAnsiTheme="minorHAnsi"/>
        </w:rPr>
      </w:pPr>
      <w:r w:rsidRPr="00E830E8">
        <w:rPr>
          <w:rFonts w:asciiTheme="minorHAnsi" w:hAnsiTheme="minorHAnsi"/>
        </w:rPr>
        <w:t xml:space="preserve">At the same time, President Obama denies any regional basis for considering Russian policy in Asia or for detaching Russia from China. This precludes Chinese cooperation on Ukraine. Meanwhile, Ukraine has eliminated chances for RussoAmerican cooperation in Eurasia. So, while Russia regards the United States as its principal interlocutor and rival in world affairs, </w:t>
      </w:r>
      <w:r w:rsidRPr="00E830E8">
        <w:rPr>
          <w:rStyle w:val="StyleUnderline"/>
          <w:rFonts w:asciiTheme="minorHAnsi" w:hAnsiTheme="minorHAnsi"/>
        </w:rPr>
        <w:t>Washington often dismisses Russia as a serious player</w:t>
      </w:r>
      <w:r w:rsidRPr="00E830E8">
        <w:rPr>
          <w:rFonts w:asciiTheme="minorHAnsi" w:hAnsiTheme="minorHAnsi"/>
        </w:rPr>
        <w:t xml:space="preserve">. </w:t>
      </w:r>
      <w:r w:rsidRPr="00E830E8">
        <w:rPr>
          <w:rStyle w:val="StyleUnderline"/>
          <w:rFonts w:asciiTheme="minorHAnsi" w:hAnsiTheme="minorHAnsi"/>
        </w:rPr>
        <w:t>This asymmetry curbs hope of these two powers jointly cooperating to restrain China or working with China to restrain Russia</w:t>
      </w:r>
      <w:r w:rsidRPr="00E830E8">
        <w:rPr>
          <w:rFonts w:asciiTheme="minorHAnsi" w:hAnsiTheme="minorHAnsi"/>
        </w:rPr>
        <w:t xml:space="preserve">. In fact, </w:t>
      </w:r>
      <w:r w:rsidRPr="00E830E8">
        <w:rPr>
          <w:rStyle w:val="StyleUnderline"/>
          <w:rFonts w:asciiTheme="minorHAnsi" w:hAnsiTheme="minorHAnsi"/>
        </w:rPr>
        <w:t>it eliminates any basis for a triangular U.S. approach to China or Russia.</w:t>
      </w:r>
    </w:p>
    <w:p w:rsidR="00A2631F" w:rsidRPr="00E830E8" w:rsidRDefault="00A2631F" w:rsidP="00A2631F">
      <w:pPr>
        <w:rPr>
          <w:rFonts w:asciiTheme="minorHAnsi" w:hAnsiTheme="minorHAnsi"/>
        </w:rPr>
      </w:pPr>
      <w:r w:rsidRPr="00E830E8">
        <w:rPr>
          <w:rFonts w:asciiTheme="minorHAnsi" w:hAnsiTheme="minorHAnsi"/>
        </w:rPr>
        <w:t xml:space="preserve">While we and others question this approach, cooperating with Moscow is virtually impossible due to Ukraine. Moreover, </w:t>
      </w:r>
      <w:r w:rsidRPr="00E830E8">
        <w:rPr>
          <w:rStyle w:val="StyleUnderline"/>
          <w:rFonts w:asciiTheme="minorHAnsi" w:hAnsiTheme="minorHAnsi"/>
        </w:rPr>
        <w:t xml:space="preserve">the realities of the Russo-Chinese partnership are different then the optimism from Beijing and Moscow would indicate. </w:t>
      </w:r>
      <w:r w:rsidRPr="00E830E8">
        <w:rPr>
          <w:rFonts w:asciiTheme="minorHAnsi" w:hAnsiTheme="minorHAnsi"/>
        </w:rPr>
        <w:t>Indeed,</w:t>
      </w:r>
      <w:r w:rsidRPr="00E830E8">
        <w:rPr>
          <w:rStyle w:val="StyleUnderline"/>
          <w:rFonts w:asciiTheme="minorHAnsi" w:hAnsiTheme="minorHAnsi"/>
        </w:rPr>
        <w:t xml:space="preserve"> China’ lasting gains in Asia are </w:t>
      </w:r>
      <w:r w:rsidRPr="00E830E8">
        <w:rPr>
          <w:rFonts w:asciiTheme="minorHAnsi" w:hAnsiTheme="minorHAnsi"/>
        </w:rPr>
        <w:t xml:space="preserve">arguably </w:t>
      </w:r>
      <w:r w:rsidRPr="00E830E8">
        <w:rPr>
          <w:rStyle w:val="StyleUnderline"/>
          <w:rFonts w:asciiTheme="minorHAnsi" w:hAnsiTheme="minorHAnsi"/>
        </w:rPr>
        <w:t>at Moscow’s expense</w:t>
      </w:r>
      <w:r w:rsidRPr="00E830E8">
        <w:rPr>
          <w:rFonts w:asciiTheme="minorHAnsi" w:hAnsiTheme="minorHAnsi"/>
        </w:rPr>
        <w:t>, primarily in Central Asia.</w:t>
      </w:r>
    </w:p>
    <w:p w:rsidR="00A2631F" w:rsidRPr="00E830E8" w:rsidRDefault="00A2631F" w:rsidP="00A2631F">
      <w:pPr>
        <w:rPr>
          <w:rFonts w:asciiTheme="minorHAnsi" w:hAnsiTheme="minorHAnsi"/>
        </w:rPr>
      </w:pPr>
    </w:p>
    <w:p w:rsidR="00DC6FBA" w:rsidRPr="00E830E8" w:rsidRDefault="0022696A" w:rsidP="00DC6FBA">
      <w:pPr>
        <w:pStyle w:val="Heading4"/>
        <w:rPr>
          <w:rFonts w:asciiTheme="minorHAnsi" w:hAnsiTheme="minorHAnsi"/>
        </w:rPr>
      </w:pPr>
      <w:r w:rsidRPr="00E830E8">
        <w:rPr>
          <w:rFonts w:asciiTheme="minorHAnsi" w:hAnsiTheme="minorHAnsi"/>
        </w:rPr>
        <w:t xml:space="preserve">Russia-China cooperation solves multiple scenarios for conflict – prolif, terrorism, global </w:t>
      </w:r>
      <w:r w:rsidR="000857B2" w:rsidRPr="00E830E8">
        <w:rPr>
          <w:rFonts w:asciiTheme="minorHAnsi" w:hAnsiTheme="minorHAnsi"/>
        </w:rPr>
        <w:t>in</w:t>
      </w:r>
      <w:r w:rsidRPr="00E830E8">
        <w:rPr>
          <w:rFonts w:asciiTheme="minorHAnsi" w:hAnsiTheme="minorHAnsi"/>
        </w:rPr>
        <w:t xml:space="preserve">stability </w:t>
      </w:r>
    </w:p>
    <w:p w:rsidR="00DC6FBA" w:rsidRPr="00E830E8" w:rsidRDefault="00DC6FBA" w:rsidP="00DC6FBA">
      <w:pPr>
        <w:rPr>
          <w:rFonts w:asciiTheme="minorHAnsi" w:hAnsiTheme="minorHAnsi"/>
        </w:rPr>
      </w:pPr>
      <w:r w:rsidRPr="00E830E8">
        <w:rPr>
          <w:rFonts w:asciiTheme="minorHAnsi" w:hAnsiTheme="minorHAnsi"/>
        </w:rPr>
        <w:t xml:space="preserve">Deborah Welch </w:t>
      </w:r>
      <w:r w:rsidRPr="00E830E8">
        <w:rPr>
          <w:rFonts w:asciiTheme="minorHAnsi" w:hAnsiTheme="minorHAnsi"/>
          <w:b/>
        </w:rPr>
        <w:t>Larson</w:t>
      </w:r>
      <w:r w:rsidRPr="00E830E8">
        <w:rPr>
          <w:rFonts w:asciiTheme="minorHAnsi" w:hAnsiTheme="minorHAnsi"/>
        </w:rPr>
        <w:t xml:space="preserve"> </w:t>
      </w:r>
      <w:r w:rsidRPr="00E830E8">
        <w:rPr>
          <w:rFonts w:asciiTheme="minorHAnsi" w:hAnsiTheme="minorHAnsi"/>
          <w:b/>
        </w:rPr>
        <w:t>and</w:t>
      </w:r>
      <w:r w:rsidRPr="00E830E8">
        <w:rPr>
          <w:rFonts w:asciiTheme="minorHAnsi" w:hAnsiTheme="minorHAnsi"/>
        </w:rPr>
        <w:t xml:space="preserve"> Alexei </w:t>
      </w:r>
      <w:r w:rsidRPr="00E830E8">
        <w:rPr>
          <w:rFonts w:asciiTheme="minorHAnsi" w:hAnsiTheme="minorHAnsi"/>
          <w:b/>
        </w:rPr>
        <w:t>Shevchenko</w:t>
      </w:r>
      <w:r w:rsidRPr="00E830E8">
        <w:rPr>
          <w:rFonts w:asciiTheme="minorHAnsi" w:hAnsiTheme="minorHAnsi"/>
        </w:rPr>
        <w:t xml:space="preserve">, April </w:t>
      </w:r>
      <w:r w:rsidRPr="00E830E8">
        <w:rPr>
          <w:rFonts w:asciiTheme="minorHAnsi" w:hAnsiTheme="minorHAnsi"/>
          <w:b/>
        </w:rPr>
        <w:t>2010</w:t>
      </w:r>
      <w:r w:rsidRPr="00E830E8">
        <w:rPr>
          <w:rFonts w:asciiTheme="minorHAnsi" w:hAnsiTheme="minorHAnsi"/>
        </w:rPr>
        <w:t xml:space="preserve">,( Larson is professor of political science at the University of California, s professor of political science at California State University, Fullerton ) "Prestige Matters: Chinese and Russian Status Concerns and U.S. Foreign Policy," </w:t>
      </w:r>
      <w:hyperlink r:id="rId6" w:history="1">
        <w:r w:rsidRPr="00E830E8">
          <w:rPr>
            <w:rStyle w:val="Hyperlink"/>
            <w:rFonts w:asciiTheme="minorHAnsi" w:hAnsiTheme="minorHAnsi"/>
          </w:rPr>
          <w:t>http://belfercenter.ksg.harvard.edu/publication/20090/prestige_matters.html</w:t>
        </w:r>
      </w:hyperlink>
      <w:r w:rsidRPr="00E830E8">
        <w:rPr>
          <w:rFonts w:asciiTheme="minorHAnsi" w:hAnsiTheme="minorHAnsi"/>
        </w:rPr>
        <w:t xml:space="preserve"> //ALB</w:t>
      </w:r>
    </w:p>
    <w:p w:rsidR="00A2631F" w:rsidRPr="00E830E8" w:rsidRDefault="00DC6FBA" w:rsidP="00DC6FBA">
      <w:pPr>
        <w:rPr>
          <w:rFonts w:asciiTheme="minorHAnsi" w:hAnsiTheme="minorHAnsi"/>
        </w:rPr>
      </w:pPr>
      <w:r w:rsidRPr="00E830E8">
        <w:rPr>
          <w:rFonts w:asciiTheme="minorHAnsi" w:hAnsiTheme="minorHAnsi"/>
          <w:sz w:val="16"/>
        </w:rPr>
        <w:t xml:space="preserve">BOTTOM LINES </w:t>
      </w:r>
      <w:r w:rsidRPr="00E830E8">
        <w:rPr>
          <w:rFonts w:asciiTheme="minorHAnsi" w:hAnsiTheme="minorHAnsi"/>
          <w:u w:val="single"/>
        </w:rPr>
        <w:t>China and Russia are more likely to contribute to global governance when they believe that doing so will enhance their prestige</w:t>
      </w:r>
      <w:r w:rsidRPr="00E830E8">
        <w:rPr>
          <w:rFonts w:asciiTheme="minorHAnsi" w:hAnsiTheme="minorHAnsi"/>
          <w:sz w:val="16"/>
        </w:rPr>
        <w:t xml:space="preserve">. </w:t>
      </w:r>
      <w:r w:rsidRPr="00E830E8">
        <w:rPr>
          <w:rFonts w:asciiTheme="minorHAnsi" w:hAnsiTheme="minorHAnsi"/>
          <w:u w:val="single"/>
        </w:rPr>
        <w:t>Real cooperation with China and Russia requires that both states maintain their distinctive identities</w:t>
      </w:r>
      <w:r w:rsidRPr="00E830E8">
        <w:rPr>
          <w:rFonts w:asciiTheme="minorHAnsi" w:hAnsiTheme="minorHAnsi"/>
          <w:sz w:val="16"/>
        </w:rPr>
        <w:t xml:space="preserve"> without being required to adopt Western democratic reforms. </w:t>
      </w:r>
      <w:r w:rsidRPr="00E830E8">
        <w:rPr>
          <w:rFonts w:asciiTheme="minorHAnsi" w:hAnsiTheme="minorHAnsi"/>
          <w:u w:val="single"/>
        </w:rPr>
        <w:t>Policymakers should place greater emphasis</w:t>
      </w:r>
      <w:r w:rsidRPr="00E830E8">
        <w:rPr>
          <w:rFonts w:asciiTheme="minorHAnsi" w:hAnsiTheme="minorHAnsi"/>
          <w:sz w:val="16"/>
        </w:rPr>
        <w:t xml:space="preserve"> on status-enhancing actions through, for example, creating strategic dialogues, </w:t>
      </w:r>
      <w:r w:rsidRPr="00E830E8">
        <w:rPr>
          <w:rFonts w:asciiTheme="minorHAnsi" w:hAnsiTheme="minorHAnsi"/>
          <w:u w:val="single"/>
        </w:rPr>
        <w:t>building strategic partnerships</w:t>
      </w:r>
      <w:r w:rsidRPr="00E830E8">
        <w:rPr>
          <w:rFonts w:asciiTheme="minorHAnsi" w:hAnsiTheme="minorHAnsi"/>
          <w:sz w:val="16"/>
        </w:rPr>
        <w:t xml:space="preserve">, and constructing new institutions on issues such as regional development and energy security, rather than rely on conventional strategies of containment, integration, and engagement. PRESTIGE MATTERS </w:t>
      </w:r>
      <w:r w:rsidRPr="00E830E8">
        <w:rPr>
          <w:rFonts w:asciiTheme="minorHAnsi" w:hAnsiTheme="minorHAnsi"/>
          <w:b/>
          <w:u w:val="single"/>
        </w:rPr>
        <w:t>Chinese and Russian cooperation is critical in dealing with key issues such as curbing proliferation of weapons of mass destruction, controlling terrorism, rebuilding Afghanistan and Iraq, and maintaining stable energy supplies</w:t>
      </w:r>
      <w:r w:rsidRPr="00E830E8">
        <w:rPr>
          <w:rFonts w:asciiTheme="minorHAnsi" w:hAnsiTheme="minorHAnsi"/>
          <w:sz w:val="16"/>
        </w:rPr>
        <w:t xml:space="preserve">. Among rising powers, China and Russia pose problems more difficult and complex than those of other states because, as states that are neither U.S. allies nor Western-style democracies, they are outsiders that do not always accept the rules of the liberal "core" of the international system. As </w:t>
      </w:r>
      <w:r w:rsidRPr="00E830E8">
        <w:rPr>
          <w:rFonts w:asciiTheme="minorHAnsi" w:hAnsiTheme="minorHAnsi"/>
          <w:u w:val="single"/>
        </w:rPr>
        <w:t>a result, conventional prescriptions for enhancing world order (e</w:t>
      </w:r>
      <w:r w:rsidRPr="00E830E8">
        <w:rPr>
          <w:rFonts w:asciiTheme="minorHAnsi" w:hAnsiTheme="minorHAnsi"/>
          <w:sz w:val="16"/>
        </w:rPr>
        <w:t xml:space="preserve">.g., admission to international institutions, promotion of liberal democratic norms, and encouragement of economic interdependence) </w:t>
      </w:r>
      <w:r w:rsidRPr="00E830E8">
        <w:rPr>
          <w:rFonts w:asciiTheme="minorHAnsi" w:hAnsiTheme="minorHAnsi"/>
          <w:u w:val="single"/>
        </w:rPr>
        <w:t>are at best only partially relevant to securing Beijing's and Moscow's contribution to global governance</w:t>
      </w:r>
      <w:r w:rsidRPr="00E830E8">
        <w:rPr>
          <w:rFonts w:asciiTheme="minorHAnsi" w:hAnsiTheme="minorHAnsi"/>
          <w:sz w:val="16"/>
        </w:rPr>
        <w:t xml:space="preserve">. The authors recommend an alternative approach based on a greater appreciation of China's and Russia's quest for distinctive identities and their heightened international prestige concerns. </w:t>
      </w:r>
      <w:r w:rsidRPr="00E830E8">
        <w:rPr>
          <w:rFonts w:asciiTheme="minorHAnsi" w:hAnsiTheme="minorHAnsi"/>
          <w:u w:val="single"/>
        </w:rPr>
        <w:t xml:space="preserve">Chinese and Russian behavior </w:t>
      </w:r>
      <w:r w:rsidRPr="00E830E8">
        <w:rPr>
          <w:rFonts w:asciiTheme="minorHAnsi" w:hAnsiTheme="minorHAnsi"/>
          <w:sz w:val="16"/>
        </w:rPr>
        <w:t>since the beginning of the twenty-first century</w:t>
      </w:r>
      <w:r w:rsidRPr="00E830E8">
        <w:rPr>
          <w:rFonts w:asciiTheme="minorHAnsi" w:hAnsiTheme="minorHAnsi"/>
          <w:u w:val="single"/>
        </w:rPr>
        <w:t xml:space="preserve"> suggests that the desire for increased international status can motivate both countries to take on more responsibility for global governance.</w:t>
      </w:r>
      <w:r w:rsidRPr="00E830E8">
        <w:rPr>
          <w:rFonts w:asciiTheme="minorHAnsi" w:hAnsiTheme="minorHAnsi"/>
          <w:sz w:val="16"/>
        </w:rPr>
        <w:t xml:space="preserve"> BEIJING'S AND MOSCOW'S SEARCH FOR STATUS China's and Russia's concerns for recognition and status, always central to their historic identities, were intensified by the end of the Cold War. China has long sought to restore its great power standing after a "century of humiliation" beginning with the Opium War (1839–1842), and Russia has been preoccupied with great power status regardless of whether it had the material wherewithal. In the 1990s, both states experienced major blows to their prestige, as China's rulers were viewed by the West as being "on the wrong side of history" and Russia's leadership was dismissed as unstable, corrupt, and incompetent. President Bill Clinton's administration made China's and Russia's admission to prestigious institutions such as the World Trade Organization, North Atlantic Treaty Organization (NATO), and the Group of Seven (G-7) conditional on greater progress toward liberal democracy and free markets. Frustrated by their continued exclusion, despite having enacted domestic reforms, both states tried to compete for prestige with the United States and its partners. China's provocative missile tests in the Taiwan Strait aroused fears in Asia, however, and Russia's diplomatic balancing could not attract partners to an anti-U.S. diplomatic alliance. Recognizing that their desire for improved status had not been attained and that the U.S.-dominated status hierarchy was secure, China and Russia adopted more innovative strategies for acquiring prestige that did not challenge the United States. </w:t>
      </w:r>
      <w:r w:rsidRPr="00E830E8">
        <w:rPr>
          <w:rFonts w:asciiTheme="minorHAnsi" w:hAnsiTheme="minorHAnsi"/>
          <w:u w:val="single"/>
        </w:rPr>
        <w:t>China became a strategic partner with all major poles of the international system, participating in multilateral organizations (</w:t>
      </w:r>
      <w:r w:rsidRPr="00E830E8">
        <w:rPr>
          <w:rFonts w:asciiTheme="minorHAnsi" w:hAnsiTheme="minorHAnsi"/>
          <w:sz w:val="16"/>
        </w:rPr>
        <w:t xml:space="preserve">e.g., the Shanghai Cooperation Organization and Association for Southeast Asian Nations Plus Three), sponsoring six-party talks on North Korea's nuclear program, proposing a new free trade area with Southeast Asia, and after the September 11, 2001, terrorist attacks, supporting U.S. counterterrorism efforts. President George W. Bush showed appreciation for China's constructive behavior by holding formal summits with Chinese leaders and by inaugurating "strategic dialogues" between high-level U.S. and Chinese officials. Russian President Vladimir Putin seized the opportunity provided by the September 11 terrorist attacks to reframe Russia's identity as an equal, special partner with the United States in the war on terror. Russia's cooperation with the United States was both valuable and extensive, including sharing political and military intelligence, allowing U.S. planes to fly over Russian territory, acquiescing to U.S. military bases in Central Asia, and providing a liaison with an anti-Taliban force in Afghanistan, the Northern Alliance. Putin showed that the geopolitical rivalry with the United States was over by withdrawing from a large Russian electronic intelligence-gathering base in Cuba and a naval base in Vietnam; reacting calmly to the U.S. withdrawal from the Antiballistic Missile treaty and the admission of the Baltic states to NATO; and accepting a Strategic Arms Reduction Treaty that allowed the United States to store dismantled warheads. The U.S.-Russian strategic partnership did not last long, however. The Bush administration was unwilling to treat Russia as a partner, much less as an equal. A major irritant among members of Russian political circles was the U.S. failure to graduate Russia from the Cold War–era Jackson-Vanik amendment, which prevents normal trading relations with a state that restricts emigration. The United States showed indifference to Russia's status concerns by invading Iraq, a former Soviet client, without consulting with Moscow; supporting "color" revolutions in neighboring countries that were regarded as humiliating interference in Russia's sphere of influence; and publicly criticizing Putin's domestic policies as "backsliding" from democracy. Russia's desire to assert its comeback on the world stage, as well as to proclaim a sphere of "privileged interest" in the post-Soviet space, were evident in its August 2008 incursion into Georgia. President Barack Obama's adoption of more respectful policies toward Russia has elicited a more cooperative attitude by Russian President Dmitri Medvedev toward curbing Iran's nuclear program and allowing U.S. cargo flights in Russian air space to supply NATO's military effort in Afghanistan. </w:t>
      </w:r>
    </w:p>
    <w:p w:rsidR="00A67135" w:rsidRPr="00E830E8" w:rsidRDefault="00A67135" w:rsidP="00A67135">
      <w:pPr>
        <w:rPr>
          <w:rFonts w:asciiTheme="minorHAnsi" w:hAnsiTheme="minorHAnsi"/>
        </w:rPr>
      </w:pPr>
    </w:p>
    <w:p w:rsidR="00A81937" w:rsidRPr="00E830E8" w:rsidRDefault="002F4BEC" w:rsidP="002F4BEC">
      <w:pPr>
        <w:pStyle w:val="Heading2"/>
        <w:rPr>
          <w:rFonts w:asciiTheme="minorHAnsi" w:hAnsiTheme="minorHAnsi"/>
        </w:rPr>
      </w:pPr>
      <w:r w:rsidRPr="00E830E8">
        <w:rPr>
          <w:rFonts w:asciiTheme="minorHAnsi" w:hAnsiTheme="minorHAnsi"/>
        </w:rPr>
        <w:t xml:space="preserve">Uniqueness </w:t>
      </w:r>
    </w:p>
    <w:p w:rsidR="002F4BEC" w:rsidRPr="00E830E8" w:rsidRDefault="00233AB7" w:rsidP="002F4BEC">
      <w:pPr>
        <w:pStyle w:val="Heading3"/>
        <w:rPr>
          <w:rFonts w:asciiTheme="minorHAnsi" w:hAnsiTheme="minorHAnsi"/>
        </w:rPr>
      </w:pPr>
      <w:r w:rsidRPr="00E830E8">
        <w:rPr>
          <w:rFonts w:asciiTheme="minorHAnsi" w:hAnsiTheme="minorHAnsi"/>
        </w:rPr>
        <w:t xml:space="preserve">Relations High </w:t>
      </w:r>
      <w:r w:rsidR="002F4BEC" w:rsidRPr="00E830E8">
        <w:rPr>
          <w:rFonts w:asciiTheme="minorHAnsi" w:hAnsiTheme="minorHAnsi"/>
        </w:rPr>
        <w:t xml:space="preserve"> </w:t>
      </w:r>
    </w:p>
    <w:p w:rsidR="00500B8E" w:rsidRPr="00E830E8" w:rsidRDefault="00500B8E" w:rsidP="00500B8E">
      <w:pPr>
        <w:pStyle w:val="Heading4"/>
        <w:rPr>
          <w:rFonts w:asciiTheme="minorHAnsi" w:hAnsiTheme="minorHAnsi"/>
        </w:rPr>
      </w:pPr>
      <w:r w:rsidRPr="00E830E8">
        <w:rPr>
          <w:rFonts w:asciiTheme="minorHAnsi" w:hAnsiTheme="minorHAnsi"/>
        </w:rPr>
        <w:t>Russia-China relations high – goal is to balance the US</w:t>
      </w:r>
    </w:p>
    <w:p w:rsidR="00500B8E" w:rsidRPr="00E830E8" w:rsidRDefault="00500B8E" w:rsidP="00500B8E">
      <w:pPr>
        <w:rPr>
          <w:rFonts w:asciiTheme="minorHAnsi" w:hAnsiTheme="minorHAnsi"/>
          <w:b/>
          <w:sz w:val="26"/>
        </w:rPr>
      </w:pPr>
      <w:r w:rsidRPr="00E830E8">
        <w:rPr>
          <w:rStyle w:val="Style13ptBold"/>
          <w:rFonts w:asciiTheme="minorHAnsi" w:hAnsiTheme="minorHAnsi"/>
        </w:rPr>
        <w:t xml:space="preserve">Allen 16’ </w:t>
      </w:r>
      <w:r w:rsidRPr="00E830E8">
        <w:rPr>
          <w:rStyle w:val="Style13ptBold"/>
          <w:rFonts w:asciiTheme="minorHAnsi" w:hAnsiTheme="minorHAnsi"/>
          <w:b w:val="0"/>
        </w:rPr>
        <w:t>– (Matthew, “An Alliance Against US Hegemony: Russia, China Begin 'Coordinating' Foreign Policy”, Russia Insider, http://russia-insider.com/en/politics/alliance-against-us-hegemony-russia-china-begin-coordinating-foreign-policy/ri13345//AK)</w:t>
      </w:r>
    </w:p>
    <w:p w:rsidR="00500B8E" w:rsidRPr="00E830E8" w:rsidRDefault="00500B8E" w:rsidP="00500B8E">
      <w:pPr>
        <w:rPr>
          <w:rFonts w:asciiTheme="minorHAnsi" w:hAnsiTheme="minorHAnsi"/>
        </w:rPr>
      </w:pPr>
      <w:r w:rsidRPr="00E830E8">
        <w:rPr>
          <w:rFonts w:asciiTheme="minorHAnsi" w:hAnsiTheme="minorHAnsi"/>
        </w:rPr>
        <w:t>We reported yesterday that China has become the first foreign buyer of Russia's most advanced air defense system, the S-400, and noted how the deal is consistent with growing military and political ties between the two countries.</w:t>
      </w:r>
    </w:p>
    <w:p w:rsidR="00500B8E" w:rsidRPr="00E830E8" w:rsidRDefault="00500B8E" w:rsidP="00500B8E">
      <w:pPr>
        <w:rPr>
          <w:rFonts w:asciiTheme="minorHAnsi" w:hAnsiTheme="minorHAnsi"/>
        </w:rPr>
      </w:pPr>
      <w:r w:rsidRPr="00E830E8">
        <w:rPr>
          <w:rStyle w:val="StyleUnderline"/>
          <w:rFonts w:asciiTheme="minorHAnsi" w:hAnsiTheme="minorHAnsi"/>
        </w:rPr>
        <w:t>Moscow clearly sees Beijing as a long-term ally if it's willing to provide China with its best military hardware</w:t>
      </w:r>
      <w:r w:rsidRPr="00E830E8">
        <w:rPr>
          <w:rFonts w:asciiTheme="minorHAnsi" w:hAnsiTheme="minorHAnsi"/>
          <w:color w:val="FF0000"/>
        </w:rPr>
        <w:t>.</w:t>
      </w:r>
    </w:p>
    <w:p w:rsidR="00500B8E" w:rsidRPr="00E830E8" w:rsidRDefault="00500B8E" w:rsidP="00500B8E">
      <w:pPr>
        <w:rPr>
          <w:rFonts w:asciiTheme="minorHAnsi" w:hAnsiTheme="minorHAnsi"/>
        </w:rPr>
      </w:pPr>
      <w:r w:rsidRPr="00E830E8">
        <w:rPr>
          <w:rFonts w:asciiTheme="minorHAnsi" w:hAnsiTheme="minorHAnsi"/>
        </w:rPr>
        <w:t>If the S-400 deal isn't persuasive enough though, Chinese Foreign Minister Wang Yi's comments during his recent visit to Moscow should remove all doubt regarding the China-Russia alliance:</w:t>
      </w:r>
    </w:p>
    <w:p w:rsidR="00500B8E" w:rsidRPr="00E830E8" w:rsidRDefault="00500B8E" w:rsidP="00500B8E">
      <w:pPr>
        <w:rPr>
          <w:rFonts w:asciiTheme="minorHAnsi" w:hAnsiTheme="minorHAnsi"/>
        </w:rPr>
      </w:pPr>
      <w:r w:rsidRPr="00E830E8">
        <w:rPr>
          <w:rFonts w:asciiTheme="minorHAnsi" w:hAnsiTheme="minorHAnsi"/>
        </w:rPr>
        <w:t>“</w:t>
      </w:r>
      <w:r w:rsidRPr="00E830E8">
        <w:rPr>
          <w:rStyle w:val="Emphasis"/>
          <w:rFonts w:asciiTheme="minorHAnsi" w:hAnsiTheme="minorHAnsi"/>
        </w:rPr>
        <w:t>China-Russia cooperation is not confined to bilateral levels, instead, the two countries have been coordinating and playing active roles in a number of international issues</w:t>
      </w:r>
      <w:r w:rsidRPr="00E830E8">
        <w:rPr>
          <w:rFonts w:asciiTheme="minorHAnsi" w:hAnsiTheme="minorHAnsi"/>
        </w:rPr>
        <w:t>,” Wang said on Friday.</w:t>
      </w:r>
    </w:p>
    <w:p w:rsidR="00500B8E" w:rsidRPr="00E830E8" w:rsidRDefault="00500B8E" w:rsidP="00500B8E">
      <w:pPr>
        <w:rPr>
          <w:rStyle w:val="StyleUnderline"/>
          <w:rFonts w:asciiTheme="minorHAnsi" w:hAnsiTheme="minorHAnsi"/>
        </w:rPr>
      </w:pPr>
      <w:r w:rsidRPr="00E830E8">
        <w:rPr>
          <w:rStyle w:val="StyleUnderline"/>
          <w:rFonts w:asciiTheme="minorHAnsi" w:hAnsiTheme="minorHAnsi"/>
        </w:rPr>
        <w:t>The two countries, as permanent members of the UN Security Council and major emerging economies, have held similar positions on the Syrian crisis, as well as negotiations at the WTO and IMF.</w:t>
      </w:r>
    </w:p>
    <w:p w:rsidR="00500B8E" w:rsidRPr="00E830E8" w:rsidRDefault="00500B8E" w:rsidP="00500B8E">
      <w:pPr>
        <w:rPr>
          <w:rFonts w:asciiTheme="minorHAnsi" w:hAnsiTheme="minorHAnsi"/>
        </w:rPr>
      </w:pPr>
      <w:r w:rsidRPr="00E830E8">
        <w:rPr>
          <w:rFonts w:asciiTheme="minorHAnsi" w:hAnsiTheme="minorHAnsi"/>
        </w:rPr>
        <w:t xml:space="preserve">“As each other’s most important and prioritized partners, </w:t>
      </w:r>
      <w:r w:rsidRPr="00E830E8">
        <w:rPr>
          <w:rStyle w:val="StyleUnderline"/>
          <w:rFonts w:asciiTheme="minorHAnsi" w:hAnsiTheme="minorHAnsi"/>
        </w:rPr>
        <w:t>China and Russia are developing the comprehensive strategic coordination as a strategic principle</w:t>
      </w:r>
      <w:r w:rsidRPr="00E830E8">
        <w:rPr>
          <w:rFonts w:asciiTheme="minorHAnsi" w:hAnsiTheme="minorHAnsi"/>
        </w:rPr>
        <w:t>, rather than any expediency,” the Chinese Foreign Minister added.</w:t>
      </w:r>
    </w:p>
    <w:p w:rsidR="00500B8E" w:rsidRPr="00E830E8" w:rsidRDefault="00500B8E" w:rsidP="00500B8E">
      <w:pPr>
        <w:rPr>
          <w:rFonts w:asciiTheme="minorHAnsi" w:hAnsiTheme="minorHAnsi"/>
        </w:rPr>
      </w:pPr>
      <w:r w:rsidRPr="00E830E8">
        <w:rPr>
          <w:rStyle w:val="StyleUnderline"/>
          <w:rFonts w:asciiTheme="minorHAnsi" w:hAnsiTheme="minorHAnsi"/>
        </w:rPr>
        <w:t>This is an incredible statement, and is most likely causing mass panic at the Pentagon</w:t>
      </w:r>
      <w:r w:rsidRPr="00E830E8">
        <w:rPr>
          <w:rFonts w:asciiTheme="minorHAnsi" w:hAnsiTheme="minorHAnsi"/>
        </w:rPr>
        <w:t>. China and Russia are working together on "strategic coordination" regarding "a number of international issues". This is how NATO talks, minus the acronym.</w:t>
      </w:r>
    </w:p>
    <w:p w:rsidR="00500B8E" w:rsidRPr="00E830E8" w:rsidRDefault="00500B8E" w:rsidP="00500B8E">
      <w:pPr>
        <w:rPr>
          <w:rStyle w:val="StyleUnderline"/>
          <w:rFonts w:asciiTheme="minorHAnsi" w:hAnsiTheme="minorHAnsi"/>
        </w:rPr>
      </w:pPr>
      <w:r w:rsidRPr="00E830E8">
        <w:rPr>
          <w:rFonts w:asciiTheme="minorHAnsi" w:hAnsiTheme="minorHAnsi"/>
        </w:rPr>
        <w:t xml:space="preserve">While Yi cites the conflict in Syria as an example of "similar positions" between Moscow and Beijing, we suspect that </w:t>
      </w:r>
      <w:r w:rsidRPr="00E830E8">
        <w:rPr>
          <w:rStyle w:val="StyleUnderline"/>
          <w:rFonts w:asciiTheme="minorHAnsi" w:hAnsiTheme="minorHAnsi"/>
        </w:rPr>
        <w:t>China realizes it will need help to keep the US out of its sphere of influence</w:t>
      </w:r>
      <w:r w:rsidRPr="00E830E8">
        <w:rPr>
          <w:rFonts w:asciiTheme="minorHAnsi" w:hAnsiTheme="minorHAnsi"/>
        </w:rPr>
        <w:t xml:space="preserve">. Together, </w:t>
      </w:r>
      <w:r w:rsidRPr="00E830E8">
        <w:rPr>
          <w:rStyle w:val="StyleUnderline"/>
          <w:rFonts w:asciiTheme="minorHAnsi" w:hAnsiTheme="minorHAnsi"/>
        </w:rPr>
        <w:t>Russia and China are now protesting US plans to deploy new missile defense systems in South Korea. And as the US continues to antagonize China in the South China Sea, Beijing sees Russia as a political and military partner against further western ambitions in Asia.</w:t>
      </w:r>
    </w:p>
    <w:p w:rsidR="00500B8E" w:rsidRPr="00E830E8" w:rsidRDefault="00500B8E" w:rsidP="00500B8E">
      <w:pPr>
        <w:rPr>
          <w:rFonts w:asciiTheme="minorHAnsi" w:hAnsiTheme="minorHAnsi"/>
        </w:rPr>
      </w:pPr>
    </w:p>
    <w:p w:rsidR="002F4BEC" w:rsidRPr="00E830E8" w:rsidRDefault="002F4BEC" w:rsidP="002F4BEC">
      <w:pPr>
        <w:pStyle w:val="Heading4"/>
        <w:rPr>
          <w:rFonts w:asciiTheme="minorHAnsi" w:hAnsiTheme="minorHAnsi"/>
        </w:rPr>
      </w:pPr>
      <w:r w:rsidRPr="00E830E8">
        <w:rPr>
          <w:rFonts w:asciiTheme="minorHAnsi" w:hAnsiTheme="minorHAnsi"/>
        </w:rPr>
        <w:t>Russia is growing increasingly dependent on China</w:t>
      </w:r>
    </w:p>
    <w:p w:rsidR="002F4BEC" w:rsidRPr="00E830E8" w:rsidRDefault="002F4BEC" w:rsidP="002F4BEC">
      <w:pPr>
        <w:rPr>
          <w:rFonts w:asciiTheme="minorHAnsi" w:hAnsiTheme="minorHAnsi"/>
        </w:rPr>
      </w:pPr>
      <w:r w:rsidRPr="00E830E8">
        <w:rPr>
          <w:rStyle w:val="Style13ptBold"/>
          <w:rFonts w:asciiTheme="minorHAnsi" w:hAnsiTheme="minorHAnsi"/>
        </w:rPr>
        <w:t>Blank and Kim 15</w:t>
      </w:r>
      <w:r w:rsidRPr="00E830E8">
        <w:rPr>
          <w:rFonts w:asciiTheme="minorHAnsi" w:hAnsiTheme="minorHAnsi"/>
        </w:rPr>
        <w:t xml:space="preserve"> [Stephen, internationally known expert on Russia, professor of National Security Studies at US Army War College, Younkyoo, professor of international relations at Hanyang University, “Does Russo-Chinese Partnership Threaten America’s Interests in Asia?”, Foreign Policy Research Institute, 12/3/15, doi: 10.1016] MG</w:t>
      </w:r>
    </w:p>
    <w:p w:rsidR="002F4BEC" w:rsidRPr="00E830E8" w:rsidRDefault="002F4BEC" w:rsidP="002F4BEC">
      <w:pPr>
        <w:rPr>
          <w:rFonts w:asciiTheme="minorHAnsi" w:hAnsiTheme="minorHAnsi"/>
        </w:rPr>
      </w:pPr>
      <w:r w:rsidRPr="00E830E8">
        <w:rPr>
          <w:rStyle w:val="StyleUnderline"/>
          <w:rFonts w:asciiTheme="minorHAnsi" w:hAnsiTheme="minorHAnsi"/>
        </w:rPr>
        <w:t>China is now Russia’s largest trading partner and likely will become the main source of foreign investment capital due to the sanctions on Russia</w:t>
      </w:r>
      <w:r w:rsidRPr="00E830E8">
        <w:rPr>
          <w:rFonts w:asciiTheme="minorHAnsi" w:hAnsiTheme="minorHAnsi"/>
        </w:rPr>
        <w:t xml:space="preserve">. </w:t>
      </w:r>
      <w:r w:rsidRPr="00E830E8">
        <w:rPr>
          <w:rStyle w:val="StyleUnderline"/>
          <w:rFonts w:asciiTheme="minorHAnsi" w:hAnsiTheme="minorHAnsi"/>
        </w:rPr>
        <w:t>Recent largescale deals with China—such as creating a gas pipeline to China and continuing Russian arms sales, enhance this partnership</w:t>
      </w:r>
      <w:r w:rsidRPr="00E830E8">
        <w:rPr>
          <w:rFonts w:asciiTheme="minorHAnsi" w:hAnsiTheme="minorHAnsi"/>
        </w:rPr>
        <w:t>. Nevertheless, the consequences of this economic partnership are double-edged</w:t>
      </w:r>
      <w:r w:rsidRPr="00E830E8">
        <w:rPr>
          <w:rStyle w:val="StyleUnderline"/>
          <w:rFonts w:asciiTheme="minorHAnsi" w:hAnsiTheme="minorHAnsi"/>
        </w:rPr>
        <w:t>. Russian economic and strategic dependence on China is already growing due to Russia’s unwillingness to reform</w:t>
      </w:r>
      <w:r w:rsidRPr="00E830E8">
        <w:rPr>
          <w:rFonts w:asciiTheme="minorHAnsi" w:hAnsiTheme="minorHAnsi"/>
        </w:rPr>
        <w:t xml:space="preserve">, international pressure through sanctions, as well as falling energy prices. </w:t>
      </w:r>
    </w:p>
    <w:p w:rsidR="002F4BEC" w:rsidRPr="00E830E8" w:rsidRDefault="002F4BEC" w:rsidP="002F4BEC">
      <w:pPr>
        <w:rPr>
          <w:rFonts w:asciiTheme="minorHAnsi" w:hAnsiTheme="minorHAnsi"/>
        </w:rPr>
      </w:pPr>
      <w:r w:rsidRPr="00E830E8">
        <w:rPr>
          <w:rFonts w:asciiTheme="minorHAnsi" w:hAnsiTheme="minorHAnsi"/>
        </w:rPr>
        <w:t xml:space="preserve">Signifying this increasing strategic dependence, Defense Minister Sergei Shoigu said in Beijing in 2014 that, “The issue of </w:t>
      </w:r>
      <w:r w:rsidRPr="00E830E8">
        <w:rPr>
          <w:rStyle w:val="StyleUnderline"/>
          <w:rFonts w:asciiTheme="minorHAnsi" w:hAnsiTheme="minorHAnsi"/>
        </w:rPr>
        <w:t>stepping up this cooperation [between Russia and China] has never been as relevant as it is today</w:t>
      </w:r>
      <w:r w:rsidRPr="00E830E8">
        <w:rPr>
          <w:rFonts w:asciiTheme="minorHAnsi" w:hAnsiTheme="minorHAnsi"/>
        </w:rPr>
        <w:t xml:space="preserve">.”7 Specifically, </w:t>
      </w:r>
      <w:r w:rsidRPr="00E830E8">
        <w:rPr>
          <w:rStyle w:val="StyleUnderline"/>
          <w:rFonts w:asciiTheme="minorHAnsi" w:hAnsiTheme="minorHAnsi"/>
        </w:rPr>
        <w:t>he called for enhanced bilateral Sino-Russian security cooperation</w:t>
      </w:r>
      <w:r w:rsidRPr="00E830E8">
        <w:rPr>
          <w:rFonts w:asciiTheme="minorHAnsi" w:hAnsiTheme="minorHAnsi"/>
        </w:rPr>
        <w:t>, as well as within the Shanghai Cooperation Organization (SCO). Shoigu included Central Asia and East Asia, as did his Deputy Minister Anatoly Antonov. Both men decried U.S. policies that allegedly fomented color revolutions and supported Islamic terrorism in Southeast and Central Asia. Shoigu further stated that,</w:t>
      </w:r>
    </w:p>
    <w:p w:rsidR="002F4BEC" w:rsidRPr="00E830E8" w:rsidRDefault="002F4BEC" w:rsidP="002F4BEC">
      <w:pPr>
        <w:rPr>
          <w:rFonts w:asciiTheme="minorHAnsi" w:hAnsiTheme="minorHAnsi"/>
        </w:rPr>
      </w:pPr>
      <w:r w:rsidRPr="00E830E8">
        <w:rPr>
          <w:rStyle w:val="StyleUnderline"/>
          <w:rFonts w:asciiTheme="minorHAnsi" w:hAnsiTheme="minorHAnsi"/>
        </w:rPr>
        <w:t>In the context of an unstable international situation the strengthening of good-neighborly relations between our countries acquires particular significance</w:t>
      </w:r>
      <w:r w:rsidRPr="00E830E8">
        <w:rPr>
          <w:rFonts w:asciiTheme="minorHAnsi" w:hAnsiTheme="minorHAnsi"/>
        </w:rPr>
        <w:t>. This is not only a significant factor in the states’ security but also a contribution to ensuring peace throughout the Eurasian continent and beyond.8</w:t>
      </w:r>
    </w:p>
    <w:p w:rsidR="002F4BEC" w:rsidRPr="00E830E8" w:rsidRDefault="002F4BEC" w:rsidP="002F4BEC">
      <w:pPr>
        <w:rPr>
          <w:rFonts w:asciiTheme="minorHAnsi" w:hAnsiTheme="minorHAnsi"/>
        </w:rPr>
      </w:pPr>
      <w:r w:rsidRPr="00E830E8">
        <w:rPr>
          <w:rStyle w:val="StyleUnderline"/>
          <w:rFonts w:asciiTheme="minorHAnsi" w:hAnsiTheme="minorHAnsi"/>
        </w:rPr>
        <w:t>This overture marks a fundamental reversal of past Russian policy to keep the</w:t>
      </w:r>
      <w:r w:rsidRPr="00E830E8">
        <w:rPr>
          <w:rFonts w:asciiTheme="minorHAnsi" w:hAnsiTheme="minorHAnsi"/>
        </w:rPr>
        <w:t xml:space="preserve"> People’s Liberation Army (</w:t>
      </w:r>
      <w:r w:rsidRPr="00E830E8">
        <w:rPr>
          <w:rStyle w:val="StyleUnderline"/>
          <w:rFonts w:asciiTheme="minorHAnsi" w:hAnsiTheme="minorHAnsi"/>
        </w:rPr>
        <w:t>PLA</w:t>
      </w:r>
      <w:r w:rsidRPr="00E830E8">
        <w:rPr>
          <w:rFonts w:asciiTheme="minorHAnsi" w:hAnsiTheme="minorHAnsi"/>
        </w:rPr>
        <w:t xml:space="preserve">) </w:t>
      </w:r>
      <w:r w:rsidRPr="00E830E8">
        <w:rPr>
          <w:rStyle w:val="StyleUnderline"/>
          <w:rFonts w:asciiTheme="minorHAnsi" w:hAnsiTheme="minorHAnsi"/>
        </w:rPr>
        <w:t>out of Central Asia</w:t>
      </w:r>
      <w:r w:rsidRPr="00E830E8">
        <w:rPr>
          <w:rFonts w:asciiTheme="minorHAnsi" w:hAnsiTheme="minorHAnsi"/>
        </w:rPr>
        <w:t xml:space="preserve"> and the option of military intervention</w:t>
      </w:r>
      <w:r w:rsidRPr="00E830E8">
        <w:rPr>
          <w:rStyle w:val="StyleUnderline"/>
          <w:rFonts w:asciiTheme="minorHAnsi" w:hAnsiTheme="minorHAnsi"/>
        </w:rPr>
        <w:t>. Such an alliance would also reverse Chinese policy that has shunned military involvement in Central Asia</w:t>
      </w:r>
      <w:r w:rsidRPr="00E830E8">
        <w:rPr>
          <w:rFonts w:asciiTheme="minorHAnsi" w:hAnsiTheme="minorHAnsi"/>
        </w:rPr>
        <w:t>. Historically, Beijing has sought to displace the burden of those responsibilities onto a third party, such as Russia. But there are some signs that Beijing is rethinking this position. At an international press conference on November 27, 2014, China’s Ministry of Defense spokesman denied that an alliance with Russia existed saying:</w:t>
      </w:r>
    </w:p>
    <w:p w:rsidR="002F4BEC" w:rsidRPr="00E830E8" w:rsidRDefault="002F4BEC" w:rsidP="002F4BEC">
      <w:pPr>
        <w:rPr>
          <w:rFonts w:asciiTheme="minorHAnsi" w:hAnsiTheme="minorHAnsi"/>
        </w:rPr>
      </w:pPr>
      <w:r w:rsidRPr="00E830E8">
        <w:rPr>
          <w:rFonts w:asciiTheme="minorHAnsi" w:hAnsiTheme="minorHAnsi"/>
        </w:rPr>
        <w:t xml:space="preserve">I need to emphasize here, though, </w:t>
      </w:r>
      <w:r w:rsidRPr="00E830E8">
        <w:rPr>
          <w:rStyle w:val="StyleUnderline"/>
          <w:rFonts w:asciiTheme="minorHAnsi" w:hAnsiTheme="minorHAnsi"/>
        </w:rPr>
        <w:t>China and Russia adhere to the principle of no alliance, no confrontation, and not targeting a third party in military cooperation, and therefore it will not constitute threats to any country</w:t>
      </w:r>
      <w:r w:rsidRPr="00E830E8">
        <w:rPr>
          <w:rFonts w:asciiTheme="minorHAnsi" w:hAnsiTheme="minorHAnsi"/>
        </w:rPr>
        <w:t xml:space="preserve">. It is inappropriate to place normal military cooperation between China and Russia in the same category as the U.S.-Japan military alliance.9 Yet on December 16, 2014 after Shoigu’s visit, Prime Minister Li Keqiang proposed that that the SCO become the “guardian of Eurasia.” Obviously, this relates to Chinese concern to showcase its policy of a new silk road through Afghanistan and Central Asia to Europe. This Silk Road would come under severe pressure if Afghanistan collapsed. And in August 2014, Russia and China held their largest SCO exercises to date when China contributed J-10 and J-11 fighters, JH-7 early warning assets and control aircrafts, and WZ-10 and WZ-19 attack helicopters.10 There are also signs that China might contribute to the struggle against ISIS and support coalition air strikes, even if it does so apart from the U.S. coalition. This, too, would revise past Chinese policies. Moreover, Russia’s new defense doctrine proposes to “coordinate efforts to deal with military risks” in the SCO’s common space.11 It also provides for creating joint missile defense systems. While Moscow has pursued this approach with the West in the past, this could also be an offer to align with China. Shoigu further stated that, “In the context of an unstable international situation, the strengthening of good-neighborly relations between our countries acquires particular significance.12 Thus, Shoigu stated, “During talks with Comrade Chang Wanquan, </w:t>
      </w:r>
      <w:r w:rsidRPr="00E830E8">
        <w:rPr>
          <w:rStyle w:val="StyleUnderline"/>
          <w:rFonts w:asciiTheme="minorHAnsi" w:hAnsiTheme="minorHAnsi"/>
        </w:rPr>
        <w:t>we discussed the state and prospects of the Russian-Chinese relations in the military field, exchanged opinions on the military-political situation</w:t>
      </w:r>
      <w:r w:rsidRPr="00E830E8">
        <w:rPr>
          <w:rFonts w:asciiTheme="minorHAnsi" w:hAnsiTheme="minorHAnsi"/>
        </w:rPr>
        <w:t xml:space="preserve"> in general and the APR [Asia Pacific Region] in particular.” </w:t>
      </w:r>
      <w:r w:rsidRPr="00E830E8">
        <w:rPr>
          <w:rStyle w:val="StyleUnderline"/>
          <w:rFonts w:asciiTheme="minorHAnsi" w:hAnsiTheme="minorHAnsi"/>
        </w:rPr>
        <w:t>They also expressed concern over U.S. attempts to “strengthen its military and political clout in the APR,”</w:t>
      </w:r>
      <w:r w:rsidRPr="00E830E8">
        <w:rPr>
          <w:rFonts w:asciiTheme="minorHAnsi" w:hAnsiTheme="minorHAnsi"/>
        </w:rPr>
        <w:t xml:space="preserve"> he said. Nevertheless, Migranyan and others’ warnings about an alliance contradict Russian and Chinese stated policy at the highest levels. This is despite bilateral media and official statements urging further broadening of bilateral ties. Vice President Li Yuanchao told Sergei Ivanov, Putin’s Chief of Staff, that “</w:t>
      </w:r>
      <w:r w:rsidRPr="00E830E8">
        <w:rPr>
          <w:rStyle w:val="StyleUnderline"/>
          <w:rFonts w:asciiTheme="minorHAnsi" w:hAnsiTheme="minorHAnsi"/>
        </w:rPr>
        <w:t xml:space="preserve">China is willing to </w:t>
      </w:r>
      <w:r w:rsidRPr="00E830E8">
        <w:rPr>
          <w:rFonts w:asciiTheme="minorHAnsi" w:hAnsiTheme="minorHAnsi"/>
        </w:rPr>
        <w:t xml:space="preserve">work with Russia to fully implement the fruits of a meeting between the two nations’ leaders in Shanghai and </w:t>
      </w:r>
      <w:r w:rsidRPr="00E830E8">
        <w:rPr>
          <w:rStyle w:val="StyleUnderline"/>
          <w:rFonts w:asciiTheme="minorHAnsi" w:hAnsiTheme="minorHAnsi"/>
        </w:rPr>
        <w:t>conduct cooperation on a larger scale and with greater depth</w:t>
      </w:r>
      <w:r w:rsidRPr="00E830E8">
        <w:rPr>
          <w:rFonts w:asciiTheme="minorHAnsi" w:hAnsiTheme="minorHAnsi"/>
        </w:rPr>
        <w:t>.”13 Nevertheless, China historically has shunned alliances while asserting its desire for cooperation with Washington.14</w:t>
      </w:r>
      <w:r w:rsidRPr="00E830E8">
        <w:rPr>
          <w:rStyle w:val="StyleUnderline"/>
          <w:rFonts w:asciiTheme="minorHAnsi" w:hAnsiTheme="minorHAnsi"/>
        </w:rPr>
        <w:t xml:space="preserve"> China may use Russia to try to persuade the United States to accept China’s view of a new model of major power relations</w:t>
      </w:r>
      <w:r w:rsidRPr="00E830E8">
        <w:rPr>
          <w:rFonts w:asciiTheme="minorHAnsi" w:hAnsiTheme="minorHAnsi"/>
        </w:rPr>
        <w:t xml:space="preserve">. However, China cannot realize that model of great power relations if Beijing formally allies itself with Moscow—especially after Ukraine. Even though political rivalry with Washington is growing, </w:t>
      </w:r>
      <w:r w:rsidRPr="00E830E8">
        <w:rPr>
          <w:rStyle w:val="StyleUnderline"/>
          <w:rFonts w:asciiTheme="minorHAnsi" w:hAnsiTheme="minorHAnsi"/>
        </w:rPr>
        <w:t>Beijing’s leaders know that an alliance with Russia isolates China without enhancing its position globally.</w:t>
      </w:r>
      <w:r w:rsidRPr="00E830E8">
        <w:rPr>
          <w:rFonts w:asciiTheme="minorHAnsi" w:hAnsiTheme="minorHAnsi"/>
        </w:rPr>
        <w:t xml:space="preserve"> China, despite its growing global reach, lacks a global influence. Beijing has frequently shunned such an approach in keeping its inherited strategy of not taking an unduly prominent role in world politics.</w:t>
      </w:r>
    </w:p>
    <w:p w:rsidR="002F4BEC" w:rsidRPr="00E830E8" w:rsidRDefault="002F4BEC" w:rsidP="002F4BEC">
      <w:pPr>
        <w:rPr>
          <w:rFonts w:asciiTheme="minorHAnsi" w:hAnsiTheme="minorHAnsi"/>
        </w:rPr>
      </w:pPr>
    </w:p>
    <w:p w:rsidR="001C3018" w:rsidRPr="00E830E8" w:rsidRDefault="001C3018" w:rsidP="001C3018">
      <w:pPr>
        <w:pStyle w:val="Heading4"/>
        <w:rPr>
          <w:rFonts w:asciiTheme="minorHAnsi" w:hAnsiTheme="minorHAnsi"/>
        </w:rPr>
      </w:pPr>
      <w:r w:rsidRPr="00E830E8">
        <w:rPr>
          <w:rFonts w:asciiTheme="minorHAnsi" w:hAnsiTheme="minorHAnsi"/>
        </w:rPr>
        <w:t xml:space="preserve">Russia and China relations are high now and don’t pose a threat – no interest in forming an anti US alliance </w:t>
      </w:r>
    </w:p>
    <w:p w:rsidR="001C3018" w:rsidRPr="00E830E8" w:rsidRDefault="001C3018" w:rsidP="001C3018">
      <w:pPr>
        <w:rPr>
          <w:rFonts w:asciiTheme="minorHAnsi" w:hAnsiTheme="minorHAnsi"/>
        </w:rPr>
      </w:pPr>
      <w:r w:rsidRPr="00E830E8">
        <w:rPr>
          <w:rStyle w:val="Style13ptBold"/>
          <w:rFonts w:asciiTheme="minorHAnsi" w:hAnsiTheme="minorHAnsi"/>
        </w:rPr>
        <w:t>Ying 15</w:t>
      </w:r>
      <w:r w:rsidRPr="00E830E8">
        <w:rPr>
          <w:rFonts w:asciiTheme="minorHAnsi" w:hAnsiTheme="minorHAnsi"/>
        </w:rPr>
        <w:t xml:space="preserve"> – Chair of the Foreign Affairs Committee of the National People’s Congress of the People’s Republic of China (Fu, “How China Sees Russia,” </w:t>
      </w:r>
      <w:r w:rsidRPr="00E830E8">
        <w:rPr>
          <w:rFonts w:asciiTheme="minorHAnsi" w:hAnsiTheme="minorHAnsi"/>
          <w:i/>
        </w:rPr>
        <w:t xml:space="preserve">Foreign Affairs, </w:t>
      </w:r>
      <w:r w:rsidRPr="00E830E8">
        <w:rPr>
          <w:rFonts w:asciiTheme="minorHAnsi" w:hAnsiTheme="minorHAnsi"/>
        </w:rPr>
        <w:t>December 14</w:t>
      </w:r>
      <w:r w:rsidRPr="00E830E8">
        <w:rPr>
          <w:rFonts w:asciiTheme="minorHAnsi" w:hAnsiTheme="minorHAnsi"/>
          <w:vertAlign w:val="superscript"/>
        </w:rPr>
        <w:t>th</w:t>
      </w:r>
      <w:r w:rsidRPr="00E830E8">
        <w:rPr>
          <w:rFonts w:asciiTheme="minorHAnsi" w:hAnsiTheme="minorHAnsi"/>
        </w:rPr>
        <w:t xml:space="preserve">, 2015, </w:t>
      </w:r>
      <w:hyperlink r:id="rId7" w:history="1">
        <w:r w:rsidRPr="00E830E8">
          <w:rPr>
            <w:rStyle w:val="Hyperlink"/>
            <w:rFonts w:asciiTheme="minorHAnsi" w:hAnsiTheme="minorHAnsi"/>
          </w:rPr>
          <w:t>https://www.foreignaffairs.com/articles/china/2015-12-14/how-china-sees-russia)</w:t>
        </w:r>
      </w:hyperlink>
      <w:r w:rsidRPr="00E830E8">
        <w:rPr>
          <w:rFonts w:asciiTheme="minorHAnsi" w:hAnsiTheme="minorHAnsi"/>
        </w:rPr>
        <w:t xml:space="preserve"> // EDP </w:t>
      </w:r>
    </w:p>
    <w:p w:rsidR="001C3018" w:rsidRPr="00E830E8" w:rsidRDefault="001C3018" w:rsidP="001C3018">
      <w:pPr>
        <w:rPr>
          <w:rFonts w:asciiTheme="minorHAnsi" w:hAnsiTheme="minorHAnsi"/>
          <w:u w:val="single"/>
        </w:rPr>
      </w:pPr>
      <w:r w:rsidRPr="00E830E8">
        <w:rPr>
          <w:rFonts w:asciiTheme="minorHAnsi" w:hAnsiTheme="minorHAnsi"/>
        </w:rPr>
        <w:t xml:space="preserve">At a time when Russian relations with the United States and western European countries are growing cold, the </w:t>
      </w:r>
      <w:r w:rsidRPr="00E830E8">
        <w:rPr>
          <w:rFonts w:asciiTheme="minorHAnsi" w:hAnsiTheme="minorHAnsi"/>
          <w:u w:val="single"/>
        </w:rPr>
        <w:t>relatively warm ties between China and Russia have attracted renewed interest.</w:t>
      </w:r>
      <w:r w:rsidRPr="00E830E8">
        <w:rPr>
          <w:rFonts w:asciiTheme="minorHAnsi" w:hAnsiTheme="minorHAnsi"/>
        </w:rPr>
        <w:t xml:space="preserve"> Scholars and journalists in the West find themselves debating the nature of the Chinese-Russian partnership and wondering whether it will evolve into an alliance. Since the end of the Cold War, two main views have tended to define Western assessments of the Chinese-Russian relationship and predictions of its future. </w:t>
      </w:r>
      <w:r w:rsidRPr="00E830E8">
        <w:rPr>
          <w:rFonts w:asciiTheme="minorHAnsi" w:hAnsiTheme="minorHAnsi"/>
          <w:u w:val="single"/>
        </w:rPr>
        <w:t>The first view holds that the link between Beijing and Moscow is vulnerable, contingent, and marked by uncertainties— a “marriage of convenience,” to use the phrase favored by many advocates of this argument, who see it as unlikely that the two countries will grow much closer and quite possible that they will begin to drift apart</w:t>
      </w:r>
      <w:r w:rsidRPr="00E830E8">
        <w:rPr>
          <w:rFonts w:asciiTheme="minorHAnsi" w:hAnsiTheme="minorHAnsi"/>
        </w:rPr>
        <w:t xml:space="preserve">. </w:t>
      </w:r>
      <w:r w:rsidRPr="00E830E8">
        <w:rPr>
          <w:rFonts w:asciiTheme="minorHAnsi" w:hAnsiTheme="minorHAnsi"/>
          <w:u w:val="single"/>
        </w:rPr>
        <w:t>The</w:t>
      </w:r>
      <w:r w:rsidRPr="00E830E8">
        <w:rPr>
          <w:rFonts w:asciiTheme="minorHAnsi" w:hAnsiTheme="minorHAnsi"/>
        </w:rPr>
        <w:t xml:space="preserve"> other </w:t>
      </w:r>
      <w:r w:rsidRPr="00E830E8">
        <w:rPr>
          <w:rFonts w:asciiTheme="minorHAnsi" w:hAnsiTheme="minorHAnsi"/>
          <w:u w:val="single"/>
        </w:rPr>
        <w:t>view posits that s</w:t>
      </w:r>
      <w:r w:rsidRPr="00E830E8">
        <w:rPr>
          <w:rFonts w:asciiTheme="minorHAnsi" w:hAnsiTheme="minorHAnsi"/>
        </w:rPr>
        <w:t xml:space="preserve">trategic and even ideological factors form the basis of Chinese-Russian ties and predicts that </w:t>
      </w:r>
      <w:r w:rsidRPr="00E830E8">
        <w:rPr>
          <w:rFonts w:asciiTheme="minorHAnsi" w:hAnsiTheme="minorHAnsi"/>
          <w:u w:val="single"/>
        </w:rPr>
        <w:t>the two countries</w:t>
      </w:r>
      <w:r w:rsidRPr="00E830E8">
        <w:rPr>
          <w:rFonts w:asciiTheme="minorHAnsi" w:hAnsiTheme="minorHAnsi"/>
        </w:rPr>
        <w:t xml:space="preserve">—both of </w:t>
      </w:r>
      <w:r w:rsidRPr="00E830E8">
        <w:rPr>
          <w:rFonts w:asciiTheme="minorHAnsi" w:hAnsiTheme="minorHAnsi"/>
          <w:u w:val="single"/>
        </w:rPr>
        <w:t>which see the U</w:t>
      </w:r>
      <w:r w:rsidRPr="00E830E8">
        <w:rPr>
          <w:rFonts w:asciiTheme="minorHAnsi" w:hAnsiTheme="minorHAnsi"/>
        </w:rPr>
        <w:t xml:space="preserve">nited </w:t>
      </w:r>
      <w:r w:rsidRPr="00E830E8">
        <w:rPr>
          <w:rFonts w:asciiTheme="minorHAnsi" w:hAnsiTheme="minorHAnsi"/>
          <w:u w:val="single"/>
        </w:rPr>
        <w:t>S</w:t>
      </w:r>
      <w:r w:rsidRPr="00E830E8">
        <w:rPr>
          <w:rFonts w:asciiTheme="minorHAnsi" w:hAnsiTheme="minorHAnsi"/>
        </w:rPr>
        <w:t xml:space="preserve">tates </w:t>
      </w:r>
      <w:r w:rsidRPr="00E830E8">
        <w:rPr>
          <w:rFonts w:asciiTheme="minorHAnsi" w:hAnsiTheme="minorHAnsi"/>
          <w:u w:val="single"/>
        </w:rPr>
        <w:t>as a possible obstacle to their objectives</w:t>
      </w:r>
      <w:r w:rsidRPr="00E830E8">
        <w:rPr>
          <w:rFonts w:asciiTheme="minorHAnsi" w:hAnsiTheme="minorHAnsi"/>
        </w:rPr>
        <w:t>—</w:t>
      </w:r>
      <w:r w:rsidRPr="00E830E8">
        <w:rPr>
          <w:rFonts w:asciiTheme="minorHAnsi" w:hAnsiTheme="minorHAnsi"/>
          <w:u w:val="single"/>
        </w:rPr>
        <w:t>will eventually form an anti U.S., anti-Western alliance.</w:t>
      </w:r>
      <w:r w:rsidRPr="00E830E8">
        <w:rPr>
          <w:rFonts w:asciiTheme="minorHAnsi" w:hAnsiTheme="minorHAnsi"/>
        </w:rPr>
        <w:t xml:space="preserve"> </w:t>
      </w:r>
      <w:r w:rsidRPr="00E830E8">
        <w:rPr>
          <w:rFonts w:asciiTheme="minorHAnsi" w:hAnsiTheme="minorHAnsi"/>
          <w:u w:val="single"/>
        </w:rPr>
        <w:t xml:space="preserve">Neither </w:t>
      </w:r>
      <w:r w:rsidRPr="00E830E8">
        <w:rPr>
          <w:rFonts w:asciiTheme="minorHAnsi" w:hAnsiTheme="minorHAnsi"/>
        </w:rPr>
        <w:t xml:space="preserve">view </w:t>
      </w:r>
      <w:r w:rsidRPr="00E830E8">
        <w:rPr>
          <w:rFonts w:asciiTheme="minorHAnsi" w:hAnsiTheme="minorHAnsi"/>
          <w:u w:val="single"/>
        </w:rPr>
        <w:t>accurately captures the true nature of the relationship. The Chinese-Russian relationship is a stable strategic partnership and by no means a marriage of convenience: it is complex, sturdy, and deeply rooted</w:t>
      </w:r>
      <w:r w:rsidRPr="00E830E8">
        <w:rPr>
          <w:rFonts w:asciiTheme="minorHAnsi" w:hAnsiTheme="minorHAnsi"/>
        </w:rPr>
        <w:t xml:space="preserve">. Changes in international relations since the end of the Cold War have only brought the two countries closer together. Some Western analysts and officials have speculated (and perhaps even hoped) that the ongoing conflicts in Syria and Ukraine, in which Russia has How China Sees Russia January/February 2016 97 become heavily involved, would lead to tensions between Beijing and Moscow—or even a rupture. But that has not happened. Nevertheless, </w:t>
      </w:r>
      <w:r w:rsidRPr="00E830E8">
        <w:rPr>
          <w:rFonts w:asciiTheme="minorHAnsi" w:hAnsiTheme="minorHAnsi"/>
          <w:u w:val="single"/>
        </w:rPr>
        <w:t xml:space="preserve">China has no interest in a formal alliance with Russia, nor in forming an anti-U.S. or anti-Western bloc of any kind. </w:t>
      </w:r>
      <w:r w:rsidRPr="00E830E8">
        <w:rPr>
          <w:rFonts w:asciiTheme="minorHAnsi" w:hAnsiTheme="minorHAnsi"/>
        </w:rPr>
        <w:t>Rather</w:t>
      </w:r>
      <w:r w:rsidRPr="00E830E8">
        <w:rPr>
          <w:rFonts w:asciiTheme="minorHAnsi" w:hAnsiTheme="minorHAnsi"/>
          <w:u w:val="single"/>
        </w:rPr>
        <w:t>, Beijing hopes that China and Russia can maintain their relationship in a way that will provide a safe environment for the two big neighbors to achieve their development goals and to support each other through mutually beneficial cooperation, offering a model for</w:t>
      </w:r>
      <w:r w:rsidRPr="00E830E8">
        <w:rPr>
          <w:rFonts w:asciiTheme="minorHAnsi" w:hAnsiTheme="minorHAnsi"/>
        </w:rPr>
        <w:t xml:space="preserve"> how </w:t>
      </w:r>
      <w:r w:rsidRPr="00E830E8">
        <w:rPr>
          <w:rFonts w:asciiTheme="minorHAnsi" w:hAnsiTheme="minorHAnsi"/>
          <w:u w:val="single"/>
        </w:rPr>
        <w:t xml:space="preserve">major countries can manage their differences and cooperate in ways that strengthen the international system. </w:t>
      </w:r>
    </w:p>
    <w:p w:rsidR="00FC771D" w:rsidRPr="00E830E8" w:rsidRDefault="00FC771D" w:rsidP="00FC771D">
      <w:pPr>
        <w:pStyle w:val="Heading4"/>
        <w:rPr>
          <w:rFonts w:asciiTheme="minorHAnsi" w:hAnsiTheme="minorHAnsi"/>
        </w:rPr>
      </w:pPr>
      <w:r w:rsidRPr="00E830E8">
        <w:rPr>
          <w:rFonts w:asciiTheme="minorHAnsi" w:hAnsiTheme="minorHAnsi"/>
        </w:rPr>
        <w:t>Russia-China relations high – joint security and military cooperation</w:t>
      </w:r>
    </w:p>
    <w:p w:rsidR="00FC771D" w:rsidRPr="00E830E8" w:rsidRDefault="00FC771D" w:rsidP="00FC771D">
      <w:pPr>
        <w:rPr>
          <w:rFonts w:asciiTheme="minorHAnsi" w:hAnsiTheme="minorHAnsi"/>
          <w:sz w:val="26"/>
        </w:rPr>
      </w:pPr>
      <w:r w:rsidRPr="00E830E8">
        <w:rPr>
          <w:rStyle w:val="Style13ptBold"/>
          <w:rFonts w:asciiTheme="minorHAnsi" w:hAnsiTheme="minorHAnsi"/>
        </w:rPr>
        <w:t xml:space="preserve">Cheng and Cohen 13’ - </w:t>
      </w:r>
      <w:r w:rsidRPr="00E830E8">
        <w:rPr>
          <w:rStyle w:val="Style13ptBold"/>
          <w:rFonts w:asciiTheme="minorHAnsi" w:hAnsiTheme="minorHAnsi"/>
          <w:b w:val="0"/>
        </w:rPr>
        <w:t>Dean Cheng is Senior Research Fellow in Chinese Political and Security Affairs in the Asian Studies Center at The Heritage Foundation, and Ariel Cohen, PhD, is Senior Research Fellow in Russian and Eurasian Studies and International Energy Policy in the Douglas and Sarah Allison Center for Foreign Policy Studies, a division of the Kathryn and Shelby Cullom Davis Institute for International Studies (Dean and Ariel, “How Washington Should Manage U.S.–Russia–China Relations”, Heritage, http://www.heritage.org/research/reports/2013/09/how-washington-should-manage-usrussiachina-relations//AK)</w:t>
      </w:r>
    </w:p>
    <w:p w:rsidR="00FC771D" w:rsidRPr="00E830E8" w:rsidRDefault="00FC771D" w:rsidP="00FC771D">
      <w:pPr>
        <w:rPr>
          <w:rFonts w:asciiTheme="minorHAnsi" w:hAnsiTheme="minorHAnsi"/>
        </w:rPr>
      </w:pPr>
      <w:r w:rsidRPr="00E830E8">
        <w:rPr>
          <w:rStyle w:val="StyleUnderline"/>
          <w:rFonts w:asciiTheme="minorHAnsi" w:hAnsiTheme="minorHAnsi"/>
        </w:rPr>
        <w:t>Sino–Russian security cooperation has extended beyond equipment purchases to include some degree of security policy coordination. Under the aegis of the SCO, the PRC and Russia have engaged in a number of joint military exercises dubbed “Peace Mission</w:t>
      </w:r>
      <w:r w:rsidRPr="00E830E8">
        <w:rPr>
          <w:rFonts w:asciiTheme="minorHAnsi" w:hAnsiTheme="minorHAnsi"/>
        </w:rPr>
        <w:t xml:space="preserve">.” The 2005 Peace Mission exercise was the </w:t>
      </w:r>
      <w:r w:rsidRPr="00E830E8">
        <w:rPr>
          <w:rStyle w:val="StyleUnderline"/>
          <w:rFonts w:asciiTheme="minorHAnsi" w:hAnsiTheme="minorHAnsi"/>
        </w:rPr>
        <w:t>largest joint exercise for the PRC</w:t>
      </w:r>
      <w:r w:rsidRPr="00E830E8">
        <w:rPr>
          <w:rFonts w:asciiTheme="minorHAnsi" w:hAnsiTheme="minorHAnsi"/>
        </w:rPr>
        <w:t xml:space="preserve"> up to that time, involving some 7,000 Chinese and nearly 2,000 Russian troops, as well as helicopters, long-range bombers and fighters, and a variety of naval forces.[19] Four subsequent, smaller Peace Mission exercises have involved not only Russian and Chinese troops, but also units from the other SCO members.</w:t>
      </w:r>
    </w:p>
    <w:p w:rsidR="00FC771D" w:rsidRPr="00E830E8" w:rsidRDefault="00FC771D" w:rsidP="00FC771D">
      <w:pPr>
        <w:rPr>
          <w:rFonts w:asciiTheme="minorHAnsi" w:hAnsiTheme="minorHAnsi"/>
        </w:rPr>
      </w:pPr>
      <w:r w:rsidRPr="00E830E8">
        <w:rPr>
          <w:rStyle w:val="StyleUnderline"/>
          <w:rFonts w:asciiTheme="minorHAnsi" w:hAnsiTheme="minorHAnsi"/>
        </w:rPr>
        <w:t>In 2012, Russia and China held their first purely bilateral military exercises, involving naval combatants and naval aviation from both nations</w:t>
      </w:r>
      <w:r w:rsidRPr="00E830E8">
        <w:rPr>
          <w:rFonts w:asciiTheme="minorHAnsi" w:hAnsiTheme="minorHAnsi"/>
        </w:rPr>
        <w:t>.[20] The two navies practiced convoy operations, maritime air defense, and anti-submarine warfare operations together.[21] This year, the two navies exercised outside Vladivostok, the home of the Russian Pacific Fleet. Their maneuvers are seen, in part, as aimed at countering the U.S.–Japanese alliance.[22]</w:t>
      </w:r>
    </w:p>
    <w:p w:rsidR="00FC771D" w:rsidRPr="00E830E8" w:rsidRDefault="00FC771D" w:rsidP="00FC771D">
      <w:pPr>
        <w:rPr>
          <w:rFonts w:asciiTheme="minorHAnsi" w:hAnsiTheme="minorHAnsi"/>
        </w:rPr>
      </w:pPr>
      <w:r w:rsidRPr="00E830E8">
        <w:rPr>
          <w:rFonts w:asciiTheme="minorHAnsi" w:hAnsiTheme="minorHAnsi"/>
        </w:rPr>
        <w:t>Limits to Cooperation</w:t>
      </w:r>
    </w:p>
    <w:p w:rsidR="00FC771D" w:rsidRPr="00E830E8" w:rsidRDefault="00FC771D" w:rsidP="00FC771D">
      <w:pPr>
        <w:rPr>
          <w:rFonts w:asciiTheme="minorHAnsi" w:hAnsiTheme="minorHAnsi"/>
        </w:rPr>
      </w:pPr>
      <w:r w:rsidRPr="00E830E8">
        <w:rPr>
          <w:rStyle w:val="StyleUnderline"/>
          <w:rFonts w:asciiTheme="minorHAnsi" w:hAnsiTheme="minorHAnsi"/>
        </w:rPr>
        <w:t>On the surface, Moscow and Beijing are nurturing a firm and growing relationship</w:t>
      </w:r>
      <w:r w:rsidRPr="00E830E8">
        <w:rPr>
          <w:rFonts w:asciiTheme="minorHAnsi" w:hAnsiTheme="minorHAnsi"/>
        </w:rPr>
        <w:t xml:space="preserve">. </w:t>
      </w:r>
      <w:r w:rsidRPr="00E830E8">
        <w:rPr>
          <w:rStyle w:val="StyleUnderline"/>
          <w:rFonts w:asciiTheme="minorHAnsi" w:hAnsiTheme="minorHAnsi"/>
        </w:rPr>
        <w:t>Given both states’ interest in limiting American power and influence, especially in Central Asia, this is not surprising. Moreover, they have clear areas of converging economic and security interests</w:t>
      </w:r>
      <w:r w:rsidRPr="00E830E8">
        <w:rPr>
          <w:rFonts w:asciiTheme="minorHAnsi" w:hAnsiTheme="minorHAnsi"/>
        </w:rPr>
        <w:t>. Yet every facet of this cooperative relationship has a limit, rooted in their historical mutual suspicions. The two states share certain strategic outlooks, but despite signing a variety of agreements, they are not allies in the British, Japanese, or French model, nor even close strategic partners.</w:t>
      </w:r>
    </w:p>
    <w:p w:rsidR="00B14B74" w:rsidRPr="00E830E8" w:rsidRDefault="00B14B74" w:rsidP="00B14B74">
      <w:pPr>
        <w:pStyle w:val="Heading4"/>
        <w:rPr>
          <w:rFonts w:asciiTheme="minorHAnsi" w:hAnsiTheme="minorHAnsi"/>
          <w:color w:val="FF0000"/>
        </w:rPr>
      </w:pPr>
      <w:r w:rsidRPr="00E830E8">
        <w:rPr>
          <w:rFonts w:asciiTheme="minorHAnsi" w:hAnsiTheme="minorHAnsi"/>
        </w:rPr>
        <w:t>Russian-Sino relations high now – trade and security coop</w:t>
      </w:r>
    </w:p>
    <w:p w:rsidR="00B14B74" w:rsidRPr="00E830E8" w:rsidRDefault="00B14B74" w:rsidP="00B14B74">
      <w:pPr>
        <w:rPr>
          <w:rFonts w:asciiTheme="minorHAnsi" w:hAnsiTheme="minorHAnsi"/>
          <w:b/>
          <w:sz w:val="26"/>
        </w:rPr>
      </w:pPr>
      <w:r w:rsidRPr="00E830E8">
        <w:rPr>
          <w:rStyle w:val="Style13ptBold"/>
          <w:rFonts w:asciiTheme="minorHAnsi" w:hAnsiTheme="minorHAnsi"/>
        </w:rPr>
        <w:t xml:space="preserve">Clarke 16’ - </w:t>
      </w:r>
      <w:r w:rsidRPr="00E830E8">
        <w:rPr>
          <w:rStyle w:val="Style13ptBold"/>
          <w:rFonts w:asciiTheme="minorHAnsi" w:hAnsiTheme="minorHAnsi"/>
          <w:b w:val="0"/>
        </w:rPr>
        <w:t>Associate Professor at the National Security College (Michael, “Should America Fear the China-Russia Relationship?”, The National Interest, http://nationalinterest.org/feature/should-america-fear-the-china-russia-relationship-15075?page=show//AK)</w:t>
      </w:r>
    </w:p>
    <w:p w:rsidR="00B14B74" w:rsidRPr="00E830E8" w:rsidRDefault="00B14B74" w:rsidP="00B14B74">
      <w:pPr>
        <w:rPr>
          <w:rFonts w:asciiTheme="minorHAnsi" w:hAnsiTheme="minorHAnsi"/>
        </w:rPr>
      </w:pPr>
      <w:r w:rsidRPr="00E830E8">
        <w:rPr>
          <w:rFonts w:asciiTheme="minorHAnsi" w:hAnsiTheme="minorHAnsi"/>
        </w:rPr>
        <w:t xml:space="preserve">Accordingly, </w:t>
      </w:r>
      <w:r w:rsidRPr="00E830E8">
        <w:rPr>
          <w:rStyle w:val="StyleUnderline"/>
          <w:rFonts w:asciiTheme="minorHAnsi" w:hAnsiTheme="minorHAnsi"/>
        </w:rPr>
        <w:t>bilateral economic relations are a primary ingredient of the China–Russia “axis of convenience</w:t>
      </w:r>
      <w:r w:rsidRPr="00E830E8">
        <w:rPr>
          <w:rFonts w:asciiTheme="minorHAnsi" w:hAnsiTheme="minorHAnsi"/>
        </w:rPr>
        <w:t xml:space="preserve">”. In 2011, </w:t>
      </w:r>
      <w:r w:rsidRPr="00E830E8">
        <w:rPr>
          <w:rStyle w:val="StyleUnderline"/>
          <w:rFonts w:asciiTheme="minorHAnsi" w:hAnsiTheme="minorHAnsi"/>
        </w:rPr>
        <w:t>China became Russia’s largest trading partner, and in the last twelve months alone, China’s investment in Russia has grown by 80 percent</w:t>
      </w:r>
      <w:r w:rsidRPr="00E830E8">
        <w:rPr>
          <w:rFonts w:asciiTheme="minorHAnsi" w:hAnsiTheme="minorHAnsi"/>
        </w:rPr>
        <w:t>—</w:t>
      </w:r>
      <w:r w:rsidRPr="00E830E8">
        <w:rPr>
          <w:rFonts w:asciiTheme="minorHAnsi" w:hAnsiTheme="minorHAnsi"/>
          <w:u w:val="single"/>
        </w:rPr>
        <w:t>bringing</w:t>
      </w:r>
      <w:r w:rsidRPr="00E830E8">
        <w:rPr>
          <w:rFonts w:asciiTheme="minorHAnsi" w:hAnsiTheme="minorHAnsi"/>
        </w:rPr>
        <w:t xml:space="preserve"> </w:t>
      </w:r>
      <w:r w:rsidRPr="00E830E8">
        <w:rPr>
          <w:rStyle w:val="StyleUnderline"/>
          <w:rFonts w:asciiTheme="minorHAnsi" w:hAnsiTheme="minorHAnsi"/>
        </w:rPr>
        <w:t>their annual bilateral trade to $100 billion dollars.</w:t>
      </w:r>
      <w:r w:rsidRPr="00E830E8">
        <w:rPr>
          <w:rFonts w:asciiTheme="minorHAnsi" w:hAnsiTheme="minorHAnsi"/>
        </w:rPr>
        <w:t xml:space="preserve"> Most notable among these transactions is the $400 billion oil and gas pipeline linking Siberia’s Chayandinskoye oil and gas field to China. And in this context, it is feasible that China is “hedging” their transport routes in order to mitigate against any future blockades in the South China Sea.</w:t>
      </w:r>
    </w:p>
    <w:p w:rsidR="00B14B74" w:rsidRPr="00E830E8" w:rsidRDefault="00B14B74" w:rsidP="00B14B74">
      <w:pPr>
        <w:rPr>
          <w:rFonts w:asciiTheme="minorHAnsi" w:hAnsiTheme="minorHAnsi"/>
        </w:rPr>
      </w:pPr>
      <w:r w:rsidRPr="00E830E8">
        <w:rPr>
          <w:rStyle w:val="StyleUnderline"/>
          <w:rFonts w:asciiTheme="minorHAnsi" w:hAnsiTheme="minorHAnsi"/>
        </w:rPr>
        <w:t>China and Russia have also increased their security cooperation, something that has been dormant for forty years</w:t>
      </w:r>
      <w:r w:rsidRPr="00E830E8">
        <w:rPr>
          <w:rFonts w:asciiTheme="minorHAnsi" w:hAnsiTheme="minorHAnsi"/>
        </w:rPr>
        <w:t xml:space="preserve">. This. </w:t>
      </w:r>
      <w:r w:rsidRPr="00E830E8">
        <w:rPr>
          <w:rFonts w:asciiTheme="minorHAnsi" w:hAnsiTheme="minorHAnsi"/>
          <w:u w:val="single"/>
        </w:rPr>
        <w:t>This partnership has extended to joint military training and exercises</w:t>
      </w:r>
      <w:r w:rsidRPr="00E830E8">
        <w:rPr>
          <w:rFonts w:asciiTheme="minorHAnsi" w:hAnsiTheme="minorHAnsi"/>
        </w:rPr>
        <w:t xml:space="preserve">, which recently occurred in the Sea of Japan, and featured twenty-two </w:t>
      </w:r>
      <w:r w:rsidRPr="00E830E8">
        <w:rPr>
          <w:rStyle w:val="StyleUnderline"/>
          <w:rFonts w:asciiTheme="minorHAnsi" w:hAnsiTheme="minorHAnsi"/>
        </w:rPr>
        <w:t>includes a substantial Chinese defense acquisition program of Russian military hardware, with the recent purchase of twenty-four Sukhoi jets being the most notable</w:t>
      </w:r>
      <w:r w:rsidRPr="00E830E8">
        <w:rPr>
          <w:rFonts w:asciiTheme="minorHAnsi" w:hAnsiTheme="minorHAnsi"/>
        </w:rPr>
        <w:t xml:space="preserve"> vessels, twenty aircraft, forty armoured vehicles and five hundred marines.</w:t>
      </w:r>
    </w:p>
    <w:p w:rsidR="00B14B74" w:rsidRPr="00E830E8" w:rsidRDefault="00B14B74" w:rsidP="00FC771D">
      <w:pPr>
        <w:rPr>
          <w:rFonts w:asciiTheme="minorHAnsi" w:hAnsiTheme="minorHAnsi"/>
        </w:rPr>
      </w:pPr>
    </w:p>
    <w:p w:rsidR="00A470AC" w:rsidRPr="00E830E8" w:rsidRDefault="00A470AC" w:rsidP="00A470AC">
      <w:pPr>
        <w:pStyle w:val="Heading3"/>
        <w:rPr>
          <w:rFonts w:asciiTheme="minorHAnsi" w:hAnsiTheme="minorHAnsi"/>
        </w:rPr>
      </w:pPr>
      <w:r w:rsidRPr="00E830E8">
        <w:rPr>
          <w:rFonts w:asciiTheme="minorHAnsi" w:hAnsiTheme="minorHAnsi"/>
        </w:rPr>
        <w:t>---Gaining Momentum</w:t>
      </w:r>
    </w:p>
    <w:p w:rsidR="00A67135" w:rsidRPr="00E830E8" w:rsidRDefault="00A67135" w:rsidP="00A67135">
      <w:pPr>
        <w:pStyle w:val="Heading4"/>
        <w:rPr>
          <w:rFonts w:asciiTheme="minorHAnsi" w:hAnsiTheme="minorHAnsi"/>
        </w:rPr>
      </w:pPr>
      <w:r w:rsidRPr="00E830E8">
        <w:rPr>
          <w:rFonts w:asciiTheme="minorHAnsi" w:hAnsiTheme="minorHAnsi"/>
        </w:rPr>
        <w:t xml:space="preserve">The Russian-Chinese partnership is strong and only gaining momentum </w:t>
      </w:r>
    </w:p>
    <w:p w:rsidR="00A67135" w:rsidRPr="00E830E8" w:rsidRDefault="00A67135" w:rsidP="00A67135">
      <w:pPr>
        <w:rPr>
          <w:rFonts w:asciiTheme="minorHAnsi" w:hAnsiTheme="minorHAnsi"/>
        </w:rPr>
      </w:pPr>
      <w:r w:rsidRPr="00E830E8">
        <w:rPr>
          <w:rFonts w:asciiTheme="minorHAnsi" w:hAnsiTheme="minorHAnsi"/>
        </w:rPr>
        <w:t>Stephen Blank, 3-30-2016, "</w:t>
      </w:r>
      <w:r w:rsidRPr="00E830E8">
        <w:rPr>
          <w:rFonts w:asciiTheme="minorHAnsi" w:hAnsiTheme="minorHAnsi"/>
          <w:b/>
          <w:u w:val="single"/>
        </w:rPr>
        <w:t>New Momentum in the Russia-China Partnership</w:t>
      </w:r>
      <w:r w:rsidRPr="00E830E8">
        <w:rPr>
          <w:rFonts w:asciiTheme="minorHAnsi" w:hAnsiTheme="minorHAnsi"/>
        </w:rPr>
        <w:t xml:space="preserve">," Jamestown Foundation, </w:t>
      </w:r>
      <w:hyperlink r:id="rId8" w:anchor=".V3wBkvkrL6c" w:history="1">
        <w:r w:rsidRPr="00E830E8">
          <w:rPr>
            <w:rStyle w:val="Hyperlink"/>
            <w:rFonts w:asciiTheme="minorHAnsi" w:hAnsiTheme="minorHAnsi"/>
          </w:rPr>
          <w:t>http://www.jamestown.org/single/?tx_ttnews%5Btt_news%5D=45252&amp;amp;tx_ttnews%5BbackPid%5D=7&amp;amp;cHash=ef075e3c928559b196033c610d9f4944#.V3wBkvkrL6c</w:t>
        </w:r>
      </w:hyperlink>
      <w:r w:rsidRPr="00E830E8">
        <w:rPr>
          <w:rFonts w:asciiTheme="minorHAnsi" w:hAnsiTheme="minorHAnsi"/>
        </w:rPr>
        <w:t xml:space="preserve"> //ALB</w:t>
      </w:r>
    </w:p>
    <w:p w:rsidR="00A67135" w:rsidRPr="00E830E8" w:rsidRDefault="00A67135" w:rsidP="00A67135">
      <w:pPr>
        <w:rPr>
          <w:rFonts w:asciiTheme="minorHAnsi" w:hAnsiTheme="minorHAnsi"/>
          <w:sz w:val="16"/>
        </w:rPr>
      </w:pPr>
      <w:r w:rsidRPr="00E830E8">
        <w:rPr>
          <w:rFonts w:asciiTheme="minorHAnsi" w:hAnsiTheme="minorHAnsi"/>
          <w:u w:val="single"/>
        </w:rPr>
        <w:t>Many observers of the Russo-Chinese relationship continue to believe that it is merely a marriage or axis of convenience, which will only last as long as it does not damage its two players’ other rational interests.</w:t>
      </w:r>
      <w:r w:rsidRPr="00E830E8">
        <w:rPr>
          <w:rFonts w:asciiTheme="minorHAnsi" w:hAnsiTheme="minorHAnsi"/>
          <w:sz w:val="16"/>
        </w:rPr>
        <w:t xml:space="preserve"> This attitude clearly embodies the distinctive belief, particularly prevalent in the United States, that all governments—Moscow and Beijing included—are merely calculating Realists with no other motive. </w:t>
      </w:r>
      <w:r w:rsidRPr="00E830E8">
        <w:rPr>
          <w:rFonts w:asciiTheme="minorHAnsi" w:hAnsiTheme="minorHAnsi"/>
          <w:b/>
          <w:u w:val="single"/>
        </w:rPr>
        <w:t>However, mounting evidence shows that this view fails to capture the growing closeness of Russian and Chinese positions on many global issues.</w:t>
      </w:r>
      <w:r w:rsidRPr="00E830E8">
        <w:rPr>
          <w:rFonts w:asciiTheme="minorHAnsi" w:hAnsiTheme="minorHAnsi"/>
          <w:sz w:val="16"/>
        </w:rPr>
        <w:t xml:space="preserve"> Moreover, </w:t>
      </w:r>
      <w:r w:rsidRPr="00E830E8">
        <w:rPr>
          <w:rFonts w:asciiTheme="minorHAnsi" w:hAnsiTheme="minorHAnsi"/>
          <w:u w:val="single"/>
        </w:rPr>
        <w:t>proponents of this perspective fail to see that China continues to make material concessions to Russia to keep it on China’s side</w:t>
      </w:r>
      <w:r w:rsidRPr="00E830E8">
        <w:rPr>
          <w:rFonts w:asciiTheme="minorHAnsi" w:hAnsiTheme="minorHAnsi"/>
          <w:sz w:val="16"/>
        </w:rPr>
        <w:t xml:space="preserve">, </w:t>
      </w:r>
      <w:r w:rsidRPr="00E830E8">
        <w:rPr>
          <w:rFonts w:asciiTheme="minorHAnsi" w:hAnsiTheme="minorHAnsi"/>
          <w:u w:val="single"/>
        </w:rPr>
        <w:t>whereas Russia is also willing to take steps damaging to its relations with third parties in order to please China</w:t>
      </w:r>
      <w:r w:rsidRPr="00E830E8">
        <w:rPr>
          <w:rFonts w:asciiTheme="minorHAnsi" w:hAnsiTheme="minorHAnsi"/>
          <w:sz w:val="16"/>
        </w:rPr>
        <w:t xml:space="preserve"> (see </w:t>
      </w:r>
      <w:hyperlink r:id="rId9" w:anchor=".Vvv2XkfYHHw" w:tgtFrame="_blank" w:history="1">
        <w:r w:rsidRPr="00E830E8">
          <w:rPr>
            <w:rStyle w:val="Hyperlink"/>
            <w:rFonts w:asciiTheme="minorHAnsi" w:hAnsiTheme="minorHAnsi"/>
            <w:sz w:val="16"/>
          </w:rPr>
          <w:t>EDM</w:t>
        </w:r>
      </w:hyperlink>
      <w:r w:rsidRPr="00E830E8">
        <w:rPr>
          <w:rFonts w:asciiTheme="minorHAnsi" w:hAnsiTheme="minorHAnsi"/>
          <w:sz w:val="16"/>
        </w:rPr>
        <w:t xml:space="preserve">, March 16). Notably, Chinese President </w:t>
      </w:r>
      <w:r w:rsidRPr="00E830E8">
        <w:rPr>
          <w:rFonts w:asciiTheme="minorHAnsi" w:hAnsiTheme="minorHAnsi"/>
          <w:u w:val="single"/>
        </w:rPr>
        <w:t>Xi</w:t>
      </w:r>
      <w:r w:rsidRPr="00E830E8">
        <w:rPr>
          <w:rFonts w:asciiTheme="minorHAnsi" w:hAnsiTheme="minorHAnsi"/>
          <w:sz w:val="16"/>
        </w:rPr>
        <w:t xml:space="preserve"> Jinping </w:t>
      </w:r>
      <w:r w:rsidRPr="00E830E8">
        <w:rPr>
          <w:rFonts w:asciiTheme="minorHAnsi" w:hAnsiTheme="minorHAnsi"/>
          <w:u w:val="single"/>
        </w:rPr>
        <w:t xml:space="preserve">recently urged both governments to strengthen communication and coordination in international security and on regional issues </w:t>
      </w:r>
      <w:r w:rsidRPr="00E830E8">
        <w:rPr>
          <w:rFonts w:asciiTheme="minorHAnsi" w:hAnsiTheme="minorHAnsi"/>
          <w:sz w:val="16"/>
        </w:rPr>
        <w:t xml:space="preserve">(presumably Korea, Southeast Asia, Japan, the Middle East and Ukraine) </w:t>
      </w:r>
      <w:r w:rsidRPr="00E830E8">
        <w:rPr>
          <w:rFonts w:asciiTheme="minorHAnsi" w:hAnsiTheme="minorHAnsi"/>
          <w:u w:val="single"/>
        </w:rPr>
        <w:t>to achieve political solutions</w:t>
      </w:r>
      <w:r w:rsidRPr="00E830E8">
        <w:rPr>
          <w:rFonts w:asciiTheme="minorHAnsi" w:hAnsiTheme="minorHAnsi"/>
          <w:sz w:val="16"/>
        </w:rPr>
        <w:t xml:space="preserve">. </w:t>
      </w:r>
      <w:r w:rsidRPr="00E830E8">
        <w:rPr>
          <w:rFonts w:asciiTheme="minorHAnsi" w:hAnsiTheme="minorHAnsi"/>
          <w:u w:val="single"/>
        </w:rPr>
        <w:t>He also reiterated that bilateral Sino-Russian cooperation plays a key role in safeguarding peace and stability in Asia and in the world more generally</w:t>
      </w:r>
      <w:r w:rsidRPr="00E830E8">
        <w:rPr>
          <w:rFonts w:asciiTheme="minorHAnsi" w:hAnsiTheme="minorHAnsi"/>
          <w:sz w:val="16"/>
        </w:rPr>
        <w:t xml:space="preserve"> (</w:t>
      </w:r>
      <w:hyperlink r:id="rId10" w:tgtFrame="_blank" w:history="1">
        <w:r w:rsidRPr="00E830E8">
          <w:rPr>
            <w:rStyle w:val="Hyperlink"/>
            <w:rFonts w:asciiTheme="minorHAnsi" w:hAnsiTheme="minorHAnsi"/>
            <w:sz w:val="16"/>
          </w:rPr>
          <w:t>China Daily</w:t>
        </w:r>
      </w:hyperlink>
      <w:r w:rsidRPr="00E830E8">
        <w:rPr>
          <w:rFonts w:asciiTheme="minorHAnsi" w:hAnsiTheme="minorHAnsi"/>
          <w:sz w:val="16"/>
        </w:rPr>
        <w:t xml:space="preserve">, </w:t>
      </w:r>
      <w:hyperlink r:id="rId11" w:tgtFrame="_blank" w:history="1">
        <w:r w:rsidRPr="00E830E8">
          <w:rPr>
            <w:rStyle w:val="Hyperlink"/>
            <w:rFonts w:asciiTheme="minorHAnsi" w:hAnsiTheme="minorHAnsi"/>
            <w:sz w:val="16"/>
          </w:rPr>
          <w:t>Xinhua</w:t>
        </w:r>
      </w:hyperlink>
      <w:r w:rsidRPr="00E830E8">
        <w:rPr>
          <w:rFonts w:asciiTheme="minorHAnsi" w:hAnsiTheme="minorHAnsi"/>
          <w:sz w:val="16"/>
        </w:rPr>
        <w:t xml:space="preserve">, March 26). </w:t>
      </w:r>
      <w:r w:rsidRPr="00E830E8">
        <w:rPr>
          <w:rFonts w:asciiTheme="minorHAnsi" w:hAnsiTheme="minorHAnsi"/>
          <w:u w:val="single"/>
        </w:rPr>
        <w:t>Beyond that</w:t>
      </w:r>
      <w:r w:rsidRPr="00E830E8">
        <w:rPr>
          <w:rFonts w:asciiTheme="minorHAnsi" w:hAnsiTheme="minorHAnsi"/>
          <w:sz w:val="16"/>
        </w:rPr>
        <w:t xml:space="preserve">, </w:t>
      </w:r>
      <w:r w:rsidRPr="00E830E8">
        <w:rPr>
          <w:rFonts w:asciiTheme="minorHAnsi" w:hAnsiTheme="minorHAnsi"/>
          <w:u w:val="single"/>
        </w:rPr>
        <w:t>China’s Deputy Prime Minister</w:t>
      </w:r>
      <w:r w:rsidRPr="00E830E8">
        <w:rPr>
          <w:rFonts w:asciiTheme="minorHAnsi" w:hAnsiTheme="minorHAnsi"/>
          <w:sz w:val="16"/>
        </w:rPr>
        <w:t xml:space="preserve"> Zhang </w:t>
      </w:r>
      <w:r w:rsidRPr="00E830E8">
        <w:rPr>
          <w:rFonts w:asciiTheme="minorHAnsi" w:hAnsiTheme="minorHAnsi"/>
          <w:u w:val="single"/>
        </w:rPr>
        <w:t>Gaoli recently met with</w:t>
      </w:r>
      <w:r w:rsidRPr="00E830E8">
        <w:rPr>
          <w:rFonts w:asciiTheme="minorHAnsi" w:hAnsiTheme="minorHAnsi"/>
          <w:sz w:val="16"/>
        </w:rPr>
        <w:t xml:space="preserve"> Gazprom head Alexander </w:t>
      </w:r>
      <w:r w:rsidRPr="00E830E8">
        <w:rPr>
          <w:rFonts w:asciiTheme="minorHAnsi" w:hAnsiTheme="minorHAnsi"/>
          <w:u w:val="single"/>
        </w:rPr>
        <w:t>Miller and vowed to improve bilateral energy cooperation</w:t>
      </w:r>
      <w:r w:rsidRPr="00E830E8">
        <w:rPr>
          <w:rFonts w:asciiTheme="minorHAnsi" w:hAnsiTheme="minorHAnsi"/>
          <w:sz w:val="16"/>
        </w:rPr>
        <w:t xml:space="preserve"> (Xinhua, March 22). To mollify Russia, China recently lent Gazprom $2.17 billion; and it appears that </w:t>
      </w:r>
      <w:r w:rsidRPr="00E830E8">
        <w:rPr>
          <w:rFonts w:asciiTheme="minorHAnsi" w:hAnsiTheme="minorHAnsi"/>
          <w:u w:val="single"/>
        </w:rPr>
        <w:t>further loans to Russian energy companies as well as further Chinese investment in them will be forthcoming</w:t>
      </w:r>
      <w:r w:rsidRPr="00E830E8">
        <w:rPr>
          <w:rFonts w:asciiTheme="minorHAnsi" w:hAnsiTheme="minorHAnsi"/>
          <w:sz w:val="16"/>
        </w:rPr>
        <w:t xml:space="preserve">, </w:t>
      </w:r>
      <w:r w:rsidRPr="00E830E8">
        <w:rPr>
          <w:rFonts w:asciiTheme="minorHAnsi" w:hAnsiTheme="minorHAnsi"/>
          <w:b/>
          <w:u w:val="single"/>
        </w:rPr>
        <w:t xml:space="preserve">thus representing a tangible manifestation of Chinese support for Russia against the West </w:t>
      </w:r>
      <w:r w:rsidRPr="00E830E8">
        <w:rPr>
          <w:rFonts w:asciiTheme="minorHAnsi" w:hAnsiTheme="minorHAnsi"/>
          <w:sz w:val="16"/>
        </w:rPr>
        <w:t xml:space="preserve">(see </w:t>
      </w:r>
      <w:hyperlink r:id="rId12" w:anchor=".Vvv2XkfYHHw" w:tgtFrame="_blank" w:history="1">
        <w:r w:rsidRPr="00E830E8">
          <w:rPr>
            <w:rStyle w:val="Hyperlink"/>
            <w:rFonts w:asciiTheme="minorHAnsi" w:hAnsiTheme="minorHAnsi"/>
            <w:sz w:val="16"/>
          </w:rPr>
          <w:t>EDM</w:t>
        </w:r>
      </w:hyperlink>
      <w:r w:rsidRPr="00E830E8">
        <w:rPr>
          <w:rFonts w:asciiTheme="minorHAnsi" w:hAnsiTheme="minorHAnsi"/>
          <w:sz w:val="16"/>
        </w:rPr>
        <w:t>, March 16). Indeed, China has already become the largest consumer of Russian crude oil (</w:t>
      </w:r>
      <w:hyperlink r:id="rId13" w:tgtFrame="_blank" w:history="1">
        <w:r w:rsidRPr="00E830E8">
          <w:rPr>
            <w:rStyle w:val="Hyperlink"/>
            <w:rFonts w:asciiTheme="minorHAnsi" w:hAnsiTheme="minorHAnsi"/>
            <w:sz w:val="16"/>
          </w:rPr>
          <w:t>RT</w:t>
        </w:r>
      </w:hyperlink>
      <w:r w:rsidRPr="00E830E8">
        <w:rPr>
          <w:rFonts w:asciiTheme="minorHAnsi" w:hAnsiTheme="minorHAnsi"/>
          <w:sz w:val="16"/>
        </w:rPr>
        <w:t xml:space="preserve">, March 14). </w:t>
      </w:r>
    </w:p>
    <w:p w:rsidR="00FC771D" w:rsidRPr="00E830E8" w:rsidRDefault="00FC771D" w:rsidP="00FC771D">
      <w:pPr>
        <w:pStyle w:val="Heading4"/>
        <w:rPr>
          <w:rFonts w:asciiTheme="minorHAnsi" w:hAnsiTheme="minorHAnsi"/>
        </w:rPr>
      </w:pPr>
      <w:r w:rsidRPr="00E830E8">
        <w:rPr>
          <w:rFonts w:asciiTheme="minorHAnsi" w:hAnsiTheme="minorHAnsi"/>
        </w:rPr>
        <w:t>Russia-China relations high – growing economic ties and trade prove</w:t>
      </w:r>
    </w:p>
    <w:p w:rsidR="00FC771D" w:rsidRPr="00E830E8" w:rsidRDefault="00FC771D" w:rsidP="00FC771D">
      <w:pPr>
        <w:rPr>
          <w:rFonts w:asciiTheme="minorHAnsi" w:hAnsiTheme="minorHAnsi"/>
          <w:sz w:val="26"/>
        </w:rPr>
      </w:pPr>
      <w:r w:rsidRPr="00E830E8">
        <w:rPr>
          <w:rStyle w:val="Style13ptBold"/>
          <w:rFonts w:asciiTheme="minorHAnsi" w:hAnsiTheme="minorHAnsi"/>
        </w:rPr>
        <w:t xml:space="preserve">Cheng and Cohen 13’ - </w:t>
      </w:r>
      <w:r w:rsidRPr="00E830E8">
        <w:rPr>
          <w:rStyle w:val="Style13ptBold"/>
          <w:rFonts w:asciiTheme="minorHAnsi" w:hAnsiTheme="minorHAnsi"/>
          <w:b w:val="0"/>
        </w:rPr>
        <w:t>Dean Cheng is Senior Research Fellow in Chinese Political and Security Affairs in the Asian Studies Center at The Heritage Foundation, and Ariel Cohen, PhD, is Senior Research Fellow in Russian and Eurasian Studies and International Energy Policy in the Douglas and Sarah Allison Center for Foreign Policy Studies, a division of the Kathryn and Shelby Cullom Davis Institute for International Studies (Dean and Ariel, “How Washington Should Manage U.S.–Russia–China Relations”, Heritage, http://www.heritage.org/research/reports/2013/09/how-washington-should-manage-usrussiachina-relations//AK)</w:t>
      </w:r>
    </w:p>
    <w:p w:rsidR="00FC771D" w:rsidRPr="00E830E8" w:rsidRDefault="00FC771D" w:rsidP="00FC771D">
      <w:pPr>
        <w:rPr>
          <w:rFonts w:asciiTheme="minorHAnsi" w:hAnsiTheme="minorHAnsi"/>
        </w:rPr>
      </w:pPr>
      <w:r w:rsidRPr="00E830E8">
        <w:rPr>
          <w:rFonts w:asciiTheme="minorHAnsi" w:hAnsiTheme="minorHAnsi"/>
        </w:rPr>
        <w:t xml:space="preserve">Growing Economic Ties. </w:t>
      </w:r>
      <w:r w:rsidRPr="00E830E8">
        <w:rPr>
          <w:rStyle w:val="StyleUnderline"/>
          <w:rFonts w:asciiTheme="minorHAnsi" w:hAnsiTheme="minorHAnsi"/>
        </w:rPr>
        <w:t>The subsequent 12 years have seen a substantial expansion in Sino–Russian interaction</w:t>
      </w:r>
      <w:r w:rsidRPr="00E830E8">
        <w:rPr>
          <w:rFonts w:asciiTheme="minorHAnsi" w:hAnsiTheme="minorHAnsi"/>
        </w:rPr>
        <w:t xml:space="preserve">. </w:t>
      </w:r>
      <w:r w:rsidRPr="00E830E8">
        <w:rPr>
          <w:rStyle w:val="StyleUnderline"/>
          <w:rFonts w:asciiTheme="minorHAnsi" w:hAnsiTheme="minorHAnsi"/>
        </w:rPr>
        <w:t>From 2001 to 2012, Russian and Chinese leaders held at least one high-level meeting every year</w:t>
      </w:r>
      <w:r w:rsidRPr="00E830E8">
        <w:rPr>
          <w:rFonts w:asciiTheme="minorHAnsi" w:hAnsiTheme="minorHAnsi"/>
        </w:rPr>
        <w:t xml:space="preserve">. These </w:t>
      </w:r>
      <w:r w:rsidRPr="00E830E8">
        <w:rPr>
          <w:rStyle w:val="StyleUnderline"/>
          <w:rFonts w:asciiTheme="minorHAnsi" w:hAnsiTheme="minorHAnsi"/>
        </w:rPr>
        <w:t>meetings led not only to a series of joint Russo–Chinese communiqués, but also to the signing of various agreements covering a variety of working-level issues, including diplomatic relations, improvements in energy and financial transactions, and measures to improve cross-border trade</w:t>
      </w:r>
      <w:r w:rsidRPr="00E830E8">
        <w:rPr>
          <w:rFonts w:asciiTheme="minorHAnsi" w:hAnsiTheme="minorHAnsi"/>
        </w:rPr>
        <w:t>.[9]</w:t>
      </w:r>
    </w:p>
    <w:p w:rsidR="00FC771D" w:rsidRPr="00E830E8" w:rsidRDefault="00FC771D" w:rsidP="00FC771D">
      <w:pPr>
        <w:rPr>
          <w:rFonts w:asciiTheme="minorHAnsi" w:hAnsiTheme="minorHAnsi"/>
          <w:b/>
          <w:iCs/>
          <w:u w:val="single"/>
        </w:rPr>
      </w:pPr>
      <w:r w:rsidRPr="00E830E8">
        <w:rPr>
          <w:rFonts w:asciiTheme="minorHAnsi" w:hAnsiTheme="minorHAnsi"/>
        </w:rPr>
        <w:t xml:space="preserve">Indeed, both </w:t>
      </w:r>
      <w:r w:rsidRPr="00E830E8">
        <w:rPr>
          <w:rStyle w:val="Emphasis"/>
          <w:rFonts w:asciiTheme="minorHAnsi" w:hAnsiTheme="minorHAnsi"/>
        </w:rPr>
        <w:t>Moscow and Beijing have made a distinct effort to deepen bilateral economic relations. In the June 2012 summit between Hu Jintao and Vladimir Putin, President Hu emphasized four areas of cooperative development:</w:t>
      </w:r>
    </w:p>
    <w:p w:rsidR="00FC771D" w:rsidRPr="00E830E8" w:rsidRDefault="00FC771D" w:rsidP="00FC771D">
      <w:pPr>
        <w:rPr>
          <w:rFonts w:asciiTheme="minorHAnsi" w:hAnsiTheme="minorHAnsi"/>
        </w:rPr>
      </w:pPr>
      <w:r w:rsidRPr="00E830E8">
        <w:rPr>
          <w:rStyle w:val="StyleUnderline"/>
          <w:rFonts w:asciiTheme="minorHAnsi" w:hAnsiTheme="minorHAnsi"/>
        </w:rPr>
        <w:t>Expansion of cooperation in joint investments, especially energy, including oil exploration, drilling, and refining.</w:t>
      </w:r>
      <w:r w:rsidRPr="00E830E8">
        <w:rPr>
          <w:rFonts w:asciiTheme="minorHAnsi" w:hAnsiTheme="minorHAnsi"/>
        </w:rPr>
        <w:t xml:space="preserve"> </w:t>
      </w:r>
      <w:r w:rsidRPr="00E830E8">
        <w:rPr>
          <w:rStyle w:val="StyleUnderline"/>
          <w:rFonts w:asciiTheme="minorHAnsi" w:hAnsiTheme="minorHAnsi"/>
        </w:rPr>
        <w:t>Expansion of cooperation in high-technology research</w:t>
      </w:r>
      <w:r w:rsidRPr="00E830E8">
        <w:rPr>
          <w:rFonts w:asciiTheme="minorHAnsi" w:hAnsiTheme="minorHAnsi"/>
        </w:rPr>
        <w:t xml:space="preserve">. The two sides, he noted, should also </w:t>
      </w:r>
      <w:r w:rsidRPr="00E830E8">
        <w:rPr>
          <w:rStyle w:val="StyleUnderline"/>
          <w:rFonts w:asciiTheme="minorHAnsi" w:hAnsiTheme="minorHAnsi"/>
        </w:rPr>
        <w:t>work together in bringing new inventions to market, including through more joint ventures</w:t>
      </w:r>
      <w:r w:rsidRPr="00E830E8">
        <w:rPr>
          <w:rFonts w:asciiTheme="minorHAnsi" w:hAnsiTheme="minorHAnsi"/>
        </w:rPr>
        <w:t xml:space="preserve">. </w:t>
      </w:r>
      <w:r w:rsidRPr="00E830E8">
        <w:rPr>
          <w:rStyle w:val="StyleUnderline"/>
          <w:rFonts w:asciiTheme="minorHAnsi" w:hAnsiTheme="minorHAnsi"/>
        </w:rPr>
        <w:t>Development of new venues for strategic cooperation ideally with both governments providing policy direction and provision of capital</w:t>
      </w:r>
      <w:r w:rsidRPr="00E830E8">
        <w:rPr>
          <w:rFonts w:asciiTheme="minorHAnsi" w:hAnsiTheme="minorHAnsi"/>
        </w:rPr>
        <w:t xml:space="preserve">. </w:t>
      </w:r>
      <w:r w:rsidRPr="00E830E8">
        <w:rPr>
          <w:rStyle w:val="StyleUnderline"/>
          <w:rFonts w:asciiTheme="minorHAnsi" w:hAnsiTheme="minorHAnsi"/>
        </w:rPr>
        <w:t>Joint construction of basic infrastructure to facilitate cross-border joint development at the local level</w:t>
      </w:r>
      <w:r w:rsidRPr="00E830E8">
        <w:rPr>
          <w:rFonts w:asciiTheme="minorHAnsi" w:hAnsiTheme="minorHAnsi"/>
        </w:rPr>
        <w:t>.[10]</w:t>
      </w:r>
    </w:p>
    <w:p w:rsidR="00FC771D" w:rsidRPr="00E830E8" w:rsidRDefault="00FC771D" w:rsidP="00FC771D">
      <w:pPr>
        <w:rPr>
          <w:rFonts w:asciiTheme="minorHAnsi" w:hAnsiTheme="minorHAnsi"/>
        </w:rPr>
      </w:pPr>
      <w:r w:rsidRPr="00E830E8">
        <w:rPr>
          <w:rStyle w:val="StyleUnderline"/>
          <w:rFonts w:asciiTheme="minorHAnsi" w:hAnsiTheme="minorHAnsi"/>
        </w:rPr>
        <w:t xml:space="preserve">These agreements followed a decision in 2011 to allow bilateral trade to be conducted in renminbi </w:t>
      </w:r>
      <w:r w:rsidRPr="00E830E8">
        <w:rPr>
          <w:rFonts w:asciiTheme="minorHAnsi" w:hAnsiTheme="minorHAnsi"/>
        </w:rPr>
        <w:t>or rubles, removing the need to convert transactions into dollars.[11</w:t>
      </w:r>
      <w:r w:rsidRPr="00E830E8">
        <w:rPr>
          <w:rStyle w:val="StyleUnderline"/>
          <w:rFonts w:asciiTheme="minorHAnsi" w:hAnsiTheme="minorHAnsi"/>
        </w:rPr>
        <w:t>] Sino–Russian trade has since reached a new high of $88 billion in 2012</w:t>
      </w:r>
      <w:r w:rsidRPr="00E830E8">
        <w:rPr>
          <w:rFonts w:asciiTheme="minorHAnsi" w:hAnsiTheme="minorHAnsi"/>
        </w:rPr>
        <w:t>.[12] Indeed</w:t>
      </w:r>
      <w:r w:rsidRPr="00E830E8">
        <w:rPr>
          <w:rStyle w:val="StyleUnderline"/>
          <w:rFonts w:asciiTheme="minorHAnsi" w:hAnsiTheme="minorHAnsi"/>
        </w:rPr>
        <w:t>, China is now Russia’s largest single trading partner, and official mutual investments total some $4 billion</w:t>
      </w:r>
      <w:r w:rsidRPr="00E830E8">
        <w:rPr>
          <w:rFonts w:asciiTheme="minorHAnsi" w:hAnsiTheme="minorHAnsi"/>
        </w:rPr>
        <w:t>.[13] When Chinese investments in Russia routed through Hong Kong are included, the total investment reaches $12 billion. These various efforts are expected to contribute toward the common goal of expanding annual bilateral trade to $200 billion by 2020.</w:t>
      </w:r>
    </w:p>
    <w:p w:rsidR="00FC771D" w:rsidRPr="00E830E8" w:rsidRDefault="00FC771D" w:rsidP="00FC771D">
      <w:pPr>
        <w:rPr>
          <w:rFonts w:asciiTheme="minorHAnsi" w:hAnsiTheme="minorHAnsi"/>
        </w:rPr>
      </w:pPr>
      <w:r w:rsidRPr="00E830E8">
        <w:rPr>
          <w:rStyle w:val="StyleUnderline"/>
          <w:rFonts w:asciiTheme="minorHAnsi" w:hAnsiTheme="minorHAnsi"/>
        </w:rPr>
        <w:t>Energy is an important dimension of the economic relationship</w:t>
      </w:r>
      <w:r w:rsidRPr="00E830E8">
        <w:rPr>
          <w:rFonts w:asciiTheme="minorHAnsi" w:hAnsiTheme="minorHAnsi"/>
        </w:rPr>
        <w:t xml:space="preserve">. With </w:t>
      </w:r>
      <w:r w:rsidRPr="00E830E8">
        <w:rPr>
          <w:rStyle w:val="StyleUnderline"/>
          <w:rFonts w:asciiTheme="minorHAnsi" w:hAnsiTheme="minorHAnsi"/>
        </w:rPr>
        <w:t>Chinese economic expansion increasing the demand for energy, Russia has long been expected to become a major supplier. Russia has already supplied China with two nuclear reactors</w:t>
      </w:r>
      <w:r w:rsidRPr="00E830E8">
        <w:rPr>
          <w:rFonts w:asciiTheme="minorHAnsi" w:hAnsiTheme="minorHAnsi"/>
        </w:rPr>
        <w:t xml:space="preserve"> for the Tianwan nuclear facility, which was commissioned in 2007.</w:t>
      </w:r>
    </w:p>
    <w:p w:rsidR="00FC771D" w:rsidRPr="00E830E8" w:rsidRDefault="00FC771D" w:rsidP="00FC771D">
      <w:pPr>
        <w:rPr>
          <w:rFonts w:asciiTheme="minorHAnsi" w:hAnsiTheme="minorHAnsi"/>
        </w:rPr>
      </w:pPr>
      <w:r w:rsidRPr="00E830E8">
        <w:rPr>
          <w:rStyle w:val="StyleUnderline"/>
          <w:rFonts w:asciiTheme="minorHAnsi" w:hAnsiTheme="minorHAnsi"/>
        </w:rPr>
        <w:t>Russian hydrocarbons are expected to become increasingly important in the future.</w:t>
      </w:r>
      <w:r w:rsidRPr="00E830E8">
        <w:rPr>
          <w:rFonts w:asciiTheme="minorHAnsi" w:hAnsiTheme="minorHAnsi"/>
        </w:rPr>
        <w:t xml:space="preserve"> At the St. </w:t>
      </w:r>
      <w:r w:rsidRPr="00E830E8">
        <w:rPr>
          <w:rStyle w:val="StyleUnderline"/>
          <w:rFonts w:asciiTheme="minorHAnsi" w:hAnsiTheme="minorHAnsi"/>
        </w:rPr>
        <w:t>Petersburg Economic Summit in 2013, China’s state energy giant CNPC announced acquisition of 20 percent of a $20 billion Arctic liquefied natural gas</w:t>
      </w:r>
      <w:r w:rsidRPr="00E830E8">
        <w:rPr>
          <w:rFonts w:asciiTheme="minorHAnsi" w:hAnsiTheme="minorHAnsi"/>
        </w:rPr>
        <w:t xml:space="preserve"> (LNG) project on the Yamal Peninsula from private Russian gas company Novatek.[14] But it remains unclear whether Novatek can actually develop the fields in question. During his 2013 visit to Moscow, President </w:t>
      </w:r>
      <w:r w:rsidRPr="00E830E8">
        <w:rPr>
          <w:rStyle w:val="Emphasis"/>
          <w:rFonts w:asciiTheme="minorHAnsi" w:hAnsiTheme="minorHAnsi"/>
        </w:rPr>
        <w:t>Xi signed a memorandum of understanding (MOU) to complete a Siberian gas pipeline by 2018, the product of 15 years of negotiations</w:t>
      </w:r>
      <w:r w:rsidRPr="00E830E8">
        <w:rPr>
          <w:rFonts w:asciiTheme="minorHAnsi" w:hAnsiTheme="minorHAnsi"/>
        </w:rPr>
        <w:t>. The pipeline is expected to carry some 36 billion cubic meters of gas per year to China—but Russia and China had not yet agreed on the price of the gas or the cost of the pipeline at the time the MOU was signed.[15] This continues the pattern of the two countries talking about greater energy cooperation, but never quite agreeing on it.</w:t>
      </w:r>
    </w:p>
    <w:p w:rsidR="00FC771D" w:rsidRPr="00E830E8" w:rsidRDefault="00FC771D" w:rsidP="00FC771D">
      <w:pPr>
        <w:rPr>
          <w:rFonts w:asciiTheme="minorHAnsi" w:hAnsiTheme="minorHAnsi"/>
        </w:rPr>
      </w:pPr>
      <w:r w:rsidRPr="00E830E8">
        <w:rPr>
          <w:rStyle w:val="StyleUnderline"/>
          <w:rFonts w:asciiTheme="minorHAnsi" w:hAnsiTheme="minorHAnsi"/>
        </w:rPr>
        <w:t>Expanding Security Relations. Another essential part of the expanding Sino–Russian relationship has been security, which also has economic elements. Russian arms sales to China were a major component of the early period of rapprochement</w:t>
      </w:r>
      <w:r w:rsidRPr="00E830E8">
        <w:rPr>
          <w:rFonts w:asciiTheme="minorHAnsi" w:hAnsiTheme="minorHAnsi"/>
        </w:rPr>
        <w:t>. In the wake of Tiananmen Square in 1989 and the Western embargo on military sales to the PRC, China relied on Russian military technology to modernize its forces. Consequently</w:t>
      </w:r>
      <w:r w:rsidRPr="00E830E8">
        <w:rPr>
          <w:rStyle w:val="StyleUnderline"/>
          <w:rFonts w:asciiTheme="minorHAnsi" w:hAnsiTheme="minorHAnsi"/>
        </w:rPr>
        <w:t>, since the end of the Cold War, China has become one of the largest importers of Russian weapons.</w:t>
      </w:r>
      <w:r w:rsidRPr="00E830E8">
        <w:rPr>
          <w:rFonts w:asciiTheme="minorHAnsi" w:hAnsiTheme="minorHAnsi"/>
        </w:rPr>
        <w:t xml:space="preserve"> Between 1991 and 2010, </w:t>
      </w:r>
      <w:r w:rsidRPr="00E830E8">
        <w:rPr>
          <w:rStyle w:val="StyleUnderline"/>
          <w:rFonts w:asciiTheme="minorHAnsi" w:hAnsiTheme="minorHAnsi"/>
        </w:rPr>
        <w:t>Russia supplied more than 90 percent of China’s weapons imports, with China accounting for nearly 40 percent of Russian arms exports.</w:t>
      </w:r>
      <w:r w:rsidRPr="00E830E8">
        <w:rPr>
          <w:rFonts w:asciiTheme="minorHAnsi" w:hAnsiTheme="minorHAnsi"/>
        </w:rPr>
        <w:t>[16]</w:t>
      </w:r>
    </w:p>
    <w:p w:rsidR="00FC771D" w:rsidRPr="00E830E8" w:rsidRDefault="00FC771D" w:rsidP="00FC771D">
      <w:pPr>
        <w:pStyle w:val="Heading4"/>
        <w:rPr>
          <w:rFonts w:asciiTheme="minorHAnsi" w:hAnsiTheme="minorHAnsi"/>
        </w:rPr>
      </w:pPr>
      <w:r w:rsidRPr="00E830E8">
        <w:rPr>
          <w:rFonts w:asciiTheme="minorHAnsi" w:hAnsiTheme="minorHAnsi"/>
        </w:rPr>
        <w:t>Russia – China relations since the Cold War steadily increasing</w:t>
      </w:r>
    </w:p>
    <w:p w:rsidR="00FC771D" w:rsidRPr="00E830E8" w:rsidRDefault="00FC771D" w:rsidP="00FC771D">
      <w:pPr>
        <w:rPr>
          <w:rFonts w:asciiTheme="minorHAnsi" w:hAnsiTheme="minorHAnsi"/>
          <w:sz w:val="26"/>
        </w:rPr>
      </w:pPr>
      <w:r w:rsidRPr="00E830E8">
        <w:rPr>
          <w:rStyle w:val="Style13ptBold"/>
          <w:rFonts w:asciiTheme="minorHAnsi" w:hAnsiTheme="minorHAnsi"/>
        </w:rPr>
        <w:t xml:space="preserve">Cheng and Cohen 13’ - </w:t>
      </w:r>
      <w:r w:rsidRPr="00E830E8">
        <w:rPr>
          <w:rStyle w:val="Style13ptBold"/>
          <w:rFonts w:asciiTheme="minorHAnsi" w:hAnsiTheme="minorHAnsi"/>
          <w:b w:val="0"/>
        </w:rPr>
        <w:t>Dean Cheng is Senior Research Fellow in Chinese Political and Security Affairs in the Asian Studies Center at The Heritage Foundation, and Ariel Cohen, PhD, is Senior Research Fellow in Russian and Eurasian Studies and International Energy Policy in the Douglas and Sarah Allison Center for Foreign Policy Studies, a division of the Kathryn and Shelby Cullom Davis Institute for International Studies (Dean and Ariel, “How Washington Should Manage U.S.–Russia–China Relations”, Heritage, http://www.heritage.org/research/reports/2013/09/how-washington-should-manage-usrussiachina-relations//AK)</w:t>
      </w:r>
    </w:p>
    <w:p w:rsidR="00FC771D" w:rsidRPr="00E830E8" w:rsidRDefault="00FC771D" w:rsidP="00FC771D">
      <w:pPr>
        <w:rPr>
          <w:rFonts w:asciiTheme="minorHAnsi" w:hAnsiTheme="minorHAnsi"/>
        </w:rPr>
      </w:pPr>
      <w:r w:rsidRPr="00E830E8">
        <w:rPr>
          <w:rStyle w:val="StyleUnderline"/>
          <w:rFonts w:asciiTheme="minorHAnsi" w:hAnsiTheme="minorHAnsi"/>
        </w:rPr>
        <w:t>As the Soviet Union collapsed, the power relationship between Moscow and Beijing steadily shifted in China’s favor.</w:t>
      </w:r>
      <w:r w:rsidRPr="00E830E8">
        <w:rPr>
          <w:rFonts w:asciiTheme="minorHAnsi" w:hAnsiTheme="minorHAnsi"/>
        </w:rPr>
        <w:t xml:space="preserve"> Moscow was preoccupied with withdrawal from Eastern Europe, a difficult divorce from the former Soviet republics, and managing the chaotic process of economic privatization. Meanwhile, the Chinese economy steadily grew, as Deng Xiaoping’s policies of economic reform and opening to the outside world progressed, especially after Deng’s “southern tour” in 1992. </w:t>
      </w:r>
      <w:r w:rsidRPr="00E830E8">
        <w:rPr>
          <w:rStyle w:val="StyleUnderline"/>
          <w:rFonts w:asciiTheme="minorHAnsi" w:hAnsiTheme="minorHAnsi"/>
        </w:rPr>
        <w:t>Boris Yeltsin and Jiang Zemin both pushed to realign the two states on the basis of pragmatism,</w:t>
      </w:r>
      <w:r w:rsidRPr="00E830E8">
        <w:rPr>
          <w:rFonts w:asciiTheme="minorHAnsi" w:hAnsiTheme="minorHAnsi"/>
        </w:rPr>
        <w:t xml:space="preserve"> rather than Communist solidarity. They were assisted by such figures as Yevgeniy Primakov, Russia’s staunchly anti-American foreign minister (1996–1998) and Prime Minister (1998–1999), and China’s Qian Qichen, vice premier (1993–2003) and the last Chinese foreign minister (1988–1998) who was a member of the Chinese Communist Party Politburo.[4]</w:t>
      </w:r>
    </w:p>
    <w:p w:rsidR="00FC771D" w:rsidRPr="00E830E8" w:rsidRDefault="00FC771D" w:rsidP="00FC771D">
      <w:pPr>
        <w:rPr>
          <w:rFonts w:asciiTheme="minorHAnsi" w:hAnsiTheme="minorHAnsi"/>
        </w:rPr>
      </w:pPr>
      <w:r w:rsidRPr="00E830E8">
        <w:rPr>
          <w:rStyle w:val="StyleUnderline"/>
          <w:rFonts w:asciiTheme="minorHAnsi" w:hAnsiTheme="minorHAnsi"/>
        </w:rPr>
        <w:t>While neither Russia nor the PRC actively sought confrontation with the United States during the 1990s, both tried to facilitate emergence of a multipolar international environment that would constrain American power</w:t>
      </w:r>
      <w:r w:rsidRPr="00E830E8">
        <w:rPr>
          <w:rFonts w:asciiTheme="minorHAnsi" w:hAnsiTheme="minorHAnsi"/>
        </w:rPr>
        <w:t xml:space="preserve">. This was evidenced in 1997, when Chinese Premier Li Peng returned from a trip to Moscow proclaiming a “strategic partnership” with Russia to “offset the influence of the United States.” Later that year, </w:t>
      </w:r>
      <w:r w:rsidRPr="00E830E8">
        <w:rPr>
          <w:rStyle w:val="StyleUnderline"/>
          <w:rFonts w:asciiTheme="minorHAnsi" w:hAnsiTheme="minorHAnsi"/>
        </w:rPr>
        <w:t>China and Russia issued a joint declaration on the “multipolar world,” calling for a new international order, reflecting</w:t>
      </w:r>
      <w:r w:rsidRPr="00E830E8">
        <w:rPr>
          <w:rFonts w:asciiTheme="minorHAnsi" w:hAnsiTheme="minorHAnsi"/>
        </w:rPr>
        <w:t xml:space="preserve"> </w:t>
      </w:r>
      <w:r w:rsidRPr="00E830E8">
        <w:rPr>
          <w:rStyle w:val="StyleUnderline"/>
          <w:rFonts w:asciiTheme="minorHAnsi" w:hAnsiTheme="minorHAnsi"/>
        </w:rPr>
        <w:t>Chinese concerns over the strengthening U.S.–Japanese alliance and Taiwan’s independence movement</w:t>
      </w:r>
      <w:r w:rsidRPr="00E830E8">
        <w:rPr>
          <w:rFonts w:asciiTheme="minorHAnsi" w:hAnsiTheme="minorHAnsi"/>
        </w:rPr>
        <w:t xml:space="preserve"> and Russia’s concerns over NATO enlargement and Chechen separatism.[5]</w:t>
      </w:r>
    </w:p>
    <w:p w:rsidR="00FC771D" w:rsidRPr="00E830E8" w:rsidRDefault="00FC771D" w:rsidP="00FC771D">
      <w:pPr>
        <w:rPr>
          <w:rFonts w:asciiTheme="minorHAnsi" w:hAnsiTheme="minorHAnsi"/>
        </w:rPr>
      </w:pPr>
      <w:r w:rsidRPr="00E830E8">
        <w:rPr>
          <w:rFonts w:asciiTheme="minorHAnsi" w:hAnsiTheme="minorHAnsi"/>
        </w:rPr>
        <w:t xml:space="preserve">An essential element of this realignment centered on border demarcation and demilitarization, involving not only Russia and China, but the various Central Asian republics that had gained their independence when the USSR disintegrated. </w:t>
      </w:r>
      <w:r w:rsidRPr="00E830E8">
        <w:rPr>
          <w:rStyle w:val="StyleUnderline"/>
          <w:rFonts w:asciiTheme="minorHAnsi" w:hAnsiTheme="minorHAnsi"/>
        </w:rPr>
        <w:t>China and Russia both view Central Asia as a focus of competition between the two states and see the region as tied to their internal security concerns.</w:t>
      </w:r>
      <w:r w:rsidRPr="00E830E8">
        <w:rPr>
          <w:rFonts w:asciiTheme="minorHAnsi" w:hAnsiTheme="minorHAnsi"/>
        </w:rPr>
        <w:t>[6] China is concerned about potential support for Uighur organizations in Xinjiang, and Russia is concerned about potential support for spreading Islamist radicalism and terrorism inside Russia.</w:t>
      </w:r>
    </w:p>
    <w:p w:rsidR="00FC771D" w:rsidRPr="00E830E8" w:rsidRDefault="00FC771D" w:rsidP="00FC771D">
      <w:pPr>
        <w:rPr>
          <w:rFonts w:asciiTheme="minorHAnsi" w:hAnsiTheme="minorHAnsi"/>
        </w:rPr>
      </w:pPr>
      <w:r w:rsidRPr="00E830E8">
        <w:rPr>
          <w:rFonts w:asciiTheme="minorHAnsi" w:hAnsiTheme="minorHAnsi"/>
        </w:rPr>
        <w:t>In the wake of the Soviet collapse</w:t>
      </w:r>
      <w:r w:rsidRPr="00E830E8">
        <w:rPr>
          <w:rStyle w:val="StyleUnderline"/>
          <w:rFonts w:asciiTheme="minorHAnsi" w:hAnsiTheme="minorHAnsi"/>
        </w:rPr>
        <w:t>, Russia, China</w:t>
      </w:r>
      <w:r w:rsidRPr="00E830E8">
        <w:rPr>
          <w:rFonts w:asciiTheme="minorHAnsi" w:hAnsiTheme="minorHAnsi"/>
        </w:rPr>
        <w:t xml:space="preserve">, and the Central Asian republics </w:t>
      </w:r>
      <w:r w:rsidRPr="00E830E8">
        <w:rPr>
          <w:rStyle w:val="StyleUnderline"/>
          <w:rFonts w:asciiTheme="minorHAnsi" w:hAnsiTheme="minorHAnsi"/>
        </w:rPr>
        <w:t>engaged in a series of multilateral negotiations to formally resolve the outstanding border issues</w:t>
      </w:r>
      <w:r w:rsidRPr="00E830E8">
        <w:rPr>
          <w:rFonts w:asciiTheme="minorHAnsi" w:hAnsiTheme="minorHAnsi"/>
        </w:rPr>
        <w:t>. These negotiations resulted in the establishment of the “Shanghai Five” with the PRC, Russia, Kazakhstan, Kyrgyzstan, and Tajikistan signing the Treaty on Deepening Military Trust in Border Regions in April 1996 and the subsequent Treaty on Reduction of Military Forces in Border Regions in April 1997. When Uzbekistan joined this grouping in 2001, it was renamed the Shanghai Cooperation Organization (SCO).[7]</w:t>
      </w:r>
    </w:p>
    <w:p w:rsidR="00FC771D" w:rsidRPr="00E830E8" w:rsidRDefault="00FC771D" w:rsidP="00FC771D">
      <w:pPr>
        <w:rPr>
          <w:rFonts w:asciiTheme="minorHAnsi" w:hAnsiTheme="minorHAnsi"/>
        </w:rPr>
      </w:pPr>
      <w:r w:rsidRPr="00E830E8">
        <w:rPr>
          <w:rFonts w:asciiTheme="minorHAnsi" w:hAnsiTheme="minorHAnsi"/>
        </w:rPr>
        <w:t>U</w:t>
      </w:r>
      <w:r w:rsidRPr="00E830E8">
        <w:rPr>
          <w:rStyle w:val="StyleUnderline"/>
          <w:rFonts w:asciiTheme="minorHAnsi" w:hAnsiTheme="minorHAnsi"/>
        </w:rPr>
        <w:t>nease with the West. For both Russia and China, securing Central Asia against American influence gained importance</w:t>
      </w:r>
      <w:r w:rsidRPr="00E830E8">
        <w:rPr>
          <w:rFonts w:asciiTheme="minorHAnsi" w:hAnsiTheme="minorHAnsi"/>
        </w:rPr>
        <w:t xml:space="preserve"> after the events of September 11, 2001. As the United States dispatched forces to Afghanistan, it also acquired access to Manas Air Base in Kyrgyzstan and Karshi-Khanabad Air Base in southern Uzbekistan, near Tajikistan. At a stroke, the </w:t>
      </w:r>
      <w:r w:rsidRPr="00E830E8">
        <w:rPr>
          <w:rStyle w:val="StyleUnderline"/>
          <w:rFonts w:asciiTheme="minorHAnsi" w:hAnsiTheme="minorHAnsi"/>
        </w:rPr>
        <w:t>United States had established a military presence on the Chinese western border and on Russia’s southern flank</w:t>
      </w:r>
      <w:r w:rsidRPr="00E830E8">
        <w:rPr>
          <w:rFonts w:asciiTheme="minorHAnsi" w:hAnsiTheme="minorHAnsi"/>
        </w:rPr>
        <w:t>.</w:t>
      </w:r>
    </w:p>
    <w:p w:rsidR="00FC771D" w:rsidRPr="00E830E8" w:rsidRDefault="00FC771D" w:rsidP="00FC771D">
      <w:pPr>
        <w:rPr>
          <w:rFonts w:asciiTheme="minorHAnsi" w:hAnsiTheme="minorHAnsi"/>
        </w:rPr>
      </w:pPr>
    </w:p>
    <w:p w:rsidR="00FC771D" w:rsidRPr="00E830E8" w:rsidRDefault="00FC771D" w:rsidP="00FC771D">
      <w:pPr>
        <w:rPr>
          <w:rFonts w:asciiTheme="minorHAnsi" w:hAnsiTheme="minorHAnsi"/>
          <w:u w:val="single"/>
        </w:rPr>
      </w:pPr>
    </w:p>
    <w:p w:rsidR="00A67135" w:rsidRPr="00E830E8" w:rsidRDefault="00A470AC" w:rsidP="00A470AC">
      <w:pPr>
        <w:pStyle w:val="Heading3"/>
        <w:rPr>
          <w:rFonts w:asciiTheme="minorHAnsi" w:hAnsiTheme="minorHAnsi"/>
        </w:rPr>
      </w:pPr>
      <w:r w:rsidRPr="00E830E8">
        <w:rPr>
          <w:rFonts w:asciiTheme="minorHAnsi" w:hAnsiTheme="minorHAnsi"/>
        </w:rPr>
        <w:t>---Anti-Westernism</w:t>
      </w:r>
    </w:p>
    <w:p w:rsidR="00CC5C80" w:rsidRPr="00E830E8" w:rsidRDefault="00CC5C80" w:rsidP="00CC5C80">
      <w:pPr>
        <w:pStyle w:val="Heading4"/>
        <w:rPr>
          <w:rFonts w:asciiTheme="minorHAnsi" w:hAnsiTheme="minorHAnsi"/>
        </w:rPr>
      </w:pPr>
      <w:r w:rsidRPr="00E830E8">
        <w:rPr>
          <w:rFonts w:asciiTheme="minorHAnsi" w:hAnsiTheme="minorHAnsi"/>
        </w:rPr>
        <w:t xml:space="preserve">Russia-China partnership is durable now because of anti-Western sentiments </w:t>
      </w:r>
    </w:p>
    <w:p w:rsidR="00CC5C80" w:rsidRPr="00E830E8" w:rsidRDefault="00E830E8" w:rsidP="00CC5C80">
      <w:pPr>
        <w:rPr>
          <w:rFonts w:asciiTheme="minorHAnsi" w:hAnsiTheme="minorHAnsi"/>
        </w:rPr>
      </w:pPr>
      <w:hyperlink r:id="rId14" w:tooltip="More articles by Gilbert Rozman" w:history="1">
        <w:r w:rsidR="00CC5C80" w:rsidRPr="00E830E8">
          <w:rPr>
            <w:rStyle w:val="Hyperlink"/>
            <w:rFonts w:asciiTheme="minorHAnsi" w:hAnsiTheme="minorHAnsi"/>
          </w:rPr>
          <w:t>Gilbert Rozman</w:t>
        </w:r>
      </w:hyperlink>
      <w:r w:rsidR="00CC5C80" w:rsidRPr="00E830E8">
        <w:rPr>
          <w:rFonts w:asciiTheme="minorHAnsi" w:hAnsiTheme="minorHAnsi"/>
        </w:rPr>
        <w:t xml:space="preserve">, 5-18-2014, “Asia for the Asians </w:t>
      </w:r>
      <w:r w:rsidR="00CC5C80" w:rsidRPr="00E830E8">
        <w:rPr>
          <w:rFonts w:asciiTheme="minorHAnsi" w:hAnsiTheme="minorHAnsi"/>
          <w:b/>
          <w:u w:val="single"/>
        </w:rPr>
        <w:t>Why Chinese-Russian Friendship Is Here To Stay</w:t>
      </w:r>
      <w:r w:rsidR="00CC5C80" w:rsidRPr="00E830E8">
        <w:rPr>
          <w:rFonts w:asciiTheme="minorHAnsi" w:hAnsiTheme="minorHAnsi"/>
        </w:rPr>
        <w:t xml:space="preserve">” </w:t>
      </w:r>
      <w:hyperlink r:id="rId15" w:history="1">
        <w:r w:rsidR="00CC5C80" w:rsidRPr="00E830E8">
          <w:rPr>
            <w:rStyle w:val="Hyperlink"/>
            <w:rFonts w:asciiTheme="minorHAnsi" w:hAnsiTheme="minorHAnsi"/>
          </w:rPr>
          <w:t>https://www.foreignaffairs.com/articles/east-asia/2014-10-29/asia-asians</w:t>
        </w:r>
      </w:hyperlink>
      <w:r w:rsidR="00CC5C80" w:rsidRPr="00E830E8">
        <w:rPr>
          <w:rFonts w:asciiTheme="minorHAnsi" w:hAnsiTheme="minorHAnsi"/>
        </w:rPr>
        <w:t xml:space="preserve"> //ALB</w:t>
      </w:r>
    </w:p>
    <w:p w:rsidR="00CC5C80" w:rsidRPr="00E830E8" w:rsidRDefault="00CC5C80" w:rsidP="00CC5C80">
      <w:pPr>
        <w:rPr>
          <w:rStyle w:val="StyleUnderline"/>
          <w:rFonts w:asciiTheme="minorHAnsi" w:hAnsiTheme="minorHAnsi"/>
          <w:b w:val="0"/>
          <w:sz w:val="16"/>
          <w:u w:val="none"/>
        </w:rPr>
      </w:pPr>
      <w:r w:rsidRPr="00E830E8">
        <w:rPr>
          <w:rStyle w:val="StyleUnderline"/>
          <w:rFonts w:asciiTheme="minorHAnsi" w:hAnsiTheme="minorHAnsi"/>
          <w:b w:val="0"/>
          <w:sz w:val="16"/>
          <w:u w:val="none"/>
        </w:rPr>
        <w:t xml:space="preserve">Recently, </w:t>
      </w:r>
      <w:r w:rsidRPr="00E830E8">
        <w:rPr>
          <w:rStyle w:val="StyleUnderline"/>
          <w:rFonts w:asciiTheme="minorHAnsi" w:hAnsiTheme="minorHAnsi"/>
          <w:b w:val="0"/>
        </w:rPr>
        <w:t>China and Russia have challenged the international order by giving each other diplomatic backing</w:t>
      </w:r>
      <w:r w:rsidRPr="00E830E8">
        <w:rPr>
          <w:rStyle w:val="StyleUnderline"/>
          <w:rFonts w:asciiTheme="minorHAnsi" w:hAnsiTheme="minorHAnsi"/>
          <w:b w:val="0"/>
          <w:sz w:val="16"/>
          <w:u w:val="none"/>
        </w:rPr>
        <w:t xml:space="preserve"> to confront Ukraine and Hong Kong, respectively. </w:t>
      </w:r>
      <w:r w:rsidRPr="00E830E8">
        <w:rPr>
          <w:rStyle w:val="StyleUnderline"/>
          <w:rFonts w:asciiTheme="minorHAnsi" w:hAnsiTheme="minorHAnsi"/>
          <w:b w:val="0"/>
        </w:rPr>
        <w:t>But Western observers have mostly misunderstood the countries' reasons for building closer ties with each other</w:t>
      </w:r>
      <w:r w:rsidRPr="00E830E8">
        <w:rPr>
          <w:rStyle w:val="StyleUnderline"/>
          <w:rFonts w:asciiTheme="minorHAnsi" w:hAnsiTheme="minorHAnsi"/>
          <w:b w:val="0"/>
          <w:sz w:val="16"/>
          <w:u w:val="none"/>
        </w:rPr>
        <w:t xml:space="preserve">. </w:t>
      </w:r>
      <w:r w:rsidRPr="00E830E8">
        <w:rPr>
          <w:rStyle w:val="StyleUnderline"/>
          <w:rFonts w:asciiTheme="minorHAnsi" w:hAnsiTheme="minorHAnsi"/>
          <w:b w:val="0"/>
        </w:rPr>
        <w:t>They have been motivated less by shared material interests than by a common sense of national identity that defines itself in opposition to the West</w:t>
      </w:r>
      <w:r w:rsidRPr="00E830E8">
        <w:rPr>
          <w:rStyle w:val="StyleUnderline"/>
          <w:rFonts w:asciiTheme="minorHAnsi" w:hAnsiTheme="minorHAnsi"/>
          <w:b w:val="0"/>
          <w:sz w:val="16"/>
          <w:u w:val="none"/>
        </w:rPr>
        <w:t xml:space="preserve"> </w:t>
      </w:r>
      <w:r w:rsidRPr="00E830E8">
        <w:rPr>
          <w:rStyle w:val="StyleUnderline"/>
          <w:rFonts w:asciiTheme="minorHAnsi" w:hAnsiTheme="minorHAnsi"/>
          <w:b w:val="0"/>
        </w:rPr>
        <w:t>and in support of how each views the legacy of traditional communism</w:t>
      </w:r>
      <w:r w:rsidRPr="00E830E8">
        <w:rPr>
          <w:rStyle w:val="StyleUnderline"/>
          <w:rFonts w:asciiTheme="minorHAnsi" w:hAnsiTheme="minorHAnsi"/>
          <w:b w:val="0"/>
          <w:sz w:val="16"/>
          <w:u w:val="none"/>
        </w:rPr>
        <w:t xml:space="preserve">. Moscow and Beijing have disagreements about the future order they envision for their regions. But </w:t>
      </w:r>
      <w:r w:rsidRPr="00E830E8">
        <w:rPr>
          <w:rStyle w:val="StyleUnderline"/>
          <w:rFonts w:asciiTheme="minorHAnsi" w:hAnsiTheme="minorHAnsi"/>
          <w:b w:val="0"/>
        </w:rPr>
        <w:t xml:space="preserve">they agree that the geopolitical order of the East should be in opposition to that of the West—and that has led to significantly closer bilateral relations. </w:t>
      </w:r>
      <w:r w:rsidRPr="00E830E8">
        <w:rPr>
          <w:rStyle w:val="StyleUnderline"/>
          <w:rFonts w:asciiTheme="minorHAnsi" w:hAnsiTheme="minorHAnsi"/>
          <w:b w:val="0"/>
          <w:sz w:val="16"/>
          <w:u w:val="none"/>
        </w:rPr>
        <w:t xml:space="preserve">Some Western observers have placed an excessive emphasis on Sino-Soviet tensions during the Cold War era, also arguing that the relationship between Beijing and Moscow is likely to remain fragile because of developments in both countries since the 1990s, including democratization in Russia, globalization in China, and the rapid rise of a middle class with access to outside information in both countries. To the extent that China and Russia built ties, these observers believed that the relationship would be a marriage of convenience that would be trumped by other national interests, including good relations with the West. But most Westerners have failed to understand </w:t>
      </w:r>
      <w:r w:rsidRPr="00E830E8">
        <w:rPr>
          <w:rStyle w:val="StyleUnderline"/>
          <w:rFonts w:asciiTheme="minorHAnsi" w:hAnsiTheme="minorHAnsi"/>
          <w:b w:val="0"/>
        </w:rPr>
        <w:t>that, since the 1990s, officials in China and Russia have deeply regretted the Cold War tensions between their countries</w:t>
      </w:r>
      <w:r w:rsidRPr="00E830E8">
        <w:rPr>
          <w:rStyle w:val="StyleUnderline"/>
          <w:rFonts w:asciiTheme="minorHAnsi" w:hAnsiTheme="minorHAnsi"/>
          <w:b w:val="0"/>
          <w:sz w:val="16"/>
          <w:u w:val="none"/>
        </w:rPr>
        <w:t>. They understand that the problem was less a lack of overlap in national interest than national identities skewed by ideological claims to leadership. Moscow made a critical mistake in expecting that Beijing would acquiesce to its leadership, accepting a role as a junior partner. China's leadership did not accept that role, given its obsession with ideological superiority</w:t>
      </w:r>
      <w:r w:rsidRPr="00E830E8">
        <w:rPr>
          <w:rStyle w:val="StyleUnderline"/>
          <w:rFonts w:asciiTheme="minorHAnsi" w:hAnsiTheme="minorHAnsi"/>
          <w:b w:val="0"/>
        </w:rPr>
        <w:t>. Current policymakers in both countries are determined not to repeat these problems.</w:t>
      </w:r>
      <w:r w:rsidRPr="00E830E8">
        <w:rPr>
          <w:rStyle w:val="StyleUnderline"/>
          <w:rFonts w:asciiTheme="minorHAnsi" w:hAnsiTheme="minorHAnsi"/>
          <w:b w:val="0"/>
          <w:sz w:val="16"/>
          <w:u w:val="none"/>
        </w:rPr>
        <w:t xml:space="preserve"> Although China is now in the position to act as the dominant partner in the relationship, it has shown restraint. </w:t>
      </w:r>
      <w:r w:rsidRPr="00E830E8">
        <w:rPr>
          <w:rStyle w:val="StyleUnderline"/>
          <w:rFonts w:asciiTheme="minorHAnsi" w:hAnsiTheme="minorHAnsi"/>
          <w:b w:val="0"/>
        </w:rPr>
        <w:t>Leaders in Moscow and Beijing want to avoid allowing chauvinistic nationalism in either country to trump their mutual national interest in minimizing the influence of the West in their respective regions</w:t>
      </w:r>
      <w:r w:rsidRPr="00E830E8">
        <w:rPr>
          <w:rStyle w:val="StyleUnderline"/>
          <w:rFonts w:asciiTheme="minorHAnsi" w:hAnsiTheme="minorHAnsi"/>
          <w:b w:val="0"/>
          <w:sz w:val="16"/>
          <w:u w:val="none"/>
        </w:rPr>
        <w:t xml:space="preserve">. To that end, the governments of both countries have been consciously emphasizing foreign policies that dismiss Western legitimacy, while carefully refraining from commenting on the foreign policy ambitions of each other. Chinese President Xi Jinping has described a so-called China Dream that involves a new geopolitical order in Asia built by the governments of that region—with Beijing playing an outsize role. Russian President Vladimir </w:t>
      </w:r>
      <w:r w:rsidRPr="00E830E8">
        <w:rPr>
          <w:rStyle w:val="StyleUnderline"/>
          <w:rFonts w:asciiTheme="minorHAnsi" w:hAnsiTheme="minorHAnsi"/>
          <w:b w:val="0"/>
        </w:rPr>
        <w:t>Putin has likewise clarified that his goal is to create a Eurasian Union,</w:t>
      </w:r>
      <w:r w:rsidRPr="00E830E8">
        <w:rPr>
          <w:rStyle w:val="StyleUnderline"/>
          <w:rFonts w:asciiTheme="minorHAnsi" w:hAnsiTheme="minorHAnsi"/>
          <w:b w:val="0"/>
          <w:sz w:val="16"/>
          <w:u w:val="none"/>
        </w:rPr>
        <w:t xml:space="preserve"> in which relations between former Soviet states are determined by Moscow. Both states have accused the United States of following an aggressive Cold War mentality by trying to contain their rightful ambitions in their regions. </w:t>
      </w:r>
      <w:r w:rsidRPr="00E830E8">
        <w:rPr>
          <w:rStyle w:val="StyleUnderline"/>
          <w:rFonts w:asciiTheme="minorHAnsi" w:hAnsiTheme="minorHAnsi"/>
          <w:b w:val="0"/>
          <w:bdr w:val="single" w:sz="4" w:space="0" w:color="auto"/>
        </w:rPr>
        <w:t>There are at least six reasons to believe that this tacit partnership between Russia and China is durable</w:t>
      </w:r>
      <w:r w:rsidRPr="00E830E8">
        <w:rPr>
          <w:rStyle w:val="StyleUnderline"/>
          <w:rFonts w:asciiTheme="minorHAnsi" w:hAnsiTheme="minorHAnsi"/>
          <w:b w:val="0"/>
        </w:rPr>
        <w:t>.</w:t>
      </w:r>
      <w:r w:rsidRPr="00E830E8">
        <w:rPr>
          <w:rStyle w:val="StyleUnderline"/>
          <w:rFonts w:asciiTheme="minorHAnsi" w:hAnsiTheme="minorHAnsi"/>
          <w:b w:val="0"/>
          <w:sz w:val="16"/>
          <w:u w:val="none"/>
        </w:rPr>
        <w:t xml:space="preserve"> First</w:t>
      </w:r>
      <w:r w:rsidRPr="00E830E8">
        <w:rPr>
          <w:rStyle w:val="StyleUnderline"/>
          <w:rFonts w:asciiTheme="minorHAnsi" w:hAnsiTheme="minorHAnsi"/>
          <w:b w:val="0"/>
        </w:rPr>
        <w:t>, Putin and Xi have been relying on very similar ideologies to justify their rule</w:t>
      </w:r>
      <w:r w:rsidRPr="00E830E8">
        <w:rPr>
          <w:rStyle w:val="StyleUnderline"/>
          <w:rFonts w:asciiTheme="minorHAnsi" w:hAnsiTheme="minorHAnsi"/>
          <w:b w:val="0"/>
          <w:sz w:val="16"/>
          <w:u w:val="none"/>
        </w:rPr>
        <w:t xml:space="preserve">. They both emphasize pride in the socialist era, Sinocentrism or Russocentrism that seeks to extend the countries’ existing internal political order outward, and anti-hegemonism. Although Russian nationalism includes a strain of xenophobia that fueled demagoguery against China in the 1990s, Putin has sharply restricted that aspect of it and avoids direct references to China's rise. Sinocentrist ideology has similarly tended to fuel tensions with Russia—including by challenging Russian claims in Central Asia, which had previously been part of the Soviet Union. But China’s current leaders have shown, in international meetings and forums, including the Shanghai Cooperation Organization, that they are prepared to show deference to Russian political and cultural influence. Second, </w:t>
      </w:r>
      <w:r w:rsidRPr="00E830E8">
        <w:rPr>
          <w:rStyle w:val="StyleUnderline"/>
          <w:rFonts w:asciiTheme="minorHAnsi" w:hAnsiTheme="minorHAnsi"/>
          <w:b w:val="0"/>
        </w:rPr>
        <w:t>China and Russia are underscoring their historical differences with the West and emphasizing their Cold War</w:t>
      </w:r>
      <w:r w:rsidRPr="00E830E8">
        <w:rPr>
          <w:rStyle w:val="StyleUnderline"/>
          <w:rFonts w:asciiTheme="minorHAnsi" w:hAnsiTheme="minorHAnsi"/>
          <w:b w:val="0"/>
          <w:sz w:val="16"/>
          <w:u w:val="none"/>
        </w:rPr>
        <w:t>­–</w:t>
      </w:r>
      <w:r w:rsidRPr="00E830E8">
        <w:rPr>
          <w:rStyle w:val="StyleUnderline"/>
          <w:rFonts w:asciiTheme="minorHAnsi" w:hAnsiTheme="minorHAnsi"/>
          <w:b w:val="0"/>
        </w:rPr>
        <w:t>era divide with the United States.</w:t>
      </w:r>
      <w:r w:rsidRPr="00E830E8">
        <w:rPr>
          <w:rStyle w:val="StyleUnderline"/>
          <w:rFonts w:asciiTheme="minorHAnsi" w:hAnsiTheme="minorHAnsi"/>
          <w:b w:val="0"/>
          <w:sz w:val="16"/>
          <w:u w:val="none"/>
        </w:rPr>
        <w:t xml:space="preserve"> Officially sanctioned writing in both countries makes scant mention of the Cold War Sino-Soviet dispute. Although some Chinese historians had previously acknowledged that the Korean War began because of North Korean aggression in South Korea, the latest textbooks universally blame the United States for the war. Likewise, policymakers and analysts in both countries increasingly argue that the West never changed its imperialist Cold War mindset (as evidenced by its alleged support for so-called color revolutions in Ukraine and Hong Kong). </w:t>
      </w:r>
      <w:r w:rsidRPr="00E830E8">
        <w:rPr>
          <w:rStyle w:val="StyleUnderline"/>
          <w:rFonts w:asciiTheme="minorHAnsi" w:hAnsiTheme="minorHAnsi"/>
          <w:b w:val="0"/>
        </w:rPr>
        <w:t>This rhetoric implies that China and Russia are still obliged to resist its influence and help create a new international order</w:t>
      </w:r>
      <w:r w:rsidRPr="00E830E8">
        <w:rPr>
          <w:rStyle w:val="StyleUnderline"/>
          <w:rFonts w:asciiTheme="minorHAnsi" w:hAnsiTheme="minorHAnsi"/>
          <w:b w:val="0"/>
          <w:sz w:val="16"/>
          <w:u w:val="none"/>
        </w:rPr>
        <w:t xml:space="preserve">. </w:t>
      </w:r>
      <w:r w:rsidRPr="00E830E8">
        <w:rPr>
          <w:rStyle w:val="StyleUnderline"/>
          <w:rFonts w:asciiTheme="minorHAnsi" w:hAnsiTheme="minorHAnsi"/>
          <w:b w:val="0"/>
        </w:rPr>
        <w:t>Third, both countries have argued that the global financial crisis of 2008 demonstrates that the West's economic and political model is on the verge of failure and inferior to their own models</w:t>
      </w:r>
      <w:r w:rsidRPr="00E830E8">
        <w:rPr>
          <w:rStyle w:val="StyleUnderline"/>
          <w:rFonts w:asciiTheme="minorHAnsi" w:hAnsiTheme="minorHAnsi"/>
          <w:b w:val="0"/>
          <w:sz w:val="16"/>
          <w:u w:val="none"/>
        </w:rPr>
        <w:t xml:space="preserve">. (The latter half of this argument has resonated more in China than in Russia.) Leaders in both Beijing and Moscow have refused to allow civil society to pose a threat to their rule, cracking down more ruthlessly in 2014 than at any time since the beginning of the 1990s. Fourth, </w:t>
      </w:r>
      <w:r w:rsidRPr="00E830E8">
        <w:rPr>
          <w:rStyle w:val="StyleUnderline"/>
          <w:rFonts w:asciiTheme="minorHAnsi" w:hAnsiTheme="minorHAnsi"/>
          <w:b w:val="0"/>
        </w:rPr>
        <w:t>Putin and Xi have emphasized the importance of Chinese-Russian bilateral relations in the face of outside threats.</w:t>
      </w:r>
      <w:r w:rsidRPr="00E830E8">
        <w:rPr>
          <w:rStyle w:val="StyleUnderline"/>
          <w:rFonts w:asciiTheme="minorHAnsi" w:hAnsiTheme="minorHAnsi"/>
          <w:b w:val="0"/>
          <w:sz w:val="16"/>
          <w:u w:val="none"/>
        </w:rPr>
        <w:t xml:space="preserve"> This is a corollary of both governments' emphasis on the importance of communism, whether as the currently reigning ideology (in China) or as a positive historical legacy (in Russia). This has left both countries with few natural ideological allies other than each other—and there is little reason to believe this will change in the foreseeable future. Fifth, </w:t>
      </w:r>
      <w:r w:rsidRPr="00E830E8">
        <w:rPr>
          <w:rStyle w:val="StyleUnderline"/>
          <w:rFonts w:asciiTheme="minorHAnsi" w:hAnsiTheme="minorHAnsi"/>
          <w:b w:val="0"/>
        </w:rPr>
        <w:t>Russia and China have made a successful effort to stay on the same side in international disputes</w:t>
      </w:r>
      <w:r w:rsidRPr="00E830E8">
        <w:rPr>
          <w:rStyle w:val="StyleUnderline"/>
          <w:rFonts w:asciiTheme="minorHAnsi" w:hAnsiTheme="minorHAnsi"/>
          <w:b w:val="0"/>
          <w:sz w:val="16"/>
          <w:u w:val="none"/>
        </w:rPr>
        <w:t xml:space="preserve">. Rather than clash openly over regional issues, such as Vietnam’s territorial and energy policies, China and Russia have discouraged public discussion of their differences, thus minimizing public pressure in each country to stand up to the other. At the same time, </w:t>
      </w:r>
      <w:r w:rsidRPr="00E830E8">
        <w:rPr>
          <w:rStyle w:val="StyleUnderline"/>
          <w:rFonts w:asciiTheme="minorHAnsi" w:hAnsiTheme="minorHAnsi"/>
          <w:b w:val="0"/>
        </w:rPr>
        <w:t>each country has trumpeted the threat of the United States and its allies in any dispute that bears on either country</w:t>
      </w:r>
      <w:r w:rsidRPr="00E830E8">
        <w:rPr>
          <w:rStyle w:val="StyleUnderline"/>
          <w:rFonts w:asciiTheme="minorHAnsi" w:hAnsiTheme="minorHAnsi"/>
          <w:b w:val="0"/>
          <w:sz w:val="16"/>
          <w:u w:val="none"/>
        </w:rPr>
        <w:t xml:space="preserve">. This campaign has been so effective that it was sometimes difficult this year to distinguish between Russian and Chinese writing on the Ukraine crisis or the Hong Kong demonstrations. </w:t>
      </w:r>
      <w:r w:rsidRPr="00E830E8">
        <w:rPr>
          <w:rStyle w:val="StyleUnderline"/>
          <w:rFonts w:asciiTheme="minorHAnsi" w:hAnsiTheme="minorHAnsi"/>
          <w:b w:val="0"/>
        </w:rPr>
        <w:t xml:space="preserve">Sixth, there are official campaigns under way in both countries to promote national identity. </w:t>
      </w:r>
      <w:r w:rsidRPr="00E830E8">
        <w:rPr>
          <w:rStyle w:val="StyleUnderline"/>
          <w:rFonts w:asciiTheme="minorHAnsi" w:hAnsiTheme="minorHAnsi"/>
          <w:b w:val="0"/>
          <w:sz w:val="16"/>
          <w:u w:val="none"/>
        </w:rPr>
        <w:t>Putin and Xi have used all the resources at their disposal, involving both tight censorship and intense, top-down argumentation, to mobilize their respective countries behind a shrill political narrative that justifies domestic repression and foreign repression. These appeals have been effective because they draw on historic grievances and use familiar chauvinistic rhetoric. The result in both countries has been the most significant spike in nationalism since the height of the Cold War.</w:t>
      </w:r>
    </w:p>
    <w:p w:rsidR="00CC5C80" w:rsidRPr="00E830E8" w:rsidRDefault="00CC5C80" w:rsidP="00CC5C80">
      <w:pPr>
        <w:rPr>
          <w:rFonts w:asciiTheme="minorHAnsi" w:hAnsiTheme="minorHAnsi"/>
        </w:rPr>
      </w:pPr>
    </w:p>
    <w:p w:rsidR="00500B8E" w:rsidRPr="00E830E8" w:rsidRDefault="00500B8E" w:rsidP="00500B8E">
      <w:pPr>
        <w:pStyle w:val="Heading4"/>
        <w:rPr>
          <w:rFonts w:asciiTheme="minorHAnsi" w:hAnsiTheme="minorHAnsi"/>
        </w:rPr>
      </w:pPr>
      <w:r w:rsidRPr="00E830E8">
        <w:rPr>
          <w:rFonts w:asciiTheme="minorHAnsi" w:hAnsiTheme="minorHAnsi"/>
        </w:rPr>
        <w:t>Russia – China are striving to deepen the relationship as a means to counter US primacy</w:t>
      </w:r>
    </w:p>
    <w:p w:rsidR="00500B8E" w:rsidRPr="00E830E8" w:rsidRDefault="00500B8E" w:rsidP="00500B8E">
      <w:pPr>
        <w:rPr>
          <w:rFonts w:asciiTheme="minorHAnsi" w:hAnsiTheme="minorHAnsi"/>
        </w:rPr>
      </w:pPr>
      <w:r w:rsidRPr="00E830E8">
        <w:rPr>
          <w:rStyle w:val="Style13ptBold"/>
          <w:rFonts w:asciiTheme="minorHAnsi" w:hAnsiTheme="minorHAnsi"/>
        </w:rPr>
        <w:t xml:space="preserve">Cheng and Cohen 13’ - </w:t>
      </w:r>
      <w:r w:rsidRPr="00E830E8">
        <w:rPr>
          <w:rStyle w:val="Style13ptBold"/>
          <w:rFonts w:asciiTheme="minorHAnsi" w:hAnsiTheme="minorHAnsi"/>
          <w:b w:val="0"/>
        </w:rPr>
        <w:t>Dean Cheng is Senior Research Fellow in Chinese Political and Security Affairs in the Asian Studies Center at The Heritage Foundation, and Ariel Cohen, PhD, is Senior Research Fellow in Russian and Eurasian Studies and International Energy Policy in the Douglas and Sarah Allison Center for Foreign Policy Studies, a division of the Kathryn and Shelby Cullom Davis Institute for International Studies (Dean and Ariel, “How Washington Should Manage U.S.–Russia–China Relations”, Heritage, http://www.heritage.org/research/reports/2013/09/how-washington-should-manage-usrussiachina-relations//AK)</w:t>
      </w:r>
    </w:p>
    <w:p w:rsidR="00500B8E" w:rsidRPr="00E830E8" w:rsidRDefault="00500B8E" w:rsidP="00500B8E">
      <w:pPr>
        <w:rPr>
          <w:rFonts w:asciiTheme="minorHAnsi" w:hAnsiTheme="minorHAnsi"/>
        </w:rPr>
      </w:pPr>
      <w:r w:rsidRPr="00E830E8">
        <w:rPr>
          <w:rFonts w:asciiTheme="minorHAnsi" w:hAnsiTheme="minorHAnsi"/>
        </w:rPr>
        <w:t xml:space="preserve">As the Obama Administration focuses on the Middle East and Europe and the U.S. cuts its defense budget, </w:t>
      </w:r>
      <w:r w:rsidRPr="00E830E8">
        <w:rPr>
          <w:rStyle w:val="StyleUnderline"/>
          <w:rFonts w:asciiTheme="minorHAnsi" w:hAnsiTheme="minorHAnsi"/>
        </w:rPr>
        <w:t>the Russian Federation and the People’s Republic of China (PRC) are striving to deepen their relationship.</w:t>
      </w:r>
      <w:r w:rsidRPr="00E830E8">
        <w:rPr>
          <w:rFonts w:asciiTheme="minorHAnsi" w:hAnsiTheme="minorHAnsi"/>
        </w:rPr>
        <w:t xml:space="preserve"> </w:t>
      </w:r>
      <w:r w:rsidRPr="00E830E8">
        <w:rPr>
          <w:rStyle w:val="StyleUnderline"/>
          <w:rFonts w:asciiTheme="minorHAnsi" w:hAnsiTheme="minorHAnsi"/>
        </w:rPr>
        <w:t>The leaders</w:t>
      </w:r>
      <w:r w:rsidRPr="00E830E8">
        <w:rPr>
          <w:rFonts w:asciiTheme="minorHAnsi" w:hAnsiTheme="minorHAnsi"/>
        </w:rPr>
        <w:t xml:space="preserve"> of the two major Eurasian powers </w:t>
      </w:r>
      <w:r w:rsidRPr="00E830E8">
        <w:rPr>
          <w:rStyle w:val="StyleUnderline"/>
          <w:rFonts w:asciiTheme="minorHAnsi" w:hAnsiTheme="minorHAnsi"/>
        </w:rPr>
        <w:t>have conducted a series of high-priority, high-level official reciprocal diplomatic visits</w:t>
      </w:r>
      <w:r w:rsidRPr="00E830E8">
        <w:rPr>
          <w:rFonts w:asciiTheme="minorHAnsi" w:hAnsiTheme="minorHAnsi"/>
        </w:rPr>
        <w:t xml:space="preserve">. In the aftermath of the planned NATO forces withdrawal from Afghanistan, the Shanghai Cooperation Organization (SCO),[1] a forum to discuss regional security and economic issues, is assuming a higher profile. </w:t>
      </w:r>
      <w:r w:rsidRPr="00E830E8">
        <w:rPr>
          <w:rStyle w:val="StyleUnderline"/>
          <w:rFonts w:asciiTheme="minorHAnsi" w:hAnsiTheme="minorHAnsi"/>
        </w:rPr>
        <w:t>Their military and economic relationship is expanding, and their rhetoric is often directed at countering American power</w:t>
      </w:r>
      <w:r w:rsidRPr="00E830E8">
        <w:rPr>
          <w:rFonts w:asciiTheme="minorHAnsi" w:hAnsiTheme="minorHAnsi"/>
        </w:rPr>
        <w:t>.</w:t>
      </w:r>
    </w:p>
    <w:p w:rsidR="00500B8E" w:rsidRPr="00E830E8" w:rsidRDefault="00500B8E" w:rsidP="00500B8E">
      <w:pPr>
        <w:rPr>
          <w:rFonts w:asciiTheme="minorHAnsi" w:hAnsiTheme="minorHAnsi"/>
        </w:rPr>
      </w:pPr>
      <w:r w:rsidRPr="00E830E8">
        <w:rPr>
          <w:rStyle w:val="StyleUnderline"/>
          <w:rFonts w:asciiTheme="minorHAnsi" w:hAnsiTheme="minorHAnsi"/>
        </w:rPr>
        <w:t>The Sino–Russian rapprochement coincides with the U.S. unipolar moment</w:t>
      </w:r>
      <w:r w:rsidRPr="00E830E8">
        <w:rPr>
          <w:rFonts w:asciiTheme="minorHAnsi" w:hAnsiTheme="minorHAnsi"/>
        </w:rPr>
        <w:t xml:space="preserve"> following the end of the Cold War, and has continued into the 21st century. With the collapse of the Soviet Union, </w:t>
      </w:r>
      <w:r w:rsidRPr="00E830E8">
        <w:rPr>
          <w:rStyle w:val="StyleUnderline"/>
          <w:rFonts w:asciiTheme="minorHAnsi" w:hAnsiTheme="minorHAnsi"/>
        </w:rPr>
        <w:t>Moscow and Beijing believe that American power represents a geopolitical challenge to them both</w:t>
      </w:r>
      <w:r w:rsidRPr="00E830E8">
        <w:rPr>
          <w:rFonts w:asciiTheme="minorHAnsi" w:hAnsiTheme="minorHAnsi"/>
        </w:rPr>
        <w:t>. The prospect of formal or informal alliance that brings together the economic and political power of China and Russia would be a major problem for American interests, just as its Sino–Soviet predecessor was in the 1950s during the Cold War. For this reason, such an alliance has long worried American policymakers and analysts. Indeed, a long-standing concern throughout the Cold War was the prospect that the United States would need to confront China and the Soviet Union simultaneously.</w:t>
      </w:r>
    </w:p>
    <w:p w:rsidR="00500B8E" w:rsidRPr="00E830E8" w:rsidRDefault="00500B8E" w:rsidP="00500B8E">
      <w:pPr>
        <w:rPr>
          <w:rFonts w:asciiTheme="minorHAnsi" w:hAnsiTheme="minorHAnsi"/>
        </w:rPr>
      </w:pPr>
      <w:r w:rsidRPr="00E830E8">
        <w:rPr>
          <w:rFonts w:asciiTheme="minorHAnsi" w:hAnsiTheme="minorHAnsi"/>
        </w:rPr>
        <w:t xml:space="preserve">However, while </w:t>
      </w:r>
      <w:r w:rsidRPr="00E830E8">
        <w:rPr>
          <w:rStyle w:val="StyleUnderline"/>
          <w:rFonts w:asciiTheme="minorHAnsi" w:hAnsiTheme="minorHAnsi"/>
        </w:rPr>
        <w:t>Chinese–Russian cooperation is continuing and even expanding, the two nations are linked more by shared aversions than by shared interests.</w:t>
      </w:r>
      <w:r w:rsidRPr="00E830E8">
        <w:rPr>
          <w:rFonts w:asciiTheme="minorHAnsi" w:hAnsiTheme="minorHAnsi"/>
        </w:rPr>
        <w:t xml:space="preserve"> While Moscow and Beijing agree on the need to counter American power and have complementary economies, they are also geopolitical competitors.</w:t>
      </w:r>
    </w:p>
    <w:p w:rsidR="00CC5C80" w:rsidRPr="00E830E8" w:rsidRDefault="00CC5C80" w:rsidP="00CC5C80">
      <w:pPr>
        <w:rPr>
          <w:rFonts w:asciiTheme="minorHAnsi" w:hAnsiTheme="minorHAnsi"/>
        </w:rPr>
      </w:pPr>
    </w:p>
    <w:p w:rsidR="00CC5C80" w:rsidRPr="00E830E8" w:rsidRDefault="00CC5C80" w:rsidP="00CC5C80">
      <w:pPr>
        <w:rPr>
          <w:rFonts w:asciiTheme="minorHAnsi" w:hAnsiTheme="minorHAnsi"/>
        </w:rPr>
      </w:pPr>
      <w:r w:rsidRPr="00E830E8">
        <w:rPr>
          <w:rFonts w:asciiTheme="minorHAnsi" w:hAnsiTheme="minorHAnsi"/>
        </w:rPr>
        <w:tab/>
      </w:r>
    </w:p>
    <w:p w:rsidR="00CC5C80" w:rsidRPr="00E830E8" w:rsidRDefault="00CC5C80" w:rsidP="00CC5C80">
      <w:pPr>
        <w:rPr>
          <w:rFonts w:asciiTheme="minorHAnsi" w:hAnsiTheme="minorHAnsi"/>
        </w:rPr>
      </w:pPr>
    </w:p>
    <w:p w:rsidR="00130C58" w:rsidRPr="00E830E8" w:rsidRDefault="00130C58" w:rsidP="00130C58">
      <w:pPr>
        <w:pStyle w:val="Heading3"/>
        <w:rPr>
          <w:rFonts w:asciiTheme="minorHAnsi" w:hAnsiTheme="minorHAnsi"/>
        </w:rPr>
      </w:pPr>
      <w:r w:rsidRPr="00E830E8">
        <w:rPr>
          <w:rFonts w:asciiTheme="minorHAnsi" w:hAnsiTheme="minorHAnsi"/>
        </w:rPr>
        <w:t xml:space="preserve">AT: </w:t>
      </w:r>
      <w:r w:rsidR="009364A5" w:rsidRPr="00E830E8">
        <w:rPr>
          <w:rFonts w:asciiTheme="minorHAnsi" w:hAnsiTheme="minorHAnsi"/>
        </w:rPr>
        <w:t>Alliance Inev</w:t>
      </w:r>
      <w:r w:rsidR="005E58E9" w:rsidRPr="00E830E8">
        <w:rPr>
          <w:rFonts w:asciiTheme="minorHAnsi" w:hAnsiTheme="minorHAnsi"/>
        </w:rPr>
        <w:t xml:space="preserve">itable </w:t>
      </w:r>
      <w:r w:rsidR="009364A5" w:rsidRPr="00E830E8">
        <w:rPr>
          <w:rFonts w:asciiTheme="minorHAnsi" w:hAnsiTheme="minorHAnsi"/>
        </w:rPr>
        <w:t xml:space="preserve"> </w:t>
      </w:r>
    </w:p>
    <w:p w:rsidR="00130C58" w:rsidRPr="00E830E8" w:rsidRDefault="00130C58" w:rsidP="00130C58">
      <w:pPr>
        <w:pStyle w:val="Heading4"/>
        <w:rPr>
          <w:rFonts w:asciiTheme="minorHAnsi" w:hAnsiTheme="minorHAnsi"/>
        </w:rPr>
      </w:pPr>
      <w:r w:rsidRPr="00E830E8">
        <w:rPr>
          <w:rFonts w:asciiTheme="minorHAnsi" w:hAnsiTheme="minorHAnsi"/>
        </w:rPr>
        <w:t xml:space="preserve">Tensions exist between Russia and China, despite some cooperation  </w:t>
      </w:r>
    </w:p>
    <w:p w:rsidR="00130C58" w:rsidRPr="00E830E8" w:rsidRDefault="00130C58" w:rsidP="00130C58">
      <w:pPr>
        <w:rPr>
          <w:rFonts w:asciiTheme="minorHAnsi" w:hAnsiTheme="minorHAnsi"/>
        </w:rPr>
      </w:pPr>
      <w:r w:rsidRPr="00E830E8">
        <w:rPr>
          <w:rStyle w:val="Style13ptBold"/>
          <w:rFonts w:asciiTheme="minorHAnsi" w:hAnsiTheme="minorHAnsi"/>
        </w:rPr>
        <w:t>Burrows and Manning 15</w:t>
      </w:r>
      <w:r w:rsidRPr="00E830E8">
        <w:rPr>
          <w:rFonts w:asciiTheme="minorHAnsi" w:hAnsiTheme="minorHAnsi"/>
        </w:rPr>
        <w:t xml:space="preserve"> [Mathew, director of Atlantic Council’s strategic foresight initiative, Robert A., senior fellow at Atlantic Council, “America's Worst Nightmare: Russia and China Are Getting Closer”, National Interest, 7/24/15, </w:t>
      </w:r>
      <w:hyperlink r:id="rId16" w:history="1">
        <w:r w:rsidRPr="00E830E8">
          <w:rPr>
            <w:rStyle w:val="Hyperlink"/>
            <w:rFonts w:asciiTheme="minorHAnsi" w:hAnsiTheme="minorHAnsi"/>
          </w:rPr>
          <w:t>http://nationalinterest.org/feature/americas-worst-nightmare-russia-china-are-getting-closer-13661?page=2</w:t>
        </w:r>
      </w:hyperlink>
      <w:r w:rsidRPr="00E830E8">
        <w:rPr>
          <w:rFonts w:asciiTheme="minorHAnsi" w:hAnsiTheme="minorHAnsi"/>
        </w:rPr>
        <w:t>] MG</w:t>
      </w:r>
    </w:p>
    <w:p w:rsidR="00130C58" w:rsidRPr="00E830E8" w:rsidRDefault="00130C58" w:rsidP="00130C58">
      <w:pPr>
        <w:rPr>
          <w:rFonts w:asciiTheme="minorHAnsi" w:hAnsiTheme="minorHAnsi"/>
        </w:rPr>
      </w:pPr>
      <w:r w:rsidRPr="00E830E8">
        <w:rPr>
          <w:rFonts w:asciiTheme="minorHAnsi" w:hAnsiTheme="minorHAnsi"/>
        </w:rPr>
        <w:t>Sino-Russian Contradictions</w:t>
      </w:r>
    </w:p>
    <w:p w:rsidR="00130C58" w:rsidRPr="00E830E8" w:rsidRDefault="00130C58" w:rsidP="00130C58">
      <w:pPr>
        <w:rPr>
          <w:rFonts w:asciiTheme="minorHAnsi" w:hAnsiTheme="minorHAnsi"/>
          <w:b/>
          <w:u w:val="single"/>
        </w:rPr>
      </w:pPr>
      <w:r w:rsidRPr="00E830E8">
        <w:rPr>
          <w:rFonts w:asciiTheme="minorHAnsi" w:hAnsiTheme="minorHAnsi"/>
        </w:rPr>
        <w:t xml:space="preserve">Yet there are also other trends. </w:t>
      </w:r>
      <w:r w:rsidRPr="00E830E8">
        <w:rPr>
          <w:rStyle w:val="StyleUnderline"/>
          <w:rFonts w:asciiTheme="minorHAnsi" w:hAnsiTheme="minorHAnsi"/>
        </w:rPr>
        <w:t>While Russia has sought to pull back from the global economy</w:t>
      </w:r>
      <w:r w:rsidRPr="00E830E8">
        <w:rPr>
          <w:rFonts w:asciiTheme="minorHAnsi" w:hAnsiTheme="minorHAnsi"/>
        </w:rPr>
        <w:t xml:space="preserve"> it entered into upon the collapse of the USSR in 1991, </w:t>
      </w:r>
      <w:r w:rsidRPr="00E830E8">
        <w:rPr>
          <w:rStyle w:val="StyleUnderline"/>
          <w:rFonts w:asciiTheme="minorHAnsi" w:hAnsiTheme="minorHAnsi"/>
        </w:rPr>
        <w:t>China has bet its future on the global economy and has a domestic agenda of market reforms aimed at transforming its investment-driven, export-oriented economy into a consumer-led innovative economy</w:t>
      </w:r>
      <w:r w:rsidRPr="00E830E8">
        <w:rPr>
          <w:rFonts w:asciiTheme="minorHAnsi" w:hAnsiTheme="minorHAnsi"/>
        </w:rPr>
        <w:t xml:space="preserve">. Then there is China’s economic calculus: Chinese trade with the United States and EU was $1.1 trillion in 2014 compared to $100 billion in Sino-Russian trade. Some of the oil and gas megadeals they have signed over the past several years may be at risk—or at least slow to be realized. </w:t>
      </w:r>
      <w:r w:rsidRPr="00E830E8">
        <w:rPr>
          <w:rStyle w:val="StyleUnderline"/>
          <w:rFonts w:asciiTheme="minorHAnsi" w:hAnsiTheme="minorHAnsi"/>
        </w:rPr>
        <w:t>A slowing Chinese economy, flatter energy demand growth, lower oil prices and a changing global gas market have changed Beijing’s energy calculus.</w:t>
      </w:r>
    </w:p>
    <w:p w:rsidR="00130C58" w:rsidRPr="00E830E8" w:rsidRDefault="00130C58" w:rsidP="00130C58">
      <w:pPr>
        <w:rPr>
          <w:rFonts w:asciiTheme="minorHAnsi" w:hAnsiTheme="minorHAnsi"/>
        </w:rPr>
      </w:pPr>
      <w:r w:rsidRPr="00E830E8">
        <w:rPr>
          <w:rFonts w:asciiTheme="minorHAnsi" w:hAnsiTheme="minorHAnsi"/>
        </w:rPr>
        <w:t>While the Russian petro-state appears in slow, but steady decline, China is a rising state, increasingly defining itself as a Great Power, and one seeming intent on fostering a contemporary version of pre-modern Sino-centric tributary rule in Asia.</w:t>
      </w:r>
    </w:p>
    <w:p w:rsidR="00130C58" w:rsidRPr="00E830E8" w:rsidRDefault="00130C58" w:rsidP="00130C58">
      <w:pPr>
        <w:rPr>
          <w:rFonts w:asciiTheme="minorHAnsi" w:hAnsiTheme="minorHAnsi"/>
          <w:b/>
          <w:u w:val="single"/>
        </w:rPr>
      </w:pPr>
      <w:r w:rsidRPr="00E830E8">
        <w:rPr>
          <w:rStyle w:val="StyleUnderline"/>
          <w:rFonts w:asciiTheme="minorHAnsi" w:hAnsiTheme="minorHAnsi"/>
        </w:rPr>
        <w:t>China is also uncomfortable with Russian intervention in former Soviet republics</w:t>
      </w:r>
      <w:r w:rsidRPr="00E830E8">
        <w:rPr>
          <w:rFonts w:asciiTheme="minorHAnsi" w:hAnsiTheme="minorHAnsi"/>
        </w:rPr>
        <w:t xml:space="preserve"> where breakaway movements have been encouraged, as in eastern Ukraine. </w:t>
      </w:r>
      <w:r w:rsidRPr="00E830E8">
        <w:rPr>
          <w:rStyle w:val="StyleUnderline"/>
          <w:rFonts w:asciiTheme="minorHAnsi" w:hAnsiTheme="minorHAnsi"/>
        </w:rPr>
        <w:t>Beijing is obsessed with sovereignty issues. It has not been an enthusiastic supporter of Russian moves in Ukraine.</w:t>
      </w:r>
    </w:p>
    <w:p w:rsidR="00130C58" w:rsidRPr="00E830E8" w:rsidRDefault="00130C58" w:rsidP="00130C58">
      <w:pPr>
        <w:rPr>
          <w:rFonts w:asciiTheme="minorHAnsi" w:hAnsiTheme="minorHAnsi"/>
        </w:rPr>
      </w:pPr>
      <w:r w:rsidRPr="00E830E8">
        <w:rPr>
          <w:rFonts w:asciiTheme="minorHAnsi" w:hAnsiTheme="minorHAnsi"/>
        </w:rPr>
        <w:t>And as with some Trump-like American nativists fearful of Latin influence</w:t>
      </w:r>
      <w:r w:rsidRPr="00E830E8">
        <w:rPr>
          <w:rStyle w:val="StyleUnderline"/>
          <w:rFonts w:asciiTheme="minorHAnsi" w:hAnsiTheme="minorHAnsi"/>
        </w:rPr>
        <w:t>, Russia is ill at ease with the Asianification of the Russian Far East</w:t>
      </w:r>
      <w:r w:rsidRPr="00E830E8">
        <w:rPr>
          <w:rFonts w:asciiTheme="minorHAnsi" w:hAnsiTheme="minorHAnsi"/>
        </w:rPr>
        <w:t xml:space="preserve">. This has racial overtones as well. Moreover, </w:t>
      </w:r>
      <w:r w:rsidRPr="00E830E8">
        <w:rPr>
          <w:rStyle w:val="StyleUnderline"/>
          <w:rFonts w:asciiTheme="minorHAnsi" w:hAnsiTheme="minorHAnsi"/>
        </w:rPr>
        <w:t>many of China’s territorial assertiveness in the East and South China Seas has been based on historical claims</w:t>
      </w:r>
      <w:r w:rsidRPr="00E830E8">
        <w:rPr>
          <w:rFonts w:asciiTheme="minorHAnsi" w:hAnsiTheme="minorHAnsi"/>
        </w:rPr>
        <w:t>. China’s Ming dynasty claimed much of the Russian Far East, before Moscow occupied it in the 17th century.</w:t>
      </w:r>
    </w:p>
    <w:p w:rsidR="00130C58" w:rsidRPr="00E830E8" w:rsidRDefault="00130C58" w:rsidP="00130C58">
      <w:pPr>
        <w:rPr>
          <w:rFonts w:asciiTheme="minorHAnsi" w:hAnsiTheme="minorHAnsi"/>
          <w:b/>
          <w:u w:val="single"/>
        </w:rPr>
      </w:pPr>
      <w:r w:rsidRPr="00E830E8">
        <w:rPr>
          <w:rStyle w:val="StyleUnderline"/>
          <w:rFonts w:asciiTheme="minorHAnsi" w:hAnsiTheme="minorHAnsi"/>
        </w:rPr>
        <w:t>Russia can only hope that the maritime disputes in the East and South China Seas pitting the United States and its allies against China will escalate, throwing Beijing into Moscow’s arms. Beijing will see how much the U</w:t>
      </w:r>
      <w:r w:rsidRPr="00E830E8">
        <w:rPr>
          <w:rFonts w:asciiTheme="minorHAnsi" w:hAnsiTheme="minorHAnsi"/>
        </w:rPr>
        <w:t>nited</w:t>
      </w:r>
      <w:r w:rsidRPr="00E830E8">
        <w:rPr>
          <w:rStyle w:val="StyleUnderline"/>
          <w:rFonts w:asciiTheme="minorHAnsi" w:hAnsiTheme="minorHAnsi"/>
        </w:rPr>
        <w:t xml:space="preserve"> S</w:t>
      </w:r>
      <w:r w:rsidRPr="00E830E8">
        <w:rPr>
          <w:rFonts w:asciiTheme="minorHAnsi" w:hAnsiTheme="minorHAnsi"/>
        </w:rPr>
        <w:t>tates</w:t>
      </w:r>
      <w:r w:rsidRPr="00E830E8">
        <w:rPr>
          <w:rStyle w:val="StyleUnderline"/>
          <w:rFonts w:asciiTheme="minorHAnsi" w:hAnsiTheme="minorHAnsi"/>
        </w:rPr>
        <w:t xml:space="preserve"> respects China’s maritime interests.</w:t>
      </w:r>
    </w:p>
    <w:p w:rsidR="00130C58" w:rsidRPr="00E830E8" w:rsidRDefault="00130C58" w:rsidP="00130C58">
      <w:pPr>
        <w:rPr>
          <w:rStyle w:val="StyleUnderline"/>
          <w:rFonts w:asciiTheme="minorHAnsi" w:hAnsiTheme="minorHAnsi"/>
        </w:rPr>
      </w:pPr>
      <w:r w:rsidRPr="00E830E8">
        <w:rPr>
          <w:rStyle w:val="StyleUnderline"/>
          <w:rFonts w:asciiTheme="minorHAnsi" w:hAnsiTheme="minorHAnsi"/>
        </w:rPr>
        <w:t>Do these trends mean that Sino-Russian amiability may not be as durable as some argue? Will historic fears and competition reassert itself? Is there an opportunity for the United States to recreate something closer to the Kissingerian strategic triangle?</w:t>
      </w:r>
    </w:p>
    <w:p w:rsidR="00500B8E" w:rsidRPr="00E830E8" w:rsidRDefault="00500B8E" w:rsidP="00500B8E">
      <w:pPr>
        <w:pStyle w:val="Heading4"/>
        <w:rPr>
          <w:rFonts w:asciiTheme="minorHAnsi" w:hAnsiTheme="minorHAnsi"/>
        </w:rPr>
      </w:pPr>
      <w:r w:rsidRPr="00E830E8">
        <w:rPr>
          <w:rFonts w:asciiTheme="minorHAnsi" w:hAnsiTheme="minorHAnsi"/>
        </w:rPr>
        <w:t xml:space="preserve">Cooperation exists now, but relations are growing increasingly tense </w:t>
      </w:r>
    </w:p>
    <w:p w:rsidR="00500B8E" w:rsidRPr="00E830E8" w:rsidRDefault="00500B8E" w:rsidP="00500B8E">
      <w:pPr>
        <w:rPr>
          <w:rFonts w:asciiTheme="minorHAnsi" w:hAnsiTheme="minorHAnsi"/>
          <w:sz w:val="26"/>
        </w:rPr>
      </w:pPr>
      <w:r w:rsidRPr="00E830E8">
        <w:rPr>
          <w:rStyle w:val="Style13ptBold"/>
          <w:rFonts w:asciiTheme="minorHAnsi" w:hAnsiTheme="minorHAnsi"/>
        </w:rPr>
        <w:t xml:space="preserve">Cheng and Cohen 13’ - </w:t>
      </w:r>
      <w:r w:rsidRPr="00E830E8">
        <w:rPr>
          <w:rStyle w:val="Style13ptBold"/>
          <w:rFonts w:asciiTheme="minorHAnsi" w:hAnsiTheme="minorHAnsi"/>
          <w:b w:val="0"/>
        </w:rPr>
        <w:t>Dean Cheng is Senior Research Fellow in Chinese Political and Security Affairs in the Asian Studies Center at The Heritage Foundation, and Ariel Cohen, PhD, is Senior Research Fellow in Russian and Eurasian Studies and International Energy Policy in the Douglas and Sarah Allison Center for Foreign Policy Studies, a division of the Kathryn and Shelby Cullom Davis Institute for International Studies (Dean and Ariel, “How Washington Should Manage U.S.–Russia–China Relations”, Heritage, http://www.heritage.org/research/reports/2013/09/how-washington-should-manage-usrussiachina-relations//AK)</w:t>
      </w:r>
    </w:p>
    <w:p w:rsidR="00500B8E" w:rsidRPr="00E830E8" w:rsidRDefault="00500B8E" w:rsidP="00500B8E">
      <w:pPr>
        <w:rPr>
          <w:rFonts w:asciiTheme="minorHAnsi" w:hAnsiTheme="minorHAnsi"/>
        </w:rPr>
      </w:pPr>
      <w:r w:rsidRPr="00E830E8">
        <w:rPr>
          <w:rFonts w:asciiTheme="minorHAnsi" w:hAnsiTheme="minorHAnsi"/>
        </w:rPr>
        <w:t>Growing Economic Ties. For example, the economic relationship between the two states, while far more robust than during the Cold War, reflects the asymmetric roles that each plays in the other’s economy. In some ways, China’s economic links with Russia resemble its ties with Southeast Asia</w:t>
      </w:r>
      <w:r w:rsidRPr="00E830E8">
        <w:rPr>
          <w:rStyle w:val="StyleUnderline"/>
          <w:rFonts w:asciiTheme="minorHAnsi" w:hAnsiTheme="minorHAnsi"/>
        </w:rPr>
        <w:t>. The Chinese economy simply outmatches the Russian economy at an estimated four times the size of the Russian economy</w:t>
      </w:r>
      <w:r w:rsidRPr="00E830E8">
        <w:rPr>
          <w:rFonts w:asciiTheme="minorHAnsi" w:hAnsiTheme="minorHAnsi"/>
        </w:rPr>
        <w:t>.[23]</w:t>
      </w:r>
    </w:p>
    <w:p w:rsidR="00500B8E" w:rsidRPr="00E830E8" w:rsidRDefault="00500B8E" w:rsidP="00500B8E">
      <w:pPr>
        <w:rPr>
          <w:rFonts w:asciiTheme="minorHAnsi" w:hAnsiTheme="minorHAnsi"/>
        </w:rPr>
      </w:pPr>
      <w:r w:rsidRPr="00E830E8">
        <w:rPr>
          <w:rStyle w:val="StyleUnderline"/>
          <w:rFonts w:asciiTheme="minorHAnsi" w:hAnsiTheme="minorHAnsi"/>
        </w:rPr>
        <w:t>The flow of trade reflects this imbalance. Russia is only China’s ninth-largest trading partner, while China is Russia’s foremost</w:t>
      </w:r>
      <w:r w:rsidRPr="00E830E8">
        <w:rPr>
          <w:rFonts w:asciiTheme="minorHAnsi" w:hAnsiTheme="minorHAnsi"/>
        </w:rPr>
        <w:t xml:space="preserve">.[24] China’s $88 billion in trade with Russia in 2012 was dwarfed by its trade with the European Union ($546 billion), the United States ($484 billion), and Japan ($329 billion).[25] Indeed, </w:t>
      </w:r>
      <w:r w:rsidRPr="00E830E8">
        <w:rPr>
          <w:rStyle w:val="StyleUnderline"/>
          <w:rFonts w:asciiTheme="minorHAnsi" w:hAnsiTheme="minorHAnsi"/>
        </w:rPr>
        <w:t xml:space="preserve">even if Sino–Russian trade reaches the projected $200 billion by 2020, it will still pale in comparison with current trade with the West. Despite the high-flown rhetoric and the publicity surrounding the various trade agreements between Russia and China, </w:t>
      </w:r>
      <w:r w:rsidRPr="00E830E8">
        <w:rPr>
          <w:rStyle w:val="Emphasis"/>
          <w:rFonts w:asciiTheme="minorHAnsi" w:hAnsiTheme="minorHAnsi"/>
        </w:rPr>
        <w:t>China matters far more to Russia than Russia matters to China.</w:t>
      </w:r>
    </w:p>
    <w:p w:rsidR="00500B8E" w:rsidRPr="00E830E8" w:rsidRDefault="00500B8E" w:rsidP="00500B8E">
      <w:pPr>
        <w:rPr>
          <w:rFonts w:asciiTheme="minorHAnsi" w:hAnsiTheme="minorHAnsi"/>
          <w:u w:val="single"/>
        </w:rPr>
      </w:pPr>
      <w:r w:rsidRPr="00E830E8">
        <w:rPr>
          <w:rFonts w:asciiTheme="minorHAnsi" w:hAnsiTheme="minorHAnsi"/>
        </w:rPr>
        <w:t>Moreover</w:t>
      </w:r>
      <w:r w:rsidRPr="00E830E8">
        <w:rPr>
          <w:rStyle w:val="StyleUnderline"/>
          <w:rFonts w:asciiTheme="minorHAnsi" w:hAnsiTheme="minorHAnsi"/>
        </w:rPr>
        <w:t>, the content of that trade is not</w:t>
      </w:r>
      <w:r w:rsidRPr="00E830E8">
        <w:rPr>
          <w:rFonts w:asciiTheme="minorHAnsi" w:hAnsiTheme="minorHAnsi"/>
        </w:rPr>
        <w:t xml:space="preserve"> necessarily </w:t>
      </w:r>
      <w:r w:rsidRPr="00E830E8">
        <w:rPr>
          <w:rStyle w:val="StyleUnderline"/>
          <w:rFonts w:asciiTheme="minorHAnsi" w:hAnsiTheme="minorHAnsi"/>
        </w:rPr>
        <w:t>to Moscow’s liking.</w:t>
      </w:r>
      <w:r w:rsidRPr="00E830E8">
        <w:rPr>
          <w:rFonts w:asciiTheme="minorHAnsi" w:hAnsiTheme="minorHAnsi"/>
        </w:rPr>
        <w:t xml:space="preserve"> Chinese imports from Southeast Asia often comprise manufactured goods (e.g., electronic components) for final assembly in the PRC. In contrast, various raw materials have dominated Chinese imports from Russia. On the other hand, Chinese imports of machinery and other engineering products have dropped over the past decade.[26] Instead, it is now China that expects to export machinery and high technology to Russia, especially once Moscow joined the World Trade Organization.[27] </w:t>
      </w:r>
      <w:r w:rsidRPr="00E830E8">
        <w:rPr>
          <w:rStyle w:val="StyleUnderline"/>
          <w:rFonts w:asciiTheme="minorHAnsi" w:hAnsiTheme="minorHAnsi"/>
        </w:rPr>
        <w:t>Russia would like to move up the value chain, but it is not clear that it can through trade with the PRC.</w:t>
      </w:r>
    </w:p>
    <w:p w:rsidR="00500B8E" w:rsidRPr="00E830E8" w:rsidRDefault="00500B8E" w:rsidP="00500B8E">
      <w:pPr>
        <w:rPr>
          <w:rFonts w:asciiTheme="minorHAnsi" w:hAnsiTheme="minorHAnsi"/>
        </w:rPr>
      </w:pPr>
      <w:r w:rsidRPr="00E830E8">
        <w:rPr>
          <w:rStyle w:val="StyleUnderline"/>
          <w:rFonts w:asciiTheme="minorHAnsi" w:hAnsiTheme="minorHAnsi"/>
        </w:rPr>
        <w:t>The dilapidation or lack of Russian infrastructure has also limited the scale of economic interaction</w:t>
      </w:r>
      <w:r w:rsidRPr="00E830E8">
        <w:rPr>
          <w:rFonts w:asciiTheme="minorHAnsi" w:hAnsiTheme="minorHAnsi"/>
        </w:rPr>
        <w:t xml:space="preserve">. </w:t>
      </w:r>
      <w:r w:rsidRPr="00E830E8">
        <w:rPr>
          <w:rStyle w:val="StyleUnderline"/>
          <w:rFonts w:asciiTheme="minorHAnsi" w:hAnsiTheme="minorHAnsi"/>
        </w:rPr>
        <w:t>China would likely expand purchases of various Russian natural resources if it could access them more easily</w:t>
      </w:r>
      <w:r w:rsidRPr="00E830E8">
        <w:rPr>
          <w:rFonts w:asciiTheme="minorHAnsi" w:hAnsiTheme="minorHAnsi"/>
        </w:rPr>
        <w:t xml:space="preserve">. In January 2012, the China State Grid Corporation, China’s largest power generation company, linked part of its network to Russia’s as part of a longer term effort to import some 100 billion kilowatt-hours over the next 25 years.[28] Energy, not military affairs, is the principal area of cooperation between Russia and China. According to the International Energy Agency, </w:t>
      </w:r>
      <w:r w:rsidRPr="00E830E8">
        <w:rPr>
          <w:rStyle w:val="StyleUnderline"/>
          <w:rFonts w:asciiTheme="minorHAnsi" w:hAnsiTheme="minorHAnsi"/>
        </w:rPr>
        <w:t>China’s natural gas consumption is projected to grow by 700 percent between 2008 and 2035, and its oil consumption is expected to increase by 8 million barrels per day (mbd) to 17.5 mbd by 2030.[</w:t>
      </w:r>
      <w:r w:rsidRPr="00E830E8">
        <w:rPr>
          <w:rFonts w:asciiTheme="minorHAnsi" w:hAnsiTheme="minorHAnsi"/>
        </w:rPr>
        <w:t>29]</w:t>
      </w:r>
    </w:p>
    <w:p w:rsidR="00500B8E" w:rsidRPr="00E830E8" w:rsidRDefault="00500B8E" w:rsidP="00500B8E">
      <w:pPr>
        <w:rPr>
          <w:rFonts w:asciiTheme="minorHAnsi" w:hAnsiTheme="minorHAnsi"/>
        </w:rPr>
      </w:pPr>
      <w:r w:rsidRPr="00E830E8">
        <w:rPr>
          <w:rFonts w:asciiTheme="minorHAnsi" w:hAnsiTheme="minorHAnsi"/>
        </w:rPr>
        <w:t xml:space="preserve">As China’s energy demands rise, its dependence on imported oil and liquid natural gas increases as well. But the PLAN cannot control the sea lanes from Africa and the Persian Gulf to China, so </w:t>
      </w:r>
      <w:r w:rsidRPr="00E830E8">
        <w:rPr>
          <w:rStyle w:val="StyleUnderline"/>
          <w:rFonts w:asciiTheme="minorHAnsi" w:hAnsiTheme="minorHAnsi"/>
        </w:rPr>
        <w:t>Chinese energy flows would be more secure if Beijing could rely on Russia’s vast natural gas and oil reserves</w:t>
      </w:r>
      <w:r w:rsidRPr="00E830E8">
        <w:rPr>
          <w:rFonts w:asciiTheme="minorHAnsi" w:hAnsiTheme="minorHAnsi"/>
        </w:rPr>
        <w:t>.</w:t>
      </w:r>
    </w:p>
    <w:p w:rsidR="00500B8E" w:rsidRPr="00E830E8" w:rsidRDefault="00500B8E" w:rsidP="00500B8E">
      <w:pPr>
        <w:rPr>
          <w:rFonts w:asciiTheme="minorHAnsi" w:hAnsiTheme="minorHAnsi"/>
        </w:rPr>
      </w:pPr>
      <w:r w:rsidRPr="00E830E8">
        <w:rPr>
          <w:rFonts w:asciiTheme="minorHAnsi" w:hAnsiTheme="minorHAnsi"/>
        </w:rPr>
        <w:t>However</w:t>
      </w:r>
      <w:r w:rsidRPr="00E830E8">
        <w:rPr>
          <w:rStyle w:val="Emphasis"/>
          <w:rFonts w:asciiTheme="minorHAnsi" w:hAnsiTheme="minorHAnsi"/>
        </w:rPr>
        <w:t>, energy cooperation between the two states has developed slowly</w:t>
      </w:r>
      <w:r w:rsidRPr="00E830E8">
        <w:rPr>
          <w:rFonts w:asciiTheme="minorHAnsi" w:hAnsiTheme="minorHAnsi"/>
        </w:rPr>
        <w:t xml:space="preserve">. </w:t>
      </w:r>
      <w:r w:rsidRPr="00E830E8">
        <w:rPr>
          <w:rStyle w:val="Emphasis"/>
          <w:rFonts w:asciiTheme="minorHAnsi" w:hAnsiTheme="minorHAnsi"/>
        </w:rPr>
        <w:t>Russia finds itself unable to afford the upgrades necessary to meet the Chinese demand for oil, gas, and other raw materials</w:t>
      </w:r>
      <w:r w:rsidRPr="00E830E8">
        <w:rPr>
          <w:rFonts w:asciiTheme="minorHAnsi" w:hAnsiTheme="minorHAnsi"/>
        </w:rPr>
        <w:t>.[30] Indeed, the first oil pipeline between Skovorodino and Daqing, with a capacity for 300,000 barrels per day and built with major Chinese financing, did not open until 2011.[31]</w:t>
      </w:r>
    </w:p>
    <w:p w:rsidR="00500B8E" w:rsidRPr="00E830E8" w:rsidRDefault="00500B8E" w:rsidP="00500B8E">
      <w:pPr>
        <w:rPr>
          <w:rFonts w:asciiTheme="minorHAnsi" w:hAnsiTheme="minorHAnsi"/>
        </w:rPr>
      </w:pPr>
      <w:r w:rsidRPr="00E830E8">
        <w:rPr>
          <w:rStyle w:val="StyleUnderline"/>
          <w:rFonts w:asciiTheme="minorHAnsi" w:hAnsiTheme="minorHAnsi"/>
        </w:rPr>
        <w:t>The combination of asymmetric interests and relative Russian backwardness has aroused concerns in some Russian quarters that the Russian Far East may eventually be drawn into a Chinese orbit.</w:t>
      </w:r>
      <w:r w:rsidRPr="00E830E8">
        <w:rPr>
          <w:rFonts w:asciiTheme="minorHAnsi" w:hAnsiTheme="minorHAnsi"/>
        </w:rPr>
        <w:t xml:space="preserve"> China offers far more economic opportunity and is closer at hand than European Russia. The decline in Russian population in the area exacerbates such concerns, particularly since Soviet-era subsidies for remaining in the area have evaporated.[32] </w:t>
      </w:r>
      <w:r w:rsidRPr="00E830E8">
        <w:rPr>
          <w:rStyle w:val="StyleUnderline"/>
          <w:rFonts w:asciiTheme="minorHAnsi" w:hAnsiTheme="minorHAnsi"/>
        </w:rPr>
        <w:t>The fear is not necessarily of Chinese invasion, but that the gravitational pull of China’s massive economy and population</w:t>
      </w:r>
      <w:r w:rsidRPr="00E830E8">
        <w:rPr>
          <w:rFonts w:asciiTheme="minorHAnsi" w:hAnsiTheme="minorHAnsi"/>
        </w:rPr>
        <w:t xml:space="preserve"> will cause local authorities to look more to Beijing than Moscow for direction. In this regard, the lack of infrastructure linking Russia and China ironically serves to reassure Moscow because it effectively limits the potential for regional integration into China’s economy.</w:t>
      </w:r>
    </w:p>
    <w:p w:rsidR="00500B8E" w:rsidRPr="00E830E8" w:rsidRDefault="00500B8E" w:rsidP="00500B8E">
      <w:pPr>
        <w:rPr>
          <w:rFonts w:asciiTheme="minorHAnsi" w:hAnsiTheme="minorHAnsi"/>
        </w:rPr>
      </w:pPr>
      <w:r w:rsidRPr="00E830E8">
        <w:rPr>
          <w:rStyle w:val="StyleUnderline"/>
          <w:rFonts w:asciiTheme="minorHAnsi" w:hAnsiTheme="minorHAnsi"/>
        </w:rPr>
        <w:t>Limits on Military Sales. The ambivalence in Moscow toward Beijing is reflected in the military sales relationship</w:t>
      </w:r>
      <w:r w:rsidRPr="00E830E8">
        <w:rPr>
          <w:rFonts w:asciiTheme="minorHAnsi" w:hAnsiTheme="minorHAnsi"/>
        </w:rPr>
        <w:t xml:space="preserve">. For a number of years, the arms trade was one of the most valuable and high-tech aspects of Sino–Russian economic relations. Even now, Russia is the largest supplier of arms to the PRC. However, </w:t>
      </w:r>
      <w:r w:rsidRPr="00E830E8">
        <w:rPr>
          <w:rStyle w:val="StyleUnderline"/>
          <w:rFonts w:asciiTheme="minorHAnsi" w:hAnsiTheme="minorHAnsi"/>
        </w:rPr>
        <w:t>Chinese imports have steadily declined over the past five years as China has modernized its defense industrial base</w:t>
      </w:r>
      <w:r w:rsidRPr="00E830E8">
        <w:rPr>
          <w:rFonts w:asciiTheme="minorHAnsi" w:hAnsiTheme="minorHAnsi"/>
        </w:rPr>
        <w:t>.[33] Indeed, in 2010</w:t>
      </w:r>
      <w:r w:rsidRPr="00E830E8">
        <w:rPr>
          <w:rStyle w:val="Emphasis"/>
          <w:rFonts w:asciiTheme="minorHAnsi" w:hAnsiTheme="minorHAnsi"/>
        </w:rPr>
        <w:t>, China began a two-year hiatus in major arms purchases from Russia</w:t>
      </w:r>
      <w:r w:rsidRPr="00E830E8">
        <w:rPr>
          <w:rFonts w:asciiTheme="minorHAnsi" w:hAnsiTheme="minorHAnsi"/>
        </w:rPr>
        <w:t>.[34]</w:t>
      </w:r>
    </w:p>
    <w:p w:rsidR="00130C58" w:rsidRPr="00E830E8" w:rsidRDefault="00130C58" w:rsidP="00130C58">
      <w:pPr>
        <w:rPr>
          <w:rStyle w:val="StyleUnderline"/>
          <w:rFonts w:asciiTheme="minorHAnsi" w:hAnsiTheme="minorHAnsi"/>
        </w:rPr>
      </w:pPr>
    </w:p>
    <w:p w:rsidR="00A22F65" w:rsidRPr="00E830E8" w:rsidRDefault="00A22F65" w:rsidP="00A22F65">
      <w:pPr>
        <w:pStyle w:val="Heading3"/>
        <w:rPr>
          <w:rFonts w:asciiTheme="minorHAnsi" w:hAnsiTheme="minorHAnsi"/>
        </w:rPr>
      </w:pPr>
      <w:r w:rsidRPr="00E830E8">
        <w:rPr>
          <w:rFonts w:asciiTheme="minorHAnsi" w:hAnsiTheme="minorHAnsi"/>
        </w:rPr>
        <w:t xml:space="preserve">AT: Sanctions Thump </w:t>
      </w:r>
    </w:p>
    <w:p w:rsidR="00A22F65" w:rsidRPr="00E830E8" w:rsidRDefault="00A22F65" w:rsidP="00A22F65">
      <w:pPr>
        <w:pStyle w:val="Heading4"/>
        <w:rPr>
          <w:rFonts w:asciiTheme="minorHAnsi" w:hAnsiTheme="minorHAnsi"/>
        </w:rPr>
      </w:pPr>
      <w:r w:rsidRPr="00E830E8">
        <w:rPr>
          <w:rFonts w:asciiTheme="minorHAnsi" w:hAnsiTheme="minorHAnsi"/>
        </w:rPr>
        <w:t xml:space="preserve">Relations high despite sanctions </w:t>
      </w:r>
    </w:p>
    <w:p w:rsidR="00A22F65" w:rsidRPr="00E830E8" w:rsidRDefault="00A22F65" w:rsidP="00A22F65">
      <w:pPr>
        <w:rPr>
          <w:rFonts w:asciiTheme="minorHAnsi" w:hAnsiTheme="minorHAnsi"/>
          <w:b/>
          <w:sz w:val="26"/>
        </w:rPr>
      </w:pPr>
      <w:r w:rsidRPr="00E830E8">
        <w:rPr>
          <w:rStyle w:val="Style13ptBold"/>
          <w:rFonts w:asciiTheme="minorHAnsi" w:hAnsiTheme="minorHAnsi"/>
        </w:rPr>
        <w:t xml:space="preserve">RT 16’ </w:t>
      </w:r>
      <w:r w:rsidRPr="00E830E8">
        <w:rPr>
          <w:rStyle w:val="Style13ptBold"/>
          <w:rFonts w:asciiTheme="minorHAnsi" w:hAnsiTheme="minorHAnsi"/>
          <w:b w:val="0"/>
        </w:rPr>
        <w:t>– (“Exemplary intl relations:’ Russia-China ties at their peak despite Western sanctions”, RT News, https://www.rt.com/news/345007-china-russia-relations-sanctions//AK)</w:t>
      </w:r>
    </w:p>
    <w:p w:rsidR="00A22F65" w:rsidRPr="00E830E8" w:rsidRDefault="00A22F65" w:rsidP="00A22F65">
      <w:pPr>
        <w:rPr>
          <w:rFonts w:asciiTheme="minorHAnsi" w:hAnsiTheme="minorHAnsi"/>
        </w:rPr>
      </w:pPr>
      <w:r w:rsidRPr="00E830E8">
        <w:rPr>
          <w:rStyle w:val="StyleUnderline"/>
          <w:rFonts w:asciiTheme="minorHAnsi" w:hAnsiTheme="minorHAnsi"/>
        </w:rPr>
        <w:t>Russia and China have strengthened their cooperation and proved their partnership is vital despite Western sanctions and Washington’s disapproval of their strategic alliance,</w:t>
      </w:r>
      <w:r w:rsidRPr="00E830E8">
        <w:rPr>
          <w:rFonts w:asciiTheme="minorHAnsi" w:hAnsiTheme="minorHAnsi"/>
        </w:rPr>
        <w:t xml:space="preserve"> participants of the Russia-China forum in Moscow told RT.</w:t>
      </w:r>
    </w:p>
    <w:p w:rsidR="00A22F65" w:rsidRPr="00E830E8" w:rsidRDefault="00A22F65" w:rsidP="00A22F65">
      <w:pPr>
        <w:rPr>
          <w:rFonts w:asciiTheme="minorHAnsi" w:hAnsiTheme="minorHAnsi"/>
        </w:rPr>
      </w:pPr>
      <w:r w:rsidRPr="00E830E8">
        <w:rPr>
          <w:rFonts w:asciiTheme="minorHAnsi" w:hAnsiTheme="minorHAnsi"/>
        </w:rPr>
        <w:t>The conference titled “</w:t>
      </w:r>
      <w:r w:rsidRPr="00E830E8">
        <w:rPr>
          <w:rStyle w:val="StyleUnderline"/>
          <w:rFonts w:asciiTheme="minorHAnsi" w:hAnsiTheme="minorHAnsi"/>
        </w:rPr>
        <w:t>Russia and China: Taking on New Quality of Bilateral Relations</w:t>
      </w:r>
      <w:r w:rsidRPr="00E830E8">
        <w:rPr>
          <w:rFonts w:asciiTheme="minorHAnsi" w:hAnsiTheme="minorHAnsi"/>
        </w:rPr>
        <w:t>” took place on May 30 and May 31. It was organized by the Russian International Affairs Council.</w:t>
      </w:r>
    </w:p>
    <w:p w:rsidR="00A22F65" w:rsidRPr="00E830E8" w:rsidRDefault="00A22F65" w:rsidP="00A22F65">
      <w:pPr>
        <w:rPr>
          <w:rFonts w:asciiTheme="minorHAnsi" w:hAnsiTheme="minorHAnsi"/>
        </w:rPr>
      </w:pPr>
      <w:r w:rsidRPr="00E830E8">
        <w:rPr>
          <w:rStyle w:val="StyleUnderline"/>
          <w:rFonts w:asciiTheme="minorHAnsi" w:hAnsiTheme="minorHAnsi"/>
        </w:rPr>
        <w:t>“Together we can become a center that can influence global processes</w:t>
      </w:r>
      <w:r w:rsidRPr="00E830E8">
        <w:rPr>
          <w:rFonts w:asciiTheme="minorHAnsi" w:hAnsiTheme="minorHAnsi"/>
        </w:rPr>
        <w:t>,” Boris Titov, co-chairman of the Russian-Chinese Friendship committee and Russia’s ombudsman for entrepreneurs’ rights, told RT on the sidelines of the conference on Tuesday.</w:t>
      </w:r>
    </w:p>
    <w:p w:rsidR="00A22F65" w:rsidRPr="00E830E8" w:rsidRDefault="00A22F65" w:rsidP="00A22F65">
      <w:pPr>
        <w:rPr>
          <w:rFonts w:asciiTheme="minorHAnsi" w:hAnsiTheme="minorHAnsi"/>
        </w:rPr>
      </w:pPr>
      <w:r w:rsidRPr="00E830E8">
        <w:rPr>
          <w:rStyle w:val="StyleUnderline"/>
          <w:rFonts w:asciiTheme="minorHAnsi" w:hAnsiTheme="minorHAnsi"/>
        </w:rPr>
        <w:t>While securing funding in the West has become more difficult, the sanctions themselves do not pose a great challenge for Russia-China cooperation, as they do not affect mutual projects involving mid-sized and small businesses</w:t>
      </w:r>
      <w:r w:rsidRPr="00E830E8">
        <w:rPr>
          <w:rFonts w:asciiTheme="minorHAnsi" w:hAnsiTheme="minorHAnsi"/>
        </w:rPr>
        <w:t xml:space="preserve">, according to Titov. </w:t>
      </w:r>
    </w:p>
    <w:p w:rsidR="00A22F65" w:rsidRPr="00E830E8" w:rsidRDefault="00A22F65" w:rsidP="00A22F65">
      <w:pPr>
        <w:rPr>
          <w:rFonts w:asciiTheme="minorHAnsi" w:hAnsiTheme="minorHAnsi"/>
        </w:rPr>
      </w:pPr>
      <w:r w:rsidRPr="00E830E8">
        <w:rPr>
          <w:rFonts w:asciiTheme="minorHAnsi" w:hAnsiTheme="minorHAnsi"/>
        </w:rPr>
        <w:t>“We view sanctions as of little importance to the economy,” stressed the ombudsman.</w:t>
      </w:r>
    </w:p>
    <w:p w:rsidR="00A22F65" w:rsidRPr="00E830E8" w:rsidRDefault="00A22F65" w:rsidP="00A22F65">
      <w:pPr>
        <w:rPr>
          <w:rFonts w:asciiTheme="minorHAnsi" w:hAnsiTheme="minorHAnsi"/>
          <w:u w:val="single"/>
        </w:rPr>
      </w:pPr>
      <w:r w:rsidRPr="00E830E8">
        <w:rPr>
          <w:rStyle w:val="StyleUnderline"/>
          <w:rFonts w:asciiTheme="minorHAnsi" w:hAnsiTheme="minorHAnsi"/>
        </w:rPr>
        <w:t xml:space="preserve">Huge markets for Russian goods have been created in China, especially environment-friendly products, which are high in demand.  </w:t>
      </w:r>
    </w:p>
    <w:p w:rsidR="00A22F65" w:rsidRPr="00E830E8" w:rsidRDefault="00A22F65" w:rsidP="00A22F65">
      <w:pPr>
        <w:rPr>
          <w:rFonts w:asciiTheme="minorHAnsi" w:hAnsiTheme="minorHAnsi"/>
        </w:rPr>
      </w:pPr>
      <w:r w:rsidRPr="00E830E8">
        <w:rPr>
          <w:rFonts w:asciiTheme="minorHAnsi" w:hAnsiTheme="minorHAnsi"/>
        </w:rPr>
        <w:t>“Politics always contradicts economic interests, business is far away from politics, we need honest and direct relations,” the co-chairman noted, adding that one of the main obstacles to closer cooperation is the sprawling red tape afflicting both countries.</w:t>
      </w:r>
    </w:p>
    <w:p w:rsidR="00A22F65" w:rsidRPr="00E830E8" w:rsidRDefault="00A22F65" w:rsidP="00A22F65">
      <w:pPr>
        <w:rPr>
          <w:rFonts w:asciiTheme="minorHAnsi" w:hAnsiTheme="minorHAnsi"/>
        </w:rPr>
      </w:pPr>
      <w:r w:rsidRPr="00E830E8">
        <w:rPr>
          <w:rFonts w:asciiTheme="minorHAnsi" w:hAnsiTheme="minorHAnsi"/>
        </w:rPr>
        <w:t xml:space="preserve">Taking into account China’s vast experience living under sanctions, </w:t>
      </w:r>
      <w:r w:rsidRPr="00E830E8">
        <w:rPr>
          <w:rStyle w:val="StyleUnderline"/>
          <w:rFonts w:asciiTheme="minorHAnsi" w:hAnsiTheme="minorHAnsi"/>
        </w:rPr>
        <w:t>Russia and China “will be able to go through this period significantly better together.”</w:t>
      </w:r>
    </w:p>
    <w:p w:rsidR="00A22F65" w:rsidRPr="00E830E8" w:rsidRDefault="00A22F65" w:rsidP="00A22F65">
      <w:pPr>
        <w:rPr>
          <w:rFonts w:asciiTheme="minorHAnsi" w:hAnsiTheme="minorHAnsi"/>
        </w:rPr>
      </w:pPr>
      <w:r w:rsidRPr="00E830E8">
        <w:rPr>
          <w:rStyle w:val="StyleUnderline"/>
          <w:rFonts w:asciiTheme="minorHAnsi" w:hAnsiTheme="minorHAnsi"/>
        </w:rPr>
        <w:t>For Russia, the expansion of economic activities into Asia, and East Asia in particular, is of crucial importance, as the region provides “significant opportunities</w:t>
      </w:r>
      <w:r w:rsidRPr="00E830E8">
        <w:rPr>
          <w:rFonts w:asciiTheme="minorHAnsi" w:hAnsiTheme="minorHAnsi"/>
        </w:rPr>
        <w:t>” in terms of investment and trade, Yaroslav Lisovolik, chief economist at the Eurasian Development Bank, said.</w:t>
      </w:r>
    </w:p>
    <w:p w:rsidR="00A22F65" w:rsidRPr="00E830E8" w:rsidRDefault="00A22F65" w:rsidP="00A22F65">
      <w:pPr>
        <w:rPr>
          <w:rStyle w:val="StyleUnderline"/>
          <w:rFonts w:asciiTheme="minorHAnsi" w:hAnsiTheme="minorHAnsi"/>
        </w:rPr>
      </w:pPr>
      <w:r w:rsidRPr="00E830E8">
        <w:rPr>
          <w:rFonts w:asciiTheme="minorHAnsi" w:hAnsiTheme="minorHAnsi"/>
        </w:rPr>
        <w:t xml:space="preserve">Lisovolik said, </w:t>
      </w:r>
      <w:r w:rsidRPr="00E830E8">
        <w:rPr>
          <w:rStyle w:val="StyleUnderline"/>
          <w:rFonts w:asciiTheme="minorHAnsi" w:hAnsiTheme="minorHAnsi"/>
        </w:rPr>
        <w:t>given the West’s apparent reluctance to remedy relations with Russia and Beijing, it will “simply start to lose investment and trade flows” to sanctions, seriously calling their long-term effectiveness into question.</w:t>
      </w:r>
    </w:p>
    <w:p w:rsidR="00A22F65" w:rsidRPr="00E830E8" w:rsidRDefault="00A22F65" w:rsidP="00A22F65">
      <w:pPr>
        <w:rPr>
          <w:rStyle w:val="StyleUnderline"/>
          <w:rFonts w:asciiTheme="minorHAnsi" w:hAnsiTheme="minorHAnsi"/>
        </w:rPr>
      </w:pPr>
      <w:r w:rsidRPr="00E830E8">
        <w:rPr>
          <w:rFonts w:asciiTheme="minorHAnsi" w:hAnsiTheme="minorHAnsi"/>
        </w:rPr>
        <w:t xml:space="preserve">Countries imposing indiscriminate restrictive measures that hurt mostly the broad masses, and not targeted at elites, “should be ready to take the price of </w:t>
      </w:r>
      <w:r w:rsidRPr="00E830E8">
        <w:rPr>
          <w:rStyle w:val="StyleUnderline"/>
          <w:rFonts w:asciiTheme="minorHAnsi" w:hAnsiTheme="minorHAnsi"/>
        </w:rPr>
        <w:t>sanctions” on their own economies, said Nandan Unnikrishnan, Vice President and Senior Fellow at the Observer Research Foundation in New Delhi.</w:t>
      </w:r>
    </w:p>
    <w:p w:rsidR="00A22F65" w:rsidRPr="00E830E8" w:rsidRDefault="00A22F65" w:rsidP="00A22F65">
      <w:pPr>
        <w:rPr>
          <w:rFonts w:asciiTheme="minorHAnsi" w:hAnsiTheme="minorHAnsi"/>
        </w:rPr>
      </w:pPr>
      <w:r w:rsidRPr="00E830E8">
        <w:rPr>
          <w:rStyle w:val="StyleUnderline"/>
          <w:rFonts w:asciiTheme="minorHAnsi" w:hAnsiTheme="minorHAnsi"/>
        </w:rPr>
        <w:t>“If you sanction me you cannot be my partner,” the researcher stressed, adding that he thinks that sanctions</w:t>
      </w:r>
      <w:r w:rsidRPr="00E830E8">
        <w:rPr>
          <w:rFonts w:asciiTheme="minorHAnsi" w:hAnsiTheme="minorHAnsi"/>
        </w:rPr>
        <w:t xml:space="preserve"> remain “an impediment to the growth of closer economic ties” between China and Russia.</w:t>
      </w:r>
    </w:p>
    <w:p w:rsidR="00A22F65" w:rsidRPr="00E830E8" w:rsidRDefault="00A22F65" w:rsidP="00A22F65">
      <w:pPr>
        <w:rPr>
          <w:rFonts w:asciiTheme="minorHAnsi" w:hAnsiTheme="minorHAnsi"/>
        </w:rPr>
      </w:pPr>
      <w:r w:rsidRPr="00E830E8">
        <w:rPr>
          <w:rStyle w:val="StyleUnderline"/>
          <w:rFonts w:asciiTheme="minorHAnsi" w:hAnsiTheme="minorHAnsi"/>
        </w:rPr>
        <w:t>The intertwined nature of US-China economic relations is forcing Chinese leaders to carefully examine all of the consequences before “the strategic embrace takes place between China and Russia</w:t>
      </w:r>
      <w:r w:rsidRPr="00E830E8">
        <w:rPr>
          <w:rFonts w:asciiTheme="minorHAnsi" w:hAnsiTheme="minorHAnsi"/>
        </w:rPr>
        <w:t>,” he observed.</w:t>
      </w:r>
    </w:p>
    <w:p w:rsidR="00A22F65" w:rsidRPr="00E830E8" w:rsidRDefault="00A22F65" w:rsidP="00A22F65">
      <w:pPr>
        <w:rPr>
          <w:rFonts w:asciiTheme="minorHAnsi" w:hAnsiTheme="minorHAnsi"/>
        </w:rPr>
      </w:pPr>
    </w:p>
    <w:p w:rsidR="00FC771D" w:rsidRPr="00E830E8" w:rsidRDefault="00FC771D" w:rsidP="00FC771D">
      <w:pPr>
        <w:pStyle w:val="Heading3"/>
        <w:rPr>
          <w:rFonts w:asciiTheme="minorHAnsi" w:hAnsiTheme="minorHAnsi"/>
        </w:rPr>
      </w:pPr>
      <w:r w:rsidRPr="00E830E8">
        <w:rPr>
          <w:rFonts w:asciiTheme="minorHAnsi" w:hAnsiTheme="minorHAnsi"/>
        </w:rPr>
        <w:t xml:space="preserve">AT: Tensions Now </w:t>
      </w:r>
    </w:p>
    <w:p w:rsidR="00FC771D" w:rsidRPr="00E830E8" w:rsidRDefault="00FC771D" w:rsidP="00FC771D">
      <w:pPr>
        <w:pStyle w:val="Heading4"/>
        <w:rPr>
          <w:rFonts w:asciiTheme="minorHAnsi" w:hAnsiTheme="minorHAnsi"/>
        </w:rPr>
      </w:pPr>
      <w:r w:rsidRPr="00E830E8">
        <w:rPr>
          <w:rFonts w:asciiTheme="minorHAnsi" w:hAnsiTheme="minorHAnsi"/>
        </w:rPr>
        <w:t>Status quo differences don’t undermine Sino-Russian relations</w:t>
      </w:r>
    </w:p>
    <w:p w:rsidR="00FC771D" w:rsidRPr="00E830E8" w:rsidRDefault="00FC771D" w:rsidP="00FC771D">
      <w:pPr>
        <w:rPr>
          <w:rFonts w:asciiTheme="minorHAnsi" w:hAnsiTheme="minorHAnsi"/>
          <w:b/>
          <w:sz w:val="26"/>
        </w:rPr>
      </w:pPr>
      <w:r w:rsidRPr="00E830E8">
        <w:rPr>
          <w:rStyle w:val="Style13ptBold"/>
          <w:rFonts w:asciiTheme="minorHAnsi" w:hAnsiTheme="minorHAnsi"/>
        </w:rPr>
        <w:t xml:space="preserve">Wishnick 15’ - </w:t>
      </w:r>
      <w:r w:rsidRPr="00E830E8">
        <w:rPr>
          <w:rStyle w:val="Style13ptBold"/>
          <w:rFonts w:asciiTheme="minorHAnsi" w:hAnsiTheme="minorHAnsi"/>
          <w:b w:val="0"/>
        </w:rPr>
        <w:t>Associate Professor of Political Science at Montclair State University and Senior Research Scholar in the Weatherhead East Asian Institute at Columbia University (Elizabeth, “The New China-Russia-U.S. Triangle”, December 2015, http://www.nbr.org/publications/element.aspx?id=850//AK)</w:t>
      </w:r>
    </w:p>
    <w:p w:rsidR="00FC771D" w:rsidRPr="00E830E8" w:rsidRDefault="00FC771D" w:rsidP="00FC771D">
      <w:pPr>
        <w:rPr>
          <w:rFonts w:asciiTheme="minorHAnsi" w:hAnsiTheme="minorHAnsi"/>
        </w:rPr>
      </w:pPr>
      <w:r w:rsidRPr="00E830E8">
        <w:rPr>
          <w:rStyle w:val="StyleUnderline"/>
          <w:rFonts w:asciiTheme="minorHAnsi" w:hAnsiTheme="minorHAnsi"/>
        </w:rPr>
        <w:t>Sino-Russian differences are real but unlikely to undermine their overall unity</w:t>
      </w:r>
      <w:r w:rsidRPr="00E830E8">
        <w:rPr>
          <w:rFonts w:asciiTheme="minorHAnsi" w:hAnsiTheme="minorHAnsi"/>
        </w:rPr>
        <w:t xml:space="preserve">. One of the more puzzling aspects of Sino-Russian relations today is how </w:t>
      </w:r>
      <w:r w:rsidRPr="00E830E8">
        <w:rPr>
          <w:rStyle w:val="StyleUnderline"/>
          <w:rFonts w:asciiTheme="minorHAnsi" w:hAnsiTheme="minorHAnsi"/>
        </w:rPr>
        <w:t>the partnership is deepening despite important differences between the two countries</w:t>
      </w:r>
      <w:r w:rsidRPr="00E830E8">
        <w:rPr>
          <w:rFonts w:asciiTheme="minorHAnsi" w:hAnsiTheme="minorHAnsi"/>
        </w:rPr>
        <w:t xml:space="preserve">. On a host of issues (e.g., China’s territorial claims in the South and East China Seas, Russia’s military intervention in Ukraine, and Russia’s influence over Arctic development and Central Asia), </w:t>
      </w:r>
      <w:r w:rsidRPr="00E830E8">
        <w:rPr>
          <w:rStyle w:val="StyleUnderline"/>
          <w:rFonts w:asciiTheme="minorHAnsi" w:hAnsiTheme="minorHAnsi"/>
        </w:rPr>
        <w:t>China and Russia avoid direct criticism of</w:t>
      </w:r>
      <w:r w:rsidRPr="00E830E8">
        <w:rPr>
          <w:rFonts w:asciiTheme="minorHAnsi" w:hAnsiTheme="minorHAnsi"/>
        </w:rPr>
        <w:t xml:space="preserve"> (or overt support for) </w:t>
      </w:r>
      <w:r w:rsidRPr="00E830E8">
        <w:rPr>
          <w:rStyle w:val="StyleUnderline"/>
          <w:rFonts w:asciiTheme="minorHAnsi" w:hAnsiTheme="minorHAnsi"/>
        </w:rPr>
        <w:t>one another.</w:t>
      </w:r>
      <w:r w:rsidRPr="00E830E8">
        <w:rPr>
          <w:rFonts w:asciiTheme="minorHAnsi" w:hAnsiTheme="minorHAnsi"/>
        </w:rPr>
        <w:t xml:space="preserve"> Sino-Russian economic relations remain anemic, negotiations over energy deals remain fraught, and regional economic cooperation between the Russian Far East and northeast China has yet to live up to its potential.</w:t>
      </w:r>
    </w:p>
    <w:p w:rsidR="00FC771D" w:rsidRPr="00E830E8" w:rsidRDefault="00FC771D" w:rsidP="00FC771D">
      <w:pPr>
        <w:rPr>
          <w:rStyle w:val="StyleUnderline"/>
          <w:rFonts w:asciiTheme="minorHAnsi" w:hAnsiTheme="minorHAnsi"/>
        </w:rPr>
      </w:pPr>
      <w:r w:rsidRPr="00E830E8">
        <w:rPr>
          <w:rFonts w:asciiTheme="minorHAnsi" w:hAnsiTheme="minorHAnsi"/>
        </w:rPr>
        <w:t xml:space="preserve">Yet </w:t>
      </w:r>
      <w:r w:rsidRPr="00E830E8">
        <w:rPr>
          <w:rStyle w:val="StyleUnderline"/>
          <w:rFonts w:asciiTheme="minorHAnsi" w:hAnsiTheme="minorHAnsi"/>
        </w:rPr>
        <w:t>none of the above issues has stalled the development of the Sino-Russian strategic partnership. This is because the bilateral relationship draws its strength from shared normative understandings of global and domestic politics</w:t>
      </w:r>
      <w:r w:rsidRPr="00E830E8">
        <w:rPr>
          <w:rFonts w:asciiTheme="minorHAnsi" w:hAnsiTheme="minorHAnsi"/>
        </w:rPr>
        <w:t xml:space="preserve">. </w:t>
      </w:r>
      <w:r w:rsidRPr="00E830E8">
        <w:rPr>
          <w:rStyle w:val="StyleUnderline"/>
          <w:rFonts w:asciiTheme="minorHAnsi" w:hAnsiTheme="minorHAnsi"/>
        </w:rPr>
        <w:t>Both countries oppose Western interference in the domestic politics</w:t>
      </w:r>
      <w:r w:rsidRPr="00E830E8">
        <w:rPr>
          <w:rFonts w:asciiTheme="minorHAnsi" w:hAnsiTheme="minorHAnsi"/>
        </w:rPr>
        <w:t xml:space="preserve"> of other states in the name of a responsibility to protect civilians in harm’s way. They both </w:t>
      </w:r>
      <w:r w:rsidRPr="00E830E8">
        <w:rPr>
          <w:rStyle w:val="StyleUnderline"/>
          <w:rFonts w:asciiTheme="minorHAnsi" w:hAnsiTheme="minorHAnsi"/>
        </w:rPr>
        <w:t>seek to erode Western dominance over global economic rules and information policy and view a “democratic” global order as one where authoritarian states have more of a voice and critical citizens have less of one.</w:t>
      </w:r>
    </w:p>
    <w:p w:rsidR="00FC771D" w:rsidRPr="00E830E8" w:rsidRDefault="00FC771D" w:rsidP="00FC771D">
      <w:pPr>
        <w:rPr>
          <w:rFonts w:asciiTheme="minorHAnsi" w:hAnsiTheme="minorHAnsi"/>
        </w:rPr>
      </w:pPr>
    </w:p>
    <w:p w:rsidR="002F4BEC" w:rsidRPr="00E830E8" w:rsidRDefault="002F4BEC" w:rsidP="002F4BEC">
      <w:pPr>
        <w:pStyle w:val="Heading2"/>
        <w:rPr>
          <w:rFonts w:asciiTheme="minorHAnsi" w:hAnsiTheme="minorHAnsi"/>
        </w:rPr>
      </w:pPr>
      <w:r w:rsidRPr="00E830E8">
        <w:rPr>
          <w:rFonts w:asciiTheme="minorHAnsi" w:hAnsiTheme="minorHAnsi"/>
        </w:rPr>
        <w:t xml:space="preserve">Link </w:t>
      </w:r>
    </w:p>
    <w:p w:rsidR="00A81937" w:rsidRPr="00E830E8" w:rsidRDefault="001C3018" w:rsidP="00A81937">
      <w:pPr>
        <w:pStyle w:val="Heading3"/>
        <w:rPr>
          <w:rFonts w:asciiTheme="minorHAnsi" w:hAnsiTheme="minorHAnsi"/>
        </w:rPr>
      </w:pPr>
      <w:r w:rsidRPr="00E830E8">
        <w:rPr>
          <w:rFonts w:asciiTheme="minorHAnsi" w:hAnsiTheme="minorHAnsi"/>
        </w:rPr>
        <w:t xml:space="preserve">Link – Generic </w:t>
      </w:r>
    </w:p>
    <w:p w:rsidR="000206D3" w:rsidRPr="00E830E8" w:rsidRDefault="000206D3" w:rsidP="000206D3">
      <w:pPr>
        <w:rPr>
          <w:rFonts w:asciiTheme="minorHAnsi" w:hAnsiTheme="minorHAnsi"/>
        </w:rPr>
      </w:pPr>
    </w:p>
    <w:p w:rsidR="00085681" w:rsidRPr="00E830E8" w:rsidRDefault="00085681" w:rsidP="00085681">
      <w:pPr>
        <w:pStyle w:val="Heading4"/>
        <w:rPr>
          <w:rFonts w:asciiTheme="minorHAnsi" w:hAnsiTheme="minorHAnsi"/>
        </w:rPr>
      </w:pPr>
      <w:r w:rsidRPr="00E830E8">
        <w:rPr>
          <w:rFonts w:asciiTheme="minorHAnsi" w:hAnsiTheme="minorHAnsi"/>
        </w:rPr>
        <w:t xml:space="preserve">Unilateral engagement with China alienates Russia – relations are zero-sum </w:t>
      </w:r>
    </w:p>
    <w:p w:rsidR="00085681" w:rsidRPr="00E830E8" w:rsidRDefault="00085681" w:rsidP="00085681">
      <w:pPr>
        <w:rPr>
          <w:rFonts w:asciiTheme="minorHAnsi" w:hAnsiTheme="minorHAnsi"/>
        </w:rPr>
      </w:pPr>
      <w:r w:rsidRPr="00E830E8">
        <w:rPr>
          <w:rStyle w:val="Style13ptBold"/>
          <w:rFonts w:asciiTheme="minorHAnsi" w:hAnsiTheme="minorHAnsi"/>
        </w:rPr>
        <w:t>Blank and Kim 15</w:t>
      </w:r>
      <w:r w:rsidRPr="00E830E8">
        <w:rPr>
          <w:rFonts w:asciiTheme="minorHAnsi" w:hAnsiTheme="minorHAnsi"/>
        </w:rPr>
        <w:t xml:space="preserve"> [Stephen, internationally known expert on Russia, professor of National Security Studies at US Army War College, Younkyoo, professor of international relations at Hanyang University, “Does Russo-Chinese Partnership Threaten America’s Interests in Asia?”, Foreign Policy Research Institute, 12/3/15, doi: 10.1016] MG</w:t>
      </w:r>
    </w:p>
    <w:p w:rsidR="00085681" w:rsidRPr="00E830E8" w:rsidRDefault="00085681" w:rsidP="00085681">
      <w:pPr>
        <w:rPr>
          <w:rFonts w:asciiTheme="minorHAnsi" w:hAnsiTheme="minorHAnsi"/>
        </w:rPr>
      </w:pPr>
      <w:r w:rsidRPr="00E830E8">
        <w:rPr>
          <w:rFonts w:asciiTheme="minorHAnsi" w:hAnsiTheme="minorHAnsi"/>
        </w:rPr>
        <w:t xml:space="preserve">Russo-Chinese Partnership and U.S. Concerns </w:t>
      </w:r>
    </w:p>
    <w:p w:rsidR="00085681" w:rsidRPr="00E830E8" w:rsidRDefault="00085681" w:rsidP="00085681">
      <w:pPr>
        <w:rPr>
          <w:rFonts w:asciiTheme="minorHAnsi" w:hAnsiTheme="minorHAnsi"/>
        </w:rPr>
      </w:pPr>
      <w:r w:rsidRPr="00E830E8">
        <w:rPr>
          <w:rFonts w:asciiTheme="minorHAnsi" w:hAnsiTheme="minorHAnsi"/>
        </w:rPr>
        <w:t xml:space="preserve">The </w:t>
      </w:r>
      <w:r w:rsidRPr="00E830E8">
        <w:rPr>
          <w:rStyle w:val="StyleUnderline"/>
          <w:rFonts w:asciiTheme="minorHAnsi" w:hAnsiTheme="minorHAnsi"/>
        </w:rPr>
        <w:t>Sino-Russian partnership advances Chinese capabilities in several ways that threaten U.S. interests and allies</w:t>
      </w:r>
      <w:r w:rsidRPr="00E830E8">
        <w:rPr>
          <w:rFonts w:asciiTheme="minorHAnsi" w:hAnsiTheme="minorHAnsi"/>
        </w:rPr>
        <w:t xml:space="preserve">. First, </w:t>
      </w:r>
      <w:r w:rsidRPr="00E830E8">
        <w:rPr>
          <w:rStyle w:val="StyleUnderline"/>
          <w:rFonts w:asciiTheme="minorHAnsi" w:hAnsiTheme="minorHAnsi"/>
        </w:rPr>
        <w:t xml:space="preserve">it forestalls a Russo-American partnership that Beijing believes represents a </w:t>
      </w:r>
      <w:r w:rsidRPr="00E830E8">
        <w:rPr>
          <w:rFonts w:asciiTheme="minorHAnsi" w:hAnsiTheme="minorHAnsi"/>
        </w:rPr>
        <w:t>comprehensive global, regional, and multidimensional</w:t>
      </w:r>
      <w:r w:rsidRPr="00E830E8">
        <w:rPr>
          <w:rStyle w:val="StyleUnderline"/>
          <w:rFonts w:asciiTheme="minorHAnsi" w:hAnsiTheme="minorHAnsi"/>
        </w:rPr>
        <w:t xml:space="preserve"> challenge </w:t>
      </w:r>
      <w:r w:rsidRPr="00E830E8">
        <w:rPr>
          <w:rFonts w:asciiTheme="minorHAnsi" w:hAnsiTheme="minorHAnsi"/>
        </w:rPr>
        <w:t xml:space="preserve">to it. </w:t>
      </w:r>
      <w:r w:rsidRPr="00E830E8">
        <w:rPr>
          <w:rStyle w:val="StyleUnderline"/>
          <w:rFonts w:asciiTheme="minorHAnsi" w:hAnsiTheme="minorHAnsi"/>
        </w:rPr>
        <w:t>China</w:t>
      </w:r>
      <w:r w:rsidRPr="00E830E8">
        <w:rPr>
          <w:rFonts w:asciiTheme="minorHAnsi" w:hAnsiTheme="minorHAnsi"/>
        </w:rPr>
        <w:t xml:space="preserve">, thus, </w:t>
      </w:r>
      <w:r w:rsidRPr="00E830E8">
        <w:rPr>
          <w:rStyle w:val="StyleUnderline"/>
          <w:rFonts w:asciiTheme="minorHAnsi" w:hAnsiTheme="minorHAnsi"/>
        </w:rPr>
        <w:t>can concentrate on internal reconstruction, gradually challenging the U.S. and its allies.</w:t>
      </w:r>
      <w:r w:rsidRPr="00E830E8">
        <w:rPr>
          <w:rFonts w:asciiTheme="minorHAnsi" w:hAnsiTheme="minorHAnsi"/>
        </w:rPr>
        <w:t xml:space="preserve"> Second, </w:t>
      </w:r>
      <w:r w:rsidRPr="00E830E8">
        <w:rPr>
          <w:rStyle w:val="StyleUnderline"/>
          <w:rFonts w:asciiTheme="minorHAnsi" w:hAnsiTheme="minorHAnsi"/>
        </w:rPr>
        <w:t>Russian sales of advanced conventional weapons to China enhance Chinese military capabilities and cause concerns to U.S. defense planners</w:t>
      </w:r>
      <w:r w:rsidRPr="00E830E8">
        <w:rPr>
          <w:rFonts w:asciiTheme="minorHAnsi" w:hAnsiTheme="minorHAnsi"/>
        </w:rPr>
        <w:t xml:space="preserve">. Third, </w:t>
      </w:r>
      <w:r w:rsidRPr="00E830E8">
        <w:rPr>
          <w:rStyle w:val="StyleUnderline"/>
          <w:rFonts w:asciiTheme="minorHAnsi" w:hAnsiTheme="minorHAnsi"/>
        </w:rPr>
        <w:t>both sides increasingly are coordinating their policies in the Middle East and other areas against Washington</w:t>
      </w:r>
      <w:r w:rsidRPr="00E830E8">
        <w:rPr>
          <w:rFonts w:asciiTheme="minorHAnsi" w:hAnsiTheme="minorHAnsi"/>
        </w:rPr>
        <w:t>. Yet, this process actually suggests Russian weakness, not strength. Russia needs China to challenge U.S. policies in these areas while China does not need Russia in Asia to challenge the United States and its partners. Fourth, Moscow has emulated Chinese efforts to supplant the dollar and create new economic institutions challenging the United States. For example, the Asian Investment and Infrastructure Bank (</w:t>
      </w:r>
      <w:r w:rsidRPr="00E830E8">
        <w:rPr>
          <w:rStyle w:val="StyleUnderline"/>
          <w:rFonts w:asciiTheme="minorHAnsi" w:hAnsiTheme="minorHAnsi"/>
        </w:rPr>
        <w:t xml:space="preserve">AIIB) represents part of Beijing’s answer to U.S. rebalancing </w:t>
      </w:r>
      <w:r w:rsidRPr="00E830E8">
        <w:rPr>
          <w:rFonts w:asciiTheme="minorHAnsi" w:hAnsiTheme="minorHAnsi"/>
        </w:rPr>
        <w:t>as it will be the funding source for the Silk Road.19 Nevertheless, few U.S. officials or analysts regard Russia as a sufficiently strong partner to add much to the threats that China already poses. And they do not believe that Russia’s partnership with China is as strong as Moscow and Beijing profess. Indeed, recent statements suggest that the Obama Administration openly favors China over Russia in Central Asia.20 Washington perceives that Russian threats are in Europe or Eurasia, not East Asia. In addition, new reports indicate that German Prime Minister Merkel has moved to persuade China to forsake Russia.21</w:t>
      </w:r>
    </w:p>
    <w:p w:rsidR="00085681" w:rsidRPr="00E830E8" w:rsidRDefault="00085681" w:rsidP="00085681">
      <w:pPr>
        <w:rPr>
          <w:rFonts w:asciiTheme="minorHAnsi" w:hAnsiTheme="minorHAnsi"/>
        </w:rPr>
      </w:pPr>
      <w:r w:rsidRPr="00E830E8">
        <w:rPr>
          <w:rFonts w:asciiTheme="minorHAnsi" w:hAnsiTheme="minorHAnsi"/>
        </w:rPr>
        <w:t xml:space="preserve">As this author wrote in 2011, the administration essentially ignores Russia in Asia. Additionally, major policy documents regarding Asia omit Russia as an Asian power.22 The Economist recently reported, “Barack </w:t>
      </w:r>
      <w:r w:rsidRPr="00E830E8">
        <w:rPr>
          <w:rStyle w:val="StyleUnderline"/>
          <w:rFonts w:asciiTheme="minorHAnsi" w:hAnsiTheme="minorHAnsi"/>
        </w:rPr>
        <w:t>Obama has blithely regarded Russia as an awkward regional power, prone to post-imperial spasms but essentially declining</w:t>
      </w:r>
      <w:r w:rsidRPr="00E830E8">
        <w:rPr>
          <w:rFonts w:asciiTheme="minorHAnsi" w:hAnsiTheme="minorHAnsi"/>
        </w:rPr>
        <w:t xml:space="preserve">.”23 Furthermore, </w:t>
      </w:r>
      <w:r w:rsidRPr="00E830E8">
        <w:rPr>
          <w:rStyle w:val="StyleUnderline"/>
          <w:rFonts w:asciiTheme="minorHAnsi" w:hAnsiTheme="minorHAnsi"/>
        </w:rPr>
        <w:t xml:space="preserve">his administration </w:t>
      </w:r>
      <w:r w:rsidRPr="00E830E8">
        <w:rPr>
          <w:rFonts w:asciiTheme="minorHAnsi" w:hAnsiTheme="minorHAnsi"/>
        </w:rPr>
        <w:t>seems determined to</w:t>
      </w:r>
      <w:r w:rsidRPr="00E830E8">
        <w:rPr>
          <w:rStyle w:val="StyleUnderline"/>
          <w:rFonts w:asciiTheme="minorHAnsi" w:hAnsiTheme="minorHAnsi"/>
        </w:rPr>
        <w:t xml:space="preserve"> ignore considerations of power politics that animate Sino-Russian calculations of the strategic triangle among Russia, China, and the United States. The concept of the triangle</w:t>
      </w:r>
      <w:r w:rsidRPr="00E830E8">
        <w:rPr>
          <w:rFonts w:asciiTheme="minorHAnsi" w:hAnsiTheme="minorHAnsi"/>
        </w:rPr>
        <w:t xml:space="preserve">—whereby the power that is most advantageously situated is the one with the closest ties with the other two—arguably, </w:t>
      </w:r>
      <w:r w:rsidRPr="00E830E8">
        <w:rPr>
          <w:rStyle w:val="StyleUnderline"/>
          <w:rFonts w:asciiTheme="minorHAnsi" w:hAnsiTheme="minorHAnsi"/>
        </w:rPr>
        <w:t>has underscored every Chinese calculation of great power relations since the 1970s</w:t>
      </w:r>
      <w:r w:rsidRPr="00E830E8">
        <w:rPr>
          <w:rFonts w:asciiTheme="minorHAnsi" w:hAnsiTheme="minorHAnsi"/>
        </w:rPr>
        <w:t>. It remains the fundamental calculation from which spring other Chinese assessments; yet, the Obama Administration rejects this perspective.24</w:t>
      </w:r>
    </w:p>
    <w:p w:rsidR="00085681" w:rsidRPr="00E830E8" w:rsidRDefault="00085681" w:rsidP="00085681">
      <w:pPr>
        <w:rPr>
          <w:rFonts w:asciiTheme="minorHAnsi" w:hAnsiTheme="minorHAnsi"/>
          <w:b/>
          <w:u w:val="single"/>
        </w:rPr>
      </w:pPr>
      <w:r w:rsidRPr="00E830E8">
        <w:rPr>
          <w:rFonts w:asciiTheme="minorHAnsi" w:hAnsiTheme="minorHAnsi"/>
        </w:rPr>
        <w:t xml:space="preserve">Indeed, key officials still profess disappointment that Russia rejects Washington’s liberal integrationist view of world politics, a stunning display of its tone deafness towards Russia. Washington has done nothing to exploit Russian concerns of China’s growing nuclear and military power. And Russia makes China’s participation in the INF a condition of its involvement in such arms control talks.25 Evidently, </w:t>
      </w:r>
      <w:r w:rsidRPr="00E830E8">
        <w:rPr>
          <w:rStyle w:val="StyleUnderline"/>
          <w:rFonts w:asciiTheme="minorHAnsi" w:hAnsiTheme="minorHAnsi"/>
        </w:rPr>
        <w:t>Washington prefers dealing separately with each state. If this assessment is correct it means that Moscow and Beijing embrace the strategic logic of the triangle but Washington does not.</w:t>
      </w:r>
      <w:r w:rsidRPr="00E830E8">
        <w:rPr>
          <w:rFonts w:asciiTheme="minorHAnsi" w:hAnsiTheme="minorHAnsi"/>
        </w:rPr>
        <w:t xml:space="preserve"> Moreover, it would also suggest that </w:t>
      </w:r>
      <w:r w:rsidRPr="00E830E8">
        <w:rPr>
          <w:rStyle w:val="StyleUnderline"/>
          <w:rFonts w:asciiTheme="minorHAnsi" w:hAnsiTheme="minorHAnsi"/>
        </w:rPr>
        <w:t>the administration rejects the idea of zero-sum politics even if Beijing and Moscow do not.</w:t>
      </w:r>
    </w:p>
    <w:p w:rsidR="00085681" w:rsidRPr="00E830E8" w:rsidRDefault="00085681" w:rsidP="00085681">
      <w:pPr>
        <w:rPr>
          <w:rFonts w:asciiTheme="minorHAnsi" w:hAnsiTheme="minorHAnsi"/>
        </w:rPr>
      </w:pPr>
      <w:r w:rsidRPr="00E830E8">
        <w:rPr>
          <w:rFonts w:asciiTheme="minorHAnsi" w:hAnsiTheme="minorHAnsi"/>
        </w:rPr>
        <w:t xml:space="preserve">Evidently, this actually is the case. In 2009 Deputy Assistant Secretary of Defense Celeste Wallander, now the National Security Council’s Director for Russia, stated, </w:t>
      </w:r>
    </w:p>
    <w:p w:rsidR="00085681" w:rsidRPr="00E830E8" w:rsidRDefault="00085681" w:rsidP="00085681">
      <w:pPr>
        <w:rPr>
          <w:rFonts w:asciiTheme="minorHAnsi" w:hAnsiTheme="minorHAnsi"/>
        </w:rPr>
      </w:pPr>
      <w:r w:rsidRPr="00E830E8">
        <w:rPr>
          <w:rFonts w:asciiTheme="minorHAnsi" w:hAnsiTheme="minorHAnsi"/>
        </w:rPr>
        <w:t>[O]ur basic approach to Russia is that we see lots of areas where our interests overlap and where it's possible to find cooperation and coordination. We don't accept a zero-sum frame, but this is a frame that everyone keeps trying to force on the United States, that American perspectives on Eurasia, on Europe, on arms control must be zero sum. We don't think they're zero sum. And the same set of rules and norms by which Russia exists in the international community and commands our respect, as it does, apply to Russia's neighbors. And that's really the basic principle, that the United States expects Russia to abide by the same rules of the game that Russia expects the rest of the international community to approach Russia with.26</w:t>
      </w:r>
    </w:p>
    <w:p w:rsidR="00085681" w:rsidRPr="00E830E8" w:rsidRDefault="00085681" w:rsidP="00085681">
      <w:pPr>
        <w:rPr>
          <w:rFonts w:asciiTheme="minorHAnsi" w:hAnsiTheme="minorHAnsi"/>
        </w:rPr>
      </w:pPr>
      <w:r w:rsidRPr="00E830E8">
        <w:rPr>
          <w:rFonts w:asciiTheme="minorHAnsi" w:hAnsiTheme="minorHAnsi"/>
        </w:rPr>
        <w:t xml:space="preserve">In sum, this renounces any strategic approach to the members of the triangle. </w:t>
      </w:r>
      <w:r w:rsidRPr="00E830E8">
        <w:rPr>
          <w:rStyle w:val="StyleUnderline"/>
          <w:rFonts w:asciiTheme="minorHAnsi" w:hAnsiTheme="minorHAnsi"/>
        </w:rPr>
        <w:t>So while Washington and Beijing view each other as their principal interlocutor on Asian issues,</w:t>
      </w:r>
      <w:r w:rsidRPr="00E830E8">
        <w:rPr>
          <w:rFonts w:asciiTheme="minorHAnsi" w:hAnsiTheme="minorHAnsi"/>
        </w:rPr>
        <w:t xml:space="preserve"> </w:t>
      </w:r>
      <w:r w:rsidRPr="00E830E8">
        <w:rPr>
          <w:rStyle w:val="StyleUnderline"/>
          <w:rFonts w:asciiTheme="minorHAnsi" w:hAnsiTheme="minorHAnsi"/>
        </w:rPr>
        <w:t>Washington claimed that the United States needs Moscow for help only with Afghanistan and Iran</w:t>
      </w:r>
      <w:r w:rsidRPr="00E830E8">
        <w:rPr>
          <w:rFonts w:asciiTheme="minorHAnsi" w:hAnsiTheme="minorHAnsi"/>
        </w:rPr>
        <w:t xml:space="preserve">. And the administration is skeptical that Moscow can cooperate with Washington in the anti-terrorist campaign against ISIS.27 </w:t>
      </w:r>
      <w:r w:rsidRPr="00E830E8">
        <w:rPr>
          <w:rStyle w:val="Emphasis"/>
          <w:rFonts w:asciiTheme="minorHAnsi" w:hAnsiTheme="minorHAnsi"/>
        </w:rPr>
        <w:t>The view that Russia has only regional power capabilities enrages Moscow</w:t>
      </w:r>
      <w:r w:rsidRPr="00E830E8">
        <w:rPr>
          <w:rFonts w:asciiTheme="minorHAnsi" w:hAnsiTheme="minorHAnsi"/>
        </w:rPr>
        <w:t>. Yet, former Secretary of Defense Chuck Hagel’s outline of U.S. defense policy in Asia to the 2013 Shangri-La Dialogue wholly omitted Russia as a factor in Asia’s strategic equation.2</w:t>
      </w:r>
    </w:p>
    <w:p w:rsidR="00085681" w:rsidRPr="00E830E8" w:rsidRDefault="00085681" w:rsidP="00085681">
      <w:pPr>
        <w:rPr>
          <w:rStyle w:val="StyleUnderline"/>
          <w:rFonts w:asciiTheme="minorHAnsi" w:hAnsiTheme="minorHAnsi"/>
        </w:rPr>
      </w:pPr>
      <w:r w:rsidRPr="00E830E8">
        <w:rPr>
          <w:rFonts w:asciiTheme="minorHAnsi" w:hAnsiTheme="minorHAnsi"/>
        </w:rPr>
        <w:t xml:space="preserve">At the same time, President Obama denies any regional basis for considering Russian policy in Asia or for detaching Russia from China. This precludes Chinese cooperation on Ukraine. Meanwhile, Ukraine has eliminated chances for RussoAmerican cooperation in Eurasia. So, while Russia regards the United States as its principal interlocutor and rival in world affairs, </w:t>
      </w:r>
      <w:r w:rsidRPr="00E830E8">
        <w:rPr>
          <w:rStyle w:val="StyleUnderline"/>
          <w:rFonts w:asciiTheme="minorHAnsi" w:hAnsiTheme="minorHAnsi"/>
        </w:rPr>
        <w:t>Washington often dismisses Russia as a serious player</w:t>
      </w:r>
      <w:r w:rsidRPr="00E830E8">
        <w:rPr>
          <w:rFonts w:asciiTheme="minorHAnsi" w:hAnsiTheme="minorHAnsi"/>
        </w:rPr>
        <w:t xml:space="preserve">. </w:t>
      </w:r>
      <w:r w:rsidRPr="00E830E8">
        <w:rPr>
          <w:rStyle w:val="StyleUnderline"/>
          <w:rFonts w:asciiTheme="minorHAnsi" w:hAnsiTheme="minorHAnsi"/>
        </w:rPr>
        <w:t>This asymmetry curbs hope of these two powers jointly cooperating to restrain China or working with China to restrain Russia</w:t>
      </w:r>
      <w:r w:rsidRPr="00E830E8">
        <w:rPr>
          <w:rFonts w:asciiTheme="minorHAnsi" w:hAnsiTheme="minorHAnsi"/>
        </w:rPr>
        <w:t xml:space="preserve">. In fact, </w:t>
      </w:r>
      <w:r w:rsidRPr="00E830E8">
        <w:rPr>
          <w:rStyle w:val="StyleUnderline"/>
          <w:rFonts w:asciiTheme="minorHAnsi" w:hAnsiTheme="minorHAnsi"/>
        </w:rPr>
        <w:t>it eliminates any basis for a triangular U.S. approach to China or Russia.</w:t>
      </w:r>
    </w:p>
    <w:p w:rsidR="00085681" w:rsidRPr="00E830E8" w:rsidRDefault="00085681" w:rsidP="00085681">
      <w:pPr>
        <w:rPr>
          <w:rFonts w:asciiTheme="minorHAnsi" w:hAnsiTheme="minorHAnsi"/>
        </w:rPr>
      </w:pPr>
      <w:r w:rsidRPr="00E830E8">
        <w:rPr>
          <w:rFonts w:asciiTheme="minorHAnsi" w:hAnsiTheme="minorHAnsi"/>
        </w:rPr>
        <w:t xml:space="preserve">While we and others question this approach, cooperating with Moscow is virtually impossible due to Ukraine. Moreover, </w:t>
      </w:r>
      <w:r w:rsidRPr="00E830E8">
        <w:rPr>
          <w:rStyle w:val="StyleUnderline"/>
          <w:rFonts w:asciiTheme="minorHAnsi" w:hAnsiTheme="minorHAnsi"/>
        </w:rPr>
        <w:t xml:space="preserve">the realities of the Russo-Chinese partnership are different then the optimism from Beijing and Moscow would indicate. </w:t>
      </w:r>
      <w:r w:rsidRPr="00E830E8">
        <w:rPr>
          <w:rFonts w:asciiTheme="minorHAnsi" w:hAnsiTheme="minorHAnsi"/>
        </w:rPr>
        <w:t>Indeed,</w:t>
      </w:r>
      <w:r w:rsidRPr="00E830E8">
        <w:rPr>
          <w:rStyle w:val="StyleUnderline"/>
          <w:rFonts w:asciiTheme="minorHAnsi" w:hAnsiTheme="minorHAnsi"/>
        </w:rPr>
        <w:t xml:space="preserve"> China’ lasting gains in Asia are </w:t>
      </w:r>
      <w:r w:rsidRPr="00E830E8">
        <w:rPr>
          <w:rFonts w:asciiTheme="minorHAnsi" w:hAnsiTheme="minorHAnsi"/>
        </w:rPr>
        <w:t xml:space="preserve">arguably </w:t>
      </w:r>
      <w:r w:rsidRPr="00E830E8">
        <w:rPr>
          <w:rStyle w:val="StyleUnderline"/>
          <w:rFonts w:asciiTheme="minorHAnsi" w:hAnsiTheme="minorHAnsi"/>
        </w:rPr>
        <w:t>at Moscow’s expense</w:t>
      </w:r>
      <w:r w:rsidRPr="00E830E8">
        <w:rPr>
          <w:rFonts w:asciiTheme="minorHAnsi" w:hAnsiTheme="minorHAnsi"/>
        </w:rPr>
        <w:t>, primarily in Central Asia.</w:t>
      </w:r>
    </w:p>
    <w:p w:rsidR="000368F1" w:rsidRPr="00E830E8" w:rsidRDefault="000368F1" w:rsidP="000368F1">
      <w:pPr>
        <w:pStyle w:val="Heading4"/>
        <w:rPr>
          <w:rFonts w:asciiTheme="minorHAnsi" w:hAnsiTheme="minorHAnsi"/>
        </w:rPr>
      </w:pPr>
      <w:r w:rsidRPr="00E830E8">
        <w:rPr>
          <w:rFonts w:asciiTheme="minorHAnsi" w:hAnsiTheme="minorHAnsi"/>
        </w:rPr>
        <w:t xml:space="preserve">Anti-Western sentiments drive Russia-China cooperation now – plan drives them apart    </w:t>
      </w:r>
    </w:p>
    <w:p w:rsidR="000368F1" w:rsidRPr="00E830E8" w:rsidRDefault="000368F1" w:rsidP="000368F1">
      <w:pPr>
        <w:rPr>
          <w:rFonts w:asciiTheme="minorHAnsi" w:hAnsiTheme="minorHAnsi"/>
        </w:rPr>
      </w:pPr>
      <w:r w:rsidRPr="00E830E8">
        <w:rPr>
          <w:rFonts w:asciiTheme="minorHAnsi" w:hAnsiTheme="minorHAnsi"/>
        </w:rPr>
        <w:t xml:space="preserve">Ted Galen </w:t>
      </w:r>
      <w:r w:rsidRPr="00E830E8">
        <w:rPr>
          <w:rStyle w:val="Style13ptBold"/>
          <w:rFonts w:asciiTheme="minorHAnsi" w:hAnsiTheme="minorHAnsi"/>
        </w:rPr>
        <w:t>Carpenter</w:t>
      </w:r>
      <w:r w:rsidRPr="00E830E8">
        <w:rPr>
          <w:rFonts w:asciiTheme="minorHAnsi" w:hAnsiTheme="minorHAnsi"/>
        </w:rPr>
        <w:t>, 6-17-</w:t>
      </w:r>
      <w:r w:rsidRPr="00E830E8">
        <w:rPr>
          <w:rFonts w:asciiTheme="minorHAnsi" w:hAnsiTheme="minorHAnsi"/>
          <w:b/>
        </w:rPr>
        <w:t>2015</w:t>
      </w:r>
      <w:r w:rsidRPr="00E830E8">
        <w:rPr>
          <w:rFonts w:asciiTheme="minorHAnsi" w:hAnsiTheme="minorHAnsi"/>
        </w:rPr>
        <w:t xml:space="preserve">, (senior fellow at the Cato Institute.) "Turbulent Triangle: US, Russia, China Relations," Cato Institute, </w:t>
      </w:r>
      <w:hyperlink r:id="rId17" w:history="1">
        <w:r w:rsidRPr="00E830E8">
          <w:rPr>
            <w:rStyle w:val="Hyperlink"/>
            <w:rFonts w:asciiTheme="minorHAnsi" w:hAnsiTheme="minorHAnsi"/>
          </w:rPr>
          <w:t>http://www.cato.org/publications/commentary/turbulent-triangle-us-russia-china-relations</w:t>
        </w:r>
      </w:hyperlink>
      <w:r w:rsidRPr="00E830E8">
        <w:rPr>
          <w:rFonts w:asciiTheme="minorHAnsi" w:hAnsiTheme="minorHAnsi"/>
        </w:rPr>
        <w:t xml:space="preserve"> //ALB</w:t>
      </w:r>
    </w:p>
    <w:p w:rsidR="000368F1" w:rsidRPr="00E830E8" w:rsidRDefault="000368F1" w:rsidP="000368F1">
      <w:pPr>
        <w:rPr>
          <w:rFonts w:asciiTheme="minorHAnsi" w:hAnsiTheme="minorHAnsi"/>
          <w:u w:val="single"/>
        </w:rPr>
      </w:pPr>
      <w:r w:rsidRPr="00E830E8">
        <w:rPr>
          <w:rFonts w:asciiTheme="minorHAnsi" w:hAnsiTheme="minorHAnsi"/>
          <w:u w:val="single"/>
        </w:rPr>
        <w:t>Rapidly warming relations between China and Russia culminated last month</w:t>
      </w:r>
      <w:r w:rsidRPr="00E830E8">
        <w:rPr>
          <w:rFonts w:asciiTheme="minorHAnsi" w:hAnsiTheme="minorHAnsi"/>
          <w:sz w:val="16"/>
        </w:rPr>
        <w:t xml:space="preserve"> in a powerful visual seen on television sets around the world. Chinese President </w:t>
      </w:r>
      <w:r w:rsidRPr="00E830E8">
        <w:rPr>
          <w:rFonts w:asciiTheme="minorHAnsi" w:hAnsiTheme="minorHAnsi"/>
          <w:u w:val="single"/>
        </w:rPr>
        <w:t>Xi</w:t>
      </w:r>
      <w:r w:rsidRPr="00E830E8">
        <w:rPr>
          <w:rFonts w:asciiTheme="minorHAnsi" w:hAnsiTheme="minorHAnsi"/>
          <w:sz w:val="16"/>
        </w:rPr>
        <w:t xml:space="preserve"> Jinping not only attended the celebration in Moscow marking the 70th anniversary of the end of World War II, </w:t>
      </w:r>
      <w:r w:rsidRPr="00E830E8">
        <w:rPr>
          <w:rFonts w:asciiTheme="minorHAnsi" w:hAnsiTheme="minorHAnsi"/>
          <w:u w:val="single"/>
        </w:rPr>
        <w:t xml:space="preserve">he occupied the position of honor at the elbow of </w:t>
      </w:r>
      <w:r w:rsidRPr="00E830E8">
        <w:rPr>
          <w:rFonts w:asciiTheme="minorHAnsi" w:hAnsiTheme="minorHAnsi"/>
          <w:sz w:val="16"/>
        </w:rPr>
        <w:t>Russian President Vladimir</w:t>
      </w:r>
      <w:r w:rsidRPr="00E830E8">
        <w:rPr>
          <w:rFonts w:asciiTheme="minorHAnsi" w:hAnsiTheme="minorHAnsi"/>
          <w:u w:val="single"/>
        </w:rPr>
        <w:t xml:space="preserve"> Putin.</w:t>
      </w:r>
      <w:r w:rsidRPr="00E830E8">
        <w:rPr>
          <w:rFonts w:asciiTheme="minorHAnsi" w:hAnsiTheme="minorHAnsi"/>
          <w:sz w:val="16"/>
        </w:rPr>
        <w:t xml:space="preserve"> The image was all the more potent because the United States and several other major Western powers pointedly refused to attend the event to show their continuing displeasure with Russia’s annexation of Crimea and the aid to rebel forces in eastern Ukraine. </w:t>
      </w:r>
      <w:r w:rsidRPr="00E830E8">
        <w:rPr>
          <w:rFonts w:asciiTheme="minorHAnsi" w:hAnsiTheme="minorHAnsi"/>
          <w:u w:val="single"/>
        </w:rPr>
        <w:t>The events in Moscow were only the latest signal of a Russian-Chinese rapprochement that seems heavily motivated by a joint desire to curb America’s global dominance</w:t>
      </w:r>
      <w:r w:rsidRPr="00E830E8">
        <w:rPr>
          <w:rFonts w:asciiTheme="minorHAnsi" w:hAnsiTheme="minorHAnsi"/>
          <w:sz w:val="16"/>
        </w:rPr>
        <w:t xml:space="preserve">. </w:t>
      </w:r>
      <w:r w:rsidRPr="00E830E8">
        <w:rPr>
          <w:rFonts w:asciiTheme="minorHAnsi" w:hAnsiTheme="minorHAnsi"/>
          <w:u w:val="single"/>
        </w:rPr>
        <w:t>Bilateral economic agreements between Moscow and Beijing are on the rise, i</w:t>
      </w:r>
      <w:r w:rsidRPr="00E830E8">
        <w:rPr>
          <w:rFonts w:asciiTheme="minorHAnsi" w:hAnsiTheme="minorHAnsi"/>
          <w:sz w:val="16"/>
        </w:rPr>
        <w:t>ncluding a May 2015 $400 billion deal to sell Russian natural gas to the voracious Chinese economy. The prevailing assumption in the West that Russia and China would become geopolitical competitors, if not outright adversaries, in Central Asia also may need to be reassessed. Following the May 8th Putin-Xi summit in Moscow, the two leaders signed a new declaration announcing the coordinated development of the so-called Silk Road Economic Belt in Central Asia. Although Russian and Chinese ambitions in that region are still in competition over the long run, it appears that both governments have declared a truce for the time being</w:t>
      </w:r>
      <w:r w:rsidRPr="00E830E8">
        <w:rPr>
          <w:rFonts w:asciiTheme="minorHAnsi" w:hAnsiTheme="minorHAnsi"/>
          <w:u w:val="single"/>
        </w:rPr>
        <w:t xml:space="preserve">. Significant arms sales agreements involving Russia and China are also becoming more common. </w:t>
      </w:r>
      <w:r w:rsidRPr="00E830E8">
        <w:rPr>
          <w:rFonts w:asciiTheme="minorHAnsi" w:hAnsiTheme="minorHAnsi"/>
          <w:sz w:val="16"/>
        </w:rPr>
        <w:t xml:space="preserve">Included in the latter category is Moscow’s recent commitment to sell the sophisticated S-400 air defense system to China. Rebecca Miller, Assistant Editor at The National Interest, notes that China’s possession of such a system is likely to cause uneasiness in at least two prominent US allies, Japan and Taiwan, which have ongoing disputes with Beijing. Washington’s conduct appears to be pushing Russia and China together, causing them to mute their own serious differences to deal with more pressing worries about the United States. These diverse developments have one feature in common. </w:t>
      </w:r>
      <w:r w:rsidRPr="00E830E8">
        <w:rPr>
          <w:rFonts w:asciiTheme="minorHAnsi" w:hAnsiTheme="minorHAnsi"/>
          <w:u w:val="single"/>
        </w:rPr>
        <w:t>Moscow and Beijing now seem to worry more about Washington than they do about each other, and that shared apprehension is driving them to cooperate against the United States and its allies</w:t>
      </w:r>
      <w:r w:rsidRPr="00E830E8">
        <w:rPr>
          <w:rFonts w:asciiTheme="minorHAnsi" w:hAnsiTheme="minorHAnsi"/>
          <w:sz w:val="16"/>
        </w:rPr>
        <w:t xml:space="preserve">. That trend should greatly concern US policymakers. Russia’s invasion and annexation of Crimea has created a deep freeze in relations between Moscow and the West that were already somewhat frosty. There were growing sources of friction even before that episode, including sharp disagreements over policy toward Syria and Iran. The Crimea episode and Moscow’s subsequent support for secessionist rebels in eastern Ukraine have made matters dramatically worse. Washington and its European Union allies have imposed a series of increasingly harsh economic sanctions on Russia, and the Kremlin is responding with provocative military air flights and other measures near the frontiers of NATO’s eastern members. The language coming out of both Washington and Moscow is characterized by a hostility not witnessed since the end of the Cold War. At the same time, </w:t>
      </w:r>
      <w:r w:rsidRPr="00E830E8">
        <w:rPr>
          <w:rFonts w:asciiTheme="minorHAnsi" w:hAnsiTheme="minorHAnsi"/>
          <w:u w:val="single"/>
        </w:rPr>
        <w:t>tensions have been on the rise in US-China relations. Beijing is increasingly irritated at the US stance on a variety of issues.</w:t>
      </w:r>
      <w:r w:rsidRPr="00E830E8">
        <w:rPr>
          <w:rFonts w:asciiTheme="minorHAnsi" w:hAnsiTheme="minorHAnsi"/>
          <w:sz w:val="16"/>
        </w:rPr>
        <w:t xml:space="preserve"> </w:t>
      </w:r>
      <w:r w:rsidRPr="00E830E8">
        <w:rPr>
          <w:rFonts w:asciiTheme="minorHAnsi" w:hAnsiTheme="minorHAnsi"/>
          <w:u w:val="single"/>
        </w:rPr>
        <w:t>Washington’s position regarding China’s territorial</w:t>
      </w:r>
      <w:r w:rsidRPr="00E830E8">
        <w:rPr>
          <w:rFonts w:asciiTheme="minorHAnsi" w:hAnsiTheme="minorHAnsi"/>
          <w:sz w:val="16"/>
        </w:rPr>
        <w:t xml:space="preserve"> disputes with neighboring states in both the South China and East China seas </w:t>
      </w:r>
      <w:r w:rsidRPr="00E830E8">
        <w:rPr>
          <w:rFonts w:asciiTheme="minorHAnsi" w:hAnsiTheme="minorHAnsi"/>
          <w:u w:val="single"/>
        </w:rPr>
        <w:t>is an especially prominent grievance</w:t>
      </w:r>
      <w:r w:rsidRPr="00E830E8">
        <w:rPr>
          <w:rFonts w:asciiTheme="minorHAnsi" w:hAnsiTheme="minorHAnsi"/>
          <w:sz w:val="16"/>
        </w:rPr>
        <w:t xml:space="preserve">. From Beijing’s perspective, the Obama administration has exhibited an unsubtle backing of Japan, the Philippines, Vietnam, and other rival claimants. Conversely, US leaders are uneasy about the steady growth in Beijing’s military spending and capabilities. That worry is exacerbated by Beijing’s increasing assertiveness, especially China’s extraordinarily broad claims in the South China Sea — a region through which pass some of the world’s most important commercial transportation lanes. Beijing’s recent large-scale land reclamation projects involving semi-submerged reefs in the South China Sea, and Washington’s escalation of its air and sea patrols there in response, have brought bilateral tensions to a </w:t>
      </w:r>
      <w:r w:rsidRPr="00E830E8">
        <w:rPr>
          <w:rFonts w:asciiTheme="minorHAnsi" w:hAnsiTheme="minorHAnsi"/>
          <w:b/>
          <w:u w:val="single"/>
        </w:rPr>
        <w:t>simmer. The United States is committing a cardinal sin in foreign policy: allowing relations to deteriorate with two major powers simultaneously</w:t>
      </w:r>
      <w:r w:rsidRPr="00E830E8">
        <w:rPr>
          <w:rFonts w:asciiTheme="minorHAnsi" w:hAnsiTheme="minorHAnsi"/>
          <w:sz w:val="16"/>
        </w:rPr>
        <w:t>. That development violates a specific admonition that Secretary of State Henry Kissinger made during the Cold War. Reflecting on the Nixon administration’s decision to normalize relations with China, Kissinger emphasized the important underlying geostrategic rationale. “</w:t>
      </w:r>
      <w:r w:rsidRPr="00E830E8">
        <w:rPr>
          <w:rFonts w:asciiTheme="minorHAnsi" w:hAnsiTheme="minorHAnsi"/>
          <w:u w:val="single"/>
        </w:rPr>
        <w:t>Our relations to possible opponents,”</w:t>
      </w:r>
      <w:r w:rsidRPr="00E830E8">
        <w:rPr>
          <w:rFonts w:asciiTheme="minorHAnsi" w:hAnsiTheme="minorHAnsi"/>
          <w:sz w:val="16"/>
        </w:rPr>
        <w:t xml:space="preserve"> he wrote in White House Years, the first volume of his memoirs, </w:t>
      </w:r>
      <w:r w:rsidRPr="00E830E8">
        <w:rPr>
          <w:rFonts w:asciiTheme="minorHAnsi" w:hAnsiTheme="minorHAnsi"/>
          <w:u w:val="single"/>
        </w:rPr>
        <w:t>should be such “that our options toward both of them were always greater than their options toward each other</w:t>
      </w:r>
      <w:r w:rsidRPr="00E830E8">
        <w:rPr>
          <w:rFonts w:asciiTheme="minorHAnsi" w:hAnsiTheme="minorHAnsi"/>
          <w:sz w:val="16"/>
        </w:rPr>
        <w:t xml:space="preserve">.” In other words, </w:t>
      </w:r>
      <w:r w:rsidRPr="00E830E8">
        <w:rPr>
          <w:rFonts w:asciiTheme="minorHAnsi" w:hAnsiTheme="minorHAnsi"/>
          <w:b/>
          <w:u w:val="single"/>
        </w:rPr>
        <w:t>Washington should make certain that its ties to both Beijing and Moscow are always closer than their ties to each other</w:t>
      </w:r>
      <w:r w:rsidRPr="00E830E8">
        <w:rPr>
          <w:rFonts w:asciiTheme="minorHAnsi" w:hAnsiTheme="minorHAnsi"/>
          <w:sz w:val="16"/>
        </w:rPr>
        <w:t xml:space="preserve">. It was good strategy then, but </w:t>
      </w:r>
      <w:r w:rsidRPr="00E830E8">
        <w:rPr>
          <w:rFonts w:asciiTheme="minorHAnsi" w:hAnsiTheme="minorHAnsi"/>
          <w:u w:val="single"/>
        </w:rPr>
        <w:t>it is imperative strategy now</w:t>
      </w:r>
      <w:r w:rsidRPr="00E830E8">
        <w:rPr>
          <w:rFonts w:asciiTheme="minorHAnsi" w:hAnsiTheme="minorHAnsi"/>
          <w:sz w:val="16"/>
        </w:rPr>
        <w:t xml:space="preserve">. Ideally, the </w:t>
      </w:r>
      <w:r w:rsidRPr="00E830E8">
        <w:rPr>
          <w:rFonts w:asciiTheme="minorHAnsi" w:hAnsiTheme="minorHAnsi"/>
          <w:u w:val="single"/>
        </w:rPr>
        <w:t>United States should seek to repair relations with both countries</w:t>
      </w:r>
      <w:r w:rsidRPr="00E830E8">
        <w:rPr>
          <w:rFonts w:asciiTheme="minorHAnsi" w:hAnsiTheme="minorHAnsi"/>
          <w:sz w:val="16"/>
        </w:rPr>
        <w:t xml:space="preserve">. If Obama administration officials cannot achieve that goal, </w:t>
      </w:r>
      <w:r w:rsidRPr="00E830E8">
        <w:rPr>
          <w:rFonts w:asciiTheme="minorHAnsi" w:hAnsiTheme="minorHAnsi"/>
          <w:u w:val="single"/>
        </w:rPr>
        <w:t>they should at least focus their efforts on containing one major power while taking steps to placate the other.</w:t>
      </w:r>
      <w:r w:rsidRPr="00E830E8">
        <w:rPr>
          <w:rFonts w:asciiTheme="minorHAnsi" w:hAnsiTheme="minorHAnsi"/>
          <w:sz w:val="16"/>
        </w:rPr>
        <w:t xml:space="preserve"> </w:t>
      </w:r>
      <w:r w:rsidRPr="00E830E8">
        <w:rPr>
          <w:rFonts w:asciiTheme="minorHAnsi" w:hAnsiTheme="minorHAnsi"/>
          <w:u w:val="single"/>
        </w:rPr>
        <w:t>It would be unproductive, and potentially disastrous, to end up on bad terms with both governments, yet that is where we are headed</w:t>
      </w:r>
      <w:r w:rsidRPr="00E830E8">
        <w:rPr>
          <w:rFonts w:asciiTheme="minorHAnsi" w:hAnsiTheme="minorHAnsi"/>
          <w:sz w:val="16"/>
        </w:rPr>
        <w:t xml:space="preserve">. </w:t>
      </w:r>
      <w:r w:rsidRPr="00E830E8">
        <w:rPr>
          <w:rFonts w:asciiTheme="minorHAnsi" w:hAnsiTheme="minorHAnsi"/>
          <w:u w:val="single"/>
        </w:rPr>
        <w:t>The last thing we should want to do is inadvertently help reverse the deep split between Moscow and Beijing that began in the late 1950s</w:t>
      </w:r>
      <w:r w:rsidRPr="00E830E8">
        <w:rPr>
          <w:rFonts w:asciiTheme="minorHAnsi" w:hAnsiTheme="minorHAnsi"/>
          <w:sz w:val="16"/>
        </w:rPr>
        <w:t>. A reasonably adept US foreign policy would reduce the chances that the current rapprochement between Moscow and Beijing would endure. China especially has a crucial, wide-ranging economic relationship with the United States that it would be reluctant to endanger for casual reasons. Moreover, there are long-standing bilateral grievances between Russia and China. They include bitter border disputes going back into the 19th century (which exploded into armed clashes in the late 1960s and early 1970s) and at times bruising political and economic competition in Central Asia. But</w:t>
      </w:r>
      <w:r w:rsidRPr="00E830E8">
        <w:rPr>
          <w:rFonts w:asciiTheme="minorHAnsi" w:hAnsiTheme="minorHAnsi"/>
          <w:sz w:val="16"/>
          <w:u w:val="single"/>
        </w:rPr>
        <w:t xml:space="preserve"> </w:t>
      </w:r>
      <w:r w:rsidRPr="00E830E8">
        <w:rPr>
          <w:rFonts w:asciiTheme="minorHAnsi" w:hAnsiTheme="minorHAnsi"/>
          <w:u w:val="single"/>
        </w:rPr>
        <w:t>Washington’s conduct appears to be pushing Russia and China together, causing them to mute their own serious differences to deal with more pressing worries about the United States</w:t>
      </w:r>
      <w:r w:rsidRPr="00E830E8">
        <w:rPr>
          <w:rFonts w:asciiTheme="minorHAnsi" w:hAnsiTheme="minorHAnsi"/>
          <w:sz w:val="16"/>
        </w:rPr>
        <w:t xml:space="preserve">. </w:t>
      </w:r>
      <w:r w:rsidRPr="00E830E8">
        <w:rPr>
          <w:rFonts w:asciiTheme="minorHAnsi" w:hAnsiTheme="minorHAnsi"/>
          <w:u w:val="single"/>
        </w:rPr>
        <w:t>The Obama administration’s clumsy</w:t>
      </w:r>
      <w:r w:rsidRPr="00E830E8">
        <w:rPr>
          <w:rFonts w:asciiTheme="minorHAnsi" w:hAnsiTheme="minorHAnsi"/>
          <w:sz w:val="16"/>
        </w:rPr>
        <w:t xml:space="preserve">, at times needlessly abrasive, </w:t>
      </w:r>
      <w:r w:rsidRPr="00E830E8">
        <w:rPr>
          <w:rFonts w:asciiTheme="minorHAnsi" w:hAnsiTheme="minorHAnsi"/>
          <w:u w:val="single"/>
        </w:rPr>
        <w:t>diplomacy threatens to produce a most unsatisfying result. A more cautious, calculating approach is needed.</w:t>
      </w:r>
    </w:p>
    <w:p w:rsidR="000368F1" w:rsidRPr="00E830E8" w:rsidRDefault="000368F1" w:rsidP="000368F1">
      <w:pPr>
        <w:rPr>
          <w:rFonts w:asciiTheme="minorHAnsi" w:hAnsiTheme="minorHAnsi"/>
        </w:rPr>
      </w:pPr>
    </w:p>
    <w:p w:rsidR="000368F1" w:rsidRPr="00E830E8" w:rsidRDefault="000368F1" w:rsidP="000368F1">
      <w:pPr>
        <w:rPr>
          <w:rFonts w:asciiTheme="minorHAnsi" w:hAnsiTheme="minorHAnsi"/>
        </w:rPr>
      </w:pPr>
    </w:p>
    <w:p w:rsidR="000368F1" w:rsidRPr="00E830E8" w:rsidRDefault="000368F1" w:rsidP="00085681">
      <w:pPr>
        <w:rPr>
          <w:rStyle w:val="StyleUnderline"/>
          <w:rFonts w:asciiTheme="minorHAnsi" w:hAnsiTheme="minorHAnsi"/>
        </w:rPr>
      </w:pPr>
    </w:p>
    <w:p w:rsidR="00863B41" w:rsidRPr="00E830E8" w:rsidRDefault="00863B41" w:rsidP="00863B41">
      <w:pPr>
        <w:pStyle w:val="Heading3"/>
        <w:rPr>
          <w:rFonts w:asciiTheme="minorHAnsi" w:hAnsiTheme="minorHAnsi"/>
        </w:rPr>
      </w:pPr>
      <w:r w:rsidRPr="00E830E8">
        <w:rPr>
          <w:rFonts w:asciiTheme="minorHAnsi" w:hAnsiTheme="minorHAnsi"/>
        </w:rPr>
        <w:t xml:space="preserve">Link – Abandonment </w:t>
      </w:r>
    </w:p>
    <w:p w:rsidR="00863B41" w:rsidRPr="00E830E8" w:rsidRDefault="00863B41" w:rsidP="00863B41">
      <w:pPr>
        <w:pStyle w:val="Heading4"/>
        <w:rPr>
          <w:rFonts w:asciiTheme="minorHAnsi" w:hAnsiTheme="minorHAnsi"/>
        </w:rPr>
      </w:pPr>
      <w:r w:rsidRPr="00E830E8">
        <w:rPr>
          <w:rFonts w:asciiTheme="minorHAnsi" w:hAnsiTheme="minorHAnsi"/>
        </w:rPr>
        <w:t xml:space="preserve">Russia depends on China to counter US hegemony – China rise and Westernization triggers Russia’s fears of being left behind </w:t>
      </w:r>
    </w:p>
    <w:p w:rsidR="00863B41" w:rsidRPr="00E830E8" w:rsidRDefault="00863B41" w:rsidP="00863B41">
      <w:pPr>
        <w:rPr>
          <w:rStyle w:val="Style13ptBold"/>
          <w:rFonts w:asciiTheme="minorHAnsi" w:hAnsiTheme="minorHAnsi"/>
        </w:rPr>
      </w:pPr>
      <w:r w:rsidRPr="00E830E8">
        <w:rPr>
          <w:rStyle w:val="Style13ptBold"/>
          <w:rFonts w:asciiTheme="minorHAnsi" w:hAnsiTheme="minorHAnsi"/>
        </w:rPr>
        <w:t xml:space="preserve">Lo 10 </w:t>
      </w:r>
      <w:r w:rsidRPr="00E830E8">
        <w:rPr>
          <w:rFonts w:asciiTheme="minorHAnsi" w:hAnsiTheme="minorHAnsi"/>
        </w:rPr>
        <w:t xml:space="preserve">[Bobo, associate fellow with the Russia and Eurasia Programme at Chatham House, associate research fellow with the Russia and New Independent States Center at the French Institute of International Relations, former director of the China and Russia programs at the Centre for European Reform, deputy head of mission at the Australian Embassy in Moscow, “Russia, China, and the United States”, Security Studies Center, in cooperation with the Russia/NIS Center, Winter 2010, </w:t>
      </w:r>
      <w:hyperlink r:id="rId18" w:history="1">
        <w:r w:rsidRPr="00E830E8">
          <w:rPr>
            <w:rStyle w:val="Hyperlink"/>
            <w:rFonts w:asciiTheme="minorHAnsi" w:hAnsiTheme="minorHAnsi"/>
          </w:rPr>
          <w:t>https://www.ifri.org/sites/default/files/atoms/files/pp32bobolo_1.pdf</w:t>
        </w:r>
      </w:hyperlink>
      <w:r w:rsidRPr="00E830E8">
        <w:rPr>
          <w:rFonts w:asciiTheme="minorHAnsi" w:hAnsiTheme="minorHAnsi"/>
        </w:rPr>
        <w:t>] MG</w:t>
      </w:r>
      <w:r w:rsidRPr="00E830E8">
        <w:rPr>
          <w:rStyle w:val="Style13ptBold"/>
          <w:rFonts w:asciiTheme="minorHAnsi" w:hAnsiTheme="minorHAnsi"/>
        </w:rPr>
        <w:t xml:space="preserve"> </w:t>
      </w:r>
    </w:p>
    <w:p w:rsidR="00863B41" w:rsidRPr="00E830E8" w:rsidRDefault="00863B41" w:rsidP="00863B41">
      <w:pPr>
        <w:rPr>
          <w:rFonts w:asciiTheme="minorHAnsi" w:hAnsiTheme="minorHAnsi"/>
        </w:rPr>
      </w:pPr>
      <w:r w:rsidRPr="00E830E8">
        <w:rPr>
          <w:rFonts w:asciiTheme="minorHAnsi" w:hAnsiTheme="minorHAnsi"/>
        </w:rPr>
        <w:t xml:space="preserve">The view from Moscow. </w:t>
      </w:r>
    </w:p>
    <w:p w:rsidR="00863B41" w:rsidRPr="00E830E8" w:rsidRDefault="00863B41" w:rsidP="00863B41">
      <w:pPr>
        <w:rPr>
          <w:rFonts w:asciiTheme="minorHAnsi" w:hAnsiTheme="minorHAnsi"/>
        </w:rPr>
      </w:pPr>
      <w:r w:rsidRPr="00E830E8">
        <w:rPr>
          <w:rStyle w:val="StyleUnderline"/>
          <w:rFonts w:asciiTheme="minorHAnsi" w:hAnsiTheme="minorHAnsi"/>
        </w:rPr>
        <w:t>&lt;&lt;&lt;Moscow’s foreign policy has many objectives, but one overriding aim: to reestablish Russia as a global great power</w:t>
      </w:r>
      <w:r w:rsidRPr="00E830E8">
        <w:rPr>
          <w:rFonts w:asciiTheme="minorHAnsi" w:hAnsiTheme="minorHAnsi"/>
        </w:rPr>
        <w:t xml:space="preserve">. In practice, this means being an indispensable player on all major international issues, and the “regional superpower” within its sphere of “privileged” interests in the former Soviet space.16 </w:t>
      </w:r>
      <w:r w:rsidRPr="00E830E8">
        <w:rPr>
          <w:rStyle w:val="StyleUnderline"/>
          <w:rFonts w:asciiTheme="minorHAnsi" w:hAnsiTheme="minorHAnsi"/>
        </w:rPr>
        <w:t>At the same time, the Putin regime recognizes</w:t>
      </w:r>
      <w:r w:rsidRPr="00E830E8">
        <w:rPr>
          <w:rFonts w:asciiTheme="minorHAnsi" w:hAnsiTheme="minorHAnsi"/>
        </w:rPr>
        <w:t>, in part,</w:t>
      </w:r>
      <w:r w:rsidRPr="00E830E8">
        <w:rPr>
          <w:rStyle w:val="StyleUnderline"/>
          <w:rFonts w:asciiTheme="minorHAnsi" w:hAnsiTheme="minorHAnsi"/>
        </w:rPr>
        <w:t xml:space="preserve"> that there are considerable limits to Russian influence; </w:t>
      </w:r>
      <w:r w:rsidRPr="00E830E8">
        <w:rPr>
          <w:rFonts w:asciiTheme="minorHAnsi" w:hAnsiTheme="minorHAnsi"/>
        </w:rPr>
        <w:t xml:space="preserve">its capacity to project power does not begin to approximate that of the Soviet Union even in its decline. </w:t>
      </w:r>
    </w:p>
    <w:p w:rsidR="00863B41" w:rsidRPr="00E830E8" w:rsidRDefault="00863B41" w:rsidP="00863B41">
      <w:pPr>
        <w:rPr>
          <w:rFonts w:asciiTheme="minorHAnsi" w:hAnsiTheme="minorHAnsi"/>
        </w:rPr>
      </w:pPr>
      <w:r w:rsidRPr="00E830E8">
        <w:rPr>
          <w:rFonts w:asciiTheme="minorHAnsi" w:hAnsiTheme="minorHAnsi"/>
        </w:rPr>
        <w:t xml:space="preserve">The outcome of such assessments is that during the Putin and now Medvedev presidencies, </w:t>
      </w:r>
      <w:r w:rsidRPr="00E830E8">
        <w:rPr>
          <w:rStyle w:val="StyleUnderline"/>
          <w:rFonts w:asciiTheme="minorHAnsi" w:hAnsiTheme="minorHAnsi"/>
        </w:rPr>
        <w:t xml:space="preserve">Russia has sought strategic partners that would help constrain the so-called hegemonic power of the U.S. </w:t>
      </w:r>
      <w:r w:rsidRPr="00E830E8">
        <w:rPr>
          <w:rFonts w:asciiTheme="minorHAnsi" w:hAnsiTheme="minorHAnsi"/>
        </w:rPr>
        <w:t xml:space="preserve">A world in which American primacy is no longer a "given" is, necessarily, one in which other powers have greater opportunity to advance their agendas. As in the 1990s, </w:t>
      </w:r>
      <w:r w:rsidRPr="00E830E8">
        <w:rPr>
          <w:rStyle w:val="StyleUnderline"/>
          <w:rFonts w:asciiTheme="minorHAnsi" w:hAnsiTheme="minorHAnsi"/>
        </w:rPr>
        <w:t>the goal of a multipolar world order is a means of enhancing Russian influence</w:t>
      </w:r>
      <w:r w:rsidRPr="00E830E8">
        <w:rPr>
          <w:rFonts w:asciiTheme="minorHAnsi" w:hAnsiTheme="minorHAnsi"/>
        </w:rPr>
        <w:t>. Multipolarity is not only a revised form of bipolarity—America versus the rest</w:t>
      </w:r>
      <w:r w:rsidRPr="00E830E8">
        <w:rPr>
          <w:rFonts w:asciiTheme="minorHAnsi" w:hAnsiTheme="minorHAnsi"/>
          <w:vertAlign w:val="superscript"/>
        </w:rPr>
        <w:t>17</w:t>
      </w:r>
      <w:r w:rsidRPr="00E830E8">
        <w:rPr>
          <w:rFonts w:asciiTheme="minorHAnsi" w:hAnsiTheme="minorHAnsi"/>
        </w:rPr>
        <w:t xml:space="preserve">— but also an attempt to establish an alternative strategic and normative consensus in which Russia would be a leading player. </w:t>
      </w:r>
    </w:p>
    <w:p w:rsidR="00863B41" w:rsidRPr="00E830E8" w:rsidRDefault="00863B41" w:rsidP="00863B41">
      <w:pPr>
        <w:rPr>
          <w:rStyle w:val="StyleUnderline"/>
          <w:rFonts w:asciiTheme="minorHAnsi" w:hAnsiTheme="minorHAnsi"/>
        </w:rPr>
      </w:pPr>
      <w:r w:rsidRPr="00E830E8">
        <w:rPr>
          <w:rStyle w:val="StyleUnderline"/>
          <w:rFonts w:asciiTheme="minorHAnsi" w:hAnsiTheme="minorHAnsi"/>
        </w:rPr>
        <w:t>Putin</w:t>
      </w:r>
      <w:r w:rsidRPr="00E830E8">
        <w:rPr>
          <w:rFonts w:asciiTheme="minorHAnsi" w:hAnsiTheme="minorHAnsi"/>
        </w:rPr>
        <w:t xml:space="preserve">, like Yeltsin, </w:t>
      </w:r>
      <w:r w:rsidRPr="00E830E8">
        <w:rPr>
          <w:rStyle w:val="StyleUnderline"/>
          <w:rFonts w:asciiTheme="minorHAnsi" w:hAnsiTheme="minorHAnsi"/>
        </w:rPr>
        <w:t>has identified China as the most promising collaborator in this enterprise</w:t>
      </w:r>
      <w:r w:rsidRPr="00E830E8">
        <w:rPr>
          <w:rFonts w:asciiTheme="minorHAnsi" w:hAnsiTheme="minorHAnsi"/>
        </w:rPr>
        <w:t xml:space="preserve">.18 There are several reasons why this should be so. The first is that </w:t>
      </w:r>
      <w:r w:rsidRPr="00E830E8">
        <w:rPr>
          <w:rStyle w:val="StyleUnderline"/>
          <w:rFonts w:asciiTheme="minorHAnsi" w:hAnsiTheme="minorHAnsi"/>
        </w:rPr>
        <w:t xml:space="preserve">China is the most powerful and influential of prospective partners, and this will increasingly be the case as it completes its modernization and transformation into a global power. </w:t>
      </w:r>
    </w:p>
    <w:p w:rsidR="00863B41" w:rsidRPr="00E830E8" w:rsidRDefault="00863B41" w:rsidP="00863B41">
      <w:pPr>
        <w:rPr>
          <w:rFonts w:asciiTheme="minorHAnsi" w:hAnsiTheme="minorHAnsi"/>
        </w:rPr>
      </w:pPr>
      <w:r w:rsidRPr="00E830E8">
        <w:rPr>
          <w:rFonts w:asciiTheme="minorHAnsi" w:hAnsiTheme="minorHAnsi"/>
        </w:rPr>
        <w:t xml:space="preserve">Second, </w:t>
      </w:r>
      <w:r w:rsidRPr="00E830E8">
        <w:rPr>
          <w:rStyle w:val="StyleUnderline"/>
          <w:rFonts w:asciiTheme="minorHAnsi" w:hAnsiTheme="minorHAnsi"/>
        </w:rPr>
        <w:t>China comes across as the most like-minded of candidates</w:t>
      </w:r>
      <w:r w:rsidRPr="00E830E8">
        <w:rPr>
          <w:rFonts w:asciiTheme="minorHAnsi" w:hAnsiTheme="minorHAnsi"/>
        </w:rPr>
        <w:t xml:space="preserve">. The EU remains too close to (and dependent on) the U.S., too divided, and too insignificant an international political actor to fulfil such a role. India was once seen as a promising option,19 but New Delhi's rapprochement with Washington has ruled this out for the foreseeable future. </w:t>
      </w:r>
      <w:r w:rsidRPr="00E830E8">
        <w:rPr>
          <w:rStyle w:val="StyleUnderline"/>
          <w:rFonts w:asciiTheme="minorHAnsi" w:hAnsiTheme="minorHAnsi"/>
        </w:rPr>
        <w:t>China,</w:t>
      </w:r>
      <w:r w:rsidRPr="00E830E8">
        <w:rPr>
          <w:rFonts w:asciiTheme="minorHAnsi" w:hAnsiTheme="minorHAnsi"/>
        </w:rPr>
        <w:t xml:space="preserve"> by contrast, </w:t>
      </w:r>
      <w:r w:rsidRPr="00E830E8">
        <w:rPr>
          <w:rStyle w:val="StyleUnderline"/>
          <w:rFonts w:asciiTheme="minorHAnsi" w:hAnsiTheme="minorHAnsi"/>
        </w:rPr>
        <w:t>shares with Russia a jaundiced view of U.S. behavior, and appears to subscribe to many of the same values: a strong state, authoritarian capitalism, and resistance to Western norms and practices</w:t>
      </w:r>
      <w:r w:rsidRPr="00E830E8">
        <w:rPr>
          <w:rFonts w:asciiTheme="minorHAnsi" w:hAnsiTheme="minorHAnsi"/>
        </w:rPr>
        <w:t xml:space="preserve">. This perceived like-mindedness is especially attractive to Russian policy-makers. </w:t>
      </w:r>
    </w:p>
    <w:p w:rsidR="00863B41" w:rsidRPr="00E830E8" w:rsidRDefault="00863B41" w:rsidP="00863B41">
      <w:pPr>
        <w:rPr>
          <w:rFonts w:asciiTheme="minorHAnsi" w:hAnsiTheme="minorHAnsi"/>
        </w:rPr>
      </w:pPr>
      <w:r w:rsidRPr="00E830E8">
        <w:rPr>
          <w:rFonts w:asciiTheme="minorHAnsi" w:hAnsiTheme="minorHAnsi"/>
        </w:rPr>
        <w:t xml:space="preserve">Third, there is a defensive rationale, summed up in the aphorism, "keep your friends close, and your enemies closer". </w:t>
      </w:r>
      <w:r w:rsidRPr="00E830E8">
        <w:rPr>
          <w:rStyle w:val="StyleUnderline"/>
          <w:rFonts w:asciiTheme="minorHAnsi" w:hAnsiTheme="minorHAnsi"/>
        </w:rPr>
        <w:t>Although China is certainly no enemy</w:t>
      </w:r>
      <w:r w:rsidRPr="00E830E8">
        <w:rPr>
          <w:rFonts w:asciiTheme="minorHAnsi" w:hAnsiTheme="minorHAnsi"/>
        </w:rPr>
        <w:t>, and Sino-Russian confrontation is improbable</w:t>
      </w:r>
      <w:r w:rsidRPr="00E830E8">
        <w:rPr>
          <w:rStyle w:val="Emphasis"/>
          <w:rFonts w:asciiTheme="minorHAnsi" w:hAnsiTheme="minorHAnsi"/>
        </w:rPr>
        <w:t>, Moscow is concerned about the speed and scale of China's rise</w:t>
      </w:r>
      <w:r w:rsidRPr="00E830E8">
        <w:rPr>
          <w:rStyle w:val="StyleUnderline"/>
          <w:rFonts w:asciiTheme="minorHAnsi" w:hAnsiTheme="minorHAnsi"/>
        </w:rPr>
        <w:t>. The self-proclaimed "strategic partnership" provides opportunities to monitor and even moderate Chinese ambitions</w:t>
      </w:r>
      <w:r w:rsidRPr="00E830E8">
        <w:rPr>
          <w:rFonts w:asciiTheme="minorHAnsi" w:hAnsiTheme="minorHAnsi"/>
        </w:rPr>
        <w:t xml:space="preserve">. Joint efforts in regulating cross-border traffic have reinforced the security of the RFE, while interaction within the Shanghai Cooperation Organization (SCO) can help defuse potential Sino-Russian tensions in Central Asia. </w:t>
      </w:r>
    </w:p>
    <w:p w:rsidR="00863B41" w:rsidRPr="00E830E8" w:rsidRDefault="00863B41" w:rsidP="00863B41">
      <w:pPr>
        <w:rPr>
          <w:rFonts w:asciiTheme="minorHAnsi" w:hAnsiTheme="minorHAnsi"/>
        </w:rPr>
      </w:pPr>
      <w:r w:rsidRPr="00E830E8">
        <w:rPr>
          <w:rFonts w:asciiTheme="minorHAnsi" w:hAnsiTheme="minorHAnsi"/>
        </w:rPr>
        <w:t xml:space="preserve">It should be emphasized that </w:t>
      </w:r>
      <w:r w:rsidRPr="00E830E8">
        <w:rPr>
          <w:rStyle w:val="StyleUnderline"/>
          <w:rFonts w:asciiTheme="minorHAnsi" w:hAnsiTheme="minorHAnsi"/>
        </w:rPr>
        <w:t>Moscow's interest in a multipolar world order and triangularism is motivated by perceptions of strategic self-interest</w:t>
      </w:r>
      <w:r w:rsidRPr="00E830E8">
        <w:rPr>
          <w:rFonts w:asciiTheme="minorHAnsi" w:hAnsiTheme="minorHAnsi"/>
        </w:rPr>
        <w:t xml:space="preserve">, not any particular affection for the Chinese. Although Putin has presided over a substantial improvement in bilateral relations, the nature of </w:t>
      </w:r>
      <w:r w:rsidRPr="00E830E8">
        <w:rPr>
          <w:rStyle w:val="StyleUnderline"/>
          <w:rFonts w:asciiTheme="minorHAnsi" w:hAnsiTheme="minorHAnsi"/>
        </w:rPr>
        <w:t>China's</w:t>
      </w:r>
      <w:r w:rsidRPr="00E830E8">
        <w:rPr>
          <w:rFonts w:asciiTheme="minorHAnsi" w:hAnsiTheme="minorHAnsi"/>
        </w:rPr>
        <w:t xml:space="preserve"> importance to Moscow remains largely unchanged from the 1990s. Its </w:t>
      </w:r>
      <w:r w:rsidRPr="00E830E8">
        <w:rPr>
          <w:rStyle w:val="StyleUnderline"/>
          <w:rFonts w:asciiTheme="minorHAnsi" w:hAnsiTheme="minorHAnsi"/>
        </w:rPr>
        <w:t xml:space="preserve">utility is less intrinsic than instrumental: to counterbalance American power and strengthen Russia's hand in its primary relationships with the U.S. </w:t>
      </w:r>
      <w:r w:rsidRPr="00E830E8">
        <w:rPr>
          <w:rFonts w:asciiTheme="minorHAnsi" w:hAnsiTheme="minorHAnsi"/>
        </w:rPr>
        <w:t xml:space="preserve">and Europe. Moscow does not seek to abandon the West so much as redefine it — away from the post-modern, law-based and institutionalized model of the EU, to more flexible yet traditional understandings such as a "common European civilization" and a Concert of Great Powers. The West continues to supply the essential points of reference — strategic, political, economic, technological and civilizational. In the longer term, Putin's vision is that Russia will become the third pole in an emergent multipolar, or rather tripolar, world order. It would retain a distinct, "independent" strategic identity, balancing between the U.S. and China, and remaining an essential and equal partner to both. The realization of such a vision would signal the consummation of the strategic triangle in its purest form. </w:t>
      </w:r>
    </w:p>
    <w:p w:rsidR="00863B41" w:rsidRPr="00E830E8" w:rsidRDefault="00863B41" w:rsidP="00863B41">
      <w:pPr>
        <w:rPr>
          <w:rStyle w:val="StyleUnderline"/>
          <w:rFonts w:asciiTheme="minorHAnsi" w:hAnsiTheme="minorHAnsi"/>
        </w:rPr>
      </w:pPr>
      <w:r w:rsidRPr="00E830E8">
        <w:rPr>
          <w:rFonts w:asciiTheme="minorHAnsi" w:hAnsiTheme="minorHAnsi"/>
        </w:rPr>
        <w:t xml:space="preserve">However, </w:t>
      </w:r>
      <w:r w:rsidRPr="00E830E8">
        <w:rPr>
          <w:rStyle w:val="StyleUnderline"/>
          <w:rFonts w:asciiTheme="minorHAnsi" w:hAnsiTheme="minorHAnsi"/>
        </w:rPr>
        <w:t xml:space="preserve">between aspiration and realization there are many obstacles. The most significant are China's transformation into a </w:t>
      </w:r>
      <w:r w:rsidRPr="00E830E8">
        <w:rPr>
          <w:rFonts w:asciiTheme="minorHAnsi" w:hAnsiTheme="minorHAnsi"/>
        </w:rPr>
        <w:t>regionally and</w:t>
      </w:r>
      <w:r w:rsidRPr="00E830E8">
        <w:rPr>
          <w:rStyle w:val="StyleUnderline"/>
          <w:rFonts w:asciiTheme="minorHAnsi" w:hAnsiTheme="minorHAnsi"/>
        </w:rPr>
        <w:t xml:space="preserve"> globally assertive actor, and the widening imbalance in Sino-Russian relations. In Moscow's nightmare scenario, Russia would be relegated to the status of junior partner to either or both the U.S. and China</w:t>
      </w:r>
      <w:r w:rsidRPr="00E830E8">
        <w:rPr>
          <w:rFonts w:asciiTheme="minorHAnsi" w:hAnsiTheme="minorHAnsi"/>
        </w:rPr>
        <w:t xml:space="preserve">. </w:t>
      </w:r>
      <w:r w:rsidRPr="00E830E8">
        <w:rPr>
          <w:rStyle w:val="StyleUnderline"/>
          <w:rFonts w:asciiTheme="minorHAnsi" w:hAnsiTheme="minorHAnsi"/>
        </w:rPr>
        <w:t>Chinese pre-eminence would be the worst of all outcomes</w:t>
      </w:r>
      <w:r w:rsidRPr="00E830E8">
        <w:rPr>
          <w:rFonts w:asciiTheme="minorHAnsi" w:hAnsiTheme="minorHAnsi"/>
        </w:rPr>
        <w:t xml:space="preserve"> — for reasons of security (fears about the long-term future of the RFE), </w:t>
      </w:r>
      <w:r w:rsidRPr="00E830E8">
        <w:rPr>
          <w:rStyle w:val="StyleUnderline"/>
          <w:rFonts w:asciiTheme="minorHAnsi" w:hAnsiTheme="minorHAnsi"/>
        </w:rPr>
        <w:t xml:space="preserve">geopolitics (Chinese dominance in Central Asia) and psychology (adjusting to a position of unaccustomed inferiority). </w:t>
      </w:r>
    </w:p>
    <w:p w:rsidR="00863B41" w:rsidRPr="00E830E8" w:rsidRDefault="00863B41" w:rsidP="00863B41">
      <w:pPr>
        <w:rPr>
          <w:rFonts w:asciiTheme="minorHAnsi" w:hAnsiTheme="minorHAnsi"/>
        </w:rPr>
      </w:pPr>
      <w:r w:rsidRPr="00E830E8">
        <w:rPr>
          <w:rStyle w:val="StyleUnderline"/>
          <w:rFonts w:asciiTheme="minorHAnsi" w:hAnsiTheme="minorHAnsi"/>
        </w:rPr>
        <w:t>Moscow is anxious, too, about the renewed self-confidence of the U.S</w:t>
      </w:r>
      <w:r w:rsidRPr="00E830E8">
        <w:rPr>
          <w:rFonts w:asciiTheme="minorHAnsi" w:hAnsiTheme="minorHAnsi"/>
        </w:rPr>
        <w:t xml:space="preserve">., which under Barack Obama has regained much of its international standing. </w:t>
      </w:r>
      <w:r w:rsidRPr="00E830E8">
        <w:rPr>
          <w:rStyle w:val="StyleUnderline"/>
          <w:rFonts w:asciiTheme="minorHAnsi" w:hAnsiTheme="minorHAnsi"/>
        </w:rPr>
        <w:t>The impression of American weakness and Russian strength has largely dissipated</w:t>
      </w:r>
      <w:r w:rsidRPr="00E830E8">
        <w:rPr>
          <w:rFonts w:asciiTheme="minorHAnsi" w:hAnsiTheme="minorHAnsi"/>
        </w:rPr>
        <w:t xml:space="preserve"> since the end of 2008, partly because of the change of administration in Washington, but also because Russia has experienced serious difficulties in the intervening period. Military victory against Georgia in August 2008 was accompanied by diplomatic isolation following the disastrous decision to recognize Abkhaz and South Ossetian independence. Russia's reputation as a reliable energy supplier to Europe suffered badly from the gas stand-off with Ukraine in January 2009. And the global financial crisis has affected it far worse than any other major economy?' These developments have shaken Moscow's faith both in itself and the emergence of a multipolar world order with Russia at its core.&gt;&gt;&gt;</w:t>
      </w:r>
    </w:p>
    <w:p w:rsidR="00863B41" w:rsidRPr="00E830E8" w:rsidRDefault="00863B41" w:rsidP="00863B41">
      <w:pPr>
        <w:rPr>
          <w:rFonts w:asciiTheme="minorHAnsi" w:hAnsiTheme="minorHAnsi"/>
        </w:rPr>
      </w:pPr>
    </w:p>
    <w:p w:rsidR="00863B41" w:rsidRPr="00E830E8" w:rsidRDefault="00863B41" w:rsidP="00863B41">
      <w:pPr>
        <w:pStyle w:val="Heading4"/>
        <w:rPr>
          <w:rFonts w:asciiTheme="minorHAnsi" w:hAnsiTheme="minorHAnsi"/>
        </w:rPr>
      </w:pPr>
      <w:r w:rsidRPr="00E830E8">
        <w:rPr>
          <w:rFonts w:asciiTheme="minorHAnsi" w:hAnsiTheme="minorHAnsi"/>
        </w:rPr>
        <w:t xml:space="preserve">Unilateral U.S. actions triggers Russia’s fears of abandonment </w:t>
      </w:r>
    </w:p>
    <w:p w:rsidR="00863B41" w:rsidRPr="00E830E8" w:rsidRDefault="00863B41" w:rsidP="00863B41">
      <w:pPr>
        <w:rPr>
          <w:rFonts w:asciiTheme="minorHAnsi" w:hAnsiTheme="minorHAnsi"/>
        </w:rPr>
      </w:pPr>
      <w:r w:rsidRPr="00E830E8">
        <w:rPr>
          <w:rFonts w:asciiTheme="minorHAnsi" w:hAnsiTheme="minorHAnsi"/>
        </w:rPr>
        <w:t xml:space="preserve"> </w:t>
      </w:r>
      <w:r w:rsidRPr="00E830E8">
        <w:rPr>
          <w:rStyle w:val="Style13ptBold"/>
          <w:rFonts w:asciiTheme="minorHAnsi" w:hAnsiTheme="minorHAnsi"/>
        </w:rPr>
        <w:t>Blank and Kim 15</w:t>
      </w:r>
      <w:r w:rsidRPr="00E830E8">
        <w:rPr>
          <w:rFonts w:asciiTheme="minorHAnsi" w:hAnsiTheme="minorHAnsi"/>
        </w:rPr>
        <w:t xml:space="preserve"> [Stephen, internationally known expert on Russia, professor of National Security Studies at US Army War College, Younkyoo, professor of international relations at Hanyang University, “Does Russo-Chinese Partnership Threaten America’s Interests in Asia?”, Foreign Policy Research Institute, 12/3/15, doi: 10.1016] MG</w:t>
      </w:r>
    </w:p>
    <w:p w:rsidR="00863B41" w:rsidRPr="00E830E8" w:rsidRDefault="00863B41" w:rsidP="00863B41">
      <w:pPr>
        <w:rPr>
          <w:rFonts w:asciiTheme="minorHAnsi" w:hAnsiTheme="minorHAnsi"/>
        </w:rPr>
      </w:pPr>
      <w:r w:rsidRPr="00E830E8">
        <w:rPr>
          <w:rFonts w:asciiTheme="minorHAnsi" w:hAnsiTheme="minorHAnsi"/>
        </w:rPr>
        <w:t xml:space="preserve">This example illustrates the dynamic functioning of the triangle metaphor— Moscow’s interest in not being on the wrong end of the triangle. </w:t>
      </w:r>
      <w:r w:rsidRPr="00E830E8">
        <w:rPr>
          <w:rStyle w:val="Emphasis"/>
          <w:rFonts w:asciiTheme="minorHAnsi" w:hAnsiTheme="minorHAnsi"/>
        </w:rPr>
        <w:t>We see Moscow’s ingrained paranoia concerning the ever present danger of abandonment that lurks beneath the supposedly halcyon Sino-Russian relationship</w:t>
      </w:r>
      <w:r w:rsidRPr="00E830E8">
        <w:rPr>
          <w:rFonts w:asciiTheme="minorHAnsi" w:hAnsiTheme="minorHAnsi"/>
        </w:rPr>
        <w:t xml:space="preserve">. Despite the deep estrangement from Washington and the West prompted by Ukraine, </w:t>
      </w:r>
      <w:r w:rsidRPr="00E830E8">
        <w:rPr>
          <w:rStyle w:val="StyleUnderline"/>
          <w:rFonts w:asciiTheme="minorHAnsi" w:hAnsiTheme="minorHAnsi"/>
        </w:rPr>
        <w:t>Russian officials still want to work with Washington just as</w:t>
      </w:r>
      <w:r w:rsidRPr="00E830E8">
        <w:rPr>
          <w:rFonts w:asciiTheme="minorHAnsi" w:hAnsiTheme="minorHAnsi"/>
        </w:rPr>
        <w:t xml:space="preserve"> China’s President </w:t>
      </w:r>
      <w:r w:rsidRPr="00E830E8">
        <w:rPr>
          <w:rStyle w:val="StyleUnderline"/>
          <w:rFonts w:asciiTheme="minorHAnsi" w:hAnsiTheme="minorHAnsi"/>
        </w:rPr>
        <w:t>Xi</w:t>
      </w:r>
      <w:r w:rsidRPr="00E830E8">
        <w:rPr>
          <w:rFonts w:asciiTheme="minorHAnsi" w:hAnsiTheme="minorHAnsi"/>
        </w:rPr>
        <w:t xml:space="preserve"> Jinping </w:t>
      </w:r>
      <w:r w:rsidRPr="00E830E8">
        <w:rPr>
          <w:rStyle w:val="StyleUnderline"/>
          <w:rFonts w:asciiTheme="minorHAnsi" w:hAnsiTheme="minorHAnsi"/>
        </w:rPr>
        <w:t>reminds his American and Chinese interlocutors that conflict with America would be a disaster</w:t>
      </w:r>
      <w:r w:rsidRPr="00E830E8">
        <w:rPr>
          <w:rFonts w:asciiTheme="minorHAnsi" w:hAnsiTheme="minorHAnsi"/>
        </w:rPr>
        <w:t xml:space="preserve"> for China.40 </w:t>
      </w:r>
    </w:p>
    <w:p w:rsidR="00863B41" w:rsidRPr="00E830E8" w:rsidRDefault="00863B41" w:rsidP="00863B41">
      <w:pPr>
        <w:rPr>
          <w:rFonts w:asciiTheme="minorHAnsi" w:hAnsiTheme="minorHAnsi"/>
        </w:rPr>
      </w:pPr>
      <w:r w:rsidRPr="00E830E8">
        <w:rPr>
          <w:rFonts w:asciiTheme="minorHAnsi" w:hAnsiTheme="minorHAnsi"/>
        </w:rPr>
        <w:t xml:space="preserve">Another regional aspect of the Sino-Russian dyad is that neither side wants the other or Washington to succeed in dealing with a common challenge of North Korea’s nuclearization. In 2009, when former President Bill Clinton attempted to obtain the release of U.S. prisoners from North Korea, Moscow asserted that Clinton’s meeting with North Korean leader Kim Jong Il represented bilateral bargaining between Washington and Pyongyang. This press report then argued that, </w:t>
      </w:r>
    </w:p>
    <w:p w:rsidR="00863B41" w:rsidRPr="00E830E8" w:rsidRDefault="00863B41" w:rsidP="00863B41">
      <w:pPr>
        <w:rPr>
          <w:rFonts w:asciiTheme="minorHAnsi" w:hAnsiTheme="minorHAnsi"/>
        </w:rPr>
      </w:pPr>
      <w:r w:rsidRPr="00E830E8">
        <w:rPr>
          <w:rFonts w:asciiTheme="minorHAnsi" w:hAnsiTheme="minorHAnsi"/>
        </w:rPr>
        <w:t>“I think the United States should decisively reject bilateral talks. This position will not be accepted by the countries of East Asia,” Zhang Liangui, an expert in Korean affairs at the Central Party School in Beijing said. Zhang’s colleagues explain that the PRC would, with matters panning out this way, be moved into the background, and this is unacceptable to Beijing. Russia has also said more than once that the path to freeing the Korean Peninsula from nuclear weapons lies through six party talks. 41</w:t>
      </w:r>
    </w:p>
    <w:p w:rsidR="00863B41" w:rsidRPr="00E830E8" w:rsidRDefault="00863B41" w:rsidP="00863B41">
      <w:pPr>
        <w:rPr>
          <w:rFonts w:asciiTheme="minorHAnsi" w:hAnsiTheme="minorHAnsi"/>
        </w:rPr>
      </w:pPr>
      <w:r w:rsidRPr="00E830E8">
        <w:rPr>
          <w:rFonts w:asciiTheme="minorHAnsi" w:hAnsiTheme="minorHAnsi"/>
        </w:rPr>
        <w:t xml:space="preserve">Here again </w:t>
      </w:r>
      <w:r w:rsidRPr="00E830E8">
        <w:rPr>
          <w:rStyle w:val="Emphasis"/>
          <w:rFonts w:asciiTheme="minorHAnsi" w:hAnsiTheme="minorHAnsi"/>
        </w:rPr>
        <w:t>Sino-Russian rivalry at the regional level coexisted along with a shared desire to prevent U.S. unilateral activity</w:t>
      </w:r>
      <w:r w:rsidRPr="00E830E8">
        <w:rPr>
          <w:rStyle w:val="StyleUnderline"/>
          <w:rFonts w:asciiTheme="minorHAnsi" w:hAnsiTheme="minorHAnsi"/>
        </w:rPr>
        <w:t>. It creates a situation that puts the vital interests of all triangle members at risk. This behavior dampens a more active Russian policy in the Asia-Pacific region, where people closely follow Russia’s reactions to crisis situations</w:t>
      </w:r>
      <w:r w:rsidRPr="00E830E8">
        <w:rPr>
          <w:rFonts w:asciiTheme="minorHAnsi" w:hAnsiTheme="minorHAnsi"/>
        </w:rPr>
        <w:t>. The cooling between North Korea and China over the Chang Song-Thaek affair—where Kim Jong Un murdered his uncle for being too close to China—gives Russian diplomats an opportunity to cultivate closer relations with the elite in Pyongyang. With a new generation now in power in Beijing, a warming in relations between China and its unpredictable neighbor is unlikely soon. This gives Russia a “window of opportunity” to establish a more trusting relationship with Kim Jong-un, using diplomacy, economic levers, and “soft power.”42</w:t>
      </w:r>
    </w:p>
    <w:p w:rsidR="00863B41" w:rsidRPr="00E830E8" w:rsidRDefault="00863B41" w:rsidP="00863B41">
      <w:pPr>
        <w:pStyle w:val="Heading3"/>
        <w:rPr>
          <w:rFonts w:asciiTheme="minorHAnsi" w:hAnsiTheme="minorHAnsi"/>
        </w:rPr>
      </w:pPr>
      <w:r w:rsidRPr="00E830E8">
        <w:rPr>
          <w:rFonts w:asciiTheme="minorHAnsi" w:hAnsiTheme="minorHAnsi"/>
        </w:rPr>
        <w:t xml:space="preserve">Link – Arctic </w:t>
      </w:r>
    </w:p>
    <w:p w:rsidR="00863B41" w:rsidRPr="00E830E8" w:rsidRDefault="00863B41" w:rsidP="00863B41">
      <w:pPr>
        <w:pStyle w:val="Heading4"/>
        <w:rPr>
          <w:rFonts w:asciiTheme="minorHAnsi" w:hAnsiTheme="minorHAnsi"/>
        </w:rPr>
      </w:pPr>
      <w:r w:rsidRPr="00E830E8">
        <w:rPr>
          <w:rFonts w:asciiTheme="minorHAnsi" w:hAnsiTheme="minorHAnsi"/>
        </w:rPr>
        <w:t xml:space="preserve">Russia opposes China’s entry to the Arctic council -- geopolitical competition </w:t>
      </w:r>
    </w:p>
    <w:p w:rsidR="00863B41" w:rsidRPr="00E830E8" w:rsidRDefault="00863B41" w:rsidP="00863B41">
      <w:pPr>
        <w:rPr>
          <w:rFonts w:asciiTheme="minorHAnsi" w:hAnsiTheme="minorHAnsi"/>
        </w:rPr>
      </w:pPr>
      <w:r w:rsidRPr="00E830E8">
        <w:rPr>
          <w:rStyle w:val="Style13ptBold"/>
          <w:rFonts w:asciiTheme="minorHAnsi" w:hAnsiTheme="minorHAnsi"/>
        </w:rPr>
        <w:t>Blank and Kim 15</w:t>
      </w:r>
      <w:r w:rsidRPr="00E830E8">
        <w:rPr>
          <w:rFonts w:asciiTheme="minorHAnsi" w:hAnsiTheme="minorHAnsi"/>
        </w:rPr>
        <w:t xml:space="preserve"> [Stephen, internationally known expert on Russia, professor of National Security Studies at US Army War College, Younkyoo, professor of international relations at Hanyang University, “Does Russo-Chinese Partnership Threaten America’s Interests in Asia?”, Foreign Policy Research Institute, 12/3/15, doi: 10.1016] MG </w:t>
      </w:r>
    </w:p>
    <w:p w:rsidR="00863B41" w:rsidRPr="00E830E8" w:rsidRDefault="00863B41" w:rsidP="00863B41">
      <w:pPr>
        <w:rPr>
          <w:rFonts w:asciiTheme="minorHAnsi" w:hAnsiTheme="minorHAnsi"/>
        </w:rPr>
      </w:pPr>
      <w:r w:rsidRPr="00E830E8">
        <w:rPr>
          <w:rStyle w:val="StyleUnderline"/>
          <w:rFonts w:asciiTheme="minorHAnsi" w:hAnsiTheme="minorHAnsi"/>
        </w:rPr>
        <w:t>From the Arctic to Central Asia, Russia and China compete. Moscow resists Beijing’s hegemonic actions in Asia</w:t>
      </w:r>
      <w:r w:rsidRPr="00E830E8">
        <w:rPr>
          <w:rFonts w:asciiTheme="minorHAnsi" w:hAnsiTheme="minorHAnsi"/>
        </w:rPr>
        <w:t xml:space="preserve">. Admittedly, they cooperate against U.S. power, making the triangle function globally. Similarly, their economic ties have strengthened as Russian dependence on China grows. But </w:t>
      </w:r>
      <w:r w:rsidRPr="00E830E8">
        <w:rPr>
          <w:rStyle w:val="StyleUnderline"/>
          <w:rFonts w:asciiTheme="minorHAnsi" w:hAnsiTheme="minorHAnsi"/>
        </w:rPr>
        <w:t>Moscow still strives to carve out an ever-greater independent sphere of action in Asia.</w:t>
      </w:r>
      <w:r w:rsidRPr="00E830E8">
        <w:rPr>
          <w:rFonts w:asciiTheme="minorHAnsi" w:hAnsiTheme="minorHAnsi"/>
        </w:rPr>
        <w:t xml:space="preserve"> The purpose of Moscow’s “Ostpolitik” is to reclaim its previous standing as a great independent Asian power</w:t>
      </w:r>
      <w:r w:rsidRPr="00E830E8">
        <w:rPr>
          <w:rStyle w:val="StyleUnderline"/>
          <w:rFonts w:asciiTheme="minorHAnsi" w:hAnsiTheme="minorHAnsi"/>
        </w:rPr>
        <w:t>. The result is a hedging policy against China</w:t>
      </w:r>
      <w:r w:rsidRPr="00E830E8">
        <w:rPr>
          <w:rFonts w:asciiTheme="minorHAnsi" w:hAnsiTheme="minorHAnsi"/>
        </w:rPr>
        <w:t xml:space="preserve">. But without reform, that policy will fail as Russia’s economic subordination to China increases. </w:t>
      </w:r>
      <w:r w:rsidRPr="00E830E8">
        <w:rPr>
          <w:rStyle w:val="StyleUnderline"/>
          <w:rFonts w:asciiTheme="minorHAnsi" w:hAnsiTheme="minorHAnsi"/>
        </w:rPr>
        <w:t>This failure to become competitive undermines Russian strategy and enhances dependence on China regionally and globally</w:t>
      </w:r>
      <w:r w:rsidRPr="00E830E8">
        <w:rPr>
          <w:rFonts w:asciiTheme="minorHAnsi" w:hAnsiTheme="minorHAnsi"/>
        </w:rPr>
        <w:t xml:space="preserve">, </w:t>
      </w:r>
      <w:r w:rsidRPr="00E830E8">
        <w:rPr>
          <w:rStyle w:val="StyleUnderline"/>
          <w:rFonts w:asciiTheme="minorHAnsi" w:hAnsiTheme="minorHAnsi"/>
        </w:rPr>
        <w:t>even as Russia seeks to puff up its standings as a partner with China against U.S. policy</w:t>
      </w:r>
      <w:r w:rsidRPr="00E830E8">
        <w:rPr>
          <w:rFonts w:asciiTheme="minorHAnsi" w:hAnsiTheme="minorHAnsi"/>
        </w:rPr>
        <w:t>.29</w:t>
      </w:r>
    </w:p>
    <w:p w:rsidR="00863B41" w:rsidRPr="00E830E8" w:rsidRDefault="00863B41" w:rsidP="00863B41">
      <w:pPr>
        <w:rPr>
          <w:rStyle w:val="StyleUnderline"/>
          <w:rFonts w:asciiTheme="minorHAnsi" w:hAnsiTheme="minorHAnsi"/>
        </w:rPr>
      </w:pPr>
      <w:r w:rsidRPr="00E830E8">
        <w:rPr>
          <w:rStyle w:val="StyleUnderline"/>
          <w:rFonts w:asciiTheme="minorHAnsi" w:hAnsiTheme="minorHAnsi"/>
        </w:rPr>
        <w:t>In the Arctic, Russia must now chase Chinese capital for big energy deals, most of which are suspended due to falling energy prices</w:t>
      </w:r>
      <w:r w:rsidRPr="00E830E8">
        <w:rPr>
          <w:rFonts w:asciiTheme="minorHAnsi" w:hAnsiTheme="minorHAnsi"/>
        </w:rPr>
        <w:t xml:space="preserve">. Yet </w:t>
      </w:r>
      <w:r w:rsidRPr="00E830E8">
        <w:rPr>
          <w:rStyle w:val="Emphasis"/>
          <w:rFonts w:asciiTheme="minorHAnsi" w:hAnsiTheme="minorHAnsi"/>
        </w:rPr>
        <w:t>Russia opposed China’s entry into the Arctic Council</w:t>
      </w:r>
      <w:r w:rsidRPr="00E830E8">
        <w:rPr>
          <w:rFonts w:asciiTheme="minorHAnsi" w:hAnsiTheme="minorHAnsi"/>
        </w:rPr>
        <w:t xml:space="preserve"> and conducted a snap deployment in the North Pacific when the PLAN circumnavigated the Sea of Japan in 2013. Furthermore, </w:t>
      </w:r>
      <w:r w:rsidRPr="00E830E8">
        <w:rPr>
          <w:rStyle w:val="StyleUnderline"/>
          <w:rFonts w:asciiTheme="minorHAnsi" w:hAnsiTheme="minorHAnsi"/>
        </w:rPr>
        <w:t>Russian military exercises and buildups in the Asian side of the Arctic clearly are intended against China.</w:t>
      </w:r>
    </w:p>
    <w:p w:rsidR="00863B41" w:rsidRPr="00E830E8" w:rsidRDefault="00863B41" w:rsidP="00863B41">
      <w:pPr>
        <w:rPr>
          <w:rFonts w:asciiTheme="minorHAnsi" w:hAnsiTheme="minorHAnsi"/>
        </w:rPr>
      </w:pPr>
    </w:p>
    <w:p w:rsidR="000206D3" w:rsidRPr="00E830E8" w:rsidRDefault="003D5AB3" w:rsidP="000206D3">
      <w:pPr>
        <w:pStyle w:val="Heading3"/>
        <w:rPr>
          <w:rFonts w:asciiTheme="minorHAnsi" w:hAnsiTheme="minorHAnsi"/>
        </w:rPr>
      </w:pPr>
      <w:r w:rsidRPr="00E830E8">
        <w:rPr>
          <w:rFonts w:asciiTheme="minorHAnsi" w:hAnsiTheme="minorHAnsi"/>
        </w:rPr>
        <w:t xml:space="preserve">Link – Distancing </w:t>
      </w:r>
    </w:p>
    <w:p w:rsidR="000206D3" w:rsidRPr="00E830E8" w:rsidRDefault="000206D3" w:rsidP="000206D3">
      <w:pPr>
        <w:pStyle w:val="Heading4"/>
        <w:rPr>
          <w:rFonts w:asciiTheme="minorHAnsi" w:hAnsiTheme="minorHAnsi"/>
        </w:rPr>
      </w:pPr>
      <w:r w:rsidRPr="00E830E8">
        <w:rPr>
          <w:rFonts w:asciiTheme="minorHAnsi" w:hAnsiTheme="minorHAnsi"/>
        </w:rPr>
        <w:t>The plan’s form of engagement provides opportunities for distancing in the relationship, precluding cooperation</w:t>
      </w:r>
    </w:p>
    <w:p w:rsidR="000206D3" w:rsidRPr="00E830E8" w:rsidRDefault="00E830E8" w:rsidP="000206D3">
      <w:pPr>
        <w:rPr>
          <w:rFonts w:asciiTheme="minorHAnsi" w:hAnsiTheme="minorHAnsi"/>
        </w:rPr>
      </w:pPr>
      <w:hyperlink r:id="rId19" w:tooltip="More articles by Jacob Stokes" w:history="1">
        <w:r w:rsidR="000206D3" w:rsidRPr="00E830E8">
          <w:rPr>
            <w:rStyle w:val="Hyperlink"/>
            <w:rFonts w:asciiTheme="minorHAnsi" w:hAnsiTheme="minorHAnsi"/>
          </w:rPr>
          <w:t xml:space="preserve">Jacob </w:t>
        </w:r>
        <w:r w:rsidR="000206D3" w:rsidRPr="00E830E8">
          <w:rPr>
            <w:rStyle w:val="Hyperlink"/>
            <w:rFonts w:asciiTheme="minorHAnsi" w:hAnsiTheme="minorHAnsi"/>
            <w:b/>
          </w:rPr>
          <w:t>Stokes</w:t>
        </w:r>
      </w:hyperlink>
      <w:r w:rsidR="000206D3" w:rsidRPr="00E830E8">
        <w:rPr>
          <w:rFonts w:asciiTheme="minorHAnsi" w:hAnsiTheme="minorHAnsi"/>
        </w:rPr>
        <w:t xml:space="preserve"> and </w:t>
      </w:r>
      <w:hyperlink r:id="rId20" w:tooltip="More articles by Alexander Sullivan" w:history="1">
        <w:r w:rsidR="000206D3" w:rsidRPr="00E830E8">
          <w:rPr>
            <w:rStyle w:val="Hyperlink"/>
            <w:rFonts w:asciiTheme="minorHAnsi" w:hAnsiTheme="minorHAnsi"/>
          </w:rPr>
          <w:t xml:space="preserve">Alexander </w:t>
        </w:r>
        <w:r w:rsidR="000206D3" w:rsidRPr="00E830E8">
          <w:rPr>
            <w:rStyle w:val="Hyperlink"/>
            <w:rFonts w:asciiTheme="minorHAnsi" w:hAnsiTheme="minorHAnsi"/>
            <w:b/>
          </w:rPr>
          <w:t>Sullivan</w:t>
        </w:r>
      </w:hyperlink>
      <w:r w:rsidR="000206D3" w:rsidRPr="00E830E8">
        <w:rPr>
          <w:rFonts w:asciiTheme="minorHAnsi" w:hAnsiTheme="minorHAnsi"/>
        </w:rPr>
        <w:t>, 10-11-</w:t>
      </w:r>
      <w:r w:rsidR="000206D3" w:rsidRPr="00E830E8">
        <w:rPr>
          <w:rFonts w:asciiTheme="minorHAnsi" w:hAnsiTheme="minorHAnsi"/>
          <w:b/>
        </w:rPr>
        <w:t>2011</w:t>
      </w:r>
      <w:r w:rsidR="000206D3" w:rsidRPr="00E830E8">
        <w:rPr>
          <w:rFonts w:asciiTheme="minorHAnsi" w:hAnsiTheme="minorHAnsi"/>
        </w:rPr>
        <w:t xml:space="preserve">, (Stokes is an Associate Fellow in the Strategy and Statecraft Program at the Center for a New American Security. Sullivan is an Adjunct Fellow in the Asia-Pacific Security Program at CNAS.) "The Sino-Russo Rundown," Foreign Affairs, </w:t>
      </w:r>
      <w:hyperlink r:id="rId21" w:history="1">
        <w:r w:rsidR="000206D3" w:rsidRPr="00E830E8">
          <w:rPr>
            <w:rStyle w:val="Hyperlink"/>
            <w:rFonts w:asciiTheme="minorHAnsi" w:hAnsiTheme="minorHAnsi"/>
          </w:rPr>
          <w:t>https://www.foreignaffairs.com/articles/china/2015-08-16/sino-russo-rundown</w:t>
        </w:r>
      </w:hyperlink>
      <w:r w:rsidR="000206D3" w:rsidRPr="00E830E8">
        <w:rPr>
          <w:rFonts w:asciiTheme="minorHAnsi" w:hAnsiTheme="minorHAnsi"/>
        </w:rPr>
        <w:t xml:space="preserve"> //ALB *Note- this card is in the context of the authors thinking the relationship is bad, so when it says recommends something, it is trying to break up the alliance* </w:t>
      </w:r>
    </w:p>
    <w:p w:rsidR="000206D3" w:rsidRPr="00E830E8" w:rsidRDefault="000206D3" w:rsidP="000206D3">
      <w:pPr>
        <w:rPr>
          <w:rFonts w:asciiTheme="minorHAnsi" w:hAnsiTheme="minorHAnsi"/>
          <w:sz w:val="16"/>
        </w:rPr>
      </w:pPr>
      <w:r w:rsidRPr="00E830E8">
        <w:rPr>
          <w:rFonts w:asciiTheme="minorHAnsi" w:hAnsiTheme="minorHAnsi"/>
          <w:u w:val="single"/>
        </w:rPr>
        <w:t>The second principle for dealing with the Sino-Russian entente should be to look for the natural divisions between Russia and China where they do arise</w:t>
      </w:r>
      <w:r w:rsidRPr="00E830E8">
        <w:rPr>
          <w:rFonts w:asciiTheme="minorHAnsi" w:hAnsiTheme="minorHAnsi"/>
          <w:sz w:val="16"/>
        </w:rPr>
        <w:t xml:space="preserve">. Instead of trying to break up the two powers, </w:t>
      </w:r>
      <w:r w:rsidRPr="00E830E8">
        <w:rPr>
          <w:rFonts w:asciiTheme="minorHAnsi" w:hAnsiTheme="minorHAnsi"/>
          <w:u w:val="single"/>
        </w:rPr>
        <w:t>the U.S. goal should be to provide the opportunities and space for China and Russia to create distance between themselves. This means</w:t>
      </w:r>
      <w:r w:rsidRPr="00E830E8">
        <w:rPr>
          <w:rFonts w:asciiTheme="minorHAnsi" w:hAnsiTheme="minorHAnsi"/>
          <w:sz w:val="16"/>
        </w:rPr>
        <w:t xml:space="preserve"> not opposing—and even tacitly </w:t>
      </w:r>
      <w:r w:rsidRPr="00E830E8">
        <w:rPr>
          <w:rFonts w:asciiTheme="minorHAnsi" w:hAnsiTheme="minorHAnsi"/>
          <w:u w:val="single"/>
        </w:rPr>
        <w:t>encouraging</w:t>
      </w:r>
      <w:r w:rsidRPr="00E830E8">
        <w:rPr>
          <w:rFonts w:asciiTheme="minorHAnsi" w:hAnsiTheme="minorHAnsi"/>
          <w:sz w:val="16"/>
        </w:rPr>
        <w:t>—</w:t>
      </w:r>
      <w:r w:rsidRPr="00E830E8">
        <w:rPr>
          <w:rFonts w:asciiTheme="minorHAnsi" w:hAnsiTheme="minorHAnsi"/>
          <w:u w:val="single"/>
        </w:rPr>
        <w:t>each power’s efforts to extend its influence in the other’s backyard.</w:t>
      </w:r>
      <w:r w:rsidRPr="00E830E8">
        <w:rPr>
          <w:rFonts w:asciiTheme="minorHAnsi" w:hAnsiTheme="minorHAnsi"/>
          <w:sz w:val="16"/>
        </w:rPr>
        <w:t xml:space="preserve"> For example, Russia remains worried about its vulnerability to Chinese military power in the Russian Far East, and so it has maintained strategic ties with countries around China’s border, including India, North Korea, and Vietnam. The Ukraine crisis has frozen Russia’s relations with Japan, but it is worth remembering that even those two were drawing closer prior to 2014. The United States should do nothing to stop such engagement, and it might even make clear through back channels that it does not oppose these ties if they allow Russia to pitch in with balancing Chinese power in Asia.</w:t>
      </w:r>
      <w:r w:rsidRPr="00E830E8">
        <w:rPr>
          <w:rFonts w:asciiTheme="minorHAnsi" w:hAnsiTheme="minorHAnsi"/>
          <w:u w:val="single"/>
        </w:rPr>
        <w:t xml:space="preserve"> In Central Asia</w:t>
      </w:r>
      <w:r w:rsidRPr="00E830E8">
        <w:rPr>
          <w:rFonts w:asciiTheme="minorHAnsi" w:hAnsiTheme="minorHAnsi"/>
          <w:sz w:val="16"/>
        </w:rPr>
        <w:t xml:space="preserve">, despite public statements by Chinese and Russian officials about </w:t>
      </w:r>
      <w:r w:rsidRPr="00E830E8">
        <w:rPr>
          <w:rFonts w:asciiTheme="minorHAnsi" w:hAnsiTheme="minorHAnsi"/>
          <w:b/>
          <w:u w:val="single"/>
        </w:rPr>
        <w:t>their desire to coordinate Russia’s Eurasian Economic Union with China’s plans for a Silk Road Economic Belt</w:t>
      </w:r>
      <w:r w:rsidRPr="00E830E8">
        <w:rPr>
          <w:rFonts w:asciiTheme="minorHAnsi" w:hAnsiTheme="minorHAnsi"/>
          <w:sz w:val="16"/>
        </w:rPr>
        <w:t xml:space="preserve">, </w:t>
      </w:r>
      <w:r w:rsidRPr="00E830E8">
        <w:rPr>
          <w:rFonts w:asciiTheme="minorHAnsi" w:hAnsiTheme="minorHAnsi"/>
          <w:b/>
          <w:u w:val="single"/>
        </w:rPr>
        <w:t>Russia will almost surely feel that China is encroaching on its traditional sphere of influence</w:t>
      </w:r>
      <w:r w:rsidRPr="00E830E8">
        <w:rPr>
          <w:rFonts w:asciiTheme="minorHAnsi" w:hAnsiTheme="minorHAnsi"/>
          <w:sz w:val="16"/>
        </w:rPr>
        <w:t xml:space="preserve">. </w:t>
      </w:r>
      <w:r w:rsidRPr="00E830E8">
        <w:rPr>
          <w:rFonts w:asciiTheme="minorHAnsi" w:hAnsiTheme="minorHAnsi"/>
          <w:u w:val="single"/>
        </w:rPr>
        <w:t>Feeling trapped in the west by NATO, Russia desires to push east</w:t>
      </w:r>
      <w:r w:rsidRPr="00E830E8">
        <w:rPr>
          <w:rFonts w:asciiTheme="minorHAnsi" w:hAnsiTheme="minorHAnsi"/>
          <w:sz w:val="16"/>
        </w:rPr>
        <w:t xml:space="preserve">. </w:t>
      </w:r>
      <w:r w:rsidRPr="00E830E8">
        <w:rPr>
          <w:rFonts w:asciiTheme="minorHAnsi" w:hAnsiTheme="minorHAnsi"/>
          <w:u w:val="single"/>
        </w:rPr>
        <w:t>The current tacit agreement</w:t>
      </w:r>
      <w:r w:rsidRPr="00E830E8">
        <w:rPr>
          <w:rFonts w:asciiTheme="minorHAnsi" w:hAnsiTheme="minorHAnsi"/>
          <w:sz w:val="16"/>
        </w:rPr>
        <w:t>—</w:t>
      </w:r>
      <w:r w:rsidRPr="00E830E8">
        <w:rPr>
          <w:rFonts w:asciiTheme="minorHAnsi" w:hAnsiTheme="minorHAnsi"/>
          <w:u w:val="single"/>
        </w:rPr>
        <w:t>that Russia will dominate security affairs while China drives economic growth in the region</w:t>
      </w:r>
      <w:r w:rsidRPr="00E830E8">
        <w:rPr>
          <w:rFonts w:asciiTheme="minorHAnsi" w:hAnsiTheme="minorHAnsi"/>
          <w:sz w:val="16"/>
        </w:rPr>
        <w:t>—</w:t>
      </w:r>
      <w:r w:rsidRPr="00E830E8">
        <w:rPr>
          <w:rFonts w:asciiTheme="minorHAnsi" w:hAnsiTheme="minorHAnsi"/>
          <w:u w:val="single"/>
        </w:rPr>
        <w:t>has served well until now</w:t>
      </w:r>
      <w:r w:rsidRPr="00E830E8">
        <w:rPr>
          <w:rFonts w:asciiTheme="minorHAnsi" w:hAnsiTheme="minorHAnsi"/>
          <w:sz w:val="16"/>
        </w:rPr>
        <w:t xml:space="preserve">. </w:t>
      </w:r>
      <w:r w:rsidRPr="00E830E8">
        <w:rPr>
          <w:rFonts w:asciiTheme="minorHAnsi" w:hAnsiTheme="minorHAnsi"/>
          <w:u w:val="single"/>
        </w:rPr>
        <w:t>But it is likely to start to crumble once the Chinese desire to protect its investments through bilateral security partnerships with Central Asian governments grows beyond Russia’s comfort</w:t>
      </w:r>
      <w:r w:rsidRPr="00E830E8">
        <w:rPr>
          <w:rFonts w:asciiTheme="minorHAnsi" w:hAnsiTheme="minorHAnsi"/>
          <w:sz w:val="16"/>
        </w:rPr>
        <w:t xml:space="preserve">. </w:t>
      </w:r>
      <w:r w:rsidRPr="00E830E8">
        <w:rPr>
          <w:rFonts w:asciiTheme="minorHAnsi" w:hAnsiTheme="minorHAnsi"/>
          <w:b/>
          <w:u w:val="single"/>
        </w:rPr>
        <w:t>As China becomes more involved in the region, the Central Asian governments will most likely start playing Russia and China off each other</w:t>
      </w:r>
      <w:r w:rsidRPr="00E830E8">
        <w:rPr>
          <w:rFonts w:asciiTheme="minorHAnsi" w:hAnsiTheme="minorHAnsi"/>
          <w:sz w:val="16"/>
        </w:rPr>
        <w:t xml:space="preserve">, </w:t>
      </w:r>
      <w:r w:rsidRPr="00E830E8">
        <w:rPr>
          <w:rFonts w:asciiTheme="minorHAnsi" w:hAnsiTheme="minorHAnsi"/>
          <w:b/>
          <w:u w:val="single"/>
        </w:rPr>
        <w:t>which won’t help matters.</w:t>
      </w:r>
      <w:r w:rsidRPr="00E830E8">
        <w:rPr>
          <w:rFonts w:asciiTheme="minorHAnsi" w:hAnsiTheme="minorHAnsi"/>
          <w:sz w:val="16"/>
        </w:rPr>
        <w:t xml:space="preserve"> The United States should get out of the way and allow the regional competition to play out. Good strategy means knowing what not to do, and the United States should know not to contest Russian and Chinese power in the deep heartland of Eurasia. Let them balance each other and fight the counterterrorism battles the United States has already sunk so many resources into. </w:t>
      </w:r>
      <w:r w:rsidRPr="00E830E8">
        <w:rPr>
          <w:rFonts w:asciiTheme="minorHAnsi" w:hAnsiTheme="minorHAnsi"/>
          <w:u w:val="single"/>
        </w:rPr>
        <w:t>If China and Russia want to become primary security partners in Afghanistan or fund infrastructure construction in the region, the United States should welcome it. The more attention and resources Russia and China devote to Central and South Asia, the less they will have to devote to Europe and East Asia</w:t>
      </w:r>
      <w:r w:rsidRPr="00E830E8">
        <w:rPr>
          <w:rFonts w:asciiTheme="minorHAnsi" w:hAnsiTheme="minorHAnsi"/>
          <w:sz w:val="16"/>
        </w:rPr>
        <w:t xml:space="preserve">. That is not an argument for ignoring the region. </w:t>
      </w:r>
      <w:r w:rsidRPr="00E830E8">
        <w:rPr>
          <w:rFonts w:asciiTheme="minorHAnsi" w:hAnsiTheme="minorHAnsi"/>
          <w:u w:val="single"/>
        </w:rPr>
        <w:t xml:space="preserve">The United States should keep watching it closely, perhaps as an observer of the Shanghai Cooperation Organization and </w:t>
      </w:r>
      <w:r w:rsidRPr="00E830E8">
        <w:rPr>
          <w:rFonts w:asciiTheme="minorHAnsi" w:hAnsiTheme="minorHAnsi"/>
          <w:b/>
          <w:u w:val="single"/>
        </w:rPr>
        <w:t>a member of the Asian Infrastructure Investment Bank, if for no other reason than as a barometer of the larger Sino-Russian relationship</w:t>
      </w:r>
      <w:r w:rsidRPr="00E830E8">
        <w:rPr>
          <w:rFonts w:asciiTheme="minorHAnsi" w:hAnsiTheme="minorHAnsi"/>
          <w:sz w:val="16"/>
        </w:rPr>
        <w:t xml:space="preserve">. Sometimes, </w:t>
      </w:r>
      <w:r w:rsidRPr="00E830E8">
        <w:rPr>
          <w:rFonts w:asciiTheme="minorHAnsi" w:hAnsiTheme="minorHAnsi"/>
          <w:u w:val="single"/>
        </w:rPr>
        <w:t>facilitating natural divisions will mean attacking the drivers of Chinese-Russian cooperation indirectly in a way that does not involve concessions</w:t>
      </w:r>
      <w:r w:rsidRPr="00E830E8">
        <w:rPr>
          <w:rFonts w:asciiTheme="minorHAnsi" w:hAnsiTheme="minorHAnsi"/>
          <w:sz w:val="16"/>
        </w:rPr>
        <w:t xml:space="preserve">. </w:t>
      </w:r>
      <w:r w:rsidRPr="00E830E8">
        <w:rPr>
          <w:rFonts w:asciiTheme="minorHAnsi" w:hAnsiTheme="minorHAnsi"/>
          <w:u w:val="single"/>
        </w:rPr>
        <w:t>One such driver is energy. Growing oil and gas trade will support broader cooperation to some degree</w:t>
      </w:r>
      <w:r w:rsidRPr="00E830E8">
        <w:rPr>
          <w:rFonts w:asciiTheme="minorHAnsi" w:hAnsiTheme="minorHAnsi"/>
          <w:sz w:val="16"/>
        </w:rPr>
        <w:t xml:space="preserve">, even if it fails to reach the levels envisaged in the slew of </w:t>
      </w:r>
      <w:hyperlink r:id="rId22" w:history="1">
        <w:r w:rsidRPr="00E830E8">
          <w:rPr>
            <w:rStyle w:val="Hyperlink"/>
            <w:rFonts w:asciiTheme="minorHAnsi" w:hAnsiTheme="minorHAnsi"/>
            <w:sz w:val="16"/>
          </w:rPr>
          <w:t>pipeline</w:t>
        </w:r>
      </w:hyperlink>
      <w:hyperlink r:id="rId23" w:history="1">
        <w:r w:rsidRPr="00E830E8">
          <w:rPr>
            <w:rStyle w:val="Hyperlink"/>
            <w:rFonts w:asciiTheme="minorHAnsi" w:hAnsiTheme="minorHAnsi"/>
            <w:sz w:val="16"/>
          </w:rPr>
          <w:t>deals</w:t>
        </w:r>
      </w:hyperlink>
      <w:r w:rsidRPr="00E830E8">
        <w:rPr>
          <w:rFonts w:asciiTheme="minorHAnsi" w:hAnsiTheme="minorHAnsi"/>
          <w:sz w:val="16"/>
        </w:rPr>
        <w:t xml:space="preserve"> struck in 2014. Broadly speaking, diversified global energy markets are a good thing, but neither China nor Russia should be overly dependent on the other. To this end, Sino-Russian energy trade could be limited if Washington starts exporting its own unconventional oil and natural gas to China. Washington cannot compel U.S. businesses to do so (in the same way that Beijing or Moscow could) but it should seek to create the conditions for U.S.-Chinese energy trade, including by lifting its current ban on exporting crude oil.</w:t>
      </w:r>
    </w:p>
    <w:p w:rsidR="000206D3" w:rsidRPr="00E830E8" w:rsidRDefault="000206D3" w:rsidP="000206D3">
      <w:pPr>
        <w:rPr>
          <w:rFonts w:asciiTheme="minorHAnsi" w:hAnsiTheme="minorHAnsi"/>
        </w:rPr>
      </w:pPr>
    </w:p>
    <w:p w:rsidR="000206D3" w:rsidRPr="00E830E8" w:rsidRDefault="000206D3" w:rsidP="000206D3">
      <w:pPr>
        <w:rPr>
          <w:rFonts w:asciiTheme="minorHAnsi" w:hAnsiTheme="minorHAnsi"/>
        </w:rPr>
      </w:pPr>
    </w:p>
    <w:p w:rsidR="000206D3" w:rsidRPr="00E830E8" w:rsidRDefault="000206D3" w:rsidP="002F4BEC">
      <w:pPr>
        <w:rPr>
          <w:rFonts w:asciiTheme="minorHAnsi" w:hAnsiTheme="minorHAnsi"/>
        </w:rPr>
      </w:pPr>
    </w:p>
    <w:p w:rsidR="00085681" w:rsidRPr="00E830E8" w:rsidRDefault="001C3018" w:rsidP="00A81937">
      <w:pPr>
        <w:pStyle w:val="Heading3"/>
        <w:rPr>
          <w:rFonts w:asciiTheme="minorHAnsi" w:hAnsiTheme="minorHAnsi"/>
        </w:rPr>
      </w:pPr>
      <w:r w:rsidRPr="00E830E8">
        <w:rPr>
          <w:rFonts w:asciiTheme="minorHAnsi" w:hAnsiTheme="minorHAnsi"/>
        </w:rPr>
        <w:t>Link – North Korea</w:t>
      </w:r>
    </w:p>
    <w:p w:rsidR="00085681" w:rsidRPr="00E830E8" w:rsidRDefault="00085681" w:rsidP="00085681">
      <w:pPr>
        <w:pStyle w:val="Heading4"/>
        <w:rPr>
          <w:rFonts w:asciiTheme="minorHAnsi" w:hAnsiTheme="minorHAnsi"/>
        </w:rPr>
      </w:pPr>
      <w:r w:rsidRPr="00E830E8">
        <w:rPr>
          <w:rFonts w:asciiTheme="minorHAnsi" w:hAnsiTheme="minorHAnsi"/>
        </w:rPr>
        <w:t xml:space="preserve">Sino-US engagement over North Korea marginalizes Russia  </w:t>
      </w:r>
    </w:p>
    <w:p w:rsidR="00085681" w:rsidRPr="00E830E8" w:rsidRDefault="00085681" w:rsidP="00085681">
      <w:pPr>
        <w:rPr>
          <w:rFonts w:asciiTheme="minorHAnsi" w:hAnsiTheme="minorHAnsi"/>
        </w:rPr>
      </w:pPr>
      <w:r w:rsidRPr="00E830E8">
        <w:rPr>
          <w:rStyle w:val="Style13ptBold"/>
          <w:rFonts w:asciiTheme="minorHAnsi" w:hAnsiTheme="minorHAnsi"/>
        </w:rPr>
        <w:t>Blank and Kim 15</w:t>
      </w:r>
      <w:r w:rsidRPr="00E830E8">
        <w:rPr>
          <w:rFonts w:asciiTheme="minorHAnsi" w:hAnsiTheme="minorHAnsi"/>
        </w:rPr>
        <w:t xml:space="preserve"> [Stephen, internationally known expert on Russia, professor of National Security Studies at US Army War College, Younkyoo, professor of international relations at Hanyang University, “Does Russo-Chinese Partnership Threaten America’s Interests in Asia?”, Foreign Policy Research Institute, 12/3/15, doi: 10.1016] MG</w:t>
      </w:r>
    </w:p>
    <w:p w:rsidR="00085681" w:rsidRPr="00E830E8" w:rsidRDefault="00085681" w:rsidP="00085681">
      <w:pPr>
        <w:rPr>
          <w:rStyle w:val="StyleUnderline"/>
          <w:rFonts w:asciiTheme="minorHAnsi" w:hAnsiTheme="minorHAnsi"/>
        </w:rPr>
      </w:pPr>
      <w:r w:rsidRPr="00E830E8">
        <w:rPr>
          <w:rStyle w:val="Emphasis"/>
          <w:rFonts w:asciiTheme="minorHAnsi" w:hAnsiTheme="minorHAnsi"/>
        </w:rPr>
        <w:t>Behind expressions of friendship, there are signs that Moscow fears a Sino-American agreement on anything that represents a conspiracy to marginalize Russia</w:t>
      </w:r>
      <w:r w:rsidRPr="00E830E8">
        <w:rPr>
          <w:rFonts w:asciiTheme="minorHAnsi" w:hAnsiTheme="minorHAnsi"/>
        </w:rPr>
        <w:t xml:space="preserve">, </w:t>
      </w:r>
      <w:r w:rsidRPr="00E830E8">
        <w:rPr>
          <w:rStyle w:val="StyleUnderline"/>
          <w:rFonts w:asciiTheme="minorHAnsi" w:hAnsiTheme="minorHAnsi"/>
        </w:rPr>
        <w:t>not least in Korea.</w:t>
      </w:r>
      <w:r w:rsidRPr="00E830E8">
        <w:rPr>
          <w:rFonts w:asciiTheme="minorHAnsi" w:hAnsiTheme="minorHAnsi"/>
        </w:rPr>
        <w:t xml:space="preserve"> Georgy Toloraya and Alexander Vorontsov recently observed </w:t>
      </w:r>
      <w:r w:rsidRPr="00E830E8">
        <w:rPr>
          <w:rStyle w:val="StyleUnderline"/>
          <w:rFonts w:asciiTheme="minorHAnsi" w:hAnsiTheme="minorHAnsi"/>
        </w:rPr>
        <w:t>that Sino-American collaboration on UN resolution</w:t>
      </w:r>
      <w:r w:rsidRPr="00E830E8">
        <w:rPr>
          <w:rFonts w:asciiTheme="minorHAnsi" w:hAnsiTheme="minorHAnsi"/>
        </w:rPr>
        <w:t xml:space="preserve"> 1718 in 2012 </w:t>
      </w:r>
      <w:r w:rsidRPr="00E830E8">
        <w:rPr>
          <w:rStyle w:val="StyleUnderline"/>
          <w:rFonts w:asciiTheme="minorHAnsi" w:hAnsiTheme="minorHAnsi"/>
        </w:rPr>
        <w:t>to prohibit North Korean nuclear and missile tests represented an unpleasant surprise for Russia. Political observers speculated about a Sino-American deal where Beijing would “surrender” Pyongyang to Washington.</w:t>
      </w:r>
      <w:r w:rsidRPr="00E830E8">
        <w:rPr>
          <w:rFonts w:asciiTheme="minorHAnsi" w:hAnsiTheme="minorHAnsi"/>
        </w:rPr>
        <w:t xml:space="preserve"> In return, it would reduce U.S. support for Japan over the Senkaku Islands.38 Vorontsov and Toloraya argued that this </w:t>
      </w:r>
      <w:r w:rsidRPr="00E830E8">
        <w:rPr>
          <w:rStyle w:val="StyleUnderline"/>
          <w:rFonts w:asciiTheme="minorHAnsi" w:hAnsiTheme="minorHAnsi"/>
        </w:rPr>
        <w:t>Sino--American collaboration makes Russia’s position look bizarre; consequently Russia can no longer let China lead the two governments’ policy on North Korea.</w:t>
      </w:r>
    </w:p>
    <w:p w:rsidR="00085681" w:rsidRPr="00E830E8" w:rsidRDefault="00085681" w:rsidP="00085681">
      <w:pPr>
        <w:rPr>
          <w:rFonts w:asciiTheme="minorHAnsi" w:hAnsiTheme="minorHAnsi"/>
        </w:rPr>
      </w:pPr>
      <w:r w:rsidRPr="00E830E8">
        <w:rPr>
          <w:rStyle w:val="StyleUnderline"/>
          <w:rFonts w:asciiTheme="minorHAnsi" w:hAnsiTheme="minorHAnsi"/>
        </w:rPr>
        <w:t>Other states also are concerned about China or a Sino-American partnership marginalizing Russian influence in Korea and Northeast Asia.</w:t>
      </w:r>
      <w:r w:rsidRPr="00E830E8">
        <w:rPr>
          <w:rFonts w:asciiTheme="minorHAnsi" w:hAnsiTheme="minorHAnsi"/>
        </w:rPr>
        <w:t xml:space="preserve"> When North Korea offered exclusive terms to Russian investors to support priority projects in 2014, Aleksandr’ Galushka, Russia’s Minister for the Development of the Far East, emphasized that Chinese investors do not enjoy these benefits. Toloraya and Vorontsov advocate competing with China to realize its regional goals in Asia.</w:t>
      </w:r>
    </w:p>
    <w:p w:rsidR="00863B41" w:rsidRPr="00E830E8" w:rsidRDefault="00863B41" w:rsidP="00863B41">
      <w:pPr>
        <w:pStyle w:val="Heading3"/>
        <w:rPr>
          <w:rFonts w:asciiTheme="minorHAnsi" w:hAnsiTheme="minorHAnsi"/>
        </w:rPr>
      </w:pPr>
      <w:r w:rsidRPr="00E830E8">
        <w:rPr>
          <w:rFonts w:asciiTheme="minorHAnsi" w:hAnsiTheme="minorHAnsi"/>
        </w:rPr>
        <w:t xml:space="preserve">Link – Zero-Sum </w:t>
      </w:r>
    </w:p>
    <w:p w:rsidR="00863B41" w:rsidRPr="00E830E8" w:rsidRDefault="00863B41" w:rsidP="00863B41">
      <w:pPr>
        <w:pStyle w:val="Heading4"/>
        <w:rPr>
          <w:rFonts w:asciiTheme="minorHAnsi" w:hAnsiTheme="minorHAnsi"/>
        </w:rPr>
      </w:pPr>
      <w:r w:rsidRPr="00E830E8">
        <w:rPr>
          <w:rFonts w:asciiTheme="minorHAnsi" w:hAnsiTheme="minorHAnsi"/>
        </w:rPr>
        <w:t xml:space="preserve">Increasing relations with China directly hurts the China-Russia alliance </w:t>
      </w:r>
    </w:p>
    <w:p w:rsidR="00863B41" w:rsidRPr="00E830E8" w:rsidRDefault="00863B41" w:rsidP="00863B41">
      <w:pPr>
        <w:rPr>
          <w:rFonts w:asciiTheme="minorHAnsi" w:hAnsiTheme="minorHAnsi"/>
        </w:rPr>
      </w:pPr>
      <w:r w:rsidRPr="00E830E8">
        <w:rPr>
          <w:rFonts w:asciiTheme="minorHAnsi" w:hAnsiTheme="minorHAnsi"/>
        </w:rPr>
        <w:t xml:space="preserve">Huiyun </w:t>
      </w:r>
      <w:r w:rsidRPr="00E830E8">
        <w:rPr>
          <w:rFonts w:asciiTheme="minorHAnsi" w:hAnsiTheme="minorHAnsi"/>
          <w:b/>
        </w:rPr>
        <w:t>Feng</w:t>
      </w:r>
      <w:r w:rsidRPr="00E830E8">
        <w:rPr>
          <w:rFonts w:asciiTheme="minorHAnsi" w:hAnsiTheme="minorHAnsi"/>
        </w:rPr>
        <w:t>, 3-2-</w:t>
      </w:r>
      <w:r w:rsidRPr="00E830E8">
        <w:rPr>
          <w:rFonts w:asciiTheme="minorHAnsi" w:hAnsiTheme="minorHAnsi"/>
          <w:b/>
        </w:rPr>
        <w:t>2015</w:t>
      </w:r>
      <w:r w:rsidRPr="00E830E8">
        <w:rPr>
          <w:rFonts w:asciiTheme="minorHAnsi" w:hAnsiTheme="minorHAnsi"/>
        </w:rPr>
        <w:t>, (s</w:t>
      </w:r>
      <w:r w:rsidRPr="00E830E8">
        <w:rPr>
          <w:rFonts w:asciiTheme="minorHAnsi" w:hAnsiTheme="minorHAnsi"/>
          <w:i/>
          <w:iCs/>
          <w:color w:val="333333"/>
          <w:shd w:val="clear" w:color="auto" w:fill="FFFFFF"/>
        </w:rPr>
        <w:t>enior researcher at the Danish Institute for International Studies and Associate Professor of Political Science at Utah State University) .</w:t>
      </w:r>
      <w:r w:rsidRPr="00E830E8">
        <w:rPr>
          <w:rFonts w:asciiTheme="minorHAnsi" w:hAnsiTheme="minorHAnsi"/>
        </w:rPr>
        <w:t>"China and Russia vs. the United States?," Diplomat, http://thediplomat.com/2015/03/china-and-russia-vs-the-united-states/</w:t>
      </w:r>
    </w:p>
    <w:p w:rsidR="00863B41" w:rsidRPr="00E830E8" w:rsidRDefault="00863B41" w:rsidP="00863B41">
      <w:pPr>
        <w:jc w:val="both"/>
        <w:rPr>
          <w:rFonts w:asciiTheme="minorHAnsi" w:hAnsiTheme="minorHAnsi"/>
          <w:sz w:val="16"/>
        </w:rPr>
      </w:pPr>
      <w:r w:rsidRPr="00E830E8">
        <w:rPr>
          <w:rFonts w:asciiTheme="minorHAnsi" w:hAnsiTheme="minorHAnsi"/>
          <w:sz w:val="16"/>
        </w:rPr>
        <w:t xml:space="preserve">As always, </w:t>
      </w:r>
      <w:r w:rsidRPr="00E830E8">
        <w:rPr>
          <w:rFonts w:asciiTheme="minorHAnsi" w:hAnsiTheme="minorHAnsi"/>
          <w:u w:val="single"/>
        </w:rPr>
        <w:t>power politics is still the major game in town</w:t>
      </w:r>
      <w:r w:rsidRPr="00E830E8">
        <w:rPr>
          <w:rFonts w:asciiTheme="minorHAnsi" w:hAnsiTheme="minorHAnsi"/>
          <w:sz w:val="16"/>
        </w:rPr>
        <w:t xml:space="preserve">. Another chapter in the rise and fall of the great powers – this time </w:t>
      </w:r>
      <w:r w:rsidRPr="00E830E8">
        <w:rPr>
          <w:rFonts w:asciiTheme="minorHAnsi" w:hAnsiTheme="minorHAnsi"/>
          <w:u w:val="single"/>
        </w:rPr>
        <w:t>played by the United States, China, and Russia</w:t>
      </w:r>
      <w:r w:rsidRPr="00E830E8">
        <w:rPr>
          <w:rFonts w:asciiTheme="minorHAnsi" w:hAnsiTheme="minorHAnsi"/>
          <w:sz w:val="16"/>
        </w:rPr>
        <w:t xml:space="preserve"> – has just opened. It is too early to categorize China-Russia relations as either a “partnership” or an “alliance,” because there are no permanent friends in world politics, only permanent interests. </w:t>
      </w:r>
      <w:r w:rsidRPr="00E830E8">
        <w:rPr>
          <w:rFonts w:asciiTheme="minorHAnsi" w:hAnsiTheme="minorHAnsi"/>
          <w:u w:val="single"/>
        </w:rPr>
        <w:t>Despite the positive trends, the bilateral relationship still lacks a solid foundation of mutual trust and common identity</w:t>
      </w:r>
      <w:r w:rsidRPr="00E830E8">
        <w:rPr>
          <w:rFonts w:asciiTheme="minorHAnsi" w:hAnsiTheme="minorHAnsi"/>
          <w:sz w:val="16"/>
        </w:rPr>
        <w:t xml:space="preserve">. </w:t>
      </w:r>
      <w:r w:rsidRPr="00E830E8">
        <w:rPr>
          <w:rFonts w:asciiTheme="minorHAnsi" w:hAnsiTheme="minorHAnsi"/>
          <w:u w:val="single"/>
        </w:rPr>
        <w:t>Only a strong common threat from the West could push China and Russia to move closer economically and militarily</w:t>
      </w:r>
      <w:r w:rsidRPr="00E830E8">
        <w:rPr>
          <w:rFonts w:asciiTheme="minorHAnsi" w:hAnsiTheme="minorHAnsi"/>
          <w:b/>
          <w:u w:val="single"/>
        </w:rPr>
        <w:t xml:space="preserve">. This is in the hands of U.S. policymakers. </w:t>
      </w:r>
      <w:r w:rsidRPr="00E830E8">
        <w:rPr>
          <w:rFonts w:asciiTheme="minorHAnsi" w:hAnsiTheme="minorHAnsi"/>
          <w:u w:val="single"/>
        </w:rPr>
        <w:t>Continue to prod Xi and Putin and they may indeed see a military alliance or at least a close partnership between Beijing and Moscow</w:t>
      </w:r>
      <w:r w:rsidRPr="00E830E8">
        <w:rPr>
          <w:rFonts w:asciiTheme="minorHAnsi" w:hAnsiTheme="minorHAnsi"/>
          <w:sz w:val="16"/>
        </w:rPr>
        <w:t xml:space="preserve">. </w:t>
      </w:r>
      <w:r w:rsidRPr="00E830E8">
        <w:rPr>
          <w:rFonts w:asciiTheme="minorHAnsi" w:hAnsiTheme="minorHAnsi"/>
          <w:u w:val="single"/>
        </w:rPr>
        <w:t>To avoid, the United States needs to consider how to re-set its relationships with Russia and China.</w:t>
      </w:r>
      <w:r w:rsidRPr="00E830E8">
        <w:rPr>
          <w:rFonts w:asciiTheme="minorHAnsi" w:hAnsiTheme="minorHAnsi"/>
          <w:sz w:val="16"/>
        </w:rPr>
        <w:t xml:space="preserve"> For Russia, isolation and sanctions might not be the solution fomarr the Ukraine crisis. </w:t>
      </w:r>
      <w:r w:rsidRPr="00E830E8">
        <w:rPr>
          <w:rFonts w:asciiTheme="minorHAnsi" w:hAnsiTheme="minorHAnsi"/>
          <w:b/>
          <w:u w:val="single"/>
        </w:rPr>
        <w:t>For China, the U.S. needs to reconsider its Asia rebalance</w:t>
      </w:r>
      <w:r w:rsidRPr="00E830E8">
        <w:rPr>
          <w:rFonts w:asciiTheme="minorHAnsi" w:hAnsiTheme="minorHAnsi"/>
          <w:b/>
          <w:sz w:val="16"/>
        </w:rPr>
        <w:t xml:space="preserve">. </w:t>
      </w:r>
      <w:r w:rsidRPr="00E830E8">
        <w:rPr>
          <w:rFonts w:asciiTheme="minorHAnsi" w:hAnsiTheme="minorHAnsi"/>
          <w:b/>
          <w:u w:val="single"/>
        </w:rPr>
        <w:t>Xi will visit Washington in September, a good opportunity for some relationship building</w:t>
      </w:r>
      <w:r w:rsidRPr="00E830E8">
        <w:rPr>
          <w:rFonts w:asciiTheme="minorHAnsi" w:hAnsiTheme="minorHAnsi"/>
          <w:sz w:val="16"/>
        </w:rPr>
        <w:t>. Although furious competition among the United States, China and Russia is probably inevitable</w:t>
      </w:r>
      <w:r w:rsidRPr="00E830E8">
        <w:rPr>
          <w:rFonts w:asciiTheme="minorHAnsi" w:hAnsiTheme="minorHAnsi"/>
          <w:u w:val="single"/>
        </w:rPr>
        <w:t>, a delicate balance of power is the essence of diplomacy. In the context of world affair</w:t>
      </w:r>
      <w:r w:rsidRPr="00E830E8">
        <w:rPr>
          <w:rFonts w:asciiTheme="minorHAnsi" w:hAnsiTheme="minorHAnsi"/>
          <w:sz w:val="16"/>
        </w:rPr>
        <w:t>s, it may take three to have a peaceful tango.</w:t>
      </w:r>
    </w:p>
    <w:p w:rsidR="001F2C44" w:rsidRPr="00E830E8" w:rsidRDefault="001F2C44" w:rsidP="001F2C44">
      <w:pPr>
        <w:pStyle w:val="Heading4"/>
        <w:rPr>
          <w:rFonts w:asciiTheme="minorHAnsi" w:hAnsiTheme="minorHAnsi"/>
        </w:rPr>
      </w:pPr>
      <w:r w:rsidRPr="00E830E8">
        <w:rPr>
          <w:rFonts w:asciiTheme="minorHAnsi" w:hAnsiTheme="minorHAnsi"/>
        </w:rPr>
        <w:t>Perception of US engagement with China by Russia hampers Russian-Sino Relations</w:t>
      </w:r>
    </w:p>
    <w:p w:rsidR="001F2C44" w:rsidRPr="00E830E8" w:rsidRDefault="001F2C44" w:rsidP="001F2C44">
      <w:pPr>
        <w:rPr>
          <w:rFonts w:asciiTheme="minorHAnsi" w:hAnsiTheme="minorHAnsi"/>
          <w:b/>
          <w:sz w:val="26"/>
        </w:rPr>
      </w:pPr>
      <w:r w:rsidRPr="00E830E8">
        <w:rPr>
          <w:rStyle w:val="Style13ptBold"/>
          <w:rFonts w:asciiTheme="minorHAnsi" w:hAnsiTheme="minorHAnsi"/>
        </w:rPr>
        <w:t xml:space="preserve">Clarke 16’ - </w:t>
      </w:r>
      <w:r w:rsidRPr="00E830E8">
        <w:rPr>
          <w:rStyle w:val="Style13ptBold"/>
          <w:rFonts w:asciiTheme="minorHAnsi" w:hAnsiTheme="minorHAnsi"/>
          <w:b w:val="0"/>
        </w:rPr>
        <w:t>Associate Professor at the National Security College (Michael, “Should America Fear the China-Russia Relationship?” The National Interest, http://nationalinterest.org/feature/should-america-fear-the-china-russia-relationship-15075?page=show//AK)</w:t>
      </w:r>
    </w:p>
    <w:p w:rsidR="001F2C44" w:rsidRPr="00E830E8" w:rsidRDefault="001F2C44" w:rsidP="001F2C44">
      <w:pPr>
        <w:rPr>
          <w:rFonts w:asciiTheme="minorHAnsi" w:hAnsiTheme="minorHAnsi"/>
          <w:u w:val="single"/>
        </w:rPr>
      </w:pPr>
      <w:r w:rsidRPr="00E830E8">
        <w:rPr>
          <w:rFonts w:asciiTheme="minorHAnsi" w:hAnsiTheme="minorHAnsi"/>
        </w:rPr>
        <w:t>Such representations play into broader notions of Western relations. In this sense</w:t>
      </w:r>
      <w:r w:rsidRPr="00E830E8">
        <w:rPr>
          <w:rStyle w:val="StyleUnderline"/>
          <w:rFonts w:asciiTheme="minorHAnsi" w:hAnsiTheme="minorHAnsi"/>
        </w:rPr>
        <w:t>, Russia remains skeptical of China’s long game, and whether China legitimately views the West</w:t>
      </w:r>
      <w:r w:rsidRPr="00E830E8">
        <w:rPr>
          <w:rFonts w:asciiTheme="minorHAnsi" w:hAnsiTheme="minorHAnsi"/>
          <w:u w:val="single"/>
        </w:rPr>
        <w:t xml:space="preserve"> as an enemy</w:t>
      </w:r>
      <w:r w:rsidRPr="00E830E8">
        <w:rPr>
          <w:rFonts w:asciiTheme="minorHAnsi" w:hAnsiTheme="minorHAnsi"/>
        </w:rPr>
        <w:t>—as supposedly Russia does—</w:t>
      </w:r>
      <w:r w:rsidRPr="00E830E8">
        <w:rPr>
          <w:rFonts w:asciiTheme="minorHAnsi" w:hAnsiTheme="minorHAnsi"/>
          <w:u w:val="single"/>
        </w:rPr>
        <w:t>or a critical partner in their future success.</w:t>
      </w:r>
      <w:r w:rsidRPr="00E830E8">
        <w:rPr>
          <w:rFonts w:asciiTheme="minorHAnsi" w:hAnsiTheme="minorHAnsi"/>
        </w:rPr>
        <w:t xml:space="preserve"> </w:t>
      </w:r>
      <w:r w:rsidRPr="00E830E8">
        <w:rPr>
          <w:rStyle w:val="StyleUnderline"/>
          <w:rFonts w:asciiTheme="minorHAnsi" w:hAnsiTheme="minorHAnsi"/>
        </w:rPr>
        <w:t>Such an acquiescent Chinese view of the West would hamper China from becoming too close to Russia, as it would impede upon China’s capacity to be an “equal” global leader with America.</w:t>
      </w:r>
    </w:p>
    <w:p w:rsidR="001F2C44" w:rsidRPr="00E830E8" w:rsidRDefault="001F2C44" w:rsidP="001F2C44">
      <w:pPr>
        <w:rPr>
          <w:rStyle w:val="StyleUnderline"/>
          <w:rFonts w:asciiTheme="minorHAnsi" w:hAnsiTheme="minorHAnsi"/>
        </w:rPr>
      </w:pPr>
      <w:r w:rsidRPr="00E830E8">
        <w:rPr>
          <w:rFonts w:asciiTheme="minorHAnsi" w:hAnsiTheme="minorHAnsi"/>
        </w:rPr>
        <w:t xml:space="preserve">Similarly, while Russia has strengthened their bilateral relations with China, there remain questions around Putin’s broader Asian policy. Putin has never attended the East Asia Summit, and prior to the imposition of European economic sanctions, prioritized engagement with Europe, over that of Asia. </w:t>
      </w:r>
      <w:r w:rsidRPr="00E830E8">
        <w:rPr>
          <w:rStyle w:val="StyleUnderline"/>
          <w:rFonts w:asciiTheme="minorHAnsi" w:hAnsiTheme="minorHAnsi"/>
        </w:rPr>
        <w:t>Such ambiguity leaves open the possibility that a future Russian president will pursue a policy of mending relations with the West, whereby the Russia–China axis would become obsolete.</w:t>
      </w:r>
    </w:p>
    <w:p w:rsidR="001F2C44" w:rsidRPr="00E830E8" w:rsidRDefault="001F2C44" w:rsidP="00863B41">
      <w:pPr>
        <w:jc w:val="both"/>
        <w:rPr>
          <w:rFonts w:asciiTheme="minorHAnsi" w:hAnsiTheme="minorHAnsi"/>
          <w:sz w:val="16"/>
        </w:rPr>
      </w:pPr>
    </w:p>
    <w:p w:rsidR="00105A25" w:rsidRPr="00E830E8" w:rsidRDefault="00105A25" w:rsidP="00105A25">
      <w:pPr>
        <w:pStyle w:val="Heading2"/>
        <w:rPr>
          <w:rFonts w:asciiTheme="minorHAnsi" w:hAnsiTheme="minorHAnsi"/>
        </w:rPr>
      </w:pPr>
      <w:r w:rsidRPr="00E830E8">
        <w:rPr>
          <w:rFonts w:asciiTheme="minorHAnsi" w:hAnsiTheme="minorHAnsi"/>
        </w:rPr>
        <w:t>Impact</w:t>
      </w:r>
    </w:p>
    <w:p w:rsidR="00E52EEB" w:rsidRPr="00E830E8" w:rsidRDefault="00A22F65" w:rsidP="00E52EEB">
      <w:pPr>
        <w:pStyle w:val="Heading3"/>
        <w:rPr>
          <w:rFonts w:asciiTheme="minorHAnsi" w:hAnsiTheme="minorHAnsi"/>
        </w:rPr>
      </w:pPr>
      <w:r w:rsidRPr="00E830E8">
        <w:rPr>
          <w:rFonts w:asciiTheme="minorHAnsi" w:hAnsiTheme="minorHAnsi"/>
        </w:rPr>
        <w:t>Impact – Laundry L</w:t>
      </w:r>
      <w:r w:rsidR="00E52EEB" w:rsidRPr="00E830E8">
        <w:rPr>
          <w:rFonts w:asciiTheme="minorHAnsi" w:hAnsiTheme="minorHAnsi"/>
        </w:rPr>
        <w:t xml:space="preserve">ist </w:t>
      </w:r>
    </w:p>
    <w:p w:rsidR="00E52EEB" w:rsidRPr="00E830E8" w:rsidRDefault="00E52EEB" w:rsidP="00E52EEB">
      <w:pPr>
        <w:pStyle w:val="Heading4"/>
        <w:rPr>
          <w:rFonts w:asciiTheme="minorHAnsi" w:hAnsiTheme="minorHAnsi"/>
        </w:rPr>
      </w:pPr>
      <w:r w:rsidRPr="00E830E8">
        <w:rPr>
          <w:rFonts w:asciiTheme="minorHAnsi" w:hAnsiTheme="minorHAnsi"/>
        </w:rPr>
        <w:t xml:space="preserve">Russia-china involvement is crucial to stop prolif, terrorism, and ensure stability </w:t>
      </w:r>
    </w:p>
    <w:p w:rsidR="00E52EEB" w:rsidRPr="00E830E8" w:rsidRDefault="00E52EEB" w:rsidP="00E52EEB">
      <w:pPr>
        <w:rPr>
          <w:rFonts w:asciiTheme="minorHAnsi" w:hAnsiTheme="minorHAnsi"/>
        </w:rPr>
      </w:pPr>
      <w:r w:rsidRPr="00E830E8">
        <w:rPr>
          <w:rFonts w:asciiTheme="minorHAnsi" w:hAnsiTheme="minorHAnsi"/>
        </w:rPr>
        <w:t xml:space="preserve">Deborah Welch </w:t>
      </w:r>
      <w:r w:rsidRPr="00E830E8">
        <w:rPr>
          <w:rFonts w:asciiTheme="minorHAnsi" w:hAnsiTheme="minorHAnsi"/>
          <w:b/>
        </w:rPr>
        <w:t>Larson</w:t>
      </w:r>
      <w:r w:rsidRPr="00E830E8">
        <w:rPr>
          <w:rFonts w:asciiTheme="minorHAnsi" w:hAnsiTheme="minorHAnsi"/>
        </w:rPr>
        <w:t xml:space="preserve"> </w:t>
      </w:r>
      <w:r w:rsidRPr="00E830E8">
        <w:rPr>
          <w:rFonts w:asciiTheme="minorHAnsi" w:hAnsiTheme="minorHAnsi"/>
          <w:b/>
        </w:rPr>
        <w:t>and</w:t>
      </w:r>
      <w:r w:rsidRPr="00E830E8">
        <w:rPr>
          <w:rFonts w:asciiTheme="minorHAnsi" w:hAnsiTheme="minorHAnsi"/>
        </w:rPr>
        <w:t xml:space="preserve"> Alexei </w:t>
      </w:r>
      <w:r w:rsidRPr="00E830E8">
        <w:rPr>
          <w:rFonts w:asciiTheme="minorHAnsi" w:hAnsiTheme="minorHAnsi"/>
          <w:b/>
        </w:rPr>
        <w:t>Shevchenko</w:t>
      </w:r>
      <w:r w:rsidRPr="00E830E8">
        <w:rPr>
          <w:rFonts w:asciiTheme="minorHAnsi" w:hAnsiTheme="minorHAnsi"/>
        </w:rPr>
        <w:t xml:space="preserve">, April </w:t>
      </w:r>
      <w:r w:rsidRPr="00E830E8">
        <w:rPr>
          <w:rFonts w:asciiTheme="minorHAnsi" w:hAnsiTheme="minorHAnsi"/>
          <w:b/>
        </w:rPr>
        <w:t>2010</w:t>
      </w:r>
      <w:r w:rsidRPr="00E830E8">
        <w:rPr>
          <w:rFonts w:asciiTheme="minorHAnsi" w:hAnsiTheme="minorHAnsi"/>
        </w:rPr>
        <w:t xml:space="preserve">,( Larson is professor of political science at the University of California, s professor of political science at California State University, Fullerton ) "Prestige Matters: Chinese and Russian Status Concerns and U.S. Foreign Policy," </w:t>
      </w:r>
      <w:hyperlink r:id="rId24" w:history="1">
        <w:r w:rsidRPr="00E830E8">
          <w:rPr>
            <w:rStyle w:val="Hyperlink"/>
            <w:rFonts w:asciiTheme="minorHAnsi" w:hAnsiTheme="minorHAnsi"/>
          </w:rPr>
          <w:t>http://belfercenter.ksg.harvard.edu/publication/20090/prestige_matters.html</w:t>
        </w:r>
      </w:hyperlink>
      <w:r w:rsidRPr="00E830E8">
        <w:rPr>
          <w:rFonts w:asciiTheme="minorHAnsi" w:hAnsiTheme="minorHAnsi"/>
        </w:rPr>
        <w:t xml:space="preserve"> //ALB</w:t>
      </w:r>
    </w:p>
    <w:p w:rsidR="00E52EEB" w:rsidRPr="00E830E8" w:rsidRDefault="00E52EEB" w:rsidP="00E52EEB">
      <w:pPr>
        <w:rPr>
          <w:rFonts w:asciiTheme="minorHAnsi" w:hAnsiTheme="minorHAnsi"/>
          <w:sz w:val="16"/>
        </w:rPr>
      </w:pPr>
      <w:r w:rsidRPr="00E830E8">
        <w:rPr>
          <w:rFonts w:asciiTheme="minorHAnsi" w:hAnsiTheme="minorHAnsi"/>
          <w:sz w:val="16"/>
        </w:rPr>
        <w:t xml:space="preserve">BOTTOM LINES </w:t>
      </w:r>
      <w:r w:rsidRPr="00E830E8">
        <w:rPr>
          <w:rFonts w:asciiTheme="minorHAnsi" w:hAnsiTheme="minorHAnsi"/>
          <w:u w:val="single"/>
        </w:rPr>
        <w:t>China and Russia are more likely to contribute to global governance when they believe that doing so will enhance their prestige</w:t>
      </w:r>
      <w:r w:rsidRPr="00E830E8">
        <w:rPr>
          <w:rFonts w:asciiTheme="minorHAnsi" w:hAnsiTheme="minorHAnsi"/>
          <w:sz w:val="16"/>
        </w:rPr>
        <w:t xml:space="preserve">. </w:t>
      </w:r>
      <w:r w:rsidRPr="00E830E8">
        <w:rPr>
          <w:rFonts w:asciiTheme="minorHAnsi" w:hAnsiTheme="minorHAnsi"/>
          <w:u w:val="single"/>
        </w:rPr>
        <w:t>Real cooperation with China and Russia requires that both states maintain their distinctive identities</w:t>
      </w:r>
      <w:r w:rsidRPr="00E830E8">
        <w:rPr>
          <w:rFonts w:asciiTheme="minorHAnsi" w:hAnsiTheme="minorHAnsi"/>
          <w:sz w:val="16"/>
        </w:rPr>
        <w:t xml:space="preserve"> without being required to adopt Western democratic reforms. </w:t>
      </w:r>
      <w:r w:rsidRPr="00E830E8">
        <w:rPr>
          <w:rFonts w:asciiTheme="minorHAnsi" w:hAnsiTheme="minorHAnsi"/>
          <w:u w:val="single"/>
        </w:rPr>
        <w:t>Policymakers should place greater emphasis</w:t>
      </w:r>
      <w:r w:rsidRPr="00E830E8">
        <w:rPr>
          <w:rFonts w:asciiTheme="minorHAnsi" w:hAnsiTheme="minorHAnsi"/>
          <w:sz w:val="16"/>
        </w:rPr>
        <w:t xml:space="preserve"> on status-enhancing actions through, for example, creating strategic dialogues, </w:t>
      </w:r>
      <w:r w:rsidRPr="00E830E8">
        <w:rPr>
          <w:rFonts w:asciiTheme="minorHAnsi" w:hAnsiTheme="minorHAnsi"/>
          <w:u w:val="single"/>
        </w:rPr>
        <w:t>building strategic partnerships</w:t>
      </w:r>
      <w:r w:rsidRPr="00E830E8">
        <w:rPr>
          <w:rFonts w:asciiTheme="minorHAnsi" w:hAnsiTheme="minorHAnsi"/>
          <w:sz w:val="16"/>
        </w:rPr>
        <w:t xml:space="preserve">, and constructing new institutions on issues such as regional development and energy security, rather than rely on conventional strategies of containment, integration, and engagement. PRESTIGE MATTERS </w:t>
      </w:r>
      <w:r w:rsidRPr="00E830E8">
        <w:rPr>
          <w:rFonts w:asciiTheme="minorHAnsi" w:hAnsiTheme="minorHAnsi"/>
          <w:b/>
          <w:u w:val="single"/>
        </w:rPr>
        <w:t>Chinese and Russian cooperation is critical in dealing with key issues such as curbing proliferation of weapons of mass destruction, controlling terrorism, rebuilding Afghanistan and Iraq, and maintaining stable energy supplies</w:t>
      </w:r>
      <w:r w:rsidRPr="00E830E8">
        <w:rPr>
          <w:rFonts w:asciiTheme="minorHAnsi" w:hAnsiTheme="minorHAnsi"/>
          <w:sz w:val="16"/>
        </w:rPr>
        <w:t xml:space="preserve">. Among rising powers, China and Russia pose problems more difficult and complex than those of other states because, as states that are neither U.S. allies nor Western-style democracies, they are outsiders that do not always accept the rules of the liberal "core" of the international system. As </w:t>
      </w:r>
      <w:r w:rsidRPr="00E830E8">
        <w:rPr>
          <w:rFonts w:asciiTheme="minorHAnsi" w:hAnsiTheme="minorHAnsi"/>
          <w:u w:val="single"/>
        </w:rPr>
        <w:t>a result, conventional prescriptions for enhancing world order (e</w:t>
      </w:r>
      <w:r w:rsidRPr="00E830E8">
        <w:rPr>
          <w:rFonts w:asciiTheme="minorHAnsi" w:hAnsiTheme="minorHAnsi"/>
          <w:sz w:val="16"/>
        </w:rPr>
        <w:t xml:space="preserve">.g., admission to international institutions, promotion of liberal democratic norms, and encouragement of economic interdependence) </w:t>
      </w:r>
      <w:r w:rsidRPr="00E830E8">
        <w:rPr>
          <w:rFonts w:asciiTheme="minorHAnsi" w:hAnsiTheme="minorHAnsi"/>
          <w:u w:val="single"/>
        </w:rPr>
        <w:t>are at best only partially relevant to securing Beijing's and Moscow's contribution to global governance</w:t>
      </w:r>
      <w:r w:rsidRPr="00E830E8">
        <w:rPr>
          <w:rFonts w:asciiTheme="minorHAnsi" w:hAnsiTheme="minorHAnsi"/>
          <w:sz w:val="16"/>
        </w:rPr>
        <w:t xml:space="preserve">. The authors recommend an alternative approach based on a greater appreciation of China's and Russia's quest for distinctive identities and their heightened international prestige concerns. </w:t>
      </w:r>
      <w:r w:rsidRPr="00E830E8">
        <w:rPr>
          <w:rFonts w:asciiTheme="minorHAnsi" w:hAnsiTheme="minorHAnsi"/>
          <w:u w:val="single"/>
        </w:rPr>
        <w:t xml:space="preserve">Chinese and Russian behavior </w:t>
      </w:r>
      <w:r w:rsidRPr="00E830E8">
        <w:rPr>
          <w:rFonts w:asciiTheme="minorHAnsi" w:hAnsiTheme="minorHAnsi"/>
          <w:sz w:val="16"/>
        </w:rPr>
        <w:t>since the beginning of the twenty-first century</w:t>
      </w:r>
      <w:r w:rsidRPr="00E830E8">
        <w:rPr>
          <w:rFonts w:asciiTheme="minorHAnsi" w:hAnsiTheme="minorHAnsi"/>
          <w:u w:val="single"/>
        </w:rPr>
        <w:t xml:space="preserve"> suggests that the desire for increased international status can motivate both countries to take on more responsibility for global governance.</w:t>
      </w:r>
      <w:r w:rsidRPr="00E830E8">
        <w:rPr>
          <w:rFonts w:asciiTheme="minorHAnsi" w:hAnsiTheme="minorHAnsi"/>
          <w:sz w:val="16"/>
        </w:rPr>
        <w:t xml:space="preserve"> BEIJING'S AND MOSCOW'S SEARCH FOR STATUS China's and Russia's concerns for recognition and status, always central to their historic identities, were intensified by the end of the Cold War. China has long sought to restore its great power standing after a "century of humiliation" beginning with the Opium War (1839–1842), and Russia has been preoccupied with great power status regardless of whether it had the material wherewithal. In the 1990s, both states experienced major blows to their prestige, as China's rulers were viewed by the West as being "on the wrong side of history" and Russia's leadership was dismissed as unstable, corrupt, and incompetent. President Bill Clinton's administration made China's and Russia's admission to prestigious institutions such as the World Trade Organization, North Atlantic Treaty Organization (NATO), and the Group of Seven (G-7) conditional on greater progress toward liberal democracy and free markets. Frustrated by their continued exclusion, despite having enacted domestic reforms, both states tried to compete for prestige with the United States and its partners. China's provocative missile tests in the Taiwan Strait aroused fears in Asia, however, and Russia's diplomatic balancing could not attract partners to an anti-U.S. diplomatic alliance. Recognizing that their desire for improved status had not been attained and that the U.S.-dominated status hierarchy was secure, China and Russia adopted more innovative strategies for acquiring prestige that did not challenge the United States. </w:t>
      </w:r>
      <w:r w:rsidRPr="00E830E8">
        <w:rPr>
          <w:rFonts w:asciiTheme="minorHAnsi" w:hAnsiTheme="minorHAnsi"/>
          <w:u w:val="single"/>
        </w:rPr>
        <w:t>China became a strategic partner with all major poles of the international system, participating in multilateral organizations (</w:t>
      </w:r>
      <w:r w:rsidRPr="00E830E8">
        <w:rPr>
          <w:rFonts w:asciiTheme="minorHAnsi" w:hAnsiTheme="minorHAnsi"/>
          <w:sz w:val="16"/>
        </w:rPr>
        <w:t>e.g., the Shanghai Cooperation Organization and Association for Southeast Asian Nations Plus Three), sponsoring six-party talks on North Korea's nuclear program, proposing a new free trade area with Southeast Asia, and after the September 11, 2001, terrorist attacks, supporting U.S. counterterrorism efforts. President George W. Bush showed appreciation for China's constructive behavior by holding formal summits with Chinese leaders and by inaugurating "strategic dialogues" between high-level U.S. and Chinese officials. Russian President Vladimir Putin seized the opportunity provided by the September 11 terrorist attacks to reframe Russia's identity as an equal, special partner with the United States in the war on terror. Russia's cooperation with the United States was both valuable and extensive, including sharing political and military intelligence, allowing U.S. planes to fly over Russian territory, acquiescing to U.S. military bases in Central Asia, and providing a liaison with an anti-Taliban force in Afghanistan, the Northern Alliance. Putin showed that the geopolitical rivalry with the United States was over by withdrawing from a large Russian electronic intelligence-gathering base in Cuba and a naval base in Vietnam; reacting calmly to the U.S. withdrawal from the Antiballistic Missile treaty and the admission of the Baltic states to NATO; and accepting a Strategic Arms Reduction Treaty that allowed the United States to store dismantled warheads. The U.S.-Russian strategic partnership did not last long, however. The Bush administration was unwilling to treat Russia as a partner, much less as an equal. A major irritant among members of Russian political circles was the U.S. failure to graduate Russia from the Cold War–era Jackson-Vanik amendment, which prevents normal trading relations with a state that restricts emigration. The United States showed indifference to Russia's status concerns by invading Iraq, a former Soviet client, without consulting with Moscow; supporting "color" revolutions in neighboring countries that were regarded as humiliating interference in Russia's sphere of influence; and publicly criticizing Putin's domestic policies as "backsliding" from democracy. Russia's desire to assert its comeback on the world stage, as well as to proclaim a sphere of "privileged interest" in the post-Soviet space, were evident in its August 2008 incursion into Georgia. President Barack Obama's adoption of more respectful policies toward Russia has elicited a more cooperative attitude by Russian President Dmitri Medvedev toward curbing Iran's nuclear program and allowing U.S. cargo flights in Russian air space to supply NATO's military effort in Afghanistan. THE STRATEGY OF STATUS ENHANCEMENT China and Russia are more likely to engage in constructive status-seeking behavior if the United States finds ways to recognize their international status and distinctive identities. For example, strategic dialogues, formal summits, and strategic partnerships can help to establish issue agendas for future collaboration and symbolize that states are political equals. Engagement through trade and investment does not resolve conflicting political goals. Integration into Western, value-based institutions such as NATO or the G-8 is impractical for aspiring great powers such as China and Russia that want to maintain their distinctive national and cultural identities rather than emulate the established states. Instead of the "Washington Consensus" on neoliberal economic principles espoused by Western financial institutions such as the International Monetary Fund (IMF), China promotes the "Beijing Consensus," advocating adaptation of economic policies to national conditions. Similarly, Putin's team has promoted the concept of "sovereign democracy," arguing that there is more than one definition of democracy and that Russia is following the way best suited to its history and culture. A status enhancement strategy is also superior to a neocontainment policy of imposing ideological criteria for participation in global governance, as reflected in recent calls for a Concert of Democracies that would exclude China and Russia. Such simplistic Wilsonianism is self-defeating because Russia and China would respond by withdrawing cooperation on key issues or by engaging in spoiler behavior. RECOMMENDATIONS Consultation (such as senior-level strategic dialogues) on issues affecting China's and Russia's interests should be expanded and institutionalized. China and Russia should be encouraged to take greater responsibility in return for sharing leadership roles. For example, the United States could join with China and Russia in a working group on energy security. There could be a consortium on promoting economic development in Central Asia. Chinese and Russian institutional initiatives (such as President Medvedev's recent proposal for new European security institutions) deserve serious consideration and a positive response from the West. Russia is outside the main European security structures, NATO and the European Union, and an overarching security treaty on the model of the 1975 Helsinki accords would treat Russia as an equal partner with Europe and the United States. The United States should refrain from actions that undermine China's and Russia's prestige. China is more likely to revalue the renminbi out of self-interest—to reduce its export dependence and to fight inflation—than to comply with humiliating demands from the U.S. Congress or the IMF. Similarly, the United States should avoid antagonizing Russia by further enlarging NATO to include other states in Russia's area of historic interest.</w:t>
      </w:r>
    </w:p>
    <w:p w:rsidR="00E52EEB" w:rsidRPr="00E830E8" w:rsidRDefault="00E52EEB" w:rsidP="00E52EEB">
      <w:pPr>
        <w:rPr>
          <w:rFonts w:asciiTheme="minorHAnsi" w:hAnsiTheme="minorHAnsi"/>
        </w:rPr>
      </w:pPr>
    </w:p>
    <w:p w:rsidR="00E52EEB" w:rsidRPr="00E830E8" w:rsidRDefault="00E52EEB" w:rsidP="00E52EEB">
      <w:pPr>
        <w:rPr>
          <w:rFonts w:asciiTheme="minorHAnsi" w:hAnsiTheme="minorHAnsi"/>
        </w:rPr>
      </w:pPr>
    </w:p>
    <w:p w:rsidR="00E52EEB" w:rsidRPr="00E830E8" w:rsidRDefault="00E52EEB" w:rsidP="00E52EEB">
      <w:pPr>
        <w:rPr>
          <w:rFonts w:asciiTheme="minorHAnsi" w:hAnsiTheme="minorHAnsi"/>
        </w:rPr>
      </w:pPr>
    </w:p>
    <w:p w:rsidR="00AD6C70" w:rsidRPr="00E830E8" w:rsidRDefault="00AD6C70" w:rsidP="00AD6C70">
      <w:pPr>
        <w:pStyle w:val="Heading3"/>
        <w:rPr>
          <w:rFonts w:asciiTheme="minorHAnsi" w:hAnsiTheme="minorHAnsi"/>
        </w:rPr>
      </w:pPr>
      <w:r w:rsidRPr="00E830E8">
        <w:rPr>
          <w:rFonts w:asciiTheme="minorHAnsi" w:hAnsiTheme="minorHAnsi"/>
        </w:rPr>
        <w:t xml:space="preserve">Impact – Asia Stability </w:t>
      </w:r>
    </w:p>
    <w:p w:rsidR="00AD6C70" w:rsidRPr="00E830E8" w:rsidRDefault="00AD6C70" w:rsidP="00AD6C70">
      <w:pPr>
        <w:pStyle w:val="Heading4"/>
        <w:rPr>
          <w:rFonts w:asciiTheme="minorHAnsi" w:hAnsiTheme="minorHAnsi"/>
          <w:color w:val="FF0000"/>
        </w:rPr>
      </w:pPr>
      <w:r w:rsidRPr="00E830E8">
        <w:rPr>
          <w:rFonts w:asciiTheme="minorHAnsi" w:hAnsiTheme="minorHAnsi"/>
        </w:rPr>
        <w:t>Empirically Russia-Sino Coop key to stability in Asia</w:t>
      </w:r>
    </w:p>
    <w:p w:rsidR="00AD6C70" w:rsidRPr="00E830E8" w:rsidRDefault="00AD6C70" w:rsidP="00AD6C70">
      <w:pPr>
        <w:rPr>
          <w:rFonts w:asciiTheme="minorHAnsi" w:hAnsiTheme="minorHAnsi"/>
          <w:b/>
          <w:sz w:val="26"/>
        </w:rPr>
      </w:pPr>
      <w:r w:rsidRPr="00E830E8">
        <w:rPr>
          <w:rStyle w:val="Style13ptBold"/>
          <w:rFonts w:asciiTheme="minorHAnsi" w:hAnsiTheme="minorHAnsi"/>
        </w:rPr>
        <w:t xml:space="preserve">RT 16’ </w:t>
      </w:r>
      <w:r w:rsidRPr="00E830E8">
        <w:rPr>
          <w:rStyle w:val="Style13ptBold"/>
          <w:rFonts w:asciiTheme="minorHAnsi" w:hAnsiTheme="minorHAnsi"/>
          <w:b w:val="0"/>
        </w:rPr>
        <w:t>– (“Exemplary intl relations:’ Russia-China ties at their peak despite Western sanctions”, RT News, https://www.rt.com/news/345007-china-russia-relations-sanctions//AK)</w:t>
      </w:r>
    </w:p>
    <w:p w:rsidR="00AD6C70" w:rsidRPr="00E830E8" w:rsidRDefault="00AD6C70" w:rsidP="00AD6C70">
      <w:pPr>
        <w:rPr>
          <w:rStyle w:val="StyleUnderline"/>
          <w:rFonts w:asciiTheme="minorHAnsi" w:hAnsiTheme="minorHAnsi"/>
        </w:rPr>
      </w:pPr>
      <w:r w:rsidRPr="00E830E8">
        <w:rPr>
          <w:rFonts w:asciiTheme="minorHAnsi" w:hAnsiTheme="minorHAnsi"/>
        </w:rPr>
        <w:t>Despite the complexity of relations in the US-China-Russia triangle</w:t>
      </w:r>
      <w:r w:rsidRPr="00E830E8">
        <w:rPr>
          <w:rStyle w:val="StyleUnderline"/>
          <w:rFonts w:asciiTheme="minorHAnsi" w:hAnsiTheme="minorHAnsi"/>
        </w:rPr>
        <w:t>, the potential for China-Russia cooperation is still “huge,” as they share a common multipolar approach to international relations.</w:t>
      </w:r>
    </w:p>
    <w:p w:rsidR="00AD6C70" w:rsidRPr="00E830E8" w:rsidRDefault="00AD6C70" w:rsidP="00AD6C70">
      <w:pPr>
        <w:rPr>
          <w:rFonts w:asciiTheme="minorHAnsi" w:hAnsiTheme="minorHAnsi"/>
        </w:rPr>
      </w:pPr>
      <w:r w:rsidRPr="00E830E8">
        <w:rPr>
          <w:rStyle w:val="StyleUnderline"/>
          <w:rFonts w:asciiTheme="minorHAnsi" w:hAnsiTheme="minorHAnsi"/>
        </w:rPr>
        <w:t>“Neither of the two countries want hegemony in the world – this combines Russian and Chinese interests at this stage,”</w:t>
      </w:r>
      <w:r w:rsidRPr="00E830E8">
        <w:rPr>
          <w:rFonts w:asciiTheme="minorHAnsi" w:hAnsiTheme="minorHAnsi"/>
        </w:rPr>
        <w:t xml:space="preserve"> Unnikrishnan concluded.</w:t>
      </w:r>
    </w:p>
    <w:p w:rsidR="00AD6C70" w:rsidRPr="00E830E8" w:rsidRDefault="00AD6C70" w:rsidP="00AD6C70">
      <w:pPr>
        <w:rPr>
          <w:rFonts w:asciiTheme="minorHAnsi" w:hAnsiTheme="minorHAnsi"/>
        </w:rPr>
      </w:pPr>
      <w:r w:rsidRPr="00E830E8">
        <w:rPr>
          <w:rFonts w:asciiTheme="minorHAnsi" w:hAnsiTheme="minorHAnsi"/>
        </w:rPr>
        <w:t>In fact, this strategy has borne fruit in the Asia Pacific region as a whole, argues Li Yongquan, Director of the Institute of Russian, East European and Central Asian Studies at the Chinese Academy of Social Sciences (CASS).</w:t>
      </w:r>
    </w:p>
    <w:p w:rsidR="00AD6C70" w:rsidRPr="00E830E8" w:rsidRDefault="00AD6C70" w:rsidP="00AD6C70">
      <w:pPr>
        <w:rPr>
          <w:rFonts w:asciiTheme="minorHAnsi" w:hAnsiTheme="minorHAnsi"/>
        </w:rPr>
      </w:pPr>
      <w:r w:rsidRPr="00E830E8">
        <w:rPr>
          <w:rStyle w:val="Emphasis"/>
          <w:rFonts w:asciiTheme="minorHAnsi" w:hAnsiTheme="minorHAnsi"/>
        </w:rPr>
        <w:t>“The development of China-Russia ties ensured stability in the region</w:t>
      </w:r>
      <w:r w:rsidRPr="00E830E8">
        <w:rPr>
          <w:rFonts w:asciiTheme="minorHAnsi" w:hAnsiTheme="minorHAnsi"/>
        </w:rPr>
        <w:t>” for the past 20 years, which should serve as the example “for everyone else in the world” in terms of international relations.</w:t>
      </w:r>
    </w:p>
    <w:p w:rsidR="00AD6C70" w:rsidRPr="00E830E8" w:rsidRDefault="00AD6C70" w:rsidP="00AD6C70">
      <w:pPr>
        <w:rPr>
          <w:rFonts w:asciiTheme="minorHAnsi" w:hAnsiTheme="minorHAnsi"/>
        </w:rPr>
      </w:pPr>
      <w:r w:rsidRPr="00E830E8">
        <w:rPr>
          <w:rFonts w:asciiTheme="minorHAnsi" w:hAnsiTheme="minorHAnsi"/>
          <w:u w:val="single"/>
        </w:rPr>
        <w:t>Commenting on destabilizing factors in the region, the researcher blamed</w:t>
      </w:r>
      <w:r w:rsidRPr="00E830E8">
        <w:rPr>
          <w:rFonts w:asciiTheme="minorHAnsi" w:hAnsiTheme="minorHAnsi"/>
        </w:rPr>
        <w:t xml:space="preserve"> </w:t>
      </w:r>
      <w:r w:rsidRPr="00E830E8">
        <w:rPr>
          <w:rStyle w:val="StyleUnderline"/>
          <w:rFonts w:asciiTheme="minorHAnsi" w:hAnsiTheme="minorHAnsi"/>
        </w:rPr>
        <w:t>the US for the rising tensions over the South China Sea, some areas of which</w:t>
      </w:r>
      <w:r w:rsidRPr="00E830E8">
        <w:rPr>
          <w:rFonts w:asciiTheme="minorHAnsi" w:hAnsiTheme="minorHAnsi"/>
        </w:rPr>
        <w:t xml:space="preserve"> are contested between China and Washington’s allies.</w:t>
      </w:r>
    </w:p>
    <w:p w:rsidR="00AD6C70" w:rsidRPr="00E830E8" w:rsidRDefault="00AD6C70" w:rsidP="00AD6C70">
      <w:pPr>
        <w:rPr>
          <w:rFonts w:asciiTheme="minorHAnsi" w:hAnsiTheme="minorHAnsi"/>
        </w:rPr>
      </w:pPr>
      <w:r w:rsidRPr="00E830E8">
        <w:rPr>
          <w:rStyle w:val="StyleUnderline"/>
          <w:rFonts w:asciiTheme="minorHAnsi" w:hAnsiTheme="minorHAnsi"/>
        </w:rPr>
        <w:t>“In the past, South China Sea was never an issue. Some countries in the past recognizing China’s sovereignty in the region have recently changed their stance,”</w:t>
      </w:r>
      <w:r w:rsidRPr="00E830E8">
        <w:rPr>
          <w:rFonts w:asciiTheme="minorHAnsi" w:hAnsiTheme="minorHAnsi"/>
        </w:rPr>
        <w:t xml:space="preserve"> he said, noting that this is a “man-made problem” forged by the US.</w:t>
      </w:r>
    </w:p>
    <w:p w:rsidR="00AD6C70" w:rsidRPr="00E830E8" w:rsidRDefault="00AD6C70" w:rsidP="00AD6C70">
      <w:pPr>
        <w:rPr>
          <w:rFonts w:asciiTheme="minorHAnsi" w:hAnsiTheme="minorHAnsi"/>
        </w:rPr>
      </w:pPr>
      <w:r w:rsidRPr="00E830E8">
        <w:rPr>
          <w:rFonts w:asciiTheme="minorHAnsi" w:hAnsiTheme="minorHAnsi"/>
        </w:rPr>
        <w:t xml:space="preserve">Titov said that </w:t>
      </w:r>
      <w:r w:rsidRPr="00E830E8">
        <w:rPr>
          <w:rStyle w:val="StyleUnderline"/>
          <w:rFonts w:asciiTheme="minorHAnsi" w:hAnsiTheme="minorHAnsi"/>
        </w:rPr>
        <w:t>close cooperation between Russia and China is an irritant for the US, which has prompted its attempts to thwart a Russia-China strategic alliance.</w:t>
      </w:r>
    </w:p>
    <w:p w:rsidR="00AD6C70" w:rsidRPr="00E830E8" w:rsidRDefault="00AD6C70" w:rsidP="00AD6C70">
      <w:pPr>
        <w:rPr>
          <w:rFonts w:asciiTheme="minorHAnsi" w:hAnsiTheme="minorHAnsi"/>
        </w:rPr>
      </w:pPr>
      <w:r w:rsidRPr="00E830E8">
        <w:rPr>
          <w:rFonts w:asciiTheme="minorHAnsi" w:hAnsiTheme="minorHAnsi"/>
        </w:rPr>
        <w:t>However, “</w:t>
      </w:r>
      <w:r w:rsidRPr="00E830E8">
        <w:rPr>
          <w:rStyle w:val="StyleUnderline"/>
          <w:rFonts w:asciiTheme="minorHAnsi" w:hAnsiTheme="minorHAnsi"/>
        </w:rPr>
        <w:t>both Chinese and Russian leadership understand that we are better together and we are not so worried about America and its attitude to this issue.”</w:t>
      </w:r>
    </w:p>
    <w:p w:rsidR="00AD6C70" w:rsidRPr="00E830E8" w:rsidRDefault="00AD6C70" w:rsidP="00AD6C70">
      <w:pPr>
        <w:rPr>
          <w:rFonts w:asciiTheme="minorHAnsi" w:hAnsiTheme="minorHAnsi"/>
        </w:rPr>
      </w:pPr>
      <w:r w:rsidRPr="00E830E8">
        <w:rPr>
          <w:rFonts w:asciiTheme="minorHAnsi" w:hAnsiTheme="minorHAnsi"/>
        </w:rPr>
        <w:t xml:space="preserve">Earlier at the forum, </w:t>
      </w:r>
      <w:r w:rsidRPr="00E830E8">
        <w:rPr>
          <w:rStyle w:val="StyleUnderline"/>
          <w:rFonts w:asciiTheme="minorHAnsi" w:hAnsiTheme="minorHAnsi"/>
        </w:rPr>
        <w:t>Russia and China agreed to increase trade from $90 billion this year to $200 billion within the next four years</w:t>
      </w:r>
      <w:r w:rsidRPr="00E830E8">
        <w:rPr>
          <w:rFonts w:asciiTheme="minorHAnsi" w:hAnsiTheme="minorHAnsi"/>
        </w:rPr>
        <w:t>. Russian Deputy Prime Minister Arkady Dvorkovich described the ambitious goal as “challenging but realistic.” China is Russia’s second largest trade partner after the EU.</w:t>
      </w:r>
    </w:p>
    <w:p w:rsidR="00AD6C70" w:rsidRPr="00E830E8" w:rsidRDefault="00AD6C70" w:rsidP="00AD6C70">
      <w:pPr>
        <w:rPr>
          <w:rStyle w:val="StyleUnderline"/>
          <w:rFonts w:asciiTheme="minorHAnsi" w:hAnsiTheme="minorHAnsi"/>
        </w:rPr>
      </w:pPr>
    </w:p>
    <w:p w:rsidR="00AD6C70" w:rsidRPr="00E830E8" w:rsidRDefault="00AD6C70" w:rsidP="00AD6C70">
      <w:pPr>
        <w:rPr>
          <w:rFonts w:asciiTheme="minorHAnsi" w:hAnsiTheme="minorHAnsi"/>
        </w:rPr>
      </w:pPr>
    </w:p>
    <w:p w:rsidR="00A53789" w:rsidRPr="00E830E8" w:rsidRDefault="00A53789" w:rsidP="00A53789">
      <w:pPr>
        <w:pStyle w:val="Heading3"/>
        <w:rPr>
          <w:rFonts w:asciiTheme="minorHAnsi" w:hAnsiTheme="minorHAnsi"/>
        </w:rPr>
      </w:pPr>
      <w:r w:rsidRPr="00E830E8">
        <w:rPr>
          <w:rFonts w:asciiTheme="minorHAnsi" w:hAnsiTheme="minorHAnsi"/>
        </w:rPr>
        <w:t>Impact – Chinese Econ</w:t>
      </w:r>
    </w:p>
    <w:p w:rsidR="00A53789" w:rsidRPr="00E830E8" w:rsidRDefault="00A53789" w:rsidP="00A53789">
      <w:pPr>
        <w:pStyle w:val="Heading4"/>
        <w:rPr>
          <w:rFonts w:asciiTheme="minorHAnsi" w:hAnsiTheme="minorHAnsi"/>
        </w:rPr>
      </w:pPr>
      <w:r w:rsidRPr="00E830E8">
        <w:rPr>
          <w:rFonts w:asciiTheme="minorHAnsi" w:hAnsiTheme="minorHAnsi"/>
        </w:rPr>
        <w:t xml:space="preserve">Russian partnership is key to china’s economy </w:t>
      </w:r>
    </w:p>
    <w:p w:rsidR="00A53789" w:rsidRPr="00E830E8" w:rsidRDefault="00A53789" w:rsidP="00A53789">
      <w:pPr>
        <w:rPr>
          <w:rFonts w:asciiTheme="minorHAnsi" w:hAnsiTheme="minorHAnsi"/>
        </w:rPr>
      </w:pPr>
      <w:r w:rsidRPr="00E830E8">
        <w:rPr>
          <w:rFonts w:asciiTheme="minorHAnsi" w:hAnsiTheme="minorHAnsi"/>
        </w:rPr>
        <w:t xml:space="preserve">Ariel </w:t>
      </w:r>
      <w:r w:rsidRPr="00E830E8">
        <w:rPr>
          <w:rFonts w:asciiTheme="minorHAnsi" w:hAnsiTheme="minorHAnsi"/>
          <w:b/>
        </w:rPr>
        <w:t>Cohen</w:t>
      </w:r>
      <w:r w:rsidRPr="00E830E8">
        <w:rPr>
          <w:rFonts w:asciiTheme="minorHAnsi" w:hAnsiTheme="minorHAnsi"/>
        </w:rPr>
        <w:t>, Ph.D., 7-18-</w:t>
      </w:r>
      <w:r w:rsidRPr="00E830E8">
        <w:rPr>
          <w:rFonts w:asciiTheme="minorHAnsi" w:hAnsiTheme="minorHAnsi"/>
          <w:b/>
        </w:rPr>
        <w:t>2001</w:t>
      </w:r>
      <w:r w:rsidRPr="00E830E8">
        <w:rPr>
          <w:rFonts w:asciiTheme="minorHAnsi" w:hAnsiTheme="minorHAnsi"/>
        </w:rPr>
        <w:t xml:space="preserve">, (senior research fellow in Russian and Eurasian studies and international energy policy at The Heritage Foundation)"The Russia-China Friendship and Cooperation Treaty: A Strategic Shift in Eurasia?," Heritage Foundation, </w:t>
      </w:r>
      <w:hyperlink r:id="rId25" w:history="1">
        <w:r w:rsidRPr="00E830E8">
          <w:rPr>
            <w:rStyle w:val="Hyperlink"/>
            <w:rFonts w:asciiTheme="minorHAnsi" w:hAnsiTheme="minorHAnsi"/>
          </w:rPr>
          <w:t>http://www.heritage.org/research/reports/2001/07/the-russia-china-friendship-and-cooperation-treaty</w:t>
        </w:r>
      </w:hyperlink>
      <w:r w:rsidRPr="00E830E8">
        <w:rPr>
          <w:rFonts w:asciiTheme="minorHAnsi" w:hAnsiTheme="minorHAnsi"/>
        </w:rPr>
        <w:t xml:space="preserve"> //ALB</w:t>
      </w:r>
    </w:p>
    <w:p w:rsidR="00A53789" w:rsidRPr="00E830E8" w:rsidRDefault="00A53789" w:rsidP="00A53789">
      <w:pPr>
        <w:rPr>
          <w:rFonts w:asciiTheme="minorHAnsi" w:hAnsiTheme="minorHAnsi"/>
          <w:sz w:val="16"/>
        </w:rPr>
      </w:pPr>
      <w:bookmarkStart w:id="1" w:name="pgfId=1151173"/>
      <w:bookmarkStart w:id="2" w:name="pgfId=1151212"/>
      <w:bookmarkStart w:id="3" w:name="pgfId=1151219"/>
      <w:bookmarkEnd w:id="1"/>
      <w:bookmarkEnd w:id="2"/>
      <w:bookmarkEnd w:id="3"/>
      <w:r w:rsidRPr="00E830E8">
        <w:rPr>
          <w:rFonts w:asciiTheme="minorHAnsi" w:hAnsiTheme="minorHAnsi"/>
          <w:sz w:val="16"/>
        </w:rPr>
        <w:t xml:space="preserve">ECONOMIC DEVELOPMENT </w:t>
      </w:r>
      <w:bookmarkStart w:id="4" w:name="pgfId=1151220"/>
      <w:bookmarkEnd w:id="4"/>
      <w:r w:rsidRPr="00E830E8">
        <w:rPr>
          <w:rFonts w:asciiTheme="minorHAnsi" w:hAnsiTheme="minorHAnsi"/>
          <w:u w:val="single"/>
        </w:rPr>
        <w:t xml:space="preserve">Economic cooperation is another important leg of the Sino-Russian partnership. </w:t>
      </w:r>
      <w:r w:rsidRPr="00E830E8">
        <w:rPr>
          <w:rFonts w:asciiTheme="minorHAnsi" w:hAnsiTheme="minorHAnsi"/>
          <w:b/>
          <w:u w:val="single"/>
        </w:rPr>
        <w:t>If China seeks to maintain its impressive economic growth</w:t>
      </w:r>
      <w:r w:rsidRPr="00E830E8">
        <w:rPr>
          <w:rFonts w:asciiTheme="minorHAnsi" w:hAnsiTheme="minorHAnsi"/>
          <w:sz w:val="16"/>
        </w:rPr>
        <w:t xml:space="preserve"> rate of 1985-2000</w:t>
      </w:r>
      <w:r w:rsidRPr="00E830E8">
        <w:rPr>
          <w:rFonts w:asciiTheme="minorHAnsi" w:hAnsiTheme="minorHAnsi"/>
          <w:b/>
          <w:sz w:val="16"/>
        </w:rPr>
        <w:t xml:space="preserve">, </w:t>
      </w:r>
      <w:r w:rsidRPr="00E830E8">
        <w:rPr>
          <w:rFonts w:asciiTheme="minorHAnsi" w:hAnsiTheme="minorHAnsi"/>
          <w:b/>
          <w:u w:val="single"/>
        </w:rPr>
        <w:t>it will face a major raw materials shortage</w:t>
      </w:r>
      <w:r w:rsidRPr="00E830E8">
        <w:rPr>
          <w:rFonts w:asciiTheme="minorHAnsi" w:hAnsiTheme="minorHAnsi"/>
          <w:sz w:val="16"/>
        </w:rPr>
        <w:t>--</w:t>
      </w:r>
      <w:r w:rsidRPr="00E830E8">
        <w:rPr>
          <w:rFonts w:asciiTheme="minorHAnsi" w:hAnsiTheme="minorHAnsi"/>
          <w:u w:val="single"/>
        </w:rPr>
        <w:t>China imported 30 million tons of oil in 1999</w:t>
      </w:r>
      <w:r w:rsidRPr="00E830E8">
        <w:rPr>
          <w:rFonts w:asciiTheme="minorHAnsi" w:hAnsiTheme="minorHAnsi"/>
          <w:sz w:val="16"/>
        </w:rPr>
        <w:t xml:space="preserve">; </w:t>
      </w:r>
      <w:r w:rsidRPr="00E830E8">
        <w:rPr>
          <w:rFonts w:asciiTheme="minorHAnsi" w:hAnsiTheme="minorHAnsi"/>
          <w:b/>
          <w:u w:val="single"/>
        </w:rPr>
        <w:t>by 2010, it may import 100 million tons a year.</w:t>
      </w:r>
      <w:r w:rsidRPr="00E830E8">
        <w:rPr>
          <w:rFonts w:asciiTheme="minorHAnsi" w:hAnsiTheme="minorHAnsi"/>
          <w:sz w:val="16"/>
        </w:rPr>
        <w:t xml:space="preserve"> </w:t>
      </w:r>
      <w:r w:rsidRPr="00E830E8">
        <w:rPr>
          <w:rFonts w:asciiTheme="minorHAnsi" w:hAnsiTheme="minorHAnsi"/>
          <w:u w:val="single"/>
        </w:rPr>
        <w:t>By 2010, China will face a water deficit of 10 percent of its total consumption</w:t>
      </w:r>
      <w:r w:rsidRPr="00E830E8">
        <w:rPr>
          <w:rFonts w:asciiTheme="minorHAnsi" w:hAnsiTheme="minorHAnsi"/>
          <w:sz w:val="16"/>
        </w:rPr>
        <w:t xml:space="preserve">. </w:t>
      </w:r>
      <w:r w:rsidRPr="00E830E8">
        <w:rPr>
          <w:rFonts w:asciiTheme="minorHAnsi" w:hAnsiTheme="minorHAnsi"/>
          <w:u w:val="single"/>
        </w:rPr>
        <w:t>By 2020, it will not be able to supply itself with oil, iron, steel, aluminum, sulfur, and other minerals</w:t>
      </w:r>
      <w:r w:rsidRPr="00E830E8">
        <w:rPr>
          <w:rFonts w:asciiTheme="minorHAnsi" w:hAnsiTheme="minorHAnsi"/>
          <w:sz w:val="16"/>
        </w:rPr>
        <w:t xml:space="preserve">. </w:t>
      </w:r>
      <w:bookmarkStart w:id="5" w:name="pgfId=1151221"/>
      <w:bookmarkEnd w:id="5"/>
      <w:r w:rsidRPr="00E830E8">
        <w:rPr>
          <w:rFonts w:asciiTheme="minorHAnsi" w:hAnsiTheme="minorHAnsi"/>
          <w:sz w:val="16"/>
        </w:rPr>
        <w:t>Sino-Russian trade was at $5.5 billion in 1999, accounting for 1.6 percent of China's foreign trade and 5.7 percent of Russia's.</w:t>
      </w:r>
      <w:hyperlink r:id="rId26" w:anchor="pgfId=1151224" w:history="1">
        <w:r w:rsidRPr="00E830E8">
          <w:rPr>
            <w:rStyle w:val="Hyperlink"/>
            <w:rFonts w:asciiTheme="minorHAnsi" w:hAnsiTheme="minorHAnsi"/>
            <w:sz w:val="16"/>
          </w:rPr>
          <w:t>28</w:t>
        </w:r>
      </w:hyperlink>
      <w:r w:rsidRPr="00E830E8">
        <w:rPr>
          <w:rFonts w:asciiTheme="minorHAnsi" w:hAnsiTheme="minorHAnsi"/>
          <w:sz w:val="16"/>
        </w:rPr>
        <w:t xml:space="preserve"> While the trade structure between these two countries is weak and primarily involves Russian raw materials and Chinese low-quality consumer goods and food, </w:t>
      </w:r>
      <w:r w:rsidRPr="00E830E8">
        <w:rPr>
          <w:rFonts w:asciiTheme="minorHAnsi" w:hAnsiTheme="minorHAnsi"/>
          <w:u w:val="single"/>
        </w:rPr>
        <w:t xml:space="preserve">the potential for growth in trade and investment is very high. </w:t>
      </w:r>
      <w:bookmarkStart w:id="6" w:name="pgfId=1151225"/>
      <w:bookmarkEnd w:id="6"/>
      <w:r w:rsidRPr="00E830E8">
        <w:rPr>
          <w:rFonts w:asciiTheme="minorHAnsi" w:hAnsiTheme="minorHAnsi"/>
          <w:sz w:val="16"/>
        </w:rPr>
        <w:t>Chinese experts predict that Russia will be able to export 25 billion to 30 billion cubic meters of natural gas to China annually, as well as 15 billion to 18 billion kilowatts of electricity from the newly completed hydropower stations in Siberia and 25 million to 30 million tons of oil from the Kovykta oil field in Eastern Siberia. In addition, Russia can pump oil produced in Kazakhstan to Irkutsk and then supply it to China. Furthermore</w:t>
      </w:r>
      <w:r w:rsidRPr="00E830E8">
        <w:rPr>
          <w:rFonts w:asciiTheme="minorHAnsi" w:hAnsiTheme="minorHAnsi"/>
          <w:u w:val="single"/>
        </w:rPr>
        <w:t>, Russia is willing to build six nuclear reactors in China to generate up to 1.5 trillion kilowatts.</w:t>
      </w:r>
      <w:hyperlink r:id="rId27" w:anchor="pgfId=1151228" w:history="1">
        <w:r w:rsidRPr="00E830E8">
          <w:rPr>
            <w:rStyle w:val="Hyperlink"/>
            <w:rFonts w:asciiTheme="minorHAnsi" w:hAnsiTheme="minorHAnsi"/>
            <w:sz w:val="16"/>
          </w:rPr>
          <w:t>29</w:t>
        </w:r>
      </w:hyperlink>
      <w:r w:rsidRPr="00E830E8">
        <w:rPr>
          <w:rFonts w:asciiTheme="minorHAnsi" w:hAnsiTheme="minorHAnsi"/>
          <w:sz w:val="16"/>
        </w:rPr>
        <w:t xml:space="preserve"> </w:t>
      </w:r>
      <w:bookmarkStart w:id="7" w:name="pgfId=1151229"/>
      <w:bookmarkEnd w:id="7"/>
      <w:r w:rsidRPr="00E830E8">
        <w:rPr>
          <w:rFonts w:asciiTheme="minorHAnsi" w:hAnsiTheme="minorHAnsi"/>
          <w:u w:val="single"/>
        </w:rPr>
        <w:t>Russia and China are also seeking high-tech civilian cooperation</w:t>
      </w:r>
      <w:r w:rsidRPr="00E830E8">
        <w:rPr>
          <w:rFonts w:asciiTheme="minorHAnsi" w:hAnsiTheme="minorHAnsi"/>
          <w:sz w:val="16"/>
        </w:rPr>
        <w:t xml:space="preserve">. Chinese officials have invited Russian high-tech experts and engineers to build high-tech incubators in the northern city of Harbin. </w:t>
      </w:r>
      <w:bookmarkStart w:id="8" w:name="pgfId=1151230"/>
      <w:bookmarkEnd w:id="8"/>
      <w:r w:rsidRPr="00E830E8">
        <w:rPr>
          <w:rFonts w:asciiTheme="minorHAnsi" w:hAnsiTheme="minorHAnsi"/>
          <w:sz w:val="16"/>
        </w:rPr>
        <w:t xml:space="preserve">The two countries are considering building a bridge over the Amur river to connect Heihe city in Heilongjiang province with Blagoveshchensk. </w:t>
      </w:r>
      <w:r w:rsidRPr="00E830E8">
        <w:rPr>
          <w:rFonts w:asciiTheme="minorHAnsi" w:hAnsiTheme="minorHAnsi"/>
          <w:u w:val="single"/>
        </w:rPr>
        <w:t>There also are numerous projects for developing free economic zones along the Chinese-Russian borde</w:t>
      </w:r>
      <w:r w:rsidRPr="00E830E8">
        <w:rPr>
          <w:rFonts w:asciiTheme="minorHAnsi" w:hAnsiTheme="minorHAnsi"/>
          <w:sz w:val="16"/>
        </w:rPr>
        <w:t xml:space="preserve">r and an international port in the mouth of the Tumannaya river (Tumangan), where the Russian, Chinese, and Korean borders meet. That port has been on the drawing boards for 15 years. </w:t>
      </w:r>
      <w:bookmarkStart w:id="9" w:name="pgfId=1151231"/>
      <w:bookmarkEnd w:id="9"/>
      <w:r w:rsidRPr="00E830E8">
        <w:rPr>
          <w:rFonts w:asciiTheme="minorHAnsi" w:hAnsiTheme="minorHAnsi"/>
          <w:u w:val="single"/>
        </w:rPr>
        <w:t>Russia and China also could cooperate in developing a network of railroads and pipelines in Central Asia, building a pan-Asian transportation corridor (the Silk Road) from the Far East to Europe and the Middle East</w:t>
      </w:r>
      <w:r w:rsidRPr="00E830E8">
        <w:rPr>
          <w:rFonts w:asciiTheme="minorHAnsi" w:hAnsiTheme="minorHAnsi"/>
          <w:sz w:val="16"/>
        </w:rPr>
        <w:t>. However, ambitious Chinese plans to build the longest pipeline in the world, from Western Kazakhstan to China, at a cost of $10 billion have run into financing difficulties.</w:t>
      </w:r>
      <w:hyperlink r:id="rId28" w:anchor="pgfId=1151234" w:history="1">
        <w:r w:rsidRPr="00E830E8">
          <w:rPr>
            <w:rStyle w:val="Hyperlink"/>
            <w:rFonts w:asciiTheme="minorHAnsi" w:hAnsiTheme="minorHAnsi"/>
            <w:sz w:val="16"/>
          </w:rPr>
          <w:t>30</w:t>
        </w:r>
      </w:hyperlink>
      <w:r w:rsidRPr="00E830E8">
        <w:rPr>
          <w:rFonts w:asciiTheme="minorHAnsi" w:hAnsiTheme="minorHAnsi"/>
          <w:sz w:val="16"/>
        </w:rPr>
        <w:t xml:space="preserve"> Thus far, the target of $20 billion in trade established by Presidents Jiang and Yeltsin in 1997 has not been reached. The West remains China's leading trade partner--a fact that has become a major impediment to a deeper Sino-Russian alliance.</w:t>
      </w:r>
    </w:p>
    <w:p w:rsidR="00A53789" w:rsidRPr="00E830E8" w:rsidRDefault="00A53789" w:rsidP="00A53789">
      <w:pPr>
        <w:rPr>
          <w:rFonts w:asciiTheme="minorHAnsi" w:hAnsiTheme="minorHAnsi"/>
        </w:rPr>
      </w:pPr>
    </w:p>
    <w:p w:rsidR="00A53789" w:rsidRPr="00E830E8" w:rsidRDefault="00A53789" w:rsidP="00A53789">
      <w:pPr>
        <w:pStyle w:val="Heading3"/>
        <w:rPr>
          <w:rFonts w:asciiTheme="minorHAnsi" w:hAnsiTheme="minorHAnsi"/>
        </w:rPr>
      </w:pPr>
      <w:r w:rsidRPr="00E830E8">
        <w:rPr>
          <w:rFonts w:asciiTheme="minorHAnsi" w:hAnsiTheme="minorHAnsi"/>
        </w:rPr>
        <w:t xml:space="preserve">Impact – Eurasia Instability </w:t>
      </w:r>
    </w:p>
    <w:p w:rsidR="00A53789" w:rsidRPr="00E830E8" w:rsidRDefault="00A53789" w:rsidP="00A53789">
      <w:pPr>
        <w:pStyle w:val="Heading4"/>
        <w:rPr>
          <w:rFonts w:asciiTheme="minorHAnsi" w:hAnsiTheme="minorHAnsi"/>
        </w:rPr>
      </w:pPr>
      <w:r w:rsidRPr="00E830E8">
        <w:rPr>
          <w:rFonts w:asciiTheme="minorHAnsi" w:hAnsiTheme="minorHAnsi"/>
        </w:rPr>
        <w:t xml:space="preserve">Russia-China partnership unites Eurasia – the alternative is chaos </w:t>
      </w:r>
    </w:p>
    <w:p w:rsidR="00A53789" w:rsidRPr="00E830E8" w:rsidRDefault="00A53789" w:rsidP="00A53789">
      <w:pPr>
        <w:rPr>
          <w:rFonts w:asciiTheme="minorHAnsi" w:hAnsiTheme="minorHAnsi"/>
        </w:rPr>
      </w:pPr>
      <w:r w:rsidRPr="00E830E8">
        <w:rPr>
          <w:rStyle w:val="Style13ptBold"/>
          <w:rFonts w:asciiTheme="minorHAnsi" w:hAnsiTheme="minorHAnsi"/>
        </w:rPr>
        <w:t>Escobar 7/2</w:t>
      </w:r>
      <w:r w:rsidRPr="00E830E8">
        <w:rPr>
          <w:rFonts w:asciiTheme="minorHAnsi" w:hAnsiTheme="minorHAnsi"/>
        </w:rPr>
        <w:t xml:space="preserve"> [Pepe, independent geopolitical analysis, former correspondent for Asia Times, “Russia-China Strategic Partnership: On the Road to United Eurasia”, Global Research, center for research on globalization, 7/2/16, </w:t>
      </w:r>
      <w:hyperlink r:id="rId29" w:history="1">
        <w:r w:rsidRPr="00E830E8">
          <w:rPr>
            <w:rStyle w:val="Hyperlink"/>
            <w:rFonts w:asciiTheme="minorHAnsi" w:hAnsiTheme="minorHAnsi"/>
          </w:rPr>
          <w:t>http://www.globalresearch.ca/russia-china-strategic-partnership-on-the-road-to-united-eurasia/5533729</w:t>
        </w:r>
      </w:hyperlink>
      <w:r w:rsidRPr="00E830E8">
        <w:rPr>
          <w:rFonts w:asciiTheme="minorHAnsi" w:hAnsiTheme="minorHAnsi"/>
        </w:rPr>
        <w:t xml:space="preserve">] MG </w:t>
      </w:r>
    </w:p>
    <w:p w:rsidR="00A53789" w:rsidRPr="00E830E8" w:rsidRDefault="00A53789" w:rsidP="00A53789">
      <w:pPr>
        <w:rPr>
          <w:rFonts w:asciiTheme="minorHAnsi" w:hAnsiTheme="minorHAnsi"/>
        </w:rPr>
      </w:pPr>
      <w:r w:rsidRPr="00E830E8">
        <w:rPr>
          <w:rFonts w:asciiTheme="minorHAnsi" w:hAnsiTheme="minorHAnsi"/>
        </w:rPr>
        <w:t>Whenever President Vladimir Putin stresses Russia’s “all-embracing and strategic partnership” with China, one can hear the proverbial howls of anger emanating from the neocon/neoliberalcon axis in the Beltway.</w:t>
      </w:r>
    </w:p>
    <w:p w:rsidR="00A53789" w:rsidRPr="00E830E8" w:rsidRDefault="00A53789" w:rsidP="00A53789">
      <w:pPr>
        <w:rPr>
          <w:rFonts w:asciiTheme="minorHAnsi" w:hAnsiTheme="minorHAnsi"/>
        </w:rPr>
      </w:pPr>
      <w:r w:rsidRPr="00E830E8">
        <w:rPr>
          <w:rStyle w:val="StyleUnderline"/>
          <w:rFonts w:asciiTheme="minorHAnsi" w:hAnsiTheme="minorHAnsi"/>
        </w:rPr>
        <w:t>As he </w:t>
      </w:r>
      <w:hyperlink r:id="rId30" w:tgtFrame="_blank" w:history="1">
        <w:r w:rsidRPr="00E830E8">
          <w:rPr>
            <w:rStyle w:val="StyleUnderline"/>
            <w:rFonts w:asciiTheme="minorHAnsi" w:hAnsiTheme="minorHAnsi"/>
          </w:rPr>
          <w:t>met</w:t>
        </w:r>
      </w:hyperlink>
      <w:r w:rsidRPr="00E830E8">
        <w:rPr>
          <w:rStyle w:val="StyleUnderline"/>
          <w:rFonts w:asciiTheme="minorHAnsi" w:hAnsiTheme="minorHAnsi"/>
        </w:rPr>
        <w:t> </w:t>
      </w:r>
      <w:r w:rsidRPr="00E830E8">
        <w:rPr>
          <w:rFonts w:asciiTheme="minorHAnsi" w:hAnsiTheme="minorHAnsi"/>
        </w:rPr>
        <w:t xml:space="preserve">Chinese president </w:t>
      </w:r>
      <w:r w:rsidRPr="00E830E8">
        <w:rPr>
          <w:rStyle w:val="StyleUnderline"/>
          <w:rFonts w:asciiTheme="minorHAnsi" w:hAnsiTheme="minorHAnsi"/>
        </w:rPr>
        <w:t>Xi</w:t>
      </w:r>
      <w:r w:rsidRPr="00E830E8">
        <w:rPr>
          <w:rFonts w:asciiTheme="minorHAnsi" w:hAnsiTheme="minorHAnsi"/>
        </w:rPr>
        <w:t xml:space="preserve"> Jinping in Beijng this past Saturday, </w:t>
      </w:r>
      <w:r w:rsidRPr="00E830E8">
        <w:rPr>
          <w:rStyle w:val="StyleUnderline"/>
          <w:rFonts w:asciiTheme="minorHAnsi" w:hAnsiTheme="minorHAnsi"/>
        </w:rPr>
        <w:t xml:space="preserve">Putin </w:t>
      </w:r>
      <w:r w:rsidRPr="00E830E8">
        <w:rPr>
          <w:rFonts w:asciiTheme="minorHAnsi" w:hAnsiTheme="minorHAnsi"/>
        </w:rPr>
        <w:t xml:space="preserve">even </w:t>
      </w:r>
      <w:r w:rsidRPr="00E830E8">
        <w:rPr>
          <w:rStyle w:val="StyleUnderline"/>
          <w:rFonts w:asciiTheme="minorHAnsi" w:hAnsiTheme="minorHAnsi"/>
        </w:rPr>
        <w:t>allowed himself an understatement</w:t>
      </w:r>
      <w:r w:rsidRPr="00E830E8">
        <w:rPr>
          <w:rFonts w:asciiTheme="minorHAnsi" w:hAnsiTheme="minorHAnsi"/>
        </w:rPr>
        <w:t>;</w:t>
      </w:r>
    </w:p>
    <w:p w:rsidR="00A53789" w:rsidRPr="00E830E8" w:rsidRDefault="00A53789" w:rsidP="00A53789">
      <w:pPr>
        <w:rPr>
          <w:rFonts w:asciiTheme="minorHAnsi" w:hAnsiTheme="minorHAnsi"/>
        </w:rPr>
      </w:pPr>
      <w:r w:rsidRPr="00E830E8">
        <w:rPr>
          <w:rFonts w:asciiTheme="minorHAnsi" w:hAnsiTheme="minorHAnsi"/>
        </w:rPr>
        <w:t>“</w:t>
      </w:r>
      <w:r w:rsidRPr="00E830E8">
        <w:rPr>
          <w:rStyle w:val="StyleUnderline"/>
          <w:rFonts w:asciiTheme="minorHAnsi" w:hAnsiTheme="minorHAnsi"/>
        </w:rPr>
        <w:t>To say we have a strategic cooperation is not enough anymore. This is why we have started talking about a comprehensive partnership and strategic collaboration</w:t>
      </w:r>
      <w:r w:rsidRPr="00E830E8">
        <w:rPr>
          <w:rFonts w:asciiTheme="minorHAnsi" w:hAnsiTheme="minorHAnsi"/>
        </w:rPr>
        <w:t>. Comprehensive means that</w:t>
      </w:r>
      <w:r w:rsidRPr="00E830E8">
        <w:rPr>
          <w:rStyle w:val="StyleUnderline"/>
          <w:rFonts w:asciiTheme="minorHAnsi" w:hAnsiTheme="minorHAnsi"/>
        </w:rPr>
        <w:t xml:space="preserve"> we work virtually on all major avenues</w:t>
      </w:r>
      <w:r w:rsidRPr="00E830E8">
        <w:rPr>
          <w:rFonts w:asciiTheme="minorHAnsi" w:hAnsiTheme="minorHAnsi"/>
        </w:rPr>
        <w:t xml:space="preserve">; strategic means that </w:t>
      </w:r>
      <w:r w:rsidRPr="00E830E8">
        <w:rPr>
          <w:rStyle w:val="StyleUnderline"/>
          <w:rFonts w:asciiTheme="minorHAnsi" w:hAnsiTheme="minorHAnsi"/>
        </w:rPr>
        <w:t>we attach enormous inter-government importance to this work</w:t>
      </w:r>
      <w:r w:rsidRPr="00E830E8">
        <w:rPr>
          <w:rFonts w:asciiTheme="minorHAnsi" w:hAnsiTheme="minorHAnsi"/>
        </w:rPr>
        <w:t>.”</w:t>
      </w:r>
    </w:p>
    <w:p w:rsidR="00A53789" w:rsidRPr="00E830E8" w:rsidRDefault="00A53789" w:rsidP="00A53789">
      <w:pPr>
        <w:rPr>
          <w:rFonts w:asciiTheme="minorHAnsi" w:hAnsiTheme="minorHAnsi"/>
        </w:rPr>
      </w:pPr>
      <w:r w:rsidRPr="00E830E8">
        <w:rPr>
          <w:rFonts w:asciiTheme="minorHAnsi" w:hAnsiTheme="minorHAnsi"/>
        </w:rPr>
        <w:t>Why understatement? Because this really ventures way beyond a stream of business deals.</w:t>
      </w:r>
    </w:p>
    <w:p w:rsidR="00A53789" w:rsidRPr="00E830E8" w:rsidRDefault="00A53789" w:rsidP="00A53789">
      <w:pPr>
        <w:rPr>
          <w:rFonts w:asciiTheme="minorHAnsi" w:hAnsiTheme="minorHAnsi"/>
        </w:rPr>
      </w:pPr>
      <w:r w:rsidRPr="00E830E8">
        <w:rPr>
          <w:rFonts w:asciiTheme="minorHAnsi" w:hAnsiTheme="minorHAnsi"/>
        </w:rPr>
        <w:t xml:space="preserve">Deals, of course, matter; </w:t>
      </w:r>
      <w:r w:rsidRPr="00E830E8">
        <w:rPr>
          <w:rStyle w:val="StyleUnderline"/>
          <w:rFonts w:asciiTheme="minorHAnsi" w:hAnsiTheme="minorHAnsi"/>
        </w:rPr>
        <w:t>in Beijing, China and Russia advanced 58 projects worth $50 billion</w:t>
      </w:r>
      <w:r w:rsidRPr="00E830E8">
        <w:rPr>
          <w:rFonts w:asciiTheme="minorHAnsi" w:hAnsiTheme="minorHAnsi"/>
        </w:rPr>
        <w:t>. These include a $6.2 billion loan from Beijing to build the 770 km-long high-speed railway between Moscow and Kazan and $12 billion in loans to build an LNG plant in the Russian Arctic.</w:t>
      </w:r>
    </w:p>
    <w:p w:rsidR="00A53789" w:rsidRPr="00E830E8" w:rsidRDefault="00A53789" w:rsidP="00A53789">
      <w:pPr>
        <w:rPr>
          <w:rStyle w:val="StyleUnderline"/>
          <w:rFonts w:asciiTheme="minorHAnsi" w:hAnsiTheme="minorHAnsi"/>
        </w:rPr>
      </w:pPr>
      <w:r w:rsidRPr="00E830E8">
        <w:rPr>
          <w:rFonts w:asciiTheme="minorHAnsi" w:hAnsiTheme="minorHAnsi"/>
        </w:rPr>
        <w:t xml:space="preserve">Russian Railways, Russian investment company Sinara Group, China Railway, and Chinese CRRC will also invest in a plant in Russia to build 100 high-speed trains, designed for the Moscow-Kazan high-speed railway. </w:t>
      </w:r>
      <w:r w:rsidRPr="00E830E8">
        <w:rPr>
          <w:rStyle w:val="StyleUnderline"/>
          <w:rFonts w:asciiTheme="minorHAnsi" w:hAnsiTheme="minorHAnsi"/>
        </w:rPr>
        <w:t>The railway inevitably will be connected to the future, $100 billion, high-speed expansion of the Trans-Siberian between Moscow and Beijing.</w:t>
      </w:r>
    </w:p>
    <w:p w:rsidR="00A53789" w:rsidRPr="00E830E8" w:rsidRDefault="00A53789" w:rsidP="00A53789">
      <w:pPr>
        <w:rPr>
          <w:rStyle w:val="StyleUnderline"/>
          <w:rFonts w:asciiTheme="minorHAnsi" w:hAnsiTheme="minorHAnsi"/>
        </w:rPr>
      </w:pPr>
      <w:r w:rsidRPr="00E830E8">
        <w:rPr>
          <w:rFonts w:asciiTheme="minorHAnsi" w:hAnsiTheme="minorHAnsi"/>
        </w:rPr>
        <w:t xml:space="preserve">It goes without saying, </w:t>
      </w:r>
      <w:r w:rsidRPr="00E830E8">
        <w:rPr>
          <w:rStyle w:val="StyleUnderline"/>
          <w:rFonts w:asciiTheme="minorHAnsi" w:hAnsiTheme="minorHAnsi"/>
        </w:rPr>
        <w:t>this is all part of an essential node of the New Silk Roads</w:t>
      </w:r>
      <w:r w:rsidRPr="00E830E8">
        <w:rPr>
          <w:rFonts w:asciiTheme="minorHAnsi" w:hAnsiTheme="minorHAnsi"/>
        </w:rPr>
        <w:t xml:space="preserve">. And as if this was not enough, in a further, graphic instance of geoeconomic interpolation, </w:t>
      </w:r>
      <w:r w:rsidRPr="00E830E8">
        <w:rPr>
          <w:rStyle w:val="StyleUnderline"/>
          <w:rFonts w:asciiTheme="minorHAnsi" w:hAnsiTheme="minorHAnsi"/>
        </w:rPr>
        <w:t>Russia and China’s central banks are setting up a yuan clearing mechanism in Russia.</w:t>
      </w:r>
    </w:p>
    <w:p w:rsidR="00A53789" w:rsidRPr="00E830E8" w:rsidRDefault="00A53789" w:rsidP="00A53789">
      <w:pPr>
        <w:rPr>
          <w:rFonts w:asciiTheme="minorHAnsi" w:hAnsiTheme="minorHAnsi"/>
        </w:rPr>
      </w:pPr>
      <w:r w:rsidRPr="00E830E8">
        <w:rPr>
          <w:rFonts w:asciiTheme="minorHAnsi" w:hAnsiTheme="minorHAnsi"/>
        </w:rPr>
        <w:t>The inter-connectivity bonanza</w:t>
      </w:r>
    </w:p>
    <w:p w:rsidR="00A53789" w:rsidRPr="00E830E8" w:rsidRDefault="00A53789" w:rsidP="00A53789">
      <w:pPr>
        <w:rPr>
          <w:rFonts w:asciiTheme="minorHAnsi" w:hAnsiTheme="minorHAnsi"/>
        </w:rPr>
      </w:pPr>
      <w:r w:rsidRPr="00E830E8">
        <w:rPr>
          <w:rFonts w:asciiTheme="minorHAnsi" w:hAnsiTheme="minorHAnsi"/>
        </w:rPr>
        <w:t>Putin and Xi met for the 15th time just after Xi concluded a three-nation Eurasia tour – Serbia, Poland and Uzbekistan – where, alongside Foreign Minister Wang Yi, he explicitly </w:t>
      </w:r>
      <w:hyperlink r:id="rId31" w:tgtFrame="_blank" w:history="1">
        <w:r w:rsidRPr="00E830E8">
          <w:rPr>
            <w:rStyle w:val="Hyperlink"/>
            <w:rFonts w:asciiTheme="minorHAnsi" w:hAnsiTheme="minorHAnsi"/>
          </w:rPr>
          <w:t>laid down the bridge</w:t>
        </w:r>
      </w:hyperlink>
      <w:r w:rsidRPr="00E830E8">
        <w:rPr>
          <w:rFonts w:asciiTheme="minorHAnsi" w:hAnsiTheme="minorHAnsi"/>
        </w:rPr>
        <w:t> between the New Silk Roads, or One Belt, One Road (OBOR), as they are officially referred to in China, and the development of the Shanghai Cooperation Organization (SCO).</w:t>
      </w:r>
    </w:p>
    <w:p w:rsidR="00A53789" w:rsidRPr="00E830E8" w:rsidRDefault="00A53789" w:rsidP="00A53789">
      <w:pPr>
        <w:rPr>
          <w:rFonts w:asciiTheme="minorHAnsi" w:hAnsiTheme="minorHAnsi"/>
        </w:rPr>
      </w:pPr>
      <w:r w:rsidRPr="00E830E8">
        <w:rPr>
          <w:rStyle w:val="StyleUnderline"/>
          <w:rFonts w:asciiTheme="minorHAnsi" w:hAnsiTheme="minorHAnsi"/>
        </w:rPr>
        <w:t>Not by accident China has now also struck a “comprehensive strategic partnership” with Serbia, Poland and Uzbekistan – on the way to weaving a broad “China-Europe strategic partnership</w:t>
      </w:r>
      <w:r w:rsidRPr="00E830E8">
        <w:rPr>
          <w:rFonts w:asciiTheme="minorHAnsi" w:hAnsiTheme="minorHAnsi"/>
        </w:rPr>
        <w:t>” in parallel to the development of the SCO.</w:t>
      </w:r>
    </w:p>
    <w:p w:rsidR="00A53789" w:rsidRPr="00E830E8" w:rsidRDefault="00A53789" w:rsidP="00A53789">
      <w:pPr>
        <w:rPr>
          <w:rFonts w:asciiTheme="minorHAnsi" w:hAnsiTheme="minorHAnsi"/>
        </w:rPr>
      </w:pPr>
      <w:r w:rsidRPr="00E830E8">
        <w:rPr>
          <w:rFonts w:asciiTheme="minorHAnsi" w:hAnsiTheme="minorHAnsi"/>
        </w:rPr>
        <w:t>This already translates into projects such as the Hungary-Serbia railway; the Pupin Bridge on the Danube River in Belgrade; the expansion and upgrading of a power plant in Kostolac; what Beijing calls the China-Europe freight train service (from eastern China to Duisburg in Germany and also Madrid); the Kamchiq Tunnel in Uzbekistan; and last but not least the massive China-Central Asia natural gas pipeline system.</w:t>
      </w:r>
    </w:p>
    <w:p w:rsidR="00A53789" w:rsidRPr="00E830E8" w:rsidRDefault="00A53789" w:rsidP="00A53789">
      <w:pPr>
        <w:rPr>
          <w:rFonts w:asciiTheme="minorHAnsi" w:hAnsiTheme="minorHAnsi"/>
        </w:rPr>
      </w:pPr>
      <w:r w:rsidRPr="00E830E8">
        <w:rPr>
          <w:rStyle w:val="StyleUnderline"/>
          <w:rFonts w:asciiTheme="minorHAnsi" w:hAnsiTheme="minorHAnsi"/>
        </w:rPr>
        <w:t>No wonder Xi keeps stressing the “inter-connectivity” theme over and over again</w:t>
      </w:r>
      <w:r w:rsidRPr="00E830E8">
        <w:rPr>
          <w:rFonts w:asciiTheme="minorHAnsi" w:hAnsiTheme="minorHAnsi"/>
        </w:rPr>
        <w:t>, as economic corridors are being built at breakneck speed, and the China Railway Express all the way to Europe – although not yet on high-speed rail – is already a go.</w:t>
      </w:r>
    </w:p>
    <w:p w:rsidR="00A53789" w:rsidRPr="00E830E8" w:rsidRDefault="00A53789" w:rsidP="00A53789">
      <w:pPr>
        <w:rPr>
          <w:rFonts w:asciiTheme="minorHAnsi" w:hAnsiTheme="minorHAnsi"/>
        </w:rPr>
      </w:pPr>
      <w:r w:rsidRPr="00E830E8">
        <w:rPr>
          <w:rFonts w:asciiTheme="minorHAnsi" w:hAnsiTheme="minorHAnsi"/>
        </w:rPr>
        <w:t>So there was plenty to talk about at the 16th SCO Council in Tashkent. Plus, the acceleration of full membership to both India and Pakistan; next year will be Iran’s turn.</w:t>
      </w:r>
    </w:p>
    <w:p w:rsidR="00A53789" w:rsidRPr="00E830E8" w:rsidRDefault="00A53789" w:rsidP="00A53789">
      <w:pPr>
        <w:rPr>
          <w:rStyle w:val="StyleUnderline"/>
          <w:rFonts w:asciiTheme="minorHAnsi" w:hAnsiTheme="minorHAnsi"/>
        </w:rPr>
      </w:pPr>
      <w:r w:rsidRPr="00E830E8">
        <w:rPr>
          <w:rStyle w:val="StyleUnderline"/>
          <w:rFonts w:asciiTheme="minorHAnsi" w:hAnsiTheme="minorHAnsi"/>
        </w:rPr>
        <w:t>What this translates to in practice is the amalgamation of the New Silk Roads/OBOR; the Eurasia Economic Union</w:t>
      </w:r>
      <w:r w:rsidRPr="00E830E8">
        <w:rPr>
          <w:rFonts w:asciiTheme="minorHAnsi" w:hAnsiTheme="minorHAnsi"/>
        </w:rPr>
        <w:t>, EEU (as Putin stressed in the St. Petersburg forum);</w:t>
      </w:r>
      <w:r w:rsidRPr="00E830E8">
        <w:rPr>
          <w:rStyle w:val="StyleUnderline"/>
          <w:rFonts w:asciiTheme="minorHAnsi" w:hAnsiTheme="minorHAnsi"/>
        </w:rPr>
        <w:t xml:space="preserve"> the SCO; financing mechanisms </w:t>
      </w:r>
      <w:r w:rsidRPr="00E830E8">
        <w:rPr>
          <w:rFonts w:asciiTheme="minorHAnsi" w:hAnsiTheme="minorHAnsi"/>
        </w:rPr>
        <w:t>such as the Asia Infrastructure Investment Bank</w:t>
      </w:r>
      <w:r w:rsidRPr="00E830E8">
        <w:rPr>
          <w:rStyle w:val="StyleUnderline"/>
          <w:rFonts w:asciiTheme="minorHAnsi" w:hAnsiTheme="minorHAnsi"/>
        </w:rPr>
        <w:t xml:space="preserve"> (AIIB); and the overarching Russia-China strategic partnership.</w:t>
      </w:r>
    </w:p>
    <w:p w:rsidR="00A53789" w:rsidRPr="00E830E8" w:rsidRDefault="00A53789" w:rsidP="00A53789">
      <w:pPr>
        <w:rPr>
          <w:rFonts w:asciiTheme="minorHAnsi" w:hAnsiTheme="minorHAnsi"/>
        </w:rPr>
      </w:pPr>
      <w:r w:rsidRPr="00E830E8">
        <w:rPr>
          <w:rFonts w:asciiTheme="minorHAnsi" w:hAnsiTheme="minorHAnsi"/>
        </w:rPr>
        <w:t>No wonder a certain Sultan Erdogan was watching all this in Ankara with trepidation, and decided to make a move. Erdogan’s attempt at a rapprochement with Russia involves not being hopelessly sidelined in this OBOR/EEU/SCO amalgamation. Turkey cannot afford to be alienated from Russia; the Turkish Stream gas pipeline will be essential to consolidate Ankara’s position as a key energy crossroads towards Europe. At the same time, Ankara must imperatively position itself as a key hub in OBOR.</w:t>
      </w:r>
    </w:p>
    <w:p w:rsidR="00A53789" w:rsidRPr="00E830E8" w:rsidRDefault="00A53789" w:rsidP="00A53789">
      <w:pPr>
        <w:rPr>
          <w:rFonts w:asciiTheme="minorHAnsi" w:hAnsiTheme="minorHAnsi"/>
        </w:rPr>
      </w:pPr>
      <w:r w:rsidRPr="00E830E8">
        <w:rPr>
          <w:rFonts w:asciiTheme="minorHAnsi" w:hAnsiTheme="minorHAnsi"/>
        </w:rPr>
        <w:t>With India and Pakistan, and later Iran, as full members, the SCO will be able, in the medium term, not only to interface with OBOR on all sides (via the China-Pakistan Economic Corridor, CPEC, and also the Indian investment in the Iranian port of Chabahar); but also to be the key player in brokering a solution to the Afghan drama, something that the Americans and NATO would never be able to accomplish. Russia and China have always insisted that Afghanistan needs an Asian solution.</w:t>
      </w:r>
    </w:p>
    <w:p w:rsidR="00A53789" w:rsidRPr="00E830E8" w:rsidRDefault="00A53789" w:rsidP="00A53789">
      <w:pPr>
        <w:rPr>
          <w:rFonts w:asciiTheme="minorHAnsi" w:hAnsiTheme="minorHAnsi"/>
        </w:rPr>
      </w:pPr>
      <w:r w:rsidRPr="00E830E8">
        <w:rPr>
          <w:rFonts w:asciiTheme="minorHAnsi" w:hAnsiTheme="minorHAnsi"/>
        </w:rPr>
        <w:t>Lean, clean and green</w:t>
      </w:r>
    </w:p>
    <w:p w:rsidR="00A53789" w:rsidRPr="00E830E8" w:rsidRDefault="00A53789" w:rsidP="00A53789">
      <w:pPr>
        <w:rPr>
          <w:rFonts w:asciiTheme="minorHAnsi" w:hAnsiTheme="minorHAnsi"/>
        </w:rPr>
      </w:pPr>
      <w:r w:rsidRPr="00E830E8">
        <w:rPr>
          <w:rStyle w:val="StyleUnderline"/>
          <w:rFonts w:asciiTheme="minorHAnsi" w:hAnsiTheme="minorHAnsi"/>
        </w:rPr>
        <w:t>Almost simultaneously to the Putin-Xi meeting in Beijing, and also not by accident, the AIIB turbo-charged its operations</w:t>
      </w:r>
      <w:r w:rsidRPr="00E830E8">
        <w:rPr>
          <w:rFonts w:asciiTheme="minorHAnsi" w:hAnsiTheme="minorHAnsi"/>
        </w:rPr>
        <w:t>.</w:t>
      </w:r>
    </w:p>
    <w:p w:rsidR="00A53789" w:rsidRPr="00E830E8" w:rsidRDefault="00A53789" w:rsidP="00A53789">
      <w:pPr>
        <w:rPr>
          <w:rFonts w:asciiTheme="minorHAnsi" w:hAnsiTheme="minorHAnsi"/>
        </w:rPr>
      </w:pPr>
      <w:r w:rsidRPr="00E830E8">
        <w:rPr>
          <w:rFonts w:asciiTheme="minorHAnsi" w:hAnsiTheme="minorHAnsi"/>
        </w:rPr>
        <w:t>The AIIB started doing business only six months ago, with 57 founding member countries and $100 billion in committed capital.</w:t>
      </w:r>
    </w:p>
    <w:p w:rsidR="00A53789" w:rsidRPr="00E830E8" w:rsidRDefault="00A53789" w:rsidP="00A53789">
      <w:pPr>
        <w:rPr>
          <w:rFonts w:asciiTheme="minorHAnsi" w:hAnsiTheme="minorHAnsi"/>
        </w:rPr>
      </w:pPr>
      <w:r w:rsidRPr="00E830E8">
        <w:rPr>
          <w:rFonts w:asciiTheme="minorHAnsi" w:hAnsiTheme="minorHAnsi"/>
        </w:rPr>
        <w:t>It’s scheduled to invest $1.2 billion in 2016. Once again with trademark understatement, Chinese Finance Minister Lou Jiwei said, ”the AIIB needs to establish its comparative advantage”, profiting from “lessons of developing countries’ years of development.”</w:t>
      </w:r>
    </w:p>
    <w:p w:rsidR="00A53789" w:rsidRPr="00E830E8" w:rsidRDefault="00A53789" w:rsidP="00A53789">
      <w:pPr>
        <w:rPr>
          <w:rFonts w:asciiTheme="minorHAnsi" w:hAnsiTheme="minorHAnsi"/>
        </w:rPr>
      </w:pPr>
      <w:r w:rsidRPr="00E830E8">
        <w:rPr>
          <w:rFonts w:asciiTheme="minorHAnsi" w:hAnsiTheme="minorHAnsi"/>
        </w:rPr>
        <w:t>The board approved its first four deals, worth $509 million, with three projects co-financed with the World Bank, the Asian Development Bank (ADB), the United Kingdom Department for International Development and the European Bank for Reconstruction and Development. They refer to a slum renovation in Indonesia and highways in Pakistan and Tajikistan. A power grid upgrade in Bangladesh will be solely AIIB financed.</w:t>
      </w:r>
    </w:p>
    <w:p w:rsidR="00A53789" w:rsidRPr="00E830E8" w:rsidRDefault="00A53789" w:rsidP="00A53789">
      <w:pPr>
        <w:rPr>
          <w:rFonts w:asciiTheme="minorHAnsi" w:hAnsiTheme="minorHAnsi"/>
        </w:rPr>
      </w:pPr>
      <w:r w:rsidRPr="00E830E8">
        <w:rPr>
          <w:rFonts w:asciiTheme="minorHAnsi" w:hAnsiTheme="minorHAnsi"/>
        </w:rPr>
        <w:t xml:space="preserve">And </w:t>
      </w:r>
      <w:r w:rsidRPr="00E830E8">
        <w:rPr>
          <w:rStyle w:val="StyleUnderline"/>
          <w:rFonts w:asciiTheme="minorHAnsi" w:hAnsiTheme="minorHAnsi"/>
        </w:rPr>
        <w:t>this is just the beginning. The head of AIIB may be Chinese</w:t>
      </w:r>
      <w:r w:rsidRPr="00E830E8">
        <w:rPr>
          <w:rFonts w:asciiTheme="minorHAnsi" w:hAnsiTheme="minorHAnsi"/>
        </w:rPr>
        <w:t xml:space="preserve">, Jin Liqun (he has promised a “lean, clean and green” AIIB), but one of the five vice presidents is British, Daniel Alexander. Beijing holds 30% of the initial capital but has only 26% of voting power. India holds 7.5% and Russia 5.9%, followed by Germany and South Korea. </w:t>
      </w:r>
      <w:r w:rsidRPr="00E830E8">
        <w:rPr>
          <w:rStyle w:val="StyleUnderline"/>
          <w:rFonts w:asciiTheme="minorHAnsi" w:hAnsiTheme="minorHAnsi"/>
        </w:rPr>
        <w:t>This is a real multipolar project</w:t>
      </w:r>
      <w:r w:rsidRPr="00E830E8">
        <w:rPr>
          <w:rFonts w:asciiTheme="minorHAnsi" w:hAnsiTheme="minorHAnsi"/>
        </w:rPr>
        <w:t>.</w:t>
      </w:r>
    </w:p>
    <w:p w:rsidR="00A53789" w:rsidRPr="00E830E8" w:rsidRDefault="00A53789" w:rsidP="00A53789">
      <w:pPr>
        <w:rPr>
          <w:rFonts w:asciiTheme="minorHAnsi" w:hAnsiTheme="minorHAnsi"/>
        </w:rPr>
      </w:pPr>
      <w:r w:rsidRPr="00E830E8">
        <w:rPr>
          <w:rStyle w:val="StyleUnderline"/>
          <w:rFonts w:asciiTheme="minorHAnsi" w:hAnsiTheme="minorHAnsi"/>
        </w:rPr>
        <w:t>Almost simultaneously to the AIIB in action, Russia and China’s foreign ministers </w:t>
      </w:r>
      <w:hyperlink r:id="rId32" w:tgtFrame="_blank" w:history="1">
        <w:r w:rsidRPr="00E830E8">
          <w:rPr>
            <w:rStyle w:val="StyleUnderline"/>
            <w:rFonts w:asciiTheme="minorHAnsi" w:hAnsiTheme="minorHAnsi"/>
          </w:rPr>
          <w:t>signed a declaration</w:t>
        </w:r>
      </w:hyperlink>
      <w:r w:rsidRPr="00E830E8">
        <w:rPr>
          <w:rStyle w:val="StyleUnderline"/>
          <w:rFonts w:asciiTheme="minorHAnsi" w:hAnsiTheme="minorHAnsi"/>
        </w:rPr>
        <w:t> supporting the role of international law, stressing sovereign equality of states; non-interference into internal affairs; and peaceful resolution of disputes</w:t>
      </w:r>
      <w:r w:rsidRPr="00E830E8">
        <w:rPr>
          <w:rFonts w:asciiTheme="minorHAnsi" w:hAnsiTheme="minorHAnsi"/>
        </w:rPr>
        <w:t>. Considering the recent historical record, not exactly The Empire of Chaos’s cup of tea.</w:t>
      </w:r>
    </w:p>
    <w:p w:rsidR="00A53789" w:rsidRPr="00E830E8" w:rsidRDefault="00A53789" w:rsidP="00A53789">
      <w:pPr>
        <w:rPr>
          <w:rFonts w:asciiTheme="minorHAnsi" w:hAnsiTheme="minorHAnsi"/>
        </w:rPr>
      </w:pPr>
      <w:r w:rsidRPr="00E830E8">
        <w:rPr>
          <w:rFonts w:asciiTheme="minorHAnsi" w:hAnsiTheme="minorHAnsi"/>
        </w:rPr>
        <w:t>Commenting on Brexit, Boris Titov, the Kremlin’s small business ombudsman, ventured, ”</w:t>
      </w:r>
      <w:r w:rsidRPr="00E830E8">
        <w:rPr>
          <w:rStyle w:val="StyleUnderline"/>
          <w:rFonts w:asciiTheme="minorHAnsi" w:hAnsiTheme="minorHAnsi"/>
        </w:rPr>
        <w:t>it’s not long until a united Eurasia –</w:t>
      </w:r>
      <w:r w:rsidRPr="00E830E8">
        <w:rPr>
          <w:rFonts w:asciiTheme="minorHAnsi" w:hAnsiTheme="minorHAnsi"/>
        </w:rPr>
        <w:t xml:space="preserve"> about 10 years.” </w:t>
      </w:r>
      <w:r w:rsidRPr="00E830E8">
        <w:rPr>
          <w:rStyle w:val="StyleUnderline"/>
          <w:rFonts w:asciiTheme="minorHAnsi" w:hAnsiTheme="minorHAnsi"/>
        </w:rPr>
        <w:t xml:space="preserve">Considering the </w:t>
      </w:r>
      <w:r w:rsidRPr="00E830E8">
        <w:rPr>
          <w:rFonts w:asciiTheme="minorHAnsi" w:hAnsiTheme="minorHAnsi"/>
        </w:rPr>
        <w:t>slowly but surely</w:t>
      </w:r>
      <w:r w:rsidRPr="00E830E8">
        <w:rPr>
          <w:rStyle w:val="StyleUnderline"/>
          <w:rFonts w:asciiTheme="minorHAnsi" w:hAnsiTheme="minorHAnsi"/>
        </w:rPr>
        <w:t xml:space="preserve"> interpenetration of OBOR, EEU, SCO, AIIB, the NDB and the solid Russia-China partnership </w:t>
      </w:r>
      <w:r w:rsidRPr="00E830E8">
        <w:rPr>
          <w:rFonts w:asciiTheme="minorHAnsi" w:hAnsiTheme="minorHAnsi"/>
        </w:rPr>
        <w:t>inside the G20,</w:t>
      </w:r>
      <w:r w:rsidRPr="00E830E8">
        <w:rPr>
          <w:rStyle w:val="StyleUnderline"/>
          <w:rFonts w:asciiTheme="minorHAnsi" w:hAnsiTheme="minorHAnsi"/>
        </w:rPr>
        <w:t xml:space="preserve"> that’s </w:t>
      </w:r>
      <w:r w:rsidRPr="00E830E8">
        <w:rPr>
          <w:rFonts w:asciiTheme="minorHAnsi" w:hAnsiTheme="minorHAnsi"/>
        </w:rPr>
        <w:t>more than</w:t>
      </w:r>
      <w:r w:rsidRPr="00E830E8">
        <w:rPr>
          <w:rStyle w:val="StyleUnderline"/>
          <w:rFonts w:asciiTheme="minorHAnsi" w:hAnsiTheme="minorHAnsi"/>
        </w:rPr>
        <w:t xml:space="preserve"> feasible</w:t>
      </w:r>
      <w:r w:rsidRPr="00E830E8">
        <w:rPr>
          <w:rFonts w:asciiTheme="minorHAnsi" w:hAnsiTheme="minorHAnsi"/>
        </w:rPr>
        <w:t>.</w:t>
      </w:r>
    </w:p>
    <w:p w:rsidR="00A53789" w:rsidRPr="00E830E8" w:rsidRDefault="00A53789" w:rsidP="00A53789">
      <w:pPr>
        <w:rPr>
          <w:rFonts w:asciiTheme="minorHAnsi" w:hAnsiTheme="minorHAnsi"/>
        </w:rPr>
      </w:pPr>
      <w:r w:rsidRPr="00E830E8">
        <w:rPr>
          <w:rFonts w:asciiTheme="minorHAnsi" w:hAnsiTheme="minorHAnsi"/>
        </w:rPr>
        <w:t xml:space="preserve">In Beijing, </w:t>
      </w:r>
      <w:r w:rsidRPr="00E830E8">
        <w:rPr>
          <w:rStyle w:val="StyleUnderline"/>
          <w:rFonts w:asciiTheme="minorHAnsi" w:hAnsiTheme="minorHAnsi"/>
        </w:rPr>
        <w:t>Putin and Xi did discuss their common position in the upcoming G20</w:t>
      </w:r>
      <w:r w:rsidRPr="00E830E8">
        <w:rPr>
          <w:rFonts w:asciiTheme="minorHAnsi" w:hAnsiTheme="minorHAnsi"/>
        </w:rPr>
        <w:t>, only three months away in China; that’s where the real action is, not the G7. Compare it also with NATO’s upcoming warmongering summit in Warsaw; that’s what the West has to “offer” the global South.</w:t>
      </w:r>
    </w:p>
    <w:p w:rsidR="00A53789" w:rsidRPr="00E830E8" w:rsidRDefault="00A53789" w:rsidP="00A53789">
      <w:pPr>
        <w:rPr>
          <w:rFonts w:asciiTheme="minorHAnsi" w:hAnsiTheme="minorHAnsi"/>
        </w:rPr>
      </w:pPr>
      <w:r w:rsidRPr="00E830E8">
        <w:rPr>
          <w:rFonts w:asciiTheme="minorHAnsi" w:hAnsiTheme="minorHAnsi"/>
        </w:rPr>
        <w:t>In a nutshell</w:t>
      </w:r>
      <w:r w:rsidRPr="00E830E8">
        <w:rPr>
          <w:rStyle w:val="StyleUnderline"/>
          <w:rFonts w:asciiTheme="minorHAnsi" w:hAnsiTheme="minorHAnsi"/>
        </w:rPr>
        <w:t>; the option to a united Eurasia is chaos. And there’s no question the Empire of Chaos will stop trying to sow chaos</w:t>
      </w:r>
      <w:r w:rsidRPr="00E830E8">
        <w:rPr>
          <w:rFonts w:asciiTheme="minorHAnsi" w:hAnsiTheme="minorHAnsi"/>
        </w:rPr>
        <w:t xml:space="preserve">. </w:t>
      </w:r>
      <w:r w:rsidRPr="00E830E8">
        <w:rPr>
          <w:rStyle w:val="StyleUnderline"/>
          <w:rFonts w:asciiTheme="minorHAnsi" w:hAnsiTheme="minorHAnsi"/>
        </w:rPr>
        <w:t>Expect Beijing ordering 1,000 heavy transport aircraft from Russia and Russian ships possibly spotted sooner or later in the South China Sea</w:t>
      </w:r>
      <w:r w:rsidRPr="00E830E8">
        <w:rPr>
          <w:rFonts w:asciiTheme="minorHAnsi" w:hAnsiTheme="minorHAnsi"/>
        </w:rPr>
        <w:t xml:space="preserve"> to add to those perennial howls of anger in the neocon/neoliberalcon galaxy.</w:t>
      </w:r>
    </w:p>
    <w:p w:rsidR="003F753C" w:rsidRPr="00E830E8" w:rsidRDefault="003F753C" w:rsidP="003F753C">
      <w:pPr>
        <w:pStyle w:val="Heading4"/>
        <w:rPr>
          <w:rFonts w:asciiTheme="minorHAnsi" w:hAnsiTheme="minorHAnsi"/>
        </w:rPr>
      </w:pPr>
      <w:r w:rsidRPr="00E830E8">
        <w:rPr>
          <w:rFonts w:asciiTheme="minorHAnsi" w:hAnsiTheme="minorHAnsi"/>
        </w:rPr>
        <w:t>Instability causes Laundry List of Existential Threats – empirics prove</w:t>
      </w:r>
    </w:p>
    <w:p w:rsidR="003F753C" w:rsidRPr="00E830E8" w:rsidRDefault="003F753C" w:rsidP="003F753C">
      <w:pPr>
        <w:rPr>
          <w:rStyle w:val="Style13ptBold"/>
          <w:rFonts w:asciiTheme="minorHAnsi" w:hAnsiTheme="minorHAnsi"/>
        </w:rPr>
      </w:pPr>
      <w:r w:rsidRPr="00E830E8">
        <w:rPr>
          <w:rStyle w:val="Style13ptBold"/>
          <w:rFonts w:asciiTheme="minorHAnsi" w:hAnsiTheme="minorHAnsi"/>
        </w:rPr>
        <w:t xml:space="preserve">Xydakis 14’ - </w:t>
      </w:r>
      <w:r w:rsidRPr="00E830E8">
        <w:rPr>
          <w:rStyle w:val="Style13ptBold"/>
          <w:rFonts w:asciiTheme="minorHAnsi" w:hAnsiTheme="minorHAnsi"/>
          <w:b w:val="0"/>
        </w:rPr>
        <w:t>Greek journalist, art critic, and left-wing politician (Nikos, “The European Patient”, Watching America, http://watchingamerica.com/WA/2014/06/20/the-european-patient//AK)</w:t>
      </w:r>
    </w:p>
    <w:p w:rsidR="003F753C" w:rsidRPr="00E830E8" w:rsidRDefault="003F753C" w:rsidP="003F753C">
      <w:pPr>
        <w:rPr>
          <w:rStyle w:val="StyleUnderline"/>
          <w:rFonts w:asciiTheme="minorHAnsi" w:hAnsiTheme="minorHAnsi"/>
        </w:rPr>
      </w:pPr>
      <w:r w:rsidRPr="00E830E8">
        <w:rPr>
          <w:rFonts w:asciiTheme="minorHAnsi" w:hAnsiTheme="minorHAnsi"/>
          <w:sz w:val="16"/>
        </w:rPr>
        <w:t>D-Day, the great Normandy landings, took place on June 6, 1944 and marked the beginning of the end of World War II, the bloodiest war in history at the time. For many historians the war began in 1914 when the Great War broke out. Practically</w:t>
      </w:r>
      <w:r w:rsidRPr="00E830E8">
        <w:rPr>
          <w:rStyle w:val="StyleUnderline"/>
          <w:rFonts w:asciiTheme="minorHAnsi" w:hAnsiTheme="minorHAnsi"/>
        </w:rPr>
        <w:t>, it was a major European civil war that later was called World War I,</w:t>
      </w:r>
      <w:r w:rsidRPr="00E830E8">
        <w:rPr>
          <w:rFonts w:asciiTheme="minorHAnsi" w:hAnsiTheme="minorHAnsi"/>
          <w:sz w:val="16"/>
        </w:rPr>
        <w:t xml:space="preserve"> and it ended in 1945 with the fall of Berlin and the atomic bombings of Japan. </w:t>
      </w:r>
      <w:r w:rsidRPr="00E830E8">
        <w:rPr>
          <w:rStyle w:val="StyleUnderline"/>
          <w:rFonts w:asciiTheme="minorHAnsi" w:hAnsiTheme="minorHAnsi"/>
        </w:rPr>
        <w:t xml:space="preserve">Europe </w:t>
      </w:r>
      <w:r w:rsidRPr="00E830E8">
        <w:rPr>
          <w:rFonts w:asciiTheme="minorHAnsi" w:hAnsiTheme="minorHAnsi"/>
          <w:sz w:val="16"/>
        </w:rPr>
        <w:t xml:space="preserve">— or the “Dark Continent,” as it was called by historian Mark Mazower </w:t>
      </w:r>
      <w:r w:rsidRPr="00E830E8">
        <w:rPr>
          <w:rStyle w:val="Emphasis"/>
          <w:rFonts w:asciiTheme="minorHAnsi" w:hAnsiTheme="minorHAnsi"/>
        </w:rPr>
        <w:t>— is the birthplace of two world wars. In Europe, there were sweeping changes in every respect: In the first war four empires were devastated, a world superpower was born, a revolution broke out and borders were redrawn</w:t>
      </w:r>
      <w:r w:rsidRPr="00E830E8">
        <w:rPr>
          <w:rFonts w:asciiTheme="minorHAnsi" w:hAnsiTheme="minorHAnsi"/>
          <w:sz w:val="16"/>
        </w:rPr>
        <w:t xml:space="preserve">. The horror of mass extermination was sealed indelibly onto the European psyche and changed the civilization. During the nasty interlude, </w:t>
      </w:r>
      <w:r w:rsidRPr="00E830E8">
        <w:rPr>
          <w:rStyle w:val="StyleUnderline"/>
          <w:rFonts w:asciiTheme="minorHAnsi" w:hAnsiTheme="minorHAnsi"/>
        </w:rPr>
        <w:t>the “Dark Continent’s</w:t>
      </w:r>
      <w:r w:rsidRPr="00E830E8">
        <w:rPr>
          <w:rFonts w:asciiTheme="minorHAnsi" w:hAnsiTheme="minorHAnsi"/>
          <w:sz w:val="16"/>
        </w:rPr>
        <w:t xml:space="preserve">” ferocious, novel phenomenon — totalitarianism — sprouted over deeply humiliated, defeated people, drowning the feeble flowers of democracy. The </w:t>
      </w:r>
      <w:r w:rsidRPr="00E830E8">
        <w:rPr>
          <w:rStyle w:val="StyleUnderline"/>
          <w:rFonts w:asciiTheme="minorHAnsi" w:hAnsiTheme="minorHAnsi"/>
        </w:rPr>
        <w:t xml:space="preserve">war continued to grow fiercer until total horror — the extinction of humanity and the threat of nuclear annihilation. </w:t>
      </w:r>
      <w:r w:rsidRPr="00E830E8">
        <w:rPr>
          <w:rFonts w:asciiTheme="minorHAnsi" w:hAnsiTheme="minorHAnsi"/>
          <w:sz w:val="16"/>
        </w:rPr>
        <w:t xml:space="preserve">The League of Nations, the precursor of the U.N., was prepared and drafted during World War I by U.S. President Woodrow Wilson, with the Fourteen Points speech he made calling for peace in Europe. During the horrors of WWII, the European Union was conceived by two exiles of the fascist regime, Altiero Spinelli and Ernesto Rossi. They were the co-authors of the “Ventotene Manifesto,” which was their vision and priceless heritage from the 20th century's longest-lasting European war — an unprecedented historic endeavor that endowed Europeans with the unparalleled golden age of capitalism (1945-1970) and an extraordinary flourishing of civil society, democracy, the rule of law, the welfare state, and sciences and arts. </w:t>
      </w:r>
      <w:r w:rsidRPr="00E830E8">
        <w:rPr>
          <w:rStyle w:val="StyleUnderline"/>
          <w:rFonts w:asciiTheme="minorHAnsi" w:hAnsiTheme="minorHAnsi"/>
        </w:rPr>
        <w:t>All of the above became feasible largely due to the European nations’ devotion to a common plan for the prevention of war, for settling of rivalries and creative coexistence.</w:t>
      </w:r>
      <w:r w:rsidRPr="00E830E8">
        <w:rPr>
          <w:rFonts w:asciiTheme="minorHAnsi" w:hAnsiTheme="minorHAnsi"/>
          <w:u w:val="single"/>
        </w:rPr>
        <w:t xml:space="preserve"> </w:t>
      </w:r>
      <w:r w:rsidRPr="00E830E8">
        <w:rPr>
          <w:rFonts w:asciiTheme="minorHAnsi" w:hAnsiTheme="minorHAnsi"/>
          <w:sz w:val="16"/>
        </w:rPr>
        <w:t xml:space="preserve">Seventy years since D-Day, since the end of the world wars and after so many historical feats, </w:t>
      </w:r>
      <w:r w:rsidRPr="00E830E8">
        <w:rPr>
          <w:rStyle w:val="StyleUnderline"/>
          <w:rFonts w:asciiTheme="minorHAnsi" w:hAnsiTheme="minorHAnsi"/>
        </w:rPr>
        <w:t>Europe is not in the best situation. It is rather on the borderline, the beginning of decline with an unpredictable outcome</w:t>
      </w:r>
      <w:r w:rsidRPr="00E830E8">
        <w:rPr>
          <w:rFonts w:asciiTheme="minorHAnsi" w:hAnsiTheme="minorHAnsi"/>
          <w:sz w:val="16"/>
        </w:rPr>
        <w:t xml:space="preserve">. </w:t>
      </w:r>
      <w:r w:rsidRPr="00E830E8">
        <w:rPr>
          <w:rStyle w:val="StyleUnderline"/>
          <w:rFonts w:asciiTheme="minorHAnsi" w:hAnsiTheme="minorHAnsi"/>
        </w:rPr>
        <w:t>The historical continuum of inter-war Europe is being threatened by a deep rift</w:t>
      </w:r>
      <w:r w:rsidRPr="00E830E8">
        <w:rPr>
          <w:rFonts w:asciiTheme="minorHAnsi" w:hAnsiTheme="minorHAnsi"/>
          <w:sz w:val="16"/>
        </w:rPr>
        <w:t xml:space="preserve">. The respected common assumptions, and forces of convergence and cohesion are retreating; their place is being taken by centrifugal forces of deflection and fragmentation. The historical discontinuity of 1989 seems to be leaving a deep rift on the continent, which is becoming deeper. The war from 1990-1995 not only dissolved the Yugoslavian state, but also the belief that borders do not change. </w:t>
      </w:r>
      <w:r w:rsidRPr="00E830E8">
        <w:rPr>
          <w:rStyle w:val="StyleUnderline"/>
          <w:rFonts w:asciiTheme="minorHAnsi" w:hAnsiTheme="minorHAnsi"/>
        </w:rPr>
        <w:t>The Yugoslavian issue showed that big states can break up and ghost states can be established. In fact, while the first war broke out, the ambitious European federation of states simply stood by and watched, sometimes compliantly.</w:t>
      </w:r>
    </w:p>
    <w:p w:rsidR="00A53789" w:rsidRPr="00E830E8" w:rsidRDefault="00A53789" w:rsidP="00A53789">
      <w:pPr>
        <w:rPr>
          <w:rFonts w:asciiTheme="minorHAnsi" w:hAnsiTheme="minorHAnsi"/>
        </w:rPr>
      </w:pPr>
    </w:p>
    <w:p w:rsidR="00AE4C51" w:rsidRPr="00E830E8" w:rsidRDefault="00AE4C51" w:rsidP="00A53789">
      <w:pPr>
        <w:rPr>
          <w:rFonts w:asciiTheme="minorHAnsi" w:hAnsiTheme="minorHAnsi"/>
        </w:rPr>
      </w:pPr>
    </w:p>
    <w:p w:rsidR="00A53789" w:rsidRPr="00E830E8" w:rsidRDefault="00A53789" w:rsidP="00A53789">
      <w:pPr>
        <w:pStyle w:val="Heading3"/>
        <w:rPr>
          <w:rFonts w:asciiTheme="minorHAnsi" w:hAnsiTheme="minorHAnsi"/>
        </w:rPr>
      </w:pPr>
      <w:r w:rsidRPr="00E830E8">
        <w:rPr>
          <w:rFonts w:asciiTheme="minorHAnsi" w:hAnsiTheme="minorHAnsi"/>
        </w:rPr>
        <w:t xml:space="preserve">Impact – Iran Deal </w:t>
      </w:r>
    </w:p>
    <w:p w:rsidR="00A53789" w:rsidRPr="00E830E8" w:rsidRDefault="00A53789" w:rsidP="00A53789">
      <w:pPr>
        <w:pStyle w:val="Heading4"/>
        <w:rPr>
          <w:rFonts w:asciiTheme="minorHAnsi" w:hAnsiTheme="minorHAnsi"/>
        </w:rPr>
      </w:pPr>
      <w:r w:rsidRPr="00E830E8">
        <w:rPr>
          <w:rFonts w:asciiTheme="minorHAnsi" w:hAnsiTheme="minorHAnsi"/>
        </w:rPr>
        <w:t xml:space="preserve">Sustained cooperation is key for Iran deal success </w:t>
      </w:r>
    </w:p>
    <w:p w:rsidR="00A53789" w:rsidRPr="00E830E8" w:rsidRDefault="00E830E8" w:rsidP="00A53789">
      <w:pPr>
        <w:rPr>
          <w:rFonts w:asciiTheme="minorHAnsi" w:hAnsiTheme="minorHAnsi"/>
        </w:rPr>
      </w:pPr>
      <w:hyperlink r:id="rId33" w:tooltip="More articles by Jacob Stokes" w:history="1">
        <w:r w:rsidR="00A53789" w:rsidRPr="00E830E8">
          <w:rPr>
            <w:rStyle w:val="Hyperlink"/>
            <w:rFonts w:asciiTheme="minorHAnsi" w:hAnsiTheme="minorHAnsi"/>
          </w:rPr>
          <w:t xml:space="preserve">Jacob </w:t>
        </w:r>
        <w:r w:rsidR="00A53789" w:rsidRPr="00E830E8">
          <w:rPr>
            <w:rStyle w:val="Hyperlink"/>
            <w:rFonts w:asciiTheme="minorHAnsi" w:hAnsiTheme="minorHAnsi"/>
            <w:b/>
          </w:rPr>
          <w:t>Stokes</w:t>
        </w:r>
      </w:hyperlink>
      <w:r w:rsidR="00A53789" w:rsidRPr="00E830E8">
        <w:rPr>
          <w:rFonts w:asciiTheme="minorHAnsi" w:hAnsiTheme="minorHAnsi"/>
        </w:rPr>
        <w:t xml:space="preserve"> and </w:t>
      </w:r>
      <w:hyperlink r:id="rId34" w:tooltip="More articles by Alexander Sullivan" w:history="1">
        <w:r w:rsidR="00A53789" w:rsidRPr="00E830E8">
          <w:rPr>
            <w:rStyle w:val="Hyperlink"/>
            <w:rFonts w:asciiTheme="minorHAnsi" w:hAnsiTheme="minorHAnsi"/>
          </w:rPr>
          <w:t xml:space="preserve">Alexander </w:t>
        </w:r>
        <w:r w:rsidR="00A53789" w:rsidRPr="00E830E8">
          <w:rPr>
            <w:rStyle w:val="Hyperlink"/>
            <w:rFonts w:asciiTheme="minorHAnsi" w:hAnsiTheme="minorHAnsi"/>
            <w:b/>
          </w:rPr>
          <w:t>Sullivan</w:t>
        </w:r>
      </w:hyperlink>
      <w:r w:rsidR="00A53789" w:rsidRPr="00E830E8">
        <w:rPr>
          <w:rFonts w:asciiTheme="minorHAnsi" w:hAnsiTheme="minorHAnsi"/>
        </w:rPr>
        <w:t>, 10-11-</w:t>
      </w:r>
      <w:r w:rsidR="00A53789" w:rsidRPr="00E830E8">
        <w:rPr>
          <w:rFonts w:asciiTheme="minorHAnsi" w:hAnsiTheme="minorHAnsi"/>
          <w:b/>
        </w:rPr>
        <w:t>2011</w:t>
      </w:r>
      <w:r w:rsidR="00A53789" w:rsidRPr="00E830E8">
        <w:rPr>
          <w:rFonts w:asciiTheme="minorHAnsi" w:hAnsiTheme="minorHAnsi"/>
        </w:rPr>
        <w:t xml:space="preserve">, (Stokes is an Associate Fellow in the Strategy and Statecraft Program at the Center for a New American Security. Sullivan is an Adjunct Fellow in the Asia-Pacific Security Program at CNAS.) "The Sino-Russo Rundown," Foreign Affairs, </w:t>
      </w:r>
      <w:hyperlink r:id="rId35" w:history="1">
        <w:r w:rsidR="00A53789" w:rsidRPr="00E830E8">
          <w:rPr>
            <w:rStyle w:val="Hyperlink"/>
            <w:rFonts w:asciiTheme="minorHAnsi" w:hAnsiTheme="minorHAnsi"/>
          </w:rPr>
          <w:t>https://www.foreignaffairs.com/articles/china/2015-08-16/sino-russo-rundown</w:t>
        </w:r>
      </w:hyperlink>
      <w:r w:rsidR="00A53789" w:rsidRPr="00E830E8">
        <w:rPr>
          <w:rFonts w:asciiTheme="minorHAnsi" w:hAnsiTheme="minorHAnsi"/>
        </w:rPr>
        <w:t xml:space="preserve"> //ALB</w:t>
      </w:r>
    </w:p>
    <w:p w:rsidR="00A53789" w:rsidRPr="00E830E8" w:rsidRDefault="00A53789" w:rsidP="00A53789">
      <w:pPr>
        <w:rPr>
          <w:rFonts w:asciiTheme="minorHAnsi" w:hAnsiTheme="minorHAnsi"/>
          <w:u w:val="single"/>
        </w:rPr>
      </w:pPr>
      <w:r w:rsidRPr="00E830E8">
        <w:rPr>
          <w:rFonts w:asciiTheme="minorHAnsi" w:hAnsiTheme="minorHAnsi"/>
          <w:u w:val="single"/>
        </w:rPr>
        <w:t>But other types of cooperation either do not affect U.S. interests or could further them</w:t>
      </w:r>
      <w:r w:rsidRPr="00E830E8">
        <w:rPr>
          <w:rFonts w:asciiTheme="minorHAnsi" w:hAnsiTheme="minorHAnsi"/>
          <w:sz w:val="16"/>
        </w:rPr>
        <w:t xml:space="preserve">. For example, </w:t>
      </w:r>
      <w:r w:rsidRPr="00E830E8">
        <w:rPr>
          <w:rFonts w:asciiTheme="minorHAnsi" w:hAnsiTheme="minorHAnsi"/>
          <w:b/>
          <w:u w:val="single"/>
        </w:rPr>
        <w:t>both countries played key roles in bringing to fruition the recent nuclear deal with Iran,</w:t>
      </w:r>
      <w:r w:rsidRPr="00E830E8">
        <w:rPr>
          <w:rFonts w:asciiTheme="minorHAnsi" w:hAnsiTheme="minorHAnsi"/>
          <w:sz w:val="16"/>
        </w:rPr>
        <w:t xml:space="preserve"> </w:t>
      </w:r>
      <w:r w:rsidRPr="00E830E8">
        <w:rPr>
          <w:rFonts w:asciiTheme="minorHAnsi" w:hAnsiTheme="minorHAnsi"/>
          <w:b/>
          <w:u w:val="single"/>
        </w:rPr>
        <w:t>and they will be needed for the deal’s implementation</w:t>
      </w:r>
      <w:r w:rsidRPr="00E830E8">
        <w:rPr>
          <w:rFonts w:asciiTheme="minorHAnsi" w:hAnsiTheme="minorHAnsi"/>
          <w:sz w:val="16"/>
        </w:rPr>
        <w:t>. Meanwhile, speaking in broad terms</w:t>
      </w:r>
      <w:r w:rsidRPr="00E830E8">
        <w:rPr>
          <w:rFonts w:asciiTheme="minorHAnsi" w:hAnsiTheme="minorHAnsi"/>
          <w:u w:val="single"/>
        </w:rPr>
        <w:t>, economic development across Asia,</w:t>
      </w:r>
      <w:r w:rsidRPr="00E830E8">
        <w:rPr>
          <w:rFonts w:asciiTheme="minorHAnsi" w:hAnsiTheme="minorHAnsi"/>
          <w:sz w:val="16"/>
        </w:rPr>
        <w:t xml:space="preserve"> </w:t>
      </w:r>
      <w:r w:rsidRPr="00E830E8">
        <w:rPr>
          <w:rFonts w:asciiTheme="minorHAnsi" w:hAnsiTheme="minorHAnsi"/>
          <w:u w:val="single"/>
        </w:rPr>
        <w:t>which both Russia and China have pledged to work together to further</w:t>
      </w:r>
      <w:r w:rsidRPr="00E830E8">
        <w:rPr>
          <w:rFonts w:asciiTheme="minorHAnsi" w:hAnsiTheme="minorHAnsi"/>
          <w:sz w:val="16"/>
        </w:rPr>
        <w:t xml:space="preserve">, </w:t>
      </w:r>
      <w:r w:rsidRPr="00E830E8">
        <w:rPr>
          <w:rFonts w:asciiTheme="minorHAnsi" w:hAnsiTheme="minorHAnsi"/>
          <w:u w:val="single"/>
        </w:rPr>
        <w:t>is in the interest of all countries. </w:t>
      </w:r>
    </w:p>
    <w:p w:rsidR="00A53789" w:rsidRPr="00E830E8" w:rsidRDefault="00A53789" w:rsidP="00A53789">
      <w:pPr>
        <w:rPr>
          <w:rFonts w:asciiTheme="minorHAnsi" w:hAnsiTheme="minorHAnsi"/>
        </w:rPr>
      </w:pPr>
    </w:p>
    <w:p w:rsidR="00A53789" w:rsidRPr="00E830E8" w:rsidRDefault="00A53789" w:rsidP="00A53789">
      <w:pPr>
        <w:pStyle w:val="Heading4"/>
        <w:rPr>
          <w:rFonts w:asciiTheme="minorHAnsi" w:hAnsiTheme="minorHAnsi"/>
        </w:rPr>
      </w:pPr>
      <w:r w:rsidRPr="00E830E8">
        <w:rPr>
          <w:rFonts w:asciiTheme="minorHAnsi" w:hAnsiTheme="minorHAnsi"/>
        </w:rPr>
        <w:t>Russia-China cooperation is key for the Iran deal</w:t>
      </w:r>
    </w:p>
    <w:p w:rsidR="00A53789" w:rsidRPr="00E830E8" w:rsidRDefault="00A53789" w:rsidP="00A53789">
      <w:pPr>
        <w:rPr>
          <w:rFonts w:asciiTheme="minorHAnsi" w:hAnsiTheme="minorHAnsi"/>
        </w:rPr>
      </w:pPr>
      <w:r w:rsidRPr="00E830E8">
        <w:rPr>
          <w:rFonts w:asciiTheme="minorHAnsi" w:hAnsiTheme="minorHAnsi"/>
        </w:rPr>
        <w:t xml:space="preserve">Emma </w:t>
      </w:r>
      <w:r w:rsidRPr="00E830E8">
        <w:rPr>
          <w:rFonts w:asciiTheme="minorHAnsi" w:hAnsiTheme="minorHAnsi"/>
          <w:b/>
        </w:rPr>
        <w:t>Graham-Harrison et al</w:t>
      </w:r>
      <w:r w:rsidRPr="00E830E8">
        <w:rPr>
          <w:rFonts w:asciiTheme="minorHAnsi" w:hAnsiTheme="minorHAnsi"/>
        </w:rPr>
        <w:t>, 7-7-</w:t>
      </w:r>
      <w:r w:rsidRPr="00E830E8">
        <w:rPr>
          <w:rFonts w:asciiTheme="minorHAnsi" w:hAnsiTheme="minorHAnsi"/>
          <w:b/>
        </w:rPr>
        <w:t>2015</w:t>
      </w:r>
      <w:r w:rsidRPr="00E830E8">
        <w:rPr>
          <w:rFonts w:asciiTheme="minorHAnsi" w:hAnsiTheme="minorHAnsi"/>
        </w:rPr>
        <w:t xml:space="preserve">, (guardian reporter)"China and Russia: the world's new superpower axis?," Guardian, </w:t>
      </w:r>
      <w:hyperlink r:id="rId36" w:history="1">
        <w:r w:rsidRPr="00E830E8">
          <w:rPr>
            <w:rStyle w:val="Hyperlink"/>
            <w:rFonts w:asciiTheme="minorHAnsi" w:hAnsiTheme="minorHAnsi"/>
          </w:rPr>
          <w:t>https://www.theguardian.com/world/2015/jul/07/china-russia-superpower-axis</w:t>
        </w:r>
      </w:hyperlink>
      <w:r w:rsidRPr="00E830E8">
        <w:rPr>
          <w:rStyle w:val="Hyperlink"/>
          <w:rFonts w:asciiTheme="minorHAnsi" w:hAnsiTheme="minorHAnsi"/>
        </w:rPr>
        <w:t xml:space="preserve"> //ALB</w:t>
      </w:r>
    </w:p>
    <w:p w:rsidR="00A53789" w:rsidRPr="00E830E8" w:rsidRDefault="00A53789" w:rsidP="00A53789">
      <w:pPr>
        <w:rPr>
          <w:rFonts w:asciiTheme="minorHAnsi" w:hAnsiTheme="minorHAnsi"/>
          <w:u w:val="single"/>
        </w:rPr>
      </w:pPr>
      <w:r w:rsidRPr="00E830E8">
        <w:rPr>
          <w:rFonts w:asciiTheme="minorHAnsi" w:hAnsiTheme="minorHAnsi"/>
          <w:b/>
          <w:u w:val="single"/>
        </w:rPr>
        <w:t>No deal on regulating Iran’s nuclear programme can be made without Russia and China,</w:t>
      </w:r>
      <w:r w:rsidRPr="00E830E8">
        <w:rPr>
          <w:rFonts w:asciiTheme="minorHAnsi" w:hAnsiTheme="minorHAnsi"/>
          <w:u w:val="single"/>
        </w:rPr>
        <w:t xml:space="preserve"> which have staunchly backed its atomic expansion in the past, and the two countries’ support is largely the reason Bashar al-Assad has been able to hold on to power in Syria.</w:t>
      </w:r>
      <w:r w:rsidRPr="00E830E8">
        <w:rPr>
          <w:rFonts w:asciiTheme="minorHAnsi" w:hAnsiTheme="minorHAnsi"/>
        </w:rPr>
        <w:t xml:space="preserve"> Recently, </w:t>
      </w:r>
      <w:r w:rsidRPr="00E830E8">
        <w:rPr>
          <w:rFonts w:asciiTheme="minorHAnsi" w:hAnsiTheme="minorHAnsi"/>
          <w:u w:val="single"/>
        </w:rPr>
        <w:t>Russia has been making political and economic overtures to North Korea</w:t>
      </w:r>
      <w:r w:rsidRPr="00E830E8">
        <w:rPr>
          <w:rFonts w:asciiTheme="minorHAnsi" w:hAnsiTheme="minorHAnsi"/>
        </w:rPr>
        <w:t xml:space="preserve">, </w:t>
      </w:r>
      <w:r w:rsidRPr="00E830E8">
        <w:rPr>
          <w:rFonts w:asciiTheme="minorHAnsi" w:hAnsiTheme="minorHAnsi"/>
          <w:u w:val="single"/>
        </w:rPr>
        <w:t>which relies on food, arms and energy from its key ally, China, to survive.</w:t>
      </w:r>
    </w:p>
    <w:p w:rsidR="00A53789" w:rsidRPr="00E830E8" w:rsidRDefault="00A53789" w:rsidP="00A53789">
      <w:pPr>
        <w:rPr>
          <w:rFonts w:asciiTheme="minorHAnsi" w:hAnsiTheme="minorHAnsi"/>
          <w:u w:val="single"/>
        </w:rPr>
      </w:pPr>
    </w:p>
    <w:p w:rsidR="00E37CBB" w:rsidRPr="00E830E8" w:rsidRDefault="00E37CBB" w:rsidP="00E37CBB">
      <w:pPr>
        <w:rPr>
          <w:rFonts w:asciiTheme="minorHAnsi" w:hAnsiTheme="minorHAnsi"/>
        </w:rPr>
      </w:pPr>
    </w:p>
    <w:p w:rsidR="00E37CBB" w:rsidRPr="00E830E8" w:rsidRDefault="00E37CBB" w:rsidP="00E37CBB">
      <w:pPr>
        <w:pStyle w:val="Heading4"/>
        <w:rPr>
          <w:rFonts w:asciiTheme="minorHAnsi" w:hAnsiTheme="minorHAnsi"/>
        </w:rPr>
      </w:pPr>
      <w:r w:rsidRPr="00E830E8">
        <w:rPr>
          <w:rFonts w:asciiTheme="minorHAnsi" w:hAnsiTheme="minorHAnsi"/>
        </w:rPr>
        <w:t>China and Russia important in determining the role of Iranian sanctions – strong alliance key</w:t>
      </w:r>
    </w:p>
    <w:p w:rsidR="00E37CBB" w:rsidRPr="00E830E8" w:rsidRDefault="00E37CBB" w:rsidP="00E37CBB">
      <w:pPr>
        <w:rPr>
          <w:rFonts w:asciiTheme="minorHAnsi" w:hAnsiTheme="minorHAnsi"/>
          <w:b/>
          <w:sz w:val="26"/>
        </w:rPr>
      </w:pPr>
      <w:r w:rsidRPr="00E830E8">
        <w:rPr>
          <w:rStyle w:val="Style13ptBold"/>
          <w:rFonts w:asciiTheme="minorHAnsi" w:hAnsiTheme="minorHAnsi"/>
        </w:rPr>
        <w:t xml:space="preserve">CSIS 12’ – </w:t>
      </w:r>
      <w:r w:rsidRPr="00E830E8">
        <w:rPr>
          <w:rStyle w:val="Style13ptBold"/>
          <w:rFonts w:asciiTheme="minorHAnsi" w:hAnsiTheme="minorHAnsi"/>
          <w:b w:val="0"/>
        </w:rPr>
        <w:t>(Center for Strategic and International Studies, “The Impact of China and Russia on U.S. and Iranian Strategic Competition”, https://www.csis.org/analysis/impact-china-and-russia-us-and-iranian-strategic-competition//AK)</w:t>
      </w:r>
    </w:p>
    <w:p w:rsidR="00E37CBB" w:rsidRPr="00E830E8" w:rsidRDefault="00E37CBB" w:rsidP="00E37CBB">
      <w:pPr>
        <w:rPr>
          <w:rFonts w:asciiTheme="minorHAnsi" w:hAnsiTheme="minorHAnsi"/>
        </w:rPr>
      </w:pPr>
      <w:r w:rsidRPr="00E830E8">
        <w:rPr>
          <w:rStyle w:val="StyleUnderline"/>
          <w:rFonts w:asciiTheme="minorHAnsi" w:hAnsiTheme="minorHAnsi"/>
        </w:rPr>
        <w:t>China and Russia are key players in US-Iranian strategic competition</w:t>
      </w:r>
      <w:r w:rsidRPr="00E830E8">
        <w:rPr>
          <w:rFonts w:asciiTheme="minorHAnsi" w:hAnsiTheme="minorHAnsi"/>
        </w:rPr>
        <w:t xml:space="preserve">. As major world powers and permanent members of the UN Security Council, </w:t>
      </w:r>
      <w:r w:rsidRPr="00E830E8">
        <w:rPr>
          <w:rStyle w:val="Emphasis"/>
          <w:rFonts w:asciiTheme="minorHAnsi" w:hAnsiTheme="minorHAnsi"/>
        </w:rPr>
        <w:t>China and Russia play an important role in shaping sanctions and other aspects of international action in dealing with Iran’s nuclear program</w:t>
      </w:r>
      <w:r w:rsidRPr="00E830E8">
        <w:rPr>
          <w:rFonts w:asciiTheme="minorHAnsi" w:hAnsiTheme="minorHAnsi"/>
        </w:rPr>
        <w:t xml:space="preserve">. Leaders in Moscow and Beijing focus on the influence, security and economic gains to their respective leaderships, and pursue international relationships from that standpoint. At present, external pressure from the US and its allies is not able to make either China or Russia give up all ties to Iran, and </w:t>
      </w:r>
      <w:r w:rsidRPr="00E830E8">
        <w:rPr>
          <w:rStyle w:val="StyleUnderline"/>
          <w:rFonts w:asciiTheme="minorHAnsi" w:hAnsiTheme="minorHAnsi"/>
        </w:rPr>
        <w:t xml:space="preserve">they manipulate such ties to Iran as a bargaining chip in dealing with the US, </w:t>
      </w:r>
      <w:r w:rsidRPr="00E830E8">
        <w:rPr>
          <w:rFonts w:asciiTheme="minorHAnsi" w:hAnsiTheme="minorHAnsi"/>
        </w:rPr>
        <w:t>as well as the European and Arab Gulf states.</w:t>
      </w:r>
    </w:p>
    <w:p w:rsidR="00E37CBB" w:rsidRPr="00E830E8" w:rsidRDefault="00E37CBB" w:rsidP="00E37CBB">
      <w:pPr>
        <w:rPr>
          <w:rFonts w:asciiTheme="minorHAnsi" w:hAnsiTheme="minorHAnsi"/>
        </w:rPr>
      </w:pPr>
      <w:r w:rsidRPr="00E830E8">
        <w:rPr>
          <w:rStyle w:val="StyleUnderline"/>
          <w:rFonts w:asciiTheme="minorHAnsi" w:hAnsiTheme="minorHAnsi"/>
        </w:rPr>
        <w:t>Both countries seek to maximize the benefits they can gain from the ongoing competition</w:t>
      </w:r>
      <w:r w:rsidRPr="00E830E8">
        <w:rPr>
          <w:rFonts w:asciiTheme="minorHAnsi" w:hAnsiTheme="minorHAnsi"/>
        </w:rPr>
        <w:t xml:space="preserve"> by refusing to commit to either player. </w:t>
      </w:r>
      <w:r w:rsidRPr="00E830E8">
        <w:rPr>
          <w:rStyle w:val="StyleUnderline"/>
          <w:rFonts w:asciiTheme="minorHAnsi" w:hAnsiTheme="minorHAnsi"/>
        </w:rPr>
        <w:t>Both nations have an interest in preventing or at least forestalling open hostility that will upset this balancing act</w:t>
      </w:r>
      <w:r w:rsidRPr="00E830E8">
        <w:rPr>
          <w:rFonts w:asciiTheme="minorHAnsi" w:hAnsiTheme="minorHAnsi"/>
        </w:rPr>
        <w:t>, as any conflict could have an impact on their economies and seek to use their support of either side to advance their own positions.</w:t>
      </w:r>
    </w:p>
    <w:p w:rsidR="00E37CBB" w:rsidRPr="00E830E8" w:rsidRDefault="00E37CBB" w:rsidP="00E37CBB">
      <w:pPr>
        <w:rPr>
          <w:rFonts w:asciiTheme="minorHAnsi" w:hAnsiTheme="minorHAnsi"/>
        </w:rPr>
      </w:pPr>
      <w:r w:rsidRPr="00E830E8">
        <w:rPr>
          <w:rStyle w:val="StyleUnderline"/>
          <w:rFonts w:asciiTheme="minorHAnsi" w:hAnsiTheme="minorHAnsi"/>
        </w:rPr>
        <w:t>The resulting</w:t>
      </w:r>
      <w:r w:rsidRPr="00E830E8">
        <w:rPr>
          <w:rFonts w:asciiTheme="minorHAnsi" w:hAnsiTheme="minorHAnsi"/>
        </w:rPr>
        <w:t xml:space="preserve"> US and Iranian </w:t>
      </w:r>
      <w:r w:rsidRPr="00E830E8">
        <w:rPr>
          <w:rStyle w:val="StyleUnderline"/>
          <w:rFonts w:asciiTheme="minorHAnsi" w:hAnsiTheme="minorHAnsi"/>
        </w:rPr>
        <w:t>competition</w:t>
      </w:r>
      <w:r w:rsidRPr="00E830E8">
        <w:rPr>
          <w:rFonts w:asciiTheme="minorHAnsi" w:hAnsiTheme="minorHAnsi"/>
        </w:rPr>
        <w:t xml:space="preserve"> for influence over China and Russia </w:t>
      </w:r>
      <w:r w:rsidRPr="00E830E8">
        <w:rPr>
          <w:rStyle w:val="StyleUnderline"/>
          <w:rFonts w:asciiTheme="minorHAnsi" w:hAnsiTheme="minorHAnsi"/>
        </w:rPr>
        <w:t>plays out over proliferation and sanctions, trade and energy investments, arms sales</w:t>
      </w:r>
      <w:r w:rsidRPr="00E830E8">
        <w:rPr>
          <w:rFonts w:asciiTheme="minorHAnsi" w:hAnsiTheme="minorHAnsi"/>
        </w:rPr>
        <w:t xml:space="preserve">, and each nation’s position in dealing with Afghanistan and Central Asia. </w:t>
      </w:r>
    </w:p>
    <w:p w:rsidR="00E37CBB" w:rsidRPr="00E830E8" w:rsidRDefault="00E37CBB" w:rsidP="00E37CBB">
      <w:pPr>
        <w:rPr>
          <w:rFonts w:asciiTheme="minorHAnsi" w:hAnsiTheme="minorHAnsi"/>
        </w:rPr>
      </w:pPr>
      <w:r w:rsidRPr="00E830E8">
        <w:rPr>
          <w:rStyle w:val="StyleUnderline"/>
          <w:rFonts w:asciiTheme="minorHAnsi" w:hAnsiTheme="minorHAnsi"/>
        </w:rPr>
        <w:t>Chinese moves are calculated to reap the benefits of US-Iranian competition while minimizing the costs associated with supporting both sides</w:t>
      </w:r>
      <w:r w:rsidRPr="00E830E8">
        <w:rPr>
          <w:rFonts w:asciiTheme="minorHAnsi" w:hAnsiTheme="minorHAnsi"/>
        </w:rPr>
        <w:t xml:space="preserve">. Unlike China, whose main interest in Iran is Chinese energy security, </w:t>
      </w:r>
      <w:r w:rsidRPr="00E830E8">
        <w:rPr>
          <w:rStyle w:val="StyleUnderline"/>
          <w:rFonts w:asciiTheme="minorHAnsi" w:hAnsiTheme="minorHAnsi"/>
        </w:rPr>
        <w:t>Russia has a range of interests</w:t>
      </w:r>
      <w:r w:rsidRPr="00E830E8">
        <w:rPr>
          <w:rFonts w:asciiTheme="minorHAnsi" w:hAnsiTheme="minorHAnsi"/>
        </w:rPr>
        <w:t xml:space="preserve">, and their approach to Iran is both broader and more flexible than China’s. The primary areas of competition are </w:t>
      </w:r>
      <w:r w:rsidRPr="00E830E8">
        <w:rPr>
          <w:rStyle w:val="StyleUnderline"/>
          <w:rFonts w:asciiTheme="minorHAnsi" w:hAnsiTheme="minorHAnsi"/>
        </w:rPr>
        <w:t>proliferation and sanctions, trade and energy deals, nuclear technology and infrastructure sales, arms sales, and influence</w:t>
      </w:r>
      <w:r w:rsidRPr="00E830E8">
        <w:rPr>
          <w:rFonts w:asciiTheme="minorHAnsi" w:hAnsiTheme="minorHAnsi"/>
        </w:rPr>
        <w:t xml:space="preserve"> in the Gulf and greater Middle East.</w:t>
      </w:r>
    </w:p>
    <w:p w:rsidR="00E37CBB" w:rsidRPr="00E830E8" w:rsidRDefault="00E37CBB" w:rsidP="00E37CBB">
      <w:pPr>
        <w:rPr>
          <w:rFonts w:asciiTheme="minorHAnsi" w:hAnsiTheme="minorHAnsi"/>
        </w:rPr>
      </w:pPr>
      <w:r w:rsidRPr="00E830E8">
        <w:rPr>
          <w:rFonts w:asciiTheme="minorHAnsi" w:hAnsiTheme="minorHAnsi"/>
        </w:rPr>
        <w:t xml:space="preserve">Russia has historically been an important contributor to Iran’s nuclear infrastructure and conventional arms capacity, but relations between the two states have been impacted by intensifying Iranian competition with the West. </w:t>
      </w:r>
      <w:r w:rsidRPr="00E830E8">
        <w:rPr>
          <w:rStyle w:val="Emphasis"/>
          <w:rFonts w:asciiTheme="minorHAnsi" w:hAnsiTheme="minorHAnsi"/>
        </w:rPr>
        <w:t>Russia opposes military action against Iran and has been unwilling to support increased sanctions</w:t>
      </w:r>
      <w:r w:rsidRPr="00E830E8">
        <w:rPr>
          <w:rFonts w:asciiTheme="minorHAnsi" w:hAnsiTheme="minorHAnsi"/>
        </w:rPr>
        <w:t xml:space="preserve"> beyond UN Security Council Resolution 1929, which was issued in June 2010. </w:t>
      </w:r>
    </w:p>
    <w:p w:rsidR="00E37CBB" w:rsidRPr="00E830E8" w:rsidRDefault="00E37CBB" w:rsidP="00A53789">
      <w:pPr>
        <w:rPr>
          <w:rFonts w:asciiTheme="minorHAnsi" w:hAnsiTheme="minorHAnsi"/>
          <w:u w:val="single"/>
        </w:rPr>
      </w:pPr>
    </w:p>
    <w:p w:rsidR="00E37CBB" w:rsidRPr="00E830E8" w:rsidRDefault="00E37CBB" w:rsidP="00105A25">
      <w:pPr>
        <w:pStyle w:val="Heading3"/>
        <w:rPr>
          <w:rFonts w:asciiTheme="minorHAnsi" w:hAnsiTheme="minorHAnsi"/>
        </w:rPr>
      </w:pPr>
      <w:r w:rsidRPr="00E830E8">
        <w:rPr>
          <w:rFonts w:asciiTheme="minorHAnsi" w:hAnsiTheme="minorHAnsi"/>
        </w:rPr>
        <w:t>Impact – Nat Gas</w:t>
      </w:r>
    </w:p>
    <w:p w:rsidR="00E37CBB" w:rsidRPr="00E830E8" w:rsidRDefault="00E37CBB" w:rsidP="00E37CBB">
      <w:pPr>
        <w:rPr>
          <w:rFonts w:asciiTheme="minorHAnsi" w:hAnsiTheme="minorHAnsi"/>
        </w:rPr>
      </w:pPr>
    </w:p>
    <w:p w:rsidR="00E37CBB" w:rsidRPr="00E830E8" w:rsidRDefault="00E37CBB" w:rsidP="00E37CBB">
      <w:pPr>
        <w:rPr>
          <w:rFonts w:asciiTheme="minorHAnsi" w:hAnsiTheme="minorHAnsi"/>
        </w:rPr>
      </w:pPr>
    </w:p>
    <w:p w:rsidR="00E37CBB" w:rsidRPr="00E830E8" w:rsidRDefault="00E37CBB" w:rsidP="00E37CBB">
      <w:pPr>
        <w:pStyle w:val="Heading4"/>
        <w:rPr>
          <w:rFonts w:asciiTheme="minorHAnsi" w:hAnsiTheme="minorHAnsi"/>
          <w:color w:val="FF0000"/>
        </w:rPr>
      </w:pPr>
      <w:r w:rsidRPr="00E830E8">
        <w:rPr>
          <w:rFonts w:asciiTheme="minorHAnsi" w:hAnsiTheme="minorHAnsi"/>
        </w:rPr>
        <w:t xml:space="preserve">Alliance key to natural gas transition – that improves millions of lives </w:t>
      </w:r>
    </w:p>
    <w:p w:rsidR="00E37CBB" w:rsidRPr="00E830E8" w:rsidRDefault="00E37CBB" w:rsidP="00E37CBB">
      <w:pPr>
        <w:rPr>
          <w:rFonts w:asciiTheme="minorHAnsi" w:hAnsiTheme="minorHAnsi"/>
          <w:b/>
          <w:sz w:val="26"/>
        </w:rPr>
      </w:pPr>
      <w:r w:rsidRPr="00E830E8">
        <w:rPr>
          <w:rStyle w:val="Style13ptBold"/>
          <w:rFonts w:asciiTheme="minorHAnsi" w:hAnsiTheme="minorHAnsi"/>
        </w:rPr>
        <w:t xml:space="preserve">Lewis 15’ – </w:t>
      </w:r>
      <w:r w:rsidRPr="00E830E8">
        <w:rPr>
          <w:rStyle w:val="Style13ptBold"/>
          <w:rFonts w:asciiTheme="minorHAnsi" w:hAnsiTheme="minorHAnsi"/>
          <w:b w:val="0"/>
        </w:rPr>
        <w:t>C.V. Starr Transnational China Fellow at Rice University’s James A Baker III Institute for Public Policy (Steven, “POWER MOVES: THE CHINA-RUSSIA ENERGY ALLIANCE’S UNSPOKEN HUMANITARIAN AGENDA”, Georgetown Journal of Foreign Affairs, http://journal.georgetown.edu/power-moves-the-china-russia-energy-alliances-unspoken-humanitarian-agenda//AK)</w:t>
      </w:r>
    </w:p>
    <w:p w:rsidR="00E37CBB" w:rsidRPr="00E830E8" w:rsidRDefault="00E37CBB" w:rsidP="00E37CBB">
      <w:pPr>
        <w:rPr>
          <w:rStyle w:val="StyleUnderline"/>
          <w:rFonts w:asciiTheme="minorHAnsi" w:hAnsiTheme="minorHAnsi"/>
        </w:rPr>
      </w:pPr>
      <w:r w:rsidRPr="00E830E8">
        <w:rPr>
          <w:rStyle w:val="StyleUnderline"/>
          <w:rFonts w:asciiTheme="minorHAnsi" w:hAnsiTheme="minorHAnsi"/>
        </w:rPr>
        <w:t xml:space="preserve">Western observers and policymakers must look beyond the geopolitical and see the Russia-China energy deals for what they truly are: a massive restructuring of China’s economic planning system and central-local government relations in order to correct a costly mistake </w:t>
      </w:r>
      <w:r w:rsidRPr="00E830E8">
        <w:rPr>
          <w:rFonts w:asciiTheme="minorHAnsi" w:hAnsiTheme="minorHAnsi"/>
        </w:rPr>
        <w:t>that left the North and Northeast painfully dependent on the dirtiest of fossil fuel</w:t>
      </w:r>
      <w:r w:rsidRPr="00E830E8">
        <w:rPr>
          <w:rStyle w:val="StyleUnderline"/>
          <w:rFonts w:asciiTheme="minorHAnsi" w:hAnsiTheme="minorHAnsi"/>
        </w:rPr>
        <w:t>s. Cleaner fuels</w:t>
      </w:r>
      <w:r w:rsidRPr="00E830E8">
        <w:rPr>
          <w:rFonts w:asciiTheme="minorHAnsi" w:hAnsiTheme="minorHAnsi"/>
        </w:rPr>
        <w:t xml:space="preserve"> </w:t>
      </w:r>
      <w:r w:rsidRPr="00E830E8">
        <w:rPr>
          <w:rStyle w:val="StyleUnderline"/>
          <w:rFonts w:asciiTheme="minorHAnsi" w:hAnsiTheme="minorHAnsi"/>
        </w:rPr>
        <w:t>from Russia have the potential to improve the lives of hundreds of millions of Chinese,</w:t>
      </w:r>
      <w:r w:rsidRPr="00E830E8">
        <w:rPr>
          <w:rFonts w:asciiTheme="minorHAnsi" w:hAnsiTheme="minorHAnsi"/>
        </w:rPr>
        <w:t xml:space="preserve"> and to also add the 400 million people of Northern and Northeastern China to the 300 million people of Eastern and Southern China who are already consuming cleaner fuels for their power needs. Perhaps when this is achieved the remaining 600 million Chinese citizens who live in interior regions and in far greater poverty will have a clearer roadmap forward into the future, along with a series of </w:t>
      </w:r>
      <w:r w:rsidRPr="00E830E8">
        <w:rPr>
          <w:rStyle w:val="StyleUnderline"/>
          <w:rFonts w:asciiTheme="minorHAnsi" w:hAnsiTheme="minorHAnsi"/>
        </w:rPr>
        <w:t>incentives to improve their own emerging urban environments through cleaner fuels and renewable energy. Such an outcome can only benefit everybody, everywhere.</w:t>
      </w:r>
    </w:p>
    <w:p w:rsidR="006C02B6" w:rsidRPr="00E830E8" w:rsidRDefault="006C02B6" w:rsidP="006C02B6">
      <w:pPr>
        <w:rPr>
          <w:rFonts w:asciiTheme="minorHAnsi" w:hAnsiTheme="minorHAnsi"/>
        </w:rPr>
      </w:pPr>
    </w:p>
    <w:p w:rsidR="006C02B6" w:rsidRPr="00E830E8" w:rsidRDefault="006C02B6" w:rsidP="006C02B6">
      <w:pPr>
        <w:rPr>
          <w:rFonts w:asciiTheme="minorHAnsi" w:hAnsiTheme="minorHAnsi"/>
        </w:rPr>
      </w:pPr>
    </w:p>
    <w:p w:rsidR="006C02B6" w:rsidRPr="00E830E8" w:rsidRDefault="006C02B6" w:rsidP="006C02B6">
      <w:pPr>
        <w:pStyle w:val="Heading4"/>
        <w:rPr>
          <w:rFonts w:asciiTheme="minorHAnsi" w:hAnsiTheme="minorHAnsi"/>
        </w:rPr>
      </w:pPr>
      <w:r w:rsidRPr="00E830E8">
        <w:rPr>
          <w:rFonts w:asciiTheme="minorHAnsi" w:hAnsiTheme="minorHAnsi"/>
        </w:rPr>
        <w:t xml:space="preserve">Russia-China coop key to Chinese emission reduction </w:t>
      </w:r>
    </w:p>
    <w:p w:rsidR="006C02B6" w:rsidRPr="00E830E8" w:rsidRDefault="006C02B6" w:rsidP="006C02B6">
      <w:pPr>
        <w:rPr>
          <w:rFonts w:asciiTheme="minorHAnsi" w:hAnsiTheme="minorHAnsi"/>
          <w:b/>
          <w:sz w:val="26"/>
        </w:rPr>
      </w:pPr>
      <w:r w:rsidRPr="00E830E8">
        <w:rPr>
          <w:rStyle w:val="Style13ptBold"/>
          <w:rFonts w:asciiTheme="minorHAnsi" w:hAnsiTheme="minorHAnsi"/>
        </w:rPr>
        <w:t xml:space="preserve">Lewis 15’ – </w:t>
      </w:r>
      <w:r w:rsidRPr="00E830E8">
        <w:rPr>
          <w:rStyle w:val="Style13ptBold"/>
          <w:rFonts w:asciiTheme="minorHAnsi" w:hAnsiTheme="minorHAnsi"/>
          <w:b w:val="0"/>
        </w:rPr>
        <w:t>C.V. Starr Transnational China Fellow at Rice University’s James A Baker III Institute for Public Policy (Steven, “POWER MOVES: THE CHINA-RUSSIA ENERGY ALLIANCE’S UNSPOKEN HUMANITARIAN AGENDA”, Georgetown Journal of Foreign Affairs, http://journal.georgetown.edu/power-moves-the-china-russia-energy-alliances-unspoken-humanitarian-agenda//AK)</w:t>
      </w:r>
    </w:p>
    <w:p w:rsidR="006C02B6" w:rsidRPr="00E830E8" w:rsidRDefault="006C02B6" w:rsidP="006C02B6">
      <w:pPr>
        <w:rPr>
          <w:rFonts w:asciiTheme="minorHAnsi" w:hAnsiTheme="minorHAnsi"/>
        </w:rPr>
      </w:pPr>
      <w:r w:rsidRPr="00E830E8">
        <w:rPr>
          <w:rFonts w:asciiTheme="minorHAnsi" w:hAnsiTheme="minorHAnsi"/>
        </w:rPr>
        <w:t xml:space="preserve">Meanwhile, the Chinese central government and the local governments of the North and Northeast followed the cheapest strategy to develop their own energy infrastructure to fuel industry and residential power: coal. When tens of thousands of miners were dying in small, dangerous underground mines owned by county and township coal companies in the North and Northeast, the central government responded by shutting down or consolidating the underground mines, tightening up safety and accountability, and making its own investments in large-scale open-face coal mines. The result was </w:t>
      </w:r>
      <w:r w:rsidRPr="00E830E8">
        <w:rPr>
          <w:rStyle w:val="StyleUnderline"/>
          <w:rFonts w:asciiTheme="minorHAnsi" w:hAnsiTheme="minorHAnsi"/>
        </w:rPr>
        <w:t>a power generation system that was highly stable and low-cost. Unfortunately, coal power generation</w:t>
      </w:r>
      <w:r w:rsidRPr="00E830E8">
        <w:rPr>
          <w:rFonts w:asciiTheme="minorHAnsi" w:hAnsiTheme="minorHAnsi"/>
        </w:rPr>
        <w:t>—combined with reliance on small coal bricks for winter heating and year-round cooking as well as transportation shifts to individual cars and trucks—</w:t>
      </w:r>
      <w:r w:rsidRPr="00E830E8">
        <w:rPr>
          <w:rStyle w:val="StyleUnderline"/>
          <w:rFonts w:asciiTheme="minorHAnsi" w:hAnsiTheme="minorHAnsi"/>
        </w:rPr>
        <w:t>caused air pollution</w:t>
      </w:r>
      <w:r w:rsidRPr="00E830E8">
        <w:rPr>
          <w:rFonts w:asciiTheme="minorHAnsi" w:hAnsiTheme="minorHAnsi"/>
        </w:rPr>
        <w:t xml:space="preserve"> in Northern and Northeastern cities </w:t>
      </w:r>
      <w:r w:rsidRPr="00E830E8">
        <w:rPr>
          <w:rStyle w:val="StyleUnderline"/>
          <w:rFonts w:asciiTheme="minorHAnsi" w:hAnsiTheme="minorHAnsi"/>
        </w:rPr>
        <w:t>to increase exponentially</w:t>
      </w:r>
      <w:r w:rsidRPr="00E830E8">
        <w:rPr>
          <w:rFonts w:asciiTheme="minorHAnsi" w:hAnsiTheme="minorHAnsi"/>
        </w:rPr>
        <w:t xml:space="preserve">. Shenzhen, a city of seven million created next to Hong Kong in the 1970s, gets its </w:t>
      </w:r>
      <w:r w:rsidRPr="00E830E8">
        <w:rPr>
          <w:rStyle w:val="StyleUnderline"/>
          <w:rFonts w:asciiTheme="minorHAnsi" w:hAnsiTheme="minorHAnsi"/>
        </w:rPr>
        <w:t>power from nuclear and LNG, and thus has some of the cleanest urban air</w:t>
      </w:r>
      <w:r w:rsidRPr="00E830E8">
        <w:rPr>
          <w:rFonts w:asciiTheme="minorHAnsi" w:hAnsiTheme="minorHAnsi"/>
        </w:rPr>
        <w:t xml:space="preserve"> in China. Beijing, by contrast, came to have half of its days reporting “unsatisfactory” air pollution levels, with 20 percent of the days reporting “very unhealthy” or “hazardous” levels in 2014. Such a situation is both a tragedy and a national embarrassment.</w:t>
      </w:r>
    </w:p>
    <w:p w:rsidR="006C02B6" w:rsidRPr="00E830E8" w:rsidRDefault="006C02B6" w:rsidP="006C02B6">
      <w:pPr>
        <w:rPr>
          <w:rFonts w:asciiTheme="minorHAnsi" w:hAnsiTheme="minorHAnsi"/>
        </w:rPr>
      </w:pPr>
      <w:r w:rsidRPr="00E830E8">
        <w:rPr>
          <w:rFonts w:asciiTheme="minorHAnsi" w:hAnsiTheme="minorHAnsi"/>
        </w:rPr>
        <w:t xml:space="preserve">Beijing municipality has already shut down most of its traditional big polluters in heavy industry, including Capital Iron and Steel, and made </w:t>
      </w:r>
      <w:r w:rsidRPr="00E830E8">
        <w:rPr>
          <w:rStyle w:val="StyleUnderline"/>
          <w:rFonts w:asciiTheme="minorHAnsi" w:hAnsiTheme="minorHAnsi"/>
        </w:rPr>
        <w:t>enormous investments in a comprehensive subway system and electric and natural gas buses. But even with these actions, the city government’s development goal of becoming a “global city” is fading away and fast becoming unachievable</w:t>
      </w:r>
      <w:r w:rsidRPr="00E830E8">
        <w:rPr>
          <w:rFonts w:asciiTheme="minorHAnsi" w:hAnsiTheme="minorHAnsi"/>
        </w:rPr>
        <w:t xml:space="preserve">. Expatriates and wealthy Chinese are not moving to Beijing; instead, they are fleeing it. Chinese central government leaders have started </w:t>
      </w:r>
      <w:r w:rsidRPr="00E830E8">
        <w:rPr>
          <w:rStyle w:val="StyleUnderline"/>
          <w:rFonts w:asciiTheme="minorHAnsi" w:hAnsiTheme="minorHAnsi"/>
        </w:rPr>
        <w:t>two major initiatives to clear the air. The first is on the supply side: bring cleaner fuels to Beijing and all of the surrounding provinces, areas not well connected to either LNG from overseas or pipelines from major sources of conventional gas in Western China</w:t>
      </w:r>
      <w:r w:rsidRPr="00E830E8">
        <w:rPr>
          <w:rFonts w:asciiTheme="minorHAnsi" w:hAnsiTheme="minorHAnsi"/>
        </w:rPr>
        <w:t xml:space="preserve">. </w:t>
      </w:r>
      <w:r w:rsidRPr="00E830E8">
        <w:rPr>
          <w:rStyle w:val="Emphasis"/>
          <w:rFonts w:asciiTheme="minorHAnsi" w:hAnsiTheme="minorHAnsi"/>
        </w:rPr>
        <w:t>Hence the first Russia-China gas deal, designed to “gasify” China’s</w:t>
      </w:r>
      <w:r w:rsidRPr="00E830E8">
        <w:rPr>
          <w:rFonts w:asciiTheme="minorHAnsi" w:hAnsiTheme="minorHAnsi"/>
        </w:rPr>
        <w:t xml:space="preserve"> Northern and Northeastern local economies and </w:t>
      </w:r>
      <w:r w:rsidRPr="00E830E8">
        <w:rPr>
          <w:rStyle w:val="Emphasis"/>
          <w:rFonts w:asciiTheme="minorHAnsi" w:hAnsiTheme="minorHAnsi"/>
        </w:rPr>
        <w:t>replace coal with cleaner fossil fuels</w:t>
      </w:r>
      <w:r w:rsidRPr="00E830E8">
        <w:rPr>
          <w:rFonts w:asciiTheme="minorHAnsi" w:hAnsiTheme="minorHAnsi"/>
        </w:rPr>
        <w:t>. The second strategy, on the demand management side, is creating an enormous impact even as it goes largely unnoticed by Westerners. Beijing is introducing coal quotas on each province, increasing carbon taxes, and enacting a complete ban on coal starting in 2020 in the capital itself and, soon after, in surrounding regions as well.</w:t>
      </w:r>
    </w:p>
    <w:p w:rsidR="00AD146A" w:rsidRPr="00E830E8" w:rsidRDefault="00AD146A" w:rsidP="00AD146A">
      <w:pPr>
        <w:pStyle w:val="Heading4"/>
        <w:rPr>
          <w:rFonts w:asciiTheme="minorHAnsi" w:hAnsiTheme="minorHAnsi"/>
        </w:rPr>
      </w:pPr>
      <w:r w:rsidRPr="00E830E8">
        <w:rPr>
          <w:rFonts w:asciiTheme="minorHAnsi" w:hAnsiTheme="minorHAnsi"/>
        </w:rPr>
        <w:t xml:space="preserve">Current Russia-China cooperation key to sustainable energy deals – </w:t>
      </w:r>
    </w:p>
    <w:p w:rsidR="00AD146A" w:rsidRPr="00E830E8" w:rsidRDefault="00AD146A" w:rsidP="00AD146A">
      <w:pPr>
        <w:rPr>
          <w:rFonts w:asciiTheme="minorHAnsi" w:hAnsiTheme="minorHAnsi"/>
          <w:b/>
          <w:sz w:val="26"/>
        </w:rPr>
      </w:pPr>
      <w:r w:rsidRPr="00E830E8">
        <w:rPr>
          <w:rStyle w:val="Style13ptBold"/>
          <w:rFonts w:asciiTheme="minorHAnsi" w:hAnsiTheme="minorHAnsi"/>
        </w:rPr>
        <w:t xml:space="preserve">Lewis 15’ – </w:t>
      </w:r>
      <w:r w:rsidRPr="00E830E8">
        <w:rPr>
          <w:rStyle w:val="Style13ptBold"/>
          <w:rFonts w:asciiTheme="minorHAnsi" w:hAnsiTheme="minorHAnsi"/>
          <w:b w:val="0"/>
        </w:rPr>
        <w:t>C.V. Starr Transnational China Fellow at Rice University’s James A Baker III Institute for Public Policy (Steven, “POWER MOVES: THE CHINA-RUSSIA ENERGY ALLIANCE’S UNSPOKEN HUMANITARIAN AGENDA”, Georgetown Journal of Foreign Affairs, http://journal.georgetown.edu/power-moves-the-china-russia-energy-alliances-unspoken-humanitarian-agenda//AK)</w:t>
      </w:r>
    </w:p>
    <w:p w:rsidR="00AD146A" w:rsidRPr="00E830E8" w:rsidRDefault="00AD146A" w:rsidP="00AD146A">
      <w:pPr>
        <w:rPr>
          <w:rFonts w:asciiTheme="minorHAnsi" w:hAnsiTheme="minorHAnsi"/>
        </w:rPr>
      </w:pPr>
      <w:r w:rsidRPr="00E830E8">
        <w:rPr>
          <w:rFonts w:asciiTheme="minorHAnsi" w:hAnsiTheme="minorHAnsi"/>
        </w:rPr>
        <w:t xml:space="preserve">Western commentators have made much of </w:t>
      </w:r>
      <w:r w:rsidRPr="00E830E8">
        <w:rPr>
          <w:rStyle w:val="StyleUnderline"/>
          <w:rFonts w:asciiTheme="minorHAnsi" w:hAnsiTheme="minorHAnsi"/>
        </w:rPr>
        <w:t>last year’s natural gas energy deals between Russia and China, likening them to</w:t>
      </w:r>
      <w:r w:rsidRPr="00E830E8">
        <w:rPr>
          <w:rFonts w:asciiTheme="minorHAnsi" w:hAnsiTheme="minorHAnsi"/>
        </w:rPr>
        <w:t xml:space="preserve"> the beginning of </w:t>
      </w:r>
      <w:r w:rsidRPr="00E830E8">
        <w:rPr>
          <w:rStyle w:val="StyleUnderline"/>
          <w:rFonts w:asciiTheme="minorHAnsi" w:hAnsiTheme="minorHAnsi"/>
        </w:rPr>
        <w:t>a powerful</w:t>
      </w:r>
      <w:r w:rsidRPr="00E830E8">
        <w:rPr>
          <w:rFonts w:asciiTheme="minorHAnsi" w:hAnsiTheme="minorHAnsi"/>
        </w:rPr>
        <w:t xml:space="preserve"> and menacing </w:t>
      </w:r>
      <w:r w:rsidRPr="00E830E8">
        <w:rPr>
          <w:rStyle w:val="StyleUnderline"/>
          <w:rFonts w:asciiTheme="minorHAnsi" w:hAnsiTheme="minorHAnsi"/>
        </w:rPr>
        <w:t>energy alliance</w:t>
      </w:r>
      <w:r w:rsidRPr="00E830E8">
        <w:rPr>
          <w:rFonts w:asciiTheme="minorHAnsi" w:hAnsiTheme="minorHAnsi"/>
        </w:rPr>
        <w:t xml:space="preserve"> dead set against the United States, its Asian allies, and the rest of the West. In May 2014, after a decade of drawn-out negotiations, </w:t>
      </w:r>
      <w:r w:rsidRPr="00E830E8">
        <w:rPr>
          <w:rStyle w:val="StyleUnderline"/>
          <w:rFonts w:asciiTheme="minorHAnsi" w:hAnsiTheme="minorHAnsi"/>
        </w:rPr>
        <w:t>China National Petroleum Corporation and Russia’s Gazprom</w:t>
      </w:r>
      <w:r w:rsidRPr="00E830E8">
        <w:rPr>
          <w:rFonts w:asciiTheme="minorHAnsi" w:hAnsiTheme="minorHAnsi"/>
        </w:rPr>
        <w:t xml:space="preserve"> (the privatized iteration of the former Soviet Ministry of Gas Industry, </w:t>
      </w:r>
      <w:r w:rsidRPr="00E830E8">
        <w:rPr>
          <w:rStyle w:val="StyleUnderline"/>
          <w:rFonts w:asciiTheme="minorHAnsi" w:hAnsiTheme="minorHAnsi"/>
        </w:rPr>
        <w:t>in which the Russian government continues to hold a majority stake) signed a deal to deliver 38 billion cubic meters of Eastern Siberia natural gas to Northeast China over a period of 30 years and at a cost of U.S.$400 billion dollars</w:t>
      </w:r>
      <w:r w:rsidRPr="00E830E8">
        <w:rPr>
          <w:rFonts w:asciiTheme="minorHAnsi" w:hAnsiTheme="minorHAnsi"/>
        </w:rPr>
        <w:t xml:space="preserve">. Later, at the Asia-Pacific Economic Cooperation conference in Beijing last fall, just as Chinese leader Xi Jinping and President Barack Obama were signing an environmental accord to moderate fossil fuel consumption and combat climate change, Russia and China announced a follow-up deal in which some 30 bcm would be delivered from Western Siberian gas fields to China’s pipelines. These fields currently export to Western Europe; </w:t>
      </w:r>
      <w:r w:rsidRPr="00E830E8">
        <w:rPr>
          <w:rStyle w:val="StyleUnderline"/>
          <w:rFonts w:asciiTheme="minorHAnsi" w:hAnsiTheme="minorHAnsi"/>
        </w:rPr>
        <w:t>the new deal adds to a secure, steady source of natural gas from Kazakhstan and Turkmenistan to Western China</w:t>
      </w:r>
      <w:r w:rsidRPr="00E830E8">
        <w:rPr>
          <w:rFonts w:asciiTheme="minorHAnsi" w:hAnsiTheme="minorHAnsi"/>
        </w:rPr>
        <w:t>. Although the pricing of the second deal has yet to be determined, if it is priced similarly to the first, the two accords could start putting as much as $725 billion into Russian coffers as early as 2020 and lasting over the next three decades. This amounts to nearly 30 percent (U.S.$25 billion) of Russia’s official military budget each year.</w:t>
      </w:r>
    </w:p>
    <w:p w:rsidR="00AD146A" w:rsidRPr="00E830E8" w:rsidRDefault="00AD146A" w:rsidP="00AD146A">
      <w:pPr>
        <w:rPr>
          <w:rFonts w:asciiTheme="minorHAnsi" w:hAnsiTheme="minorHAnsi"/>
        </w:rPr>
      </w:pPr>
      <w:r w:rsidRPr="00E830E8">
        <w:rPr>
          <w:rFonts w:asciiTheme="minorHAnsi" w:hAnsiTheme="minorHAnsi"/>
        </w:rPr>
        <w:t xml:space="preserve">Small wonder, then, that Western security experts are concerned. Last year’s </w:t>
      </w:r>
      <w:r w:rsidRPr="00E830E8">
        <w:rPr>
          <w:rStyle w:val="StyleUnderline"/>
          <w:rFonts w:asciiTheme="minorHAnsi" w:hAnsiTheme="minorHAnsi"/>
        </w:rPr>
        <w:t>Sino-Russia gas energy deals pack the economic clout to enable significant modernization and expansion of the Russian military.</w:t>
      </w:r>
      <w:r w:rsidRPr="00E830E8">
        <w:rPr>
          <w:rFonts w:asciiTheme="minorHAnsi" w:hAnsiTheme="minorHAnsi"/>
        </w:rPr>
        <w:t xml:space="preserve"> They also have the potential to more closely intertwine two UN Security Council permanent member-states who are already inclined to impede Western international agendas. But amidst all the talk about geopolitics and powerful countries opposing the U.S. and its allies, </w:t>
      </w:r>
      <w:r w:rsidRPr="00E830E8">
        <w:rPr>
          <w:rStyle w:val="Emphasis"/>
          <w:rFonts w:asciiTheme="minorHAnsi" w:hAnsiTheme="minorHAnsi"/>
        </w:rPr>
        <w:t>Western commentators have lost sight of the humanitarian ends for which the gas deals were designed. These deals provide the equivalent of emergency surgery to correct an enormous mistake made in Chinese central planning—one that is costing as many as a quarter million Chinese per year their lives. Besides enhancing national energy security, they are aimed at improving access to energy and securing better quality of life for many Chinese citizens</w:t>
      </w:r>
      <w:r w:rsidRPr="00E830E8">
        <w:rPr>
          <w:rFonts w:asciiTheme="minorHAnsi" w:hAnsiTheme="minorHAnsi"/>
        </w:rPr>
        <w:t>.</w:t>
      </w:r>
    </w:p>
    <w:p w:rsidR="00AD146A" w:rsidRPr="00E830E8" w:rsidRDefault="00AD146A" w:rsidP="00AD146A">
      <w:pPr>
        <w:rPr>
          <w:rFonts w:asciiTheme="minorHAnsi" w:hAnsiTheme="minorHAnsi"/>
        </w:rPr>
      </w:pPr>
      <w:r w:rsidRPr="00E830E8">
        <w:rPr>
          <w:rFonts w:asciiTheme="minorHAnsi" w:hAnsiTheme="minorHAnsi"/>
        </w:rPr>
        <w:t>The planning mistakes that prompted the deals fall strongly along Chinese regional lines. Ever since post-Mao reforms began in 1978</w:t>
      </w:r>
      <w:r w:rsidRPr="00E830E8">
        <w:rPr>
          <w:rStyle w:val="StyleUnderline"/>
          <w:rFonts w:asciiTheme="minorHAnsi" w:hAnsiTheme="minorHAnsi"/>
        </w:rPr>
        <w:t>, the focus of the country’s energy planning has been to direct investments in power generation toward the dynamic, export-driven economies of South and Southeastern coastal China. These communities comprise the 300 million people</w:t>
      </w:r>
      <w:r w:rsidRPr="00E830E8">
        <w:rPr>
          <w:rFonts w:asciiTheme="minorHAnsi" w:hAnsiTheme="minorHAnsi"/>
        </w:rPr>
        <w:t xml:space="preserve"> of Guangdong, Fujian, Zhejiang, and Jiangsu provinces, and Guangzhou and Shanghai municipalities</w:t>
      </w:r>
      <w:r w:rsidRPr="00E830E8">
        <w:rPr>
          <w:rStyle w:val="StyleUnderline"/>
          <w:rFonts w:asciiTheme="minorHAnsi" w:hAnsiTheme="minorHAnsi"/>
        </w:rPr>
        <w:t>. Poor in fossil fuels, these regions initially depended on coal shipment</w:t>
      </w:r>
      <w:r w:rsidRPr="00E830E8">
        <w:rPr>
          <w:rFonts w:asciiTheme="minorHAnsi" w:hAnsiTheme="minorHAnsi"/>
        </w:rPr>
        <w:t xml:space="preserve">s by rail and boat from Northern and Northeastern China. The regions then increasingly supplemented demand with nuclear power, along with liquid natural gas from Qatar, Australia, Indonesia, and Malaysia. In 2000, the region’s energy sources diversified further with the addition of three enormous West-to-East gas pipelines carrying conventional natural gas from Kazakhstan, Turkmenistan, and Western China’s Xinjiang. As the world has since witnessed, </w:t>
      </w:r>
      <w:r w:rsidRPr="00E830E8">
        <w:rPr>
          <w:rStyle w:val="StyleUnderline"/>
          <w:rFonts w:asciiTheme="minorHAnsi" w:hAnsiTheme="minorHAnsi"/>
        </w:rPr>
        <w:t>these infusions of critical investments created an advanced energy infrastructure capable of supporting one of the most dynamic and export-driven economies in the world.</w:t>
      </w:r>
    </w:p>
    <w:p w:rsidR="00E37CBB" w:rsidRPr="00E830E8" w:rsidRDefault="00E37CBB" w:rsidP="00E37CBB">
      <w:pPr>
        <w:rPr>
          <w:rStyle w:val="StyleUnderline"/>
          <w:rFonts w:asciiTheme="minorHAnsi" w:hAnsiTheme="minorHAnsi"/>
        </w:rPr>
      </w:pPr>
    </w:p>
    <w:p w:rsidR="00E37CBB" w:rsidRPr="00E830E8" w:rsidRDefault="00E37CBB" w:rsidP="00E37CBB">
      <w:pPr>
        <w:rPr>
          <w:rFonts w:asciiTheme="minorHAnsi" w:hAnsiTheme="minorHAnsi"/>
        </w:rPr>
      </w:pPr>
    </w:p>
    <w:p w:rsidR="00105A25" w:rsidRPr="00E830E8" w:rsidRDefault="001C3018" w:rsidP="00105A25">
      <w:pPr>
        <w:pStyle w:val="Heading3"/>
        <w:rPr>
          <w:rFonts w:asciiTheme="minorHAnsi" w:hAnsiTheme="minorHAnsi"/>
        </w:rPr>
      </w:pPr>
      <w:r w:rsidRPr="00E830E8">
        <w:rPr>
          <w:rFonts w:asciiTheme="minorHAnsi" w:hAnsiTheme="minorHAnsi"/>
        </w:rPr>
        <w:t xml:space="preserve">Impact – Prolif </w:t>
      </w:r>
    </w:p>
    <w:p w:rsidR="00105A25" w:rsidRPr="00E830E8" w:rsidRDefault="009364A5" w:rsidP="00105A25">
      <w:pPr>
        <w:pStyle w:val="Heading4"/>
        <w:rPr>
          <w:rFonts w:asciiTheme="minorHAnsi" w:hAnsiTheme="minorHAnsi"/>
        </w:rPr>
      </w:pPr>
      <w:r w:rsidRPr="00E830E8">
        <w:rPr>
          <w:rFonts w:asciiTheme="minorHAnsi" w:hAnsiTheme="minorHAnsi"/>
        </w:rPr>
        <w:t>Confrontation with Russia c</w:t>
      </w:r>
      <w:r w:rsidR="00105A25" w:rsidRPr="00E830E8">
        <w:rPr>
          <w:rFonts w:asciiTheme="minorHAnsi" w:hAnsiTheme="minorHAnsi"/>
        </w:rPr>
        <w:t xml:space="preserve">ollapses the nonproliferation regime </w:t>
      </w:r>
    </w:p>
    <w:p w:rsidR="00105A25" w:rsidRPr="00E830E8" w:rsidRDefault="00105A25" w:rsidP="00105A25">
      <w:pPr>
        <w:rPr>
          <w:rFonts w:asciiTheme="minorHAnsi" w:hAnsiTheme="minorHAnsi"/>
        </w:rPr>
      </w:pPr>
      <w:r w:rsidRPr="00E830E8">
        <w:rPr>
          <w:rStyle w:val="Style13ptBold"/>
          <w:rFonts w:asciiTheme="minorHAnsi" w:hAnsiTheme="minorHAnsi"/>
        </w:rPr>
        <w:t>Topychkanov 16</w:t>
      </w:r>
      <w:r w:rsidRPr="00E830E8">
        <w:rPr>
          <w:rFonts w:asciiTheme="minorHAnsi" w:hAnsiTheme="minorHAnsi"/>
        </w:rPr>
        <w:t xml:space="preserve"> [Pyotr, staff writer at Russia Direct, “Why Russia-West confrontation is bad news for nuclear non-proliferation”, Russia Beyond the Headlines, 3/30/16, </w:t>
      </w:r>
      <w:hyperlink r:id="rId37" w:history="1">
        <w:r w:rsidRPr="00E830E8">
          <w:rPr>
            <w:rStyle w:val="Hyperlink"/>
            <w:rFonts w:asciiTheme="minorHAnsi" w:hAnsiTheme="minorHAnsi"/>
          </w:rPr>
          <w:t>http://rbth.com/opinion/2016/03/30/why-russia-west-confrontation-is-bad-news-for-nuclear-non-proliferation_580439</w:t>
        </w:r>
      </w:hyperlink>
      <w:r w:rsidRPr="00E830E8">
        <w:rPr>
          <w:rFonts w:asciiTheme="minorHAnsi" w:hAnsiTheme="minorHAnsi"/>
        </w:rPr>
        <w:t>] MG</w:t>
      </w:r>
    </w:p>
    <w:p w:rsidR="00105A25" w:rsidRPr="00E830E8" w:rsidRDefault="00105A25" w:rsidP="00105A25">
      <w:pPr>
        <w:rPr>
          <w:rStyle w:val="StyleUnderline"/>
          <w:rFonts w:asciiTheme="minorHAnsi" w:hAnsiTheme="minorHAnsi"/>
        </w:rPr>
      </w:pPr>
      <w:r w:rsidRPr="00E830E8">
        <w:rPr>
          <w:rStyle w:val="StyleUnderline"/>
          <w:rFonts w:asciiTheme="minorHAnsi" w:hAnsiTheme="minorHAnsi"/>
        </w:rPr>
        <w:t>It seems clear from recent high-level statements that political leaders from Russia and the West don’t trust each other.</w:t>
      </w:r>
      <w:r w:rsidRPr="00E830E8">
        <w:rPr>
          <w:rFonts w:asciiTheme="minorHAnsi" w:hAnsiTheme="minorHAnsi"/>
        </w:rPr>
        <w:t xml:space="preserve"> Sanctions, talk of a new Cold War, and the ongoing saber rattling exacerbate the problem. However, there is one area where Moscow does agree with Washington and Brussels — the desire to keep nuclear weapons and other weapons of mass destruction away from terrorists.</w:t>
      </w:r>
    </w:p>
    <w:p w:rsidR="00105A25" w:rsidRPr="00E830E8" w:rsidRDefault="00105A25" w:rsidP="00105A25">
      <w:pPr>
        <w:rPr>
          <w:rStyle w:val="StyleUnderline"/>
          <w:rFonts w:asciiTheme="minorHAnsi" w:hAnsiTheme="minorHAnsi"/>
        </w:rPr>
      </w:pPr>
      <w:r w:rsidRPr="00E830E8">
        <w:rPr>
          <w:rFonts w:asciiTheme="minorHAnsi" w:hAnsiTheme="minorHAnsi"/>
        </w:rPr>
        <w:t xml:space="preserve">That’s one big difference between now and the Cold War. Today there is a universal understanding of common security threats, although their interpretations may be different. In short, </w:t>
      </w:r>
      <w:r w:rsidRPr="00E830E8">
        <w:rPr>
          <w:rStyle w:val="StyleUnderline"/>
          <w:rFonts w:asciiTheme="minorHAnsi" w:hAnsiTheme="minorHAnsi"/>
        </w:rPr>
        <w:t>the rise of</w:t>
      </w:r>
      <w:r w:rsidRPr="00E830E8">
        <w:rPr>
          <w:rFonts w:asciiTheme="minorHAnsi" w:hAnsiTheme="minorHAnsi"/>
        </w:rPr>
        <w:t xml:space="preserve"> terrorist groups such as Islamic State </w:t>
      </w:r>
      <w:r w:rsidRPr="00E830E8">
        <w:rPr>
          <w:rStyle w:val="StyleUnderline"/>
          <w:rFonts w:asciiTheme="minorHAnsi" w:hAnsiTheme="minorHAnsi"/>
        </w:rPr>
        <w:t>(ISIS) has re-centered the focus of Russia and the West on the risks of nuclear proliferation.</w:t>
      </w:r>
    </w:p>
    <w:p w:rsidR="00105A25" w:rsidRPr="00E830E8" w:rsidRDefault="00105A25" w:rsidP="00105A25">
      <w:pPr>
        <w:rPr>
          <w:rFonts w:asciiTheme="minorHAnsi" w:hAnsiTheme="minorHAnsi"/>
        </w:rPr>
      </w:pPr>
      <w:r w:rsidRPr="00E830E8">
        <w:rPr>
          <w:rFonts w:asciiTheme="minorHAnsi" w:hAnsiTheme="minorHAnsi"/>
        </w:rPr>
        <w:t>Russia doesn’t agree with the U.S. on how to deal with either North Korea or Iran, but the Kremlin and the White House have found common ground on addressing the nonproliferation challenges and threats posed by these countries. For example, the Kremlin and the White House succeeded in resolving the Iranian nuclear problem and signed the Iranian nuclear deal.</w:t>
      </w:r>
    </w:p>
    <w:p w:rsidR="00105A25" w:rsidRPr="00E830E8" w:rsidRDefault="00105A25" w:rsidP="00105A25">
      <w:pPr>
        <w:rPr>
          <w:rFonts w:asciiTheme="minorHAnsi" w:hAnsiTheme="minorHAnsi"/>
        </w:rPr>
      </w:pPr>
      <w:r w:rsidRPr="00E830E8">
        <w:rPr>
          <w:rFonts w:asciiTheme="minorHAnsi" w:hAnsiTheme="minorHAnsi"/>
        </w:rPr>
        <w:t>Likewise, Russia and the U.S. were able to agree on sanctions against North Korea for its nuclear testing and attempts to acquire nuclear technologies, including on the U.N. Security Council’s March 2 Resolution 2270.</w:t>
      </w:r>
    </w:p>
    <w:p w:rsidR="00105A25" w:rsidRPr="00E830E8" w:rsidRDefault="00105A25" w:rsidP="00105A25">
      <w:pPr>
        <w:rPr>
          <w:rFonts w:asciiTheme="minorHAnsi" w:hAnsiTheme="minorHAnsi"/>
        </w:rPr>
      </w:pPr>
      <w:r w:rsidRPr="00E830E8">
        <w:rPr>
          <w:rFonts w:asciiTheme="minorHAnsi" w:hAnsiTheme="minorHAnsi"/>
        </w:rPr>
        <w:t>Russia and the West continue to share a common understanding of key challenges to the nonproliferation regime. In short, Russians, Americans and Europeans do not want new states to acquire nuclear weapons. And they especially do not want non-state actors to have access to weapons of mass destruction.</w:t>
      </w:r>
    </w:p>
    <w:p w:rsidR="00105A25" w:rsidRPr="00E830E8" w:rsidRDefault="00105A25" w:rsidP="00105A25">
      <w:pPr>
        <w:rPr>
          <w:rFonts w:asciiTheme="minorHAnsi" w:hAnsiTheme="minorHAnsi"/>
        </w:rPr>
      </w:pPr>
      <w:r w:rsidRPr="00E830E8">
        <w:rPr>
          <w:rFonts w:asciiTheme="minorHAnsi" w:hAnsiTheme="minorHAnsi"/>
        </w:rPr>
        <w:t>Moscow, Washington and Brussels seem to have accepted the idea that they cooperate when it comes to nonproliferation while, at the same time, they may be confrontational in their relations with each other.</w:t>
      </w:r>
    </w:p>
    <w:p w:rsidR="00105A25" w:rsidRPr="00E830E8" w:rsidRDefault="00105A25" w:rsidP="00105A25">
      <w:pPr>
        <w:rPr>
          <w:rFonts w:asciiTheme="minorHAnsi" w:hAnsiTheme="minorHAnsi"/>
        </w:rPr>
      </w:pPr>
      <w:r w:rsidRPr="00E830E8">
        <w:rPr>
          <w:rFonts w:asciiTheme="minorHAnsi" w:hAnsiTheme="minorHAnsi"/>
        </w:rPr>
        <w:t>Reasons for concern</w:t>
      </w:r>
    </w:p>
    <w:p w:rsidR="00105A25" w:rsidRPr="00E830E8" w:rsidRDefault="00105A25" w:rsidP="00105A25">
      <w:pPr>
        <w:rPr>
          <w:rFonts w:asciiTheme="minorHAnsi" w:hAnsiTheme="minorHAnsi"/>
          <w:b/>
          <w:u w:val="single"/>
        </w:rPr>
      </w:pPr>
      <w:r w:rsidRPr="00E830E8">
        <w:rPr>
          <w:rStyle w:val="StyleUnderline"/>
          <w:rFonts w:asciiTheme="minorHAnsi" w:hAnsiTheme="minorHAnsi"/>
        </w:rPr>
        <w:t xml:space="preserve">The danger is that the </w:t>
      </w:r>
      <w:r w:rsidRPr="00E830E8">
        <w:rPr>
          <w:rStyle w:val="Emphasis"/>
          <w:rFonts w:asciiTheme="minorHAnsi" w:hAnsiTheme="minorHAnsi"/>
        </w:rPr>
        <w:t>confrontation between Russia and the West weakens international nonproliferation collaboration</w:t>
      </w:r>
      <w:r w:rsidRPr="00E830E8">
        <w:rPr>
          <w:rStyle w:val="StyleUnderline"/>
          <w:rFonts w:asciiTheme="minorHAnsi" w:hAnsiTheme="minorHAnsi"/>
        </w:rPr>
        <w:t>.</w:t>
      </w:r>
      <w:r w:rsidRPr="00E830E8">
        <w:rPr>
          <w:rFonts w:asciiTheme="minorHAnsi" w:hAnsiTheme="minorHAnsi"/>
        </w:rPr>
        <w:t xml:space="preserve"> The positive examples of cooperation shouldn’t be misleading. After all, </w:t>
      </w:r>
      <w:r w:rsidRPr="00E830E8">
        <w:rPr>
          <w:rStyle w:val="StyleUnderline"/>
          <w:rFonts w:asciiTheme="minorHAnsi" w:hAnsiTheme="minorHAnsi"/>
        </w:rPr>
        <w:t>the fact that Russia and the U.S. can agree on the Iranian or North Korean challenge doesn’t mean that their nonproliferation effort is going to work as usual</w:t>
      </w:r>
      <w:r w:rsidRPr="00E830E8">
        <w:rPr>
          <w:rFonts w:asciiTheme="minorHAnsi" w:hAnsiTheme="minorHAnsi"/>
        </w:rPr>
        <w:t xml:space="preserve">. Moreover, </w:t>
      </w:r>
      <w:r w:rsidRPr="00E830E8">
        <w:rPr>
          <w:rStyle w:val="StyleUnderline"/>
          <w:rFonts w:asciiTheme="minorHAnsi" w:hAnsiTheme="minorHAnsi"/>
        </w:rPr>
        <w:t>lack of understanding between the U.S. and Russia could derail the international nonproliferation effort for four major reasons.</w:t>
      </w:r>
    </w:p>
    <w:p w:rsidR="00105A25" w:rsidRPr="00E830E8" w:rsidRDefault="00105A25" w:rsidP="00105A25">
      <w:pPr>
        <w:rPr>
          <w:rFonts w:asciiTheme="minorHAnsi" w:hAnsiTheme="minorHAnsi"/>
        </w:rPr>
      </w:pPr>
      <w:r w:rsidRPr="00E830E8">
        <w:rPr>
          <w:rStyle w:val="StyleUnderline"/>
          <w:rFonts w:asciiTheme="minorHAnsi" w:hAnsiTheme="minorHAnsi"/>
        </w:rPr>
        <w:t>First, the U.S.-Russian nuclear disarmament partnership is frozen, which sends worrying signals to both nuclear and non-nuclear states worldwide. Some may interpret this to mean that it is high time to arm</w:t>
      </w:r>
      <w:r w:rsidRPr="00E830E8">
        <w:rPr>
          <w:rFonts w:asciiTheme="minorHAnsi" w:hAnsiTheme="minorHAnsi"/>
        </w:rPr>
        <w:t>, not to disarm.</w:t>
      </w:r>
    </w:p>
    <w:p w:rsidR="00105A25" w:rsidRPr="00E830E8" w:rsidRDefault="00105A25" w:rsidP="00105A25">
      <w:pPr>
        <w:rPr>
          <w:rFonts w:asciiTheme="minorHAnsi" w:hAnsiTheme="minorHAnsi"/>
        </w:rPr>
      </w:pPr>
      <w:r w:rsidRPr="00E830E8">
        <w:rPr>
          <w:rFonts w:asciiTheme="minorHAnsi" w:hAnsiTheme="minorHAnsi"/>
        </w:rPr>
        <w:t>Second, mutual accusations about the violation of the 1987 Intermediate-Range Nuclear Forces (I.N.F.) Treaty lead to questions raised by other members of international community about the responsibility of Russia and the U.S., their adherence to their commitments, and their ability to negotiate effectively.</w:t>
      </w:r>
    </w:p>
    <w:p w:rsidR="00105A25" w:rsidRPr="00E830E8" w:rsidRDefault="00105A25" w:rsidP="00105A25">
      <w:pPr>
        <w:rPr>
          <w:rFonts w:asciiTheme="minorHAnsi" w:hAnsiTheme="minorHAnsi"/>
        </w:rPr>
      </w:pPr>
      <w:r w:rsidRPr="00E830E8">
        <w:rPr>
          <w:rFonts w:asciiTheme="minorHAnsi" w:hAnsiTheme="minorHAnsi"/>
        </w:rPr>
        <w:t xml:space="preserve">Third, </w:t>
      </w:r>
      <w:r w:rsidRPr="00E830E8">
        <w:rPr>
          <w:rStyle w:val="StyleUnderline"/>
          <w:rFonts w:asciiTheme="minorHAnsi" w:hAnsiTheme="minorHAnsi"/>
        </w:rPr>
        <w:t>the lack of communication channels between political, military and intelligence communities of Russia and the West leave them without important ways to detect proliferation threats and cooperate in counter-proliferation</w:t>
      </w:r>
      <w:r w:rsidRPr="00E830E8">
        <w:rPr>
          <w:rFonts w:asciiTheme="minorHAnsi" w:hAnsiTheme="minorHAnsi"/>
        </w:rPr>
        <w:t>.</w:t>
      </w:r>
    </w:p>
    <w:p w:rsidR="00105A25" w:rsidRPr="00E830E8" w:rsidRDefault="00105A25" w:rsidP="00105A25">
      <w:pPr>
        <w:rPr>
          <w:rFonts w:asciiTheme="minorHAnsi" w:hAnsiTheme="minorHAnsi"/>
        </w:rPr>
      </w:pPr>
      <w:r w:rsidRPr="00E830E8">
        <w:rPr>
          <w:rFonts w:asciiTheme="minorHAnsi" w:hAnsiTheme="minorHAnsi"/>
        </w:rPr>
        <w:t>Fourth, the aggressive rhetoric of some Russian and American politicians and top military leaders sets a bad example for other leaders, who might switch to using the same rhetoric.</w:t>
      </w:r>
    </w:p>
    <w:p w:rsidR="00105A25" w:rsidRPr="00E830E8" w:rsidRDefault="00105A25" w:rsidP="00105A25">
      <w:pPr>
        <w:rPr>
          <w:rFonts w:asciiTheme="minorHAnsi" w:hAnsiTheme="minorHAnsi"/>
          <w:b/>
          <w:u w:val="single"/>
        </w:rPr>
      </w:pPr>
      <w:r w:rsidRPr="00E830E8">
        <w:rPr>
          <w:rFonts w:asciiTheme="minorHAnsi" w:hAnsiTheme="minorHAnsi"/>
        </w:rPr>
        <w:t xml:space="preserve">Despite several success stories in the field of nonproliferation, </w:t>
      </w:r>
      <w:r w:rsidRPr="00E830E8">
        <w:rPr>
          <w:rStyle w:val="StyleUnderline"/>
          <w:rFonts w:asciiTheme="minorHAnsi" w:hAnsiTheme="minorHAnsi"/>
        </w:rPr>
        <w:t>Russia and the West are creating conditions for new proliferation threats to be born, and leave themselves with limited instruments to anticipate and see these threats clearly, as well as to stop them.</w:t>
      </w:r>
    </w:p>
    <w:p w:rsidR="00105A25" w:rsidRPr="00E830E8" w:rsidRDefault="00105A25" w:rsidP="00105A25">
      <w:pPr>
        <w:rPr>
          <w:rFonts w:asciiTheme="minorHAnsi" w:hAnsiTheme="minorHAnsi"/>
        </w:rPr>
      </w:pPr>
      <w:r w:rsidRPr="00E830E8">
        <w:rPr>
          <w:rStyle w:val="StyleUnderline"/>
          <w:rFonts w:asciiTheme="minorHAnsi" w:hAnsiTheme="minorHAnsi"/>
        </w:rPr>
        <w:t xml:space="preserve">The domination of confrontational approaches in the relations between Russia and the West will continue to weaken the nonproliferation regime. </w:t>
      </w:r>
      <w:r w:rsidRPr="00E830E8">
        <w:rPr>
          <w:rFonts w:asciiTheme="minorHAnsi" w:hAnsiTheme="minorHAnsi"/>
        </w:rPr>
        <w:t>And even modest attempts to change confrontational approaches to cooperative ones will have a long-term positive impact on the nonproliferation regime.</w:t>
      </w:r>
    </w:p>
    <w:p w:rsidR="00105A25" w:rsidRPr="00E830E8" w:rsidRDefault="00105A25" w:rsidP="00105A25">
      <w:pPr>
        <w:rPr>
          <w:rStyle w:val="StyleUnderline"/>
          <w:rFonts w:asciiTheme="minorHAnsi" w:hAnsiTheme="minorHAnsi"/>
        </w:rPr>
      </w:pPr>
    </w:p>
    <w:p w:rsidR="00707608" w:rsidRPr="00E830E8" w:rsidRDefault="00707608" w:rsidP="00707608">
      <w:pPr>
        <w:pStyle w:val="Heading4"/>
        <w:rPr>
          <w:rFonts w:asciiTheme="minorHAnsi" w:hAnsiTheme="minorHAnsi"/>
        </w:rPr>
      </w:pPr>
      <w:r w:rsidRPr="00E830E8">
        <w:rPr>
          <w:rFonts w:asciiTheme="minorHAnsi" w:hAnsiTheme="minorHAnsi"/>
        </w:rPr>
        <w:t>China and Russia cooperation both have a mutual incentive to cooperate to stop prolif</w:t>
      </w:r>
    </w:p>
    <w:p w:rsidR="00707608" w:rsidRPr="00E830E8" w:rsidRDefault="00707608" w:rsidP="00707608">
      <w:pPr>
        <w:rPr>
          <w:rFonts w:asciiTheme="minorHAnsi" w:hAnsiTheme="minorHAnsi"/>
        </w:rPr>
      </w:pPr>
      <w:r w:rsidRPr="00E830E8">
        <w:rPr>
          <w:rFonts w:asciiTheme="minorHAnsi" w:hAnsiTheme="minorHAnsi"/>
        </w:rPr>
        <w:t xml:space="preserve">linda </w:t>
      </w:r>
      <w:r w:rsidRPr="00E830E8">
        <w:rPr>
          <w:rFonts w:asciiTheme="minorHAnsi" w:hAnsiTheme="minorHAnsi"/>
          <w:b/>
        </w:rPr>
        <w:t>jakobson et al</w:t>
      </w:r>
      <w:r w:rsidRPr="00E830E8">
        <w:rPr>
          <w:rFonts w:asciiTheme="minorHAnsi" w:hAnsiTheme="minorHAnsi"/>
        </w:rPr>
        <w:t xml:space="preserve">, October </w:t>
      </w:r>
      <w:r w:rsidRPr="00E830E8">
        <w:rPr>
          <w:rFonts w:asciiTheme="minorHAnsi" w:hAnsiTheme="minorHAnsi"/>
          <w:b/>
        </w:rPr>
        <w:t>2011</w:t>
      </w:r>
      <w:r w:rsidRPr="00E830E8">
        <w:rPr>
          <w:rFonts w:asciiTheme="minorHAnsi" w:hAnsiTheme="minorHAnsi"/>
        </w:rPr>
        <w:t>, (internationally recognized China specialist, visiting professor at the US Studies Centre at Sydney University and a non-resident fellow of the Lowy Institute.) "CHINA’S ENERGY AND SECURITY RELATIONS WITH RUSSIA"  //ALB</w:t>
      </w:r>
    </w:p>
    <w:p w:rsidR="00707608" w:rsidRPr="00E830E8" w:rsidRDefault="00707608" w:rsidP="00707608">
      <w:pPr>
        <w:rPr>
          <w:rFonts w:asciiTheme="minorHAnsi" w:hAnsiTheme="minorHAnsi"/>
          <w:u w:val="single"/>
        </w:rPr>
      </w:pPr>
      <w:r w:rsidRPr="00E830E8">
        <w:rPr>
          <w:rFonts w:asciiTheme="minorHAnsi" w:hAnsiTheme="minorHAnsi"/>
          <w:u w:val="single"/>
        </w:rPr>
        <w:t>China and Russia share a long list of mutual interests</w:t>
      </w:r>
      <w:r w:rsidRPr="00E830E8">
        <w:rPr>
          <w:rFonts w:asciiTheme="minorHAnsi" w:hAnsiTheme="minorHAnsi"/>
          <w:sz w:val="16"/>
        </w:rPr>
        <w:t xml:space="preserve">, ranging from the need to maintain domestic order and stability in their respective ‘near abroad’ </w:t>
      </w:r>
      <w:r w:rsidRPr="00E830E8">
        <w:rPr>
          <w:rFonts w:asciiTheme="minorHAnsi" w:hAnsiTheme="minorHAnsi"/>
          <w:u w:val="single"/>
        </w:rPr>
        <w:t>to a common desire to prevent the proliferation of weapons of mass destruction (WMD) and the militarization</w:t>
      </w:r>
      <w:r w:rsidRPr="00E830E8">
        <w:rPr>
          <w:rFonts w:asciiTheme="minorHAnsi" w:hAnsiTheme="minorHAnsi"/>
          <w:sz w:val="16"/>
        </w:rPr>
        <w:t xml:space="preserve"> </w:t>
      </w:r>
      <w:r w:rsidRPr="00E830E8">
        <w:rPr>
          <w:rFonts w:asciiTheme="minorHAnsi" w:hAnsiTheme="minorHAnsi"/>
          <w:u w:val="single"/>
        </w:rPr>
        <w:t>of space</w:t>
      </w:r>
      <w:r w:rsidRPr="00E830E8">
        <w:rPr>
          <w:rFonts w:asciiTheme="minorHAnsi" w:hAnsiTheme="minorHAnsi"/>
          <w:sz w:val="16"/>
        </w:rPr>
        <w:t xml:space="preserve">. Also </w:t>
      </w:r>
      <w:r w:rsidRPr="00E830E8">
        <w:rPr>
          <w:rFonts w:asciiTheme="minorHAnsi" w:hAnsiTheme="minorHAnsi"/>
          <w:u w:val="single"/>
        </w:rPr>
        <w:t xml:space="preserve">Chinese and Russian leaders share an aversion to a unipolar world </w:t>
      </w:r>
      <w:r w:rsidRPr="00E830E8">
        <w:rPr>
          <w:rFonts w:asciiTheme="minorHAnsi" w:hAnsiTheme="minorHAnsi"/>
          <w:sz w:val="16"/>
        </w:rPr>
        <w:t>and strive to curb US power. They both advocate supporting strong state sovereignty and are usually in agreement when defending the principle of non-interference in other countries’ affairs</w:t>
      </w:r>
      <w:r w:rsidRPr="00E830E8">
        <w:rPr>
          <w:rFonts w:asciiTheme="minorHAnsi" w:hAnsiTheme="minorHAnsi"/>
          <w:u w:val="single"/>
        </w:rPr>
        <w:t xml:space="preserve">. Moreover, China and Russia share an interest in expanding cooperation in </w:t>
      </w:r>
      <w:r w:rsidRPr="00E830E8">
        <w:rPr>
          <w:rFonts w:asciiTheme="minorHAnsi" w:hAnsiTheme="minorHAnsi"/>
          <w:sz w:val="16"/>
        </w:rPr>
        <w:t>a widening variety of areas—</w:t>
      </w:r>
      <w:r w:rsidRPr="00E830E8">
        <w:rPr>
          <w:rFonts w:asciiTheme="minorHAnsi" w:hAnsiTheme="minorHAnsi"/>
          <w:u w:val="single"/>
        </w:rPr>
        <w:t>from scientific and technological collaboration in fields such as energy and military technology to joint initiatives in media, culture and education</w:t>
      </w:r>
    </w:p>
    <w:p w:rsidR="00707608" w:rsidRPr="00E830E8" w:rsidRDefault="00707608" w:rsidP="00707608">
      <w:pPr>
        <w:rPr>
          <w:rFonts w:asciiTheme="minorHAnsi" w:hAnsiTheme="minorHAnsi"/>
        </w:rPr>
      </w:pPr>
    </w:p>
    <w:p w:rsidR="00BE4509" w:rsidRPr="00E830E8" w:rsidRDefault="00BE4509" w:rsidP="00BE4509">
      <w:pPr>
        <w:pStyle w:val="Heading4"/>
        <w:rPr>
          <w:rFonts w:asciiTheme="minorHAnsi" w:hAnsiTheme="minorHAnsi"/>
        </w:rPr>
      </w:pPr>
      <w:r w:rsidRPr="00E830E8">
        <w:rPr>
          <w:rFonts w:asciiTheme="minorHAnsi" w:hAnsiTheme="minorHAnsi"/>
        </w:rPr>
        <w:t>Strategic partnership key to successful non-proliferation efforts</w:t>
      </w:r>
    </w:p>
    <w:p w:rsidR="00BE4509" w:rsidRPr="00E830E8" w:rsidRDefault="00E830E8" w:rsidP="00BE4509">
      <w:pPr>
        <w:rPr>
          <w:rFonts w:asciiTheme="minorHAnsi" w:hAnsiTheme="minorHAnsi"/>
        </w:rPr>
      </w:pPr>
      <w:hyperlink r:id="rId38" w:history="1">
        <w:r w:rsidR="00BE4509" w:rsidRPr="00E830E8">
          <w:rPr>
            <w:rStyle w:val="Hyperlink"/>
            <w:rFonts w:asciiTheme="minorHAnsi" w:hAnsiTheme="minorHAnsi"/>
          </w:rPr>
          <w:t xml:space="preserve">Michael </w:t>
        </w:r>
        <w:r w:rsidR="00BE4509" w:rsidRPr="00E830E8">
          <w:rPr>
            <w:rStyle w:val="Hyperlink"/>
            <w:rFonts w:asciiTheme="minorHAnsi" w:hAnsiTheme="minorHAnsi"/>
            <w:b/>
          </w:rPr>
          <w:t>Clarke</w:t>
        </w:r>
      </w:hyperlink>
      <w:r w:rsidR="00BE4509" w:rsidRPr="00E830E8">
        <w:rPr>
          <w:rFonts w:asciiTheme="minorHAnsi" w:hAnsiTheme="minorHAnsi"/>
        </w:rPr>
        <w:t xml:space="preserve"> </w:t>
      </w:r>
      <w:r w:rsidR="00BE4509" w:rsidRPr="00E830E8">
        <w:rPr>
          <w:rFonts w:asciiTheme="minorHAnsi" w:hAnsiTheme="minorHAnsi"/>
          <w:b/>
        </w:rPr>
        <w:t>and</w:t>
      </w:r>
      <w:r w:rsidR="00BE4509" w:rsidRPr="00E830E8">
        <w:rPr>
          <w:rFonts w:asciiTheme="minorHAnsi" w:hAnsiTheme="minorHAnsi"/>
        </w:rPr>
        <w:t xml:space="preserve"> </w:t>
      </w:r>
      <w:hyperlink r:id="rId39" w:history="1">
        <w:r w:rsidR="00BE4509" w:rsidRPr="00E830E8">
          <w:rPr>
            <w:rStyle w:val="Hyperlink"/>
            <w:rFonts w:asciiTheme="minorHAnsi" w:hAnsiTheme="minorHAnsi"/>
          </w:rPr>
          <w:t xml:space="preserve">Anthony </w:t>
        </w:r>
        <w:r w:rsidR="00BE4509" w:rsidRPr="00E830E8">
          <w:rPr>
            <w:rStyle w:val="Hyperlink"/>
            <w:rFonts w:asciiTheme="minorHAnsi" w:hAnsiTheme="minorHAnsi"/>
            <w:b/>
          </w:rPr>
          <w:t>Ricketts</w:t>
        </w:r>
      </w:hyperlink>
      <w:r w:rsidR="00BE4509" w:rsidRPr="00E830E8">
        <w:rPr>
          <w:rFonts w:asciiTheme="minorHAnsi" w:hAnsiTheme="minorHAnsi"/>
        </w:rPr>
        <w:t xml:space="preserve">, </w:t>
      </w:r>
      <w:r w:rsidR="00BE4509" w:rsidRPr="00E830E8">
        <w:rPr>
          <w:rFonts w:asciiTheme="minorHAnsi" w:hAnsiTheme="minorHAnsi"/>
          <w:b/>
        </w:rPr>
        <w:t>2-1</w:t>
      </w:r>
      <w:r w:rsidR="00BE4509" w:rsidRPr="00E830E8">
        <w:rPr>
          <w:rFonts w:asciiTheme="minorHAnsi" w:hAnsiTheme="minorHAnsi"/>
        </w:rPr>
        <w:t xml:space="preserve">-2016, (Clarke is Associate Professor at the National Security College, ANU; and Anthony Ricketts is a doctoral candidate at the National Security College) "Should America Fear the China-Russia Relationship?," National Interest, </w:t>
      </w:r>
      <w:hyperlink r:id="rId40" w:history="1">
        <w:r w:rsidR="00BE4509" w:rsidRPr="00E830E8">
          <w:rPr>
            <w:rStyle w:val="Hyperlink"/>
            <w:rFonts w:asciiTheme="minorHAnsi" w:hAnsiTheme="minorHAnsi"/>
          </w:rPr>
          <w:t>http://nationalinterest.org/feature/should-america-fear-the-china-russia-relationship-15075?page=2</w:t>
        </w:r>
      </w:hyperlink>
      <w:r w:rsidR="00BE4509" w:rsidRPr="00E830E8">
        <w:rPr>
          <w:rFonts w:asciiTheme="minorHAnsi" w:hAnsiTheme="minorHAnsi"/>
        </w:rPr>
        <w:t xml:space="preserve"> //ALB</w:t>
      </w:r>
    </w:p>
    <w:p w:rsidR="00BE4509" w:rsidRPr="00E830E8" w:rsidRDefault="00BE4509" w:rsidP="00BE4509">
      <w:pPr>
        <w:rPr>
          <w:rFonts w:asciiTheme="minorHAnsi" w:hAnsiTheme="minorHAnsi"/>
          <w:u w:val="single"/>
        </w:rPr>
      </w:pPr>
      <w:r w:rsidRPr="00E830E8">
        <w:rPr>
          <w:rFonts w:asciiTheme="minorHAnsi" w:hAnsiTheme="minorHAnsi"/>
          <w:color w:val="000000"/>
          <w:sz w:val="16"/>
          <w:szCs w:val="27"/>
          <w:shd w:val="clear" w:color="auto" w:fill="FFFFFF"/>
        </w:rPr>
        <w:t xml:space="preserve">When viewed through this prism then, </w:t>
      </w:r>
      <w:r w:rsidRPr="00E830E8">
        <w:rPr>
          <w:rFonts w:asciiTheme="minorHAnsi" w:hAnsiTheme="minorHAnsi"/>
          <w:color w:val="000000"/>
          <w:sz w:val="27"/>
          <w:szCs w:val="27"/>
          <w:u w:val="single"/>
          <w:shd w:val="clear" w:color="auto" w:fill="FFFFFF"/>
        </w:rPr>
        <w:t>China and Russia share little in the way of a future vision,</w:t>
      </w:r>
      <w:r w:rsidRPr="00E830E8">
        <w:rPr>
          <w:rFonts w:asciiTheme="minorHAnsi" w:hAnsiTheme="minorHAnsi"/>
          <w:color w:val="000000"/>
          <w:sz w:val="16"/>
          <w:szCs w:val="27"/>
          <w:shd w:val="clear" w:color="auto" w:fill="FFFFFF"/>
        </w:rPr>
        <w:t xml:space="preserve"> but rather </w:t>
      </w:r>
      <w:r w:rsidRPr="00E830E8">
        <w:rPr>
          <w:rFonts w:asciiTheme="minorHAnsi" w:hAnsiTheme="minorHAnsi"/>
          <w:color w:val="000000"/>
          <w:sz w:val="27"/>
          <w:szCs w:val="27"/>
          <w:u w:val="single"/>
          <w:shd w:val="clear" w:color="auto" w:fill="FFFFFF"/>
        </w:rPr>
        <w:t>their relationship is built upon achieving their own individual aims.</w:t>
      </w:r>
      <w:r w:rsidRPr="00E830E8">
        <w:rPr>
          <w:rFonts w:asciiTheme="minorHAnsi" w:hAnsiTheme="minorHAnsi"/>
          <w:color w:val="000000"/>
          <w:sz w:val="16"/>
          <w:szCs w:val="27"/>
          <w:shd w:val="clear" w:color="auto" w:fill="FFFFFF"/>
        </w:rPr>
        <w:t xml:space="preserve"> And </w:t>
      </w:r>
      <w:r w:rsidRPr="00E830E8">
        <w:rPr>
          <w:rFonts w:asciiTheme="minorHAnsi" w:hAnsiTheme="minorHAnsi"/>
          <w:color w:val="000000"/>
          <w:sz w:val="27"/>
          <w:szCs w:val="27"/>
          <w:u w:val="single"/>
          <w:shd w:val="clear" w:color="auto" w:fill="FFFFFF"/>
        </w:rPr>
        <w:t>because of this, the United States is best served fostering dialogue with Russia and China</w:t>
      </w:r>
      <w:r w:rsidRPr="00E830E8">
        <w:rPr>
          <w:rFonts w:asciiTheme="minorHAnsi" w:hAnsiTheme="minorHAnsi"/>
          <w:color w:val="000000"/>
          <w:sz w:val="16"/>
          <w:szCs w:val="27"/>
          <w:shd w:val="clear" w:color="auto" w:fill="FFFFFF"/>
        </w:rPr>
        <w:t xml:space="preserve">. </w:t>
      </w:r>
      <w:r w:rsidRPr="00E830E8">
        <w:rPr>
          <w:rFonts w:asciiTheme="minorHAnsi" w:hAnsiTheme="minorHAnsi"/>
          <w:b/>
          <w:color w:val="000000"/>
          <w:sz w:val="27"/>
          <w:szCs w:val="27"/>
          <w:u w:val="single"/>
          <w:shd w:val="clear" w:color="auto" w:fill="FFFFFF"/>
        </w:rPr>
        <w:t>The United States needs their cooperation in many of the most pressing global issues of the day</w:t>
      </w:r>
      <w:r w:rsidRPr="00E830E8">
        <w:rPr>
          <w:rFonts w:asciiTheme="minorHAnsi" w:hAnsiTheme="minorHAnsi"/>
          <w:color w:val="000000"/>
          <w:sz w:val="16"/>
          <w:szCs w:val="27"/>
          <w:shd w:val="clear" w:color="auto" w:fill="FFFFFF"/>
        </w:rPr>
        <w:t xml:space="preserve">. </w:t>
      </w:r>
      <w:r w:rsidRPr="00E830E8">
        <w:rPr>
          <w:rFonts w:asciiTheme="minorHAnsi" w:hAnsiTheme="minorHAnsi"/>
          <w:color w:val="000000"/>
          <w:sz w:val="27"/>
          <w:szCs w:val="27"/>
          <w:u w:val="single"/>
          <w:shd w:val="clear" w:color="auto" w:fill="FFFFFF"/>
        </w:rPr>
        <w:t>The success of key international initiatives, such nuclear non-proliferation,</w:t>
      </w:r>
      <w:r w:rsidRPr="00E830E8">
        <w:rPr>
          <w:rFonts w:asciiTheme="minorHAnsi" w:hAnsiTheme="minorHAnsi"/>
          <w:color w:val="000000"/>
          <w:sz w:val="16"/>
          <w:szCs w:val="27"/>
          <w:shd w:val="clear" w:color="auto" w:fill="FFFFFF"/>
        </w:rPr>
        <w:t xml:space="preserve"> the downing of flight MH17 and the ongoing crises in the Middle East, </w:t>
      </w:r>
      <w:r w:rsidRPr="00E830E8">
        <w:rPr>
          <w:rFonts w:asciiTheme="minorHAnsi" w:hAnsiTheme="minorHAnsi"/>
          <w:color w:val="000000"/>
          <w:sz w:val="27"/>
          <w:szCs w:val="27"/>
          <w:u w:val="single"/>
          <w:shd w:val="clear" w:color="auto" w:fill="FFFFFF"/>
        </w:rPr>
        <w:t>demands the partnership of China and Russia</w:t>
      </w:r>
      <w:r w:rsidRPr="00E830E8">
        <w:rPr>
          <w:rFonts w:asciiTheme="minorHAnsi" w:hAnsiTheme="minorHAnsi"/>
          <w:color w:val="000000"/>
          <w:sz w:val="16"/>
          <w:szCs w:val="27"/>
          <w:shd w:val="clear" w:color="auto" w:fill="FFFFFF"/>
        </w:rPr>
        <w:t xml:space="preserve">. </w:t>
      </w:r>
      <w:r w:rsidRPr="00E830E8">
        <w:rPr>
          <w:rFonts w:asciiTheme="minorHAnsi" w:hAnsiTheme="minorHAnsi"/>
          <w:color w:val="000000"/>
          <w:sz w:val="27"/>
          <w:szCs w:val="27"/>
          <w:u w:val="single"/>
          <w:shd w:val="clear" w:color="auto" w:fill="FFFFFF"/>
        </w:rPr>
        <w:t>And any global political fragmentation will only detract from resolving these critical issues.</w:t>
      </w:r>
    </w:p>
    <w:p w:rsidR="00105A25" w:rsidRPr="00E830E8" w:rsidRDefault="00105A25" w:rsidP="00105A25">
      <w:pPr>
        <w:rPr>
          <w:rFonts w:asciiTheme="minorHAnsi" w:hAnsiTheme="minorHAnsi"/>
        </w:rPr>
      </w:pPr>
    </w:p>
    <w:p w:rsidR="00C02768" w:rsidRPr="00E830E8" w:rsidRDefault="00C02768" w:rsidP="00C02768">
      <w:pPr>
        <w:pStyle w:val="Heading3"/>
        <w:rPr>
          <w:rFonts w:asciiTheme="minorHAnsi" w:hAnsiTheme="minorHAnsi"/>
        </w:rPr>
      </w:pPr>
      <w:r w:rsidRPr="00E830E8">
        <w:rPr>
          <w:rFonts w:asciiTheme="minorHAnsi" w:hAnsiTheme="minorHAnsi"/>
        </w:rPr>
        <w:t xml:space="preserve">Impact – Sino-Russia War </w:t>
      </w:r>
    </w:p>
    <w:p w:rsidR="00C02768" w:rsidRPr="00E830E8" w:rsidRDefault="00C02768" w:rsidP="00C02768">
      <w:pPr>
        <w:pStyle w:val="Heading4"/>
        <w:rPr>
          <w:rFonts w:asciiTheme="minorHAnsi" w:hAnsiTheme="minorHAnsi"/>
        </w:rPr>
      </w:pPr>
      <w:r w:rsidRPr="00E830E8">
        <w:rPr>
          <w:rFonts w:asciiTheme="minorHAnsi" w:hAnsiTheme="minorHAnsi"/>
        </w:rPr>
        <w:t>Worsening of relations leads to war</w:t>
      </w:r>
    </w:p>
    <w:p w:rsidR="00C02768" w:rsidRPr="00E830E8" w:rsidRDefault="00C02768" w:rsidP="00C02768">
      <w:pPr>
        <w:rPr>
          <w:rFonts w:asciiTheme="minorHAnsi" w:hAnsiTheme="minorHAnsi"/>
        </w:rPr>
      </w:pPr>
      <w:r w:rsidRPr="00E830E8">
        <w:rPr>
          <w:rFonts w:asciiTheme="minorHAnsi" w:hAnsiTheme="minorHAnsi"/>
        </w:rPr>
        <w:t xml:space="preserve">Richard </w:t>
      </w:r>
      <w:r w:rsidRPr="00E830E8">
        <w:rPr>
          <w:rFonts w:asciiTheme="minorHAnsi" w:hAnsiTheme="minorHAnsi"/>
          <w:b/>
        </w:rPr>
        <w:t>Weitz</w:t>
      </w:r>
      <w:r w:rsidRPr="00E830E8">
        <w:rPr>
          <w:rFonts w:asciiTheme="minorHAnsi" w:hAnsiTheme="minorHAnsi"/>
        </w:rPr>
        <w:t xml:space="preserve"> , </w:t>
      </w:r>
      <w:r w:rsidRPr="00E830E8">
        <w:rPr>
          <w:rFonts w:asciiTheme="minorHAnsi" w:hAnsiTheme="minorHAnsi"/>
          <w:b/>
        </w:rPr>
        <w:t>2012</w:t>
      </w:r>
      <w:r w:rsidRPr="00E830E8">
        <w:rPr>
          <w:rFonts w:asciiTheme="minorHAnsi" w:hAnsiTheme="minorHAnsi"/>
        </w:rPr>
        <w:t xml:space="preserve"> (senior fellow and director of the Center for Political-Military Affairs at Hudson Institute) “Superpower Symbiosis: The Russia-China Axis," </w:t>
      </w:r>
      <w:hyperlink r:id="rId41" w:history="1">
        <w:r w:rsidRPr="00E830E8">
          <w:rPr>
            <w:rStyle w:val="Hyperlink"/>
            <w:rFonts w:asciiTheme="minorHAnsi" w:hAnsiTheme="minorHAnsi"/>
          </w:rPr>
          <w:t>http://www.worldaffairsjournal.org/article/superpower-symbiosis-russia-china-axis</w:t>
        </w:r>
      </w:hyperlink>
      <w:r w:rsidRPr="00E830E8">
        <w:rPr>
          <w:rFonts w:asciiTheme="minorHAnsi" w:hAnsiTheme="minorHAnsi"/>
        </w:rPr>
        <w:t xml:space="preserve"> //ALB</w:t>
      </w:r>
    </w:p>
    <w:p w:rsidR="00C02768" w:rsidRPr="00E830E8" w:rsidRDefault="00C02768" w:rsidP="00C02768">
      <w:pPr>
        <w:rPr>
          <w:rFonts w:asciiTheme="minorHAnsi" w:hAnsiTheme="minorHAnsi"/>
          <w:sz w:val="16"/>
        </w:rPr>
      </w:pPr>
      <w:r w:rsidRPr="00E830E8">
        <w:rPr>
          <w:rFonts w:asciiTheme="minorHAnsi" w:hAnsiTheme="minorHAnsi"/>
          <w:u w:val="single"/>
        </w:rPr>
        <w:t xml:space="preserve">A major worsening of China-Russia ties would actually </w:t>
      </w:r>
      <w:r w:rsidRPr="00E830E8">
        <w:rPr>
          <w:rFonts w:asciiTheme="minorHAnsi" w:hAnsiTheme="minorHAnsi"/>
          <w:b/>
          <w:u w:val="single"/>
        </w:rPr>
        <w:t>represent a regression to the mean</w:t>
      </w:r>
      <w:r w:rsidRPr="00E830E8">
        <w:rPr>
          <w:rFonts w:asciiTheme="minorHAnsi" w:hAnsiTheme="minorHAnsi"/>
          <w:sz w:val="16"/>
        </w:rPr>
        <w:t xml:space="preserve">. </w:t>
      </w:r>
      <w:r w:rsidRPr="00E830E8">
        <w:rPr>
          <w:rFonts w:asciiTheme="minorHAnsi" w:hAnsiTheme="minorHAnsi"/>
          <w:b/>
          <w:u w:val="single"/>
        </w:rPr>
        <w:t>The modern Chinese-Russian relationship has most often been characterized by bloody wars,</w:t>
      </w:r>
      <w:r w:rsidRPr="00E830E8">
        <w:rPr>
          <w:rFonts w:asciiTheme="minorHAnsi" w:hAnsiTheme="minorHAnsi"/>
          <w:sz w:val="16"/>
        </w:rPr>
        <w:t xml:space="preserve"> imperial conquests, and mutual denunciations. </w:t>
      </w:r>
      <w:r w:rsidRPr="00E830E8">
        <w:rPr>
          <w:rFonts w:asciiTheme="minorHAnsi" w:hAnsiTheme="minorHAnsi"/>
          <w:u w:val="single"/>
        </w:rPr>
        <w:t>It has only been during the last twenty years,</w:t>
      </w:r>
      <w:r w:rsidRPr="00E830E8">
        <w:rPr>
          <w:rFonts w:asciiTheme="minorHAnsi" w:hAnsiTheme="minorHAnsi"/>
          <w:sz w:val="16"/>
        </w:rPr>
        <w:t xml:space="preserve"> when Russian power had been decapitated by its lost Soviet empire and China has found itself a rising economic—but still militarily weak—power </w:t>
      </w:r>
      <w:r w:rsidRPr="00E830E8">
        <w:rPr>
          <w:rFonts w:asciiTheme="minorHAnsi" w:hAnsiTheme="minorHAnsi"/>
          <w:u w:val="single"/>
        </w:rPr>
        <w:t>that the two countries have managed to achieve a harmonious balance in their relationship</w:t>
      </w:r>
      <w:r w:rsidRPr="00E830E8">
        <w:rPr>
          <w:rFonts w:asciiTheme="minorHAnsi" w:hAnsiTheme="minorHAnsi"/>
          <w:sz w:val="16"/>
        </w:rPr>
        <w:t xml:space="preserve">. While China now has the world’s second-largest economy, Russia has the world’s second most powerful military, thanks largely to its vast reserves of nuclear weapons. But </w:t>
      </w:r>
      <w:r w:rsidRPr="00E830E8">
        <w:rPr>
          <w:rFonts w:asciiTheme="minorHAnsi" w:hAnsiTheme="minorHAnsi"/>
          <w:u w:val="single"/>
        </w:rPr>
        <w:t xml:space="preserve">China could soon surpass Russia in terms of conventional military. </w:t>
      </w:r>
      <w:r w:rsidRPr="00E830E8">
        <w:rPr>
          <w:rFonts w:asciiTheme="minorHAnsi" w:hAnsiTheme="minorHAnsi"/>
          <w:sz w:val="16"/>
        </w:rPr>
        <w:t xml:space="preserve">Under these conditions, Moscow could well join other countries bordering China in pursuing a containment strategy designed to balance, though not prevent, China’s rising power. </w:t>
      </w:r>
      <w:r w:rsidRPr="00E830E8">
        <w:rPr>
          <w:rFonts w:asciiTheme="minorHAnsi" w:hAnsiTheme="minorHAnsi"/>
          <w:u w:val="single"/>
        </w:rPr>
        <w:t>Heightened China-Russia tensions over border regions are also a</w:t>
      </w:r>
      <w:r w:rsidRPr="00E830E8">
        <w:rPr>
          <w:rFonts w:asciiTheme="minorHAnsi" w:hAnsiTheme="minorHAnsi"/>
          <w:sz w:val="16"/>
        </w:rPr>
        <w:t xml:space="preserve"> </w:t>
      </w:r>
      <w:r w:rsidRPr="00E830E8">
        <w:rPr>
          <w:rFonts w:asciiTheme="minorHAnsi" w:hAnsiTheme="minorHAnsi"/>
          <w:u w:val="single"/>
        </w:rPr>
        <w:t>possibility</w:t>
      </w:r>
      <w:r w:rsidRPr="00E830E8">
        <w:rPr>
          <w:rFonts w:asciiTheme="minorHAnsi" w:hAnsiTheme="minorHAnsi"/>
          <w:sz w:val="16"/>
        </w:rPr>
        <w:t xml:space="preserve">. </w:t>
      </w:r>
      <w:r w:rsidRPr="00E830E8">
        <w:rPr>
          <w:rFonts w:asciiTheme="minorHAnsi" w:hAnsiTheme="minorHAnsi"/>
          <w:u w:val="single"/>
        </w:rPr>
        <w:t>The demographic disparity</w:t>
      </w:r>
      <w:r w:rsidRPr="00E830E8">
        <w:rPr>
          <w:rFonts w:asciiTheme="minorHAnsi" w:hAnsiTheme="minorHAnsi"/>
          <w:sz w:val="16"/>
        </w:rPr>
        <w:t xml:space="preserve"> that exists between the Russian Far East and northern China invariably </w:t>
      </w:r>
      <w:r w:rsidRPr="00E830E8">
        <w:rPr>
          <w:rFonts w:asciiTheme="minorHAnsi" w:hAnsiTheme="minorHAnsi"/>
          <w:u w:val="single"/>
        </w:rPr>
        <w:t>raises the question of whether Chinese nationals will move northward</w:t>
      </w:r>
      <w:r w:rsidRPr="00E830E8">
        <w:rPr>
          <w:rFonts w:asciiTheme="minorHAnsi" w:hAnsiTheme="minorHAnsi"/>
          <w:sz w:val="16"/>
        </w:rPr>
        <w:t xml:space="preserve"> to exploit the natural riches of under-populated eastern Russia. </w:t>
      </w:r>
      <w:r w:rsidRPr="00E830E8">
        <w:rPr>
          <w:rFonts w:asciiTheme="minorHAnsi" w:hAnsiTheme="minorHAnsi"/>
          <w:b/>
          <w:u w:val="single"/>
        </w:rPr>
        <w:t>Border tensions could increase</w:t>
      </w:r>
      <w:r w:rsidRPr="00E830E8">
        <w:rPr>
          <w:rFonts w:asciiTheme="minorHAnsi" w:hAnsiTheme="minorHAnsi"/>
          <w:sz w:val="16"/>
        </w:rPr>
        <w:t xml:space="preserve"> if poorly managed development, combined with pollution, land seizures, and climate change, drive poor Chinese peasants into Russian territory. </w:t>
      </w:r>
      <w:r w:rsidRPr="00E830E8">
        <w:rPr>
          <w:rFonts w:asciiTheme="minorHAnsi" w:hAnsiTheme="minorHAnsi"/>
          <w:u w:val="single"/>
        </w:rPr>
        <w:t>Russians no longer worry about a potential military clash with China over border issues, but they still fear that the combination of four factors</w:t>
      </w:r>
      <w:r w:rsidRPr="00E830E8">
        <w:rPr>
          <w:rFonts w:asciiTheme="minorHAnsi" w:hAnsiTheme="minorHAnsi"/>
          <w:sz w:val="16"/>
        </w:rPr>
        <w:t xml:space="preserve">—the declining ethnic Russian population in the Russian Far East, </w:t>
      </w:r>
      <w:r w:rsidRPr="00E830E8">
        <w:rPr>
          <w:rFonts w:asciiTheme="minorHAnsi" w:hAnsiTheme="minorHAnsi"/>
          <w:u w:val="single"/>
        </w:rPr>
        <w:t>Chinese interest in acquiring greater access to the energy and other natural resources of the region</w:t>
      </w:r>
      <w:r w:rsidRPr="00E830E8">
        <w:rPr>
          <w:rFonts w:asciiTheme="minorHAnsi" w:hAnsiTheme="minorHAnsi"/>
          <w:sz w:val="16"/>
        </w:rPr>
        <w:t>, the growing disparity in the aggregate size of the Chinese and Russian national economies due to China’s higher growth rate, and suspected large-scale illegal Chinese immigration into the Russian Far East—will result in China’s de facto peaceful annexation of large parts of eastern Russia. Although the Russian Federation is the largest country in the world in terms of territory, China has more than nine times as many people. With the end of the NATO combat role in Afghanistan</w:t>
      </w:r>
      <w:r w:rsidRPr="00E830E8">
        <w:rPr>
          <w:rFonts w:asciiTheme="minorHAnsi" w:hAnsiTheme="minorHAnsi"/>
          <w:u w:val="single"/>
        </w:rPr>
        <w:t>, an immediate source of tension could be Russian pressure on China to cease its buck-passing and join Russia in assuming the burden of stabilizing that country.</w:t>
      </w:r>
      <w:r w:rsidRPr="00E830E8">
        <w:rPr>
          <w:rFonts w:asciiTheme="minorHAnsi" w:hAnsiTheme="minorHAnsi"/>
          <w:sz w:val="16"/>
        </w:rPr>
        <w:t xml:space="preserve"> Should US power in the Pacific falter, China and Russia might also become natural rivals for the allegiance of the weak states of East Asia looking for a new great-power patron. </w:t>
      </w:r>
      <w:r w:rsidRPr="00E830E8">
        <w:rPr>
          <w:rFonts w:asciiTheme="minorHAnsi" w:hAnsiTheme="minorHAnsi"/>
          <w:u w:val="single"/>
        </w:rPr>
        <w:t>But for now such prospects linger in the background as</w:t>
      </w:r>
      <w:r w:rsidRPr="00E830E8">
        <w:rPr>
          <w:rFonts w:asciiTheme="minorHAnsi" w:hAnsiTheme="minorHAnsi"/>
          <w:sz w:val="16"/>
        </w:rPr>
        <w:t xml:space="preserve"> </w:t>
      </w:r>
      <w:r w:rsidRPr="00E830E8">
        <w:rPr>
          <w:rFonts w:asciiTheme="minorHAnsi" w:hAnsiTheme="minorHAnsi"/>
          <w:sz w:val="16"/>
        </w:rPr>
        <w:tab/>
      </w:r>
      <w:r w:rsidRPr="00E830E8">
        <w:rPr>
          <w:rFonts w:asciiTheme="minorHAnsi" w:hAnsiTheme="minorHAnsi"/>
          <w:u w:val="single"/>
        </w:rPr>
        <w:t>Beijing and Moscow savor a far smoother relationship</w:t>
      </w:r>
      <w:r w:rsidRPr="00E830E8">
        <w:rPr>
          <w:rFonts w:asciiTheme="minorHAnsi" w:hAnsiTheme="minorHAnsi"/>
          <w:sz w:val="16"/>
        </w:rPr>
        <w:t xml:space="preserve"> than the one they shared back in the day, when they competed to see which would achieve the one true communism.</w:t>
      </w:r>
    </w:p>
    <w:p w:rsidR="00C02768" w:rsidRPr="00E830E8" w:rsidRDefault="00C02768" w:rsidP="00C02768">
      <w:pPr>
        <w:rPr>
          <w:rFonts w:asciiTheme="minorHAnsi" w:hAnsiTheme="minorHAnsi"/>
        </w:rPr>
      </w:pPr>
    </w:p>
    <w:p w:rsidR="00C02768" w:rsidRPr="00E830E8" w:rsidRDefault="00C02768" w:rsidP="00C02768">
      <w:pPr>
        <w:pStyle w:val="Heading4"/>
        <w:rPr>
          <w:rFonts w:asciiTheme="minorHAnsi" w:hAnsiTheme="minorHAnsi"/>
        </w:rPr>
      </w:pPr>
      <w:r w:rsidRPr="00E830E8">
        <w:rPr>
          <w:rFonts w:asciiTheme="minorHAnsi" w:hAnsiTheme="minorHAnsi"/>
        </w:rPr>
        <w:t>Decreased relations lead to border disputes that escalate</w:t>
      </w:r>
    </w:p>
    <w:p w:rsidR="00C02768" w:rsidRPr="00E830E8" w:rsidRDefault="00C02768" w:rsidP="00C02768">
      <w:pPr>
        <w:rPr>
          <w:rFonts w:asciiTheme="minorHAnsi" w:hAnsiTheme="minorHAnsi"/>
        </w:rPr>
      </w:pPr>
      <w:r w:rsidRPr="00E830E8">
        <w:rPr>
          <w:rFonts w:asciiTheme="minorHAnsi" w:hAnsiTheme="minorHAnsi"/>
        </w:rPr>
        <w:t xml:space="preserve">John </w:t>
      </w:r>
      <w:r w:rsidRPr="00E830E8">
        <w:rPr>
          <w:rFonts w:asciiTheme="minorHAnsi" w:hAnsiTheme="minorHAnsi"/>
          <w:b/>
        </w:rPr>
        <w:t>Chan</w:t>
      </w:r>
      <w:r w:rsidRPr="00E830E8">
        <w:rPr>
          <w:rFonts w:asciiTheme="minorHAnsi" w:hAnsiTheme="minorHAnsi"/>
        </w:rPr>
        <w:t>, 8-14-</w:t>
      </w:r>
      <w:r w:rsidRPr="00E830E8">
        <w:rPr>
          <w:rFonts w:asciiTheme="minorHAnsi" w:hAnsiTheme="minorHAnsi"/>
          <w:b/>
        </w:rPr>
        <w:t>2008</w:t>
      </w:r>
      <w:r w:rsidRPr="00E830E8">
        <w:rPr>
          <w:rFonts w:asciiTheme="minorHAnsi" w:hAnsiTheme="minorHAnsi"/>
        </w:rPr>
        <w:t xml:space="preserve">, "Russia and China settle longstanding territorial disputes," No Publication, </w:t>
      </w:r>
      <w:hyperlink r:id="rId42" w:history="1">
        <w:r w:rsidRPr="00E830E8">
          <w:rPr>
            <w:rStyle w:val="Hyperlink"/>
            <w:rFonts w:asciiTheme="minorHAnsi" w:hAnsiTheme="minorHAnsi"/>
          </w:rPr>
          <w:t>https://www.wsws.org/en/articles/2008/08/ruch-a14.html</w:t>
        </w:r>
      </w:hyperlink>
      <w:r w:rsidRPr="00E830E8">
        <w:rPr>
          <w:rFonts w:asciiTheme="minorHAnsi" w:hAnsiTheme="minorHAnsi"/>
        </w:rPr>
        <w:t xml:space="preserve"> //ALB</w:t>
      </w:r>
    </w:p>
    <w:p w:rsidR="00C02768" w:rsidRPr="00E830E8" w:rsidRDefault="00C02768" w:rsidP="00C02768">
      <w:pPr>
        <w:rPr>
          <w:rFonts w:asciiTheme="minorHAnsi" w:hAnsiTheme="minorHAnsi"/>
          <w:b/>
          <w:u w:val="single"/>
        </w:rPr>
      </w:pPr>
      <w:r w:rsidRPr="00E830E8">
        <w:rPr>
          <w:rFonts w:asciiTheme="minorHAnsi" w:hAnsiTheme="minorHAnsi"/>
          <w:u w:val="single"/>
        </w:rPr>
        <w:t>Despite close relations at present</w:t>
      </w:r>
      <w:r w:rsidRPr="00E830E8">
        <w:rPr>
          <w:rFonts w:asciiTheme="minorHAnsi" w:hAnsiTheme="minorHAnsi"/>
          <w:b/>
          <w:u w:val="single"/>
        </w:rPr>
        <w:t>, the potential of conflict between Russia and China is far from over</w:t>
      </w:r>
      <w:r w:rsidRPr="00E830E8">
        <w:rPr>
          <w:rFonts w:asciiTheme="minorHAnsi" w:hAnsiTheme="minorHAnsi"/>
          <w:sz w:val="16"/>
        </w:rPr>
        <w:t xml:space="preserve">. As the largest client of the Russian arms industry, </w:t>
      </w:r>
      <w:r w:rsidRPr="00E830E8">
        <w:rPr>
          <w:rFonts w:asciiTheme="minorHAnsi" w:hAnsiTheme="minorHAnsi"/>
          <w:u w:val="single"/>
        </w:rPr>
        <w:t>Chinese military has been complaining about Moscow’s reluctance to sell it the most advanced technology</w:t>
      </w:r>
      <w:r w:rsidRPr="00E830E8">
        <w:rPr>
          <w:rFonts w:asciiTheme="minorHAnsi" w:hAnsiTheme="minorHAnsi"/>
          <w:sz w:val="16"/>
        </w:rPr>
        <w:t xml:space="preserve">, while allowing China’s regional rival, India, to purchase sophisticated weapons. Although Beijing has endorsed Moscow’s idea of a “Russia-China-India” triangle, </w:t>
      </w:r>
      <w:r w:rsidRPr="00E830E8">
        <w:rPr>
          <w:rFonts w:asciiTheme="minorHAnsi" w:hAnsiTheme="minorHAnsi"/>
          <w:u w:val="single"/>
        </w:rPr>
        <w:t>there are suspicions in China that Russia is trying to balance China’s rising power by arming India.</w:t>
      </w:r>
      <w:r w:rsidRPr="00E830E8">
        <w:rPr>
          <w:rFonts w:asciiTheme="minorHAnsi" w:hAnsiTheme="minorHAnsi"/>
          <w:sz w:val="16"/>
        </w:rPr>
        <w:t xml:space="preserve"> It is worth recalling that Beijing regarded Moscow’s “neutral” position during the Indo-Chinese border war in 1962 as a betrayal, which became one of the major factors behind the Sino-Soviet split. With high energy prices, Moscow is seeking to use the country’s vast energy resources to enhance its economic and strategic position. China, on the other hand, is a major importer and is striving for energy self-reliance. </w:t>
      </w:r>
      <w:r w:rsidRPr="00E830E8">
        <w:rPr>
          <w:rFonts w:asciiTheme="minorHAnsi" w:hAnsiTheme="minorHAnsi"/>
          <w:u w:val="single"/>
        </w:rPr>
        <w:t>China’s rapid penetration into Central Asia to secure oil and gas poses a potential challenge to Russian energy corporations</w:t>
      </w:r>
      <w:r w:rsidRPr="00E830E8">
        <w:rPr>
          <w:rFonts w:asciiTheme="minorHAnsi" w:hAnsiTheme="minorHAnsi"/>
          <w:sz w:val="16"/>
        </w:rPr>
        <w:t xml:space="preserve">, which are seeking to monopolise the region’s resources. Close ties with Moscow have not always guaranteed China priority in access to Russian energy over rivals such as Japan. </w:t>
      </w:r>
      <w:r w:rsidRPr="00E830E8">
        <w:rPr>
          <w:rFonts w:asciiTheme="minorHAnsi" w:hAnsiTheme="minorHAnsi"/>
          <w:u w:val="single"/>
        </w:rPr>
        <w:t>While territorial disputes have been formally settled, tensions continue to simmer.</w:t>
      </w:r>
      <w:r w:rsidRPr="00E830E8">
        <w:rPr>
          <w:rFonts w:asciiTheme="minorHAnsi" w:hAnsiTheme="minorHAnsi"/>
          <w:sz w:val="16"/>
        </w:rPr>
        <w:t xml:space="preserve"> </w:t>
      </w:r>
      <w:r w:rsidRPr="00E830E8">
        <w:rPr>
          <w:rFonts w:asciiTheme="minorHAnsi" w:hAnsiTheme="minorHAnsi"/>
          <w:u w:val="single"/>
        </w:rPr>
        <w:t>Nationalist voices have accused both governments of betrayal</w:t>
      </w:r>
      <w:r w:rsidRPr="00E830E8">
        <w:rPr>
          <w:rFonts w:asciiTheme="minorHAnsi" w:hAnsiTheme="minorHAnsi"/>
          <w:sz w:val="16"/>
        </w:rPr>
        <w:t xml:space="preserve">. In 2005, there were demonstrations of Cossack residents in neighbouring Khabarovsk against the handing over of the Russian-controlled islands to China. Sections of the media in Hong Kong and Taiwan have denounced Beijing for giving up China’s claim not just to Heixiazi, which was lost to the Soviet Union in 1929, but all of outer Manchuria, captured by Tsarist Russia in the nineteenth century. The Russian radio station Ekho Moskvy on July 21 broadcast comments expressing fears that the agreement opened the door for China to claim more land. Veteran Far East journalist Sergey Doreko declared: “China’s claims go far beyond the Tarabarov Island or the Bolshoi Ussuriysky Island. China’s claims concern the entire treaty which defined the Russian Far East in the second half of the nineteenth century. </w:t>
      </w:r>
      <w:r w:rsidRPr="00E830E8">
        <w:rPr>
          <w:rFonts w:asciiTheme="minorHAnsi" w:hAnsiTheme="minorHAnsi"/>
          <w:u w:val="single"/>
        </w:rPr>
        <w:t>Therefore, by giving in now we are giving China an opportunity to put forward ever-expanding claims.”</w:t>
      </w:r>
      <w:r w:rsidRPr="00E830E8">
        <w:rPr>
          <w:rFonts w:asciiTheme="minorHAnsi" w:hAnsiTheme="minorHAnsi"/>
          <w:sz w:val="16"/>
        </w:rPr>
        <w:t xml:space="preserve"> </w:t>
      </w:r>
      <w:r w:rsidRPr="00E830E8">
        <w:rPr>
          <w:rFonts w:asciiTheme="minorHAnsi" w:hAnsiTheme="minorHAnsi"/>
          <w:u w:val="single"/>
        </w:rPr>
        <w:t xml:space="preserve">There is a long history of bitter territorial disputes between Russia and China. </w:t>
      </w:r>
      <w:r w:rsidRPr="00E830E8">
        <w:rPr>
          <w:rFonts w:asciiTheme="minorHAnsi" w:hAnsiTheme="minorHAnsi"/>
          <w:sz w:val="16"/>
        </w:rPr>
        <w:t xml:space="preserve">Amid China’s defeat by Anglo-French forces in the Second Opium War, the Tsarist regime forced the Manchu dynasty to give up 1.2 million square kilometres of land in Manchuria in 1858-60. The Chinese regime has repeatedly emphasised in its patriotic education that these events were “national humiliations”. After the October Revolution in 1917, the new Bolshevik regime promised to abandon all colonial concessions in China. Leon Trotsky insisted, however, the territory should be returned to China only upon the victory of the working class or it would become a base for hostile imperialist powers to attack the USSR. Later, with the rise of the Stalinist bureaucracy and its betrayals of international socialism, Moscow’s foreign policy was increasingly based on national interest. The Heixiazi/Yinlong islands were seized by the Soviet army in 1929 during a skirmish with the Manchurian warlord, Zhang Xueliang. Through US arbitration, Zhang restored the Chinese Eastern Railway (a former Russian concession) to Soviet control in exchange for the withdrawal of Soviet troops from Manchuria. However, the Soviet army held onto the islands due to their strategic value. Stalin did not return the islands to China even after the coming to power of the Chinese Communist Party in 1949. Instead, Stalin regarded a unified China under Mao Zedong as a potential rival. Stalin used the Sino-Soviet alliance to reassert former colonial concessions lost during the Russo-Japanese War in 1905. At the same time, Mao’s resentment toward Stalin’s “Great Russian chauvinism” stemmed from the thoroughly nationalist ideology of the CCP. The conflicting national interests laid the basis for Sino-Soviet split in the early 1960s. Negotiations between the two countries over the status of Heixiazi took place in 1964. Beijing demanded acknowledgement of the “unjust” character of all the seizures of territories by Russia since the nineteenth century. Moscow refused to discuss the issue. The second round of talks in 1969 ended abruptly with the eruption of armed clashes over Zhengbao (Damansky) Island in the Ussuri River. Both sides massed millions of troops along their borders as tensions escalated. Mao denounced “Soviet social imperialism” and followed this with a pragmatic turn toward US imperialism in 1971 and the formation of a de facto anti-Soviet alliance with Washington. Normalisation of Chinese relations with the US laid the basis for Deng Xiaoping’s “market reform” in 1978. The third round of talks with Moscow over disputed territory took place only in 1986, after former Soviet leader Mikhail Gorbachev called for a rapprochement with China, as part of his embrace of capitalist market relations. Behind the cynical Sino-Soviet polemics over who represented “Marxism-Leninism” were the national interests of two competing bureaucratic cliques, both of which were based on the reactionary Stalinist conception of “socialism in one country”. The Soviet Stalinists ultimately restored capitalism in the former USSR in 1991, while Mao’s heirs transformed China into the sweatshop of the world after brutally crushing the working class in Tiananmen Square in 1989. </w:t>
      </w:r>
      <w:r w:rsidRPr="00E830E8">
        <w:rPr>
          <w:rFonts w:asciiTheme="minorHAnsi" w:hAnsiTheme="minorHAnsi"/>
          <w:u w:val="single"/>
        </w:rPr>
        <w:t>What is now bringing the two countries closer together is the common concern</w:t>
      </w:r>
      <w:r w:rsidRPr="00E830E8">
        <w:rPr>
          <w:rFonts w:asciiTheme="minorHAnsi" w:hAnsiTheme="minorHAnsi"/>
          <w:sz w:val="16"/>
        </w:rPr>
        <w:t xml:space="preserve"> in ruling circles at the threat </w:t>
      </w:r>
      <w:r w:rsidRPr="00E830E8">
        <w:rPr>
          <w:rFonts w:asciiTheme="minorHAnsi" w:hAnsiTheme="minorHAnsi"/>
          <w:u w:val="single"/>
        </w:rPr>
        <w:t>posed by US militarism</w:t>
      </w:r>
      <w:r w:rsidRPr="00E830E8">
        <w:rPr>
          <w:rFonts w:asciiTheme="minorHAnsi" w:hAnsiTheme="minorHAnsi"/>
          <w:sz w:val="16"/>
        </w:rPr>
        <w:t xml:space="preserve">. But </w:t>
      </w:r>
      <w:r w:rsidRPr="00E830E8">
        <w:rPr>
          <w:rFonts w:asciiTheme="minorHAnsi" w:hAnsiTheme="minorHAnsi"/>
          <w:b/>
          <w:u w:val="single"/>
        </w:rPr>
        <w:t>if the strategic partnership no longer serves their national interests, the two capitalist powers could quickly become hostile to each other and the “settled” territorial disputes could again flare up.</w:t>
      </w:r>
    </w:p>
    <w:p w:rsidR="00C02768" w:rsidRPr="00E830E8" w:rsidRDefault="00C02768" w:rsidP="00C02768">
      <w:pPr>
        <w:rPr>
          <w:rFonts w:asciiTheme="minorHAnsi" w:hAnsiTheme="minorHAnsi"/>
        </w:rPr>
      </w:pPr>
    </w:p>
    <w:p w:rsidR="00C02768" w:rsidRPr="00E830E8" w:rsidRDefault="00C02768" w:rsidP="00C02768">
      <w:pPr>
        <w:rPr>
          <w:rFonts w:asciiTheme="minorHAnsi" w:hAnsiTheme="minorHAnsi"/>
        </w:rPr>
      </w:pPr>
    </w:p>
    <w:p w:rsidR="00FD5E87" w:rsidRPr="00E830E8" w:rsidRDefault="00FD5E87" w:rsidP="00FD5E87">
      <w:pPr>
        <w:pStyle w:val="Heading3"/>
        <w:rPr>
          <w:rFonts w:asciiTheme="minorHAnsi" w:hAnsiTheme="minorHAnsi"/>
        </w:rPr>
      </w:pPr>
      <w:r w:rsidRPr="00E830E8">
        <w:rPr>
          <w:rFonts w:asciiTheme="minorHAnsi" w:hAnsiTheme="minorHAnsi"/>
        </w:rPr>
        <w:t xml:space="preserve">Turns Case – AIIB </w:t>
      </w:r>
    </w:p>
    <w:p w:rsidR="00FD5E87" w:rsidRPr="00E830E8" w:rsidRDefault="00FD5E87" w:rsidP="00FD5E87">
      <w:pPr>
        <w:pStyle w:val="Heading4"/>
        <w:rPr>
          <w:rFonts w:asciiTheme="minorHAnsi" w:hAnsiTheme="minorHAnsi"/>
        </w:rPr>
      </w:pPr>
      <w:r w:rsidRPr="00E830E8">
        <w:rPr>
          <w:rFonts w:asciiTheme="minorHAnsi" w:hAnsiTheme="minorHAnsi"/>
        </w:rPr>
        <w:t>Russia – China relations essential to AIIB success</w:t>
      </w:r>
    </w:p>
    <w:p w:rsidR="00FD5E87" w:rsidRPr="00E830E8" w:rsidRDefault="00FD5E87" w:rsidP="00FD5E87">
      <w:pPr>
        <w:rPr>
          <w:rFonts w:asciiTheme="minorHAnsi" w:hAnsiTheme="minorHAnsi"/>
          <w:b/>
          <w:sz w:val="26"/>
        </w:rPr>
      </w:pPr>
      <w:r w:rsidRPr="00E830E8">
        <w:rPr>
          <w:rStyle w:val="Style13ptBold"/>
          <w:rFonts w:asciiTheme="minorHAnsi" w:hAnsiTheme="minorHAnsi"/>
        </w:rPr>
        <w:t>Sands 15’ -</w:t>
      </w:r>
      <w:r w:rsidRPr="00E830E8">
        <w:rPr>
          <w:rFonts w:asciiTheme="minorHAnsi" w:hAnsiTheme="minorHAnsi"/>
        </w:rPr>
        <w:t xml:space="preserve"> </w:t>
      </w:r>
      <w:r w:rsidRPr="00E830E8">
        <w:rPr>
          <w:rStyle w:val="Style13ptBold"/>
          <w:rFonts w:asciiTheme="minorHAnsi" w:hAnsiTheme="minorHAnsi"/>
          <w:b w:val="0"/>
        </w:rPr>
        <w:t>undergraduate degree from the University of Virginia and a master's degree from the Fletcher School of Law and Diplomacy at Tufts University (David, “New Russia-China alliance latest diplomatic, strategic blow to Obama”, Washington Times, http://www.washingtontimes.com/news/2015/apr/30/china-russia-alliance-challenges-us-western-domina//AK)</w:t>
      </w:r>
    </w:p>
    <w:p w:rsidR="00FD5E87" w:rsidRPr="00E830E8" w:rsidRDefault="00FD5E87" w:rsidP="00FD5E87">
      <w:pPr>
        <w:rPr>
          <w:rStyle w:val="StyleUnderline"/>
          <w:rFonts w:asciiTheme="minorHAnsi" w:hAnsiTheme="minorHAnsi"/>
        </w:rPr>
      </w:pPr>
      <w:r w:rsidRPr="00E830E8">
        <w:rPr>
          <w:rFonts w:asciiTheme="minorHAnsi" w:hAnsiTheme="minorHAnsi"/>
        </w:rPr>
        <w:t xml:space="preserve">At the time, some portrayed the deals less as an alliance than a desperation move by Mr. Putin, who is facing international isolation and economic sanctions from the United States and Europe over the clash in Ukraine and Russia’s annexation of the Crimean Peninsula. But this year has brought </w:t>
      </w:r>
      <w:r w:rsidRPr="00E830E8">
        <w:rPr>
          <w:rStyle w:val="StyleUnderline"/>
          <w:rFonts w:asciiTheme="minorHAnsi" w:hAnsiTheme="minorHAnsi"/>
        </w:rPr>
        <w:t>a string of signals that the rapprochement between the two capitals is going much deeper.</w:t>
      </w:r>
    </w:p>
    <w:p w:rsidR="00FD5E87" w:rsidRPr="00E830E8" w:rsidRDefault="00FD5E87" w:rsidP="00FD5E87">
      <w:pPr>
        <w:rPr>
          <w:rFonts w:asciiTheme="minorHAnsi" w:hAnsiTheme="minorHAnsi"/>
        </w:rPr>
      </w:pPr>
      <w:r w:rsidRPr="00E830E8">
        <w:rPr>
          <w:rFonts w:asciiTheme="minorHAnsi" w:hAnsiTheme="minorHAnsi"/>
        </w:rPr>
        <w:t>Those moves include:</w:t>
      </w:r>
    </w:p>
    <w:p w:rsidR="00FD5E87" w:rsidRPr="00E830E8" w:rsidRDefault="00FD5E87" w:rsidP="00FD5E87">
      <w:pPr>
        <w:rPr>
          <w:rFonts w:asciiTheme="minorHAnsi" w:hAnsiTheme="minorHAnsi"/>
        </w:rPr>
      </w:pPr>
      <w:r w:rsidRPr="00E830E8">
        <w:rPr>
          <w:rFonts w:asciiTheme="minorHAnsi" w:hAnsiTheme="minorHAnsi"/>
        </w:rPr>
        <w:t xml:space="preserve">• In March, </w:t>
      </w:r>
      <w:r w:rsidRPr="00E830E8">
        <w:rPr>
          <w:rStyle w:val="StyleUnderline"/>
          <w:rFonts w:asciiTheme="minorHAnsi" w:hAnsiTheme="minorHAnsi"/>
        </w:rPr>
        <w:t>Russia’s state-owned airplane manufacturer announced the production schedule for a joint venture with Commercial Aircraft Corp</w:t>
      </w:r>
      <w:r w:rsidRPr="00E830E8">
        <w:rPr>
          <w:rFonts w:asciiTheme="minorHAnsi" w:hAnsiTheme="minorHAnsi"/>
        </w:rPr>
        <w:t>. of China to build a long-haul wide-bodied commercial airliner by 2025, with the bulk of the $13 billion project coming from China. In April, China became the first foreign customer for the advanced S-400 anti-aircraft missile system, in a $3 billion deal set to be completed by 2017. The S-400 sale “underlines once again the strategic level of our relations,” Anatoly Isaikin, chief executive of the state arms exporter Rosoboronexport, told the Russian business newspaper Kommersant.</w:t>
      </w:r>
    </w:p>
    <w:p w:rsidR="00FD5E87" w:rsidRPr="00E830E8" w:rsidRDefault="00FD5E87" w:rsidP="00FD5E87">
      <w:pPr>
        <w:rPr>
          <w:rFonts w:asciiTheme="minorHAnsi" w:hAnsiTheme="minorHAnsi"/>
        </w:rPr>
      </w:pPr>
      <w:r w:rsidRPr="00E830E8">
        <w:rPr>
          <w:rFonts w:asciiTheme="minorHAnsi" w:hAnsiTheme="minorHAnsi"/>
        </w:rPr>
        <w:t xml:space="preserve">• </w:t>
      </w:r>
      <w:r w:rsidRPr="00E830E8">
        <w:rPr>
          <w:rStyle w:val="StyleUnderline"/>
          <w:rFonts w:asciiTheme="minorHAnsi" w:hAnsiTheme="minorHAnsi"/>
        </w:rPr>
        <w:t>Russia has emerged as a founding member and major backer of Beijing’s Asian Infrastructure Investment Bank, a proposed $100 billion development bank widely seen as a challenge to the U.S.-dominated World Bank and other Western-led financial institutions</w:t>
      </w:r>
      <w:r w:rsidRPr="00E830E8">
        <w:rPr>
          <w:rFonts w:asciiTheme="minorHAnsi" w:hAnsiTheme="minorHAnsi"/>
        </w:rPr>
        <w:t xml:space="preserve">. Russian Deputy Minister for Economic Development Stanislav Voskresensky told reporters this week that </w:t>
      </w:r>
      <w:r w:rsidRPr="00E830E8">
        <w:rPr>
          <w:rStyle w:val="Emphasis"/>
          <w:rFonts w:asciiTheme="minorHAnsi" w:hAnsiTheme="minorHAnsi"/>
        </w:rPr>
        <w:t>Russia could be the third-largest contributor among the dozens of nations</w:t>
      </w:r>
      <w:r w:rsidRPr="00E830E8">
        <w:rPr>
          <w:rFonts w:asciiTheme="minorHAnsi" w:hAnsiTheme="minorHAnsi"/>
        </w:rPr>
        <w:t xml:space="preserve"> — not including the United States or Japan — that have joined the investment bank, and that </w:t>
      </w:r>
      <w:r w:rsidRPr="00E830E8">
        <w:rPr>
          <w:rStyle w:val="Emphasis"/>
          <w:rFonts w:asciiTheme="minorHAnsi" w:hAnsiTheme="minorHAnsi"/>
        </w:rPr>
        <w:t>Russia could be given a seat on the board of directors</w:t>
      </w:r>
      <w:r w:rsidRPr="00E830E8">
        <w:rPr>
          <w:rFonts w:asciiTheme="minorHAnsi" w:hAnsiTheme="minorHAnsi"/>
        </w:rPr>
        <w:t>.</w:t>
      </w:r>
    </w:p>
    <w:p w:rsidR="00FD5E87" w:rsidRPr="00E830E8" w:rsidRDefault="00FD5E87" w:rsidP="00FD5E87">
      <w:pPr>
        <w:rPr>
          <w:rFonts w:asciiTheme="minorHAnsi" w:hAnsiTheme="minorHAnsi"/>
        </w:rPr>
      </w:pPr>
      <w:r w:rsidRPr="00E830E8">
        <w:rPr>
          <w:rFonts w:asciiTheme="minorHAnsi" w:hAnsiTheme="minorHAnsi"/>
        </w:rPr>
        <w:t xml:space="preserve">• Mr. </w:t>
      </w:r>
      <w:r w:rsidRPr="00E830E8">
        <w:rPr>
          <w:rFonts w:asciiTheme="minorHAnsi" w:hAnsiTheme="minorHAnsi"/>
          <w:u w:val="single"/>
        </w:rPr>
        <w:t>Rogozin and</w:t>
      </w:r>
      <w:r w:rsidRPr="00E830E8">
        <w:rPr>
          <w:rFonts w:asciiTheme="minorHAnsi" w:hAnsiTheme="minorHAnsi"/>
        </w:rPr>
        <w:t xml:space="preserve"> Chinese Vice Premier Wang </w:t>
      </w:r>
      <w:r w:rsidRPr="00E830E8">
        <w:rPr>
          <w:rFonts w:asciiTheme="minorHAnsi" w:hAnsiTheme="minorHAnsi"/>
          <w:u w:val="single"/>
        </w:rPr>
        <w:t>Yang discussed</w:t>
      </w:r>
      <w:r w:rsidRPr="00E830E8">
        <w:rPr>
          <w:rFonts w:asciiTheme="minorHAnsi" w:hAnsiTheme="minorHAnsi"/>
        </w:rPr>
        <w:t xml:space="preserve"> in depth this week </w:t>
      </w:r>
      <w:r w:rsidRPr="00E830E8">
        <w:rPr>
          <w:rFonts w:asciiTheme="minorHAnsi" w:hAnsiTheme="minorHAnsi"/>
          <w:u w:val="single"/>
        </w:rPr>
        <w:t>plans to</w:t>
      </w:r>
      <w:r w:rsidRPr="00E830E8">
        <w:rPr>
          <w:rFonts w:asciiTheme="minorHAnsi" w:hAnsiTheme="minorHAnsi"/>
        </w:rPr>
        <w:t xml:space="preserve"> </w:t>
      </w:r>
      <w:r w:rsidRPr="00E830E8">
        <w:rPr>
          <w:rStyle w:val="StyleUnderline"/>
          <w:rFonts w:asciiTheme="minorHAnsi" w:hAnsiTheme="minorHAnsi"/>
        </w:rPr>
        <w:t>collaborate on space exploration in the decades ahead.</w:t>
      </w:r>
      <w:r w:rsidRPr="00E830E8">
        <w:rPr>
          <w:rFonts w:asciiTheme="minorHAnsi" w:hAnsiTheme="minorHAnsi"/>
        </w:rPr>
        <w:t xml:space="preserve"> Mr. Rogozin said Beijing and Moscow share “deep mutual understanding and mutual interests” in space-related joint ventures. In February, Chinese Vice Foreign Minister Cheng </w:t>
      </w:r>
      <w:r w:rsidRPr="00E830E8">
        <w:rPr>
          <w:rFonts w:asciiTheme="minorHAnsi" w:hAnsiTheme="minorHAnsi"/>
          <w:u w:val="single"/>
        </w:rPr>
        <w:t xml:space="preserve">Guoping </w:t>
      </w:r>
      <w:r w:rsidRPr="00E830E8">
        <w:rPr>
          <w:rStyle w:val="StyleUnderline"/>
          <w:rFonts w:asciiTheme="minorHAnsi" w:hAnsiTheme="minorHAnsi"/>
        </w:rPr>
        <w:t>said Beijing is planning to boost its cooperation with Russia in a number of spheres, including space, as Beijing develops its Long March-9 rocket ahead of the country’s first manned lunar mission by 2028.</w:t>
      </w:r>
    </w:p>
    <w:p w:rsidR="00FD5E87" w:rsidRPr="00E830E8" w:rsidRDefault="00FD5E87" w:rsidP="00FD5E87">
      <w:pPr>
        <w:rPr>
          <w:rFonts w:asciiTheme="minorHAnsi" w:hAnsiTheme="minorHAnsi"/>
        </w:rPr>
      </w:pPr>
      <w:r w:rsidRPr="00E830E8">
        <w:rPr>
          <w:rFonts w:asciiTheme="minorHAnsi" w:hAnsiTheme="minorHAnsi"/>
        </w:rPr>
        <w:t xml:space="preserve">• </w:t>
      </w:r>
      <w:r w:rsidRPr="00E830E8">
        <w:rPr>
          <w:rStyle w:val="StyleUnderline"/>
          <w:rFonts w:asciiTheme="minorHAnsi" w:hAnsiTheme="minorHAnsi"/>
        </w:rPr>
        <w:t>The Joint Sea 2015 exercises announced Thursday are the latest in a growing web of informal military collaborations between China and Russia</w:t>
      </w:r>
      <w:r w:rsidRPr="00E830E8">
        <w:rPr>
          <w:rFonts w:asciiTheme="minorHAnsi" w:hAnsiTheme="minorHAnsi"/>
        </w:rPr>
        <w:t>, military analysts say. The mid-May, live-ammunition exercises will feature nine surface ships and involve rescue, resupply and other missions, Chinese Defense Ministry spokesman Geng Yansheng told reporters in Beijing.</w:t>
      </w:r>
    </w:p>
    <w:p w:rsidR="00FD5E87" w:rsidRPr="00E830E8" w:rsidRDefault="00FD5E87" w:rsidP="00FD5E87">
      <w:pPr>
        <w:pStyle w:val="Heading3"/>
        <w:rPr>
          <w:rFonts w:asciiTheme="minorHAnsi" w:hAnsiTheme="minorHAnsi"/>
        </w:rPr>
      </w:pPr>
      <w:r w:rsidRPr="00E830E8">
        <w:rPr>
          <w:rFonts w:asciiTheme="minorHAnsi" w:hAnsiTheme="minorHAnsi"/>
        </w:rPr>
        <w:t xml:space="preserve">Turns Case – Arctic Coop </w:t>
      </w:r>
    </w:p>
    <w:p w:rsidR="00FD5E87" w:rsidRPr="00E830E8" w:rsidRDefault="00FD5E87" w:rsidP="00FD5E87">
      <w:pPr>
        <w:pStyle w:val="Heading4"/>
        <w:rPr>
          <w:rFonts w:asciiTheme="minorHAnsi" w:hAnsiTheme="minorHAnsi"/>
        </w:rPr>
      </w:pPr>
      <w:r w:rsidRPr="00E830E8">
        <w:rPr>
          <w:rFonts w:asciiTheme="minorHAnsi" w:hAnsiTheme="minorHAnsi"/>
        </w:rPr>
        <w:t>Russia China alliance key to Arctic Cooperation</w:t>
      </w:r>
    </w:p>
    <w:p w:rsidR="00FD5E87" w:rsidRPr="00E830E8" w:rsidRDefault="00FD5E87" w:rsidP="00FD5E87">
      <w:pPr>
        <w:rPr>
          <w:rFonts w:asciiTheme="minorHAnsi" w:hAnsiTheme="minorHAnsi"/>
          <w:b/>
          <w:sz w:val="26"/>
        </w:rPr>
      </w:pPr>
      <w:r w:rsidRPr="00E830E8">
        <w:rPr>
          <w:rStyle w:val="Style13ptBold"/>
          <w:rFonts w:asciiTheme="minorHAnsi" w:hAnsiTheme="minorHAnsi"/>
        </w:rPr>
        <w:t xml:space="preserve">Brooker 15’ – </w:t>
      </w:r>
      <w:r w:rsidRPr="00E830E8">
        <w:rPr>
          <w:rStyle w:val="Style13ptBold"/>
          <w:rFonts w:asciiTheme="minorHAnsi" w:hAnsiTheme="minorHAnsi"/>
          <w:b w:val="0"/>
        </w:rPr>
        <w:t>Master's Degree in International Relations and a graduate certificate in International Law and Diplomacy from St. John's University and a Bachelor's Degree in Government from Wagner College (Stephen, “The Growing China-Russia Relationship”, Value Walk, http://www.valuewalk.com/2015/08/the-growing-china-russia-relationship//AK)</w:t>
      </w:r>
    </w:p>
    <w:p w:rsidR="00FD5E87" w:rsidRPr="00E830E8" w:rsidRDefault="00FD5E87" w:rsidP="00FD5E87">
      <w:pPr>
        <w:rPr>
          <w:rStyle w:val="StyleUnderline"/>
          <w:rFonts w:asciiTheme="minorHAnsi" w:hAnsiTheme="minorHAnsi"/>
        </w:rPr>
      </w:pPr>
      <w:r w:rsidRPr="00E830E8">
        <w:rPr>
          <w:rStyle w:val="Emphasis"/>
          <w:rFonts w:asciiTheme="minorHAnsi" w:hAnsiTheme="minorHAnsi"/>
        </w:rPr>
        <w:t>Russia is also prioritizing China as a partner in its Artic development effort</w:t>
      </w:r>
      <w:r w:rsidRPr="00E830E8">
        <w:rPr>
          <w:rFonts w:asciiTheme="minorHAnsi" w:hAnsiTheme="minorHAnsi"/>
        </w:rPr>
        <w:t>. Currently Russia is a member of the Arctic Council, an intergovernmental organization that aims to provide a forum for countries who have claims in the Arctic. China is an observer state and its relationship with Russia in the words of Lavrov, “</w:t>
      </w:r>
      <w:r w:rsidRPr="00E830E8">
        <w:rPr>
          <w:rStyle w:val="StyleUnderline"/>
          <w:rFonts w:asciiTheme="minorHAnsi" w:hAnsiTheme="minorHAnsi"/>
        </w:rPr>
        <w:t>our cooperation [Russia-China] goes beyond the framework of the Arctic Council. The part of the Arctic, which belongs to the Russian Federation, is where we can engage in bilateral cooperation with many partners, above all, the People’s Republic of China.”</w:t>
      </w:r>
    </w:p>
    <w:p w:rsidR="00FD5E87" w:rsidRPr="00E830E8" w:rsidRDefault="00FD5E87" w:rsidP="00FD5E87">
      <w:pPr>
        <w:rPr>
          <w:rStyle w:val="StyleUnderline"/>
          <w:rFonts w:asciiTheme="minorHAnsi" w:hAnsiTheme="minorHAnsi"/>
        </w:rPr>
      </w:pPr>
    </w:p>
    <w:p w:rsidR="001C3018" w:rsidRPr="00E830E8" w:rsidRDefault="009E38A4" w:rsidP="001C3018">
      <w:pPr>
        <w:pStyle w:val="Heading3"/>
        <w:rPr>
          <w:rFonts w:asciiTheme="minorHAnsi" w:hAnsiTheme="minorHAnsi"/>
        </w:rPr>
      </w:pPr>
      <w:r w:rsidRPr="00E830E8">
        <w:rPr>
          <w:rFonts w:asciiTheme="minorHAnsi" w:hAnsiTheme="minorHAnsi"/>
        </w:rPr>
        <w:t xml:space="preserve">Turns Case – GPW </w:t>
      </w:r>
    </w:p>
    <w:p w:rsidR="001C3018" w:rsidRPr="00E830E8" w:rsidRDefault="001C3018" w:rsidP="001C3018">
      <w:pPr>
        <w:pStyle w:val="Heading4"/>
        <w:rPr>
          <w:rFonts w:asciiTheme="minorHAnsi" w:hAnsiTheme="minorHAnsi"/>
        </w:rPr>
      </w:pPr>
      <w:r w:rsidRPr="00E830E8">
        <w:rPr>
          <w:rFonts w:asciiTheme="minorHAnsi" w:hAnsiTheme="minorHAnsi"/>
        </w:rPr>
        <w:t xml:space="preserve">Sino-Russia relations </w:t>
      </w:r>
      <w:r w:rsidR="009E38A4" w:rsidRPr="00E830E8">
        <w:rPr>
          <w:rFonts w:asciiTheme="minorHAnsi" w:hAnsiTheme="minorHAnsi"/>
        </w:rPr>
        <w:t xml:space="preserve">set </w:t>
      </w:r>
      <w:r w:rsidRPr="00E830E8">
        <w:rPr>
          <w:rFonts w:asciiTheme="minorHAnsi" w:hAnsiTheme="minorHAnsi"/>
        </w:rPr>
        <w:t xml:space="preserve">a positive model for </w:t>
      </w:r>
      <w:r w:rsidR="009E38A4" w:rsidRPr="00E830E8">
        <w:rPr>
          <w:rFonts w:asciiTheme="minorHAnsi" w:hAnsiTheme="minorHAnsi"/>
        </w:rPr>
        <w:t>interstate</w:t>
      </w:r>
      <w:r w:rsidRPr="00E830E8">
        <w:rPr>
          <w:rFonts w:asciiTheme="minorHAnsi" w:hAnsiTheme="minorHAnsi"/>
        </w:rPr>
        <w:t xml:space="preserve"> cooperation – decreases chance of </w:t>
      </w:r>
      <w:r w:rsidR="001A3C73" w:rsidRPr="00E830E8">
        <w:rPr>
          <w:rFonts w:asciiTheme="minorHAnsi" w:hAnsiTheme="minorHAnsi"/>
        </w:rPr>
        <w:t>great power war</w:t>
      </w:r>
    </w:p>
    <w:p w:rsidR="001C3018" w:rsidRPr="00E830E8" w:rsidRDefault="001C3018" w:rsidP="001C3018">
      <w:pPr>
        <w:rPr>
          <w:rFonts w:asciiTheme="minorHAnsi" w:hAnsiTheme="minorHAnsi"/>
        </w:rPr>
      </w:pPr>
      <w:r w:rsidRPr="00E830E8">
        <w:rPr>
          <w:rStyle w:val="Style13ptBold"/>
          <w:rFonts w:asciiTheme="minorHAnsi" w:hAnsiTheme="minorHAnsi"/>
        </w:rPr>
        <w:t>Ying 15</w:t>
      </w:r>
      <w:r w:rsidRPr="00E830E8">
        <w:rPr>
          <w:rFonts w:asciiTheme="minorHAnsi" w:hAnsiTheme="minorHAnsi"/>
        </w:rPr>
        <w:t xml:space="preserve"> – Chair of the Foreign Affairs Committee of the National People’s Congress of the People’s Republic of China (Fu, “How China Sees Russia,” </w:t>
      </w:r>
      <w:r w:rsidRPr="00E830E8">
        <w:rPr>
          <w:rFonts w:asciiTheme="minorHAnsi" w:hAnsiTheme="minorHAnsi"/>
          <w:i/>
        </w:rPr>
        <w:t xml:space="preserve">Foreign Affairs, </w:t>
      </w:r>
      <w:r w:rsidRPr="00E830E8">
        <w:rPr>
          <w:rFonts w:asciiTheme="minorHAnsi" w:hAnsiTheme="minorHAnsi"/>
        </w:rPr>
        <w:t>December 14</w:t>
      </w:r>
      <w:r w:rsidRPr="00E830E8">
        <w:rPr>
          <w:rFonts w:asciiTheme="minorHAnsi" w:hAnsiTheme="minorHAnsi"/>
          <w:vertAlign w:val="superscript"/>
        </w:rPr>
        <w:t>th</w:t>
      </w:r>
      <w:r w:rsidRPr="00E830E8">
        <w:rPr>
          <w:rFonts w:asciiTheme="minorHAnsi" w:hAnsiTheme="minorHAnsi"/>
        </w:rPr>
        <w:t xml:space="preserve">, 2015, </w:t>
      </w:r>
      <w:hyperlink r:id="rId43" w:history="1">
        <w:r w:rsidRPr="00E830E8">
          <w:rPr>
            <w:rStyle w:val="Hyperlink"/>
            <w:rFonts w:asciiTheme="minorHAnsi" w:hAnsiTheme="minorHAnsi"/>
          </w:rPr>
          <w:t>https://www.foreignaffairs.com/articles/china/2015-12-14/how-china-sees-russia)</w:t>
        </w:r>
      </w:hyperlink>
      <w:r w:rsidRPr="00E830E8">
        <w:rPr>
          <w:rFonts w:asciiTheme="minorHAnsi" w:hAnsiTheme="minorHAnsi"/>
        </w:rPr>
        <w:t xml:space="preserve"> // EDP </w:t>
      </w:r>
    </w:p>
    <w:p w:rsidR="001C3018" w:rsidRPr="00E830E8" w:rsidRDefault="001C3018" w:rsidP="001C3018">
      <w:pPr>
        <w:rPr>
          <w:rFonts w:asciiTheme="minorHAnsi" w:hAnsiTheme="minorHAnsi"/>
          <w:u w:val="single"/>
        </w:rPr>
      </w:pPr>
      <w:r w:rsidRPr="00E830E8">
        <w:rPr>
          <w:rFonts w:asciiTheme="minorHAnsi" w:hAnsiTheme="minorHAnsi"/>
          <w:u w:val="single"/>
        </w:rPr>
        <w:t>Relations among China, Russia, and the U</w:t>
      </w:r>
      <w:r w:rsidRPr="00E830E8">
        <w:rPr>
          <w:rFonts w:asciiTheme="minorHAnsi" w:hAnsiTheme="minorHAnsi"/>
        </w:rPr>
        <w:t xml:space="preserve">nited </w:t>
      </w:r>
      <w:r w:rsidRPr="00E830E8">
        <w:rPr>
          <w:rFonts w:asciiTheme="minorHAnsi" w:hAnsiTheme="minorHAnsi"/>
          <w:u w:val="single"/>
        </w:rPr>
        <w:t>S</w:t>
      </w:r>
      <w:r w:rsidRPr="00E830E8">
        <w:rPr>
          <w:rFonts w:asciiTheme="minorHAnsi" w:hAnsiTheme="minorHAnsi"/>
        </w:rPr>
        <w:t xml:space="preserve">tates currently </w:t>
      </w:r>
      <w:r w:rsidRPr="00E830E8">
        <w:rPr>
          <w:rFonts w:asciiTheme="minorHAnsi" w:hAnsiTheme="minorHAnsi"/>
          <w:u w:val="single"/>
        </w:rPr>
        <w:t>resemble a scalene triangle,</w:t>
      </w:r>
      <w:r w:rsidRPr="00E830E8">
        <w:rPr>
          <w:rFonts w:asciiTheme="minorHAnsi" w:hAnsiTheme="minorHAnsi"/>
        </w:rPr>
        <w:t xml:space="preserve"> in which the greatest distance between the three points lies between Moscow and Washington. Within this triangle, </w:t>
      </w:r>
      <w:r w:rsidRPr="00E830E8">
        <w:rPr>
          <w:rFonts w:asciiTheme="minorHAnsi" w:hAnsiTheme="minorHAnsi"/>
          <w:u w:val="single"/>
        </w:rPr>
        <w:t>Chinese-Russian relations are the most positive and stable.</w:t>
      </w:r>
      <w:r w:rsidRPr="00E830E8">
        <w:rPr>
          <w:rFonts w:asciiTheme="minorHAnsi" w:hAnsiTheme="minorHAnsi"/>
        </w:rPr>
        <w:t xml:space="preserve"> The U.S.- Chinese relationship has frequent ups and downs, and U.S.-Russian relations have become very tense, especially because Russia now has to contend with significant U.S. sanctions. Meanwhile, both Beijing and Moscow object to Washington’s use of force against and imposition of sanctions on other countries and to the double standards the United States applies in its foreign policies. The </w:t>
      </w:r>
      <w:r w:rsidRPr="00E830E8">
        <w:rPr>
          <w:rFonts w:asciiTheme="minorHAnsi" w:hAnsiTheme="minorHAnsi"/>
          <w:u w:val="single"/>
        </w:rPr>
        <w:t>U</w:t>
      </w:r>
      <w:r w:rsidRPr="00E830E8">
        <w:rPr>
          <w:rFonts w:asciiTheme="minorHAnsi" w:hAnsiTheme="minorHAnsi"/>
        </w:rPr>
        <w:t xml:space="preserve">nited </w:t>
      </w:r>
      <w:r w:rsidRPr="00E830E8">
        <w:rPr>
          <w:rFonts w:asciiTheme="minorHAnsi" w:hAnsiTheme="minorHAnsi"/>
          <w:u w:val="single"/>
        </w:rPr>
        <w:t>S</w:t>
      </w:r>
      <w:r w:rsidRPr="00E830E8">
        <w:rPr>
          <w:rFonts w:asciiTheme="minorHAnsi" w:hAnsiTheme="minorHAnsi"/>
        </w:rPr>
        <w:t xml:space="preserve">tates </w:t>
      </w:r>
      <w:r w:rsidRPr="00E830E8">
        <w:rPr>
          <w:rFonts w:asciiTheme="minorHAnsi" w:hAnsiTheme="minorHAnsi"/>
          <w:u w:val="single"/>
        </w:rPr>
        <w:t>and its allies might interpret closer ties between China and Russia as evidence of a proto-alliance that intends to</w:t>
      </w:r>
      <w:r w:rsidRPr="00E830E8">
        <w:rPr>
          <w:rFonts w:asciiTheme="minorHAnsi" w:hAnsiTheme="minorHAnsi"/>
        </w:rPr>
        <w:t xml:space="preserve"> disrupt or </w:t>
      </w:r>
      <w:r w:rsidRPr="00E830E8">
        <w:rPr>
          <w:rFonts w:asciiTheme="minorHAnsi" w:hAnsiTheme="minorHAnsi"/>
          <w:u w:val="single"/>
        </w:rPr>
        <w:t>challenge the U.S.-led world order.</w:t>
      </w:r>
      <w:r w:rsidRPr="00E830E8">
        <w:rPr>
          <w:rFonts w:asciiTheme="minorHAnsi" w:hAnsiTheme="minorHAnsi"/>
        </w:rPr>
        <w:t xml:space="preserve"> But </w:t>
      </w:r>
      <w:r w:rsidRPr="00E830E8">
        <w:rPr>
          <w:rFonts w:asciiTheme="minorHAnsi" w:hAnsiTheme="minorHAnsi"/>
          <w:u w:val="single"/>
        </w:rPr>
        <w:t>from the Chinese perspective, the tripartite relationship should not be considered a game in which two players ally against a third.</w:t>
      </w:r>
      <w:r w:rsidRPr="00E830E8">
        <w:rPr>
          <w:rFonts w:asciiTheme="minorHAnsi" w:hAnsiTheme="minorHAnsi"/>
        </w:rPr>
        <w:t xml:space="preserve"> The sound </w:t>
      </w:r>
      <w:r w:rsidRPr="00E830E8">
        <w:rPr>
          <w:rFonts w:asciiTheme="minorHAnsi" w:hAnsiTheme="minorHAnsi"/>
          <w:u w:val="single"/>
        </w:rPr>
        <w:t>development of Chinese-Russian relations is not intended to harm the U</w:t>
      </w:r>
      <w:r w:rsidRPr="00E830E8">
        <w:rPr>
          <w:rFonts w:asciiTheme="minorHAnsi" w:hAnsiTheme="minorHAnsi"/>
        </w:rPr>
        <w:t xml:space="preserve">nited </w:t>
      </w:r>
      <w:r w:rsidRPr="00E830E8">
        <w:rPr>
          <w:rFonts w:asciiTheme="minorHAnsi" w:hAnsiTheme="minorHAnsi"/>
          <w:u w:val="single"/>
        </w:rPr>
        <w:t>S</w:t>
      </w:r>
      <w:r w:rsidRPr="00E830E8">
        <w:rPr>
          <w:rFonts w:asciiTheme="minorHAnsi" w:hAnsiTheme="minorHAnsi"/>
        </w:rPr>
        <w:t xml:space="preserve">tates, </w:t>
      </w:r>
      <w:r w:rsidRPr="00E830E8">
        <w:rPr>
          <w:rFonts w:asciiTheme="minorHAnsi" w:hAnsiTheme="minorHAnsi"/>
          <w:u w:val="single"/>
        </w:rPr>
        <w:t xml:space="preserve">nor should Washington seek to influence it. </w:t>
      </w:r>
      <w:r w:rsidRPr="00E830E8">
        <w:rPr>
          <w:rFonts w:asciiTheme="minorHAnsi" w:hAnsiTheme="minorHAnsi"/>
        </w:rPr>
        <w:t xml:space="preserve">Likewise, </w:t>
      </w:r>
      <w:r w:rsidRPr="00E830E8">
        <w:rPr>
          <w:rFonts w:asciiTheme="minorHAnsi" w:hAnsiTheme="minorHAnsi"/>
          <w:u w:val="single"/>
        </w:rPr>
        <w:t>China’s cooperation with the U</w:t>
      </w:r>
      <w:r w:rsidRPr="00E830E8">
        <w:rPr>
          <w:rFonts w:asciiTheme="minorHAnsi" w:hAnsiTheme="minorHAnsi"/>
        </w:rPr>
        <w:t xml:space="preserve">nited </w:t>
      </w:r>
      <w:r w:rsidRPr="00E830E8">
        <w:rPr>
          <w:rFonts w:asciiTheme="minorHAnsi" w:hAnsiTheme="minorHAnsi"/>
          <w:u w:val="single"/>
        </w:rPr>
        <w:t>S</w:t>
      </w:r>
      <w:r w:rsidRPr="00E830E8">
        <w:rPr>
          <w:rFonts w:asciiTheme="minorHAnsi" w:hAnsiTheme="minorHAnsi"/>
        </w:rPr>
        <w:t xml:space="preserve">tates </w:t>
      </w:r>
      <w:r w:rsidRPr="00E830E8">
        <w:rPr>
          <w:rFonts w:asciiTheme="minorHAnsi" w:hAnsiTheme="minorHAnsi"/>
          <w:u w:val="single"/>
        </w:rPr>
        <w:t>will not be affected by Russia,</w:t>
      </w:r>
      <w:r w:rsidRPr="00E830E8">
        <w:rPr>
          <w:rFonts w:asciiTheme="minorHAnsi" w:hAnsiTheme="minorHAnsi"/>
        </w:rPr>
        <w:t xml:space="preserve"> nor by tensions between Moscow and Washington. </w:t>
      </w:r>
      <w:r w:rsidRPr="00E830E8">
        <w:rPr>
          <w:rFonts w:asciiTheme="minorHAnsi" w:hAnsiTheme="minorHAnsi"/>
          <w:u w:val="single"/>
        </w:rPr>
        <w:t>China should neither form an alliance based on bloc politics nor allow itself to be recruited as an ally by other countries. The current international order is the cornerstone of global stability</w:t>
      </w:r>
      <w:r w:rsidRPr="00E830E8">
        <w:rPr>
          <w:rFonts w:asciiTheme="minorHAnsi" w:hAnsiTheme="minorHAnsi"/>
        </w:rPr>
        <w:t xml:space="preserve">— but it is not perfect. In 2005, </w:t>
      </w:r>
      <w:r w:rsidRPr="00E830E8">
        <w:rPr>
          <w:rFonts w:asciiTheme="minorHAnsi" w:hAnsiTheme="minorHAnsi"/>
          <w:u w:val="single"/>
        </w:rPr>
        <w:t>China and Russia issued a joint statement on “the international order in the twenty-first century,” which called for the international system to become more just</w:t>
      </w:r>
      <w:r w:rsidRPr="00E830E8">
        <w:rPr>
          <w:rFonts w:asciiTheme="minorHAnsi" w:hAnsiTheme="minorHAnsi"/>
        </w:rPr>
        <w:t xml:space="preserve">, </w:t>
      </w:r>
      <w:r w:rsidRPr="00E830E8">
        <w:rPr>
          <w:rFonts w:asciiTheme="minorHAnsi" w:hAnsiTheme="minorHAnsi"/>
          <w:u w:val="single"/>
        </w:rPr>
        <w:t>drawing its legitimacy from the principles and norms of international law.</w:t>
      </w:r>
      <w:r w:rsidRPr="00E830E8">
        <w:rPr>
          <w:rFonts w:asciiTheme="minorHAnsi" w:hAnsiTheme="minorHAnsi"/>
        </w:rPr>
        <w:t xml:space="preserve"> The statement made clear that </w:t>
      </w:r>
      <w:r w:rsidRPr="00E830E8">
        <w:rPr>
          <w:rFonts w:asciiTheme="minorHAnsi" w:hAnsiTheme="minorHAnsi"/>
          <w:u w:val="single"/>
        </w:rPr>
        <w:t>Beijing and Moscow see</w:t>
      </w:r>
      <w:r w:rsidRPr="00E830E8">
        <w:rPr>
          <w:rFonts w:asciiTheme="minorHAnsi" w:hAnsiTheme="minorHAnsi"/>
        </w:rPr>
        <w:t xml:space="preserve"> the evolution of </w:t>
      </w:r>
      <w:r w:rsidRPr="00E830E8">
        <w:rPr>
          <w:rFonts w:asciiTheme="minorHAnsi" w:hAnsiTheme="minorHAnsi"/>
          <w:u w:val="single"/>
        </w:rPr>
        <w:t>their relations</w:t>
      </w:r>
      <w:r w:rsidRPr="00E830E8">
        <w:rPr>
          <w:rFonts w:asciiTheme="minorHAnsi" w:hAnsiTheme="minorHAnsi"/>
        </w:rPr>
        <w:t>—from mistrust and competition to partnership and cooperation—</w:t>
      </w:r>
      <w:r w:rsidRPr="00E830E8">
        <w:rPr>
          <w:rFonts w:asciiTheme="minorHAnsi" w:hAnsiTheme="minorHAnsi"/>
          <w:u w:val="single"/>
        </w:rPr>
        <w:t xml:space="preserve">as a model for how countries can manage their differences and work together on areas of agreement in a way that supports global order and decreases </w:t>
      </w:r>
      <w:r w:rsidRPr="00E830E8">
        <w:rPr>
          <w:rFonts w:asciiTheme="minorHAnsi" w:hAnsiTheme="minorHAnsi"/>
        </w:rPr>
        <w:t xml:space="preserve">the chance that the world will descend into </w:t>
      </w:r>
      <w:r w:rsidRPr="00E830E8">
        <w:rPr>
          <w:rFonts w:asciiTheme="minorHAnsi" w:hAnsiTheme="minorHAnsi"/>
          <w:u w:val="single"/>
        </w:rPr>
        <w:t>great-power conflict and war.</w:t>
      </w:r>
    </w:p>
    <w:p w:rsidR="00B14B74" w:rsidRPr="00E830E8" w:rsidRDefault="00B14B74" w:rsidP="00B14B74">
      <w:pPr>
        <w:pStyle w:val="Heading4"/>
        <w:rPr>
          <w:rFonts w:asciiTheme="minorHAnsi" w:hAnsiTheme="minorHAnsi"/>
        </w:rPr>
      </w:pPr>
      <w:r w:rsidRPr="00E830E8">
        <w:rPr>
          <w:rFonts w:asciiTheme="minorHAnsi" w:hAnsiTheme="minorHAnsi"/>
        </w:rPr>
        <w:t xml:space="preserve">Russia-China instability increases chance for anti-Western lashout </w:t>
      </w:r>
    </w:p>
    <w:p w:rsidR="00B14B74" w:rsidRPr="00E830E8" w:rsidRDefault="00B14B74" w:rsidP="00B14B74">
      <w:pPr>
        <w:rPr>
          <w:rFonts w:asciiTheme="minorHAnsi" w:hAnsiTheme="minorHAnsi"/>
          <w:b/>
          <w:sz w:val="26"/>
        </w:rPr>
      </w:pPr>
      <w:r w:rsidRPr="00E830E8">
        <w:rPr>
          <w:rStyle w:val="Style13ptBold"/>
          <w:rFonts w:asciiTheme="minorHAnsi" w:hAnsiTheme="minorHAnsi"/>
        </w:rPr>
        <w:t xml:space="preserve">Kaplan 16’ - </w:t>
      </w:r>
      <w:r w:rsidRPr="00E830E8">
        <w:rPr>
          <w:rStyle w:val="Style13ptBold"/>
          <w:rFonts w:asciiTheme="minorHAnsi" w:hAnsiTheme="minorHAnsi"/>
          <w:b w:val="0"/>
        </w:rPr>
        <w:t>Senior Fellow at the Center for a New American Security (Robert, “Eurasia's Coming Anarchy”, April, Foreign Affairs, https://www.foreignaffairs.com/articles/china/2016-02-15/eurasias-coming-anarchy//AK)</w:t>
      </w:r>
    </w:p>
    <w:p w:rsidR="00B14B74" w:rsidRPr="00E830E8" w:rsidRDefault="00B14B74" w:rsidP="00B14B74">
      <w:pPr>
        <w:rPr>
          <w:rFonts w:asciiTheme="minorHAnsi" w:hAnsiTheme="minorHAnsi"/>
        </w:rPr>
      </w:pPr>
      <w:r w:rsidRPr="00E830E8">
        <w:rPr>
          <w:rStyle w:val="StyleUnderline"/>
          <w:rFonts w:asciiTheme="minorHAnsi" w:hAnsiTheme="minorHAnsi"/>
        </w:rPr>
        <w:t>Economic conditions in both China and Russia are steadily worsening</w:t>
      </w:r>
      <w:r w:rsidRPr="00E830E8">
        <w:rPr>
          <w:rFonts w:asciiTheme="minorHAnsi" w:hAnsiTheme="minorHAnsi"/>
        </w:rPr>
        <w:t xml:space="preserve">. Ever since energy prices collapsed in 2014, Russia has been caught in a serious recession. </w:t>
      </w:r>
      <w:r w:rsidRPr="00E830E8">
        <w:rPr>
          <w:rStyle w:val="StyleUnderline"/>
          <w:rFonts w:asciiTheme="minorHAnsi" w:hAnsiTheme="minorHAnsi"/>
        </w:rPr>
        <w:t>China, meanwhile, has entered the early stages of what promises to be a tumultuous transition away from double-digit annual GDP growth;</w:t>
      </w:r>
      <w:r w:rsidRPr="00E830E8">
        <w:rPr>
          <w:rFonts w:asciiTheme="minorHAnsi" w:hAnsiTheme="minorHAnsi"/>
        </w:rPr>
        <w:t xml:space="preserve"> the stock market crashes it experienced in the summer of 2015 and January 2016 will likely prove a mere foretaste of the financial disruptions to come.</w:t>
      </w:r>
    </w:p>
    <w:p w:rsidR="00B14B74" w:rsidRPr="00E830E8" w:rsidRDefault="00B14B74" w:rsidP="00B14B74">
      <w:pPr>
        <w:rPr>
          <w:rStyle w:val="Emphasis"/>
          <w:rFonts w:asciiTheme="minorHAnsi" w:hAnsiTheme="minorHAnsi"/>
        </w:rPr>
      </w:pPr>
      <w:r w:rsidRPr="00E830E8">
        <w:rPr>
          <w:rStyle w:val="Emphasis"/>
          <w:rFonts w:asciiTheme="minorHAnsi" w:hAnsiTheme="minorHAnsi"/>
        </w:rPr>
        <w:t>China and Russia may forge a tactical alliance based on their compatible authoritarian systems and aimed at managing their frontier areas and standing up to the West.</w:t>
      </w:r>
    </w:p>
    <w:p w:rsidR="00B14B74" w:rsidRPr="00E830E8" w:rsidRDefault="00B14B74" w:rsidP="00B14B74">
      <w:pPr>
        <w:rPr>
          <w:rFonts w:asciiTheme="minorHAnsi" w:hAnsiTheme="minorHAnsi"/>
        </w:rPr>
      </w:pPr>
      <w:r w:rsidRPr="00E830E8">
        <w:rPr>
          <w:rStyle w:val="StyleUnderline"/>
          <w:rFonts w:asciiTheme="minorHAnsi" w:hAnsiTheme="minorHAnsi"/>
        </w:rPr>
        <w:t>Given the likelihood of increasing economic turmoil in both countries, their internal political stability can no longer be taken for granted.</w:t>
      </w:r>
      <w:r w:rsidRPr="00E830E8">
        <w:rPr>
          <w:rFonts w:asciiTheme="minorHAnsi" w:hAnsiTheme="minorHAnsi"/>
        </w:rPr>
        <w:t xml:space="preserve"> In the age of social media and incessant polling, even autocrats such as Chinese President Xi Jinping and Russian President Vladimir Putin feel the need for public approval. Already, </w:t>
      </w:r>
      <w:r w:rsidRPr="00E830E8">
        <w:rPr>
          <w:rStyle w:val="StyleUnderline"/>
          <w:rFonts w:asciiTheme="minorHAnsi" w:hAnsiTheme="minorHAnsi"/>
        </w:rPr>
        <w:t>these leaders no doubt suffer from a profound sense of insecurity, as their homelands have long been virtually surrounded by enemies</w:t>
      </w:r>
      <w:r w:rsidRPr="00E830E8">
        <w:rPr>
          <w:rFonts w:asciiTheme="minorHAnsi" w:hAnsiTheme="minorHAnsi"/>
        </w:rPr>
        <w:t>, with flatlands open to invaders. And already, they are finding it harder to exert control over their countries’ immense territories, with potential rebellions brewing in their far-flung regions.</w:t>
      </w:r>
    </w:p>
    <w:p w:rsidR="00B14B74" w:rsidRPr="00E830E8" w:rsidRDefault="00B14B74" w:rsidP="00B14B74">
      <w:pPr>
        <w:rPr>
          <w:rFonts w:asciiTheme="minorHAnsi" w:hAnsiTheme="minorHAnsi"/>
        </w:rPr>
      </w:pPr>
      <w:r w:rsidRPr="00E830E8">
        <w:rPr>
          <w:rFonts w:asciiTheme="minorHAnsi" w:hAnsiTheme="minorHAnsi"/>
        </w:rPr>
        <w:t xml:space="preserve">The world has seen the kind of anarchy that ethnic, political, and sectarian conflict can cause in small and medium-size states. But the prospect of quasi anarchy in two economically struggling giants is far more worrisome. </w:t>
      </w:r>
      <w:r w:rsidRPr="00E830E8">
        <w:rPr>
          <w:rStyle w:val="StyleUnderline"/>
          <w:rFonts w:asciiTheme="minorHAnsi" w:hAnsiTheme="minorHAnsi"/>
        </w:rPr>
        <w:t>As conditions worsen at home, China and Russia are likely to increasingly export their troubles in the hope that nationalism will distract their disgruntled citizens and mobilize their populations. This type of belligerence presents an especially difficult problem for Western countries</w:t>
      </w:r>
      <w:r w:rsidRPr="00E830E8">
        <w:rPr>
          <w:rFonts w:asciiTheme="minorHAnsi" w:hAnsiTheme="minorHAnsi"/>
        </w:rPr>
        <w:t>. Whereas aggression driven by domestic strength often follows a methodical, well-developed strategy—one that can be interpreted by other states, which can then react appropriately—that fueled by domestic crisis can result in daring, reactive, and impulsive behavior, which is much harder to forecast and counter.</w:t>
      </w:r>
    </w:p>
    <w:p w:rsidR="00B14B74" w:rsidRPr="00E830E8" w:rsidRDefault="00B14B74" w:rsidP="001C3018">
      <w:pPr>
        <w:rPr>
          <w:rFonts w:asciiTheme="minorHAnsi" w:hAnsiTheme="minorHAnsi"/>
          <w:u w:val="single"/>
        </w:rPr>
      </w:pPr>
    </w:p>
    <w:p w:rsidR="001C3018" w:rsidRPr="00E830E8" w:rsidRDefault="00707608" w:rsidP="00707608">
      <w:pPr>
        <w:pStyle w:val="Heading3"/>
        <w:rPr>
          <w:rFonts w:asciiTheme="minorHAnsi" w:hAnsiTheme="minorHAnsi"/>
        </w:rPr>
      </w:pPr>
      <w:r w:rsidRPr="00E830E8">
        <w:rPr>
          <w:rFonts w:asciiTheme="minorHAnsi" w:hAnsiTheme="minorHAnsi"/>
        </w:rPr>
        <w:t xml:space="preserve">Turns Case – </w:t>
      </w:r>
      <w:r w:rsidR="00C35ABB" w:rsidRPr="00E830E8">
        <w:rPr>
          <w:rFonts w:asciiTheme="minorHAnsi" w:hAnsiTheme="minorHAnsi"/>
        </w:rPr>
        <w:t xml:space="preserve">Multilat + </w:t>
      </w:r>
      <w:r w:rsidRPr="00E830E8">
        <w:rPr>
          <w:rFonts w:asciiTheme="minorHAnsi" w:hAnsiTheme="minorHAnsi"/>
        </w:rPr>
        <w:t>Terror</w:t>
      </w:r>
    </w:p>
    <w:p w:rsidR="00707608" w:rsidRPr="00E830E8" w:rsidRDefault="00707608" w:rsidP="00707608">
      <w:pPr>
        <w:pStyle w:val="Heading4"/>
        <w:rPr>
          <w:rFonts w:asciiTheme="minorHAnsi" w:hAnsiTheme="minorHAnsi"/>
        </w:rPr>
      </w:pPr>
      <w:r w:rsidRPr="00E830E8">
        <w:rPr>
          <w:rFonts w:asciiTheme="minorHAnsi" w:hAnsiTheme="minorHAnsi"/>
        </w:rPr>
        <w:t xml:space="preserve">Cooperation solves multilat and terrorism </w:t>
      </w:r>
    </w:p>
    <w:p w:rsidR="00707608" w:rsidRPr="00E830E8" w:rsidRDefault="00707608" w:rsidP="00707608">
      <w:pPr>
        <w:rPr>
          <w:rFonts w:asciiTheme="minorHAnsi" w:hAnsiTheme="minorHAnsi"/>
        </w:rPr>
      </w:pPr>
      <w:r w:rsidRPr="00E830E8">
        <w:rPr>
          <w:rFonts w:asciiTheme="minorHAnsi" w:hAnsiTheme="minorHAnsi"/>
        </w:rPr>
        <w:t xml:space="preserve">linda </w:t>
      </w:r>
      <w:r w:rsidRPr="00E830E8">
        <w:rPr>
          <w:rFonts w:asciiTheme="minorHAnsi" w:hAnsiTheme="minorHAnsi"/>
          <w:b/>
        </w:rPr>
        <w:t>jakobson et al</w:t>
      </w:r>
      <w:r w:rsidRPr="00E830E8">
        <w:rPr>
          <w:rFonts w:asciiTheme="minorHAnsi" w:hAnsiTheme="minorHAnsi"/>
        </w:rPr>
        <w:t xml:space="preserve">, October </w:t>
      </w:r>
      <w:r w:rsidRPr="00E830E8">
        <w:rPr>
          <w:rFonts w:asciiTheme="minorHAnsi" w:hAnsiTheme="minorHAnsi"/>
          <w:b/>
        </w:rPr>
        <w:t>2011</w:t>
      </w:r>
      <w:r w:rsidRPr="00E830E8">
        <w:rPr>
          <w:rFonts w:asciiTheme="minorHAnsi" w:hAnsiTheme="minorHAnsi"/>
        </w:rPr>
        <w:t>, (internationally recognized China specialist, visiting professor at the US Studies Centre at Sydney University and a non-resident fellow of the Lowy Institute.) "CHINA’S ENERGY AND SECURITY RELATIONS WITH RUSSIA"  //ALB</w:t>
      </w:r>
    </w:p>
    <w:p w:rsidR="00707608" w:rsidRPr="00E830E8" w:rsidRDefault="00707608" w:rsidP="00707608">
      <w:pPr>
        <w:rPr>
          <w:rFonts w:asciiTheme="minorHAnsi" w:hAnsiTheme="minorHAnsi"/>
          <w:u w:val="single"/>
        </w:rPr>
      </w:pPr>
      <w:r w:rsidRPr="00E830E8">
        <w:rPr>
          <w:rFonts w:asciiTheme="minorHAnsi" w:hAnsiTheme="minorHAnsi"/>
          <w:sz w:val="16"/>
        </w:rPr>
        <w:t xml:space="preserve">More than 40 years have passed without a military clash along the over 4000- kilometre China–Russia border. </w:t>
      </w:r>
      <w:r w:rsidRPr="00E830E8">
        <w:rPr>
          <w:rFonts w:asciiTheme="minorHAnsi" w:hAnsiTheme="minorHAnsi"/>
          <w:u w:val="single"/>
        </w:rPr>
        <w:t>Given the numerous armed conflicts between China and Russia over past centurie</w:t>
      </w:r>
      <w:r w:rsidRPr="00E830E8">
        <w:rPr>
          <w:rFonts w:asciiTheme="minorHAnsi" w:hAnsiTheme="minorHAnsi"/>
          <w:sz w:val="16"/>
        </w:rPr>
        <w:t xml:space="preserve">s, </w:t>
      </w:r>
      <w:r w:rsidRPr="00E830E8">
        <w:rPr>
          <w:rFonts w:asciiTheme="minorHAnsi" w:hAnsiTheme="minorHAnsi"/>
          <w:u w:val="single"/>
        </w:rPr>
        <w:t>a peaceful border is viewed</w:t>
      </w:r>
      <w:r w:rsidRPr="00E830E8">
        <w:rPr>
          <w:rFonts w:asciiTheme="minorHAnsi" w:hAnsiTheme="minorHAnsi"/>
          <w:sz w:val="16"/>
        </w:rPr>
        <w:t xml:space="preserve"> by officials in Beijing and Moscow </w:t>
      </w:r>
      <w:r w:rsidRPr="00E830E8">
        <w:rPr>
          <w:rFonts w:asciiTheme="minorHAnsi" w:hAnsiTheme="minorHAnsi"/>
          <w:u w:val="single"/>
        </w:rPr>
        <w:t>as a paramount mutual interest in itself</w:t>
      </w:r>
      <w:r w:rsidRPr="00E830E8">
        <w:rPr>
          <w:rFonts w:asciiTheme="minorHAnsi" w:hAnsiTheme="minorHAnsi"/>
          <w:sz w:val="16"/>
        </w:rPr>
        <w:t xml:space="preserve">.11 Beyond the shared border, </w:t>
      </w:r>
      <w:r w:rsidRPr="00E830E8">
        <w:rPr>
          <w:rFonts w:asciiTheme="minorHAnsi" w:hAnsiTheme="minorHAnsi"/>
          <w:u w:val="single"/>
        </w:rPr>
        <w:t>the two countries also share contiguity with the vast Central Asia region</w:t>
      </w:r>
      <w:r w:rsidRPr="00E830E8">
        <w:rPr>
          <w:rFonts w:asciiTheme="minorHAnsi" w:hAnsiTheme="minorHAnsi"/>
          <w:sz w:val="16"/>
        </w:rPr>
        <w:t xml:space="preserve">, </w:t>
      </w:r>
      <w:r w:rsidRPr="00E830E8">
        <w:rPr>
          <w:rFonts w:asciiTheme="minorHAnsi" w:hAnsiTheme="minorHAnsi"/>
          <w:u w:val="single"/>
        </w:rPr>
        <w:t>a joint neighbourhood</w:t>
      </w:r>
      <w:r w:rsidRPr="00E830E8">
        <w:rPr>
          <w:rFonts w:asciiTheme="minorHAnsi" w:hAnsiTheme="minorHAnsi"/>
          <w:sz w:val="16"/>
        </w:rPr>
        <w:t xml:space="preserve"> </w:t>
      </w:r>
      <w:r w:rsidRPr="00E830E8">
        <w:rPr>
          <w:rFonts w:asciiTheme="minorHAnsi" w:hAnsiTheme="minorHAnsi"/>
          <w:u w:val="single"/>
        </w:rPr>
        <w:t>they both wish to see as stable and secure.</w:t>
      </w:r>
      <w:r w:rsidRPr="00E830E8">
        <w:rPr>
          <w:rFonts w:asciiTheme="minorHAnsi" w:hAnsiTheme="minorHAnsi"/>
          <w:sz w:val="16"/>
        </w:rPr>
        <w:t xml:space="preserve"> </w:t>
      </w:r>
      <w:r w:rsidRPr="00E830E8">
        <w:rPr>
          <w:rFonts w:asciiTheme="minorHAnsi" w:hAnsiTheme="minorHAnsi"/>
          <w:u w:val="single"/>
        </w:rPr>
        <w:t xml:space="preserve">Because the Chinese and Russian governments share a fear of internal threats to national unity, </w:t>
      </w:r>
      <w:r w:rsidRPr="00E830E8">
        <w:rPr>
          <w:rFonts w:asciiTheme="minorHAnsi" w:hAnsiTheme="minorHAnsi"/>
          <w:sz w:val="16"/>
        </w:rPr>
        <w:t xml:space="preserve">in Central Asia </w:t>
      </w:r>
      <w:r w:rsidRPr="00E830E8">
        <w:rPr>
          <w:rFonts w:asciiTheme="minorHAnsi" w:hAnsiTheme="minorHAnsi"/>
          <w:u w:val="single"/>
        </w:rPr>
        <w:t>they strive to jointly and multilaterally prevent the regional spread of the ‘three forces’ of terrorism, separatism and extremism</w:t>
      </w:r>
      <w:r w:rsidRPr="00E830E8">
        <w:rPr>
          <w:rFonts w:asciiTheme="minorHAnsi" w:hAnsiTheme="minorHAnsi"/>
          <w:sz w:val="16"/>
        </w:rPr>
        <w:t xml:space="preserve">. Furthermore, </w:t>
      </w:r>
      <w:r w:rsidRPr="00E830E8">
        <w:rPr>
          <w:rFonts w:asciiTheme="minorHAnsi" w:hAnsiTheme="minorHAnsi"/>
          <w:u w:val="single"/>
        </w:rPr>
        <w:t>both seek to limit US influence in Central Asia</w:t>
      </w:r>
      <w:r w:rsidRPr="00E830E8">
        <w:rPr>
          <w:rFonts w:asciiTheme="minorHAnsi" w:hAnsiTheme="minorHAnsi"/>
          <w:sz w:val="16"/>
        </w:rPr>
        <w:t xml:space="preserve">.12 Officially, </w:t>
      </w:r>
      <w:r w:rsidRPr="00E830E8">
        <w:rPr>
          <w:rFonts w:asciiTheme="minorHAnsi" w:hAnsiTheme="minorHAnsi"/>
          <w:u w:val="single"/>
        </w:rPr>
        <w:t>China and Russia pursue common</w:t>
      </w:r>
      <w:r w:rsidRPr="00E830E8">
        <w:rPr>
          <w:rFonts w:asciiTheme="minorHAnsi" w:hAnsiTheme="minorHAnsi"/>
          <w:sz w:val="16"/>
        </w:rPr>
        <w:t xml:space="preserve"> interests in Central Asia through the Shanghai Cooperation Organisation (SCO). Originally formed in 1996 as the Shanghai Five to strengthen mutual military trust </w:t>
      </w:r>
      <w:r w:rsidRPr="00E830E8">
        <w:rPr>
          <w:rFonts w:asciiTheme="minorHAnsi" w:hAnsiTheme="minorHAnsi"/>
          <w:u w:val="single"/>
        </w:rPr>
        <w:t>and facilitate border demilitarization</w:t>
      </w:r>
      <w:r w:rsidRPr="00E830E8">
        <w:rPr>
          <w:rFonts w:asciiTheme="minorHAnsi" w:hAnsiTheme="minorHAnsi"/>
          <w:sz w:val="16"/>
        </w:rPr>
        <w:t xml:space="preserve"> between China, Kazakhstan, Kyrgyzstan, Russia and Tajikistan, the group was renamed the SCO in 2001 when Uzbekistan joined. China and Russia both adamantly stress that the SCO is not a military alliance. </w:t>
      </w:r>
      <w:r w:rsidRPr="00E830E8">
        <w:rPr>
          <w:rFonts w:asciiTheme="minorHAnsi" w:hAnsiTheme="minorHAnsi"/>
          <w:u w:val="single"/>
        </w:rPr>
        <w:t>Neither China nor Russia wants an international order dominated by the USA alone. On a number of significant global issues</w:t>
      </w:r>
      <w:r w:rsidRPr="00E830E8">
        <w:rPr>
          <w:rFonts w:asciiTheme="minorHAnsi" w:hAnsiTheme="minorHAnsi"/>
          <w:sz w:val="16"/>
        </w:rPr>
        <w:t xml:space="preserve">, Chinese and Russian diplomats cooperate in opposition to US positions. However, </w:t>
      </w:r>
      <w:r w:rsidRPr="00E830E8">
        <w:rPr>
          <w:rFonts w:asciiTheme="minorHAnsi" w:hAnsiTheme="minorHAnsi"/>
          <w:u w:val="single"/>
        </w:rPr>
        <w:t>both insist that their partnership is not anti-US but rather a move towards a multipolar world.</w:t>
      </w:r>
      <w:r w:rsidRPr="00E830E8">
        <w:rPr>
          <w:rFonts w:asciiTheme="minorHAnsi" w:hAnsiTheme="minorHAnsi"/>
          <w:sz w:val="16"/>
        </w:rPr>
        <w:t xml:space="preserve">13 </w:t>
      </w:r>
      <w:r w:rsidRPr="00E830E8">
        <w:rPr>
          <w:rFonts w:asciiTheme="minorHAnsi" w:hAnsiTheme="minorHAnsi"/>
          <w:b/>
          <w:u w:val="single"/>
        </w:rPr>
        <w:t>Both promote multilateralism while acknowledging its limitations</w:t>
      </w:r>
      <w:r w:rsidRPr="00E830E8">
        <w:rPr>
          <w:rFonts w:asciiTheme="minorHAnsi" w:hAnsiTheme="minorHAnsi"/>
          <w:sz w:val="16"/>
        </w:rPr>
        <w:t>.14 In the words of Mei Zhaorong of the Chinese State Council’s Development Research Center, ‘</w:t>
      </w:r>
      <w:r w:rsidRPr="00E830E8">
        <w:rPr>
          <w:rFonts w:asciiTheme="minorHAnsi" w:hAnsiTheme="minorHAnsi"/>
          <w:u w:val="single"/>
        </w:rPr>
        <w:t xml:space="preserve">It is very difficult to protect national interests by following others. </w:t>
      </w:r>
      <w:r w:rsidRPr="00E830E8">
        <w:rPr>
          <w:rFonts w:asciiTheme="minorHAnsi" w:hAnsiTheme="minorHAnsi"/>
          <w:sz w:val="16"/>
        </w:rPr>
        <w:t xml:space="preserve">Even </w:t>
      </w:r>
      <w:r w:rsidRPr="00E830E8">
        <w:rPr>
          <w:rFonts w:asciiTheme="minorHAnsi" w:hAnsiTheme="minorHAnsi"/>
          <w:u w:val="single"/>
        </w:rPr>
        <w:t>if we adhere to multilateralism, protection of national interests should be our fundamental principle’</w:t>
      </w:r>
      <w:r w:rsidRPr="00E830E8">
        <w:rPr>
          <w:rFonts w:asciiTheme="minorHAnsi" w:hAnsiTheme="minorHAnsi"/>
          <w:sz w:val="16"/>
        </w:rPr>
        <w:t xml:space="preserve">.15 </w:t>
      </w:r>
      <w:r w:rsidRPr="00E830E8">
        <w:rPr>
          <w:rFonts w:asciiTheme="minorHAnsi" w:hAnsiTheme="minorHAnsi"/>
          <w:u w:val="single"/>
        </w:rPr>
        <w:t>Multilateralism is mentioned frequently</w:t>
      </w:r>
      <w:r w:rsidRPr="00E830E8">
        <w:rPr>
          <w:rFonts w:asciiTheme="minorHAnsi" w:hAnsiTheme="minorHAnsi"/>
          <w:sz w:val="16"/>
        </w:rPr>
        <w:t xml:space="preserve"> in the 2008 Russian Foreign Policy Concept </w:t>
      </w:r>
      <w:r w:rsidRPr="00E830E8">
        <w:rPr>
          <w:rFonts w:asciiTheme="minorHAnsi" w:hAnsiTheme="minorHAnsi"/>
          <w:u w:val="single"/>
        </w:rPr>
        <w:t>as a means of preserving international peace and security</w:t>
      </w:r>
      <w:r w:rsidRPr="00E830E8">
        <w:rPr>
          <w:rFonts w:asciiTheme="minorHAnsi" w:hAnsiTheme="minorHAnsi"/>
          <w:sz w:val="16"/>
        </w:rPr>
        <w:t xml:space="preserve"> and of protecting Russian national interests, but so too is bilateralism.16 To a degree, </w:t>
      </w:r>
      <w:r w:rsidRPr="00E830E8">
        <w:rPr>
          <w:rFonts w:asciiTheme="minorHAnsi" w:hAnsiTheme="minorHAnsi"/>
          <w:u w:val="single"/>
        </w:rPr>
        <w:t>both use ‘multilateralism’ as a byword for discussing and resolving international issues through the United Nations</w:t>
      </w:r>
      <w:r w:rsidRPr="00E830E8">
        <w:rPr>
          <w:rFonts w:asciiTheme="minorHAnsi" w:hAnsiTheme="minorHAnsi"/>
          <w:sz w:val="16"/>
        </w:rPr>
        <w:t xml:space="preserve">; as veto-wielding permanent members of the Security Council, </w:t>
      </w:r>
      <w:r w:rsidRPr="00E830E8">
        <w:rPr>
          <w:rFonts w:asciiTheme="minorHAnsi" w:hAnsiTheme="minorHAnsi"/>
          <w:u w:val="single"/>
        </w:rPr>
        <w:t>both feel confident in their abilities to protect their respective national interests in this forum.</w:t>
      </w:r>
    </w:p>
    <w:p w:rsidR="00FD5E87" w:rsidRPr="00E830E8" w:rsidRDefault="00FD5E87" w:rsidP="00FD5E87">
      <w:pPr>
        <w:pStyle w:val="Heading3"/>
        <w:rPr>
          <w:rFonts w:asciiTheme="minorHAnsi" w:hAnsiTheme="minorHAnsi"/>
        </w:rPr>
      </w:pPr>
      <w:r w:rsidRPr="00E830E8">
        <w:rPr>
          <w:rFonts w:asciiTheme="minorHAnsi" w:hAnsiTheme="minorHAnsi"/>
        </w:rPr>
        <w:t xml:space="preserve">Turns Case – Space Coop </w:t>
      </w:r>
    </w:p>
    <w:p w:rsidR="00FD5E87" w:rsidRPr="00E830E8" w:rsidRDefault="00FD5E87" w:rsidP="00FD5E87">
      <w:pPr>
        <w:pStyle w:val="Heading4"/>
        <w:rPr>
          <w:rFonts w:asciiTheme="minorHAnsi" w:hAnsiTheme="minorHAnsi"/>
        </w:rPr>
      </w:pPr>
      <w:r w:rsidRPr="00E830E8">
        <w:rPr>
          <w:rFonts w:asciiTheme="minorHAnsi" w:hAnsiTheme="minorHAnsi"/>
        </w:rPr>
        <w:t xml:space="preserve">Alliance key to effective space cooperation </w:t>
      </w:r>
    </w:p>
    <w:p w:rsidR="00FD5E87" w:rsidRPr="00E830E8" w:rsidRDefault="00FD5E87" w:rsidP="00FD5E87">
      <w:pPr>
        <w:rPr>
          <w:rFonts w:asciiTheme="minorHAnsi" w:hAnsiTheme="minorHAnsi"/>
          <w:b/>
          <w:sz w:val="26"/>
        </w:rPr>
      </w:pPr>
      <w:r w:rsidRPr="00E830E8">
        <w:rPr>
          <w:rStyle w:val="Style13ptBold"/>
          <w:rFonts w:asciiTheme="minorHAnsi" w:hAnsiTheme="minorHAnsi"/>
        </w:rPr>
        <w:t>Sands 15’ -</w:t>
      </w:r>
      <w:r w:rsidRPr="00E830E8">
        <w:rPr>
          <w:rFonts w:asciiTheme="minorHAnsi" w:hAnsiTheme="minorHAnsi"/>
        </w:rPr>
        <w:t xml:space="preserve"> </w:t>
      </w:r>
      <w:r w:rsidRPr="00E830E8">
        <w:rPr>
          <w:rStyle w:val="Style13ptBold"/>
          <w:rFonts w:asciiTheme="minorHAnsi" w:hAnsiTheme="minorHAnsi"/>
          <w:b w:val="0"/>
        </w:rPr>
        <w:t>undergraduate degree from the University of Virginia and a master's degree from the Fletcher School of Law and Diplomacy at Tufts University (David, “New Russia-China alliance latest diplomatic, strategic blow to Obama”, Washington Times, http://www.washingtontimes.com/news/2015/apr/30/china-russia-alliance-challenges-us-western-domina//AK)</w:t>
      </w:r>
    </w:p>
    <w:p w:rsidR="00FD5E87" w:rsidRPr="00E830E8" w:rsidRDefault="00FD5E87" w:rsidP="00FD5E87">
      <w:pPr>
        <w:rPr>
          <w:rStyle w:val="StyleUnderline"/>
          <w:rFonts w:asciiTheme="minorHAnsi" w:hAnsiTheme="minorHAnsi"/>
        </w:rPr>
      </w:pPr>
      <w:r w:rsidRPr="00E830E8">
        <w:rPr>
          <w:rFonts w:asciiTheme="minorHAnsi" w:hAnsiTheme="minorHAnsi"/>
        </w:rPr>
        <w:t xml:space="preserve">At the time, some portrayed the deals less as an alliance than a desperation move by Mr. Putin, who is facing international isolation and economic sanctions from the United States and Europe over the clash in Ukraine and Russia’s annexation of the Crimean Peninsula. But this year has brought </w:t>
      </w:r>
      <w:r w:rsidRPr="00E830E8">
        <w:rPr>
          <w:rStyle w:val="StyleUnderline"/>
          <w:rFonts w:asciiTheme="minorHAnsi" w:hAnsiTheme="minorHAnsi"/>
        </w:rPr>
        <w:t>a string of signals that the rapprochement between the two capitals is going much deeper.</w:t>
      </w:r>
    </w:p>
    <w:p w:rsidR="00FD5E87" w:rsidRPr="00E830E8" w:rsidRDefault="00FD5E87" w:rsidP="00FD5E87">
      <w:pPr>
        <w:rPr>
          <w:rFonts w:asciiTheme="minorHAnsi" w:hAnsiTheme="minorHAnsi"/>
        </w:rPr>
      </w:pPr>
      <w:r w:rsidRPr="00E830E8">
        <w:rPr>
          <w:rFonts w:asciiTheme="minorHAnsi" w:hAnsiTheme="minorHAnsi"/>
        </w:rPr>
        <w:t>Those moves include:</w:t>
      </w:r>
    </w:p>
    <w:p w:rsidR="00FD5E87" w:rsidRPr="00E830E8" w:rsidRDefault="00FD5E87" w:rsidP="00FD5E87">
      <w:pPr>
        <w:rPr>
          <w:rFonts w:asciiTheme="minorHAnsi" w:hAnsiTheme="minorHAnsi"/>
        </w:rPr>
      </w:pPr>
      <w:r w:rsidRPr="00E830E8">
        <w:rPr>
          <w:rFonts w:asciiTheme="minorHAnsi" w:hAnsiTheme="minorHAnsi"/>
        </w:rPr>
        <w:t xml:space="preserve">• In March, </w:t>
      </w:r>
      <w:r w:rsidRPr="00E830E8">
        <w:rPr>
          <w:rStyle w:val="StyleUnderline"/>
          <w:rFonts w:asciiTheme="minorHAnsi" w:hAnsiTheme="minorHAnsi"/>
        </w:rPr>
        <w:t>Russia’s state-owned airplane manufacturer announced the production schedule for a joint venture with Commercial Aircraft Corp</w:t>
      </w:r>
      <w:r w:rsidRPr="00E830E8">
        <w:rPr>
          <w:rFonts w:asciiTheme="minorHAnsi" w:hAnsiTheme="minorHAnsi"/>
        </w:rPr>
        <w:t>. of China to build a long-haul wide-bodied commercial airliner by 2025, with the bulk of the $13 billion project coming from China. In April, China became the first foreign customer for the advanced S-400 anti-aircraft missile system, in a $3 billion deal set to be completed by 2017. The S-400 sale “underlines once again the strategic level of our relations,” Anatoly Isaikin, chief executive of the state arms exporter Rosoboronexport, told the Russian business newspaper Kommersant.</w:t>
      </w:r>
    </w:p>
    <w:p w:rsidR="00FD5E87" w:rsidRPr="00E830E8" w:rsidRDefault="00FD5E87" w:rsidP="00FD5E87">
      <w:pPr>
        <w:rPr>
          <w:rFonts w:asciiTheme="minorHAnsi" w:hAnsiTheme="minorHAnsi"/>
        </w:rPr>
      </w:pPr>
      <w:r w:rsidRPr="00E830E8">
        <w:rPr>
          <w:rFonts w:asciiTheme="minorHAnsi" w:hAnsiTheme="minorHAnsi"/>
        </w:rPr>
        <w:t xml:space="preserve">• </w:t>
      </w:r>
      <w:r w:rsidRPr="00E830E8">
        <w:rPr>
          <w:rStyle w:val="StyleUnderline"/>
          <w:rFonts w:asciiTheme="minorHAnsi" w:hAnsiTheme="minorHAnsi"/>
        </w:rPr>
        <w:t>Russia has emerged as a founding member and major backer of Beijing’s Asian Infrastructure Investment Bank, a proposed $100 billion development bank widely seen as a challenge to the U.S.-dominated World Bank and other Western-led financial institutions</w:t>
      </w:r>
      <w:r w:rsidRPr="00E830E8">
        <w:rPr>
          <w:rFonts w:asciiTheme="minorHAnsi" w:hAnsiTheme="minorHAnsi"/>
        </w:rPr>
        <w:t xml:space="preserve">. Russian Deputy Minister for Economic Development Stanislav Voskresensky told reporters this week that </w:t>
      </w:r>
      <w:r w:rsidRPr="00E830E8">
        <w:rPr>
          <w:rStyle w:val="Emphasis"/>
          <w:rFonts w:asciiTheme="minorHAnsi" w:hAnsiTheme="minorHAnsi"/>
        </w:rPr>
        <w:t>Russia could be the third-largest contributor among the dozens of nations</w:t>
      </w:r>
      <w:r w:rsidRPr="00E830E8">
        <w:rPr>
          <w:rFonts w:asciiTheme="minorHAnsi" w:hAnsiTheme="minorHAnsi"/>
        </w:rPr>
        <w:t xml:space="preserve"> — not including the United States or Japan — that have joined the investment bank, and that </w:t>
      </w:r>
      <w:r w:rsidRPr="00E830E8">
        <w:rPr>
          <w:rStyle w:val="Emphasis"/>
          <w:rFonts w:asciiTheme="minorHAnsi" w:hAnsiTheme="minorHAnsi"/>
        </w:rPr>
        <w:t>Russia could be given a seat on the board of directors</w:t>
      </w:r>
      <w:r w:rsidRPr="00E830E8">
        <w:rPr>
          <w:rFonts w:asciiTheme="minorHAnsi" w:hAnsiTheme="minorHAnsi"/>
        </w:rPr>
        <w:t>.</w:t>
      </w:r>
    </w:p>
    <w:p w:rsidR="00FD5E87" w:rsidRPr="00E830E8" w:rsidRDefault="00FD5E87" w:rsidP="00FD5E87">
      <w:pPr>
        <w:rPr>
          <w:rFonts w:asciiTheme="minorHAnsi" w:hAnsiTheme="minorHAnsi"/>
        </w:rPr>
      </w:pPr>
      <w:r w:rsidRPr="00E830E8">
        <w:rPr>
          <w:rFonts w:asciiTheme="minorHAnsi" w:hAnsiTheme="minorHAnsi"/>
        </w:rPr>
        <w:t xml:space="preserve">• Mr. </w:t>
      </w:r>
      <w:r w:rsidRPr="00E830E8">
        <w:rPr>
          <w:rFonts w:asciiTheme="minorHAnsi" w:hAnsiTheme="minorHAnsi"/>
          <w:u w:val="single"/>
        </w:rPr>
        <w:t>Rogozin and</w:t>
      </w:r>
      <w:r w:rsidRPr="00E830E8">
        <w:rPr>
          <w:rFonts w:asciiTheme="minorHAnsi" w:hAnsiTheme="minorHAnsi"/>
        </w:rPr>
        <w:t xml:space="preserve"> Chinese Vice Premier Wang </w:t>
      </w:r>
      <w:r w:rsidRPr="00E830E8">
        <w:rPr>
          <w:rFonts w:asciiTheme="minorHAnsi" w:hAnsiTheme="minorHAnsi"/>
          <w:u w:val="single"/>
        </w:rPr>
        <w:t>Yang discussed</w:t>
      </w:r>
      <w:r w:rsidRPr="00E830E8">
        <w:rPr>
          <w:rFonts w:asciiTheme="minorHAnsi" w:hAnsiTheme="minorHAnsi"/>
        </w:rPr>
        <w:t xml:space="preserve"> in depth this week </w:t>
      </w:r>
      <w:r w:rsidRPr="00E830E8">
        <w:rPr>
          <w:rFonts w:asciiTheme="minorHAnsi" w:hAnsiTheme="minorHAnsi"/>
          <w:u w:val="single"/>
        </w:rPr>
        <w:t>plans to</w:t>
      </w:r>
      <w:r w:rsidRPr="00E830E8">
        <w:rPr>
          <w:rFonts w:asciiTheme="minorHAnsi" w:hAnsiTheme="minorHAnsi"/>
        </w:rPr>
        <w:t xml:space="preserve"> </w:t>
      </w:r>
      <w:r w:rsidRPr="00E830E8">
        <w:rPr>
          <w:rStyle w:val="StyleUnderline"/>
          <w:rFonts w:asciiTheme="minorHAnsi" w:hAnsiTheme="minorHAnsi"/>
        </w:rPr>
        <w:t>collaborate on space exploration in the decades ahead.</w:t>
      </w:r>
      <w:r w:rsidRPr="00E830E8">
        <w:rPr>
          <w:rFonts w:asciiTheme="minorHAnsi" w:hAnsiTheme="minorHAnsi"/>
        </w:rPr>
        <w:t xml:space="preserve"> Mr. Rogozin said Beijing and Moscow share “deep mutual understanding and mutual interests” in space-related joint ventures. In February, Chinese Vice Foreign Minister Cheng </w:t>
      </w:r>
      <w:r w:rsidRPr="00E830E8">
        <w:rPr>
          <w:rFonts w:asciiTheme="minorHAnsi" w:hAnsiTheme="minorHAnsi"/>
          <w:u w:val="single"/>
        </w:rPr>
        <w:t xml:space="preserve">Guoping </w:t>
      </w:r>
      <w:r w:rsidRPr="00E830E8">
        <w:rPr>
          <w:rStyle w:val="StyleUnderline"/>
          <w:rFonts w:asciiTheme="minorHAnsi" w:hAnsiTheme="minorHAnsi"/>
        </w:rPr>
        <w:t>said Beijing is planning to boost its cooperation with Russia in a number of spheres, including space, as Beijing develops its Long March-9 rocket ahead of the country’s first manned lunar mission by 2028.</w:t>
      </w:r>
    </w:p>
    <w:p w:rsidR="00FD5E87" w:rsidRPr="00E830E8" w:rsidRDefault="00FD5E87" w:rsidP="00FD5E87">
      <w:pPr>
        <w:rPr>
          <w:rFonts w:asciiTheme="minorHAnsi" w:hAnsiTheme="minorHAnsi"/>
        </w:rPr>
      </w:pPr>
      <w:r w:rsidRPr="00E830E8">
        <w:rPr>
          <w:rFonts w:asciiTheme="minorHAnsi" w:hAnsiTheme="minorHAnsi"/>
        </w:rPr>
        <w:t xml:space="preserve">• </w:t>
      </w:r>
      <w:r w:rsidRPr="00E830E8">
        <w:rPr>
          <w:rStyle w:val="StyleUnderline"/>
          <w:rFonts w:asciiTheme="minorHAnsi" w:hAnsiTheme="minorHAnsi"/>
        </w:rPr>
        <w:t>The Joint Sea 2015 exercises announced Thursday are the latest in a growing web of informal military collaborations between China and Russia</w:t>
      </w:r>
      <w:r w:rsidRPr="00E830E8">
        <w:rPr>
          <w:rFonts w:asciiTheme="minorHAnsi" w:hAnsiTheme="minorHAnsi"/>
        </w:rPr>
        <w:t>, military analysts say. The mid-May, live-ammunition exercises will feature nine surface ships and involve rescue, resupply and other missions, Chinese Defense Ministry spokesman Geng Yansheng told reporters in Beijing.</w:t>
      </w:r>
    </w:p>
    <w:p w:rsidR="00FD5E87" w:rsidRPr="00E830E8" w:rsidRDefault="00FD5E87" w:rsidP="00FD5E87">
      <w:pPr>
        <w:rPr>
          <w:rStyle w:val="StyleUnderline"/>
          <w:rFonts w:asciiTheme="minorHAnsi" w:hAnsiTheme="minorHAnsi"/>
        </w:rPr>
      </w:pPr>
    </w:p>
    <w:p w:rsidR="00E37CBB" w:rsidRPr="00E830E8" w:rsidRDefault="00E37CBB" w:rsidP="00E37CBB">
      <w:pPr>
        <w:rPr>
          <w:rFonts w:asciiTheme="minorHAnsi" w:hAnsiTheme="minorHAnsi"/>
        </w:rPr>
      </w:pPr>
    </w:p>
    <w:p w:rsidR="001C3018" w:rsidRPr="00E830E8" w:rsidRDefault="00D911E3" w:rsidP="00D911E3">
      <w:pPr>
        <w:pStyle w:val="Heading3"/>
        <w:rPr>
          <w:rFonts w:asciiTheme="minorHAnsi" w:hAnsiTheme="minorHAnsi"/>
        </w:rPr>
      </w:pPr>
      <w:r w:rsidRPr="00E830E8">
        <w:rPr>
          <w:rFonts w:asciiTheme="minorHAnsi" w:hAnsiTheme="minorHAnsi"/>
        </w:rPr>
        <w:t>AT: Alliance Bad – Kills Heg</w:t>
      </w:r>
    </w:p>
    <w:p w:rsidR="00AE4C51" w:rsidRPr="00E830E8" w:rsidRDefault="00AE4C51" w:rsidP="00AE4C51">
      <w:pPr>
        <w:rPr>
          <w:rFonts w:asciiTheme="minorHAnsi" w:hAnsiTheme="minorHAnsi"/>
        </w:rPr>
      </w:pPr>
    </w:p>
    <w:p w:rsidR="00566E80" w:rsidRPr="00E830E8" w:rsidRDefault="00566E80" w:rsidP="00566E80">
      <w:pPr>
        <w:pStyle w:val="Heading4"/>
        <w:rPr>
          <w:rFonts w:asciiTheme="minorHAnsi" w:hAnsiTheme="minorHAnsi"/>
        </w:rPr>
      </w:pPr>
      <w:r w:rsidRPr="00E830E8">
        <w:rPr>
          <w:rFonts w:asciiTheme="minorHAnsi" w:hAnsiTheme="minorHAnsi"/>
        </w:rPr>
        <w:t xml:space="preserve">Russia-China alliance doesn’t threaten the West – conflicting interests and strategies </w:t>
      </w:r>
    </w:p>
    <w:p w:rsidR="00566E80" w:rsidRPr="00E830E8" w:rsidRDefault="00566E80" w:rsidP="00566E80">
      <w:pPr>
        <w:rPr>
          <w:rFonts w:asciiTheme="minorHAnsi" w:hAnsiTheme="minorHAnsi"/>
        </w:rPr>
      </w:pPr>
      <w:r w:rsidRPr="00E830E8">
        <w:rPr>
          <w:rStyle w:val="Style13ptBold"/>
          <w:rFonts w:asciiTheme="minorHAnsi" w:hAnsiTheme="minorHAnsi"/>
        </w:rPr>
        <w:t xml:space="preserve">Kaczmarski 16 </w:t>
      </w:r>
      <w:r w:rsidRPr="00E830E8">
        <w:rPr>
          <w:rFonts w:asciiTheme="minorHAnsi" w:hAnsiTheme="minorHAnsi"/>
        </w:rPr>
        <w:t xml:space="preserve">[Marcin, professor at Institute of International Relations, University of Warsaw, former seior fellow at Center for Eastern Studies in Warsaw, research included Russia foreign policy and Russia-China relations, “Russia-China: The West’s Dual Challenge”, The Diplomat, 3/10/16, </w:t>
      </w:r>
      <w:hyperlink r:id="rId44" w:history="1">
        <w:r w:rsidRPr="00E830E8">
          <w:rPr>
            <w:rStyle w:val="Hyperlink"/>
            <w:rFonts w:asciiTheme="minorHAnsi" w:hAnsiTheme="minorHAnsi"/>
          </w:rPr>
          <w:t>http://thediplomat.com/2016/03/russia-china-the-wests-dual-challenge/</w:t>
        </w:r>
      </w:hyperlink>
      <w:r w:rsidRPr="00E830E8">
        <w:rPr>
          <w:rFonts w:asciiTheme="minorHAnsi" w:hAnsiTheme="minorHAnsi"/>
        </w:rPr>
        <w:t>] MG</w:t>
      </w:r>
    </w:p>
    <w:p w:rsidR="00566E80" w:rsidRPr="00E830E8" w:rsidRDefault="00566E80" w:rsidP="00566E80">
      <w:pPr>
        <w:rPr>
          <w:rFonts w:asciiTheme="minorHAnsi" w:hAnsiTheme="minorHAnsi"/>
        </w:rPr>
      </w:pPr>
      <w:r w:rsidRPr="00E830E8">
        <w:rPr>
          <w:rStyle w:val="StyleUnderline"/>
          <w:rFonts w:asciiTheme="minorHAnsi" w:hAnsiTheme="minorHAnsi"/>
        </w:rPr>
        <w:t>The Russian-Chinese relationship has come under greater scrutiny since the annexation of Crimea and Russia’s “deniable intervention” in Ukraine. Commentators have taken on the question of whether Russia and China present a unified, all-encompassing challenge to the West’s domination</w:t>
      </w:r>
      <w:r w:rsidRPr="00E830E8">
        <w:rPr>
          <w:rFonts w:asciiTheme="minorHAnsi" w:hAnsiTheme="minorHAnsi"/>
        </w:rPr>
        <w:t xml:space="preserve"> in international politics and have fiercely debated the prospect and possibility of a fully-fledged Sino-Russian alliance in the not-so-distant future.</w:t>
      </w:r>
    </w:p>
    <w:p w:rsidR="00566E80" w:rsidRPr="00E830E8" w:rsidRDefault="00566E80" w:rsidP="00566E80">
      <w:pPr>
        <w:rPr>
          <w:rFonts w:asciiTheme="minorHAnsi" w:hAnsiTheme="minorHAnsi"/>
          <w:b/>
          <w:u w:val="single"/>
        </w:rPr>
      </w:pPr>
      <w:r w:rsidRPr="00E830E8">
        <w:rPr>
          <w:rFonts w:asciiTheme="minorHAnsi" w:hAnsiTheme="minorHAnsi"/>
        </w:rPr>
        <w:t xml:space="preserve">Since the late-2000s, </w:t>
      </w:r>
      <w:r w:rsidRPr="00E830E8">
        <w:rPr>
          <w:rStyle w:val="StyleUnderline"/>
          <w:rFonts w:asciiTheme="minorHAnsi" w:hAnsiTheme="minorHAnsi"/>
        </w:rPr>
        <w:t>Russia and China have taken a number of steps aimed at shifting the existing international order to their advantage, in both its global and regional manifestations.</w:t>
      </w:r>
      <w:r w:rsidRPr="00E830E8">
        <w:rPr>
          <w:rFonts w:asciiTheme="minorHAnsi" w:hAnsiTheme="minorHAnsi"/>
        </w:rPr>
        <w:t xml:space="preserve"> Both powers are pursuing territorial claims (Crimea, the South China Sea), albeit in differentiated forms; they have established new multilateral institutions (such as the BRICS New Development Bank and the Asian Infrastructure Investment Bank, AIIB); they share a similar stance on the normative concepts promoted by the West (such as the responsibility to protect and humanitarian interventions); and they adopt similar positions on international crises (Iran, North Korea). Russia has gone even further, resorting to military interventions in Ukraine and Syria. Moscow and Beijing consistently oppose the promotion of democracy, regard “color revolutions” as Western-led conspiracies, and vow to divide the Internet into “national sectors.” </w:t>
      </w:r>
      <w:r w:rsidRPr="00E830E8">
        <w:rPr>
          <w:rStyle w:val="StyleUnderline"/>
          <w:rFonts w:asciiTheme="minorHAnsi" w:hAnsiTheme="minorHAnsi"/>
        </w:rPr>
        <w:t>Russia’s military intervention in Syria and China’s successful launch of the AIIB in particular – steps taken in the face of direct U.S. opposition – were interpreted as nails in the coffin of the American “unipolar moment.”</w:t>
      </w:r>
    </w:p>
    <w:p w:rsidR="00566E80" w:rsidRPr="00E830E8" w:rsidRDefault="00566E80" w:rsidP="00566E80">
      <w:pPr>
        <w:rPr>
          <w:rFonts w:asciiTheme="minorHAnsi" w:hAnsiTheme="minorHAnsi"/>
        </w:rPr>
      </w:pPr>
      <w:r w:rsidRPr="00E830E8">
        <w:rPr>
          <w:rFonts w:asciiTheme="minorHAnsi" w:hAnsiTheme="minorHAnsi"/>
        </w:rPr>
        <w:t>These developments reinforce the argument that a revisionist, anti-Western bloc has emerged, regardless of the absence of any formal political-military alliance between Moscow and Beijing. This reading of Russia and China’s policies does, however, neglect the nuances of the Russian-Chinese relationship and ignores meaningful differences in the two states’ approaches to the current international order. Although the post-Cold War Sino-Russian relationship can be said to have been born out of U.S. primacy and unilateralism, the American factor does not suffice to explain the dynamics of Russian-Chinese ties.</w:t>
      </w:r>
    </w:p>
    <w:p w:rsidR="00566E80" w:rsidRPr="00E830E8" w:rsidRDefault="00566E80" w:rsidP="00566E80">
      <w:pPr>
        <w:rPr>
          <w:rFonts w:asciiTheme="minorHAnsi" w:hAnsiTheme="minorHAnsi"/>
        </w:rPr>
      </w:pPr>
      <w:r w:rsidRPr="00E830E8">
        <w:rPr>
          <w:rFonts w:asciiTheme="minorHAnsi" w:hAnsiTheme="minorHAnsi"/>
        </w:rPr>
        <w:t xml:space="preserve">The power gap that emerged in the wake of the global economic crisis of 2008-2009 has redefined the Russian-Chinese relationship. Merely depicting Russia and China as “great powers” or labeling them both as BRICS members conceals the reality of their co-operation – that of a superpower in the making and a great power in relative decline, a decline delayed by high oil prices and an unusual determination to demonstrate its vitality to the outside world. </w:t>
      </w:r>
      <w:r w:rsidRPr="00E830E8">
        <w:rPr>
          <w:rStyle w:val="StyleUnderline"/>
          <w:rFonts w:asciiTheme="minorHAnsi" w:hAnsiTheme="minorHAnsi"/>
        </w:rPr>
        <w:t>Russia’s political-economic stagnation set against China’s rapid emergence have transformed the Kremlin into the “junior partner</w:t>
      </w:r>
      <w:r w:rsidRPr="00E830E8">
        <w:rPr>
          <w:rFonts w:asciiTheme="minorHAnsi" w:hAnsiTheme="minorHAnsi"/>
        </w:rPr>
        <w:t xml:space="preserve">.” Russia and China are undergoing a process of accommodating themselves to this enormous shift. </w:t>
      </w:r>
      <w:r w:rsidRPr="00E830E8">
        <w:rPr>
          <w:rStyle w:val="StyleUnderline"/>
          <w:rFonts w:asciiTheme="minorHAnsi" w:hAnsiTheme="minorHAnsi"/>
        </w:rPr>
        <w:t>Moscow is trying to adapt to China’s rise and newly acquired power, while Beijing is practicing the art of self-restraint.</w:t>
      </w:r>
      <w:r w:rsidRPr="00E830E8">
        <w:rPr>
          <w:rFonts w:asciiTheme="minorHAnsi" w:hAnsiTheme="minorHAnsi"/>
        </w:rPr>
        <w:t xml:space="preserve"> Close co-operation – in such spheres as energy and arms – is fuelling China’s rise, making the asymmetry of the relationship even more pronounced.</w:t>
      </w:r>
    </w:p>
    <w:p w:rsidR="00566E80" w:rsidRPr="00E830E8" w:rsidRDefault="00566E80" w:rsidP="00566E80">
      <w:pPr>
        <w:rPr>
          <w:rFonts w:asciiTheme="minorHAnsi" w:hAnsiTheme="minorHAnsi"/>
        </w:rPr>
      </w:pPr>
      <w:r w:rsidRPr="00E830E8">
        <w:rPr>
          <w:rFonts w:asciiTheme="minorHAnsi" w:hAnsiTheme="minorHAnsi"/>
        </w:rPr>
        <w:t>Fundamental Differences</w:t>
      </w:r>
    </w:p>
    <w:p w:rsidR="00566E80" w:rsidRPr="00E830E8" w:rsidRDefault="00566E80" w:rsidP="00566E80">
      <w:pPr>
        <w:rPr>
          <w:rFonts w:asciiTheme="minorHAnsi" w:hAnsiTheme="minorHAnsi"/>
        </w:rPr>
      </w:pPr>
      <w:r w:rsidRPr="00E830E8">
        <w:rPr>
          <w:rStyle w:val="StyleUnderline"/>
          <w:rFonts w:asciiTheme="minorHAnsi" w:hAnsiTheme="minorHAnsi"/>
        </w:rPr>
        <w:t xml:space="preserve">Russia and China differ on to a number of fundamental issues of international politics. </w:t>
      </w:r>
      <w:r w:rsidRPr="00E830E8">
        <w:rPr>
          <w:rFonts w:asciiTheme="minorHAnsi" w:hAnsiTheme="minorHAnsi"/>
        </w:rPr>
        <w:t xml:space="preserve">Although both states despise the U.S. predominance and react allergically to American unilateralism, </w:t>
      </w:r>
      <w:r w:rsidRPr="00E830E8">
        <w:rPr>
          <w:rStyle w:val="StyleUnderline"/>
          <w:rFonts w:asciiTheme="minorHAnsi" w:hAnsiTheme="minorHAnsi"/>
        </w:rPr>
        <w:t>the extent of their political and economic ties with Washington bear no resemblance to each other. For China, the U.S. is both a rival and a trading partner. For Russia, the U.S. is a political competitor</w:t>
      </w:r>
      <w:r w:rsidRPr="00E830E8">
        <w:rPr>
          <w:rFonts w:asciiTheme="minorHAnsi" w:hAnsiTheme="minorHAnsi"/>
        </w:rPr>
        <w:t>. As a trading nation</w:t>
      </w:r>
      <w:r w:rsidRPr="00E830E8">
        <w:rPr>
          <w:rStyle w:val="StyleUnderline"/>
          <w:rFonts w:asciiTheme="minorHAnsi" w:hAnsiTheme="minorHAnsi"/>
        </w:rPr>
        <w:t xml:space="preserve">, China has had much more to gain from the U.S.-led international order than Russia has since </w:t>
      </w:r>
      <w:r w:rsidRPr="00E830E8">
        <w:rPr>
          <w:rFonts w:asciiTheme="minorHAnsi" w:hAnsiTheme="minorHAnsi"/>
        </w:rPr>
        <w:t>the end of the Cold War. As G. John Ikenberry has argued, Beijing remains interested in the stability guaranteed by the U.S. and in paving the way for its own economic successes.</w:t>
      </w:r>
    </w:p>
    <w:p w:rsidR="00566E80" w:rsidRPr="00E830E8" w:rsidRDefault="00566E80" w:rsidP="00566E80">
      <w:pPr>
        <w:rPr>
          <w:rFonts w:asciiTheme="minorHAnsi" w:hAnsiTheme="minorHAnsi"/>
        </w:rPr>
      </w:pPr>
      <w:r w:rsidRPr="00E830E8">
        <w:rPr>
          <w:rFonts w:asciiTheme="minorHAnsi" w:hAnsiTheme="minorHAnsi"/>
        </w:rPr>
        <w:t>A similar discrepancy can be observed with regard to Moscow and Beijing’s attitudes towards European integration. Both states delight in any weakening of the trans-Atlantic ties and would gladly pull Europe away from the United States. Nevertheless, their approaches to the European Union represent two divergent stances</w:t>
      </w:r>
      <w:r w:rsidRPr="00E830E8">
        <w:rPr>
          <w:rStyle w:val="StyleUnderline"/>
          <w:rFonts w:asciiTheme="minorHAnsi" w:hAnsiTheme="minorHAnsi"/>
        </w:rPr>
        <w:t>. For Russia, European integration is yet another obstacle in its pursuit of political and economic deals with particular European states. Beijing, while drawing advantage from European divisions</w:t>
      </w:r>
      <w:r w:rsidRPr="00E830E8">
        <w:rPr>
          <w:rFonts w:asciiTheme="minorHAnsi" w:hAnsiTheme="minorHAnsi"/>
        </w:rPr>
        <w:t>, conspicuous by the absence of a common EU policy towards China</w:t>
      </w:r>
      <w:r w:rsidRPr="00E830E8">
        <w:rPr>
          <w:rStyle w:val="StyleUnderline"/>
          <w:rFonts w:asciiTheme="minorHAnsi" w:hAnsiTheme="minorHAnsi"/>
        </w:rPr>
        <w:t>, is supportive of the success of European integration</w:t>
      </w:r>
      <w:r w:rsidRPr="00E830E8">
        <w:rPr>
          <w:rFonts w:asciiTheme="minorHAnsi" w:hAnsiTheme="minorHAnsi"/>
        </w:rPr>
        <w:t>, if only in the economic sphere. The euro provides a counter-balance for the hegemony of the dollar and the EU itself is much more willing than the U.S. to make room for a rising China in the international order, as was demonstrated by the recent change in the special drawing rights within the IMF</w:t>
      </w:r>
    </w:p>
    <w:p w:rsidR="00566E80" w:rsidRPr="00E830E8" w:rsidRDefault="00566E80" w:rsidP="00566E80">
      <w:pPr>
        <w:rPr>
          <w:rFonts w:asciiTheme="minorHAnsi" w:hAnsiTheme="minorHAnsi"/>
        </w:rPr>
      </w:pPr>
      <w:r w:rsidRPr="00E830E8">
        <w:rPr>
          <w:rStyle w:val="StyleUnderline"/>
          <w:rFonts w:asciiTheme="minorHAnsi" w:hAnsiTheme="minorHAnsi"/>
        </w:rPr>
        <w:t>Depicting Russian-Chinese collaboration as a common challenge to the West also ignores substantial differences in their respective great-power toolboxes and different traditions of employing those toolboxes.</w:t>
      </w:r>
      <w:r w:rsidRPr="00E830E8">
        <w:rPr>
          <w:rFonts w:asciiTheme="minorHAnsi" w:hAnsiTheme="minorHAnsi"/>
        </w:rPr>
        <w:t xml:space="preserve"> The coincidence of Russia’s military intervention in Syria and Xi’s promises to establish a 10-year, $1 billion China-UN peace and development fund could provide no better illustration. At present Russia has primarily military assets. The energy component was lost in the previous decade, mostly due to falling oil prices and the EU’s third energy package. Russia turned out to be incapable of transforming its petrodollars into effective development assistance policy, despite the fanfare with which it was announced in 2007. China’s main means of exerting influence is its checkbook. Beijing hopes to buy stability for money, just as it has been doing in Afghanistan, paying off Taliban leaders in order to discourage them from attacks on Chinese investments. Similarly, China appears wary of deploying its armed forces since, notwithstanding a constant process of modernization, they have not conducted a single mission outside China’s borders since 1979 when they underperformed in the war against Vietnam.</w:t>
      </w:r>
    </w:p>
    <w:p w:rsidR="00566E80" w:rsidRPr="00E830E8" w:rsidRDefault="00566E80" w:rsidP="00566E80">
      <w:pPr>
        <w:rPr>
          <w:rFonts w:asciiTheme="minorHAnsi" w:hAnsiTheme="minorHAnsi"/>
        </w:rPr>
      </w:pPr>
      <w:r w:rsidRPr="00E830E8">
        <w:rPr>
          <w:rStyle w:val="StyleUnderline"/>
          <w:rFonts w:asciiTheme="minorHAnsi" w:hAnsiTheme="minorHAnsi"/>
        </w:rPr>
        <w:t xml:space="preserve">These differences are not intended to suggest that Russia and China are on a collision course that will inevitably lead to conflict. </w:t>
      </w:r>
      <w:r w:rsidRPr="00E830E8">
        <w:rPr>
          <w:rFonts w:asciiTheme="minorHAnsi" w:hAnsiTheme="minorHAnsi"/>
        </w:rPr>
        <w:t xml:space="preserve">On the contrary, Russian-Chinese co-operation can be expected to increase. Gas pipelines, at least The Power of Siberia, are going to be constructed, albeit with delays and financial losses. China is going to remain the biggest buyer of Russian oil in Asia. Moscow is ready to provide Beijing with advanced weapon systems, as proven by the contracts on S-400 missile complexes and Su-35 fighter jets. Contrary to common opinion, </w:t>
      </w:r>
      <w:r w:rsidRPr="00E830E8">
        <w:rPr>
          <w:rStyle w:val="StyleUnderline"/>
          <w:rFonts w:asciiTheme="minorHAnsi" w:hAnsiTheme="minorHAnsi"/>
        </w:rPr>
        <w:t>both states have turned out to be adept at limiting their competition and at introducing a division of labor in their shared neighborhood</w:t>
      </w:r>
      <w:r w:rsidRPr="00E830E8">
        <w:rPr>
          <w:rFonts w:asciiTheme="minorHAnsi" w:hAnsiTheme="minorHAnsi"/>
        </w:rPr>
        <w:t>, such as Central Asia. China has made Russia a stakeholder in its New Silk Road (One Belt, One Road) mega-project and has refrained from challenging Russia’s political primacy in the post-Soviet space</w:t>
      </w:r>
      <w:r w:rsidRPr="00E830E8">
        <w:rPr>
          <w:rStyle w:val="StyleUnderline"/>
          <w:rFonts w:asciiTheme="minorHAnsi" w:hAnsiTheme="minorHAnsi"/>
        </w:rPr>
        <w:t>. Beijing carefully dispenses great-power respect to the Kremlin in regular doses</w:t>
      </w:r>
      <w:r w:rsidRPr="00E830E8">
        <w:rPr>
          <w:rFonts w:asciiTheme="minorHAnsi" w:hAnsiTheme="minorHAnsi"/>
        </w:rPr>
        <w:t xml:space="preserve">. Moreover, </w:t>
      </w:r>
      <w:r w:rsidRPr="00E830E8">
        <w:rPr>
          <w:rStyle w:val="StyleUnderline"/>
          <w:rFonts w:asciiTheme="minorHAnsi" w:hAnsiTheme="minorHAnsi"/>
        </w:rPr>
        <w:t>China needs Russia on the international scene more than any other partner.</w:t>
      </w:r>
      <w:r w:rsidRPr="00E830E8">
        <w:rPr>
          <w:rFonts w:asciiTheme="minorHAnsi" w:hAnsiTheme="minorHAnsi"/>
        </w:rPr>
        <w:t xml:space="preserve"> Russia remains the only state in BRICS with which China shares not only a non-democratic political system, but – more importantly – a great-power identity. Neither India, Brazil nor South Africa are able to offer substantial political support to China on the international stage. These states lag Russia in terms of material capabilities (military potential) and institutional arrangements (a permanent seat on the UN Security Council). Moreover, they lack the determination to challenge or resist U.S. primacy.</w:t>
      </w:r>
    </w:p>
    <w:p w:rsidR="00566E80" w:rsidRPr="00E830E8" w:rsidRDefault="00566E80" w:rsidP="00566E80">
      <w:pPr>
        <w:rPr>
          <w:rFonts w:asciiTheme="minorHAnsi" w:hAnsiTheme="minorHAnsi"/>
        </w:rPr>
      </w:pPr>
      <w:r w:rsidRPr="00E830E8">
        <w:rPr>
          <w:rFonts w:asciiTheme="minorHAnsi" w:hAnsiTheme="minorHAnsi"/>
        </w:rPr>
        <w:t xml:space="preserve">Nonetheless, </w:t>
      </w:r>
      <w:r w:rsidRPr="00E830E8">
        <w:rPr>
          <w:rStyle w:val="Emphasis"/>
          <w:rFonts w:asciiTheme="minorHAnsi" w:hAnsiTheme="minorHAnsi"/>
        </w:rPr>
        <w:t xml:space="preserve">closer ties between Russia and China do not mean that the two constitute a common challenge to the West. </w:t>
      </w:r>
      <w:r w:rsidRPr="00E830E8">
        <w:rPr>
          <w:rStyle w:val="StyleUnderline"/>
          <w:rFonts w:asciiTheme="minorHAnsi" w:hAnsiTheme="minorHAnsi"/>
        </w:rPr>
        <w:t>Russia and China have different takes on international politics</w:t>
      </w:r>
      <w:r w:rsidRPr="00E830E8">
        <w:rPr>
          <w:rFonts w:asciiTheme="minorHAnsi" w:hAnsiTheme="minorHAnsi"/>
        </w:rPr>
        <w:t xml:space="preserve">. The Chinese Communist Party needs a conducive external environment in order to continue selling its whole range of goods (from low- to high-end, such as high-speed trains), exporting the overcapacity of its industry, and offering loans from its overflowing coffers of U.S. dollars. Moscow has shown itself able to thrive on insecurity and instability – although it ultimately threatens Russia itself, the current “new world disorder” is regarded by the masters of the Kremlin as the West’s problem rather than its own. </w:t>
      </w:r>
      <w:r w:rsidRPr="00E830E8">
        <w:rPr>
          <w:rStyle w:val="StyleUnderline"/>
          <w:rFonts w:asciiTheme="minorHAnsi" w:hAnsiTheme="minorHAnsi"/>
        </w:rPr>
        <w:t>Consequently, Moscow and Beijing aspire to change the existing international order in different directions. China needs another wave of globalization</w:t>
      </w:r>
      <w:r w:rsidRPr="00E830E8">
        <w:rPr>
          <w:rFonts w:asciiTheme="minorHAnsi" w:hAnsiTheme="minorHAnsi"/>
        </w:rPr>
        <w:t xml:space="preserve">; the New Silk Road concept’s ultimate goal is to secure this. The One Belt, One Road is a Chinese version of the late-19th century American open door policy, one that aims to prevent other states from locking themselves up in forms of regional economic integration. </w:t>
      </w:r>
      <w:r w:rsidRPr="00E830E8">
        <w:rPr>
          <w:rStyle w:val="StyleUnderline"/>
          <w:rFonts w:asciiTheme="minorHAnsi" w:hAnsiTheme="minorHAnsi"/>
        </w:rPr>
        <w:t>Russia acts to the contrary, striving to build a fence around its post-Soviet peripheries and isolating it from the outside world</w:t>
      </w:r>
      <w:r w:rsidRPr="00E830E8">
        <w:rPr>
          <w:rFonts w:asciiTheme="minorHAnsi" w:hAnsiTheme="minorHAnsi"/>
        </w:rPr>
        <w:t>. The U.S. and Europe face two challenges of different natures that need to be tackled simultaneously.</w:t>
      </w:r>
    </w:p>
    <w:p w:rsidR="00566E80" w:rsidRPr="00E830E8" w:rsidRDefault="00566E80" w:rsidP="00566E80">
      <w:pPr>
        <w:rPr>
          <w:rFonts w:asciiTheme="minorHAnsi" w:hAnsiTheme="minorHAnsi"/>
        </w:rPr>
      </w:pPr>
    </w:p>
    <w:p w:rsidR="00A22F65" w:rsidRPr="00E830E8" w:rsidRDefault="00A22F65" w:rsidP="00A22F65">
      <w:pPr>
        <w:pStyle w:val="Heading4"/>
        <w:rPr>
          <w:rFonts w:asciiTheme="minorHAnsi" w:hAnsiTheme="minorHAnsi"/>
        </w:rPr>
      </w:pPr>
      <w:r w:rsidRPr="00E830E8">
        <w:rPr>
          <w:rFonts w:asciiTheme="minorHAnsi" w:hAnsiTheme="minorHAnsi"/>
        </w:rPr>
        <w:t xml:space="preserve">Russia-China partnership </w:t>
      </w:r>
      <w:r w:rsidRPr="00E830E8">
        <w:rPr>
          <w:rFonts w:asciiTheme="minorHAnsi" w:hAnsiTheme="minorHAnsi"/>
          <w:i/>
        </w:rPr>
        <w:t xml:space="preserve">cements </w:t>
      </w:r>
      <w:r w:rsidRPr="00E830E8">
        <w:rPr>
          <w:rFonts w:asciiTheme="minorHAnsi" w:hAnsiTheme="minorHAnsi"/>
        </w:rPr>
        <w:t xml:space="preserve">US hegemony – regional balancing pushes allies closer to the US </w:t>
      </w:r>
    </w:p>
    <w:p w:rsidR="00A22F65" w:rsidRPr="00E830E8" w:rsidRDefault="00A22F65" w:rsidP="00A22F65">
      <w:pPr>
        <w:rPr>
          <w:rFonts w:asciiTheme="minorHAnsi" w:hAnsiTheme="minorHAnsi"/>
        </w:rPr>
      </w:pPr>
      <w:r w:rsidRPr="00E830E8">
        <w:rPr>
          <w:rStyle w:val="Style13ptBold"/>
          <w:rFonts w:asciiTheme="minorHAnsi" w:hAnsiTheme="minorHAnsi"/>
        </w:rPr>
        <w:t>Sears 16</w:t>
      </w:r>
      <w:r w:rsidRPr="00E830E8">
        <w:rPr>
          <w:rFonts w:asciiTheme="minorHAnsi" w:hAnsiTheme="minorHAnsi"/>
        </w:rPr>
        <w:t xml:space="preserve"> [Nathan, Professor of International Relations at the Universidad de Las Américas, Ecuador, research focuses on strategic studies, international security, and international relations theory, “China, Russia, and the Long ‘Unipolar Moment'”, The Diplomat, 4/27/16, </w:t>
      </w:r>
      <w:hyperlink r:id="rId45" w:history="1">
        <w:r w:rsidRPr="00E830E8">
          <w:rPr>
            <w:rStyle w:val="Hyperlink"/>
            <w:rFonts w:asciiTheme="minorHAnsi" w:hAnsiTheme="minorHAnsi"/>
          </w:rPr>
          <w:t>http://thediplomat.com/2016/04/china-russia-and-the-unipolar-moment/</w:t>
        </w:r>
      </w:hyperlink>
      <w:r w:rsidRPr="00E830E8">
        <w:rPr>
          <w:rFonts w:asciiTheme="minorHAnsi" w:hAnsiTheme="minorHAnsi"/>
        </w:rPr>
        <w:t xml:space="preserve">] MG </w:t>
      </w:r>
    </w:p>
    <w:p w:rsidR="00A22F65" w:rsidRPr="00E830E8" w:rsidRDefault="00A22F65" w:rsidP="00A22F65">
      <w:pPr>
        <w:rPr>
          <w:rFonts w:asciiTheme="minorHAnsi" w:hAnsiTheme="minorHAnsi"/>
        </w:rPr>
      </w:pPr>
      <w:r w:rsidRPr="00E830E8">
        <w:rPr>
          <w:rFonts w:asciiTheme="minorHAnsi" w:hAnsiTheme="minorHAnsi"/>
        </w:rPr>
        <w:t xml:space="preserve">International </w:t>
      </w:r>
      <w:r w:rsidRPr="00E830E8">
        <w:rPr>
          <w:rStyle w:val="StyleUnderline"/>
          <w:rFonts w:asciiTheme="minorHAnsi" w:hAnsiTheme="minorHAnsi"/>
        </w:rPr>
        <w:t>observers</w:t>
      </w:r>
      <w:r w:rsidRPr="00E830E8">
        <w:rPr>
          <w:rFonts w:asciiTheme="minorHAnsi" w:hAnsiTheme="minorHAnsi"/>
        </w:rPr>
        <w:t xml:space="preserve"> at the end of the Cold War </w:t>
      </w:r>
      <w:r w:rsidRPr="00E830E8">
        <w:rPr>
          <w:rStyle w:val="StyleUnderline"/>
          <w:rFonts w:asciiTheme="minorHAnsi" w:hAnsiTheme="minorHAnsi"/>
        </w:rPr>
        <w:t>predicted that the unipolar international system characterized by a single superpower, the United States, would be short-lived</w:t>
      </w:r>
      <w:r w:rsidRPr="00E830E8">
        <w:rPr>
          <w:rFonts w:asciiTheme="minorHAnsi" w:hAnsiTheme="minorHAnsi"/>
        </w:rPr>
        <w:t xml:space="preserve">—a mere “moment” between the collapse of the Soviet Union and the rise of new great powers. This prediction had its basis in the neorealist version of balance-of-power theory, which suggests that states in an anarchic (“self-help”) international system compete for security and survival, leading inevitably to a balance-of-power. </w:t>
      </w:r>
      <w:r w:rsidRPr="00E830E8">
        <w:rPr>
          <w:rStyle w:val="StyleUnderline"/>
          <w:rFonts w:asciiTheme="minorHAnsi" w:hAnsiTheme="minorHAnsi"/>
        </w:rPr>
        <w:t>The movement of China and Russia toward strategies to counter-balance the United States during the past decade seemed to foreshadow a return to a multipolar balance-of-power</w:t>
      </w:r>
      <w:r w:rsidRPr="00E830E8">
        <w:rPr>
          <w:rFonts w:asciiTheme="minorHAnsi" w:hAnsiTheme="minorHAnsi"/>
        </w:rPr>
        <w:t>, and vindicate the claims of neorealism.</w:t>
      </w:r>
    </w:p>
    <w:p w:rsidR="00A22F65" w:rsidRPr="00E830E8" w:rsidRDefault="00A22F65" w:rsidP="00A22F65">
      <w:pPr>
        <w:rPr>
          <w:rFonts w:asciiTheme="minorHAnsi" w:hAnsiTheme="minorHAnsi"/>
        </w:rPr>
      </w:pPr>
      <w:r w:rsidRPr="00E830E8">
        <w:rPr>
          <w:rFonts w:asciiTheme="minorHAnsi" w:hAnsiTheme="minorHAnsi"/>
        </w:rPr>
        <w:t xml:space="preserve">Yet </w:t>
      </w:r>
      <w:r w:rsidRPr="00E830E8">
        <w:rPr>
          <w:rStyle w:val="Emphasis"/>
          <w:rFonts w:asciiTheme="minorHAnsi" w:hAnsiTheme="minorHAnsi"/>
        </w:rPr>
        <w:t>Chinese and Russian balancing is not causing a return to a multipolar balance-of-power, but is actually reinforcing unipolarity</w:t>
      </w:r>
      <w:r w:rsidRPr="00E830E8">
        <w:rPr>
          <w:rFonts w:asciiTheme="minorHAnsi" w:hAnsiTheme="minorHAnsi"/>
        </w:rPr>
        <w:t>. As President Barack Obama declared in his </w:t>
      </w:r>
      <w:hyperlink r:id="rId46" w:tgtFrame="_blank" w:history="1">
        <w:r w:rsidRPr="00E830E8">
          <w:rPr>
            <w:rStyle w:val="Hyperlink"/>
            <w:rFonts w:asciiTheme="minorHAnsi" w:hAnsiTheme="minorHAnsi"/>
          </w:rPr>
          <w:t>2016 State of the Union Address</w:t>
        </w:r>
      </w:hyperlink>
      <w:r w:rsidRPr="00E830E8">
        <w:rPr>
          <w:rFonts w:asciiTheme="minorHAnsi" w:hAnsiTheme="minorHAnsi"/>
        </w:rPr>
        <w:t>, “</w:t>
      </w:r>
      <w:r w:rsidRPr="00E830E8">
        <w:rPr>
          <w:rStyle w:val="StyleUnderline"/>
          <w:rFonts w:asciiTheme="minorHAnsi" w:hAnsiTheme="minorHAnsi"/>
        </w:rPr>
        <w:t>When it comes to every important international issue, people of the world do not look to Beijing or Moscow</w:t>
      </w:r>
      <w:r w:rsidRPr="00E830E8">
        <w:rPr>
          <w:rFonts w:asciiTheme="minorHAnsi" w:hAnsiTheme="minorHAnsi"/>
        </w:rPr>
        <w:t>—they call us.”</w:t>
      </w:r>
    </w:p>
    <w:p w:rsidR="00A22F65" w:rsidRPr="00E830E8" w:rsidRDefault="00A22F65" w:rsidP="00A22F65">
      <w:pPr>
        <w:rPr>
          <w:rStyle w:val="StyleUnderline"/>
          <w:rFonts w:asciiTheme="minorHAnsi" w:hAnsiTheme="minorHAnsi"/>
        </w:rPr>
      </w:pPr>
      <w:r w:rsidRPr="00E830E8">
        <w:rPr>
          <w:rFonts w:asciiTheme="minorHAnsi" w:hAnsiTheme="minorHAnsi"/>
        </w:rPr>
        <w:t xml:space="preserve">The reason is that </w:t>
      </w:r>
      <w:r w:rsidRPr="00E830E8">
        <w:rPr>
          <w:rStyle w:val="StyleUnderline"/>
          <w:rFonts w:asciiTheme="minorHAnsi" w:hAnsiTheme="minorHAnsi"/>
        </w:rPr>
        <w:t>China and Russia are seeking to increase their relative power through regional revisionism</w:t>
      </w:r>
      <w:r w:rsidRPr="00E830E8">
        <w:rPr>
          <w:rFonts w:asciiTheme="minorHAnsi" w:hAnsiTheme="minorHAnsi"/>
        </w:rPr>
        <w:t xml:space="preserve">, especially through the use or threat of military force in the pursuit of territorial gains. </w:t>
      </w:r>
      <w:r w:rsidRPr="00E830E8">
        <w:rPr>
          <w:rStyle w:val="StyleUnderline"/>
          <w:rFonts w:asciiTheme="minorHAnsi" w:hAnsiTheme="minorHAnsi"/>
        </w:rPr>
        <w:t xml:space="preserve">States in East Asia and Europe have therefore interpreted Chinese and Russian revisionism as major security threats and </w:t>
      </w:r>
      <w:r w:rsidRPr="00E830E8">
        <w:rPr>
          <w:rStyle w:val="Emphasis"/>
          <w:rFonts w:asciiTheme="minorHAnsi" w:hAnsiTheme="minorHAnsi"/>
        </w:rPr>
        <w:t>responded by strengthening the U.S. alliance systems</w:t>
      </w:r>
      <w:r w:rsidRPr="00E830E8">
        <w:rPr>
          <w:rStyle w:val="StyleUnderline"/>
          <w:rFonts w:asciiTheme="minorHAnsi" w:hAnsiTheme="minorHAnsi"/>
        </w:rPr>
        <w:t xml:space="preserve"> in their respective regions. The result is an increase in the United States’ political influence and military presence in East Asia and Europe, and the continuation of the unipolar moment.</w:t>
      </w:r>
    </w:p>
    <w:p w:rsidR="00A22F65" w:rsidRPr="00E830E8" w:rsidRDefault="00A22F65" w:rsidP="00A22F65">
      <w:pPr>
        <w:rPr>
          <w:rFonts w:asciiTheme="minorHAnsi" w:hAnsiTheme="minorHAnsi"/>
        </w:rPr>
      </w:pPr>
      <w:r w:rsidRPr="00E830E8">
        <w:rPr>
          <w:rFonts w:asciiTheme="minorHAnsi" w:hAnsiTheme="minorHAnsi"/>
        </w:rPr>
        <w:t xml:space="preserve">Fortunately, IR theory—and even neorealism—does have an explanation for this counter-intuitive result: </w:t>
      </w:r>
      <w:hyperlink r:id="rId47" w:tgtFrame="_blank" w:history="1">
        <w:r w:rsidRPr="00E830E8">
          <w:rPr>
            <w:rStyle w:val="Hyperlink"/>
            <w:rFonts w:asciiTheme="minorHAnsi" w:hAnsiTheme="minorHAnsi"/>
          </w:rPr>
          <w:t>balance-of-threat theory</w:t>
        </w:r>
      </w:hyperlink>
      <w:r w:rsidRPr="00E830E8">
        <w:rPr>
          <w:rFonts w:asciiTheme="minorHAnsi" w:hAnsiTheme="minorHAnsi"/>
        </w:rPr>
        <w:t>. In The Origins of Alliances, Stephen Walt says that states do not balance against power, per se, but rather against threats. Walt argues that security threats are defined by a combination of factors, including the aggregate power, proximity, offensive capabilities, and offensive intentions of other states. Walt’s balance-of-threats theory goes a long way toward explaining the enduring character of the U.S. alliance systems, as well as why states in East Asia and Europe look to the United States for security against China and Russia. While U.S. </w:t>
      </w:r>
      <w:hyperlink r:id="rId48" w:tgtFrame="_blank" w:history="1">
        <w:r w:rsidRPr="00E830E8">
          <w:rPr>
            <w:rStyle w:val="Hyperlink"/>
            <w:rFonts w:asciiTheme="minorHAnsi" w:hAnsiTheme="minorHAnsi"/>
          </w:rPr>
          <w:t>preponderance is unprecedented</w:t>
        </w:r>
      </w:hyperlink>
      <w:r w:rsidRPr="00E830E8">
        <w:rPr>
          <w:rFonts w:asciiTheme="minorHAnsi" w:hAnsiTheme="minorHAnsi"/>
        </w:rPr>
        <w:t xml:space="preserve"> and its relative power advantage is likely to endure for the </w:t>
      </w:r>
      <w:hyperlink r:id="rId49" w:tgtFrame="_blank" w:history="1">
        <w:r w:rsidRPr="00E830E8">
          <w:rPr>
            <w:rStyle w:val="Hyperlink"/>
            <w:rFonts w:asciiTheme="minorHAnsi" w:hAnsiTheme="minorHAnsi"/>
          </w:rPr>
          <w:t>foreseeable future</w:t>
        </w:r>
      </w:hyperlink>
      <w:r w:rsidRPr="00E830E8">
        <w:rPr>
          <w:rFonts w:asciiTheme="minorHAnsi" w:hAnsiTheme="minorHAnsi"/>
        </w:rPr>
        <w:t>,</w:t>
      </w:r>
      <w:r w:rsidRPr="00E830E8">
        <w:rPr>
          <w:rStyle w:val="StyleUnderline"/>
          <w:rFonts w:asciiTheme="minorHAnsi" w:hAnsiTheme="minorHAnsi"/>
        </w:rPr>
        <w:t xml:space="preserve"> the United States is sufficiently far away from East Asia and Europe to make territorial conquest improbable, and its military presence is widely perceived as a </w:t>
      </w:r>
      <w:hyperlink r:id="rId50" w:tgtFrame="_blank" w:history="1">
        <w:r w:rsidRPr="00E830E8">
          <w:rPr>
            <w:rStyle w:val="StyleUnderline"/>
            <w:rFonts w:asciiTheme="minorHAnsi" w:hAnsiTheme="minorHAnsi"/>
          </w:rPr>
          <w:t>source of stability</w:t>
        </w:r>
      </w:hyperlink>
      <w:r w:rsidRPr="00E830E8">
        <w:rPr>
          <w:rStyle w:val="StyleUnderline"/>
          <w:rFonts w:asciiTheme="minorHAnsi" w:hAnsiTheme="minorHAnsi"/>
        </w:rPr>
        <w:t xml:space="preserve"> rather than a threat. </w:t>
      </w:r>
      <w:r w:rsidRPr="00E830E8">
        <w:rPr>
          <w:rFonts w:asciiTheme="minorHAnsi" w:hAnsiTheme="minorHAnsi"/>
        </w:rPr>
        <w:t>This at least is the </w:t>
      </w:r>
      <w:hyperlink r:id="rId51" w:tgtFrame="_blank" w:history="1">
        <w:r w:rsidRPr="00E830E8">
          <w:rPr>
            <w:rStyle w:val="Hyperlink"/>
            <w:rFonts w:asciiTheme="minorHAnsi" w:hAnsiTheme="minorHAnsi"/>
          </w:rPr>
          <w:t>view</w:t>
        </w:r>
      </w:hyperlink>
      <w:r w:rsidRPr="00E830E8">
        <w:rPr>
          <w:rFonts w:asciiTheme="minorHAnsi" w:hAnsiTheme="minorHAnsi"/>
        </w:rPr>
        <w:t> held by U.S. allies.</w:t>
      </w:r>
    </w:p>
    <w:p w:rsidR="00A22F65" w:rsidRPr="00E830E8" w:rsidRDefault="00A22F65" w:rsidP="00A22F65">
      <w:pPr>
        <w:rPr>
          <w:rFonts w:asciiTheme="minorHAnsi" w:hAnsiTheme="minorHAnsi"/>
        </w:rPr>
      </w:pPr>
      <w:r w:rsidRPr="00E830E8">
        <w:rPr>
          <w:rFonts w:asciiTheme="minorHAnsi" w:hAnsiTheme="minorHAnsi"/>
        </w:rPr>
        <w:t xml:space="preserve">On the other hand, </w:t>
      </w:r>
      <w:r w:rsidRPr="00E830E8">
        <w:rPr>
          <w:rStyle w:val="StyleUnderline"/>
          <w:rFonts w:asciiTheme="minorHAnsi" w:hAnsiTheme="minorHAnsi"/>
        </w:rPr>
        <w:t>China and Russia are not seen in the same way in East Asia and Europe: they are the giants next door, with growing military capabilities and demonstratively revisionist aims. Chinese and Russian balancing strategies have</w:t>
      </w:r>
      <w:r w:rsidRPr="00E830E8">
        <w:rPr>
          <w:rFonts w:asciiTheme="minorHAnsi" w:hAnsiTheme="minorHAnsi"/>
        </w:rPr>
        <w:t xml:space="preserve"> therefore backfired—they have </w:t>
      </w:r>
      <w:r w:rsidRPr="00E830E8">
        <w:rPr>
          <w:rStyle w:val="StyleUnderline"/>
          <w:rFonts w:asciiTheme="minorHAnsi" w:hAnsiTheme="minorHAnsi"/>
        </w:rPr>
        <w:t>pushed their neighbors into the orbit of the U.S. alliance systems</w:t>
      </w:r>
      <w:r w:rsidRPr="00E830E8">
        <w:rPr>
          <w:rFonts w:asciiTheme="minorHAnsi" w:hAnsiTheme="minorHAnsi"/>
        </w:rPr>
        <w:t>. China and Russia’s shared goal of a return to multipolarity would have been better served by continuing with “soft balancing” strategies, which emphasized the injustice of international institutions based on U.S. interests, the failures of the liberal values of democracy and capitalism to promote global peace and prosperity, and the hypocrisy of the United States’ military interventions and use of force that violates international law.</w:t>
      </w:r>
    </w:p>
    <w:p w:rsidR="00A22F65" w:rsidRPr="00E830E8" w:rsidRDefault="00A22F65" w:rsidP="00A22F65">
      <w:pPr>
        <w:rPr>
          <w:rFonts w:asciiTheme="minorHAnsi" w:hAnsiTheme="minorHAnsi"/>
        </w:rPr>
      </w:pPr>
      <w:r w:rsidRPr="00E830E8">
        <w:rPr>
          <w:rStyle w:val="StyleUnderline"/>
          <w:rFonts w:asciiTheme="minorHAnsi" w:hAnsiTheme="minorHAnsi"/>
        </w:rPr>
        <w:t>Unfortunately for China and Russia, it would be hard for them to change the course of their foreign policies now that they are committed to the path of hard balancing.</w:t>
      </w:r>
      <w:r w:rsidRPr="00E830E8">
        <w:rPr>
          <w:rFonts w:asciiTheme="minorHAnsi" w:hAnsiTheme="minorHAnsi"/>
        </w:rPr>
        <w:t xml:space="preserve"> First, </w:t>
      </w:r>
      <w:r w:rsidRPr="00E830E8">
        <w:rPr>
          <w:rStyle w:val="StyleUnderline"/>
          <w:rFonts w:asciiTheme="minorHAnsi" w:hAnsiTheme="minorHAnsi"/>
        </w:rPr>
        <w:t>it would be difficult to convince their neighbors of the credibility of their benign intentions</w:t>
      </w:r>
      <w:r w:rsidRPr="00E830E8">
        <w:rPr>
          <w:rFonts w:asciiTheme="minorHAnsi" w:hAnsiTheme="minorHAnsi"/>
        </w:rPr>
        <w:t xml:space="preserve"> (e.g. China’s “peaceful rise” discourse), </w:t>
      </w:r>
      <w:r w:rsidRPr="00E830E8">
        <w:rPr>
          <w:rStyle w:val="StyleUnderline"/>
          <w:rFonts w:asciiTheme="minorHAnsi" w:hAnsiTheme="minorHAnsi"/>
        </w:rPr>
        <w:t>after their use and threat of military force in pursuit of territorial aims</w:t>
      </w:r>
      <w:r w:rsidRPr="00E830E8">
        <w:rPr>
          <w:rFonts w:asciiTheme="minorHAnsi" w:hAnsiTheme="minorHAnsi"/>
        </w:rPr>
        <w:t>. Second, it would be a challenge to escape the </w:t>
      </w:r>
      <w:hyperlink r:id="rId52" w:tgtFrame="_blank" w:history="1">
        <w:r w:rsidRPr="00E830E8">
          <w:rPr>
            <w:rStyle w:val="Hyperlink"/>
            <w:rFonts w:asciiTheme="minorHAnsi" w:hAnsiTheme="minorHAnsi"/>
          </w:rPr>
          <w:t>security dilemma</w:t>
        </w:r>
      </w:hyperlink>
      <w:r w:rsidRPr="00E830E8">
        <w:rPr>
          <w:rFonts w:asciiTheme="minorHAnsi" w:hAnsiTheme="minorHAnsi"/>
        </w:rPr>
        <w:t> logic that has taken hold: each side perceives the other as a threat and seeks to increase their security by augmenting their military power, which only serves to confirm the other side’s suspicions of hostile intentions. Third, an abrupt policy change by China or Russia would likely be viewed both domestically and internationally as a defeat, which neither Beijing nor Moscow is likely to accept.</w:t>
      </w:r>
    </w:p>
    <w:p w:rsidR="00A22F65" w:rsidRPr="00E830E8" w:rsidRDefault="00A22F65" w:rsidP="00A22F65">
      <w:pPr>
        <w:rPr>
          <w:rStyle w:val="StyleUnderline"/>
          <w:rFonts w:asciiTheme="minorHAnsi" w:hAnsiTheme="minorHAnsi"/>
        </w:rPr>
      </w:pPr>
      <w:r w:rsidRPr="00E830E8">
        <w:rPr>
          <w:rFonts w:asciiTheme="minorHAnsi" w:hAnsiTheme="minorHAnsi"/>
        </w:rPr>
        <w:t xml:space="preserve">Thus, </w:t>
      </w:r>
      <w:r w:rsidRPr="00E830E8">
        <w:rPr>
          <w:rStyle w:val="StyleUnderline"/>
          <w:rFonts w:asciiTheme="minorHAnsi" w:hAnsiTheme="minorHAnsi"/>
        </w:rPr>
        <w:t xml:space="preserve">China and Russia will most likely continue down their current paths of balancing through revisionism, which will only strengthen the U.S. alliance systems in East Asia and Europe, and therefore the unipolar moment of the United States’ geopolitical preeminence will endure. </w:t>
      </w:r>
      <w:r w:rsidRPr="00E830E8">
        <w:rPr>
          <w:rFonts w:asciiTheme="minorHAnsi" w:hAnsiTheme="minorHAnsi"/>
        </w:rPr>
        <w:t>The future of U.S. grand strategy may therefore not be found in the concept of an offshore balancer, but rather an offshore hegemon.</w:t>
      </w:r>
    </w:p>
    <w:p w:rsidR="00A22F65" w:rsidRPr="00E830E8" w:rsidRDefault="00A22F65" w:rsidP="00A22F65">
      <w:pPr>
        <w:rPr>
          <w:rFonts w:asciiTheme="minorHAnsi" w:hAnsiTheme="minorHAnsi"/>
        </w:rPr>
      </w:pPr>
    </w:p>
    <w:p w:rsidR="00AE4C51" w:rsidRPr="00E830E8" w:rsidRDefault="00AE4C51" w:rsidP="00AE4C51">
      <w:pPr>
        <w:rPr>
          <w:rFonts w:asciiTheme="minorHAnsi" w:hAnsiTheme="minorHAnsi"/>
        </w:rPr>
      </w:pPr>
    </w:p>
    <w:p w:rsidR="00D911E3" w:rsidRPr="00E830E8" w:rsidRDefault="00D911E3" w:rsidP="00D911E3">
      <w:pPr>
        <w:pStyle w:val="Heading4"/>
        <w:rPr>
          <w:rFonts w:asciiTheme="minorHAnsi" w:hAnsiTheme="minorHAnsi"/>
        </w:rPr>
      </w:pPr>
      <w:r w:rsidRPr="00E830E8">
        <w:rPr>
          <w:rFonts w:asciiTheme="minorHAnsi" w:hAnsiTheme="minorHAnsi"/>
        </w:rPr>
        <w:t>No impact turn</w:t>
      </w:r>
      <w:r w:rsidR="00C35ABB" w:rsidRPr="00E830E8">
        <w:rPr>
          <w:rFonts w:asciiTheme="minorHAnsi" w:hAnsiTheme="minorHAnsi"/>
        </w:rPr>
        <w:t xml:space="preserve"> </w:t>
      </w:r>
      <w:r w:rsidRPr="00E830E8">
        <w:rPr>
          <w:rFonts w:asciiTheme="minorHAnsi" w:hAnsiTheme="minorHAnsi"/>
        </w:rPr>
        <w:t>- doesn’t undermine heg</w:t>
      </w:r>
    </w:p>
    <w:p w:rsidR="00D911E3" w:rsidRPr="00E830E8" w:rsidRDefault="00D911E3" w:rsidP="00D911E3">
      <w:pPr>
        <w:rPr>
          <w:rFonts w:asciiTheme="minorHAnsi" w:hAnsiTheme="minorHAnsi"/>
        </w:rPr>
      </w:pPr>
      <w:r w:rsidRPr="00E830E8">
        <w:rPr>
          <w:rFonts w:asciiTheme="minorHAnsi" w:hAnsiTheme="minorHAnsi"/>
        </w:rPr>
        <w:t xml:space="preserve">Michael J. Green, 8-13-2014, ( japan Chair and a senior adviser at the Center for Strategic and International Studies, associate professor of international relations)"Should America Fear a New Sino-Russian Alliance?," Foreign Policy, </w:t>
      </w:r>
      <w:hyperlink r:id="rId53" w:history="1">
        <w:r w:rsidRPr="00E830E8">
          <w:rPr>
            <w:rStyle w:val="Hyperlink"/>
            <w:rFonts w:asciiTheme="minorHAnsi" w:hAnsiTheme="minorHAnsi"/>
          </w:rPr>
          <w:t>http://foreignpolicy.com/2014/08/13/should-america-fear-a-new-sino-russian-alliance/</w:t>
        </w:r>
      </w:hyperlink>
      <w:r w:rsidRPr="00E830E8">
        <w:rPr>
          <w:rFonts w:asciiTheme="minorHAnsi" w:hAnsiTheme="minorHAnsi"/>
        </w:rPr>
        <w:t xml:space="preserve"> //ALB</w:t>
      </w:r>
    </w:p>
    <w:p w:rsidR="00D911E3" w:rsidRPr="00E830E8" w:rsidRDefault="00D911E3" w:rsidP="00D911E3">
      <w:pPr>
        <w:rPr>
          <w:rFonts w:asciiTheme="minorHAnsi" w:hAnsiTheme="minorHAnsi"/>
          <w:u w:val="single"/>
        </w:rPr>
      </w:pPr>
      <w:r w:rsidRPr="00E830E8">
        <w:rPr>
          <w:rFonts w:asciiTheme="minorHAnsi" w:hAnsiTheme="minorHAnsi"/>
          <w:sz w:val="16"/>
        </w:rPr>
        <w:t xml:space="preserve">However, </w:t>
      </w:r>
      <w:r w:rsidRPr="00E830E8">
        <w:rPr>
          <w:rFonts w:asciiTheme="minorHAnsi" w:hAnsiTheme="minorHAnsi"/>
          <w:b/>
          <w:u w:val="single"/>
        </w:rPr>
        <w:t>the new Sino-Russian alignment is unlikely to be so significant that the West needs to change its fundamental approach to both the Western Pacific and Ukraine</w:t>
      </w:r>
      <w:r w:rsidRPr="00E830E8">
        <w:rPr>
          <w:rFonts w:asciiTheme="minorHAnsi" w:hAnsiTheme="minorHAnsi"/>
          <w:sz w:val="16"/>
        </w:rPr>
        <w:t xml:space="preserve">. China is a rising power with revisionist aims in the Pacific, but </w:t>
      </w:r>
      <w:r w:rsidRPr="00E830E8">
        <w:rPr>
          <w:rFonts w:asciiTheme="minorHAnsi" w:hAnsiTheme="minorHAnsi"/>
          <w:u w:val="single"/>
        </w:rPr>
        <w:t>continuing dependence on the U.S. economy and global economic institutions.</w:t>
      </w:r>
      <w:r w:rsidRPr="00E830E8">
        <w:rPr>
          <w:rFonts w:asciiTheme="minorHAnsi" w:hAnsiTheme="minorHAnsi"/>
          <w:sz w:val="16"/>
        </w:rPr>
        <w:t xml:space="preserve"> </w:t>
      </w:r>
      <w:r w:rsidRPr="00E830E8">
        <w:rPr>
          <w:rFonts w:asciiTheme="minorHAnsi" w:hAnsiTheme="minorHAnsi"/>
          <w:u w:val="single"/>
        </w:rPr>
        <w:t>Russia is a declining power with revisionist aims in Central Europe</w:t>
      </w:r>
      <w:r w:rsidRPr="00E830E8">
        <w:rPr>
          <w:rFonts w:asciiTheme="minorHAnsi" w:hAnsiTheme="minorHAnsi"/>
          <w:sz w:val="16"/>
        </w:rPr>
        <w:t xml:space="preserve">, </w:t>
      </w:r>
      <w:r w:rsidRPr="00E830E8">
        <w:rPr>
          <w:rFonts w:asciiTheme="minorHAnsi" w:hAnsiTheme="minorHAnsi"/>
          <w:u w:val="single"/>
        </w:rPr>
        <w:t>and far less dependence on global economic institutions. While</w:t>
      </w:r>
      <w:r w:rsidRPr="00E830E8">
        <w:rPr>
          <w:rFonts w:asciiTheme="minorHAnsi" w:hAnsiTheme="minorHAnsi"/>
          <w:sz w:val="16"/>
        </w:rPr>
        <w:t xml:space="preserve"> China has its own corruption abyss, Xi’s rule depends more fundamentally on meeting the Chinese peoples’ expectations of rising living standards, while Putin needs to keep a smaller corrupt kleptocracy satisfied. </w:t>
      </w:r>
      <w:r w:rsidRPr="00E830E8">
        <w:rPr>
          <w:rFonts w:asciiTheme="minorHAnsi" w:hAnsiTheme="minorHAnsi"/>
          <w:u w:val="single"/>
        </w:rPr>
        <w:t>Thus while resisting the United States is the animating theme in Putinism, there is still enough Dengism in Xi’s worldview that a stable U.S.-China relationship matters.</w:t>
      </w:r>
      <w:r w:rsidRPr="00E830E8">
        <w:rPr>
          <w:rFonts w:asciiTheme="minorHAnsi" w:hAnsiTheme="minorHAnsi"/>
          <w:sz w:val="16"/>
        </w:rPr>
        <w:t xml:space="preserve"> </w:t>
      </w:r>
      <w:r w:rsidRPr="00E830E8">
        <w:rPr>
          <w:rFonts w:asciiTheme="minorHAnsi" w:hAnsiTheme="minorHAnsi"/>
          <w:u w:val="single"/>
        </w:rPr>
        <w:t>Meanwhile, China has little motivation to empower Russia in Asia</w:t>
      </w:r>
      <w:r w:rsidRPr="00E830E8">
        <w:rPr>
          <w:rFonts w:asciiTheme="minorHAnsi" w:hAnsiTheme="minorHAnsi"/>
          <w:sz w:val="16"/>
        </w:rPr>
        <w:t xml:space="preserve">, </w:t>
      </w:r>
      <w:r w:rsidRPr="00E830E8">
        <w:rPr>
          <w:rFonts w:asciiTheme="minorHAnsi" w:hAnsiTheme="minorHAnsi"/>
          <w:u w:val="single"/>
        </w:rPr>
        <w:t xml:space="preserve">while Russia has much to fear from a natural resource hungry giant of 1.3 billion people alongside its 7 million </w:t>
      </w:r>
      <w:r w:rsidRPr="00E830E8">
        <w:rPr>
          <w:rFonts w:asciiTheme="minorHAnsi" w:hAnsiTheme="minorHAnsi"/>
          <w:sz w:val="16"/>
        </w:rPr>
        <w:t xml:space="preserve">— and declining — population in the Far East. A </w:t>
      </w:r>
      <w:r w:rsidRPr="00E830E8">
        <w:rPr>
          <w:rFonts w:asciiTheme="minorHAnsi" w:hAnsiTheme="minorHAnsi"/>
          <w:u w:val="single"/>
        </w:rPr>
        <w:t>closer Sino-Russian alignment will always have less coherence than America’s treaty alliance system in the Pacific, unless we lose our own focus on allies.</w:t>
      </w:r>
    </w:p>
    <w:p w:rsidR="00D911E3" w:rsidRPr="00E830E8" w:rsidRDefault="00D911E3" w:rsidP="00D911E3">
      <w:pPr>
        <w:rPr>
          <w:rFonts w:asciiTheme="minorHAnsi" w:hAnsiTheme="minorHAnsi"/>
        </w:rPr>
      </w:pPr>
    </w:p>
    <w:p w:rsidR="00566E80" w:rsidRPr="00E830E8" w:rsidRDefault="00566E80" w:rsidP="00A22F65">
      <w:pPr>
        <w:rPr>
          <w:rFonts w:asciiTheme="minorHAnsi" w:hAnsiTheme="minorHAnsi"/>
        </w:rPr>
      </w:pPr>
    </w:p>
    <w:p w:rsidR="00566E80" w:rsidRPr="00E830E8" w:rsidRDefault="00566E80" w:rsidP="00566E80">
      <w:pPr>
        <w:pStyle w:val="Heading3"/>
        <w:rPr>
          <w:rFonts w:asciiTheme="minorHAnsi" w:hAnsiTheme="minorHAnsi"/>
        </w:rPr>
      </w:pPr>
      <w:r w:rsidRPr="00E830E8">
        <w:rPr>
          <w:rFonts w:asciiTheme="minorHAnsi" w:hAnsiTheme="minorHAnsi"/>
        </w:rPr>
        <w:t xml:space="preserve">---Heg </w:t>
      </w:r>
      <w:r w:rsidR="00CD6DBE" w:rsidRPr="00E830E8">
        <w:rPr>
          <w:rFonts w:asciiTheme="minorHAnsi" w:hAnsiTheme="minorHAnsi"/>
        </w:rPr>
        <w:t>Decline Inev</w:t>
      </w:r>
      <w:r w:rsidRPr="00E830E8">
        <w:rPr>
          <w:rFonts w:asciiTheme="minorHAnsi" w:hAnsiTheme="minorHAnsi"/>
        </w:rPr>
        <w:t xml:space="preserve"> </w:t>
      </w:r>
    </w:p>
    <w:p w:rsidR="00BE52B5" w:rsidRPr="00E830E8" w:rsidRDefault="00BE52B5" w:rsidP="00BE52B5">
      <w:pPr>
        <w:pStyle w:val="Heading4"/>
        <w:rPr>
          <w:rFonts w:asciiTheme="minorHAnsi" w:hAnsiTheme="minorHAnsi"/>
        </w:rPr>
      </w:pPr>
      <w:r w:rsidRPr="00E830E8">
        <w:rPr>
          <w:rFonts w:asciiTheme="minorHAnsi" w:hAnsiTheme="minorHAnsi"/>
        </w:rPr>
        <w:t xml:space="preserve">Multipolarity is inevitable – US flexibility ensures peaceful transition </w:t>
      </w:r>
    </w:p>
    <w:p w:rsidR="00BE52B5" w:rsidRPr="00E830E8" w:rsidRDefault="00BE52B5" w:rsidP="00BE52B5">
      <w:pPr>
        <w:rPr>
          <w:rFonts w:asciiTheme="minorHAnsi" w:hAnsiTheme="minorHAnsi"/>
        </w:rPr>
      </w:pPr>
      <w:r w:rsidRPr="00E830E8">
        <w:rPr>
          <w:rStyle w:val="Style13ptBold"/>
          <w:rFonts w:asciiTheme="minorHAnsi" w:hAnsiTheme="minorHAnsi"/>
        </w:rPr>
        <w:t>Burrows and Manning 15</w:t>
      </w:r>
      <w:r w:rsidRPr="00E830E8">
        <w:rPr>
          <w:rFonts w:asciiTheme="minorHAnsi" w:hAnsiTheme="minorHAnsi"/>
        </w:rPr>
        <w:t xml:space="preserve"> [Mathew, director of Atlantic Council’s strategic foresight initiative, Robert A., senior fellow at Atlantic Council, “America's Worst Nightmare: Russia and China Are Getting Closer”, National Interest, 7/24/15, </w:t>
      </w:r>
      <w:hyperlink r:id="rId54" w:history="1">
        <w:r w:rsidRPr="00E830E8">
          <w:rPr>
            <w:rStyle w:val="Hyperlink"/>
            <w:rFonts w:asciiTheme="minorHAnsi" w:hAnsiTheme="minorHAnsi"/>
          </w:rPr>
          <w:t>http://nationalinterest.org/feature/americas-worst-nightmare-russia-china-are-getting-closer-13661?page=2</w:t>
        </w:r>
      </w:hyperlink>
      <w:r w:rsidRPr="00E830E8">
        <w:rPr>
          <w:rFonts w:asciiTheme="minorHAnsi" w:hAnsiTheme="minorHAnsi"/>
        </w:rPr>
        <w:t>] MG</w:t>
      </w:r>
    </w:p>
    <w:p w:rsidR="00BE52B5" w:rsidRPr="00E830E8" w:rsidRDefault="00BE52B5" w:rsidP="00BE52B5">
      <w:pPr>
        <w:rPr>
          <w:rStyle w:val="StyleUnderline"/>
          <w:rFonts w:asciiTheme="minorHAnsi" w:hAnsiTheme="minorHAnsi"/>
        </w:rPr>
      </w:pPr>
      <w:r w:rsidRPr="00E830E8">
        <w:rPr>
          <w:rStyle w:val="StyleUnderline"/>
          <w:rFonts w:asciiTheme="minorHAnsi" w:hAnsiTheme="minorHAnsi"/>
        </w:rPr>
        <w:t>Ball in the United States’ Court</w:t>
      </w:r>
    </w:p>
    <w:p w:rsidR="00BE52B5" w:rsidRPr="00E830E8" w:rsidRDefault="00BE52B5" w:rsidP="00BE52B5">
      <w:pPr>
        <w:rPr>
          <w:rFonts w:asciiTheme="minorHAnsi" w:hAnsiTheme="minorHAnsi"/>
          <w:b/>
          <w:u w:val="single"/>
        </w:rPr>
      </w:pPr>
      <w:r w:rsidRPr="00E830E8">
        <w:rPr>
          <w:rStyle w:val="StyleUnderline"/>
          <w:rFonts w:asciiTheme="minorHAnsi" w:hAnsiTheme="minorHAnsi"/>
        </w:rPr>
        <w:t>Whether the world moves towards</w:t>
      </w:r>
      <w:r w:rsidRPr="00E830E8">
        <w:rPr>
          <w:rFonts w:asciiTheme="minorHAnsi" w:hAnsiTheme="minorHAnsi"/>
        </w:rPr>
        <w:t xml:space="preserve"> this new, troublesome</w:t>
      </w:r>
      <w:r w:rsidRPr="00E830E8">
        <w:rPr>
          <w:rStyle w:val="StyleUnderline"/>
          <w:rFonts w:asciiTheme="minorHAnsi" w:hAnsiTheme="minorHAnsi"/>
        </w:rPr>
        <w:t xml:space="preserve"> bipolarity or </w:t>
      </w:r>
      <w:r w:rsidRPr="00E830E8">
        <w:rPr>
          <w:rFonts w:asciiTheme="minorHAnsi" w:hAnsiTheme="minorHAnsi"/>
        </w:rPr>
        <w:t xml:space="preserve">moves in the direction of </w:t>
      </w:r>
      <w:r w:rsidRPr="00E830E8">
        <w:rPr>
          <w:rStyle w:val="StyleUnderline"/>
          <w:rFonts w:asciiTheme="minorHAnsi" w:hAnsiTheme="minorHAnsi"/>
        </w:rPr>
        <w:t>a more inclusive</w:t>
      </w:r>
      <w:r w:rsidRPr="00E830E8">
        <w:rPr>
          <w:rFonts w:asciiTheme="minorHAnsi" w:hAnsiTheme="minorHAnsi"/>
        </w:rPr>
        <w:t>, still</w:t>
      </w:r>
      <w:r w:rsidRPr="00E830E8">
        <w:rPr>
          <w:rStyle w:val="StyleUnderline"/>
          <w:rFonts w:asciiTheme="minorHAnsi" w:hAnsiTheme="minorHAnsi"/>
        </w:rPr>
        <w:t xml:space="preserve"> </w:t>
      </w:r>
      <w:r w:rsidRPr="00E830E8">
        <w:rPr>
          <w:rFonts w:asciiTheme="minorHAnsi" w:hAnsiTheme="minorHAnsi"/>
        </w:rPr>
        <w:t>globalizing</w:t>
      </w:r>
      <w:r w:rsidRPr="00E830E8">
        <w:rPr>
          <w:rStyle w:val="StyleUnderline"/>
          <w:rFonts w:asciiTheme="minorHAnsi" w:hAnsiTheme="minorHAnsi"/>
        </w:rPr>
        <w:t xml:space="preserve"> international order will depend in no small degree to what role the United States plays in a complex landscape where power is diffused and no single nation can singularly shape international outcomes.</w:t>
      </w:r>
    </w:p>
    <w:p w:rsidR="00BE52B5" w:rsidRPr="00E830E8" w:rsidRDefault="00BE52B5" w:rsidP="00BE52B5">
      <w:pPr>
        <w:rPr>
          <w:rStyle w:val="StyleUnderline"/>
          <w:rFonts w:asciiTheme="minorHAnsi" w:hAnsiTheme="minorHAnsi"/>
        </w:rPr>
      </w:pPr>
      <w:r w:rsidRPr="00E830E8">
        <w:rPr>
          <w:rStyle w:val="StyleUnderline"/>
          <w:rFonts w:asciiTheme="minorHAnsi" w:hAnsiTheme="minorHAnsi"/>
        </w:rPr>
        <w:t>It will require more U.S. agility and pragmatic realism, abandoning unipolar tendencies and acting more as first among equals.</w:t>
      </w:r>
      <w:r w:rsidRPr="00E830E8">
        <w:rPr>
          <w:rFonts w:asciiTheme="minorHAnsi" w:hAnsiTheme="minorHAnsi"/>
        </w:rPr>
        <w:t xml:space="preserve"> </w:t>
      </w:r>
      <w:r w:rsidRPr="00E830E8">
        <w:rPr>
          <w:rStyle w:val="StyleUnderline"/>
          <w:rFonts w:asciiTheme="minorHAnsi" w:hAnsiTheme="minorHAnsi"/>
        </w:rPr>
        <w:t>Can the United States afford confrontational approaches to both Russia and China? Finding a new equilibrium with Russia may require uncomfortable compromises</w:t>
      </w:r>
      <w:r w:rsidRPr="00E830E8">
        <w:rPr>
          <w:rFonts w:asciiTheme="minorHAnsi" w:hAnsiTheme="minorHAnsi"/>
        </w:rPr>
        <w:t xml:space="preserve">. Yet all the presidential campaigns are likely to outdo themselves in their rhetoric against both Russia and China, missing the opportunity to talk about how </w:t>
      </w:r>
      <w:r w:rsidRPr="00E830E8">
        <w:rPr>
          <w:rStyle w:val="StyleUnderline"/>
          <w:rFonts w:asciiTheme="minorHAnsi" w:hAnsiTheme="minorHAnsi"/>
        </w:rPr>
        <w:t>the US will need to grapple with a changing world order</w:t>
      </w:r>
      <w:r w:rsidRPr="00E830E8">
        <w:rPr>
          <w:rFonts w:asciiTheme="minorHAnsi" w:hAnsiTheme="minorHAnsi"/>
        </w:rPr>
        <w:t xml:space="preserve">. We may wish we were back in 1971, but Silicon Valley has yet to construct Jules Verne’s time machine. Both the media’s and various campaigns’ inclinations to sweat small stuff is blinding us to the big strategic shifts. Yes, </w:t>
      </w:r>
      <w:r w:rsidRPr="00E830E8">
        <w:rPr>
          <w:rStyle w:val="StyleUnderline"/>
          <w:rFonts w:asciiTheme="minorHAnsi" w:hAnsiTheme="minorHAnsi"/>
        </w:rPr>
        <w:t>there’s a new Great Game afoot, but we’re being seriously outplayed.</w:t>
      </w:r>
    </w:p>
    <w:p w:rsidR="002F4BEC" w:rsidRPr="00E830E8" w:rsidRDefault="009139CE" w:rsidP="00085681">
      <w:pPr>
        <w:pStyle w:val="Heading1"/>
        <w:rPr>
          <w:rFonts w:asciiTheme="minorHAnsi" w:hAnsiTheme="minorHAnsi"/>
        </w:rPr>
      </w:pPr>
      <w:r w:rsidRPr="00E830E8">
        <w:rPr>
          <w:rFonts w:asciiTheme="minorHAnsi" w:hAnsiTheme="minorHAnsi"/>
        </w:rPr>
        <w:t>Affirmative</w:t>
      </w:r>
    </w:p>
    <w:p w:rsidR="002F4BEC" w:rsidRPr="00E830E8" w:rsidRDefault="002F4BEC" w:rsidP="002F4BEC">
      <w:pPr>
        <w:rPr>
          <w:rFonts w:asciiTheme="minorHAnsi" w:hAnsiTheme="minorHAnsi"/>
        </w:rPr>
      </w:pPr>
    </w:p>
    <w:p w:rsidR="002F4BEC" w:rsidRPr="00E830E8" w:rsidRDefault="002F4BEC" w:rsidP="002F4BEC">
      <w:pPr>
        <w:pStyle w:val="Heading2"/>
        <w:rPr>
          <w:rFonts w:asciiTheme="minorHAnsi" w:hAnsiTheme="minorHAnsi"/>
        </w:rPr>
      </w:pPr>
      <w:r w:rsidRPr="00E830E8">
        <w:rPr>
          <w:rFonts w:asciiTheme="minorHAnsi" w:hAnsiTheme="minorHAnsi"/>
        </w:rPr>
        <w:t>Uniqueness</w:t>
      </w:r>
    </w:p>
    <w:p w:rsidR="002F4BEC" w:rsidRPr="00E830E8" w:rsidRDefault="00105A25" w:rsidP="002F4BEC">
      <w:pPr>
        <w:pStyle w:val="Heading3"/>
        <w:rPr>
          <w:rFonts w:asciiTheme="minorHAnsi" w:hAnsiTheme="minorHAnsi"/>
        </w:rPr>
      </w:pPr>
      <w:r w:rsidRPr="00E830E8">
        <w:rPr>
          <w:rFonts w:asciiTheme="minorHAnsi" w:hAnsiTheme="minorHAnsi"/>
        </w:rPr>
        <w:t>Relations</w:t>
      </w:r>
      <w:r w:rsidR="002F4BEC" w:rsidRPr="00E830E8">
        <w:rPr>
          <w:rFonts w:asciiTheme="minorHAnsi" w:hAnsiTheme="minorHAnsi"/>
        </w:rPr>
        <w:t xml:space="preserve"> Low</w:t>
      </w:r>
    </w:p>
    <w:p w:rsidR="002F4BEC" w:rsidRPr="00E830E8" w:rsidRDefault="002F4BEC" w:rsidP="002F4BEC">
      <w:pPr>
        <w:pStyle w:val="Heading4"/>
        <w:rPr>
          <w:rFonts w:asciiTheme="minorHAnsi" w:hAnsiTheme="minorHAnsi"/>
        </w:rPr>
      </w:pPr>
      <w:r w:rsidRPr="00E830E8">
        <w:rPr>
          <w:rFonts w:asciiTheme="minorHAnsi" w:hAnsiTheme="minorHAnsi"/>
        </w:rPr>
        <w:t xml:space="preserve">Russia-China partnership waning now – economic and geopolitical competition </w:t>
      </w:r>
    </w:p>
    <w:p w:rsidR="002F4BEC" w:rsidRPr="00E830E8" w:rsidRDefault="002F4BEC" w:rsidP="002F4BEC">
      <w:pPr>
        <w:rPr>
          <w:rFonts w:asciiTheme="minorHAnsi" w:hAnsiTheme="minorHAnsi"/>
        </w:rPr>
      </w:pPr>
      <w:r w:rsidRPr="00E830E8">
        <w:rPr>
          <w:rStyle w:val="Style13ptBold"/>
          <w:rFonts w:asciiTheme="minorHAnsi" w:hAnsiTheme="minorHAnsi"/>
        </w:rPr>
        <w:t>Blank and Kim 15</w:t>
      </w:r>
      <w:r w:rsidRPr="00E830E8">
        <w:rPr>
          <w:rFonts w:asciiTheme="minorHAnsi" w:hAnsiTheme="minorHAnsi"/>
        </w:rPr>
        <w:t xml:space="preserve"> [Stephen, internationally known expert on Russia, professor of National Security Studies at US Army War College, Younkyoo, professor of international relations at Hanyang University, “Does Russo-Chinese Partnership Threaten America’s Interests in Asia?”, Foreign Policy Research Institute, 12/3/15, doi: 10.1016] MG</w:t>
      </w:r>
    </w:p>
    <w:p w:rsidR="002F4BEC" w:rsidRPr="00E830E8" w:rsidRDefault="002F4BEC" w:rsidP="002F4BEC">
      <w:pPr>
        <w:rPr>
          <w:rFonts w:asciiTheme="minorHAnsi" w:hAnsiTheme="minorHAnsi"/>
        </w:rPr>
      </w:pPr>
      <w:r w:rsidRPr="00E830E8">
        <w:rPr>
          <w:rStyle w:val="StyleUnderline"/>
          <w:rFonts w:asciiTheme="minorHAnsi" w:hAnsiTheme="minorHAnsi"/>
        </w:rPr>
        <w:t>Russia is also losing the economic competition to China.</w:t>
      </w:r>
      <w:r w:rsidRPr="00E830E8">
        <w:rPr>
          <w:rFonts w:asciiTheme="minorHAnsi" w:hAnsiTheme="minorHAnsi"/>
        </w:rPr>
        <w:t xml:space="preserve"> </w:t>
      </w:r>
      <w:r w:rsidRPr="00E830E8">
        <w:rPr>
          <w:rStyle w:val="StyleUnderline"/>
          <w:rFonts w:asciiTheme="minorHAnsi" w:hAnsiTheme="minorHAnsi"/>
        </w:rPr>
        <w:t>While it will join the new AIIB and the Silk Road project that the bank will underwrite, it will be a junior partner. Moscow has indicated its inability to play a major role in either program.</w:t>
      </w:r>
      <w:r w:rsidRPr="00E830E8">
        <w:rPr>
          <w:rFonts w:asciiTheme="minorHAnsi" w:hAnsiTheme="minorHAnsi"/>
        </w:rPr>
        <w:t xml:space="preserve">49 In the SCO, </w:t>
      </w:r>
      <w:r w:rsidRPr="00E830E8">
        <w:rPr>
          <w:rStyle w:val="Emphasis"/>
          <w:rFonts w:asciiTheme="minorHAnsi" w:hAnsiTheme="minorHAnsi"/>
        </w:rPr>
        <w:t>despite the façade of cooperation, Russia openly competes with China</w:t>
      </w:r>
      <w:r w:rsidRPr="00E830E8">
        <w:rPr>
          <w:rFonts w:asciiTheme="minorHAnsi" w:hAnsiTheme="minorHAnsi"/>
        </w:rPr>
        <w:t>. China’s growing interest in Afghanistan may also overshadow Russia’s ability to help that country and its desire to regain influence in Kabul. Zhao Huasheng, from Fudan University in Shanghai, wrote in 2004 that terrorism, drugs, and the links between drug running and the Taliban were problems beyond Russia’s ability to cope. Moreover, other regional organizations could not fight these challenges either. Only the SCO could combat terrorists, extremists, separatists, and drug trafficking. Zhao embellished the idea of China’s free riding, explaining that China concedes Russia’s leadership position in Central Asia, with its attendant headaches, as long as Russia recognizes that it needs China’s influence to exercise legitimate authority there.</w:t>
      </w:r>
    </w:p>
    <w:p w:rsidR="002F4BEC" w:rsidRPr="00E830E8" w:rsidRDefault="002F4BEC" w:rsidP="002F4BEC">
      <w:pPr>
        <w:rPr>
          <w:rFonts w:asciiTheme="minorHAnsi" w:hAnsiTheme="minorHAnsi"/>
        </w:rPr>
      </w:pPr>
      <w:r w:rsidRPr="00E830E8">
        <w:rPr>
          <w:rFonts w:asciiTheme="minorHAnsi" w:hAnsiTheme="minorHAnsi"/>
        </w:rPr>
        <w:t>Since the Soviet Union’s collapse, Russia has continued to leverage influence in Central Asia, but this is waning. The countries of Central Asia wish to be independent from Russia. In the long run, Russia’s control over Central Asia is worrisome. The Shanghai Cooperation Organization links the Central Asian countries and remains attractive. Therefore, the SCO may be conducive to Russian influence. In particular, Russia may cement its broad role in this region with the help of China. The newly-born SCO may develop into the most influential regional organization in that part of the world. Thus, joining the SCO is an important way for Russia to take part in Asian affairs.50</w:t>
      </w:r>
    </w:p>
    <w:p w:rsidR="002F4BEC" w:rsidRPr="00E830E8" w:rsidRDefault="002F4BEC" w:rsidP="002F4BEC">
      <w:pPr>
        <w:rPr>
          <w:rFonts w:asciiTheme="minorHAnsi" w:hAnsiTheme="minorHAnsi"/>
        </w:rPr>
      </w:pPr>
      <w:r w:rsidRPr="00E830E8">
        <w:rPr>
          <w:rFonts w:asciiTheme="minorHAnsi" w:hAnsiTheme="minorHAnsi"/>
        </w:rPr>
        <w:t>Unless Russia finds a way to compete economically with China, it may ultimately function as both the policeman of Eurasian autocracy, as well as China’s investments. Russia clearly does not want that role. Indeed, Russia’s Eurasian Economic Union project is, among other things, an attempt to reduce China’s economic penetration of Central Asia.51</w:t>
      </w:r>
    </w:p>
    <w:p w:rsidR="002F4BEC" w:rsidRPr="00E830E8" w:rsidRDefault="002F4BEC" w:rsidP="002F4BEC">
      <w:pPr>
        <w:rPr>
          <w:rFonts w:asciiTheme="minorHAnsi" w:hAnsiTheme="minorHAnsi"/>
        </w:rPr>
      </w:pPr>
      <w:r w:rsidRPr="00E830E8">
        <w:rPr>
          <w:rFonts w:asciiTheme="minorHAnsi" w:hAnsiTheme="minorHAnsi"/>
        </w:rPr>
        <w:t xml:space="preserve">No Third Way for Russia </w:t>
      </w:r>
    </w:p>
    <w:p w:rsidR="002F4BEC" w:rsidRPr="00E830E8" w:rsidRDefault="002F4BEC" w:rsidP="002F4BEC">
      <w:pPr>
        <w:rPr>
          <w:rFonts w:asciiTheme="minorHAnsi" w:hAnsiTheme="minorHAnsi"/>
        </w:rPr>
      </w:pPr>
      <w:r w:rsidRPr="00E830E8">
        <w:rPr>
          <w:rStyle w:val="StyleUnderline"/>
          <w:rFonts w:asciiTheme="minorHAnsi" w:hAnsiTheme="minorHAnsi"/>
        </w:rPr>
        <w:t>While China threatens United States, allied, and partner interests across Asia, Russia does not</w:t>
      </w:r>
      <w:r w:rsidRPr="00E830E8">
        <w:rPr>
          <w:rFonts w:asciiTheme="minorHAnsi" w:hAnsiTheme="minorHAnsi"/>
        </w:rPr>
        <w:t>. Although this author had previously advocated a “grand bargain” with Russia in Asia, Russian aggression in Ukraine prevents it at present</w:t>
      </w:r>
      <w:r w:rsidRPr="00E830E8">
        <w:rPr>
          <w:rStyle w:val="StyleUnderline"/>
          <w:rFonts w:asciiTheme="minorHAnsi" w:hAnsiTheme="minorHAnsi"/>
        </w:rPr>
        <w:t xml:space="preserve">. By failing to develop its own economy, </w:t>
      </w:r>
      <w:r w:rsidRPr="00E830E8">
        <w:rPr>
          <w:rStyle w:val="Emphasis"/>
          <w:rFonts w:asciiTheme="minorHAnsi" w:hAnsiTheme="minorHAnsi"/>
        </w:rPr>
        <w:t>Russia ensures that China will fill that vacuum</w:t>
      </w:r>
      <w:r w:rsidRPr="00E830E8">
        <w:rPr>
          <w:rFonts w:asciiTheme="minorHAnsi" w:hAnsiTheme="minorHAnsi"/>
        </w:rPr>
        <w:t>. This is the ultimate irony of Putin’s desire to restore Rusisa’s great power status.</w:t>
      </w:r>
    </w:p>
    <w:p w:rsidR="002F4BEC" w:rsidRPr="00E830E8" w:rsidRDefault="002F4BEC" w:rsidP="002F4BEC">
      <w:pPr>
        <w:rPr>
          <w:rFonts w:asciiTheme="minorHAnsi" w:hAnsiTheme="minorHAnsi"/>
        </w:rPr>
      </w:pPr>
      <w:r w:rsidRPr="00E830E8">
        <w:rPr>
          <w:rStyle w:val="StyleUnderline"/>
          <w:rFonts w:asciiTheme="minorHAnsi" w:hAnsiTheme="minorHAnsi"/>
        </w:rPr>
        <w:t>As the furor over the AIIB shows, Washington must first put its own house in order to sustain the broad coalition against Chinese threats.</w:t>
      </w:r>
      <w:r w:rsidRPr="00E830E8">
        <w:rPr>
          <w:rFonts w:asciiTheme="minorHAnsi" w:hAnsiTheme="minorHAnsi"/>
        </w:rPr>
        <w:t xml:space="preserve"> The Trans-Pacific Partnership should forge closer economic bonds among pro-American governments. Many observers have also noted India’s insistence upon playing a major role in the South China Sea and its strategic collaboration with Japan, Vietnam, and Australia. Washington should continue to support these endeavors. It should also deepen the current Indo-American rapprochement for similar reasons. </w:t>
      </w:r>
      <w:r w:rsidRPr="00E830E8">
        <w:rPr>
          <w:rStyle w:val="StyleUnderline"/>
          <w:rFonts w:asciiTheme="minorHAnsi" w:hAnsiTheme="minorHAnsi"/>
        </w:rPr>
        <w:t>Russia’s connections with North Korea, India, and Vietnam display the same strategic logic of constraining China</w:t>
      </w:r>
      <w:r w:rsidRPr="00E830E8">
        <w:rPr>
          <w:rFonts w:asciiTheme="minorHAnsi" w:hAnsiTheme="minorHAnsi"/>
        </w:rPr>
        <w:t xml:space="preserve">.52 Likewise, </w:t>
      </w:r>
      <w:r w:rsidRPr="00E830E8">
        <w:rPr>
          <w:rStyle w:val="StyleUnderline"/>
          <w:rFonts w:asciiTheme="minorHAnsi" w:hAnsiTheme="minorHAnsi"/>
        </w:rPr>
        <w:t>Washington must strengthen its military capabilities and the rebalance to Asia. It should also foster greater strategic integration among its allies in sub-regional Asian networks</w:t>
      </w:r>
      <w:r w:rsidRPr="00E830E8">
        <w:rPr>
          <w:rFonts w:asciiTheme="minorHAnsi" w:hAnsiTheme="minorHAnsi"/>
        </w:rPr>
        <w:t>.</w:t>
      </w:r>
    </w:p>
    <w:p w:rsidR="002F4BEC" w:rsidRPr="00E830E8" w:rsidRDefault="002F4BEC" w:rsidP="002F4BEC">
      <w:pPr>
        <w:rPr>
          <w:rFonts w:asciiTheme="minorHAnsi" w:hAnsiTheme="minorHAnsi"/>
        </w:rPr>
      </w:pPr>
      <w:r w:rsidRPr="00E830E8">
        <w:rPr>
          <w:rFonts w:asciiTheme="minorHAnsi" w:hAnsiTheme="minorHAnsi"/>
        </w:rPr>
        <w:t xml:space="preserve">But while </w:t>
      </w:r>
      <w:r w:rsidRPr="00E830E8">
        <w:rPr>
          <w:rStyle w:val="StyleUnderline"/>
          <w:rFonts w:asciiTheme="minorHAnsi" w:hAnsiTheme="minorHAnsi"/>
        </w:rPr>
        <w:t>U.S. and Russian interests ultimately may be compatible in East Asia</w:t>
      </w:r>
      <w:r w:rsidRPr="00E830E8">
        <w:rPr>
          <w:rFonts w:asciiTheme="minorHAnsi" w:hAnsiTheme="minorHAnsi"/>
        </w:rPr>
        <w:t xml:space="preserve">, Washington does not believe it needs Russia. Nothing has forced it to rethink those policies. Moscow’s adventure in Ukraine will cost it in Asia. </w:t>
      </w:r>
      <w:r w:rsidRPr="00E830E8">
        <w:rPr>
          <w:rStyle w:val="StyleUnderline"/>
          <w:rFonts w:asciiTheme="minorHAnsi" w:hAnsiTheme="minorHAnsi"/>
        </w:rPr>
        <w:t>The partnership with China aims to counter U.S. power and assert Russia’s great power status. But it is China that has profited the most.</w:t>
      </w:r>
      <w:r w:rsidRPr="00E830E8">
        <w:rPr>
          <w:rFonts w:asciiTheme="minorHAnsi" w:hAnsiTheme="minorHAnsi"/>
        </w:rPr>
        <w:t xml:space="preserve"> Washington still takes little notice of Russia in East Asia. And if Vietnam and Japan are indicators, Russia’s pivot to Asia is less than a success.</w:t>
      </w:r>
    </w:p>
    <w:p w:rsidR="002F4BEC" w:rsidRPr="00E830E8" w:rsidRDefault="002F4BEC" w:rsidP="002F4BEC">
      <w:pPr>
        <w:rPr>
          <w:rFonts w:asciiTheme="minorHAnsi" w:hAnsiTheme="minorHAnsi"/>
        </w:rPr>
      </w:pPr>
      <w:r w:rsidRPr="00E830E8">
        <w:rPr>
          <w:rFonts w:asciiTheme="minorHAnsi" w:hAnsiTheme="minorHAnsi"/>
        </w:rPr>
        <w:t xml:space="preserve">Moscow’s hostility to Washington is producing ever diminishing returns. Certainly, China’s support for it, regarding Ukraine, while clearly welcomed, has its limits. Some experts believe that Beijing has sought to restrain Moscow from precipitating an even larger East-West crisis, a Chinese pressure that reminds Moscow that it no longer is a completely free agent in the triangle.53 But if Russia genuinely seeks to be a competitive Asian player, fundamental reform of its economics, politics, and foreign policies are essential. </w:t>
      </w:r>
    </w:p>
    <w:p w:rsidR="002F4BEC" w:rsidRPr="00E830E8" w:rsidRDefault="002F4BEC" w:rsidP="002F4BEC">
      <w:pPr>
        <w:rPr>
          <w:rFonts w:asciiTheme="minorHAnsi" w:hAnsiTheme="minorHAnsi"/>
        </w:rPr>
      </w:pPr>
      <w:r w:rsidRPr="00E830E8">
        <w:rPr>
          <w:rStyle w:val="StyleUnderline"/>
          <w:rFonts w:asciiTheme="minorHAnsi" w:hAnsiTheme="minorHAnsi"/>
        </w:rPr>
        <w:t>Washington could benefit from a truly cooperative relationship with Moscow in Central and East Asia</w:t>
      </w:r>
      <w:r w:rsidRPr="00E830E8">
        <w:rPr>
          <w:rFonts w:asciiTheme="minorHAnsi" w:hAnsiTheme="minorHAnsi"/>
        </w:rPr>
        <w:t xml:space="preserve">. However, Washington needs that relationship less than Moscow does. Rather than pursuing the delusion of dreams of lost status that cannot be sustained, Moscow needs to pursue large-scale domestic reform and reconstruction to genuine friendship with Asian countries. While for Washington this rapprochement is a matter of choice, for Russia it is—and will become—an ever clearer necessity. This despite burning its bridges in Ukraine and Europe. Ironically, the real rebalancing is that </w:t>
      </w:r>
      <w:r w:rsidRPr="00E830E8">
        <w:rPr>
          <w:rStyle w:val="StyleUnderline"/>
          <w:rFonts w:asciiTheme="minorHAnsi" w:hAnsiTheme="minorHAnsi"/>
        </w:rPr>
        <w:t>for Russia to become a more Asian player, it must become a more Western state.</w:t>
      </w:r>
      <w:r w:rsidRPr="00E830E8">
        <w:rPr>
          <w:rFonts w:asciiTheme="minorHAnsi" w:hAnsiTheme="minorHAnsi"/>
        </w:rPr>
        <w:t xml:space="preserve"> To realize its dream of independent great power status in Asia and avoid being China’s raw materials appendage, Moscow must first realize its European vocation. There is no third way.&gt;&gt;&gt;&gt;</w:t>
      </w:r>
    </w:p>
    <w:p w:rsidR="002F4BEC" w:rsidRPr="00E830E8" w:rsidRDefault="002F4BEC" w:rsidP="002F4BEC">
      <w:pPr>
        <w:pStyle w:val="Heading3"/>
        <w:rPr>
          <w:rFonts w:asciiTheme="minorHAnsi" w:hAnsiTheme="minorHAnsi"/>
        </w:rPr>
      </w:pPr>
      <w:r w:rsidRPr="00E830E8">
        <w:rPr>
          <w:rFonts w:asciiTheme="minorHAnsi" w:hAnsiTheme="minorHAnsi"/>
        </w:rPr>
        <w:t>Rel</w:t>
      </w:r>
      <w:r w:rsidR="00105A25" w:rsidRPr="00E830E8">
        <w:rPr>
          <w:rFonts w:asciiTheme="minorHAnsi" w:hAnsiTheme="minorHAnsi"/>
        </w:rPr>
        <w:t>ations</w:t>
      </w:r>
      <w:r w:rsidRPr="00E830E8">
        <w:rPr>
          <w:rFonts w:asciiTheme="minorHAnsi" w:hAnsiTheme="minorHAnsi"/>
        </w:rPr>
        <w:t xml:space="preserve"> </w:t>
      </w:r>
      <w:r w:rsidR="001C3018" w:rsidRPr="00E830E8">
        <w:rPr>
          <w:rFonts w:asciiTheme="minorHAnsi" w:hAnsiTheme="minorHAnsi"/>
        </w:rPr>
        <w:t xml:space="preserve">Inevitable </w:t>
      </w:r>
      <w:r w:rsidRPr="00E830E8">
        <w:rPr>
          <w:rFonts w:asciiTheme="minorHAnsi" w:hAnsiTheme="minorHAnsi"/>
        </w:rPr>
        <w:t xml:space="preserve"> </w:t>
      </w:r>
    </w:p>
    <w:p w:rsidR="002F4BEC" w:rsidRPr="00E830E8" w:rsidRDefault="002F4BEC" w:rsidP="002F4BEC">
      <w:pPr>
        <w:pStyle w:val="Heading4"/>
        <w:rPr>
          <w:rFonts w:asciiTheme="minorHAnsi" w:hAnsiTheme="minorHAnsi"/>
        </w:rPr>
      </w:pPr>
      <w:r w:rsidRPr="00E830E8">
        <w:rPr>
          <w:rFonts w:asciiTheme="minorHAnsi" w:hAnsiTheme="minorHAnsi"/>
        </w:rPr>
        <w:t xml:space="preserve">Sino-Russian relations are </w:t>
      </w:r>
      <w:r w:rsidRPr="00E830E8">
        <w:rPr>
          <w:rFonts w:asciiTheme="minorHAnsi" w:hAnsiTheme="minorHAnsi"/>
          <w:u w:val="single"/>
        </w:rPr>
        <w:t xml:space="preserve">deeply rooted </w:t>
      </w:r>
      <w:r w:rsidRPr="00E830E8">
        <w:rPr>
          <w:rFonts w:asciiTheme="minorHAnsi" w:hAnsiTheme="minorHAnsi"/>
        </w:rPr>
        <w:t xml:space="preserve">and strengthening now  </w:t>
      </w:r>
    </w:p>
    <w:p w:rsidR="002F4BEC" w:rsidRPr="00E830E8" w:rsidRDefault="002F4BEC" w:rsidP="002F4BEC">
      <w:pPr>
        <w:rPr>
          <w:rFonts w:asciiTheme="minorHAnsi" w:hAnsiTheme="minorHAnsi"/>
        </w:rPr>
      </w:pPr>
      <w:r w:rsidRPr="00E830E8">
        <w:rPr>
          <w:rStyle w:val="Style13ptBold"/>
          <w:rFonts w:asciiTheme="minorHAnsi" w:hAnsiTheme="minorHAnsi"/>
        </w:rPr>
        <w:t xml:space="preserve">Ying 16 </w:t>
      </w:r>
      <w:r w:rsidRPr="00E830E8">
        <w:rPr>
          <w:rFonts w:asciiTheme="minorHAnsi" w:hAnsiTheme="minorHAnsi"/>
        </w:rPr>
        <w:t>[Fu, vice minister of Foreign Ministry of the PRC, Former Chinese ambassador to the UK, “How China Sees Russia”, Foreign Affairs Journal, January/February 2016, Volume 95, No. 1, pp. 96-105] MG</w:t>
      </w:r>
    </w:p>
    <w:p w:rsidR="002F4BEC" w:rsidRPr="00E830E8" w:rsidRDefault="002F4BEC" w:rsidP="002F4BEC">
      <w:pPr>
        <w:rPr>
          <w:rFonts w:asciiTheme="minorHAnsi" w:hAnsiTheme="minorHAnsi"/>
        </w:rPr>
      </w:pPr>
      <w:r w:rsidRPr="00E830E8">
        <w:rPr>
          <w:rFonts w:asciiTheme="minorHAnsi" w:hAnsiTheme="minorHAnsi"/>
        </w:rPr>
        <w:t xml:space="preserve">&lt;&lt;&lt;&lt;Neither view accurately captures the true nature of the relationship. </w:t>
      </w:r>
      <w:r w:rsidRPr="00E830E8">
        <w:rPr>
          <w:rStyle w:val="StyleUnderline"/>
          <w:rFonts w:asciiTheme="minorHAnsi" w:hAnsiTheme="minorHAnsi"/>
        </w:rPr>
        <w:t>The Chinese-Russian relationship is a stable strategic partnership and by no means a marriage of convenience: it is complex, sturdy, and deeply rooted. Changes in international relations since the end of the Cold War have only brought the two countries closer together.</w:t>
      </w:r>
      <w:r w:rsidRPr="00E830E8">
        <w:rPr>
          <w:rFonts w:asciiTheme="minorHAnsi" w:hAnsiTheme="minorHAnsi"/>
        </w:rPr>
        <w:t xml:space="preserve"> Some Western analysts and officials have speculated (and perhaps even hoped) that the ongoing conflicts in Syria and Ukraine, in which Russia has become heavily involved, would lead to tensions between Beijing and Moscow—or even a rupture. But that has not happened. </w:t>
      </w:r>
    </w:p>
    <w:p w:rsidR="002F4BEC" w:rsidRPr="00E830E8" w:rsidRDefault="002F4BEC" w:rsidP="002F4BEC">
      <w:pPr>
        <w:rPr>
          <w:rFonts w:asciiTheme="minorHAnsi" w:hAnsiTheme="minorHAnsi"/>
        </w:rPr>
      </w:pPr>
      <w:r w:rsidRPr="00E830E8">
        <w:rPr>
          <w:rFonts w:asciiTheme="minorHAnsi" w:hAnsiTheme="minorHAnsi"/>
        </w:rPr>
        <w:t xml:space="preserve">Nevertheless, China has no interest in a formal alliance with Russia, nor in forming an anti-U.S. or anti-Western bloc of any kind. Rather, </w:t>
      </w:r>
      <w:r w:rsidRPr="00E830E8">
        <w:rPr>
          <w:rStyle w:val="StyleUnderline"/>
          <w:rFonts w:asciiTheme="minorHAnsi" w:hAnsiTheme="minorHAnsi"/>
        </w:rPr>
        <w:t>Beijing hopes that China and Russia can maintain their relationship in a way that will provide a safe environment for the two big neighbors to achieve their development goals</w:t>
      </w:r>
      <w:r w:rsidRPr="00E830E8">
        <w:rPr>
          <w:rFonts w:asciiTheme="minorHAnsi" w:hAnsiTheme="minorHAnsi"/>
        </w:rPr>
        <w:t xml:space="preserve"> and to support each other through mutually beneficial cooperation, offering a model for how major countries can manage their differences and cooperate in ways that strengthen the international system.</w:t>
      </w:r>
    </w:p>
    <w:p w:rsidR="002F4BEC" w:rsidRPr="00E830E8" w:rsidRDefault="002F4BEC" w:rsidP="002F4BEC">
      <w:pPr>
        <w:rPr>
          <w:rFonts w:asciiTheme="minorHAnsi" w:hAnsiTheme="minorHAnsi"/>
        </w:rPr>
      </w:pPr>
      <w:r w:rsidRPr="00E830E8">
        <w:rPr>
          <w:rFonts w:asciiTheme="minorHAnsi" w:hAnsiTheme="minorHAnsi"/>
        </w:rPr>
        <w:t xml:space="preserve">TIES THAT BIND </w:t>
      </w:r>
    </w:p>
    <w:p w:rsidR="002F4BEC" w:rsidRPr="00E830E8" w:rsidRDefault="002F4BEC" w:rsidP="002F4BEC">
      <w:pPr>
        <w:rPr>
          <w:rStyle w:val="StyleUnderline"/>
          <w:rFonts w:asciiTheme="minorHAnsi" w:hAnsiTheme="minorHAnsi"/>
        </w:rPr>
      </w:pPr>
      <w:r w:rsidRPr="00E830E8">
        <w:rPr>
          <w:rFonts w:asciiTheme="minorHAnsi" w:hAnsiTheme="minorHAnsi"/>
        </w:rPr>
        <w:t xml:space="preserve">On several occasions between the end of the nineteenth century and the middle of the twentieth century, China entered into an alliance with the Russian empire and its successor, the Soviet Union. But every time, the arrangement proved short-lived, as each amounted to nothing more than an expediency between countries of unequal strength. In the decades that followed, the two powerful communist-led countries muddled through, occasionally cooperating but often riven by rivalry and mistrust. In 1989, in the waning years of Soviet rule, they finally restored normalcy to their relations. They jointly declared that they would develop bilateral relations based on “mutual respect for sovereignty and territorial integrity, mutual nonaggression, noninterference in each other’s internal affairs, equality and mutual benefit, and peaceful coexistence.” Two years later, the Soviet Union disintegrated, but </w:t>
      </w:r>
      <w:r w:rsidRPr="00E830E8">
        <w:rPr>
          <w:rStyle w:val="StyleUnderline"/>
          <w:rFonts w:asciiTheme="minorHAnsi" w:hAnsiTheme="minorHAnsi"/>
        </w:rPr>
        <w:t>Chinese-Russian relations carried on with the principle of “no alliance, no conflict, and no targeting any third country.”</w:t>
      </w:r>
    </w:p>
    <w:p w:rsidR="002F4BEC" w:rsidRPr="00E830E8" w:rsidRDefault="002F4BEC" w:rsidP="002F4BEC">
      <w:pPr>
        <w:rPr>
          <w:rFonts w:asciiTheme="minorHAnsi" w:hAnsiTheme="minorHAnsi"/>
        </w:rPr>
      </w:pPr>
      <w:r w:rsidRPr="00E830E8">
        <w:rPr>
          <w:rFonts w:asciiTheme="minorHAnsi" w:hAnsiTheme="minorHAnsi"/>
        </w:rPr>
        <w:t xml:space="preserve">Soon thereafter, the newborn Russian Federation embraced the so-called Atlanticist approach. To win the trust and help of the West, Russia not only followed Western prescriptions for economic reform but also made concessions on major security issues, including reducing its stockpile of strategic nuclear weapons. However, things didn’t turn out the way the Russians had hoped, as the country’s economy tanked and its regional influence waned. In 1992, disappointed with what they saw as unfulfilled pledges of American and European assistance and irritated by talk of nato’s eastward expansion, the Russians began to pay more attention to Asia. That year, </w:t>
      </w:r>
      <w:r w:rsidRPr="00E830E8">
        <w:rPr>
          <w:rStyle w:val="StyleUnderline"/>
          <w:rFonts w:asciiTheme="minorHAnsi" w:hAnsiTheme="minorHAnsi"/>
        </w:rPr>
        <w:t>China and Russia announced that</w:t>
      </w:r>
      <w:r w:rsidRPr="00E830E8">
        <w:rPr>
          <w:rFonts w:asciiTheme="minorHAnsi" w:hAnsiTheme="minorHAnsi"/>
        </w:rPr>
        <w:t xml:space="preserve"> each would regard the other as a “friendly country” and issued a joint political statement stipulating that “the freedom of people to choose their own development paths should be respected, while </w:t>
      </w:r>
      <w:r w:rsidRPr="00E830E8">
        <w:rPr>
          <w:rStyle w:val="StyleUnderline"/>
          <w:rFonts w:asciiTheme="minorHAnsi" w:hAnsiTheme="minorHAnsi"/>
        </w:rPr>
        <w:t>differences in social systems and ideologies should not hamper the normal progress of relations</w:t>
      </w:r>
      <w:r w:rsidRPr="00E830E8">
        <w:rPr>
          <w:rFonts w:asciiTheme="minorHAnsi" w:hAnsiTheme="minorHAnsi"/>
        </w:rPr>
        <w:t>.”</w:t>
      </w:r>
    </w:p>
    <w:p w:rsidR="002F4BEC" w:rsidRPr="00E830E8" w:rsidRDefault="002F4BEC" w:rsidP="002F4BEC">
      <w:pPr>
        <w:rPr>
          <w:rFonts w:asciiTheme="minorHAnsi" w:hAnsiTheme="minorHAnsi"/>
        </w:rPr>
      </w:pPr>
      <w:r w:rsidRPr="00E830E8">
        <w:rPr>
          <w:rFonts w:asciiTheme="minorHAnsi" w:hAnsiTheme="minorHAnsi"/>
        </w:rPr>
        <w:t xml:space="preserve">Ever since, </w:t>
      </w:r>
      <w:r w:rsidRPr="00E830E8">
        <w:rPr>
          <w:rStyle w:val="StyleUnderline"/>
          <w:rFonts w:asciiTheme="minorHAnsi" w:hAnsiTheme="minorHAnsi"/>
        </w:rPr>
        <w:t>Chinese-Russian relations have gradually improved and deepened. During the past 20 years or so, bilateral trade and investment have expanded on a massive scale.</w:t>
      </w:r>
      <w:r w:rsidRPr="00E830E8">
        <w:rPr>
          <w:rFonts w:asciiTheme="minorHAnsi" w:hAnsiTheme="minorHAnsi"/>
        </w:rPr>
        <w:t xml:space="preserve"> In 2011, China became Russia’s largest trading partner. In 2014 alone, China’s investment in Russia grew by 80 percent—and </w:t>
      </w:r>
      <w:r w:rsidRPr="00E830E8">
        <w:rPr>
          <w:rStyle w:val="StyleUnderline"/>
          <w:rFonts w:asciiTheme="minorHAnsi" w:hAnsiTheme="minorHAnsi"/>
        </w:rPr>
        <w:t>the trend toward more investment remains strong</w:t>
      </w:r>
      <w:r w:rsidRPr="00E830E8">
        <w:rPr>
          <w:rFonts w:asciiTheme="minorHAnsi" w:hAnsiTheme="minorHAnsi"/>
        </w:rPr>
        <w:t xml:space="preserve">. To get a sense of the growth in economic ties, consider that in the early 1990s, annual bilateral trade between China and Russia amounted to around $5 billion; by 2014, it came close to $100 billion. That year, Beijing and Moscow signed a landmark agreement to construct a pipeline that, by 2018, will bring as much as 38 billion cubic meters of Russian natural gas to China every year. </w:t>
      </w:r>
      <w:r w:rsidRPr="00E830E8">
        <w:rPr>
          <w:rStyle w:val="StyleUnderline"/>
          <w:rFonts w:asciiTheme="minorHAnsi" w:hAnsiTheme="minorHAnsi"/>
        </w:rPr>
        <w:t>The two countries are also planning significant deals involving nuclear power generation, aerospace manufacturing, high-speed rail, and infrastructure development</w:t>
      </w:r>
      <w:r w:rsidRPr="00E830E8">
        <w:rPr>
          <w:rFonts w:asciiTheme="minorHAnsi" w:hAnsiTheme="minorHAnsi"/>
        </w:rPr>
        <w:t>. Furthermore</w:t>
      </w:r>
      <w:r w:rsidRPr="00E830E8">
        <w:rPr>
          <w:rStyle w:val="StyleUnderline"/>
          <w:rFonts w:asciiTheme="minorHAnsi" w:hAnsiTheme="minorHAnsi"/>
        </w:rPr>
        <w:t xml:space="preserve">, they are cooperating on new multinational financial institutions, </w:t>
      </w:r>
      <w:r w:rsidRPr="00E830E8">
        <w:rPr>
          <w:rFonts w:asciiTheme="minorHAnsi" w:hAnsiTheme="minorHAnsi"/>
        </w:rPr>
        <w:t>such as the Asian Infrastructure Investment Bank, the New Development Bank BRICS, and the BRICS foreign exchange reserve pool.</w:t>
      </w:r>
    </w:p>
    <w:p w:rsidR="002F4BEC" w:rsidRPr="00E830E8" w:rsidRDefault="002F4BEC" w:rsidP="002F4BEC">
      <w:pPr>
        <w:rPr>
          <w:rFonts w:asciiTheme="minorHAnsi" w:hAnsiTheme="minorHAnsi"/>
        </w:rPr>
      </w:pPr>
      <w:r w:rsidRPr="00E830E8">
        <w:rPr>
          <w:rFonts w:asciiTheme="minorHAnsi" w:hAnsiTheme="minorHAnsi"/>
        </w:rPr>
        <w:t xml:space="preserve">Meanwhile, </w:t>
      </w:r>
      <w:r w:rsidRPr="00E830E8">
        <w:rPr>
          <w:rStyle w:val="StyleUnderline"/>
          <w:rFonts w:asciiTheme="minorHAnsi" w:hAnsiTheme="minorHAnsi"/>
        </w:rPr>
        <w:t>security ties have improved as well. China has become one of the largest importers of Russian arms, and the two countries are discussing a number of joint arms research-and-development projects</w:t>
      </w:r>
      <w:r w:rsidRPr="00E830E8">
        <w:rPr>
          <w:rFonts w:asciiTheme="minorHAnsi" w:hAnsiTheme="minorHAnsi"/>
        </w:rPr>
        <w:t xml:space="preserve">. Extensive Chinese-Russian defense cooperation involves consultations between high-level military personnel and joint training and exercises, including more than a dozen joint counterterrorism exercises during the past decade or so, carried out either bilaterally or under the auspices of the Shanghai Cooperation Organization. In the past 20 years, </w:t>
      </w:r>
      <w:r w:rsidRPr="00E830E8">
        <w:rPr>
          <w:rStyle w:val="StyleUnderline"/>
          <w:rFonts w:asciiTheme="minorHAnsi" w:hAnsiTheme="minorHAnsi"/>
        </w:rPr>
        <w:t>thousands of Chinese military personnel have studied in Russia, and many Russian military officials have received short-term training at the National Defense University of China</w:t>
      </w:r>
      <w:r w:rsidRPr="00E830E8">
        <w:rPr>
          <w:rFonts w:asciiTheme="minorHAnsi" w:hAnsiTheme="minorHAnsi"/>
        </w:rPr>
        <w:t>.</w:t>
      </w:r>
    </w:p>
    <w:p w:rsidR="002F4BEC" w:rsidRPr="00E830E8" w:rsidRDefault="002F4BEC" w:rsidP="002F4BEC">
      <w:pPr>
        <w:rPr>
          <w:rFonts w:asciiTheme="minorHAnsi" w:hAnsiTheme="minorHAnsi"/>
        </w:rPr>
      </w:pPr>
      <w:r w:rsidRPr="00E830E8">
        <w:rPr>
          <w:rStyle w:val="StyleUnderline"/>
          <w:rFonts w:asciiTheme="minorHAnsi" w:hAnsiTheme="minorHAnsi"/>
        </w:rPr>
        <w:t>As economic and military links have strengthened, so, too, have political ones</w:t>
      </w:r>
      <w:r w:rsidRPr="00E830E8">
        <w:rPr>
          <w:rFonts w:asciiTheme="minorHAnsi" w:hAnsiTheme="minorHAnsi"/>
        </w:rPr>
        <w:t xml:space="preserve">. In 2008, </w:t>
      </w:r>
      <w:r w:rsidRPr="00E830E8">
        <w:rPr>
          <w:rStyle w:val="StyleUnderline"/>
          <w:rFonts w:asciiTheme="minorHAnsi" w:hAnsiTheme="minorHAnsi"/>
        </w:rPr>
        <w:t>China and Russia were able to peacefully resolve territorial disputes that had troubled relations for decades</w:t>
      </w:r>
      <w:r w:rsidRPr="00E830E8">
        <w:rPr>
          <w:rFonts w:asciiTheme="minorHAnsi" w:hAnsiTheme="minorHAnsi"/>
        </w:rPr>
        <w:t>, formally demarcating their 2,600-mile-plus border and thus eliminating their single largest source of tension—a rare achievement for big neighbors. In recent years</w:t>
      </w:r>
      <w:r w:rsidRPr="00E830E8">
        <w:rPr>
          <w:rStyle w:val="StyleUnderline"/>
          <w:rFonts w:asciiTheme="minorHAnsi" w:hAnsiTheme="minorHAnsi"/>
        </w:rPr>
        <w:t>, the two countries have held regular annual meetings</w:t>
      </w:r>
      <w:r w:rsidRPr="00E830E8">
        <w:rPr>
          <w:rFonts w:asciiTheme="minorHAnsi" w:hAnsiTheme="minorHAnsi"/>
        </w:rPr>
        <w:t xml:space="preserve"> between their heads of states, prime ministers, top legislators, and foreign ministers. Since 2013, when </w:t>
      </w:r>
      <w:r w:rsidRPr="00E830E8">
        <w:rPr>
          <w:rStyle w:val="StyleUnderline"/>
          <w:rFonts w:asciiTheme="minorHAnsi" w:hAnsiTheme="minorHAnsi"/>
        </w:rPr>
        <w:t xml:space="preserve">Xi </w:t>
      </w:r>
      <w:r w:rsidRPr="00E830E8">
        <w:rPr>
          <w:rFonts w:asciiTheme="minorHAnsi" w:hAnsiTheme="minorHAnsi"/>
        </w:rPr>
        <w:t xml:space="preserve">Jinping became president of China, he has </w:t>
      </w:r>
      <w:r w:rsidRPr="00E830E8">
        <w:rPr>
          <w:rStyle w:val="StyleUnderline"/>
          <w:rFonts w:asciiTheme="minorHAnsi" w:hAnsiTheme="minorHAnsi"/>
        </w:rPr>
        <w:t>paid five visits to Russia,</w:t>
      </w:r>
      <w:r w:rsidRPr="00E830E8">
        <w:rPr>
          <w:rFonts w:asciiTheme="minorHAnsi" w:hAnsiTheme="minorHAnsi"/>
        </w:rPr>
        <w:t xml:space="preserve"> and Russian President Vladimir Putin has traveled three times to China in the same time period. All told, Xi and Putin have met 12 times, making Putin the foreign head of state whom Xi has met most frequently since assuming the presidency.</w:t>
      </w:r>
    </w:p>
    <w:p w:rsidR="002F4BEC" w:rsidRPr="00E830E8" w:rsidRDefault="002F4BEC" w:rsidP="002F4BEC">
      <w:pPr>
        <w:rPr>
          <w:rFonts w:asciiTheme="minorHAnsi" w:hAnsiTheme="minorHAnsi"/>
        </w:rPr>
      </w:pPr>
    </w:p>
    <w:p w:rsidR="00FD5E87" w:rsidRPr="00E830E8" w:rsidRDefault="00FD5E87" w:rsidP="00FD5E87">
      <w:pPr>
        <w:rPr>
          <w:rFonts w:asciiTheme="minorHAnsi" w:hAnsiTheme="minorHAnsi"/>
        </w:rPr>
      </w:pPr>
    </w:p>
    <w:p w:rsidR="00FD5E87" w:rsidRPr="00E830E8" w:rsidRDefault="00FD5E87" w:rsidP="00FD5E87">
      <w:pPr>
        <w:pStyle w:val="Heading4"/>
        <w:rPr>
          <w:rFonts w:asciiTheme="minorHAnsi" w:hAnsiTheme="minorHAnsi"/>
          <w:color w:val="FF0000"/>
        </w:rPr>
      </w:pPr>
      <w:r w:rsidRPr="00E830E8">
        <w:rPr>
          <w:rFonts w:asciiTheme="minorHAnsi" w:hAnsiTheme="minorHAnsi"/>
        </w:rPr>
        <w:t>Russia – China relations are extremely high – drive to challenge the US proves</w:t>
      </w:r>
    </w:p>
    <w:p w:rsidR="00FD5E87" w:rsidRPr="00E830E8" w:rsidRDefault="00FD5E87" w:rsidP="00FD5E87">
      <w:pPr>
        <w:rPr>
          <w:rFonts w:asciiTheme="minorHAnsi" w:hAnsiTheme="minorHAnsi"/>
          <w:b/>
          <w:sz w:val="26"/>
        </w:rPr>
      </w:pPr>
      <w:r w:rsidRPr="00E830E8">
        <w:rPr>
          <w:rStyle w:val="Style13ptBold"/>
          <w:rFonts w:asciiTheme="minorHAnsi" w:hAnsiTheme="minorHAnsi"/>
        </w:rPr>
        <w:t>Sands 15’ -</w:t>
      </w:r>
      <w:r w:rsidRPr="00E830E8">
        <w:rPr>
          <w:rFonts w:asciiTheme="minorHAnsi" w:hAnsiTheme="minorHAnsi"/>
        </w:rPr>
        <w:t xml:space="preserve"> </w:t>
      </w:r>
      <w:r w:rsidRPr="00E830E8">
        <w:rPr>
          <w:rStyle w:val="Style13ptBold"/>
          <w:rFonts w:asciiTheme="minorHAnsi" w:hAnsiTheme="minorHAnsi"/>
          <w:b w:val="0"/>
          <w:sz w:val="24"/>
        </w:rPr>
        <w:t>undergraduate degree from the University of Virginia and a master's degree from the Fletcher School of Law and Diplomacy at Tufts University (David, “New Russia-China alliance latest diplomatic, strategic blow to Obama”, Washington Times, http://www.washingtontimes.com/news/2015/apr/30/china-russia-alliance-challenges-us-western-domina//AK)</w:t>
      </w:r>
    </w:p>
    <w:p w:rsidR="00FD5E87" w:rsidRPr="00E830E8" w:rsidRDefault="00FD5E87" w:rsidP="00FD5E87">
      <w:pPr>
        <w:rPr>
          <w:rStyle w:val="StyleUnderline"/>
          <w:rFonts w:asciiTheme="minorHAnsi" w:hAnsiTheme="minorHAnsi"/>
        </w:rPr>
      </w:pPr>
      <w:r w:rsidRPr="00E830E8">
        <w:rPr>
          <w:rFonts w:asciiTheme="minorHAnsi" w:hAnsiTheme="minorHAnsi"/>
        </w:rPr>
        <w:t xml:space="preserve">From the moon to the Mediterranean to the heart of Moscow, </w:t>
      </w:r>
      <w:r w:rsidRPr="00E830E8">
        <w:rPr>
          <w:rStyle w:val="StyleUnderline"/>
          <w:rFonts w:asciiTheme="minorHAnsi" w:hAnsiTheme="minorHAnsi"/>
        </w:rPr>
        <w:t>China and Russia in recent days have announced a striking number of moves to strengthen military, financial and political ties, raising the specter of a deeper alliance between the U.S. rivals.</w:t>
      </w:r>
    </w:p>
    <w:p w:rsidR="00FD5E87" w:rsidRPr="00E830E8" w:rsidRDefault="00FD5E87" w:rsidP="00FD5E87">
      <w:pPr>
        <w:rPr>
          <w:rStyle w:val="StyleUnderline"/>
          <w:rFonts w:asciiTheme="minorHAnsi" w:hAnsiTheme="minorHAnsi"/>
        </w:rPr>
      </w:pPr>
      <w:r w:rsidRPr="00E830E8">
        <w:rPr>
          <w:rFonts w:asciiTheme="minorHAnsi" w:hAnsiTheme="minorHAnsi"/>
        </w:rPr>
        <w:t xml:space="preserve">Adversaries during the long Cold War, </w:t>
      </w:r>
      <w:r w:rsidRPr="00E830E8">
        <w:rPr>
          <w:rStyle w:val="StyleUnderline"/>
          <w:rFonts w:asciiTheme="minorHAnsi" w:hAnsiTheme="minorHAnsi"/>
        </w:rPr>
        <w:t>Beijing and Moscow have increasingly found common cause in challenging the U.S. and Western-dominated order in Europe and Asia, finding ways both symbolic and concrete to challenge what they see as Washington’s efforts to contain their rise.</w:t>
      </w:r>
    </w:p>
    <w:p w:rsidR="00FD5E87" w:rsidRPr="00E830E8" w:rsidRDefault="00FD5E87" w:rsidP="00FD5E87">
      <w:pPr>
        <w:rPr>
          <w:rFonts w:asciiTheme="minorHAnsi" w:hAnsiTheme="minorHAnsi"/>
        </w:rPr>
      </w:pPr>
      <w:r w:rsidRPr="00E830E8">
        <w:rPr>
          <w:rStyle w:val="StyleUnderline"/>
          <w:rFonts w:asciiTheme="minorHAnsi" w:hAnsiTheme="minorHAnsi"/>
        </w:rPr>
        <w:t>The latest sign of closer ties emerged Thursday with the announcements of the first joint naval exercises in the Mediterranean and that Russia will be one of the biggest outside investors in China’s proposed development bank</w:t>
      </w:r>
      <w:r w:rsidRPr="00E830E8">
        <w:rPr>
          <w:rFonts w:asciiTheme="minorHAnsi" w:hAnsiTheme="minorHAnsi"/>
        </w:rPr>
        <w:t>, which the Obama administration tried to undercut.</w:t>
      </w:r>
    </w:p>
    <w:p w:rsidR="00FD5E87" w:rsidRPr="00E830E8" w:rsidRDefault="00FD5E87" w:rsidP="00FD5E87">
      <w:pPr>
        <w:rPr>
          <w:rFonts w:asciiTheme="minorHAnsi" w:hAnsiTheme="minorHAnsi"/>
        </w:rPr>
      </w:pPr>
      <w:r w:rsidRPr="00E830E8">
        <w:rPr>
          <w:rFonts w:asciiTheme="minorHAnsi" w:hAnsiTheme="minorHAnsi"/>
        </w:rPr>
        <w:t>“</w:t>
      </w:r>
      <w:r w:rsidRPr="00E830E8">
        <w:rPr>
          <w:rStyle w:val="StyleUnderline"/>
          <w:rFonts w:asciiTheme="minorHAnsi" w:hAnsiTheme="minorHAnsi"/>
        </w:rPr>
        <w:t>Russia and China are now becoming</w:t>
      </w:r>
      <w:r w:rsidRPr="00E830E8">
        <w:rPr>
          <w:rFonts w:asciiTheme="minorHAnsi" w:hAnsiTheme="minorHAnsi"/>
        </w:rPr>
        <w:t xml:space="preserve">, as we wanted, not only neighbors but </w:t>
      </w:r>
      <w:r w:rsidRPr="00E830E8">
        <w:rPr>
          <w:rStyle w:val="Emphasis"/>
          <w:rFonts w:asciiTheme="minorHAnsi" w:hAnsiTheme="minorHAnsi"/>
        </w:rPr>
        <w:t>deeply integrated countries,</w:t>
      </w:r>
      <w:r w:rsidRPr="00E830E8">
        <w:rPr>
          <w:rFonts w:asciiTheme="minorHAnsi" w:hAnsiTheme="minorHAnsi"/>
        </w:rPr>
        <w:t>” Russian Deputy Prime Minister Dmitry Rogozin told reporters on a trip to the eastern Chinese city of Hangzhou this week.</w:t>
      </w:r>
    </w:p>
    <w:p w:rsidR="00FD5E87" w:rsidRPr="00E830E8" w:rsidRDefault="00FD5E87" w:rsidP="00FD5E87">
      <w:pPr>
        <w:rPr>
          <w:rFonts w:asciiTheme="minorHAnsi" w:hAnsiTheme="minorHAnsi"/>
        </w:rPr>
      </w:pPr>
      <w:r w:rsidRPr="00E830E8">
        <w:rPr>
          <w:rStyle w:val="StyleUnderline"/>
          <w:rFonts w:asciiTheme="minorHAnsi" w:hAnsiTheme="minorHAnsi"/>
        </w:rPr>
        <w:t>The two sides discussed making China the “main partner” in a Russian program to establish a scientific station on the moon by 2024</w:t>
      </w:r>
      <w:r w:rsidRPr="00E830E8">
        <w:rPr>
          <w:rFonts w:asciiTheme="minorHAnsi" w:hAnsiTheme="minorHAnsi"/>
        </w:rPr>
        <w:t>. Russia has been trying to revive the space program carried out under the Soviet Union, and China has been gearing up its own manned lunar mission.</w:t>
      </w:r>
    </w:p>
    <w:p w:rsidR="00FD5E87" w:rsidRPr="00E830E8" w:rsidRDefault="00FD5E87" w:rsidP="002F4BEC">
      <w:pPr>
        <w:rPr>
          <w:rFonts w:asciiTheme="minorHAnsi" w:hAnsiTheme="minorHAnsi"/>
        </w:rPr>
      </w:pPr>
    </w:p>
    <w:p w:rsidR="00802B60" w:rsidRPr="00E830E8" w:rsidRDefault="00802B60" w:rsidP="00802B60">
      <w:pPr>
        <w:pStyle w:val="Heading3"/>
        <w:rPr>
          <w:rFonts w:asciiTheme="minorHAnsi" w:hAnsiTheme="minorHAnsi"/>
        </w:rPr>
      </w:pPr>
      <w:r w:rsidRPr="00E830E8">
        <w:rPr>
          <w:rFonts w:asciiTheme="minorHAnsi" w:hAnsiTheme="minorHAnsi"/>
        </w:rPr>
        <w:t xml:space="preserve">Relations Unsustainable </w:t>
      </w:r>
    </w:p>
    <w:p w:rsidR="00802B60" w:rsidRPr="00E830E8" w:rsidRDefault="00802B60" w:rsidP="00802B60">
      <w:pPr>
        <w:pStyle w:val="Heading4"/>
        <w:rPr>
          <w:rFonts w:asciiTheme="minorHAnsi" w:hAnsiTheme="minorHAnsi"/>
        </w:rPr>
      </w:pPr>
      <w:r w:rsidRPr="00E830E8">
        <w:rPr>
          <w:rFonts w:asciiTheme="minorHAnsi" w:hAnsiTheme="minorHAnsi"/>
        </w:rPr>
        <w:t>Empirics, the economic gap, and population trends are independent reasons the partnership isn’t sustainable or effective</w:t>
      </w:r>
    </w:p>
    <w:p w:rsidR="00802B60" w:rsidRPr="00E830E8" w:rsidRDefault="00802B60" w:rsidP="00802B60">
      <w:pPr>
        <w:rPr>
          <w:rFonts w:asciiTheme="minorHAnsi" w:hAnsiTheme="minorHAnsi"/>
        </w:rPr>
      </w:pPr>
      <w:r w:rsidRPr="00E830E8">
        <w:rPr>
          <w:rFonts w:asciiTheme="minorHAnsi" w:hAnsiTheme="minorHAnsi"/>
        </w:rPr>
        <w:t xml:space="preserve">William Courtney, and David Sedney 5-13-2015, (Courtney is an adjunct senior fellow at the RAND Corporation and executive director of the RAND Business Leaders Forum, Sedney is a non-resident senior fellow at the Atlantic Council and a non-resident senior associate at the Center for Strategic and International Studies. "How durable is the China-Russia ‘friendship?’," Reuters, </w:t>
      </w:r>
      <w:hyperlink r:id="rId55" w:history="1">
        <w:r w:rsidRPr="00E830E8">
          <w:rPr>
            <w:rStyle w:val="Hyperlink"/>
            <w:rFonts w:asciiTheme="minorHAnsi" w:hAnsiTheme="minorHAnsi"/>
          </w:rPr>
          <w:t>http://blogs.reuters.com/great-debate/2015/05/12/how-durable-are-china-russia-relations/</w:t>
        </w:r>
      </w:hyperlink>
      <w:r w:rsidRPr="00E830E8">
        <w:rPr>
          <w:rFonts w:asciiTheme="minorHAnsi" w:hAnsiTheme="minorHAnsi"/>
        </w:rPr>
        <w:t xml:space="preserve"> //ALB</w:t>
      </w:r>
    </w:p>
    <w:p w:rsidR="00802B60" w:rsidRPr="00E830E8" w:rsidRDefault="00802B60" w:rsidP="00802B60">
      <w:pPr>
        <w:rPr>
          <w:rFonts w:asciiTheme="minorHAnsi" w:hAnsiTheme="minorHAnsi"/>
          <w:sz w:val="16"/>
        </w:rPr>
      </w:pPr>
      <w:r w:rsidRPr="00E830E8">
        <w:rPr>
          <w:rFonts w:asciiTheme="minorHAnsi" w:hAnsiTheme="minorHAnsi"/>
          <w:sz w:val="16"/>
        </w:rPr>
        <w:t xml:space="preserve">Despite their shared interests, </w:t>
      </w:r>
      <w:r w:rsidRPr="00E830E8">
        <w:rPr>
          <w:rFonts w:asciiTheme="minorHAnsi" w:hAnsiTheme="minorHAnsi"/>
          <w:b/>
          <w:u w:val="single"/>
        </w:rPr>
        <w:t>long-term prospects for cooperation between Beijing and Moscow are less promising, as a quick look at history reveals</w:t>
      </w:r>
      <w:r w:rsidRPr="00E830E8">
        <w:rPr>
          <w:rFonts w:asciiTheme="minorHAnsi" w:hAnsiTheme="minorHAnsi"/>
          <w:sz w:val="16"/>
        </w:rPr>
        <w:t xml:space="preserve">. During the three decades of Sino-Soviet rift, from the mid-1950s to the late 1980s, </w:t>
      </w:r>
      <w:r w:rsidRPr="00E830E8">
        <w:rPr>
          <w:rFonts w:asciiTheme="minorHAnsi" w:hAnsiTheme="minorHAnsi"/>
          <w:u w:val="single"/>
        </w:rPr>
        <w:t>ideological, political and leadership differences threatened serious hostilities.</w:t>
      </w:r>
      <w:r w:rsidRPr="00E830E8">
        <w:rPr>
          <w:rFonts w:asciiTheme="minorHAnsi" w:hAnsiTheme="minorHAnsi"/>
          <w:sz w:val="16"/>
        </w:rPr>
        <w:t xml:space="preserve"> About 30 years ago, Soviet President Mikhail Gorbachev and Chinese leader Deng Xiaoping had the shared wisdom to reverse those earlier trends. </w:t>
      </w:r>
      <w:r w:rsidRPr="00E830E8">
        <w:rPr>
          <w:rFonts w:asciiTheme="minorHAnsi" w:hAnsiTheme="minorHAnsi"/>
          <w:u w:val="single"/>
        </w:rPr>
        <w:t>But Russia’s diminished economic prospects weaken its ability to deal with China on an equal plane</w:t>
      </w:r>
      <w:r w:rsidRPr="00E830E8">
        <w:rPr>
          <w:rFonts w:asciiTheme="minorHAnsi" w:hAnsiTheme="minorHAnsi"/>
          <w:sz w:val="16"/>
        </w:rPr>
        <w:t xml:space="preserve">. China’s economy is more than four times larger than Russia’s, and </w:t>
      </w:r>
      <w:r w:rsidRPr="00E830E8">
        <w:rPr>
          <w:rFonts w:asciiTheme="minorHAnsi" w:hAnsiTheme="minorHAnsi"/>
          <w:u w:val="single"/>
        </w:rPr>
        <w:t>the gap continues to widen</w:t>
      </w:r>
      <w:r w:rsidRPr="00E830E8">
        <w:rPr>
          <w:rFonts w:asciiTheme="minorHAnsi" w:hAnsiTheme="minorHAnsi"/>
          <w:sz w:val="16"/>
        </w:rPr>
        <w:t xml:space="preserve">. </w:t>
      </w:r>
      <w:r w:rsidRPr="00E830E8">
        <w:rPr>
          <w:rFonts w:asciiTheme="minorHAnsi" w:hAnsiTheme="minorHAnsi"/>
          <w:u w:val="single"/>
        </w:rPr>
        <w:t>The collapse of energy prices, Western sanctions and statist control severely burden Russia’s economy</w:t>
      </w:r>
      <w:r w:rsidRPr="00E830E8">
        <w:rPr>
          <w:rFonts w:asciiTheme="minorHAnsi" w:hAnsiTheme="minorHAnsi"/>
          <w:b/>
          <w:u w:val="single"/>
        </w:rPr>
        <w:t xml:space="preserve">. Population trends in Russia’s far east also bode poorly for stable relations with China. </w:t>
      </w:r>
      <w:r w:rsidRPr="00E830E8">
        <w:rPr>
          <w:rFonts w:asciiTheme="minorHAnsi" w:hAnsiTheme="minorHAnsi"/>
          <w:sz w:val="16"/>
        </w:rPr>
        <w:t xml:space="preserve">Beijing long insisted that its border with Russia was unfairly delineated because of “unequal treaties” from the 19th century and earlier. The population inequity is evident in the presence of a few? million </w:t>
      </w:r>
      <w:r w:rsidRPr="00E830E8">
        <w:rPr>
          <w:rFonts w:asciiTheme="minorHAnsi" w:hAnsiTheme="minorHAnsi"/>
          <w:u w:val="single"/>
        </w:rPr>
        <w:t>Chinese “guest workers” in Russia’s far east, backed by a population of hundreds of millions more in the northeast of China</w:t>
      </w:r>
      <w:r w:rsidRPr="00E830E8">
        <w:rPr>
          <w:rFonts w:asciiTheme="minorHAnsi" w:hAnsiTheme="minorHAnsi"/>
          <w:sz w:val="16"/>
        </w:rPr>
        <w:t xml:space="preserve">. </w:t>
      </w:r>
      <w:r w:rsidRPr="00E830E8">
        <w:rPr>
          <w:rFonts w:asciiTheme="minorHAnsi" w:hAnsiTheme="minorHAnsi"/>
          <w:u w:val="single"/>
        </w:rPr>
        <w:t>Compare those numbers to the roughly six million Russians on Moscow’s side of the borde</w:t>
      </w:r>
      <w:r w:rsidRPr="00E830E8">
        <w:rPr>
          <w:rFonts w:asciiTheme="minorHAnsi" w:hAnsiTheme="minorHAnsi"/>
          <w:sz w:val="16"/>
        </w:rPr>
        <w:t xml:space="preserve">r. China and Russia face a “middle-income trap.” To escape it, their economies must rely more on innovation and higher productivity and less on natural resources and inexpensive labor. If </w:t>
      </w:r>
      <w:r w:rsidRPr="00E830E8">
        <w:rPr>
          <w:rFonts w:asciiTheme="minorHAnsi" w:hAnsiTheme="minorHAnsi"/>
          <w:u w:val="single"/>
        </w:rPr>
        <w:t>one or the other is unable to accommodate rising popular hopes that accompany higher income levels, the resulting unrest could spill across their border</w:t>
      </w:r>
      <w:r w:rsidRPr="00E830E8">
        <w:rPr>
          <w:rFonts w:asciiTheme="minorHAnsi" w:hAnsiTheme="minorHAnsi"/>
          <w:sz w:val="16"/>
        </w:rPr>
        <w:t xml:space="preserve">. </w:t>
      </w:r>
      <w:r w:rsidRPr="00E830E8">
        <w:rPr>
          <w:rFonts w:asciiTheme="minorHAnsi" w:hAnsiTheme="minorHAnsi"/>
          <w:u w:val="single"/>
        </w:rPr>
        <w:t>Both China and Russia are entering into less stable periods in dealing with their other neighbors.</w:t>
      </w:r>
      <w:r w:rsidRPr="00E830E8">
        <w:rPr>
          <w:rFonts w:asciiTheme="minorHAnsi" w:hAnsiTheme="minorHAnsi"/>
          <w:sz w:val="16"/>
        </w:rPr>
        <w:t xml:space="preserve"> Putin has used force against Ukraine and Georgia, and is seeking to intimidate Europeans around the Baltic Sea. </w:t>
      </w:r>
      <w:r w:rsidRPr="00E830E8">
        <w:rPr>
          <w:rFonts w:asciiTheme="minorHAnsi" w:hAnsiTheme="minorHAnsi"/>
          <w:u w:val="single"/>
        </w:rPr>
        <w:t xml:space="preserve">China is pushing territorial claims in the East and South China Seas. </w:t>
      </w:r>
      <w:r w:rsidRPr="00E830E8">
        <w:rPr>
          <w:rFonts w:asciiTheme="minorHAnsi" w:hAnsiTheme="minorHAnsi"/>
          <w:sz w:val="16"/>
        </w:rPr>
        <w:t xml:space="preserve">These moves are causing a reinvigoration of the North Atlantic Treaty Organization and are leading most of Asia to seek added U.S. military support. </w:t>
      </w:r>
      <w:r w:rsidRPr="00E830E8">
        <w:rPr>
          <w:rFonts w:asciiTheme="minorHAnsi" w:hAnsiTheme="minorHAnsi"/>
          <w:u w:val="single"/>
        </w:rPr>
        <w:t>Russia and China will seek to avoid impinging on each other’s strategic priorities, but there are risks.</w:t>
      </w:r>
      <w:r w:rsidRPr="00E830E8">
        <w:rPr>
          <w:rFonts w:asciiTheme="minorHAnsi" w:hAnsiTheme="minorHAnsi"/>
          <w:sz w:val="16"/>
        </w:rPr>
        <w:t xml:space="preserve"> Beijing sees little benefit in injecting itself into the Ukraine conflict, though </w:t>
      </w:r>
      <w:r w:rsidRPr="00E830E8">
        <w:rPr>
          <w:rFonts w:asciiTheme="minorHAnsi" w:hAnsiTheme="minorHAnsi"/>
          <w:u w:val="single"/>
        </w:rPr>
        <w:t xml:space="preserve">Russia’s actions contradict China’s self-interest in the inviolability of internationally recognized borders and noninterference in internal affairs. </w:t>
      </w:r>
      <w:r w:rsidRPr="00E830E8">
        <w:rPr>
          <w:rFonts w:asciiTheme="minorHAnsi" w:hAnsiTheme="minorHAnsi"/>
          <w:sz w:val="16"/>
        </w:rPr>
        <w:t xml:space="preserve">For China, these are pillars that underpin Beijing’s stances on Tibet, Taiwan and the Chinese region of Xinjiang. They are also the basis of the new nationalism that Xi is building under his “China Dream” rubric. Russia has fewer interests in the East and South China Seas and will give China a bye there. The West has no interest in fueling enmity between China and Russia. Expanded energy ties will diversify global sources of supply, and cooperative trade arrangements will boost economic opportunity. At the same time, the West has a strong interest in China and Russia not coercing smaller neighbors. Russian pressure on Ukraine and Chinese in the East and South China Seas are spurring the West to strengthen defenses and intensify diplomacy to avert conflict. </w:t>
      </w:r>
      <w:r w:rsidRPr="00E830E8">
        <w:rPr>
          <w:rFonts w:asciiTheme="minorHAnsi" w:hAnsiTheme="minorHAnsi"/>
          <w:u w:val="single"/>
        </w:rPr>
        <w:t>The United States has long sought constructive ties with China and Russia, despite their many differences. This should continue</w:t>
      </w:r>
      <w:r w:rsidRPr="00E830E8">
        <w:rPr>
          <w:rFonts w:asciiTheme="minorHAnsi" w:hAnsiTheme="minorHAnsi"/>
          <w:sz w:val="16"/>
        </w:rPr>
        <w:t xml:space="preserve">, even as Washington and its allies and friends take steps to resist coercion. America has an interest in a strong NATO and in being an Asian-Pacific power with a web of close bilateral and multilateral links, including the Trans-Pacific Partnership, a major trade deal now in final negotiation. If Russia cannot find new sources of economic growth, it will lose its claim as a great power. Through pragmatism, especially in energy and trade, China and Russia have options to forge an essentially cooperative relationship. At the same time, </w:t>
      </w:r>
      <w:r w:rsidRPr="00E830E8">
        <w:rPr>
          <w:rFonts w:asciiTheme="minorHAnsi" w:hAnsiTheme="minorHAnsi"/>
          <w:u w:val="single"/>
        </w:rPr>
        <w:t>limits to their partnership could grow over time given the two nations’ differing trajectories and historical grievances</w:t>
      </w:r>
      <w:r w:rsidRPr="00E830E8">
        <w:rPr>
          <w:rFonts w:asciiTheme="minorHAnsi" w:hAnsiTheme="minorHAnsi"/>
          <w:sz w:val="16"/>
        </w:rPr>
        <w:t xml:space="preserve">. Moscow and Beijing have key decisions to make. </w:t>
      </w:r>
      <w:r w:rsidRPr="00E830E8">
        <w:rPr>
          <w:rFonts w:asciiTheme="minorHAnsi" w:hAnsiTheme="minorHAnsi"/>
          <w:u w:val="single"/>
        </w:rPr>
        <w:t>Anti-U.S. posturing does not help either nation achieve its most important national goals.</w:t>
      </w:r>
    </w:p>
    <w:p w:rsidR="00802B60" w:rsidRPr="00E830E8" w:rsidRDefault="00802B60" w:rsidP="00802B60">
      <w:pPr>
        <w:rPr>
          <w:rFonts w:asciiTheme="minorHAnsi" w:hAnsiTheme="minorHAnsi"/>
        </w:rPr>
      </w:pPr>
    </w:p>
    <w:p w:rsidR="00802B60" w:rsidRPr="00E830E8" w:rsidRDefault="00802B60" w:rsidP="00802B60">
      <w:pPr>
        <w:pStyle w:val="Heading4"/>
        <w:rPr>
          <w:rFonts w:asciiTheme="minorHAnsi" w:hAnsiTheme="minorHAnsi"/>
        </w:rPr>
      </w:pPr>
      <w:r w:rsidRPr="00E830E8">
        <w:rPr>
          <w:rFonts w:asciiTheme="minorHAnsi" w:hAnsiTheme="minorHAnsi"/>
        </w:rPr>
        <w:t xml:space="preserve">Structural and Cultural issues prevent an effective or long term relationship </w:t>
      </w:r>
    </w:p>
    <w:p w:rsidR="00802B60" w:rsidRPr="00E830E8" w:rsidRDefault="00802B60" w:rsidP="00802B60">
      <w:pPr>
        <w:rPr>
          <w:rFonts w:asciiTheme="minorHAnsi" w:hAnsiTheme="minorHAnsi"/>
        </w:rPr>
      </w:pPr>
      <w:r w:rsidRPr="00E830E8">
        <w:rPr>
          <w:rFonts w:asciiTheme="minorHAnsi" w:hAnsiTheme="minorHAnsi"/>
        </w:rPr>
        <w:t xml:space="preserve">M K </w:t>
      </w:r>
      <w:r w:rsidRPr="00E830E8">
        <w:rPr>
          <w:rFonts w:asciiTheme="minorHAnsi" w:hAnsiTheme="minorHAnsi"/>
          <w:b/>
        </w:rPr>
        <w:t>Bhadrakumar</w:t>
      </w:r>
      <w:r w:rsidRPr="00E830E8">
        <w:rPr>
          <w:rFonts w:asciiTheme="minorHAnsi" w:hAnsiTheme="minorHAnsi"/>
        </w:rPr>
        <w:t xml:space="preserve">, December 22, </w:t>
      </w:r>
      <w:r w:rsidRPr="00E830E8">
        <w:rPr>
          <w:rFonts w:asciiTheme="minorHAnsi" w:hAnsiTheme="minorHAnsi"/>
          <w:b/>
        </w:rPr>
        <w:t>2014</w:t>
      </w:r>
      <w:r w:rsidRPr="00E830E8">
        <w:rPr>
          <w:rFonts w:asciiTheme="minorHAnsi" w:hAnsiTheme="minorHAnsi"/>
        </w:rPr>
        <w:t xml:space="preserve">, (former Indian career diplomat ) "Russia, China – neither allies nor rivals – Indian Punchline," </w:t>
      </w:r>
      <w:hyperlink r:id="rId56" w:history="1">
        <w:r w:rsidRPr="00E830E8">
          <w:rPr>
            <w:rStyle w:val="Hyperlink"/>
            <w:rFonts w:asciiTheme="minorHAnsi" w:hAnsiTheme="minorHAnsi"/>
          </w:rPr>
          <w:t>http://blogs.rediff.com/mkbhadrakumar/2014/12/22/russia-china-neither-allies-nor-rivals/</w:t>
        </w:r>
      </w:hyperlink>
      <w:r w:rsidRPr="00E830E8">
        <w:rPr>
          <w:rFonts w:asciiTheme="minorHAnsi" w:hAnsiTheme="minorHAnsi"/>
        </w:rPr>
        <w:t xml:space="preserve"> //ALB</w:t>
      </w:r>
    </w:p>
    <w:p w:rsidR="00802B60" w:rsidRPr="00E830E8" w:rsidRDefault="00802B60" w:rsidP="00802B60">
      <w:pPr>
        <w:rPr>
          <w:rFonts w:asciiTheme="minorHAnsi" w:hAnsiTheme="minorHAnsi"/>
          <w:sz w:val="16"/>
        </w:rPr>
      </w:pPr>
      <w:r w:rsidRPr="00E830E8">
        <w:rPr>
          <w:rFonts w:asciiTheme="minorHAnsi" w:hAnsiTheme="minorHAnsi"/>
          <w:u w:val="single"/>
        </w:rPr>
        <w:t>There have been some wild theses lately, including</w:t>
      </w:r>
      <w:r w:rsidRPr="00E830E8">
        <w:rPr>
          <w:rFonts w:asciiTheme="minorHAnsi" w:hAnsiTheme="minorHAnsi"/>
          <w:sz w:val="16"/>
        </w:rPr>
        <w:t xml:space="preserve"> among the Indian pundits and think tankers, that consequent upon Russia’ s tensions with the West, </w:t>
      </w:r>
      <w:r w:rsidRPr="00E830E8">
        <w:rPr>
          <w:rFonts w:asciiTheme="minorHAnsi" w:hAnsiTheme="minorHAnsi"/>
          <w:u w:val="single"/>
        </w:rPr>
        <w:t>Moscow has ‘pivoted’ to China in strategic terms</w:t>
      </w:r>
      <w:r w:rsidRPr="00E830E8">
        <w:rPr>
          <w:rFonts w:asciiTheme="minorHAnsi" w:hAnsiTheme="minorHAnsi"/>
          <w:sz w:val="16"/>
        </w:rPr>
        <w:t xml:space="preserve"> </w:t>
      </w:r>
      <w:r w:rsidRPr="00E830E8">
        <w:rPr>
          <w:rFonts w:asciiTheme="minorHAnsi" w:hAnsiTheme="minorHAnsi"/>
          <w:u w:val="single"/>
        </w:rPr>
        <w:t>and a Sino-Russian axis is steadily taking shape in world politics</w:t>
      </w:r>
      <w:r w:rsidRPr="00E830E8">
        <w:rPr>
          <w:rFonts w:asciiTheme="minorHAnsi" w:hAnsiTheme="minorHAnsi"/>
          <w:sz w:val="16"/>
        </w:rPr>
        <w:t xml:space="preserve"> and that these two ‘Eastern” powers are all set to challenge the United States. Some speculators even went to the extent of fancying that the fate of the American dollar is sealed and it is a matter of months before the Bretton Woods system comes crashing down. </w:t>
      </w:r>
      <w:r w:rsidRPr="00E830E8">
        <w:rPr>
          <w:rFonts w:asciiTheme="minorHAnsi" w:hAnsiTheme="minorHAnsi"/>
          <w:u w:val="single"/>
        </w:rPr>
        <w:t>This was of course fantasyland and anyone who has followed the trajectory of Russian-Chinese relations through the past decades would know that there are far too many complexities</w:t>
      </w:r>
      <w:r w:rsidRPr="00E830E8">
        <w:rPr>
          <w:rFonts w:asciiTheme="minorHAnsi" w:hAnsiTheme="minorHAnsi"/>
          <w:sz w:val="16"/>
        </w:rPr>
        <w:t xml:space="preserve"> (and contradictions) </w:t>
      </w:r>
      <w:r w:rsidRPr="00E830E8">
        <w:rPr>
          <w:rFonts w:asciiTheme="minorHAnsi" w:hAnsiTheme="minorHAnsi"/>
          <w:u w:val="single"/>
        </w:rPr>
        <w:t>involved in this relationship and it can never be the case that they would simply decide one day to embrace each other and become allies</w:t>
      </w:r>
      <w:r w:rsidRPr="00E830E8">
        <w:rPr>
          <w:rFonts w:asciiTheme="minorHAnsi" w:hAnsiTheme="minorHAnsi"/>
          <w:sz w:val="16"/>
        </w:rPr>
        <w:t xml:space="preserve">. Paradoxically, the US strategy toward Russia and China is itself predicated on the virtual certainty that the latter two can never form an axis in the international system. Of course, it is in the interests of fostering the tendencies of ‘polycentrism’ in world politics that Russia and China should walk shoulder to shoulder. But then, such a thought will forever remain in the domain of wishful thinking — or a pipe dream. </w:t>
      </w:r>
      <w:r w:rsidRPr="00E830E8">
        <w:rPr>
          <w:rFonts w:asciiTheme="minorHAnsi" w:hAnsiTheme="minorHAnsi"/>
          <w:u w:val="single"/>
        </w:rPr>
        <w:t>China is far too self-centred and ‘pragmatic’ a power to think of joining alliances</w:t>
      </w:r>
      <w:r w:rsidRPr="00E830E8">
        <w:rPr>
          <w:rFonts w:asciiTheme="minorHAnsi" w:hAnsiTheme="minorHAnsi"/>
          <w:sz w:val="16"/>
        </w:rPr>
        <w:t xml:space="preserve">, and as for </w:t>
      </w:r>
      <w:r w:rsidRPr="00E830E8">
        <w:rPr>
          <w:rFonts w:asciiTheme="minorHAnsi" w:hAnsiTheme="minorHAnsi"/>
          <w:u w:val="single"/>
        </w:rPr>
        <w:t>Russia</w:t>
      </w:r>
      <w:r w:rsidRPr="00E830E8">
        <w:rPr>
          <w:rFonts w:asciiTheme="minorHAnsi" w:hAnsiTheme="minorHAnsi"/>
          <w:sz w:val="16"/>
        </w:rPr>
        <w:t xml:space="preserve">, it </w:t>
      </w:r>
      <w:r w:rsidRPr="00E830E8">
        <w:rPr>
          <w:rFonts w:asciiTheme="minorHAnsi" w:hAnsiTheme="minorHAnsi"/>
          <w:u w:val="single"/>
        </w:rPr>
        <w:t>is fiercely independent in foreign policies and, intensely conscious of its proud history,</w:t>
      </w:r>
      <w:r w:rsidRPr="00E830E8">
        <w:rPr>
          <w:rFonts w:asciiTheme="minorHAnsi" w:hAnsiTheme="minorHAnsi"/>
          <w:sz w:val="16"/>
        </w:rPr>
        <w:t xml:space="preserve"> </w:t>
      </w:r>
      <w:r w:rsidRPr="00E830E8">
        <w:rPr>
          <w:rFonts w:asciiTheme="minorHAnsi" w:hAnsiTheme="minorHAnsi"/>
          <w:u w:val="single"/>
        </w:rPr>
        <w:t>it can never be a junior partner to another power</w:t>
      </w:r>
      <w:r w:rsidRPr="00E830E8">
        <w:rPr>
          <w:rFonts w:asciiTheme="minorHAnsi" w:hAnsiTheme="minorHAnsi"/>
          <w:sz w:val="16"/>
        </w:rPr>
        <w:t xml:space="preserve">. President Vladimir </w:t>
      </w:r>
      <w:r w:rsidRPr="00E830E8">
        <w:rPr>
          <w:rFonts w:asciiTheme="minorHAnsi" w:hAnsiTheme="minorHAnsi"/>
          <w:u w:val="single"/>
        </w:rPr>
        <w:t>Putin</w:t>
      </w:r>
      <w:r w:rsidRPr="00E830E8">
        <w:rPr>
          <w:rFonts w:asciiTheme="minorHAnsi" w:hAnsiTheme="minorHAnsi"/>
          <w:sz w:val="16"/>
        </w:rPr>
        <w:t xml:space="preserve"> </w:t>
      </w:r>
      <w:r w:rsidRPr="00E830E8">
        <w:rPr>
          <w:rFonts w:asciiTheme="minorHAnsi" w:hAnsiTheme="minorHAnsi"/>
          <w:u w:val="single"/>
        </w:rPr>
        <w:t>asserted</w:t>
      </w:r>
      <w:r w:rsidRPr="00E830E8">
        <w:rPr>
          <w:rFonts w:asciiTheme="minorHAnsi" w:hAnsiTheme="minorHAnsi"/>
          <w:sz w:val="16"/>
        </w:rPr>
        <w:t xml:space="preserve"> only a few weeks ago in his address to the Federal Assembly in Moscow that </w:t>
      </w:r>
      <w:r w:rsidRPr="00E830E8">
        <w:rPr>
          <w:rFonts w:asciiTheme="minorHAnsi" w:hAnsiTheme="minorHAnsi"/>
          <w:u w:val="single"/>
        </w:rPr>
        <w:t>Russia will never allow itself to be an inferior military power vis-a-vis any country. Which was as much a reference to China as it was to the United States</w:t>
      </w:r>
      <w:r w:rsidRPr="00E830E8">
        <w:rPr>
          <w:rFonts w:asciiTheme="minorHAnsi" w:hAnsiTheme="minorHAnsi"/>
          <w:sz w:val="16"/>
        </w:rPr>
        <w:t xml:space="preserve">. **** Two editorials in the Chinese communist party tabloid Global Times within the week throw much light on how China views the gravity of the crisis facing Russia today, and what should be China’s stance in Russia’s cold war with the United States. </w:t>
      </w:r>
      <w:r w:rsidRPr="00E830E8">
        <w:rPr>
          <w:rFonts w:asciiTheme="minorHAnsi" w:hAnsiTheme="minorHAnsi"/>
          <w:u w:val="single"/>
        </w:rPr>
        <w:t>Being editorial comments, they surely carry the stamp of official thinking.</w:t>
      </w:r>
      <w:r w:rsidRPr="00E830E8">
        <w:rPr>
          <w:rFonts w:asciiTheme="minorHAnsi" w:hAnsiTheme="minorHAnsi"/>
          <w:sz w:val="16"/>
        </w:rPr>
        <w:t xml:space="preserve"> An interesting point to be noted here is that the two editorials straddle Russian President Vladimir Putin’s traditional annual yearend press conference in the Kremlin last Thursday. To be exact, the first GT editorial appeared on Wednesday and the second one today (four days after the Kremlin event.) And, interestingly, there has been a gentle ‘course correction’ by the Global Times between last Wednesday and today. The annual yearend Kremlin press conference by Putin was scheduled weeks in advance and Russia’s tensions with the US were expected to dominate the event on Thursday. To be sure, the timing of the GT editorial on Wednesday on the eve of the press conference is also to be duly noted. **** </w:t>
      </w:r>
      <w:r w:rsidRPr="00E830E8">
        <w:rPr>
          <w:rFonts w:asciiTheme="minorHAnsi" w:hAnsiTheme="minorHAnsi"/>
          <w:u w:val="single"/>
        </w:rPr>
        <w:t>The</w:t>
      </w:r>
      <w:r w:rsidRPr="00E830E8">
        <w:rPr>
          <w:rFonts w:asciiTheme="minorHAnsi" w:hAnsiTheme="minorHAnsi"/>
          <w:sz w:val="16"/>
        </w:rPr>
        <w:t xml:space="preserve"> GT </w:t>
      </w:r>
      <w:r w:rsidRPr="00E830E8">
        <w:rPr>
          <w:rFonts w:asciiTheme="minorHAnsi" w:hAnsiTheme="minorHAnsi"/>
          <w:u w:val="single"/>
        </w:rPr>
        <w:t>editorial</w:t>
      </w:r>
      <w:r w:rsidRPr="00E830E8">
        <w:rPr>
          <w:rFonts w:asciiTheme="minorHAnsi" w:hAnsiTheme="minorHAnsi"/>
          <w:sz w:val="16"/>
        </w:rPr>
        <w:t xml:space="preserve"> on Wednesday, here, </w:t>
      </w:r>
      <w:r w:rsidRPr="00E830E8">
        <w:rPr>
          <w:rFonts w:asciiTheme="minorHAnsi" w:hAnsiTheme="minorHAnsi"/>
          <w:u w:val="single"/>
        </w:rPr>
        <w:t>drew an alarming picture of the Russian economy, showing it as facing an unprecedented crisis, and assessing that its future is unpredictable</w:t>
      </w:r>
      <w:r w:rsidRPr="00E830E8">
        <w:rPr>
          <w:rFonts w:asciiTheme="minorHAnsi" w:hAnsiTheme="minorHAnsi"/>
          <w:sz w:val="16"/>
        </w:rPr>
        <w:t xml:space="preserve">. The crisis was compared to the collapse of the former Soviet Union. The commentary said </w:t>
      </w:r>
      <w:r w:rsidRPr="00E830E8">
        <w:rPr>
          <w:rFonts w:asciiTheme="minorHAnsi" w:hAnsiTheme="minorHAnsi"/>
          <w:u w:val="single"/>
        </w:rPr>
        <w:t>the crisis posed “new challenges to</w:t>
      </w:r>
      <w:r w:rsidRPr="00E830E8">
        <w:rPr>
          <w:rFonts w:asciiTheme="minorHAnsi" w:hAnsiTheme="minorHAnsi"/>
          <w:sz w:val="16"/>
        </w:rPr>
        <w:t xml:space="preserve"> Russian President Vladimir </w:t>
      </w:r>
      <w:r w:rsidRPr="00E830E8">
        <w:rPr>
          <w:rFonts w:asciiTheme="minorHAnsi" w:hAnsiTheme="minorHAnsi"/>
          <w:u w:val="single"/>
        </w:rPr>
        <w:t>Putin’s tenure, forcing him to apply a defensive strategy</w:t>
      </w:r>
      <w:r w:rsidRPr="00E830E8">
        <w:rPr>
          <w:rFonts w:asciiTheme="minorHAnsi" w:hAnsiTheme="minorHAnsi"/>
          <w:sz w:val="16"/>
        </w:rPr>
        <w:t xml:space="preserve">,” while noting at the same time that there are also concerns “about him becoming more aggressive.” </w:t>
      </w:r>
      <w:r w:rsidRPr="00E830E8">
        <w:rPr>
          <w:rFonts w:asciiTheme="minorHAnsi" w:hAnsiTheme="minorHAnsi"/>
          <w:u w:val="single"/>
        </w:rPr>
        <w:t>The Chinese commentators have traditionally treated Putin with velvet gloves as if he were an invincible hero, and to suggest that he could be erratic is a marked departure.</w:t>
      </w:r>
      <w:r w:rsidRPr="00E830E8">
        <w:rPr>
          <w:rFonts w:asciiTheme="minorHAnsi" w:hAnsiTheme="minorHAnsi"/>
          <w:sz w:val="16"/>
        </w:rPr>
        <w:t xml:space="preserve"> The commentary estimated on the whole that Russia will pull through this crisis in the short term and “the threat of collapse is still far away.” But it went on to claim that China is a significant factor in Russia’s strategic environment and, therefore, Putin’s “most realistic option” will be to take China’s support. But then, it noted</w:t>
      </w:r>
      <w:r w:rsidRPr="00E830E8">
        <w:rPr>
          <w:rFonts w:asciiTheme="minorHAnsi" w:hAnsiTheme="minorHAnsi"/>
          <w:u w:val="single"/>
        </w:rPr>
        <w:t>, China-Russian cooperation is “no longer ideology-based but driven by common interests” a</w:t>
      </w:r>
      <w:r w:rsidRPr="00E830E8">
        <w:rPr>
          <w:rFonts w:asciiTheme="minorHAnsi" w:hAnsiTheme="minorHAnsi"/>
          <w:sz w:val="16"/>
        </w:rPr>
        <w:t xml:space="preserve">nd, therefore, </w:t>
      </w:r>
      <w:r w:rsidRPr="00E830E8">
        <w:rPr>
          <w:rFonts w:asciiTheme="minorHAnsi" w:hAnsiTheme="minorHAnsi"/>
          <w:u w:val="single"/>
        </w:rPr>
        <w:t>China should not be “proactive’ but instead wait till Moscow puts in a request for help.</w:t>
      </w:r>
      <w:r w:rsidRPr="00E830E8">
        <w:rPr>
          <w:rFonts w:asciiTheme="minorHAnsi" w:hAnsiTheme="minorHAnsi"/>
          <w:sz w:val="16"/>
        </w:rPr>
        <w:t xml:space="preserve"> The punch line comes toward the end when the commentary assesses that Russia will probably “recalibrate” its national strategies to cope with the crisis, but there is no certainty that it will draw closer to China and on China’s part, therefore, the relations with Russia need to be conducted on a reciprocal basis. **** The commentary was stunning in its prescience — in a manner of speaking. For, Putin made it absolutely clear during his press conference that Russia intends to tighten its belts and pull through on its own steam through the coming one-year period ahead until the growth of the world economy picks up and in the meanwhile Russia proposes to undertake a much-needed structural reform in terms of reducing the dependence on oil income. </w:t>
      </w:r>
      <w:r w:rsidRPr="00E830E8">
        <w:rPr>
          <w:rFonts w:asciiTheme="minorHAnsi" w:hAnsiTheme="minorHAnsi"/>
          <w:u w:val="single"/>
        </w:rPr>
        <w:t>Putin</w:t>
      </w:r>
      <w:r w:rsidRPr="00E830E8">
        <w:rPr>
          <w:rFonts w:asciiTheme="minorHAnsi" w:hAnsiTheme="minorHAnsi"/>
          <w:sz w:val="16"/>
        </w:rPr>
        <w:t xml:space="preserve"> also rebutted the West’s propagandistic reports on the Russian economy. He explained the comfortable position with regard to foreign exchange reserves and stressed that there is going to be no rollback in social sectors or defence expenditure. With regard to China, he </w:t>
      </w:r>
      <w:r w:rsidRPr="00E830E8">
        <w:rPr>
          <w:rFonts w:asciiTheme="minorHAnsi" w:hAnsiTheme="minorHAnsi"/>
          <w:u w:val="single"/>
        </w:rPr>
        <w:t>showed no signs of any intention on Moscow’s part to take help from China or even to contemplate such dependence on China</w:t>
      </w:r>
      <w:r w:rsidRPr="00E830E8">
        <w:rPr>
          <w:rFonts w:asciiTheme="minorHAnsi" w:hAnsiTheme="minorHAnsi"/>
          <w:sz w:val="16"/>
        </w:rPr>
        <w:t xml:space="preserve">. Significantly, </w:t>
      </w:r>
      <w:r w:rsidRPr="00E830E8">
        <w:rPr>
          <w:rFonts w:asciiTheme="minorHAnsi" w:hAnsiTheme="minorHAnsi"/>
          <w:u w:val="single"/>
        </w:rPr>
        <w:t>Putin gave a new twist to the recent mega gas deal with China, flatly denying any ‘pivot’ to China in Russia’s energy export strategy as a result of the chill in relations with Europe.</w:t>
      </w:r>
      <w:r w:rsidRPr="00E830E8">
        <w:rPr>
          <w:rFonts w:asciiTheme="minorHAnsi" w:hAnsiTheme="minorHAnsi"/>
          <w:sz w:val="16"/>
        </w:rPr>
        <w:t xml:space="preserve"> This is what Putin said: “As for energy, the demand for resources is racing in leaps and bounds in China, India, as well as in Japan and South Korea. Everything is developing faster there than in other places. So should we turn down our chance? The projects we are working on were planned long ago, even before the most recent problems occurred in the global or Russian economy. We are simply implementing our long-time plans.” Now, the western commentators have given the spin that Russia has made ‘concessions’ to China from a position of weakness. But Putin said something entirely different: “About the Chinese contract – it is not a loss-making project. It enjoys privileges on both sides – on both sides, I must stress… China offered some benefits as well – these benefits aren’t extraordinary or anything; the Chinese government simply decided to provide some support to the project participants. We, in turn, agreed to do the same. So the project definitely became profitable. Definitely. “Moreover, we have agreed on a pricing formula, which is not much different – if at all – from the one applied to our European contracts, except for the specific regional market coefficients. This is regular practice. “In addition, it will help Russia, which will receive and accumulate gigantic resources at the project’s initial stage, to begin connecting our Far Eastern regions to the gas distribution grids, not just to export gas through the pipeline. This will allow us to make the next – a very important – step. We will be able to link together the western and eastern gas pipeline systems and promptly re-channel resources back and forth when needed, depending on the international market. This is very important. Without it, we would never be able to connect Eastern Siberia and the Far East to the gas distribution system. “So this project holds many potential benefits. Not to mention that it is a huge construction site that will create jobs and generate tax income at every level, and revive Russia’s Far East and the entire region.” What stood out was that Putin underscored that mutual benefit and commercial considerations alone determined the Russia-China energy cooperation. And, in a subtle way he also flagged that </w:t>
      </w:r>
      <w:r w:rsidRPr="00E830E8">
        <w:rPr>
          <w:rFonts w:asciiTheme="minorHAnsi" w:hAnsiTheme="minorHAnsi"/>
          <w:u w:val="single"/>
        </w:rPr>
        <w:t>Moscow is by no means diluting its energy ties with Europe</w:t>
      </w:r>
      <w:r w:rsidRPr="00E830E8">
        <w:rPr>
          <w:rFonts w:asciiTheme="minorHAnsi" w:hAnsiTheme="minorHAnsi"/>
          <w:sz w:val="16"/>
        </w:rPr>
        <w:t xml:space="preserve"> but is actually creating a link-up between its western and eastern gas pipeline systems whereby it can “re-channel resources back and forth.” In political terms, he also told the Xinhua correspondent at the press conference that the cooperation with China in the UN Security Council is “an important element in stabilizing the international situation,” and it is “many common interests on the international stage, such as international stability.” Period. </w:t>
      </w:r>
      <w:r w:rsidRPr="00E830E8">
        <w:rPr>
          <w:rFonts w:asciiTheme="minorHAnsi" w:hAnsiTheme="minorHAnsi"/>
          <w:u w:val="single"/>
        </w:rPr>
        <w:t>The unspoken part was that any request to China to bail out Russia was the last thing on Putin’s mind</w:t>
      </w:r>
      <w:r w:rsidRPr="00E830E8">
        <w:rPr>
          <w:rFonts w:asciiTheme="minorHAnsi" w:hAnsiTheme="minorHAnsi"/>
          <w:sz w:val="16"/>
        </w:rPr>
        <w:t xml:space="preserve"> at any point during his 3-hour long press conference. Evidently, without saying so in as many words, </w:t>
      </w:r>
      <w:r w:rsidRPr="00E830E8">
        <w:rPr>
          <w:rFonts w:asciiTheme="minorHAnsi" w:hAnsiTheme="minorHAnsi"/>
          <w:u w:val="single"/>
        </w:rPr>
        <w:t>he neatly rubbished the Chinese interpretation of Russia’s economic “crisis” in alarmist terms</w:t>
      </w:r>
      <w:r w:rsidRPr="00E830E8">
        <w:rPr>
          <w:rFonts w:asciiTheme="minorHAnsi" w:hAnsiTheme="minorHAnsi"/>
          <w:sz w:val="16"/>
        </w:rPr>
        <w:t>. (Kremlin website) **** Interestingly, the second editorial by the Global Times, here, which appeared today (four days after Putin’s press conference) no longer views Russia in apocalyptic terms. It estimates, on the contrary, that when sanctions proved ineffective against Cuba and Iran, how could they he “the straw that breaks the back” of Russia? It stresses: “Vladimir Putin’s reign can hardly be overturned simply by currency inflation. Russia has experienced many ups and downs, and it has the tenacity to withstand risks and dangers.” The commentary also dropped the smug patronizing tone earlier to admit, “</w:t>
      </w:r>
      <w:r w:rsidRPr="00E830E8">
        <w:rPr>
          <w:rFonts w:asciiTheme="minorHAnsi" w:hAnsiTheme="minorHAnsi"/>
          <w:u w:val="single"/>
        </w:rPr>
        <w:t>Russia does not want to be a vassal of the Chinese economy and this red line must be clearly understood by China</w:t>
      </w:r>
      <w:r w:rsidRPr="00E830E8">
        <w:rPr>
          <w:rFonts w:asciiTheme="minorHAnsi" w:hAnsiTheme="minorHAnsi"/>
          <w:sz w:val="16"/>
        </w:rPr>
        <w:t xml:space="preserve">… China must hold a positive attitude to help Russia out of this crisis… </w:t>
      </w:r>
      <w:r w:rsidRPr="00E830E8">
        <w:rPr>
          <w:rFonts w:asciiTheme="minorHAnsi" w:hAnsiTheme="minorHAnsi"/>
          <w:u w:val="single"/>
        </w:rPr>
        <w:t>But anything w can do to help will be limited to what Russia asks for.”</w:t>
      </w:r>
      <w:r w:rsidRPr="00E830E8">
        <w:rPr>
          <w:rFonts w:asciiTheme="minorHAnsi" w:hAnsiTheme="minorHAnsi"/>
          <w:sz w:val="16"/>
        </w:rPr>
        <w:t xml:space="preserve"> An impression becomes unavoidable that the Chinese pundits initially lapped up the West’s doomsday predictions of Russia, but after reading Putin’s mind at Thursday’s press conference, beat a hasty retreat. On the other hand, today’s GT commentary has also sought a middle ground between the US and Russia and noted, “China must act as an active mediator between Russia and the US, or it will have to face unavoidable geopolitical risks if their conflict spirals out of control.” **** Indeed, Moscow would have no such intentions to invite China to mediate its differences with the US. Moscow cannot but be aware that China and the US have just concluded in Chicago a major trade and investment meeting that balances greater market access to US business with the reciprocal move by Washington to open the doors for eliminating restrictions on high-technology exports to China. (China Daily) The Chinese vice-premier Wang Yang reportedly told his hosts at the negotiations in Chicago that China and the US have “much more common interests than differences”, and that their economic and trade cooperation will prosper as long as the two countries can “seek common ground while resolving differences” in the spirit of mutual respect, mutual understanding and mutual accommodation. (China Daily). Come to think of it, the divergence in the Russian and Chinese perspectives regarding the US’s policies is actually rather glaring. Putin repeated his allegation at the press conference that the US has throughout fuelled the insurgency in Chechnya by instigating the rebels and that it has pursued an unfriendly policy toward Russia aimed at encircling and weakening it. To quote Putin, “Didn’t they tell us after the fall of the Berlin Wall that NATO would not expand eastwards? However, the expansion started immediately. There were two waves of expansion. Is that not a wall? True, it is a virtual wall, but it was coming up. What about the anti-missile defence system next to our borders? Is that not a wall? “You see, nobody has ever stopped. This is the main issue of current international relations. Our partners never stopped. They decided they were the winners, they were an empire, while all the others were their vassals, and they needed to put the squeeze on them.” Clearly</w:t>
      </w:r>
      <w:r w:rsidRPr="00E830E8">
        <w:rPr>
          <w:rFonts w:asciiTheme="minorHAnsi" w:hAnsiTheme="minorHAnsi"/>
          <w:u w:val="single"/>
        </w:rPr>
        <w:t>, China does not share any of this existential predicament</w:t>
      </w:r>
      <w:r w:rsidRPr="00E830E8">
        <w:rPr>
          <w:rFonts w:asciiTheme="minorHAnsi" w:hAnsiTheme="minorHAnsi"/>
          <w:sz w:val="16"/>
        </w:rPr>
        <w:t>. Put differently, the United States that Putin has to deal with and speaks about is not at all the country with which Chinese President Xi Jinping strives to build a new type of relationship. Unsurprisingly, Putin has extended an invitation to North Korean leader Kim Jong Un to Moscow next May to mark the seventieth anniversary of the Soviet defeat of Nazi Germany. It comes at a time when China’s relations with North Korea have reached a low point. Xi is yet to visit North Korea and has not yet met Kim as presidents, while in July he actually snubbed Pyongyang by visiting South Korea.</w:t>
      </w:r>
    </w:p>
    <w:p w:rsidR="00802B60" w:rsidRPr="00E830E8" w:rsidRDefault="00802B60" w:rsidP="00802B60">
      <w:pPr>
        <w:rPr>
          <w:rFonts w:asciiTheme="minorHAnsi" w:hAnsiTheme="minorHAnsi"/>
        </w:rPr>
      </w:pPr>
    </w:p>
    <w:p w:rsidR="00105A25" w:rsidRPr="00E830E8" w:rsidRDefault="00105A25" w:rsidP="00105A25">
      <w:pPr>
        <w:pStyle w:val="Heading2"/>
        <w:rPr>
          <w:rFonts w:asciiTheme="minorHAnsi" w:hAnsiTheme="minorHAnsi"/>
        </w:rPr>
      </w:pPr>
      <w:r w:rsidRPr="00E830E8">
        <w:rPr>
          <w:rFonts w:asciiTheme="minorHAnsi" w:hAnsiTheme="minorHAnsi"/>
        </w:rPr>
        <w:t xml:space="preserve">Link / Internal Link </w:t>
      </w:r>
    </w:p>
    <w:p w:rsidR="00B14B74" w:rsidRPr="00E830E8" w:rsidRDefault="00B14B74" w:rsidP="00FC771D">
      <w:pPr>
        <w:pStyle w:val="Heading3"/>
        <w:rPr>
          <w:rFonts w:asciiTheme="minorHAnsi" w:hAnsiTheme="minorHAnsi"/>
        </w:rPr>
      </w:pPr>
      <w:r w:rsidRPr="00E830E8">
        <w:rPr>
          <w:rFonts w:asciiTheme="minorHAnsi" w:hAnsiTheme="minorHAnsi"/>
        </w:rPr>
        <w:t xml:space="preserve">Link Turn </w:t>
      </w:r>
    </w:p>
    <w:p w:rsidR="00B14B74" w:rsidRPr="00E830E8" w:rsidRDefault="00B14B74" w:rsidP="00B14B74">
      <w:pPr>
        <w:pStyle w:val="Heading4"/>
        <w:rPr>
          <w:rFonts w:asciiTheme="minorHAnsi" w:hAnsiTheme="minorHAnsi"/>
        </w:rPr>
      </w:pPr>
      <w:r w:rsidRPr="00E830E8">
        <w:rPr>
          <w:rFonts w:asciiTheme="minorHAnsi" w:hAnsiTheme="minorHAnsi"/>
        </w:rPr>
        <w:t xml:space="preserve">Russia and China share divergent interests – only US dialogue gets them on board together </w:t>
      </w:r>
    </w:p>
    <w:p w:rsidR="00B14B74" w:rsidRPr="00E830E8" w:rsidRDefault="00B14B74" w:rsidP="00B14B74">
      <w:pPr>
        <w:rPr>
          <w:rFonts w:asciiTheme="minorHAnsi" w:hAnsiTheme="minorHAnsi"/>
          <w:b/>
          <w:sz w:val="26"/>
        </w:rPr>
      </w:pPr>
      <w:r w:rsidRPr="00E830E8">
        <w:rPr>
          <w:rStyle w:val="Style13ptBold"/>
          <w:rFonts w:asciiTheme="minorHAnsi" w:hAnsiTheme="minorHAnsi"/>
        </w:rPr>
        <w:t xml:space="preserve">Clarke 16’ - </w:t>
      </w:r>
      <w:r w:rsidRPr="00E830E8">
        <w:rPr>
          <w:rStyle w:val="Style13ptBold"/>
          <w:rFonts w:asciiTheme="minorHAnsi" w:hAnsiTheme="minorHAnsi"/>
          <w:b w:val="0"/>
        </w:rPr>
        <w:t>Associate Professor at the National Security College (Michael, “Should America Fear the China-Russia Relationship?” The National Interest, http://nationalinterest.org/feature/should-america-fear-the-china-russia-relationship-15075?page=show//AK)</w:t>
      </w:r>
    </w:p>
    <w:p w:rsidR="00B14B74" w:rsidRPr="00E830E8" w:rsidRDefault="00B14B74" w:rsidP="00B14B74">
      <w:pPr>
        <w:rPr>
          <w:rStyle w:val="StyleUnderline"/>
          <w:rFonts w:asciiTheme="minorHAnsi" w:hAnsiTheme="minorHAnsi"/>
        </w:rPr>
      </w:pPr>
      <w:r w:rsidRPr="00E830E8">
        <w:rPr>
          <w:rFonts w:asciiTheme="minorHAnsi" w:hAnsiTheme="minorHAnsi"/>
        </w:rPr>
        <w:t xml:space="preserve">Indeed, </w:t>
      </w:r>
      <w:r w:rsidRPr="00E830E8">
        <w:rPr>
          <w:rStyle w:val="StyleUnderline"/>
          <w:rFonts w:asciiTheme="minorHAnsi" w:hAnsiTheme="minorHAnsi"/>
        </w:rPr>
        <w:t>Russia’s tumultuous oil industry may require Russia to saddle back up with the West</w:t>
      </w:r>
      <w:r w:rsidRPr="00E830E8">
        <w:rPr>
          <w:rFonts w:asciiTheme="minorHAnsi" w:hAnsiTheme="minorHAnsi"/>
        </w:rPr>
        <w:t xml:space="preserve">. While Russian oil production is currently on the upside at 10.8 million barrels per day, this is forecasted to peak in the next twenty years. </w:t>
      </w:r>
      <w:r w:rsidRPr="00E830E8">
        <w:rPr>
          <w:rStyle w:val="StyleUnderline"/>
          <w:rFonts w:asciiTheme="minorHAnsi" w:hAnsiTheme="minorHAnsi"/>
        </w:rPr>
        <w:t>The growing global appetite for a green future, and the potential for China to tap into their own shale gas reserves, alongside the abating value of oil, may ultimately mean that Russia will be required to reach out to the West for its economic survival.</w:t>
      </w:r>
    </w:p>
    <w:p w:rsidR="00B14B74" w:rsidRPr="00E830E8" w:rsidRDefault="00B14B74" w:rsidP="00B14B74">
      <w:pPr>
        <w:rPr>
          <w:rStyle w:val="StyleUnderline"/>
          <w:rFonts w:asciiTheme="minorHAnsi" w:hAnsiTheme="minorHAnsi"/>
        </w:rPr>
      </w:pPr>
      <w:r w:rsidRPr="00E830E8">
        <w:rPr>
          <w:rFonts w:asciiTheme="minorHAnsi" w:hAnsiTheme="minorHAnsi"/>
        </w:rPr>
        <w:t xml:space="preserve">When viewed through this prism then, </w:t>
      </w:r>
      <w:r w:rsidRPr="00E830E8">
        <w:rPr>
          <w:rStyle w:val="StyleUnderline"/>
          <w:rFonts w:asciiTheme="minorHAnsi" w:hAnsiTheme="minorHAnsi"/>
        </w:rPr>
        <w:t>China and Russia share little in the way of a future vision, but rather their relationship is built upon achieving their own individual aims.</w:t>
      </w:r>
      <w:r w:rsidRPr="00E830E8">
        <w:rPr>
          <w:rFonts w:asciiTheme="minorHAnsi" w:hAnsiTheme="minorHAnsi"/>
        </w:rPr>
        <w:t xml:space="preserve"> And because of this</w:t>
      </w:r>
      <w:r w:rsidRPr="00E830E8">
        <w:rPr>
          <w:rStyle w:val="StyleUnderline"/>
          <w:rFonts w:asciiTheme="minorHAnsi" w:hAnsiTheme="minorHAnsi"/>
        </w:rPr>
        <w:t>, the United States is best served fostering dialogue with Russia and China. The United States needs their cooperation in many of the most pressing global issues of the day. The success of key international initiatives, such nuclear non-proliferation, the downing of flight MH17 and the ongoing crises in the Middle East, demands the partnership of China and Russia. And any global political fragmentation will only detract from resolving these critical issues.</w:t>
      </w:r>
    </w:p>
    <w:p w:rsidR="00F63E7A" w:rsidRPr="00E830E8" w:rsidRDefault="00F63E7A" w:rsidP="00B14B74">
      <w:pPr>
        <w:rPr>
          <w:rStyle w:val="StyleUnderline"/>
          <w:rFonts w:asciiTheme="minorHAnsi" w:hAnsiTheme="minorHAnsi"/>
        </w:rPr>
      </w:pPr>
    </w:p>
    <w:p w:rsidR="00566E80" w:rsidRPr="00E830E8" w:rsidRDefault="00566E80" w:rsidP="00566E80">
      <w:pPr>
        <w:pStyle w:val="Heading4"/>
        <w:rPr>
          <w:rFonts w:asciiTheme="minorHAnsi" w:hAnsiTheme="minorHAnsi"/>
        </w:rPr>
      </w:pPr>
      <w:r w:rsidRPr="00E830E8">
        <w:rPr>
          <w:rFonts w:asciiTheme="minorHAnsi" w:hAnsiTheme="minorHAnsi"/>
        </w:rPr>
        <w:t>Improved US-china relations facilitates better Russia china cooperation</w:t>
      </w:r>
    </w:p>
    <w:p w:rsidR="00566E80" w:rsidRPr="00E830E8" w:rsidRDefault="00566E80" w:rsidP="00566E80">
      <w:pPr>
        <w:rPr>
          <w:rFonts w:asciiTheme="minorHAnsi" w:hAnsiTheme="minorHAnsi"/>
        </w:rPr>
      </w:pPr>
      <w:r w:rsidRPr="00E830E8">
        <w:rPr>
          <w:rFonts w:asciiTheme="minorHAnsi" w:hAnsiTheme="minorHAnsi"/>
        </w:rPr>
        <w:t xml:space="preserve"> LARISA </w:t>
      </w:r>
      <w:r w:rsidRPr="00E830E8">
        <w:rPr>
          <w:rFonts w:asciiTheme="minorHAnsi" w:hAnsiTheme="minorHAnsi"/>
          <w:b/>
        </w:rPr>
        <w:t>SMIRNOVA</w:t>
      </w:r>
      <w:r w:rsidRPr="00E830E8">
        <w:rPr>
          <w:rFonts w:asciiTheme="minorHAnsi" w:hAnsiTheme="minorHAnsi"/>
        </w:rPr>
        <w:t xml:space="preserve">, December </w:t>
      </w:r>
      <w:r w:rsidRPr="00E830E8">
        <w:rPr>
          <w:rFonts w:asciiTheme="minorHAnsi" w:hAnsiTheme="minorHAnsi"/>
          <w:b/>
        </w:rPr>
        <w:t>2015</w:t>
      </w:r>
      <w:r w:rsidRPr="00E830E8">
        <w:rPr>
          <w:rFonts w:asciiTheme="minorHAnsi" w:hAnsiTheme="minorHAnsi"/>
        </w:rPr>
        <w:t xml:space="preserve">, (analyst for the Russian International Affairs )"Russia and the World: Foreign Policy Outlook 2016" </w:t>
      </w:r>
      <w:hyperlink r:id="rId57" w:history="1">
        <w:r w:rsidRPr="00E830E8">
          <w:rPr>
            <w:rStyle w:val="Hyperlink"/>
            <w:rFonts w:asciiTheme="minorHAnsi" w:hAnsiTheme="minorHAnsi"/>
          </w:rPr>
          <w:t>http://www.cemi.rssi.ru/publication/e-publishing/RussiaDirect_Brief_RussiaAndTheWorld_ForeignPolicyOutlook2016_December_2015.pdf</w:t>
        </w:r>
      </w:hyperlink>
      <w:r w:rsidRPr="00E830E8">
        <w:rPr>
          <w:rFonts w:asciiTheme="minorHAnsi" w:hAnsiTheme="minorHAnsi"/>
        </w:rPr>
        <w:t xml:space="preserve"> //ALB</w:t>
      </w:r>
    </w:p>
    <w:p w:rsidR="00566E80" w:rsidRPr="00E830E8" w:rsidRDefault="00566E80" w:rsidP="00566E80">
      <w:pPr>
        <w:rPr>
          <w:rFonts w:asciiTheme="minorHAnsi" w:hAnsiTheme="minorHAnsi"/>
          <w:sz w:val="16"/>
        </w:rPr>
      </w:pPr>
      <w:r w:rsidRPr="00E830E8">
        <w:rPr>
          <w:rFonts w:asciiTheme="minorHAnsi" w:hAnsiTheme="minorHAnsi"/>
          <w:sz w:val="16"/>
        </w:rPr>
        <w:t>To prove this point</w:t>
      </w:r>
      <w:r w:rsidRPr="00E830E8">
        <w:rPr>
          <w:rFonts w:asciiTheme="minorHAnsi" w:hAnsiTheme="minorHAnsi"/>
          <w:u w:val="single"/>
        </w:rPr>
        <w:t>, it’s possible to construct three scenarios for the development of Russia-China relations. We take</w:t>
      </w:r>
      <w:r w:rsidRPr="00E830E8">
        <w:rPr>
          <w:rFonts w:asciiTheme="minorHAnsi" w:hAnsiTheme="minorHAnsi"/>
          <w:sz w:val="16"/>
        </w:rPr>
        <w:t xml:space="preserve"> </w:t>
      </w:r>
      <w:r w:rsidRPr="00E830E8">
        <w:rPr>
          <w:rFonts w:asciiTheme="minorHAnsi" w:hAnsiTheme="minorHAnsi"/>
          <w:u w:val="single"/>
        </w:rPr>
        <w:t>as variables</w:t>
      </w:r>
      <w:r w:rsidRPr="00E830E8">
        <w:rPr>
          <w:rFonts w:asciiTheme="minorHAnsi" w:hAnsiTheme="minorHAnsi"/>
          <w:sz w:val="16"/>
        </w:rPr>
        <w:t xml:space="preserve"> the development of the security situation in the Central Asian region and </w:t>
      </w:r>
      <w:r w:rsidRPr="00E830E8">
        <w:rPr>
          <w:rFonts w:asciiTheme="minorHAnsi" w:hAnsiTheme="minorHAnsi"/>
          <w:u w:val="single"/>
        </w:rPr>
        <w:t>the attitudes of Western nations towards Russia and China. The first scenario, most desired by Russia and China, is when the Central Asian region is stable and the relations with the West are friendly and balanced</w:t>
      </w:r>
      <w:r w:rsidRPr="00E830E8">
        <w:rPr>
          <w:rFonts w:asciiTheme="minorHAnsi" w:hAnsiTheme="minorHAnsi"/>
          <w:sz w:val="16"/>
        </w:rPr>
        <w:t xml:space="preserve">. In </w:t>
      </w:r>
      <w:r w:rsidRPr="00E830E8">
        <w:rPr>
          <w:rFonts w:asciiTheme="minorHAnsi" w:hAnsiTheme="minorHAnsi"/>
          <w:b/>
          <w:u w:val="single"/>
        </w:rPr>
        <w:t>this case, Russia and China will focus on the complementary economic components of the Eurasian Economic Union (EEU) and the Silk Road Economic Belt</w:t>
      </w:r>
      <w:r w:rsidRPr="00E830E8">
        <w:rPr>
          <w:rFonts w:asciiTheme="minorHAnsi" w:hAnsiTheme="minorHAnsi"/>
          <w:sz w:val="16"/>
        </w:rPr>
        <w:t xml:space="preserve">. The second scenario, undesired by either Russia or China, but estimated likely by the two countries’ military experts, is a security crisis in Central Asia. Should such a crisis occur, Russia and China, if they feel their border regions are threatened, would have to engage in joint security operations of a scale that will vary depending on the seriousness of the threats and the involvement of the Western nations in the crisis, real or perceived. In this case, Russia and China will more deeply consider a military alliance for the reasons of better tactical coordination. The </w:t>
      </w:r>
      <w:r w:rsidRPr="00E830E8">
        <w:rPr>
          <w:rFonts w:asciiTheme="minorHAnsi" w:hAnsiTheme="minorHAnsi"/>
          <w:b/>
          <w:u w:val="single"/>
        </w:rPr>
        <w:t xml:space="preserve">third scenario, the most feared by both Russia and China, </w:t>
      </w:r>
      <w:r w:rsidRPr="00E830E8">
        <w:rPr>
          <w:rFonts w:asciiTheme="minorHAnsi" w:hAnsiTheme="minorHAnsi"/>
          <w:sz w:val="16"/>
        </w:rPr>
        <w:t>is when the regional situation in the Central Asia is volatile, and</w:t>
      </w:r>
      <w:r w:rsidRPr="00E830E8">
        <w:rPr>
          <w:rFonts w:asciiTheme="minorHAnsi" w:hAnsiTheme="minorHAnsi"/>
          <w:u w:val="single"/>
        </w:rPr>
        <w:t xml:space="preserve"> </w:t>
      </w:r>
      <w:r w:rsidRPr="00E830E8">
        <w:rPr>
          <w:rFonts w:asciiTheme="minorHAnsi" w:hAnsiTheme="minorHAnsi"/>
          <w:b/>
          <w:u w:val="single"/>
        </w:rPr>
        <w:t xml:space="preserve">relations with the Western nations are tense </w:t>
      </w:r>
      <w:r w:rsidRPr="00E830E8">
        <w:rPr>
          <w:rFonts w:asciiTheme="minorHAnsi" w:hAnsiTheme="minorHAnsi"/>
          <w:u w:val="single"/>
        </w:rPr>
        <w:t>to the extent the global security situation becomes a threat to the internal political stability of the two countries. The best way through which Russia and China can resist such a development is by pushing for a full-scale reshaping of the world order</w:t>
      </w:r>
      <w:r w:rsidRPr="00E830E8">
        <w:rPr>
          <w:rFonts w:asciiTheme="minorHAnsi" w:hAnsiTheme="minorHAnsi"/>
          <w:sz w:val="16"/>
        </w:rPr>
        <w:t xml:space="preserve">. In this case, </w:t>
      </w:r>
      <w:r w:rsidRPr="00E830E8">
        <w:rPr>
          <w:rFonts w:asciiTheme="minorHAnsi" w:hAnsiTheme="minorHAnsi"/>
          <w:b/>
          <w:u w:val="single"/>
        </w:rPr>
        <w:t>they will move towards a strategic alliance and engaging the greatest number of other allies possible</w:t>
      </w:r>
      <w:r w:rsidRPr="00E830E8">
        <w:rPr>
          <w:rFonts w:asciiTheme="minorHAnsi" w:hAnsiTheme="minorHAnsi"/>
          <w:sz w:val="16"/>
        </w:rPr>
        <w:t>. A strategic alliance necessitates an ideology, and such an ideology might be currently emerging: It is the right of developing nations to peaceful development without political interference from the West. This idea is implicit to the Chinese “One Belt, One Road” strategy and the Asian Infrastructure Investment Bank (AIIB). The soft power success of these initiatives among the transitional, emerging and developing countries has proven to be quite attractive. 2016 will likely become a key year when the trends in favor of each of these scenarios will be weighed, and the trends thus set will eventually persist over the next decades.</w:t>
      </w:r>
    </w:p>
    <w:p w:rsidR="00566E80" w:rsidRPr="00E830E8" w:rsidRDefault="00566E80" w:rsidP="00566E80">
      <w:pPr>
        <w:rPr>
          <w:rFonts w:asciiTheme="minorHAnsi" w:hAnsiTheme="minorHAnsi"/>
        </w:rPr>
      </w:pPr>
    </w:p>
    <w:p w:rsidR="00566E80" w:rsidRPr="00E830E8" w:rsidRDefault="00566E80" w:rsidP="00566E80">
      <w:pPr>
        <w:pStyle w:val="Heading4"/>
        <w:rPr>
          <w:rFonts w:asciiTheme="minorHAnsi" w:hAnsiTheme="minorHAnsi"/>
        </w:rPr>
      </w:pPr>
      <w:r w:rsidRPr="00E830E8">
        <w:rPr>
          <w:rFonts w:asciiTheme="minorHAnsi" w:hAnsiTheme="minorHAnsi"/>
        </w:rPr>
        <w:t>Outside interference in international institutions like AIIB increases China-Russia Relations</w:t>
      </w:r>
    </w:p>
    <w:p w:rsidR="00566E80" w:rsidRPr="00E830E8" w:rsidRDefault="00566E80" w:rsidP="00566E80">
      <w:pPr>
        <w:rPr>
          <w:rFonts w:asciiTheme="minorHAnsi" w:hAnsiTheme="minorHAnsi"/>
        </w:rPr>
      </w:pPr>
      <w:r w:rsidRPr="00E830E8">
        <w:rPr>
          <w:rFonts w:asciiTheme="minorHAnsi" w:hAnsiTheme="minorHAnsi"/>
        </w:rPr>
        <w:t xml:space="preserve">LARISA </w:t>
      </w:r>
      <w:r w:rsidRPr="00E830E8">
        <w:rPr>
          <w:rFonts w:asciiTheme="minorHAnsi" w:hAnsiTheme="minorHAnsi"/>
          <w:b/>
        </w:rPr>
        <w:t>SMIRNOVA</w:t>
      </w:r>
      <w:r w:rsidRPr="00E830E8">
        <w:rPr>
          <w:rFonts w:asciiTheme="minorHAnsi" w:hAnsiTheme="minorHAnsi"/>
        </w:rPr>
        <w:t xml:space="preserve">, December </w:t>
      </w:r>
      <w:r w:rsidRPr="00E830E8">
        <w:rPr>
          <w:rFonts w:asciiTheme="minorHAnsi" w:hAnsiTheme="minorHAnsi"/>
          <w:b/>
        </w:rPr>
        <w:t>2015</w:t>
      </w:r>
      <w:r w:rsidRPr="00E830E8">
        <w:rPr>
          <w:rFonts w:asciiTheme="minorHAnsi" w:hAnsiTheme="minorHAnsi"/>
        </w:rPr>
        <w:t xml:space="preserve">, (analyst for the Russian International Affairs )"Russia and the World: Foreign Policy Outlook 2016" </w:t>
      </w:r>
      <w:hyperlink r:id="rId58" w:history="1">
        <w:r w:rsidRPr="00E830E8">
          <w:rPr>
            <w:rStyle w:val="Hyperlink"/>
            <w:rFonts w:asciiTheme="minorHAnsi" w:hAnsiTheme="minorHAnsi"/>
          </w:rPr>
          <w:t>http://www.cemi.rssi.ru/publication/e-publishing/RussiaDirect_Brief_RussiaAndTheWorld_ForeignPolicyOutlook2016_December_2015.pdf</w:t>
        </w:r>
      </w:hyperlink>
      <w:r w:rsidRPr="00E830E8">
        <w:rPr>
          <w:rFonts w:asciiTheme="minorHAnsi" w:hAnsiTheme="minorHAnsi"/>
        </w:rPr>
        <w:t xml:space="preserve"> //ALB</w:t>
      </w:r>
    </w:p>
    <w:p w:rsidR="00566E80" w:rsidRPr="00E830E8" w:rsidRDefault="00566E80" w:rsidP="00566E80">
      <w:pPr>
        <w:rPr>
          <w:rFonts w:asciiTheme="minorHAnsi" w:hAnsiTheme="minorHAnsi"/>
          <w:sz w:val="16"/>
        </w:rPr>
      </w:pPr>
      <w:r w:rsidRPr="00E830E8">
        <w:rPr>
          <w:rFonts w:asciiTheme="minorHAnsi" w:hAnsiTheme="minorHAnsi"/>
          <w:sz w:val="16"/>
        </w:rPr>
        <w:t xml:space="preserve">In Russia, this fragile balance of political spectrum was broken by the opposition movement of 2011-2013 that questioned the legitimacy of Putin’s reelection. Most opposition leaders were representatives of the liberal camp that had compromised themselves in the process of highly unpopular reforms in the 1990s and lacked real social support basis.  Therefore, </w:t>
      </w:r>
      <w:r w:rsidRPr="00E830E8">
        <w:rPr>
          <w:rFonts w:asciiTheme="minorHAnsi" w:hAnsiTheme="minorHAnsi"/>
          <w:u w:val="single"/>
        </w:rPr>
        <w:t>the opposition movement did not achieve its purpose, but one thing it did succeed in was pushing Putin and other centrists to an alliance with more conservative forces</w:t>
      </w:r>
      <w:r w:rsidRPr="00E830E8">
        <w:rPr>
          <w:rFonts w:asciiTheme="minorHAnsi" w:hAnsiTheme="minorHAnsi"/>
          <w:sz w:val="16"/>
        </w:rPr>
        <w:t xml:space="preserve">. Furthermore, </w:t>
      </w:r>
      <w:r w:rsidRPr="00E830E8">
        <w:rPr>
          <w:rFonts w:asciiTheme="minorHAnsi" w:hAnsiTheme="minorHAnsi"/>
          <w:u w:val="single"/>
        </w:rPr>
        <w:t>many Russians who were originally rather pro-Western or belonged to the liberal camp, also shifted to more nationalist positions</w:t>
      </w:r>
      <w:r w:rsidRPr="00E830E8">
        <w:rPr>
          <w:rFonts w:asciiTheme="minorHAnsi" w:hAnsiTheme="minorHAnsi"/>
          <w:sz w:val="16"/>
        </w:rPr>
        <w:t>. This dilemma is not unique to Russia and China. The tragedy of politics in the developing world is that learning the Western methodology of science, government, and management is crucial for development. However</w:t>
      </w:r>
      <w:r w:rsidRPr="00E830E8">
        <w:rPr>
          <w:rFonts w:asciiTheme="minorHAnsi" w:hAnsiTheme="minorHAnsi"/>
          <w:b/>
          <w:u w:val="single"/>
        </w:rPr>
        <w:t>, when people in the liberal camp push too hard for a regime change, the government will have to affiliate closer with the conservative camp</w:t>
      </w:r>
      <w:r w:rsidRPr="00E830E8">
        <w:rPr>
          <w:rFonts w:asciiTheme="minorHAnsi" w:hAnsiTheme="minorHAnsi"/>
          <w:sz w:val="16"/>
        </w:rPr>
        <w:t xml:space="preserve">, </w:t>
      </w:r>
      <w:r w:rsidRPr="00E830E8">
        <w:rPr>
          <w:rFonts w:asciiTheme="minorHAnsi" w:hAnsiTheme="minorHAnsi"/>
          <w:u w:val="single"/>
        </w:rPr>
        <w:t>that eventually results in a further delay of the reforms desired by the liberals and the West.</w:t>
      </w:r>
      <w:r w:rsidRPr="00E830E8">
        <w:rPr>
          <w:rFonts w:asciiTheme="minorHAnsi" w:hAnsiTheme="minorHAnsi"/>
          <w:sz w:val="16"/>
        </w:rPr>
        <w:t xml:space="preserve"> </w:t>
      </w:r>
      <w:r w:rsidRPr="00E830E8">
        <w:rPr>
          <w:rFonts w:asciiTheme="minorHAnsi" w:hAnsiTheme="minorHAnsi"/>
          <w:u w:val="single"/>
        </w:rPr>
        <w:t>Going back to the international relations</w:t>
      </w:r>
      <w:r w:rsidRPr="00E830E8">
        <w:rPr>
          <w:rFonts w:asciiTheme="minorHAnsi" w:hAnsiTheme="minorHAnsi"/>
          <w:sz w:val="16"/>
        </w:rPr>
        <w:t xml:space="preserve">, the usual argument on the improbability of the new bipolarity lies in the presumed absence, in the modern world, of two alternative ideologies, such as capitalism and communism.  </w:t>
      </w:r>
      <w:r w:rsidRPr="00E830E8">
        <w:rPr>
          <w:rFonts w:asciiTheme="minorHAnsi" w:hAnsiTheme="minorHAnsi"/>
          <w:u w:val="single"/>
        </w:rPr>
        <w:t>However, the appeal of the Chinese initiatives, such as the “One Belt, One Road” strategy and the AIIB, shows that a new ideology might be emerging. The right of the nations to stable development without external pressure on behalf of the Western nations</w:t>
      </w:r>
      <w:r w:rsidRPr="00E830E8">
        <w:rPr>
          <w:rFonts w:asciiTheme="minorHAnsi" w:hAnsiTheme="minorHAnsi"/>
          <w:sz w:val="16"/>
        </w:rPr>
        <w:t xml:space="preserve"> </w:t>
      </w:r>
      <w:r w:rsidRPr="00E830E8">
        <w:rPr>
          <w:rFonts w:asciiTheme="minorHAnsi" w:hAnsiTheme="minorHAnsi"/>
          <w:u w:val="single"/>
        </w:rPr>
        <w:t>might in fact become a new ideology</w:t>
      </w:r>
      <w:r w:rsidRPr="00E830E8">
        <w:rPr>
          <w:rFonts w:asciiTheme="minorHAnsi" w:hAnsiTheme="minorHAnsi"/>
          <w:sz w:val="16"/>
        </w:rPr>
        <w:t>, with which many emerging economies would be likely to align themselves. An</w:t>
      </w:r>
      <w:r w:rsidRPr="00E830E8">
        <w:rPr>
          <w:rFonts w:asciiTheme="minorHAnsi" w:hAnsiTheme="minorHAnsi"/>
          <w:sz w:val="18"/>
        </w:rPr>
        <w:t>d</w:t>
      </w:r>
      <w:r w:rsidRPr="00E830E8">
        <w:rPr>
          <w:rFonts w:asciiTheme="minorHAnsi" w:hAnsiTheme="minorHAnsi"/>
          <w:b/>
          <w:u w:val="single"/>
        </w:rPr>
        <w:t xml:space="preserve"> the stronger the pressure from the West, the likelier are Russia and China to form a real strategic alliance, and the likelier a new bipolar world order is to form.</w:t>
      </w:r>
    </w:p>
    <w:p w:rsidR="00566E80" w:rsidRPr="00E830E8" w:rsidRDefault="00566E80" w:rsidP="00B14B74">
      <w:pPr>
        <w:rPr>
          <w:rStyle w:val="StyleUnderline"/>
          <w:rFonts w:asciiTheme="minorHAnsi" w:hAnsiTheme="minorHAnsi"/>
        </w:rPr>
      </w:pPr>
    </w:p>
    <w:p w:rsidR="00B14B74" w:rsidRPr="00E830E8" w:rsidRDefault="00BE4509" w:rsidP="00BE4509">
      <w:pPr>
        <w:pStyle w:val="Heading3"/>
        <w:rPr>
          <w:rFonts w:asciiTheme="minorHAnsi" w:hAnsiTheme="minorHAnsi"/>
        </w:rPr>
      </w:pPr>
      <w:r w:rsidRPr="00E830E8">
        <w:rPr>
          <w:rFonts w:asciiTheme="minorHAnsi" w:hAnsiTheme="minorHAnsi"/>
        </w:rPr>
        <w:t xml:space="preserve">AT: Anti-Westernism </w:t>
      </w:r>
    </w:p>
    <w:p w:rsidR="00BE4509" w:rsidRPr="00E830E8" w:rsidRDefault="00BE4509" w:rsidP="00BE4509">
      <w:pPr>
        <w:pStyle w:val="Heading4"/>
        <w:rPr>
          <w:rFonts w:asciiTheme="minorHAnsi" w:hAnsiTheme="minorHAnsi"/>
        </w:rPr>
      </w:pPr>
      <w:r w:rsidRPr="00E830E8">
        <w:rPr>
          <w:rFonts w:asciiTheme="minorHAnsi" w:hAnsiTheme="minorHAnsi"/>
        </w:rPr>
        <w:t xml:space="preserve">Russia is dependent upon the West – engagement doesn’t cause alienation </w:t>
      </w:r>
    </w:p>
    <w:p w:rsidR="00BE4509" w:rsidRPr="00E830E8" w:rsidRDefault="00E830E8" w:rsidP="00BE4509">
      <w:pPr>
        <w:rPr>
          <w:rFonts w:asciiTheme="minorHAnsi" w:hAnsiTheme="minorHAnsi"/>
        </w:rPr>
      </w:pPr>
      <w:hyperlink r:id="rId59" w:history="1">
        <w:r w:rsidR="00BE4509" w:rsidRPr="00E830E8">
          <w:rPr>
            <w:rStyle w:val="Hyperlink"/>
            <w:rFonts w:asciiTheme="minorHAnsi" w:hAnsiTheme="minorHAnsi"/>
          </w:rPr>
          <w:t xml:space="preserve">Michael </w:t>
        </w:r>
        <w:r w:rsidR="00BE4509" w:rsidRPr="00E830E8">
          <w:rPr>
            <w:rStyle w:val="Hyperlink"/>
            <w:rFonts w:asciiTheme="minorHAnsi" w:hAnsiTheme="minorHAnsi"/>
            <w:b/>
          </w:rPr>
          <w:t>Clarke</w:t>
        </w:r>
      </w:hyperlink>
      <w:r w:rsidR="00BE4509" w:rsidRPr="00E830E8">
        <w:rPr>
          <w:rFonts w:asciiTheme="minorHAnsi" w:hAnsiTheme="minorHAnsi"/>
        </w:rPr>
        <w:t xml:space="preserve"> </w:t>
      </w:r>
      <w:r w:rsidR="00BE4509" w:rsidRPr="00E830E8">
        <w:rPr>
          <w:rFonts w:asciiTheme="minorHAnsi" w:hAnsiTheme="minorHAnsi"/>
          <w:b/>
        </w:rPr>
        <w:t>and</w:t>
      </w:r>
      <w:r w:rsidR="00BE4509" w:rsidRPr="00E830E8">
        <w:rPr>
          <w:rFonts w:asciiTheme="minorHAnsi" w:hAnsiTheme="minorHAnsi"/>
        </w:rPr>
        <w:t xml:space="preserve"> </w:t>
      </w:r>
      <w:hyperlink r:id="rId60" w:history="1">
        <w:r w:rsidR="00BE4509" w:rsidRPr="00E830E8">
          <w:rPr>
            <w:rStyle w:val="Hyperlink"/>
            <w:rFonts w:asciiTheme="minorHAnsi" w:hAnsiTheme="minorHAnsi"/>
          </w:rPr>
          <w:t xml:space="preserve">Anthony </w:t>
        </w:r>
        <w:r w:rsidR="00BE4509" w:rsidRPr="00E830E8">
          <w:rPr>
            <w:rStyle w:val="Hyperlink"/>
            <w:rFonts w:asciiTheme="minorHAnsi" w:hAnsiTheme="minorHAnsi"/>
            <w:b/>
          </w:rPr>
          <w:t>Ricketts</w:t>
        </w:r>
      </w:hyperlink>
      <w:r w:rsidR="00BE4509" w:rsidRPr="00E830E8">
        <w:rPr>
          <w:rFonts w:asciiTheme="minorHAnsi" w:hAnsiTheme="minorHAnsi"/>
        </w:rPr>
        <w:t xml:space="preserve">, </w:t>
      </w:r>
      <w:r w:rsidR="00BE4509" w:rsidRPr="00E830E8">
        <w:rPr>
          <w:rFonts w:asciiTheme="minorHAnsi" w:hAnsiTheme="minorHAnsi"/>
          <w:b/>
        </w:rPr>
        <w:t>2-1</w:t>
      </w:r>
      <w:r w:rsidR="00BE4509" w:rsidRPr="00E830E8">
        <w:rPr>
          <w:rFonts w:asciiTheme="minorHAnsi" w:hAnsiTheme="minorHAnsi"/>
        </w:rPr>
        <w:t xml:space="preserve">-2016, (Clarke is Associate Professor at the National Security College, ANU; and Anthony Ricketts is a doctoral candidate at the National Security College) "Should America Fear the China-Russia Relationship?," National Interest, </w:t>
      </w:r>
      <w:hyperlink r:id="rId61" w:history="1">
        <w:r w:rsidR="00BE4509" w:rsidRPr="00E830E8">
          <w:rPr>
            <w:rStyle w:val="Hyperlink"/>
            <w:rFonts w:asciiTheme="minorHAnsi" w:hAnsiTheme="minorHAnsi"/>
          </w:rPr>
          <w:t>http://nationalinterest.org/feature/should-america-fear-the-china-russia-relationship-15075?page=2</w:t>
        </w:r>
      </w:hyperlink>
      <w:r w:rsidR="00BE4509" w:rsidRPr="00E830E8">
        <w:rPr>
          <w:rFonts w:asciiTheme="minorHAnsi" w:hAnsiTheme="minorHAnsi"/>
        </w:rPr>
        <w:t xml:space="preserve"> //ALB</w:t>
      </w:r>
    </w:p>
    <w:p w:rsidR="00BE4509" w:rsidRPr="00E830E8" w:rsidRDefault="00BE4509" w:rsidP="00BE4509">
      <w:pPr>
        <w:rPr>
          <w:rFonts w:asciiTheme="minorHAnsi" w:hAnsiTheme="minorHAnsi"/>
          <w:sz w:val="16"/>
        </w:rPr>
      </w:pPr>
      <w:r w:rsidRPr="00E830E8">
        <w:rPr>
          <w:rFonts w:asciiTheme="minorHAnsi" w:hAnsiTheme="minorHAnsi"/>
          <w:sz w:val="16"/>
        </w:rPr>
        <w:t xml:space="preserve">With these considerations in mind, </w:t>
      </w:r>
      <w:r w:rsidRPr="00E830E8">
        <w:rPr>
          <w:rFonts w:asciiTheme="minorHAnsi" w:hAnsiTheme="minorHAnsi"/>
          <w:u w:val="single"/>
        </w:rPr>
        <w:t>the Beijing–Moscow relationship faces many challenges that will inhibit progression to a formal alliance</w:t>
      </w:r>
      <w:r w:rsidRPr="00E830E8">
        <w:rPr>
          <w:rFonts w:asciiTheme="minorHAnsi" w:hAnsiTheme="minorHAnsi"/>
          <w:sz w:val="16"/>
        </w:rPr>
        <w:t xml:space="preserve">. Foremost is </w:t>
      </w:r>
      <w:r w:rsidRPr="00E830E8">
        <w:rPr>
          <w:rFonts w:asciiTheme="minorHAnsi" w:hAnsiTheme="minorHAnsi"/>
          <w:u w:val="single"/>
        </w:rPr>
        <w:t>the lingering perception within Russia that China remains a threat to their security</w:t>
      </w:r>
      <w:r w:rsidRPr="00E830E8">
        <w:rPr>
          <w:rFonts w:asciiTheme="minorHAnsi" w:hAnsiTheme="minorHAnsi"/>
          <w:sz w:val="16"/>
        </w:rPr>
        <w:t>. Whilst</w:t>
      </w:r>
      <w:r w:rsidRPr="00E830E8">
        <w:rPr>
          <w:rFonts w:asciiTheme="minorHAnsi" w:hAnsiTheme="minorHAnsi"/>
          <w:b/>
          <w:sz w:val="16"/>
          <w:u w:val="single"/>
        </w:rPr>
        <w:t xml:space="preserve"> </w:t>
      </w:r>
      <w:r w:rsidRPr="00E830E8">
        <w:rPr>
          <w:rFonts w:asciiTheme="minorHAnsi" w:hAnsiTheme="minorHAnsi"/>
          <w:b/>
          <w:u w:val="single"/>
        </w:rPr>
        <w:t xml:space="preserve">this viewpoint stems from </w:t>
      </w:r>
      <w:hyperlink r:id="rId62" w:history="1">
        <w:r w:rsidRPr="00E830E8">
          <w:rPr>
            <w:rStyle w:val="Hyperlink"/>
            <w:rFonts w:asciiTheme="minorHAnsi" w:hAnsiTheme="minorHAnsi"/>
            <w:b/>
            <w:u w:val="single"/>
          </w:rPr>
          <w:t>historical mistrust</w:t>
        </w:r>
      </w:hyperlink>
      <w:r w:rsidRPr="00E830E8">
        <w:rPr>
          <w:rFonts w:asciiTheme="minorHAnsi" w:hAnsiTheme="minorHAnsi"/>
          <w:u w:val="single"/>
        </w:rPr>
        <w:t xml:space="preserve">, the territorial integrity of Russia continues to be viewed with a level of anxiety, due to </w:t>
      </w:r>
      <w:hyperlink r:id="rId63" w:history="1">
        <w:r w:rsidRPr="00E830E8">
          <w:rPr>
            <w:rStyle w:val="Hyperlink"/>
            <w:rFonts w:asciiTheme="minorHAnsi" w:hAnsiTheme="minorHAnsi"/>
            <w:u w:val="single"/>
          </w:rPr>
          <w:t>heightened Chinese migration</w:t>
        </w:r>
      </w:hyperlink>
      <w:r w:rsidRPr="00E830E8">
        <w:rPr>
          <w:rFonts w:asciiTheme="minorHAnsi" w:hAnsiTheme="minorHAnsi"/>
          <w:u w:val="single"/>
        </w:rPr>
        <w:t>, coupled with an extensive shared border</w:t>
      </w:r>
      <w:r w:rsidRPr="00E830E8">
        <w:rPr>
          <w:rFonts w:asciiTheme="minorHAnsi" w:hAnsiTheme="minorHAnsi"/>
          <w:sz w:val="16"/>
        </w:rPr>
        <w:t xml:space="preserve">. Conversely, </w:t>
      </w:r>
      <w:r w:rsidRPr="00E830E8">
        <w:rPr>
          <w:rFonts w:asciiTheme="minorHAnsi" w:hAnsiTheme="minorHAnsi"/>
          <w:u w:val="single"/>
        </w:rPr>
        <w:t>many analysts have pointed to China’s inherent understanding of Russia as an inefficient business partner</w:t>
      </w:r>
      <w:r w:rsidRPr="00E830E8">
        <w:rPr>
          <w:rFonts w:asciiTheme="minorHAnsi" w:hAnsiTheme="minorHAnsi"/>
          <w:sz w:val="16"/>
        </w:rPr>
        <w:t xml:space="preserve">. In this sense, </w:t>
      </w:r>
      <w:r w:rsidRPr="00E830E8">
        <w:rPr>
          <w:rFonts w:asciiTheme="minorHAnsi" w:hAnsiTheme="minorHAnsi"/>
          <w:u w:val="single"/>
        </w:rPr>
        <w:t>China perceives Russian business laws as being unfavorable to China’s interests</w:t>
      </w:r>
      <w:r w:rsidRPr="00E830E8">
        <w:rPr>
          <w:rFonts w:asciiTheme="minorHAnsi" w:hAnsiTheme="minorHAnsi"/>
          <w:sz w:val="16"/>
        </w:rPr>
        <w:t xml:space="preserve">, </w:t>
      </w:r>
      <w:r w:rsidRPr="00E830E8">
        <w:rPr>
          <w:rFonts w:asciiTheme="minorHAnsi" w:hAnsiTheme="minorHAnsi"/>
          <w:b/>
          <w:u w:val="single"/>
        </w:rPr>
        <w:t>thereby dissuading substantive economic collaboration.</w:t>
      </w:r>
      <w:r w:rsidRPr="00E830E8">
        <w:rPr>
          <w:rFonts w:asciiTheme="minorHAnsi" w:hAnsiTheme="minorHAnsi"/>
          <w:sz w:val="16"/>
        </w:rPr>
        <w:t xml:space="preserve"> As </w:t>
      </w:r>
      <w:hyperlink r:id="rId64" w:history="1">
        <w:r w:rsidRPr="00E830E8">
          <w:rPr>
            <w:rStyle w:val="Hyperlink"/>
            <w:rFonts w:asciiTheme="minorHAnsi" w:hAnsiTheme="minorHAnsi"/>
            <w:sz w:val="16"/>
          </w:rPr>
          <w:t>Bobo Lo stated</w:t>
        </w:r>
      </w:hyperlink>
      <w:r w:rsidRPr="00E830E8">
        <w:rPr>
          <w:rFonts w:asciiTheme="minorHAnsi" w:hAnsiTheme="minorHAnsi"/>
          <w:sz w:val="16"/>
        </w:rPr>
        <w:t xml:space="preserve">, “The Chinese regard the Russians as difficult business partners. They complain, first, that commercial ties are often hostage to geopolitical fortune. It seems there are always ulterior motives.” </w:t>
      </w:r>
      <w:r w:rsidRPr="00E830E8">
        <w:rPr>
          <w:rFonts w:asciiTheme="minorHAnsi" w:hAnsiTheme="minorHAnsi"/>
          <w:u w:val="single"/>
        </w:rPr>
        <w:t xml:space="preserve">Indeed, such laws likely stem from the </w:t>
      </w:r>
      <w:hyperlink r:id="rId65" w:history="1">
        <w:r w:rsidRPr="00E830E8">
          <w:rPr>
            <w:rStyle w:val="Hyperlink"/>
            <w:rFonts w:asciiTheme="minorHAnsi" w:hAnsiTheme="minorHAnsi"/>
            <w:u w:val="single"/>
          </w:rPr>
          <w:t>high levels of xenophobia</w:t>
        </w:r>
      </w:hyperlink>
      <w:r w:rsidRPr="00E830E8">
        <w:rPr>
          <w:rFonts w:asciiTheme="minorHAnsi" w:hAnsiTheme="minorHAnsi"/>
          <w:u w:val="single"/>
        </w:rPr>
        <w:t xml:space="preserve"> within the Russian Federation</w:t>
      </w:r>
      <w:r w:rsidRPr="00E830E8">
        <w:rPr>
          <w:rFonts w:asciiTheme="minorHAnsi" w:hAnsiTheme="minorHAnsi"/>
          <w:sz w:val="16"/>
        </w:rPr>
        <w:t xml:space="preserve">, and the need to be receptive to the wave of discontent towards ethnic migration. Such representations play into </w:t>
      </w:r>
      <w:hyperlink r:id="rId66" w:history="1">
        <w:r w:rsidRPr="00E830E8">
          <w:rPr>
            <w:rStyle w:val="Hyperlink"/>
            <w:rFonts w:asciiTheme="minorHAnsi" w:hAnsiTheme="minorHAnsi"/>
            <w:sz w:val="16"/>
          </w:rPr>
          <w:t>broader notions of Western relations</w:t>
        </w:r>
      </w:hyperlink>
      <w:r w:rsidRPr="00E830E8">
        <w:rPr>
          <w:rFonts w:asciiTheme="minorHAnsi" w:hAnsiTheme="minorHAnsi"/>
          <w:sz w:val="16"/>
        </w:rPr>
        <w:t xml:space="preserve">. In this sense, </w:t>
      </w:r>
      <w:r w:rsidRPr="00E830E8">
        <w:rPr>
          <w:rFonts w:asciiTheme="minorHAnsi" w:hAnsiTheme="minorHAnsi"/>
          <w:u w:val="single"/>
        </w:rPr>
        <w:t xml:space="preserve">Russia remains skeptical of China’s long game, </w:t>
      </w:r>
      <w:r w:rsidRPr="00E830E8">
        <w:rPr>
          <w:rFonts w:asciiTheme="minorHAnsi" w:hAnsiTheme="minorHAnsi"/>
          <w:sz w:val="16"/>
        </w:rPr>
        <w:t>and whether China legitimately views the West as an enemy—as supposedly Russia does</w:t>
      </w:r>
      <w:r w:rsidRPr="00E830E8">
        <w:rPr>
          <w:rFonts w:asciiTheme="minorHAnsi" w:hAnsiTheme="minorHAnsi"/>
          <w:u w:val="single"/>
        </w:rPr>
        <w:t>—or a critical partner in their future success</w:t>
      </w:r>
      <w:r w:rsidRPr="00E830E8">
        <w:rPr>
          <w:rFonts w:asciiTheme="minorHAnsi" w:hAnsiTheme="minorHAnsi"/>
          <w:sz w:val="16"/>
        </w:rPr>
        <w:t xml:space="preserve">. </w:t>
      </w:r>
      <w:r w:rsidRPr="00E830E8">
        <w:rPr>
          <w:rFonts w:asciiTheme="minorHAnsi" w:hAnsiTheme="minorHAnsi"/>
          <w:u w:val="single"/>
        </w:rPr>
        <w:t>Such an acquiescent Chinese view of the West would hamper China from becoming too close to Russia,</w:t>
      </w:r>
      <w:r w:rsidRPr="00E830E8">
        <w:rPr>
          <w:rFonts w:asciiTheme="minorHAnsi" w:hAnsiTheme="minorHAnsi"/>
          <w:sz w:val="16"/>
        </w:rPr>
        <w:t xml:space="preserve"> as it would impede upon China’s capacity to be an “equal” global leader with America. </w:t>
      </w:r>
      <w:r w:rsidRPr="00E830E8">
        <w:rPr>
          <w:rFonts w:asciiTheme="minorHAnsi" w:hAnsiTheme="minorHAnsi"/>
          <w:u w:val="single"/>
        </w:rPr>
        <w:t>Similarly, while Russia has strengthened their bilateral relations with China, there remain questions around Putin’s broader Asian policy</w:t>
      </w:r>
      <w:r w:rsidRPr="00E830E8">
        <w:rPr>
          <w:rFonts w:asciiTheme="minorHAnsi" w:hAnsiTheme="minorHAnsi"/>
          <w:sz w:val="16"/>
        </w:rPr>
        <w:t xml:space="preserve">. Putin has never attended the East Asia Summit, and prior to the imposition of European economic sanctions, </w:t>
      </w:r>
      <w:hyperlink r:id="rId67" w:history="1">
        <w:r w:rsidRPr="00E830E8">
          <w:rPr>
            <w:rStyle w:val="Hyperlink"/>
            <w:rFonts w:asciiTheme="minorHAnsi" w:hAnsiTheme="minorHAnsi"/>
            <w:sz w:val="16"/>
          </w:rPr>
          <w:t>prioritized engagement with Europe</w:t>
        </w:r>
      </w:hyperlink>
      <w:r w:rsidRPr="00E830E8">
        <w:rPr>
          <w:rFonts w:asciiTheme="minorHAnsi" w:hAnsiTheme="minorHAnsi"/>
          <w:sz w:val="16"/>
        </w:rPr>
        <w:t xml:space="preserve">, over that of Asia. </w:t>
      </w:r>
      <w:r w:rsidRPr="00E830E8">
        <w:rPr>
          <w:rFonts w:asciiTheme="minorHAnsi" w:hAnsiTheme="minorHAnsi"/>
          <w:u w:val="single"/>
        </w:rPr>
        <w:t>Such ambiguity leaves open the possibility that a future Russian president will pursue a policy of mending relations with the West</w:t>
      </w:r>
      <w:r w:rsidRPr="00E830E8">
        <w:rPr>
          <w:rFonts w:asciiTheme="minorHAnsi" w:hAnsiTheme="minorHAnsi"/>
          <w:sz w:val="16"/>
        </w:rPr>
        <w:t>,</w:t>
      </w:r>
      <w:r w:rsidRPr="00E830E8">
        <w:rPr>
          <w:rFonts w:asciiTheme="minorHAnsi" w:hAnsiTheme="minorHAnsi"/>
          <w:b/>
          <w:u w:val="single"/>
        </w:rPr>
        <w:t xml:space="preserve"> whereby the Russia–China axis would become obsolete</w:t>
      </w:r>
      <w:r w:rsidRPr="00E830E8">
        <w:rPr>
          <w:rFonts w:asciiTheme="minorHAnsi" w:hAnsiTheme="minorHAnsi"/>
          <w:sz w:val="16"/>
        </w:rPr>
        <w:t xml:space="preserve">. Indeed, </w:t>
      </w:r>
      <w:r w:rsidRPr="00E830E8">
        <w:rPr>
          <w:rFonts w:asciiTheme="minorHAnsi" w:hAnsiTheme="minorHAnsi"/>
          <w:b/>
          <w:u w:val="single"/>
        </w:rPr>
        <w:t>Russia’s tumultuous oil industry may require Russia to saddle back up with the West.</w:t>
      </w:r>
      <w:r w:rsidRPr="00E830E8">
        <w:rPr>
          <w:rFonts w:asciiTheme="minorHAnsi" w:hAnsiTheme="minorHAnsi"/>
          <w:sz w:val="16"/>
        </w:rPr>
        <w:t xml:space="preserve"> While Russian oil production is currently on the upside at 10.8 million barrels per day, this is </w:t>
      </w:r>
      <w:hyperlink r:id="rId68" w:history="1">
        <w:r w:rsidRPr="00E830E8">
          <w:rPr>
            <w:rStyle w:val="Hyperlink"/>
            <w:rFonts w:asciiTheme="minorHAnsi" w:hAnsiTheme="minorHAnsi"/>
            <w:sz w:val="16"/>
          </w:rPr>
          <w:t>forecasted to peak in the next twenty years</w:t>
        </w:r>
      </w:hyperlink>
      <w:r w:rsidRPr="00E830E8">
        <w:rPr>
          <w:rFonts w:asciiTheme="minorHAnsi" w:hAnsiTheme="minorHAnsi"/>
          <w:sz w:val="16"/>
        </w:rPr>
        <w:t xml:space="preserve">. The growing global appetite for a green future, and the potential for China to tap into their own shale gas reserves, alongside the abating value of oil, may </w:t>
      </w:r>
      <w:r w:rsidRPr="00E830E8">
        <w:rPr>
          <w:rFonts w:asciiTheme="minorHAnsi" w:hAnsiTheme="minorHAnsi"/>
          <w:u w:val="single"/>
        </w:rPr>
        <w:t>ultimately mean that Russia will be required to reach out to the West for its economic survival.</w:t>
      </w:r>
    </w:p>
    <w:p w:rsidR="00BE4509" w:rsidRPr="00E830E8" w:rsidRDefault="00BE4509" w:rsidP="00BE4509">
      <w:pPr>
        <w:rPr>
          <w:rFonts w:asciiTheme="minorHAnsi" w:hAnsiTheme="minorHAnsi"/>
        </w:rPr>
      </w:pPr>
    </w:p>
    <w:p w:rsidR="00FC771D" w:rsidRPr="00E830E8" w:rsidRDefault="00FC771D" w:rsidP="00FC771D">
      <w:pPr>
        <w:pStyle w:val="Heading3"/>
        <w:rPr>
          <w:rFonts w:asciiTheme="minorHAnsi" w:hAnsiTheme="minorHAnsi"/>
        </w:rPr>
      </w:pPr>
      <w:r w:rsidRPr="00E830E8">
        <w:rPr>
          <w:rFonts w:asciiTheme="minorHAnsi" w:hAnsiTheme="minorHAnsi"/>
        </w:rPr>
        <w:t xml:space="preserve">AT: Engagement Link </w:t>
      </w:r>
    </w:p>
    <w:p w:rsidR="00FC771D" w:rsidRPr="00E830E8" w:rsidRDefault="00FC771D" w:rsidP="00FC771D">
      <w:pPr>
        <w:pStyle w:val="Heading4"/>
        <w:rPr>
          <w:rFonts w:asciiTheme="minorHAnsi" w:hAnsiTheme="minorHAnsi"/>
        </w:rPr>
      </w:pPr>
      <w:r w:rsidRPr="00E830E8">
        <w:rPr>
          <w:rFonts w:asciiTheme="minorHAnsi" w:hAnsiTheme="minorHAnsi"/>
        </w:rPr>
        <w:t>US Engagement with China does not affect Russia-Sino relations</w:t>
      </w:r>
    </w:p>
    <w:p w:rsidR="00FC771D" w:rsidRPr="00E830E8" w:rsidRDefault="00FC771D" w:rsidP="00FC771D">
      <w:pPr>
        <w:rPr>
          <w:rFonts w:asciiTheme="minorHAnsi" w:hAnsiTheme="minorHAnsi"/>
          <w:b/>
          <w:sz w:val="26"/>
        </w:rPr>
      </w:pPr>
      <w:r w:rsidRPr="00E830E8">
        <w:rPr>
          <w:rStyle w:val="Style13ptBold"/>
          <w:rFonts w:asciiTheme="minorHAnsi" w:hAnsiTheme="minorHAnsi"/>
        </w:rPr>
        <w:t xml:space="preserve">Wishnick 15’ - </w:t>
      </w:r>
      <w:r w:rsidRPr="00E830E8">
        <w:rPr>
          <w:rStyle w:val="Style13ptBold"/>
          <w:rFonts w:asciiTheme="minorHAnsi" w:hAnsiTheme="minorHAnsi"/>
          <w:b w:val="0"/>
        </w:rPr>
        <w:t>Associate Professor of Political Science at Montclair State University and Senior Research Scholar in the Weatherhead East Asian Institute at Columbia University (Elizabeth, “The New China-Russia-U.S. Triangle”, December 2015, http://www.nbr.org/publications/element.aspx?id=850//AK)</w:t>
      </w:r>
    </w:p>
    <w:p w:rsidR="00FC771D" w:rsidRPr="00E830E8" w:rsidRDefault="00FC771D" w:rsidP="00FC771D">
      <w:pPr>
        <w:rPr>
          <w:rStyle w:val="StyleUnderline"/>
          <w:rFonts w:asciiTheme="minorHAnsi" w:hAnsiTheme="minorHAnsi"/>
        </w:rPr>
      </w:pPr>
      <w:r w:rsidRPr="00E830E8">
        <w:rPr>
          <w:rStyle w:val="StyleUnderline"/>
          <w:rFonts w:asciiTheme="minorHAnsi" w:hAnsiTheme="minorHAnsi"/>
        </w:rPr>
        <w:t>Russia and China oppose what the United States stands for,</w:t>
      </w:r>
      <w:r w:rsidRPr="00E830E8">
        <w:rPr>
          <w:rFonts w:asciiTheme="minorHAnsi" w:hAnsiTheme="minorHAnsi"/>
        </w:rPr>
        <w:t xml:space="preserve"> though </w:t>
      </w:r>
      <w:r w:rsidRPr="00E830E8">
        <w:rPr>
          <w:rStyle w:val="StyleUnderline"/>
          <w:rFonts w:asciiTheme="minorHAnsi" w:hAnsiTheme="minorHAnsi"/>
        </w:rPr>
        <w:t>each may cooperate with Washington on particular issues</w:t>
      </w:r>
      <w:r w:rsidRPr="00E830E8">
        <w:rPr>
          <w:rFonts w:asciiTheme="minorHAnsi" w:hAnsiTheme="minorHAnsi"/>
        </w:rPr>
        <w:t xml:space="preserve">. China and Russia oppose who we are, not what we do. The Sino-Russian partnership is not the result of failed U.S. policies toward Russia or China; indeed, their unity reflects a convergence on issues they view as existentially important for regime survival. </w:t>
      </w:r>
      <w:r w:rsidRPr="00E830E8">
        <w:rPr>
          <w:rStyle w:val="StyleUnderline"/>
          <w:rFonts w:asciiTheme="minorHAnsi" w:hAnsiTheme="minorHAnsi"/>
        </w:rPr>
        <w:t>This leaves room for the United States to cooperate with the two countries on specific matters</w:t>
      </w:r>
      <w:r w:rsidRPr="00E830E8">
        <w:rPr>
          <w:rFonts w:asciiTheme="minorHAnsi" w:hAnsiTheme="minorHAnsi"/>
        </w:rPr>
        <w:t>—</w:t>
      </w:r>
      <w:r w:rsidRPr="00E830E8">
        <w:rPr>
          <w:rStyle w:val="StyleUnderline"/>
          <w:rFonts w:asciiTheme="minorHAnsi" w:hAnsiTheme="minorHAnsi"/>
        </w:rPr>
        <w:t>the Sino-U.S. relationship, in particular, has continued to develop in a multifaceted way and is not adversely affected by the Sino-Russian partnership.</w:t>
      </w:r>
    </w:p>
    <w:p w:rsidR="00FC771D" w:rsidRPr="00E830E8" w:rsidRDefault="00FC771D" w:rsidP="00FC771D">
      <w:pPr>
        <w:rPr>
          <w:rFonts w:asciiTheme="minorHAnsi" w:hAnsiTheme="minorHAnsi"/>
        </w:rPr>
      </w:pPr>
      <w:r w:rsidRPr="00E830E8">
        <w:rPr>
          <w:rStyle w:val="Emphasis"/>
          <w:rFonts w:asciiTheme="minorHAnsi" w:hAnsiTheme="minorHAnsi"/>
        </w:rPr>
        <w:t>Sino-U.S. cooperation will not create leverage for the United States over Russia. Robust Sino-U.S. relations in areas of mutual interest are unlikely to have an impact on the Sino-Russian partnership because each is driven by a distinct set of factors</w:t>
      </w:r>
      <w:r w:rsidRPr="00E830E8">
        <w:rPr>
          <w:rFonts w:asciiTheme="minorHAnsi" w:hAnsiTheme="minorHAnsi"/>
        </w:rPr>
        <w:t>. The days of using triangular patterns of relations for leverage are long gone. Today’s triangle involves sets of parallel interactions in separate spheres of activity.</w:t>
      </w:r>
    </w:p>
    <w:p w:rsidR="00FC771D" w:rsidRPr="00E830E8" w:rsidRDefault="00FC771D" w:rsidP="00FC771D">
      <w:pPr>
        <w:rPr>
          <w:rFonts w:asciiTheme="minorHAnsi" w:hAnsiTheme="minorHAnsi"/>
        </w:rPr>
      </w:pPr>
    </w:p>
    <w:p w:rsidR="00105A25" w:rsidRPr="00E830E8" w:rsidRDefault="00105A25" w:rsidP="00105A25">
      <w:pPr>
        <w:pStyle w:val="Heading3"/>
        <w:rPr>
          <w:rFonts w:asciiTheme="minorHAnsi" w:hAnsiTheme="minorHAnsi"/>
        </w:rPr>
      </w:pPr>
      <w:r w:rsidRPr="00E830E8">
        <w:rPr>
          <w:rFonts w:asciiTheme="minorHAnsi" w:hAnsiTheme="minorHAnsi"/>
        </w:rPr>
        <w:t xml:space="preserve">AT: Relations Zero Sum </w:t>
      </w:r>
    </w:p>
    <w:p w:rsidR="00105A25" w:rsidRPr="00E830E8" w:rsidRDefault="00105A25" w:rsidP="00105A25">
      <w:pPr>
        <w:pStyle w:val="Heading4"/>
        <w:rPr>
          <w:rFonts w:asciiTheme="minorHAnsi" w:hAnsiTheme="minorHAnsi"/>
        </w:rPr>
      </w:pPr>
      <w:r w:rsidRPr="00E830E8">
        <w:rPr>
          <w:rFonts w:asciiTheme="minorHAnsi" w:hAnsiTheme="minorHAnsi"/>
        </w:rPr>
        <w:t xml:space="preserve">A peaceful US-Russia-China trilateral relationship is possible </w:t>
      </w:r>
    </w:p>
    <w:p w:rsidR="00105A25" w:rsidRPr="00E830E8" w:rsidRDefault="00105A25" w:rsidP="00105A25">
      <w:pPr>
        <w:rPr>
          <w:rFonts w:asciiTheme="minorHAnsi" w:hAnsiTheme="minorHAnsi"/>
        </w:rPr>
      </w:pPr>
      <w:r w:rsidRPr="00E830E8">
        <w:rPr>
          <w:rStyle w:val="Style13ptBold"/>
          <w:rFonts w:asciiTheme="minorHAnsi" w:hAnsiTheme="minorHAnsi"/>
        </w:rPr>
        <w:t xml:space="preserve">Ying 16 </w:t>
      </w:r>
      <w:r w:rsidRPr="00E830E8">
        <w:rPr>
          <w:rFonts w:asciiTheme="minorHAnsi" w:hAnsiTheme="minorHAnsi"/>
        </w:rPr>
        <w:t>[Fu, vice minister of Foreign Ministry of the PRC, Former Chinese ambassador to the UK, “How China Sees Russia”, Foreign Affairs Journal, January/February 2016, Volume 95, No. 1, pp. 96-105] MG</w:t>
      </w:r>
    </w:p>
    <w:p w:rsidR="00105A25" w:rsidRPr="00E830E8" w:rsidRDefault="00105A25" w:rsidP="00105A25">
      <w:pPr>
        <w:rPr>
          <w:rFonts w:asciiTheme="minorHAnsi" w:hAnsiTheme="minorHAnsi"/>
        </w:rPr>
      </w:pPr>
      <w:r w:rsidRPr="00E830E8">
        <w:rPr>
          <w:rFonts w:asciiTheme="minorHAnsi" w:hAnsiTheme="minorHAnsi"/>
        </w:rPr>
        <w:t>GETTING PAST ZERO-SUM</w:t>
      </w:r>
    </w:p>
    <w:p w:rsidR="00105A25" w:rsidRPr="00E830E8" w:rsidRDefault="00105A25" w:rsidP="00105A25">
      <w:pPr>
        <w:rPr>
          <w:rFonts w:asciiTheme="minorHAnsi" w:hAnsiTheme="minorHAnsi"/>
        </w:rPr>
      </w:pPr>
      <w:r w:rsidRPr="00E830E8">
        <w:rPr>
          <w:rStyle w:val="StyleUnderline"/>
          <w:rFonts w:asciiTheme="minorHAnsi" w:hAnsiTheme="minorHAnsi"/>
        </w:rPr>
        <w:t>Given the way that relations among China, Russia, and the United States are intertwined, no analysis of Chinese-Russian ties would be complete without a consideration of where things stand between China and the United States</w:t>
      </w:r>
      <w:r w:rsidRPr="00E830E8">
        <w:rPr>
          <w:rFonts w:asciiTheme="minorHAnsi" w:hAnsiTheme="minorHAnsi"/>
        </w:rPr>
        <w:t xml:space="preserve">. Compared with the Chinese-Russian relationship, </w:t>
      </w:r>
      <w:r w:rsidRPr="00E830E8">
        <w:rPr>
          <w:rStyle w:val="StyleUnderline"/>
          <w:rFonts w:asciiTheme="minorHAnsi" w:hAnsiTheme="minorHAnsi"/>
        </w:rPr>
        <w:t>the one between Beijing and Washington is wider and more complicated</w:t>
      </w:r>
      <w:r w:rsidRPr="00E830E8">
        <w:rPr>
          <w:rFonts w:asciiTheme="minorHAnsi" w:hAnsiTheme="minorHAnsi"/>
        </w:rPr>
        <w:t>. Combined, China and the United States account for one-third of global gdp. In 2014, U.S.-Chinese trade reached nearly $600 billion, and accumulated mutual investment exceeded $120 billion. Thirty-seven years ago, when the People’s Republic of China established diplomatic relations with the United States, no one expected such a strong partnership to emerge.</w:t>
      </w:r>
    </w:p>
    <w:p w:rsidR="00105A25" w:rsidRPr="00E830E8" w:rsidRDefault="00105A25" w:rsidP="00105A25">
      <w:pPr>
        <w:rPr>
          <w:rFonts w:asciiTheme="minorHAnsi" w:hAnsiTheme="minorHAnsi"/>
        </w:rPr>
      </w:pPr>
      <w:r w:rsidRPr="00E830E8">
        <w:rPr>
          <w:rFonts w:asciiTheme="minorHAnsi" w:hAnsiTheme="minorHAnsi"/>
        </w:rPr>
        <w:t xml:space="preserve"> But there is no denying the structural difficulties in the relationship. </w:t>
      </w:r>
      <w:r w:rsidRPr="00E830E8">
        <w:rPr>
          <w:rStyle w:val="StyleUnderline"/>
          <w:rFonts w:asciiTheme="minorHAnsi" w:hAnsiTheme="minorHAnsi"/>
        </w:rPr>
        <w:t>Significant differences remain between Chinese and U.S. political values and between the governing systems in the two countries.</w:t>
      </w:r>
      <w:r w:rsidRPr="00E830E8">
        <w:rPr>
          <w:rFonts w:asciiTheme="minorHAnsi" w:hAnsiTheme="minorHAnsi"/>
        </w:rPr>
        <w:t xml:space="preserve"> And </w:t>
      </w:r>
      <w:r w:rsidRPr="00E830E8">
        <w:rPr>
          <w:rStyle w:val="StyleUnderline"/>
          <w:rFonts w:asciiTheme="minorHAnsi" w:hAnsiTheme="minorHAnsi"/>
        </w:rPr>
        <w:t>many Americans perceive China’s growing economic strength</w:t>
      </w:r>
      <w:r w:rsidRPr="00E830E8">
        <w:rPr>
          <w:rFonts w:asciiTheme="minorHAnsi" w:hAnsiTheme="minorHAnsi"/>
        </w:rPr>
        <w:t xml:space="preserve"> and its correspondingly higher international influence </w:t>
      </w:r>
      <w:r w:rsidRPr="00E830E8">
        <w:rPr>
          <w:rStyle w:val="StyleUnderline"/>
          <w:rFonts w:asciiTheme="minorHAnsi" w:hAnsiTheme="minorHAnsi"/>
        </w:rPr>
        <w:t>as a potential threat</w:t>
      </w:r>
      <w:r w:rsidRPr="00E830E8">
        <w:rPr>
          <w:rFonts w:asciiTheme="minorHAnsi" w:hAnsiTheme="minorHAnsi"/>
        </w:rPr>
        <w:t xml:space="preserve"> to Washington’s global leadership. China has quickly grown into the world’s second-largest economy. When U.S. troops invaded Iraq in 2003, China’s gdp was roughly one-eighth that of the United States. By the time the Americans pulled out of Iraq eight years later, China’s gdp had grown to half that of the United States. According to many estimates, China’s gdp will approach the United States’ by 2020. </w:t>
      </w:r>
      <w:r w:rsidRPr="00E830E8">
        <w:rPr>
          <w:rStyle w:val="StyleUnderline"/>
          <w:rFonts w:asciiTheme="minorHAnsi" w:hAnsiTheme="minorHAnsi"/>
        </w:rPr>
        <w:t>These changes have provoked fears in Washington that China and the United States are on a collision course.</w:t>
      </w:r>
      <w:r w:rsidRPr="00E830E8">
        <w:rPr>
          <w:rFonts w:asciiTheme="minorHAnsi" w:hAnsiTheme="minorHAnsi"/>
        </w:rPr>
        <w:t xml:space="preserve"> Disputes over China’s construction activities in the Spratly Islands, in the South China Sea, have fueled a heated debate about how the United States should respond to what some American scholars and commentators see as expansionism. Meanwhile, Beijing regards the presence of U.S. military vessels near Chinese territory in the South China Sea as an act of provocation. Some argue that U.S. policy toward China may shift from constructive engagement to containment.</w:t>
      </w:r>
    </w:p>
    <w:p w:rsidR="00105A25" w:rsidRPr="00E830E8" w:rsidRDefault="00105A25" w:rsidP="00105A25">
      <w:pPr>
        <w:rPr>
          <w:rFonts w:asciiTheme="minorHAnsi" w:hAnsiTheme="minorHAnsi"/>
        </w:rPr>
      </w:pPr>
      <w:r w:rsidRPr="00E830E8">
        <w:rPr>
          <w:rFonts w:asciiTheme="minorHAnsi" w:hAnsiTheme="minorHAnsi"/>
        </w:rPr>
        <w:t xml:space="preserve">These debates provided the backdrop for Xi’s state visit to Washington last September. In remarks during the visit, Xi directly addressed the idea that China’s development presents a challenge to the United States’ global leadership. “The path China follows is one of peaceful development, and China does not pose a threat to other countries,” </w:t>
      </w:r>
      <w:r w:rsidRPr="00E830E8">
        <w:rPr>
          <w:rStyle w:val="StyleUnderline"/>
          <w:rFonts w:asciiTheme="minorHAnsi" w:hAnsiTheme="minorHAnsi"/>
        </w:rPr>
        <w:t>Xi said.</w:t>
      </w:r>
      <w:r w:rsidRPr="00E830E8">
        <w:rPr>
          <w:rFonts w:asciiTheme="minorHAnsi" w:hAnsiTheme="minorHAnsi"/>
        </w:rPr>
        <w:t xml:space="preserve"> Later, he added, </w:t>
      </w:r>
      <w:r w:rsidRPr="00E830E8">
        <w:rPr>
          <w:rStyle w:val="StyleUnderline"/>
          <w:rFonts w:asciiTheme="minorHAnsi" w:hAnsiTheme="minorHAnsi"/>
        </w:rPr>
        <w:t>“People should give up the old concepts of ‘you lose, I win,’ or zero-sum game, and establish a new concept of peaceful development and win-win cooperation. If China develops well, it will benefit the whole world and benefit the United States</w:t>
      </w:r>
      <w:r w:rsidRPr="00E830E8">
        <w:rPr>
          <w:rFonts w:asciiTheme="minorHAnsi" w:hAnsiTheme="minorHAnsi"/>
        </w:rPr>
        <w:t>. If the United States develops well, it will also benefit the world and China.”</w:t>
      </w:r>
    </w:p>
    <w:p w:rsidR="00105A25" w:rsidRPr="00E830E8" w:rsidRDefault="00105A25" w:rsidP="00105A25">
      <w:pPr>
        <w:rPr>
          <w:rFonts w:asciiTheme="minorHAnsi" w:hAnsiTheme="minorHAnsi"/>
        </w:rPr>
      </w:pPr>
      <w:r w:rsidRPr="00E830E8">
        <w:rPr>
          <w:rStyle w:val="StyleUnderline"/>
          <w:rFonts w:asciiTheme="minorHAnsi" w:hAnsiTheme="minorHAnsi"/>
        </w:rPr>
        <w:t>Chinese leaders</w:t>
      </w:r>
      <w:r w:rsidRPr="00E830E8">
        <w:rPr>
          <w:rFonts w:asciiTheme="minorHAnsi" w:hAnsiTheme="minorHAnsi"/>
        </w:rPr>
        <w:t xml:space="preserve"> attribute much of their country’s rapid ascent to China’s successful integration into the world economy. They </w:t>
      </w:r>
      <w:r w:rsidRPr="00E830E8">
        <w:rPr>
          <w:rStyle w:val="StyleUnderline"/>
          <w:rFonts w:asciiTheme="minorHAnsi" w:hAnsiTheme="minorHAnsi"/>
        </w:rPr>
        <w:t>see China as a beneficiary of the international order</w:t>
      </w:r>
      <w:r w:rsidRPr="00E830E8">
        <w:rPr>
          <w:rFonts w:asciiTheme="minorHAnsi" w:hAnsiTheme="minorHAnsi"/>
        </w:rPr>
        <w:t xml:space="preserve">, with the UN at its core, and as a strong advocate of principles such as sovereign equality and nonintervention in the internal affairs of states, which the UN Charter enshrines. </w:t>
      </w:r>
      <w:r w:rsidRPr="00E830E8">
        <w:rPr>
          <w:rStyle w:val="StyleUnderline"/>
          <w:rFonts w:asciiTheme="minorHAnsi" w:hAnsiTheme="minorHAnsi"/>
        </w:rPr>
        <w:t xml:space="preserve">China expects that it will have to focus on its own domestic economic and social development for a long time to come and </w:t>
      </w:r>
      <w:r w:rsidRPr="00E830E8">
        <w:rPr>
          <w:rFonts w:asciiTheme="minorHAnsi" w:hAnsiTheme="minorHAnsi"/>
        </w:rPr>
        <w:t>thus</w:t>
      </w:r>
      <w:r w:rsidRPr="00E830E8">
        <w:rPr>
          <w:rStyle w:val="StyleUnderline"/>
          <w:rFonts w:asciiTheme="minorHAnsi" w:hAnsiTheme="minorHAnsi"/>
        </w:rPr>
        <w:t xml:space="preserve"> highly values the maintenance of a stable and peaceful external environment</w:t>
      </w:r>
      <w:r w:rsidRPr="00E830E8">
        <w:rPr>
          <w:rFonts w:asciiTheme="minorHAnsi" w:hAnsiTheme="minorHAnsi"/>
        </w:rPr>
        <w:t xml:space="preserve">. </w:t>
      </w:r>
      <w:r w:rsidRPr="00E830E8">
        <w:rPr>
          <w:rStyle w:val="StyleUnderline"/>
          <w:rFonts w:asciiTheme="minorHAnsi" w:hAnsiTheme="minorHAnsi"/>
        </w:rPr>
        <w:t>Although China</w:t>
      </w:r>
      <w:r w:rsidRPr="00E830E8">
        <w:rPr>
          <w:rFonts w:asciiTheme="minorHAnsi" w:hAnsiTheme="minorHAnsi"/>
        </w:rPr>
        <w:t xml:space="preserve"> is determined to protect its own interests and </w:t>
      </w:r>
      <w:r w:rsidRPr="00E830E8">
        <w:rPr>
          <w:rStyle w:val="StyleUnderline"/>
          <w:rFonts w:asciiTheme="minorHAnsi" w:hAnsiTheme="minorHAnsi"/>
        </w:rPr>
        <w:t>would respond firmly to provocations</w:t>
      </w:r>
      <w:r w:rsidRPr="00E830E8">
        <w:rPr>
          <w:rFonts w:asciiTheme="minorHAnsi" w:hAnsiTheme="minorHAnsi"/>
        </w:rPr>
        <w:t xml:space="preserve">, encroachments on its territorial sovereignty, or threats to its rights and interests, </w:t>
      </w:r>
      <w:r w:rsidRPr="00E830E8">
        <w:rPr>
          <w:rStyle w:val="StyleUnderline"/>
          <w:rFonts w:asciiTheme="minorHAnsi" w:hAnsiTheme="minorHAnsi"/>
        </w:rPr>
        <w:t>its main goal is still to ensure that peace and stability prevail.</w:t>
      </w:r>
      <w:r w:rsidRPr="00E830E8">
        <w:rPr>
          <w:rFonts w:asciiTheme="minorHAnsi" w:hAnsiTheme="minorHAnsi"/>
        </w:rPr>
        <w:t xml:space="preserve"> </w:t>
      </w:r>
      <w:r w:rsidRPr="00E830E8">
        <w:rPr>
          <w:rStyle w:val="StyleUnderline"/>
          <w:rFonts w:asciiTheme="minorHAnsi" w:hAnsiTheme="minorHAnsi"/>
        </w:rPr>
        <w:t>And China is committed to safeguarding the international order and the Asia-Pacific regional order, as well as further integrating into the globalized world</w:t>
      </w:r>
      <w:r w:rsidRPr="00E830E8">
        <w:rPr>
          <w:rFonts w:asciiTheme="minorHAnsi" w:hAnsiTheme="minorHAnsi"/>
        </w:rPr>
        <w:t>.</w:t>
      </w:r>
    </w:p>
    <w:p w:rsidR="00105A25" w:rsidRPr="00E830E8" w:rsidRDefault="00105A25" w:rsidP="00105A25">
      <w:pPr>
        <w:rPr>
          <w:rFonts w:asciiTheme="minorHAnsi" w:hAnsiTheme="minorHAnsi"/>
        </w:rPr>
      </w:pPr>
      <w:r w:rsidRPr="00E830E8">
        <w:rPr>
          <w:rStyle w:val="StyleUnderline"/>
          <w:rFonts w:asciiTheme="minorHAnsi" w:hAnsiTheme="minorHAnsi"/>
        </w:rPr>
        <w:t>Improving U.S.-Chinese relations represents an important part of China’s diplomatic effort</w:t>
      </w:r>
      <w:r w:rsidRPr="00E830E8">
        <w:rPr>
          <w:rFonts w:asciiTheme="minorHAnsi" w:hAnsiTheme="minorHAnsi"/>
        </w:rPr>
        <w:t>. Last September marked Xi’s first state visit to Washington, but he and U.S. President Barack Obama had previously met five times since 2013 and had spoken over the phone on three occasions. In June 2013, when the two leaders met at the Sunnylands summit, in California, they talked for more than seven hours. After the meeting, Xi announced that China and the United States would pursue a “new model of major-country relationship,” which he defined as a relationship based on nonconflict, nonconfrontation, mutual respect, and win-win cooperation. The two leaders have since continued their conversations on that theme: in November 2014 in Beijing, they held the “Yingtai dialogue,” which lasted for nearly five hours. And during Xi’s state visit, he and Obama spent around nine hours talking to each other and attending events together. These long meetings between the two leaders have helped them build understanding and ward off the confrontation that some U.S. analysts believe is inevitable.</w:t>
      </w:r>
    </w:p>
    <w:p w:rsidR="00105A25" w:rsidRPr="00E830E8" w:rsidRDefault="00105A25" w:rsidP="00105A25">
      <w:pPr>
        <w:rPr>
          <w:rFonts w:asciiTheme="minorHAnsi" w:hAnsiTheme="minorHAnsi"/>
        </w:rPr>
      </w:pPr>
      <w:r w:rsidRPr="00E830E8">
        <w:rPr>
          <w:rFonts w:asciiTheme="minorHAnsi" w:hAnsiTheme="minorHAnsi"/>
        </w:rPr>
        <w:t xml:space="preserve">The state visit, in particular, was very productive. The two sides reached agreement on a wide range of issues, including macroeconomic policy coordination, climate change, global health, counterterrorism, and nuclear nonproliferation. Xi and Obama also spoke candidly about the cybersecurity issues that have represented a serious point of contention between Beijing and Washington; the two leaders clarified their countries’ intentions, agreed to form a high-level joint dialogue on the subject, and committed to work together to establish an international cybersecurity code of conduct. This is a strong demonstration that the two countries can promote global cooperation on important issues. </w:t>
      </w:r>
    </w:p>
    <w:p w:rsidR="00105A25" w:rsidRPr="00E830E8" w:rsidRDefault="00105A25" w:rsidP="00105A25">
      <w:pPr>
        <w:rPr>
          <w:rFonts w:asciiTheme="minorHAnsi" w:hAnsiTheme="minorHAnsi"/>
        </w:rPr>
      </w:pPr>
      <w:r w:rsidRPr="00E830E8">
        <w:rPr>
          <w:rFonts w:asciiTheme="minorHAnsi" w:hAnsiTheme="minorHAnsi"/>
        </w:rPr>
        <w:t>Of course, Beijing and Washington may continue to have disagreements over the South China Sea, Taiwan, human rights, trade policy, and other matters. The intentions of the U.S. military alliances in the Asia-Pacific remain a particular source of concern for China, especially since Washington announced its “pivot” to Asia in 2011. Some U.S. allies in the region have made claims on China’s sovereign territory and infringed on Chinese maritime rights, hoping that by cozying up to Washington, they could involve the United States in their disputes with Beijing. This is a dangerous path, reminiscent of the “bloc politics” of the Cold War.</w:t>
      </w:r>
    </w:p>
    <w:p w:rsidR="00105A25" w:rsidRPr="00E830E8" w:rsidRDefault="00105A25" w:rsidP="00105A25">
      <w:pPr>
        <w:rPr>
          <w:rStyle w:val="StyleUnderline"/>
          <w:rFonts w:asciiTheme="minorHAnsi" w:hAnsiTheme="minorHAnsi"/>
        </w:rPr>
      </w:pPr>
      <w:r w:rsidRPr="00E830E8">
        <w:rPr>
          <w:rFonts w:asciiTheme="minorHAnsi" w:hAnsiTheme="minorHAnsi"/>
        </w:rPr>
        <w:t xml:space="preserve">Some scholars in China and elsewhere have suggested that if the United States insists on imposing bloc politics on the region, China and Russia should consider responding by forming a bloc of their own. But the Chinese leadership does not approve of such arguments. </w:t>
      </w:r>
      <w:r w:rsidRPr="00E830E8">
        <w:rPr>
          <w:rStyle w:val="StyleUnderline"/>
          <w:rFonts w:asciiTheme="minorHAnsi" w:hAnsiTheme="minorHAnsi"/>
        </w:rPr>
        <w:t>China does not pursue blocs or alliances, nor do such arrangements fit comfortably with Chinese political culture. Russia does not intend to form such an bloc, either</w:t>
      </w:r>
      <w:r w:rsidRPr="00E830E8">
        <w:rPr>
          <w:rFonts w:asciiTheme="minorHAnsi" w:hAnsiTheme="minorHAnsi"/>
        </w:rPr>
        <w:t xml:space="preserve">. China and Russia should stick to the principle of partnership rather than build an alliance. </w:t>
      </w:r>
      <w:r w:rsidRPr="00E830E8">
        <w:rPr>
          <w:rStyle w:val="StyleUnderline"/>
          <w:rFonts w:asciiTheme="minorHAnsi" w:hAnsiTheme="minorHAnsi"/>
        </w:rPr>
        <w:t>As for China and the United States, they should continue pursuing a new model of major country relations and allow dialogue, cooperation, and management of differences to prevail.</w:t>
      </w:r>
    </w:p>
    <w:p w:rsidR="00105A25" w:rsidRPr="00E830E8" w:rsidRDefault="00105A25" w:rsidP="00105A25">
      <w:pPr>
        <w:rPr>
          <w:rFonts w:asciiTheme="minorHAnsi" w:hAnsiTheme="minorHAnsi"/>
        </w:rPr>
      </w:pPr>
      <w:r w:rsidRPr="00E830E8">
        <w:rPr>
          <w:rFonts w:asciiTheme="minorHAnsi" w:hAnsiTheme="minorHAnsi"/>
        </w:rPr>
        <w:t xml:space="preserve">THREE SIDES TO EVERY STORY </w:t>
      </w:r>
    </w:p>
    <w:p w:rsidR="00105A25" w:rsidRPr="00E830E8" w:rsidRDefault="00105A25" w:rsidP="00105A25">
      <w:pPr>
        <w:rPr>
          <w:rFonts w:asciiTheme="minorHAnsi" w:hAnsiTheme="minorHAnsi"/>
        </w:rPr>
      </w:pPr>
      <w:r w:rsidRPr="00E830E8">
        <w:rPr>
          <w:rStyle w:val="StyleUnderline"/>
          <w:rFonts w:asciiTheme="minorHAnsi" w:hAnsiTheme="minorHAnsi"/>
        </w:rPr>
        <w:t xml:space="preserve">Relations among China, Russia, and the United States currently resemble a scalene triangle, in which the greatest distance </w:t>
      </w:r>
      <w:r w:rsidRPr="00E830E8">
        <w:rPr>
          <w:rFonts w:asciiTheme="minorHAnsi" w:hAnsiTheme="minorHAnsi"/>
        </w:rPr>
        <w:t>between the three</w:t>
      </w:r>
      <w:r w:rsidRPr="00E830E8">
        <w:rPr>
          <w:rStyle w:val="StyleUnderline"/>
          <w:rFonts w:asciiTheme="minorHAnsi" w:hAnsiTheme="minorHAnsi"/>
        </w:rPr>
        <w:t xml:space="preserve"> points lies between Moscow and Washingto</w:t>
      </w:r>
      <w:r w:rsidRPr="00E830E8">
        <w:rPr>
          <w:rFonts w:asciiTheme="minorHAnsi" w:hAnsiTheme="minorHAnsi"/>
        </w:rPr>
        <w:t xml:space="preserve">n. </w:t>
      </w:r>
      <w:r w:rsidRPr="00E830E8">
        <w:rPr>
          <w:rStyle w:val="StyleUnderline"/>
          <w:rFonts w:asciiTheme="minorHAnsi" w:hAnsiTheme="minorHAnsi"/>
        </w:rPr>
        <w:t xml:space="preserve">Within this triangle, Chinese-Russian relations are the most positive and stable. The U.S.- Chinese relationship has frequent ups and downs, and U.S.-Russian relations have become very tense, </w:t>
      </w:r>
      <w:r w:rsidRPr="00E830E8">
        <w:rPr>
          <w:rFonts w:asciiTheme="minorHAnsi" w:hAnsiTheme="minorHAnsi"/>
        </w:rPr>
        <w:t>especially because Russia now has to contend with significant U.S. sanctions. Meanwhile, both Beijing and Moscow object to Washington’s use of force against and imposition of sanctions on other countries and to the double standards the United States applies in its foreign policies.</w:t>
      </w:r>
    </w:p>
    <w:p w:rsidR="00105A25" w:rsidRPr="00E830E8" w:rsidRDefault="00105A25" w:rsidP="00105A25">
      <w:pPr>
        <w:rPr>
          <w:rFonts w:asciiTheme="minorHAnsi" w:hAnsiTheme="minorHAnsi"/>
        </w:rPr>
      </w:pPr>
      <w:r w:rsidRPr="00E830E8">
        <w:rPr>
          <w:rStyle w:val="StyleUnderline"/>
          <w:rFonts w:asciiTheme="minorHAnsi" w:hAnsiTheme="minorHAnsi"/>
        </w:rPr>
        <w:t xml:space="preserve">The United States and its allies might interpret closer ties between China and Russia as evidence of a proto-alliance that intends to disrupt or challenge the U.S.-led world order. But from the Chinese perspective, the tripartite relationship should not be considered a game in which two players ally against a third. </w:t>
      </w:r>
      <w:r w:rsidRPr="00E830E8">
        <w:rPr>
          <w:rStyle w:val="Emphasis"/>
          <w:rFonts w:asciiTheme="minorHAnsi" w:hAnsiTheme="minorHAnsi"/>
        </w:rPr>
        <w:t>The sound development of Chinese-Russian relations is not intended to harm the United States, nor should Washington seek to influence</w:t>
      </w:r>
      <w:r w:rsidRPr="00E830E8">
        <w:rPr>
          <w:rFonts w:asciiTheme="minorHAnsi" w:hAnsiTheme="minorHAnsi"/>
        </w:rPr>
        <w:t xml:space="preserve"> it. Likewise, China’s cooperation with the United States will not be affected by Russia, nor by tensions between Moscow and Washington. China should neither form an alliance based on bloc politics nor allow itself to be recruited as an ally by other countries.</w:t>
      </w:r>
    </w:p>
    <w:p w:rsidR="00105A25" w:rsidRPr="00E830E8" w:rsidRDefault="00105A25" w:rsidP="00105A25">
      <w:pPr>
        <w:rPr>
          <w:rFonts w:asciiTheme="minorHAnsi" w:hAnsiTheme="minorHAnsi"/>
        </w:rPr>
      </w:pPr>
      <w:r w:rsidRPr="00E830E8">
        <w:rPr>
          <w:rFonts w:asciiTheme="minorHAnsi" w:hAnsiTheme="minorHAnsi"/>
        </w:rPr>
        <w:t xml:space="preserve">The current international order is the cornerstone of global stability— but it is not perfect. In 2005, China and Russia issued a joint statement on “the international order in the twenty-first century,” which called for the international system to become more just, drawing its legitimacy from the principles and norms of international law. The statement made clear that </w:t>
      </w:r>
      <w:r w:rsidRPr="00E830E8">
        <w:rPr>
          <w:rStyle w:val="StyleUnderline"/>
          <w:rFonts w:asciiTheme="minorHAnsi" w:hAnsiTheme="minorHAnsi"/>
        </w:rPr>
        <w:t xml:space="preserve">Beijing and Moscow see the evolution of their relations—from mistrust and competition to partnership and cooperation—as a model for how countries can manage their differences and work together on areas of agreement in a way that supports global order </w:t>
      </w:r>
      <w:r w:rsidRPr="00E830E8">
        <w:rPr>
          <w:rFonts w:asciiTheme="minorHAnsi" w:hAnsiTheme="minorHAnsi"/>
        </w:rPr>
        <w:t>and decreases the chance that the world will descend into great-power conflict and war.</w:t>
      </w:r>
    </w:p>
    <w:p w:rsidR="00105A25" w:rsidRPr="00E830E8" w:rsidRDefault="00105A25" w:rsidP="00105A25">
      <w:pPr>
        <w:rPr>
          <w:rFonts w:asciiTheme="minorHAnsi" w:hAnsiTheme="minorHAnsi"/>
        </w:rPr>
      </w:pPr>
    </w:p>
    <w:p w:rsidR="002F4BEC" w:rsidRPr="00E830E8" w:rsidRDefault="002F4BEC" w:rsidP="00105A25">
      <w:pPr>
        <w:pStyle w:val="Heading2"/>
        <w:rPr>
          <w:rFonts w:asciiTheme="minorHAnsi" w:hAnsiTheme="minorHAnsi"/>
        </w:rPr>
      </w:pPr>
      <w:r w:rsidRPr="00E830E8">
        <w:rPr>
          <w:rFonts w:asciiTheme="minorHAnsi" w:hAnsiTheme="minorHAnsi"/>
        </w:rPr>
        <w:t xml:space="preserve">Impact </w:t>
      </w:r>
    </w:p>
    <w:p w:rsidR="00C35ABB" w:rsidRPr="00E830E8" w:rsidRDefault="00FC771D" w:rsidP="00C35ABB">
      <w:pPr>
        <w:pStyle w:val="Heading3"/>
        <w:rPr>
          <w:rFonts w:asciiTheme="minorHAnsi" w:hAnsiTheme="minorHAnsi"/>
        </w:rPr>
      </w:pPr>
      <w:r w:rsidRPr="00E830E8">
        <w:rPr>
          <w:rFonts w:asciiTheme="minorHAnsi" w:hAnsiTheme="minorHAnsi"/>
        </w:rPr>
        <w:t>Alliance Bad –</w:t>
      </w:r>
      <w:r w:rsidR="004113A8" w:rsidRPr="00E830E8">
        <w:rPr>
          <w:rFonts w:asciiTheme="minorHAnsi" w:hAnsiTheme="minorHAnsi"/>
        </w:rPr>
        <w:t xml:space="preserve"> </w:t>
      </w:r>
      <w:r w:rsidR="00043533" w:rsidRPr="00E830E8">
        <w:rPr>
          <w:rFonts w:asciiTheme="minorHAnsi" w:hAnsiTheme="minorHAnsi"/>
        </w:rPr>
        <w:t xml:space="preserve">Instability </w:t>
      </w:r>
    </w:p>
    <w:p w:rsidR="00C35ABB" w:rsidRPr="00E830E8" w:rsidRDefault="00C35ABB" w:rsidP="00C35ABB">
      <w:pPr>
        <w:pStyle w:val="Heading4"/>
        <w:rPr>
          <w:rFonts w:asciiTheme="minorHAnsi" w:hAnsiTheme="minorHAnsi"/>
        </w:rPr>
      </w:pPr>
      <w:r w:rsidRPr="00E830E8">
        <w:rPr>
          <w:rFonts w:asciiTheme="minorHAnsi" w:hAnsiTheme="minorHAnsi"/>
        </w:rPr>
        <w:t xml:space="preserve">Turn -- China-Russia alliance risks the global order – undermines US leadership and democracy </w:t>
      </w:r>
      <w:r w:rsidR="00EA4D02" w:rsidRPr="00E830E8">
        <w:rPr>
          <w:rFonts w:asciiTheme="minorHAnsi" w:hAnsiTheme="minorHAnsi"/>
        </w:rPr>
        <w:t xml:space="preserve">and ensures conflict </w:t>
      </w:r>
    </w:p>
    <w:p w:rsidR="00C35ABB" w:rsidRPr="00E830E8" w:rsidRDefault="00C35ABB" w:rsidP="00C35ABB">
      <w:pPr>
        <w:rPr>
          <w:rFonts w:asciiTheme="minorHAnsi" w:hAnsiTheme="minorHAnsi"/>
        </w:rPr>
      </w:pPr>
      <w:r w:rsidRPr="00E830E8">
        <w:rPr>
          <w:rStyle w:val="Style13ptBold"/>
          <w:rFonts w:asciiTheme="minorHAnsi" w:hAnsiTheme="minorHAnsi"/>
        </w:rPr>
        <w:t>Burrows and Manning 15</w:t>
      </w:r>
      <w:r w:rsidRPr="00E830E8">
        <w:rPr>
          <w:rFonts w:asciiTheme="minorHAnsi" w:hAnsiTheme="minorHAnsi"/>
        </w:rPr>
        <w:t xml:space="preserve"> [Mathew, director of Atlantic Council’s strategic foresight initiative, Robert A., senior fellow at Atlantic Council, “America's Worst Nightmare: Russia and China Are Getting Closer”, National Interest, 7/24/15, </w:t>
      </w:r>
      <w:hyperlink r:id="rId69" w:history="1">
        <w:r w:rsidRPr="00E830E8">
          <w:rPr>
            <w:rStyle w:val="Hyperlink"/>
            <w:rFonts w:asciiTheme="minorHAnsi" w:hAnsiTheme="minorHAnsi"/>
          </w:rPr>
          <w:t>http://nationalinterest.org/feature/americas-worst-nightmare-russia-china-are-getting-closer-13661?page=2</w:t>
        </w:r>
      </w:hyperlink>
      <w:r w:rsidRPr="00E830E8">
        <w:rPr>
          <w:rFonts w:asciiTheme="minorHAnsi" w:hAnsiTheme="minorHAnsi"/>
        </w:rPr>
        <w:t>] MG</w:t>
      </w:r>
    </w:p>
    <w:p w:rsidR="00C35ABB" w:rsidRPr="00E830E8" w:rsidRDefault="00C35ABB" w:rsidP="00C35ABB">
      <w:pPr>
        <w:rPr>
          <w:rFonts w:asciiTheme="minorHAnsi" w:hAnsiTheme="minorHAnsi"/>
          <w:b/>
          <w:u w:val="single"/>
        </w:rPr>
      </w:pPr>
      <w:r w:rsidRPr="00E830E8">
        <w:rPr>
          <w:rFonts w:asciiTheme="minorHAnsi" w:hAnsiTheme="minorHAnsi"/>
        </w:rPr>
        <w:t xml:space="preserve">It was a brilliant stroke in 1971, when </w:t>
      </w:r>
      <w:r w:rsidRPr="00E830E8">
        <w:rPr>
          <w:rStyle w:val="StyleUnderline"/>
          <w:rFonts w:asciiTheme="minorHAnsi" w:hAnsiTheme="minorHAnsi"/>
        </w:rPr>
        <w:t>Nixon and Kissinger took advantage of China’s fears of the USSR with the historic U.S. opening to China. That chess move created a strategic triangle with the United States</w:t>
      </w:r>
      <w:r w:rsidRPr="00E830E8">
        <w:rPr>
          <w:rFonts w:asciiTheme="minorHAnsi" w:hAnsiTheme="minorHAnsi"/>
        </w:rPr>
        <w:t xml:space="preserve"> in the catbird seat and turned ideology on its head, dividing the two communist regimes. Now amid a surprising attention deficit in the United States, </w:t>
      </w:r>
      <w:r w:rsidRPr="00E830E8">
        <w:rPr>
          <w:rStyle w:val="StyleUnderline"/>
          <w:rFonts w:asciiTheme="minorHAnsi" w:hAnsiTheme="minorHAnsi"/>
        </w:rPr>
        <w:t xml:space="preserve">tensions with Russia are resulting in Washington getting the short end of the stick, with </w:t>
      </w:r>
      <w:r w:rsidRPr="00E830E8">
        <w:rPr>
          <w:rStyle w:val="Emphasis"/>
          <w:rFonts w:asciiTheme="minorHAnsi" w:hAnsiTheme="minorHAnsi"/>
        </w:rPr>
        <w:t>risky implications for the global order</w:t>
      </w:r>
      <w:r w:rsidRPr="00E830E8">
        <w:rPr>
          <w:rStyle w:val="StyleUnderline"/>
          <w:rFonts w:asciiTheme="minorHAnsi" w:hAnsiTheme="minorHAnsi"/>
        </w:rPr>
        <w:t>: Sino-Russian relations are closer than they have been at any time in the past fifty years, giving them the chance to reshape the global order to their liking.</w:t>
      </w:r>
    </w:p>
    <w:p w:rsidR="00C35ABB" w:rsidRPr="00E830E8" w:rsidRDefault="00C35ABB" w:rsidP="00C35ABB">
      <w:pPr>
        <w:rPr>
          <w:rFonts w:asciiTheme="minorHAnsi" w:hAnsiTheme="minorHAnsi"/>
        </w:rPr>
      </w:pPr>
      <w:r w:rsidRPr="00E830E8">
        <w:rPr>
          <w:rFonts w:asciiTheme="minorHAnsi" w:hAnsiTheme="minorHAnsi"/>
        </w:rPr>
        <w:t xml:space="preserve">Whereas Kissinger’s strategic logic was to gain advantage for the United States by having better relations with both Moscow and Beijing than they had with each other, </w:t>
      </w:r>
      <w:r w:rsidRPr="00E830E8">
        <w:rPr>
          <w:rStyle w:val="StyleUnderline"/>
          <w:rFonts w:asciiTheme="minorHAnsi" w:hAnsiTheme="minorHAnsi"/>
        </w:rPr>
        <w:t>it now looks like China will be the winner as the rift grows between Washington and Moscow.</w:t>
      </w:r>
      <w:r w:rsidRPr="00E830E8">
        <w:rPr>
          <w:rFonts w:asciiTheme="minorHAnsi" w:hAnsiTheme="minorHAnsi"/>
        </w:rPr>
        <w:t xml:space="preserve"> While there is a tendency to focus on historic differences, racial fears and geopolitical competition, the new Sino-Russian trend may be more of a marriage of convenience than anybody in the Washington foreign-policy elite will admit.</w:t>
      </w:r>
    </w:p>
    <w:p w:rsidR="00C35ABB" w:rsidRPr="00E830E8" w:rsidRDefault="00C35ABB" w:rsidP="00C35ABB">
      <w:pPr>
        <w:rPr>
          <w:rFonts w:asciiTheme="minorHAnsi" w:hAnsiTheme="minorHAnsi"/>
        </w:rPr>
      </w:pPr>
      <w:r w:rsidRPr="00E830E8">
        <w:rPr>
          <w:rFonts w:asciiTheme="minorHAnsi" w:hAnsiTheme="minorHAnsi"/>
        </w:rPr>
        <w:t xml:space="preserve">U.S.-led sanctions against Putin’s Russia has led it to look East, particularly to China, even if it means a weakened Moscow being the very Junior Partner. Its long-term energy future lies in Asia, and nearly half a trillion dollars in gas and oil deals with China will bolster a sagging Russian economy. </w:t>
      </w:r>
      <w:r w:rsidRPr="00E830E8">
        <w:rPr>
          <w:rStyle w:val="StyleUnderline"/>
          <w:rFonts w:asciiTheme="minorHAnsi" w:hAnsiTheme="minorHAnsi"/>
        </w:rPr>
        <w:t>China gains a valuable partner—instead of a rival—for stabilizing and modernizing Eurasia, which China increasingly sees not as a backwater, but its economic future</w:t>
      </w:r>
      <w:r w:rsidRPr="00E830E8">
        <w:rPr>
          <w:rFonts w:asciiTheme="minorHAnsi" w:hAnsiTheme="minorHAnsi"/>
        </w:rPr>
        <w:t>. China’s new “One Road, One Belt” pivot west to Eurasia seeks to turn its vulnerability—a border with fourteen nations—into a strategic asset. Together they seek to realize MacKinder’s vision of a Eurasian heartland unopposed—with the possible exception of India.</w:t>
      </w:r>
    </w:p>
    <w:p w:rsidR="00C35ABB" w:rsidRPr="00E830E8" w:rsidRDefault="00C35ABB" w:rsidP="00C35ABB">
      <w:pPr>
        <w:rPr>
          <w:rFonts w:asciiTheme="minorHAnsi" w:hAnsiTheme="minorHAnsi"/>
        </w:rPr>
      </w:pPr>
      <w:r w:rsidRPr="00E830E8">
        <w:rPr>
          <w:rStyle w:val="StyleUnderline"/>
          <w:rFonts w:asciiTheme="minorHAnsi" w:hAnsiTheme="minorHAnsi"/>
        </w:rPr>
        <w:t xml:space="preserve">A successful partnership in Eurasia—boosting its economic prospects by putting in infrastructure and stymieing extremism that threatens authoritarians in Moscow, Beijing and Central Asia—would underline the success of the non-Western model of authoritarian state-centric capitalism. </w:t>
      </w:r>
      <w:r w:rsidRPr="00E830E8">
        <w:rPr>
          <w:rFonts w:asciiTheme="minorHAnsi" w:hAnsiTheme="minorHAnsi"/>
        </w:rPr>
        <w:t>Not just the region, but also Africa and Latin America—where China already has made inroads with its development largesse—are bound to take notice.</w:t>
      </w:r>
    </w:p>
    <w:p w:rsidR="00C35ABB" w:rsidRPr="00E830E8" w:rsidRDefault="00C35ABB" w:rsidP="00C35ABB">
      <w:pPr>
        <w:rPr>
          <w:rFonts w:asciiTheme="minorHAnsi" w:hAnsiTheme="minorHAnsi"/>
        </w:rPr>
      </w:pPr>
      <w:r w:rsidRPr="00E830E8">
        <w:rPr>
          <w:rFonts w:asciiTheme="minorHAnsi" w:hAnsiTheme="minorHAnsi"/>
        </w:rPr>
        <w:t>To a degree, it already exists. China usually follows Russia’s lead in the UN; together they have blocked sanctions against Assad in Syria, making sure the Western-led operation to depose Qaddafi in Libya is the last R2P operation of its kind. The backtracking on democracy which Freedom House already decries—nine years in which there has been declines—would accelerate. Both make no bones about preferring to deal with authoritarians.</w:t>
      </w:r>
    </w:p>
    <w:p w:rsidR="00C35ABB" w:rsidRPr="00E830E8" w:rsidRDefault="00C35ABB" w:rsidP="00C35ABB">
      <w:pPr>
        <w:rPr>
          <w:rFonts w:asciiTheme="minorHAnsi" w:hAnsiTheme="minorHAnsi"/>
        </w:rPr>
      </w:pPr>
      <w:r w:rsidRPr="00E830E8">
        <w:rPr>
          <w:rFonts w:asciiTheme="minorHAnsi" w:hAnsiTheme="minorHAnsi"/>
        </w:rPr>
        <w:t>Russian efforts on a Eurasian Union would get a further boost. The Shanghai Cooperation Organization is already enlisting more members (Pakistan and India recently joined) as the region senses where the wind is blowing with the United States and NATO leaving a mess behind in Afghanistan. The United States and its Western partners are seen as having their hands full in the Middle East, while also assuring Central/Eastern Europeans that NATO’s Article V security commitment still stands.</w:t>
      </w:r>
    </w:p>
    <w:p w:rsidR="00C35ABB" w:rsidRPr="00E830E8" w:rsidRDefault="00C35ABB" w:rsidP="00C35ABB">
      <w:pPr>
        <w:rPr>
          <w:rFonts w:asciiTheme="minorHAnsi" w:hAnsiTheme="minorHAnsi"/>
        </w:rPr>
      </w:pPr>
      <w:r w:rsidRPr="00E830E8">
        <w:rPr>
          <w:rFonts w:asciiTheme="minorHAnsi" w:hAnsiTheme="minorHAnsi"/>
        </w:rPr>
        <w:t xml:space="preserve">At least for the short-term, </w:t>
      </w:r>
      <w:r w:rsidRPr="00E830E8">
        <w:rPr>
          <w:rStyle w:val="StyleUnderline"/>
          <w:rFonts w:asciiTheme="minorHAnsi" w:hAnsiTheme="minorHAnsi"/>
        </w:rPr>
        <w:t>Moscow and Beijing have avoided strategic competition in Central Asia. There appears to be at least a tacit Sino-Russian division of labor in Central Asia</w:t>
      </w:r>
      <w:r w:rsidRPr="00E830E8">
        <w:rPr>
          <w:rFonts w:asciiTheme="minorHAnsi" w:hAnsiTheme="minorHAnsi"/>
        </w:rPr>
        <w:t xml:space="preserve">, with Moscow taking the lead on security and Beijing flooding the zone with aid and investment. </w:t>
      </w:r>
      <w:r w:rsidRPr="00E830E8">
        <w:rPr>
          <w:rStyle w:val="StyleUnderline"/>
          <w:rFonts w:asciiTheme="minorHAnsi" w:hAnsiTheme="minorHAnsi"/>
        </w:rPr>
        <w:t>Its new BRICS Development Bank and Asian Infrastructure Investment Bank should lubricate its efforts</w:t>
      </w:r>
      <w:r w:rsidRPr="00E830E8">
        <w:rPr>
          <w:rFonts w:asciiTheme="minorHAnsi" w:hAnsiTheme="minorHAnsi"/>
        </w:rPr>
        <w:t>. In contrast, the U.S. Shale Revolution and new players like Iraq and Iran have reduced the attractiveness of the Central Asians. The West has more than enough oil. Their markets are local. The age of the big pipelines is over.</w:t>
      </w:r>
    </w:p>
    <w:p w:rsidR="00C35ABB" w:rsidRPr="00E830E8" w:rsidRDefault="00C35ABB" w:rsidP="00C35ABB">
      <w:pPr>
        <w:rPr>
          <w:rFonts w:asciiTheme="minorHAnsi" w:hAnsiTheme="minorHAnsi"/>
        </w:rPr>
      </w:pPr>
      <w:r w:rsidRPr="00E830E8">
        <w:rPr>
          <w:rFonts w:asciiTheme="minorHAnsi" w:hAnsiTheme="minorHAnsi"/>
        </w:rPr>
        <w:t xml:space="preserve">Counterterrorism was another source of attractiveness to the region. Supplying Afghanistan with troops and supplies meant the United States and its allies needed the Central Asians. Now the footprint is much less. Counterterrorism is done on the cheap with drones—and in Pakistan and Afghanistan we don’t even need permission. Our exit is an opportunity for China’s Eurasian gambit.                  </w:t>
      </w:r>
    </w:p>
    <w:p w:rsidR="00C35ABB" w:rsidRPr="00E830E8" w:rsidRDefault="00C35ABB" w:rsidP="00C35ABB">
      <w:pPr>
        <w:rPr>
          <w:rFonts w:asciiTheme="minorHAnsi" w:hAnsiTheme="minorHAnsi"/>
        </w:rPr>
      </w:pPr>
      <w:r w:rsidRPr="00E830E8">
        <w:rPr>
          <w:rFonts w:asciiTheme="minorHAnsi" w:hAnsiTheme="minorHAnsi"/>
        </w:rPr>
        <w:t>Global Consequences</w:t>
      </w:r>
    </w:p>
    <w:p w:rsidR="00C35ABB" w:rsidRPr="00E830E8" w:rsidRDefault="00C35ABB" w:rsidP="00C35ABB">
      <w:pPr>
        <w:rPr>
          <w:rFonts w:asciiTheme="minorHAnsi" w:hAnsiTheme="minorHAnsi"/>
        </w:rPr>
      </w:pPr>
      <w:r w:rsidRPr="00E830E8">
        <w:rPr>
          <w:rStyle w:val="StyleUnderline"/>
          <w:rFonts w:asciiTheme="minorHAnsi" w:hAnsiTheme="minorHAnsi"/>
        </w:rPr>
        <w:t>Beyond their Eurasian symmetry, there are a host of common interests, both in opposition to U.S. primacy, U.S. values of democracy and transparency and a shared desire for a more multipolar world order</w:t>
      </w:r>
      <w:r w:rsidRPr="00E830E8">
        <w:rPr>
          <w:rFonts w:asciiTheme="minorHAnsi" w:hAnsiTheme="minorHAnsi"/>
        </w:rPr>
        <w:t xml:space="preserve">. Both are pursuing nationalist agendas, drawing on historic, cultural identities. </w:t>
      </w:r>
      <w:r w:rsidRPr="00E830E8">
        <w:rPr>
          <w:rStyle w:val="StyleUnderline"/>
          <w:rFonts w:asciiTheme="minorHAnsi" w:hAnsiTheme="minorHAnsi"/>
        </w:rPr>
        <w:t>Both seek an authoritarian capitalist model in opposition to the “Washington Consensus.</w:t>
      </w:r>
      <w:r w:rsidRPr="00E830E8">
        <w:rPr>
          <w:rFonts w:asciiTheme="minorHAnsi" w:hAnsiTheme="minorHAnsi"/>
        </w:rPr>
        <w:t xml:space="preserve">” </w:t>
      </w:r>
      <w:r w:rsidRPr="00E830E8">
        <w:rPr>
          <w:rStyle w:val="StyleUnderline"/>
          <w:rFonts w:asciiTheme="minorHAnsi" w:hAnsiTheme="minorHAnsi"/>
        </w:rPr>
        <w:t>Both oppose an open internet and seek to Balkanize it.</w:t>
      </w:r>
    </w:p>
    <w:p w:rsidR="00C35ABB" w:rsidRPr="00E830E8" w:rsidRDefault="00C35ABB" w:rsidP="00C35ABB">
      <w:pPr>
        <w:rPr>
          <w:rStyle w:val="StyleUnderline"/>
          <w:rFonts w:asciiTheme="minorHAnsi" w:hAnsiTheme="minorHAnsi"/>
        </w:rPr>
      </w:pPr>
      <w:r w:rsidRPr="00E830E8">
        <w:rPr>
          <w:rStyle w:val="StyleUnderline"/>
          <w:rFonts w:asciiTheme="minorHAnsi" w:hAnsiTheme="minorHAnsi"/>
        </w:rPr>
        <w:t>This raises profound questions about the future of global governance and the dynamics of world order</w:t>
      </w:r>
      <w:r w:rsidRPr="00E830E8">
        <w:rPr>
          <w:rFonts w:asciiTheme="minorHAnsi" w:hAnsiTheme="minorHAnsi"/>
        </w:rPr>
        <w:t xml:space="preserve">. In the worst-case scenario, </w:t>
      </w:r>
      <w:r w:rsidRPr="00E830E8">
        <w:rPr>
          <w:rStyle w:val="StyleUnderline"/>
          <w:rFonts w:asciiTheme="minorHAnsi" w:hAnsiTheme="minorHAnsi"/>
        </w:rPr>
        <w:t>a new bipolarity could emerge, with China, Russia and a handful of authoritarian regime from Central Asia on one pole and the U</w:t>
      </w:r>
      <w:r w:rsidRPr="00E830E8">
        <w:rPr>
          <w:rFonts w:asciiTheme="minorHAnsi" w:hAnsiTheme="minorHAnsi"/>
        </w:rPr>
        <w:t xml:space="preserve">nited </w:t>
      </w:r>
      <w:r w:rsidRPr="00E830E8">
        <w:rPr>
          <w:rStyle w:val="StyleUnderline"/>
          <w:rFonts w:asciiTheme="minorHAnsi" w:hAnsiTheme="minorHAnsi"/>
        </w:rPr>
        <w:t>S</w:t>
      </w:r>
      <w:r w:rsidRPr="00E830E8">
        <w:rPr>
          <w:rFonts w:asciiTheme="minorHAnsi" w:hAnsiTheme="minorHAnsi"/>
        </w:rPr>
        <w:t xml:space="preserve">tates, </w:t>
      </w:r>
      <w:r w:rsidRPr="00E830E8">
        <w:rPr>
          <w:rStyle w:val="StyleUnderline"/>
          <w:rFonts w:asciiTheme="minorHAnsi" w:hAnsiTheme="minorHAnsi"/>
        </w:rPr>
        <w:t xml:space="preserve">EU and Asian allies </w:t>
      </w:r>
      <w:r w:rsidRPr="00E830E8">
        <w:rPr>
          <w:rFonts w:asciiTheme="minorHAnsi" w:hAnsiTheme="minorHAnsi"/>
        </w:rPr>
        <w:t xml:space="preserve">and partners </w:t>
      </w:r>
      <w:r w:rsidRPr="00E830E8">
        <w:rPr>
          <w:rStyle w:val="StyleUnderline"/>
          <w:rFonts w:asciiTheme="minorHAnsi" w:hAnsiTheme="minorHAnsi"/>
        </w:rPr>
        <w:t xml:space="preserve">on the other. </w:t>
      </w:r>
      <w:r w:rsidRPr="00E830E8">
        <w:rPr>
          <w:rStyle w:val="Emphasis"/>
          <w:rFonts w:asciiTheme="minorHAnsi" w:hAnsiTheme="minorHAnsi"/>
        </w:rPr>
        <w:t>This is not a recipe for peace and prosperity</w:t>
      </w:r>
      <w:r w:rsidRPr="00E830E8">
        <w:rPr>
          <w:rStyle w:val="StyleUnderline"/>
          <w:rFonts w:asciiTheme="minorHAnsi" w:hAnsiTheme="minorHAnsi"/>
        </w:rPr>
        <w:t>. It would leave many of what were once known as “nonaligned” nations like India, Brazil and others caught in between.</w:t>
      </w:r>
    </w:p>
    <w:p w:rsidR="00EA4D02" w:rsidRPr="00E830E8" w:rsidRDefault="00EA4D02" w:rsidP="00C35ABB">
      <w:pPr>
        <w:rPr>
          <w:rFonts w:asciiTheme="minorHAnsi" w:hAnsiTheme="minorHAnsi"/>
          <w:b/>
          <w:u w:val="single"/>
        </w:rPr>
      </w:pPr>
    </w:p>
    <w:p w:rsidR="00043533" w:rsidRPr="00E830E8" w:rsidRDefault="00043533" w:rsidP="00043533">
      <w:pPr>
        <w:pStyle w:val="Heading3"/>
        <w:rPr>
          <w:rFonts w:asciiTheme="minorHAnsi" w:hAnsiTheme="minorHAnsi"/>
        </w:rPr>
      </w:pPr>
      <w:r w:rsidRPr="00E830E8">
        <w:rPr>
          <w:rFonts w:asciiTheme="minorHAnsi" w:hAnsiTheme="minorHAnsi"/>
        </w:rPr>
        <w:t xml:space="preserve">Alliance Bad – Hegemony </w:t>
      </w:r>
    </w:p>
    <w:p w:rsidR="00FC771D" w:rsidRPr="00E830E8" w:rsidRDefault="00FC771D" w:rsidP="00FC771D">
      <w:pPr>
        <w:pStyle w:val="Heading4"/>
        <w:rPr>
          <w:rFonts w:asciiTheme="minorHAnsi" w:hAnsiTheme="minorHAnsi"/>
        </w:rPr>
      </w:pPr>
      <w:r w:rsidRPr="00E830E8">
        <w:rPr>
          <w:rFonts w:asciiTheme="minorHAnsi" w:hAnsiTheme="minorHAnsi"/>
        </w:rPr>
        <w:t xml:space="preserve">Russia-China alliance undermines US hegemony </w:t>
      </w:r>
    </w:p>
    <w:p w:rsidR="00FC771D" w:rsidRPr="00E830E8" w:rsidRDefault="00FC771D" w:rsidP="00FC771D">
      <w:pPr>
        <w:rPr>
          <w:rFonts w:asciiTheme="minorHAnsi" w:hAnsiTheme="minorHAnsi"/>
        </w:rPr>
      </w:pPr>
      <w:r w:rsidRPr="00E830E8">
        <w:rPr>
          <w:rFonts w:asciiTheme="minorHAnsi" w:hAnsiTheme="minorHAnsi"/>
        </w:rPr>
        <w:t xml:space="preserve">Elena Holodny, 5-6-2015, "Something's brewing in Central Asia and the West 'needs to take this seriously'," (Business Insider reporter), </w:t>
      </w:r>
      <w:hyperlink r:id="rId70" w:history="1">
        <w:r w:rsidRPr="00E830E8">
          <w:rPr>
            <w:rStyle w:val="Hyperlink"/>
            <w:rFonts w:asciiTheme="minorHAnsi" w:hAnsiTheme="minorHAnsi"/>
          </w:rPr>
          <w:t>http://www.businessinsider.com/what-the-russia-china-alliance-means-2015-5</w:t>
        </w:r>
      </w:hyperlink>
      <w:r w:rsidRPr="00E830E8">
        <w:rPr>
          <w:rFonts w:asciiTheme="minorHAnsi" w:hAnsiTheme="minorHAnsi"/>
        </w:rPr>
        <w:t xml:space="preserve"> //ALB</w:t>
      </w:r>
    </w:p>
    <w:p w:rsidR="00FC771D" w:rsidRPr="00E830E8" w:rsidRDefault="00FC771D" w:rsidP="00FC771D">
      <w:pPr>
        <w:rPr>
          <w:rFonts w:asciiTheme="minorHAnsi" w:hAnsiTheme="minorHAnsi"/>
          <w:b/>
          <w:u w:val="single"/>
        </w:rPr>
      </w:pPr>
      <w:r w:rsidRPr="00E830E8">
        <w:rPr>
          <w:rFonts w:asciiTheme="minorHAnsi" w:hAnsiTheme="minorHAnsi"/>
          <w:sz w:val="16"/>
        </w:rPr>
        <w:t xml:space="preserve">Although the Sino-Russo relationship </w:t>
      </w:r>
      <w:hyperlink r:id="rId71" w:history="1">
        <w:r w:rsidRPr="00E830E8">
          <w:rPr>
            <w:rStyle w:val="Hyperlink"/>
            <w:rFonts w:asciiTheme="minorHAnsi" w:hAnsiTheme="minorHAnsi"/>
            <w:sz w:val="16"/>
          </w:rPr>
          <w:t>predates the Ukraine conflict</w:t>
        </w:r>
      </w:hyperlink>
      <w:r w:rsidRPr="00E830E8">
        <w:rPr>
          <w:rFonts w:asciiTheme="minorHAnsi" w:hAnsiTheme="minorHAnsi"/>
          <w:sz w:val="16"/>
        </w:rPr>
        <w:t xml:space="preserve">, there's no question that the crisis has shifted Moscow even more toward Beijing. Over the last year, we saw the two countries sign highly publicized </w:t>
      </w:r>
      <w:hyperlink r:id="rId72" w:history="1">
        <w:r w:rsidRPr="00E830E8">
          <w:rPr>
            <w:rStyle w:val="Hyperlink"/>
            <w:rFonts w:asciiTheme="minorHAnsi" w:hAnsiTheme="minorHAnsi"/>
            <w:sz w:val="16"/>
          </w:rPr>
          <w:t>energy</w:t>
        </w:r>
      </w:hyperlink>
      <w:r w:rsidRPr="00E830E8">
        <w:rPr>
          <w:rFonts w:asciiTheme="minorHAnsi" w:hAnsiTheme="minorHAnsi"/>
          <w:sz w:val="16"/>
        </w:rPr>
        <w:t xml:space="preserve"> </w:t>
      </w:r>
      <w:hyperlink r:id="rId73" w:history="1">
        <w:r w:rsidRPr="00E830E8">
          <w:rPr>
            <w:rStyle w:val="Hyperlink"/>
            <w:rFonts w:asciiTheme="minorHAnsi" w:hAnsiTheme="minorHAnsi"/>
            <w:sz w:val="16"/>
          </w:rPr>
          <w:t>deals</w:t>
        </w:r>
      </w:hyperlink>
      <w:r w:rsidRPr="00E830E8">
        <w:rPr>
          <w:rFonts w:asciiTheme="minorHAnsi" w:hAnsiTheme="minorHAnsi"/>
          <w:sz w:val="16"/>
        </w:rPr>
        <w:t>, conduct joint</w:t>
      </w:r>
      <w:hyperlink r:id="rId74" w:history="1">
        <w:r w:rsidRPr="00E830E8">
          <w:rPr>
            <w:rStyle w:val="Hyperlink"/>
            <w:rFonts w:asciiTheme="minorHAnsi" w:hAnsiTheme="minorHAnsi"/>
            <w:sz w:val="16"/>
          </w:rPr>
          <w:t>military exercises</w:t>
        </w:r>
      </w:hyperlink>
      <w:r w:rsidRPr="00E830E8">
        <w:rPr>
          <w:rFonts w:asciiTheme="minorHAnsi" w:hAnsiTheme="minorHAnsi"/>
          <w:sz w:val="16"/>
        </w:rPr>
        <w:t xml:space="preserve">, and even generally support each others' </w:t>
      </w:r>
      <w:hyperlink r:id="rId75" w:history="1">
        <w:r w:rsidRPr="00E830E8">
          <w:rPr>
            <w:rStyle w:val="Hyperlink"/>
            <w:rFonts w:asciiTheme="minorHAnsi" w:hAnsiTheme="minorHAnsi"/>
            <w:sz w:val="16"/>
          </w:rPr>
          <w:t>foreign policy adventures</w:t>
        </w:r>
      </w:hyperlink>
      <w:r w:rsidRPr="00E830E8">
        <w:rPr>
          <w:rFonts w:asciiTheme="minorHAnsi" w:hAnsiTheme="minorHAnsi"/>
          <w:sz w:val="16"/>
        </w:rPr>
        <w:t xml:space="preserve">. And this shift has more implications than just short-term deals. </w:t>
      </w:r>
      <w:r w:rsidRPr="00E830E8">
        <w:rPr>
          <w:rFonts w:asciiTheme="minorHAnsi" w:hAnsiTheme="minorHAnsi"/>
          <w:u w:val="single"/>
        </w:rPr>
        <w:t>Russia pulling toward China will lead to "expanded" political cooperation in three areas</w:t>
      </w:r>
      <w:r w:rsidRPr="00E830E8">
        <w:rPr>
          <w:rFonts w:asciiTheme="minorHAnsi" w:hAnsiTheme="minorHAnsi"/>
          <w:sz w:val="16"/>
        </w:rPr>
        <w:t xml:space="preserve">: "cooperation in Central Asia; alternatives to the Bretton Woods institutions; and increased cooperation on domestic political issues," although the two countries will "likely stop short of a formal military alliance," </w:t>
      </w:r>
      <w:hyperlink r:id="rId76" w:history="1">
        <w:r w:rsidRPr="00E830E8">
          <w:rPr>
            <w:rStyle w:val="Hyperlink"/>
            <w:rFonts w:asciiTheme="minorHAnsi" w:hAnsiTheme="minorHAnsi"/>
            <w:sz w:val="16"/>
          </w:rPr>
          <w:t>according to Alexander Gabuev</w:t>
        </w:r>
      </w:hyperlink>
      <w:r w:rsidRPr="00E830E8">
        <w:rPr>
          <w:rFonts w:asciiTheme="minorHAnsi" w:hAnsiTheme="minorHAnsi"/>
          <w:sz w:val="16"/>
        </w:rPr>
        <w:t xml:space="preserve">, a </w:t>
      </w:r>
      <w:hyperlink r:id="rId77" w:history="1">
        <w:r w:rsidRPr="00E830E8">
          <w:rPr>
            <w:rStyle w:val="Hyperlink"/>
            <w:rFonts w:asciiTheme="minorHAnsi" w:hAnsiTheme="minorHAnsi"/>
            <w:sz w:val="16"/>
          </w:rPr>
          <w:t>senior associate</w:t>
        </w:r>
      </w:hyperlink>
      <w:r w:rsidRPr="00E830E8">
        <w:rPr>
          <w:rFonts w:asciiTheme="minorHAnsi" w:hAnsiTheme="minorHAnsi"/>
          <w:sz w:val="16"/>
        </w:rPr>
        <w:t xml:space="preserve"> and chair of the Russia in Asia-Pacific Program at </w:t>
      </w:r>
      <w:hyperlink r:id="rId78" w:history="1">
        <w:r w:rsidRPr="00E830E8">
          <w:rPr>
            <w:rStyle w:val="Hyperlink"/>
            <w:rFonts w:asciiTheme="minorHAnsi" w:hAnsiTheme="minorHAnsi"/>
            <w:sz w:val="16"/>
          </w:rPr>
          <w:t>Carnegie Moscow Center</w:t>
        </w:r>
      </w:hyperlink>
      <w:r w:rsidRPr="00E830E8">
        <w:rPr>
          <w:rFonts w:asciiTheme="minorHAnsi" w:hAnsiTheme="minorHAnsi"/>
          <w:sz w:val="16"/>
        </w:rPr>
        <w:t xml:space="preserve">. </w:t>
      </w:r>
      <w:r w:rsidRPr="00E830E8">
        <w:rPr>
          <w:rFonts w:asciiTheme="minorHAnsi" w:hAnsiTheme="minorHAnsi"/>
          <w:u w:val="single"/>
        </w:rPr>
        <w:t>The Beijing-led, Moscow-supported</w:t>
      </w:r>
      <w:r w:rsidRPr="00E830E8">
        <w:rPr>
          <w:rFonts w:asciiTheme="minorHAnsi" w:hAnsiTheme="minorHAnsi"/>
          <w:sz w:val="16"/>
        </w:rPr>
        <w:t xml:space="preserve"> "answers to the Bretton Woods institutions," such as the</w:t>
      </w:r>
      <w:hyperlink r:id="rId79" w:history="1">
        <w:r w:rsidRPr="00E830E8">
          <w:rPr>
            <w:rStyle w:val="Hyperlink"/>
            <w:rFonts w:asciiTheme="minorHAnsi" w:hAnsiTheme="minorHAnsi"/>
            <w:sz w:val="16"/>
          </w:rPr>
          <w:t>Asian Infrastructure Investment Bank</w:t>
        </w:r>
      </w:hyperlink>
      <w:r w:rsidRPr="00E830E8">
        <w:rPr>
          <w:rFonts w:asciiTheme="minorHAnsi" w:hAnsiTheme="minorHAnsi"/>
          <w:sz w:val="16"/>
        </w:rPr>
        <w:t xml:space="preserve"> (</w:t>
      </w:r>
      <w:hyperlink r:id="rId80" w:history="1">
        <w:r w:rsidRPr="00E830E8">
          <w:rPr>
            <w:rStyle w:val="Hyperlink"/>
            <w:rFonts w:asciiTheme="minorHAnsi" w:hAnsiTheme="minorHAnsi"/>
            <w:u w:val="single"/>
          </w:rPr>
          <w:t>AIIB</w:t>
        </w:r>
      </w:hyperlink>
      <w:r w:rsidRPr="00E830E8">
        <w:rPr>
          <w:rFonts w:asciiTheme="minorHAnsi" w:hAnsiTheme="minorHAnsi"/>
          <w:sz w:val="16"/>
        </w:rPr>
        <w:t xml:space="preserve">) and the </w:t>
      </w:r>
      <w:hyperlink r:id="rId81" w:history="1">
        <w:r w:rsidRPr="00E830E8">
          <w:rPr>
            <w:rStyle w:val="Hyperlink"/>
            <w:rFonts w:asciiTheme="minorHAnsi" w:hAnsiTheme="minorHAnsi"/>
            <w:sz w:val="16"/>
          </w:rPr>
          <w:t>BRICS Development Bank</w:t>
        </w:r>
      </w:hyperlink>
      <w:r w:rsidRPr="00E830E8">
        <w:rPr>
          <w:rFonts w:asciiTheme="minorHAnsi" w:hAnsiTheme="minorHAnsi"/>
          <w:sz w:val="16"/>
        </w:rPr>
        <w:t xml:space="preserve">, </w:t>
      </w:r>
      <w:r w:rsidRPr="00E830E8">
        <w:rPr>
          <w:rFonts w:asciiTheme="minorHAnsi" w:hAnsiTheme="minorHAnsi"/>
          <w:u w:val="single"/>
        </w:rPr>
        <w:t>have already been created. Furthermore, the decreasing global influence of the US</w:t>
      </w:r>
      <w:r w:rsidRPr="00E830E8">
        <w:rPr>
          <w:rFonts w:asciiTheme="minorHAnsi" w:hAnsiTheme="minorHAnsi"/>
          <w:sz w:val="16"/>
        </w:rPr>
        <w:t xml:space="preserve"> — </w:t>
      </w:r>
      <w:r w:rsidRPr="00E830E8">
        <w:rPr>
          <w:rFonts w:asciiTheme="minorHAnsi" w:hAnsiTheme="minorHAnsi"/>
          <w:u w:val="single"/>
        </w:rPr>
        <w:t>specifically in Central Asia and the Middle East</w:t>
      </w:r>
      <w:r w:rsidRPr="00E830E8">
        <w:rPr>
          <w:rFonts w:asciiTheme="minorHAnsi" w:hAnsiTheme="minorHAnsi"/>
          <w:sz w:val="16"/>
        </w:rPr>
        <w:t xml:space="preserve"> — </w:t>
      </w:r>
      <w:r w:rsidRPr="00E830E8">
        <w:rPr>
          <w:rFonts w:asciiTheme="minorHAnsi" w:hAnsiTheme="minorHAnsi"/>
          <w:u w:val="single"/>
        </w:rPr>
        <w:t>leaves room for a new regional economic and political powerhouse in those regions</w:t>
      </w:r>
      <w:r w:rsidRPr="00E830E8">
        <w:rPr>
          <w:rFonts w:asciiTheme="minorHAnsi" w:hAnsiTheme="minorHAnsi"/>
          <w:sz w:val="16"/>
        </w:rPr>
        <w:t xml:space="preserve">. </w:t>
      </w:r>
      <w:r w:rsidRPr="00E830E8">
        <w:rPr>
          <w:rFonts w:asciiTheme="minorHAnsi" w:hAnsiTheme="minorHAnsi"/>
          <w:u w:val="single"/>
        </w:rPr>
        <w:t>"It is Inner Asia — Afghanistan, Mongolia, and the five post-Soviet states of Central Asia — that is likely to see the most impact from the deepening of Sino-Russia integration</w:t>
      </w:r>
      <w:r w:rsidRPr="00E830E8">
        <w:rPr>
          <w:rFonts w:asciiTheme="minorHAnsi" w:hAnsiTheme="minorHAnsi"/>
          <w:sz w:val="16"/>
        </w:rPr>
        <w:t xml:space="preserve">," writes </w:t>
      </w:r>
      <w:hyperlink r:id="rId82" w:history="1">
        <w:r w:rsidRPr="00E830E8">
          <w:rPr>
            <w:rStyle w:val="Hyperlink"/>
            <w:rFonts w:asciiTheme="minorHAnsi" w:hAnsiTheme="minorHAnsi"/>
            <w:sz w:val="16"/>
          </w:rPr>
          <w:t>Dmitri Trenin</w:t>
        </w:r>
      </w:hyperlink>
      <w:r w:rsidRPr="00E830E8">
        <w:rPr>
          <w:rFonts w:asciiTheme="minorHAnsi" w:hAnsiTheme="minorHAnsi"/>
          <w:sz w:val="16"/>
        </w:rPr>
        <w:t xml:space="preserve">, the director of Carnegie Moscow Center, in </w:t>
      </w:r>
      <w:hyperlink r:id="rId83" w:history="1">
        <w:r w:rsidRPr="00E830E8">
          <w:rPr>
            <w:rStyle w:val="Hyperlink"/>
            <w:rFonts w:asciiTheme="minorHAnsi" w:hAnsiTheme="minorHAnsi"/>
            <w:sz w:val="16"/>
          </w:rPr>
          <w:t>a paper on the Sino-Russo entente</w:t>
        </w:r>
      </w:hyperlink>
      <w:r w:rsidRPr="00E830E8">
        <w:rPr>
          <w:rFonts w:asciiTheme="minorHAnsi" w:hAnsiTheme="minorHAnsi"/>
          <w:sz w:val="16"/>
        </w:rPr>
        <w:t>. "</w:t>
      </w:r>
      <w:r w:rsidRPr="00E830E8">
        <w:rPr>
          <w:rFonts w:asciiTheme="minorHAnsi" w:hAnsiTheme="minorHAnsi"/>
          <w:u w:val="single"/>
        </w:rPr>
        <w:t>What is likely to emerge is a trade and investment zone covering all of central, northern, and eastern Eurasia</w:t>
      </w:r>
      <w:r w:rsidRPr="00E830E8">
        <w:rPr>
          <w:rFonts w:asciiTheme="minorHAnsi" w:hAnsiTheme="minorHAnsi"/>
          <w:sz w:val="16"/>
        </w:rPr>
        <w:t xml:space="preserve">. With China as its powerhouse, this area can be called Greater Asia — from Shanghai, its business center, to St. Petersburg, its outpost at Europe's doorstep." And we're already seeing this happen: There's the </w:t>
      </w:r>
      <w:hyperlink r:id="rId84" w:history="1">
        <w:r w:rsidRPr="00E830E8">
          <w:rPr>
            <w:rStyle w:val="Hyperlink"/>
            <w:rFonts w:asciiTheme="minorHAnsi" w:hAnsiTheme="minorHAnsi"/>
            <w:sz w:val="16"/>
          </w:rPr>
          <w:t>high-speed rail link</w:t>
        </w:r>
      </w:hyperlink>
      <w:r w:rsidRPr="00E830E8">
        <w:rPr>
          <w:rFonts w:asciiTheme="minorHAnsi" w:hAnsiTheme="minorHAnsi"/>
          <w:sz w:val="16"/>
        </w:rPr>
        <w:t xml:space="preserve"> that will eventually connect Moscow to Beijing. The development of the </w:t>
      </w:r>
      <w:hyperlink r:id="rId85" w:history="1">
        <w:r w:rsidRPr="00E830E8">
          <w:rPr>
            <w:rStyle w:val="Hyperlink"/>
            <w:rFonts w:asciiTheme="minorHAnsi" w:hAnsiTheme="minorHAnsi"/>
            <w:sz w:val="16"/>
          </w:rPr>
          <w:t>Northern Sea Route</w:t>
        </w:r>
      </w:hyperlink>
      <w:r w:rsidRPr="00E830E8">
        <w:rPr>
          <w:rFonts w:asciiTheme="minorHAnsi" w:hAnsiTheme="minorHAnsi"/>
          <w:sz w:val="16"/>
        </w:rPr>
        <w:t xml:space="preserve"> shipping lane from Asia to Europe across the Arctic. Putin agreed to give the planned </w:t>
      </w:r>
      <w:hyperlink r:id="rId86" w:history="1">
        <w:r w:rsidRPr="00E830E8">
          <w:rPr>
            <w:rStyle w:val="Hyperlink"/>
            <w:rFonts w:asciiTheme="minorHAnsi" w:hAnsiTheme="minorHAnsi"/>
            <w:sz w:val="16"/>
          </w:rPr>
          <w:t>Silk Road Economic belt</w:t>
        </w:r>
      </w:hyperlink>
      <w:r w:rsidRPr="00E830E8">
        <w:rPr>
          <w:rFonts w:asciiTheme="minorHAnsi" w:hAnsiTheme="minorHAnsi"/>
          <w:sz w:val="16"/>
        </w:rPr>
        <w:t xml:space="preserve"> (a regional trade and transportation plan that has been "Xi's foreign policy priority since 2013") the "green light after Xi agreed to include Trans-Siberian and BAM railways in the scheme," writes</w:t>
      </w:r>
      <w:hyperlink r:id="rId87" w:history="1">
        <w:r w:rsidRPr="00E830E8">
          <w:rPr>
            <w:rStyle w:val="Hyperlink"/>
            <w:rFonts w:asciiTheme="minorHAnsi" w:hAnsiTheme="minorHAnsi"/>
            <w:sz w:val="16"/>
          </w:rPr>
          <w:t>Gabuev</w:t>
        </w:r>
      </w:hyperlink>
      <w:r w:rsidRPr="00E830E8">
        <w:rPr>
          <w:rFonts w:asciiTheme="minorHAnsi" w:hAnsiTheme="minorHAnsi"/>
          <w:sz w:val="16"/>
        </w:rPr>
        <w:t xml:space="preserve">. There's the </w:t>
      </w:r>
      <w:hyperlink r:id="rId88" w:history="1">
        <w:r w:rsidRPr="00E830E8">
          <w:rPr>
            <w:rStyle w:val="Hyperlink"/>
            <w:rFonts w:asciiTheme="minorHAnsi" w:hAnsiTheme="minorHAnsi"/>
            <w:sz w:val="16"/>
          </w:rPr>
          <w:t>Shanghai Cooperation Organisation (SCO)</w:t>
        </w:r>
      </w:hyperlink>
      <w:r w:rsidRPr="00E830E8">
        <w:rPr>
          <w:rFonts w:asciiTheme="minorHAnsi" w:hAnsiTheme="minorHAnsi"/>
          <w:sz w:val="16"/>
        </w:rPr>
        <w:t xml:space="preserve">, a political, economic, and military organization founded in 2001, the members of which include China, Kazakhstan, Kyrgyzstan, Russia, Tajikistan, and Uzbekistan. And Russia may even "finally support the creation of an SCO development bank with registered capital of $10 billion," writes </w:t>
      </w:r>
      <w:hyperlink r:id="rId89" w:history="1">
        <w:r w:rsidRPr="00E830E8">
          <w:rPr>
            <w:rStyle w:val="Hyperlink"/>
            <w:rFonts w:asciiTheme="minorHAnsi" w:hAnsiTheme="minorHAnsi"/>
            <w:sz w:val="16"/>
          </w:rPr>
          <w:t>Gabuev</w:t>
        </w:r>
      </w:hyperlink>
      <w:r w:rsidRPr="00E830E8">
        <w:rPr>
          <w:rFonts w:asciiTheme="minorHAnsi" w:hAnsiTheme="minorHAnsi"/>
          <w:sz w:val="16"/>
        </w:rPr>
        <w:t>. "Putin’s vision of a 'greater Europe' from Lisbon to Vladivostok, made up of the European Union and the Russian-led Eurasian Economic Union, is being replaced by a 'greater Asia' from Shanghai to St. Petersburg," writes Trenin</w:t>
      </w:r>
      <w:r w:rsidRPr="00E830E8">
        <w:rPr>
          <w:rFonts w:asciiTheme="minorHAnsi" w:hAnsiTheme="minorHAnsi"/>
          <w:u w:val="single"/>
        </w:rPr>
        <w:t>. So what does all of this increased Sino-Russo cooperation and integration mean for the world?</w:t>
      </w:r>
      <w:r w:rsidRPr="00E830E8">
        <w:rPr>
          <w:rFonts w:asciiTheme="minorHAnsi" w:hAnsiTheme="minorHAnsi"/>
          <w:sz w:val="16"/>
        </w:rPr>
        <w:t xml:space="preserve"> </w:t>
      </w:r>
      <w:r w:rsidRPr="00E830E8">
        <w:rPr>
          <w:rFonts w:asciiTheme="minorHAnsi" w:hAnsiTheme="minorHAnsi"/>
          <w:b/>
          <w:u w:val="single"/>
        </w:rPr>
        <w:t>Basically, Russia's increased economic and political cooperation with China and other non-Western countries will push for a world order that aims to reduce US global dominance,</w:t>
      </w:r>
      <w:r w:rsidRPr="00E830E8">
        <w:rPr>
          <w:rFonts w:asciiTheme="minorHAnsi" w:hAnsiTheme="minorHAnsi"/>
          <w:sz w:val="16"/>
        </w:rPr>
        <w:t xml:space="preserve"> according to Trenin. </w:t>
      </w:r>
      <w:r w:rsidRPr="00E830E8">
        <w:rPr>
          <w:rFonts w:asciiTheme="minorHAnsi" w:hAnsiTheme="minorHAnsi"/>
          <w:u w:val="single"/>
        </w:rPr>
        <w:t>The new reality isn't quite a new eastern bloc, but rather a clear signal that "the epoch of post-communist Russia's integration with the West is over</w:t>
      </w:r>
      <w:r w:rsidRPr="00E830E8">
        <w:rPr>
          <w:rFonts w:asciiTheme="minorHAnsi" w:hAnsiTheme="minorHAnsi"/>
          <w:sz w:val="16"/>
        </w:rPr>
        <w:t>," says Trenin. "</w:t>
      </w:r>
      <w:r w:rsidRPr="00E830E8">
        <w:rPr>
          <w:rFonts w:asciiTheme="minorHAnsi" w:hAnsiTheme="minorHAnsi"/>
          <w:u w:val="single"/>
        </w:rPr>
        <w:t xml:space="preserve">The Sino-Russian entente — with its unstated, but transparent goal of reducing US global dominance </w:t>
      </w:r>
      <w:r w:rsidRPr="00E830E8">
        <w:rPr>
          <w:rFonts w:asciiTheme="minorHAnsi" w:hAnsiTheme="minorHAnsi"/>
          <w:sz w:val="16"/>
        </w:rPr>
        <w:t xml:space="preserve">— is easily the most important result of the Ukraine crisis and the preceding deterioration of Russia-Western relations," </w:t>
      </w:r>
      <w:hyperlink r:id="rId90" w:history="1">
        <w:r w:rsidRPr="00E830E8">
          <w:rPr>
            <w:rStyle w:val="Hyperlink"/>
            <w:rFonts w:asciiTheme="minorHAnsi" w:hAnsiTheme="minorHAnsi"/>
            <w:sz w:val="16"/>
          </w:rPr>
          <w:t>Trenin told Deutsche Welle</w:t>
        </w:r>
      </w:hyperlink>
      <w:r w:rsidRPr="00E830E8">
        <w:rPr>
          <w:rFonts w:asciiTheme="minorHAnsi" w:hAnsiTheme="minorHAnsi"/>
          <w:sz w:val="16"/>
        </w:rPr>
        <w:t>. "</w:t>
      </w:r>
      <w:r w:rsidRPr="00E830E8">
        <w:rPr>
          <w:rFonts w:asciiTheme="minorHAnsi" w:hAnsiTheme="minorHAnsi"/>
          <w:b/>
          <w:u w:val="single"/>
        </w:rPr>
        <w:t>The West needs to take this seriously."</w:t>
      </w:r>
    </w:p>
    <w:p w:rsidR="00500B8E" w:rsidRPr="00E830E8" w:rsidRDefault="00500B8E" w:rsidP="00500B8E">
      <w:pPr>
        <w:pStyle w:val="Heading4"/>
        <w:rPr>
          <w:rFonts w:asciiTheme="minorHAnsi" w:hAnsiTheme="minorHAnsi"/>
        </w:rPr>
      </w:pPr>
      <w:r w:rsidRPr="00E830E8">
        <w:rPr>
          <w:rFonts w:asciiTheme="minorHAnsi" w:hAnsiTheme="minorHAnsi"/>
        </w:rPr>
        <w:t>Russia –China relations bad- Kills US primacy in Asia</w:t>
      </w:r>
    </w:p>
    <w:p w:rsidR="00500B8E" w:rsidRPr="00E830E8" w:rsidRDefault="00500B8E" w:rsidP="00500B8E">
      <w:pPr>
        <w:rPr>
          <w:rFonts w:asciiTheme="minorHAnsi" w:hAnsiTheme="minorHAnsi"/>
          <w:b/>
          <w:sz w:val="26"/>
        </w:rPr>
      </w:pPr>
      <w:r w:rsidRPr="00E830E8">
        <w:rPr>
          <w:rStyle w:val="Style13ptBold"/>
          <w:rFonts w:asciiTheme="minorHAnsi" w:hAnsiTheme="minorHAnsi"/>
        </w:rPr>
        <w:t xml:space="preserve">Clarke 16’ - </w:t>
      </w:r>
      <w:r w:rsidRPr="00E830E8">
        <w:rPr>
          <w:rStyle w:val="Style13ptBold"/>
          <w:rFonts w:asciiTheme="minorHAnsi" w:hAnsiTheme="minorHAnsi"/>
          <w:b w:val="0"/>
        </w:rPr>
        <w:t>Associate Professor at the National Security College (Michael, “Should America Fear the China-Russia Relationship?”, The National Interest, http://nationalinterest.org/feature/should-america-fear-the-china-russia-relationship-15075?page=show//AK)</w:t>
      </w:r>
    </w:p>
    <w:p w:rsidR="00500B8E" w:rsidRPr="00E830E8" w:rsidRDefault="00500B8E" w:rsidP="00500B8E">
      <w:pPr>
        <w:rPr>
          <w:rFonts w:asciiTheme="minorHAnsi" w:hAnsiTheme="minorHAnsi"/>
        </w:rPr>
      </w:pPr>
      <w:r w:rsidRPr="00E830E8">
        <w:rPr>
          <w:rStyle w:val="StyleUnderline"/>
          <w:rFonts w:asciiTheme="minorHAnsi" w:hAnsiTheme="minorHAnsi"/>
        </w:rPr>
        <w:t>China and Russia have increased their security, economic and diplomatic relationship, complicating an already fragile Asia-Pacific region</w:t>
      </w:r>
      <w:r w:rsidRPr="00E830E8">
        <w:rPr>
          <w:rFonts w:asciiTheme="minorHAnsi" w:hAnsiTheme="minorHAnsi"/>
        </w:rPr>
        <w:t xml:space="preserve">. Many analysts have viewed this enhanced </w:t>
      </w:r>
      <w:r w:rsidRPr="00E830E8">
        <w:rPr>
          <w:rStyle w:val="StyleUnderline"/>
          <w:rFonts w:asciiTheme="minorHAnsi" w:hAnsiTheme="minorHAnsi"/>
        </w:rPr>
        <w:t>collaboration as the beginning of a partnership set on destabilizing the Western-led order and diminishing the capacity for the United States to influence strategic outcomes in the region</w:t>
      </w:r>
      <w:r w:rsidRPr="00E830E8">
        <w:rPr>
          <w:rFonts w:asciiTheme="minorHAnsi" w:hAnsiTheme="minorHAnsi"/>
        </w:rPr>
        <w:t>. But this line of reasoning affords primacy to the material components of Beijing and Moscow’s newfound affection for each other, neglecting the salience of the historical and normative elements that inform their relationship.</w:t>
      </w:r>
    </w:p>
    <w:p w:rsidR="00500B8E" w:rsidRPr="00E830E8" w:rsidRDefault="00500B8E" w:rsidP="00500B8E">
      <w:pPr>
        <w:rPr>
          <w:rFonts w:asciiTheme="minorHAnsi" w:hAnsiTheme="minorHAnsi"/>
          <w:u w:val="single"/>
        </w:rPr>
      </w:pPr>
      <w:r w:rsidRPr="00E830E8">
        <w:rPr>
          <w:rFonts w:asciiTheme="minorHAnsi" w:hAnsiTheme="minorHAnsi"/>
        </w:rPr>
        <w:t xml:space="preserve">In fact, </w:t>
      </w:r>
      <w:r w:rsidRPr="00E830E8">
        <w:rPr>
          <w:rStyle w:val="StyleUnderline"/>
          <w:rFonts w:asciiTheme="minorHAnsi" w:hAnsiTheme="minorHAnsi"/>
        </w:rPr>
        <w:t>the perceived belligerency of this China–Russia nexus is driven by a shared historical and ideological connection, which has manifested in both states adopting an authoritarian style government. Some analysts perceive this rigid style of governing as a representation of their mutual mistrust of the West, and a shared desire to rewrite the rules that shape the global order.</w:t>
      </w:r>
    </w:p>
    <w:p w:rsidR="00500B8E" w:rsidRPr="00E830E8" w:rsidRDefault="00500B8E" w:rsidP="00500B8E">
      <w:pPr>
        <w:rPr>
          <w:rFonts w:asciiTheme="minorHAnsi" w:hAnsiTheme="minorHAnsi"/>
        </w:rPr>
      </w:pPr>
      <w:r w:rsidRPr="00E830E8">
        <w:rPr>
          <w:rStyle w:val="StyleUnderline"/>
          <w:rFonts w:asciiTheme="minorHAnsi" w:hAnsiTheme="minorHAnsi"/>
        </w:rPr>
        <w:t>The willingness of Russia and China to deploy, or threaten the use of, military force to further their national interest, and challenge existing regional security orders, appears to confirm such pessimistic assessments</w:t>
      </w:r>
      <w:r w:rsidRPr="00E830E8">
        <w:rPr>
          <w:rFonts w:asciiTheme="minorHAnsi" w:hAnsiTheme="minorHAnsi"/>
        </w:rPr>
        <w:t>. Whether it is Russia in Ukraine, or China in the South China Sea</w:t>
      </w:r>
      <w:r w:rsidRPr="00E830E8">
        <w:rPr>
          <w:rStyle w:val="StyleUnderline"/>
          <w:rFonts w:asciiTheme="minorHAnsi" w:hAnsiTheme="minorHAnsi"/>
        </w:rPr>
        <w:t>, both have demonstrated a militaristic disposition to resolving their historical territorial grievances</w:t>
      </w:r>
      <w:r w:rsidRPr="00E830E8">
        <w:rPr>
          <w:rFonts w:asciiTheme="minorHAnsi" w:hAnsiTheme="minorHAnsi"/>
        </w:rPr>
        <w:t>. According to one such view, “Russia and China are now competing to arm anti-democratic and anti-U.S. regimes in Latin America, and may be cooperating to help Nicaragua build a trans-ocean canal, which may yield port access for Russian and Chinese warships. Both countries actively support U.S. enemies in Syria and Iran.”</w:t>
      </w:r>
    </w:p>
    <w:p w:rsidR="00500B8E" w:rsidRPr="00E830E8" w:rsidRDefault="00500B8E" w:rsidP="00500B8E">
      <w:pPr>
        <w:rPr>
          <w:rFonts w:asciiTheme="minorHAnsi" w:hAnsiTheme="minorHAnsi"/>
        </w:rPr>
      </w:pPr>
      <w:r w:rsidRPr="00E830E8">
        <w:rPr>
          <w:rFonts w:asciiTheme="minorHAnsi" w:hAnsiTheme="minorHAnsi"/>
        </w:rPr>
        <w:t>An Axis of Convenience</w:t>
      </w:r>
    </w:p>
    <w:p w:rsidR="00500B8E" w:rsidRPr="00E830E8" w:rsidRDefault="00500B8E" w:rsidP="00500B8E">
      <w:pPr>
        <w:rPr>
          <w:rFonts w:asciiTheme="minorHAnsi" w:hAnsiTheme="minorHAnsi"/>
        </w:rPr>
      </w:pPr>
      <w:r w:rsidRPr="00E830E8">
        <w:rPr>
          <w:rFonts w:asciiTheme="minorHAnsi" w:hAnsiTheme="minorHAnsi"/>
        </w:rPr>
        <w:t xml:space="preserve">Notwithstanding such commonalities between Moscow and Beijing, however, there are reasons to believe that the current status of </w:t>
      </w:r>
      <w:r w:rsidRPr="00E830E8">
        <w:rPr>
          <w:rStyle w:val="StyleUnderline"/>
          <w:rFonts w:asciiTheme="minorHAnsi" w:hAnsiTheme="minorHAnsi"/>
        </w:rPr>
        <w:t>the China–Russia relationship will remain an “axis of convenience.”</w:t>
      </w:r>
      <w:r w:rsidRPr="00E830E8">
        <w:rPr>
          <w:rFonts w:asciiTheme="minorHAnsi" w:hAnsiTheme="minorHAnsi"/>
        </w:rPr>
        <w:t xml:space="preserve"> This representation acknowledges that while both Putin and Xi have developed a stronger connection, which now recognizes each other’s core interests, it nonetheless fails to raise the relationship to one of alliance status.</w:t>
      </w:r>
    </w:p>
    <w:p w:rsidR="00500B8E" w:rsidRPr="00E830E8" w:rsidRDefault="00500B8E" w:rsidP="00500B8E">
      <w:pPr>
        <w:rPr>
          <w:rFonts w:asciiTheme="minorHAnsi" w:hAnsiTheme="minorHAnsi"/>
        </w:rPr>
      </w:pPr>
      <w:r w:rsidRPr="00E830E8">
        <w:rPr>
          <w:rFonts w:asciiTheme="minorHAnsi" w:hAnsiTheme="minorHAnsi"/>
        </w:rPr>
        <w:t xml:space="preserve">which has used its veto eleven times in the same period. Most </w:t>
      </w:r>
      <w:r w:rsidRPr="00E830E8">
        <w:rPr>
          <w:rStyle w:val="StyleUnderline"/>
          <w:rFonts w:asciiTheme="minorHAnsi" w:hAnsiTheme="minorHAnsi"/>
        </w:rPr>
        <w:t xml:space="preserve">Diplomatically, Russia and China have often exhibited their shared interests through the use of their veto power in the U.N. Security Council. In the past decade, China has used six vetoes, each in concert with Russia, </w:t>
      </w:r>
      <w:r w:rsidRPr="00E830E8">
        <w:rPr>
          <w:rFonts w:asciiTheme="minorHAnsi" w:hAnsiTheme="minorHAnsi"/>
        </w:rPr>
        <w:t>recently, this alignment was exhibited in Moscow and Beijing’s vetoing of four U.N. resolutions on Syria since 2012</w:t>
      </w:r>
      <w:r w:rsidRPr="00E830E8">
        <w:rPr>
          <w:rStyle w:val="StyleUnderline"/>
          <w:rFonts w:asciiTheme="minorHAnsi" w:hAnsiTheme="minorHAnsi"/>
        </w:rPr>
        <w:t>. This excessive use of the veto has been understood as both a challenge to Western leadership</w:t>
      </w:r>
      <w:r w:rsidRPr="00E830E8">
        <w:rPr>
          <w:rFonts w:asciiTheme="minorHAnsi" w:hAnsiTheme="minorHAnsi"/>
        </w:rPr>
        <w:t xml:space="preserve"> and a tool to slow down the pace of American military interference in the Middle East.</w:t>
      </w:r>
    </w:p>
    <w:p w:rsidR="00500B8E" w:rsidRPr="00E830E8" w:rsidRDefault="00500B8E" w:rsidP="00500B8E">
      <w:pPr>
        <w:rPr>
          <w:rFonts w:asciiTheme="minorHAnsi" w:hAnsiTheme="minorHAnsi"/>
        </w:rPr>
      </w:pPr>
      <w:r w:rsidRPr="00E830E8">
        <w:rPr>
          <w:rFonts w:asciiTheme="minorHAnsi" w:hAnsiTheme="minorHAnsi"/>
        </w:rPr>
        <w:t xml:space="preserve">Yet, as Daniel Brumberg and Steven Heydemann have argued, </w:t>
      </w:r>
      <w:r w:rsidRPr="00E830E8">
        <w:rPr>
          <w:rStyle w:val="StyleUnderline"/>
          <w:rFonts w:asciiTheme="minorHAnsi" w:hAnsiTheme="minorHAnsi"/>
        </w:rPr>
        <w:t xml:space="preserve">this is a negatively-oriented alignment derived from “opposition to the universal norms of democracy, global governance, and human rights promoted by the West </w:t>
      </w:r>
      <w:r w:rsidRPr="00E830E8">
        <w:rPr>
          <w:rFonts w:asciiTheme="minorHAnsi" w:hAnsiTheme="minorHAnsi"/>
        </w:rPr>
        <w:t>and by multilateral institutions such as the United Nations and the International Criminal Court”. This stance ultimately results in a diplomacy that defends “a distinctly status-quo or conventional notion of state sovereignty that is at variance with new global conventions” such as Responsibility to Protect (R2P). This is reflected in, for example, Beijing’s insistent calls for the principle of “non-interference” to be upheld throughout the Syrian crisis.</w:t>
      </w:r>
    </w:p>
    <w:p w:rsidR="00500B8E" w:rsidRPr="00E830E8" w:rsidRDefault="00500B8E" w:rsidP="00500B8E">
      <w:pPr>
        <w:rPr>
          <w:rFonts w:asciiTheme="minorHAnsi" w:hAnsiTheme="minorHAnsi"/>
        </w:rPr>
      </w:pPr>
      <w:r w:rsidRPr="00E830E8">
        <w:rPr>
          <w:rStyle w:val="StyleUnderline"/>
          <w:rFonts w:asciiTheme="minorHAnsi" w:hAnsiTheme="minorHAnsi"/>
        </w:rPr>
        <w:t>Economically, China and Russia are collaborating on the development and maintenance of new commerce institutions, like the Asian Infrastructure Investment Bank, and the New Development Bank BRICS.</w:t>
      </w:r>
      <w:r w:rsidRPr="00E830E8">
        <w:rPr>
          <w:rFonts w:asciiTheme="minorHAnsi" w:hAnsiTheme="minorHAnsi"/>
        </w:rPr>
        <w:t xml:space="preserve"> Furthermore, both states have developed a consensus on China’s “Silk Road Economic Belt” and Russia’s “Eurasian Economic Union”—where a willingness to coordinate the two projects in order to build a “common economic space” has begun to emerge.</w:t>
      </w:r>
    </w:p>
    <w:p w:rsidR="00500B8E" w:rsidRPr="00E830E8" w:rsidRDefault="00500B8E" w:rsidP="00500B8E">
      <w:pPr>
        <w:rPr>
          <w:rFonts w:asciiTheme="minorHAnsi" w:hAnsiTheme="minorHAnsi"/>
        </w:rPr>
      </w:pPr>
    </w:p>
    <w:p w:rsidR="00566E80" w:rsidRPr="00E830E8" w:rsidRDefault="00566E80" w:rsidP="00566E80">
      <w:pPr>
        <w:pStyle w:val="Heading4"/>
        <w:rPr>
          <w:rFonts w:asciiTheme="minorHAnsi" w:hAnsiTheme="minorHAnsi"/>
        </w:rPr>
      </w:pPr>
      <w:r w:rsidRPr="00E830E8">
        <w:rPr>
          <w:rFonts w:asciiTheme="minorHAnsi" w:hAnsiTheme="minorHAnsi"/>
        </w:rPr>
        <w:t>Sustained Russia-China relat kill heg</w:t>
      </w:r>
    </w:p>
    <w:p w:rsidR="00566E80" w:rsidRPr="00E830E8" w:rsidRDefault="00566E80" w:rsidP="00566E80">
      <w:pPr>
        <w:rPr>
          <w:rFonts w:asciiTheme="minorHAnsi" w:hAnsiTheme="minorHAnsi"/>
        </w:rPr>
      </w:pPr>
      <w:r w:rsidRPr="00E830E8">
        <w:rPr>
          <w:rFonts w:asciiTheme="minorHAnsi" w:hAnsiTheme="minorHAnsi"/>
        </w:rPr>
        <w:t xml:space="preserve">Vestnik </w:t>
      </w:r>
      <w:r w:rsidRPr="00E830E8">
        <w:rPr>
          <w:rFonts w:asciiTheme="minorHAnsi" w:hAnsiTheme="minorHAnsi"/>
          <w:b/>
        </w:rPr>
        <w:t>Kavkaza</w:t>
      </w:r>
      <w:r w:rsidRPr="00E830E8">
        <w:rPr>
          <w:rFonts w:asciiTheme="minorHAnsi" w:hAnsiTheme="minorHAnsi"/>
        </w:rPr>
        <w:t xml:space="preserve">, </w:t>
      </w:r>
      <w:r w:rsidRPr="00E830E8">
        <w:rPr>
          <w:rFonts w:asciiTheme="minorHAnsi" w:hAnsiTheme="minorHAnsi"/>
          <w:b/>
        </w:rPr>
        <w:t>3-11</w:t>
      </w:r>
      <w:r w:rsidRPr="00E830E8">
        <w:rPr>
          <w:rFonts w:asciiTheme="minorHAnsi" w:hAnsiTheme="minorHAnsi"/>
        </w:rPr>
        <w:t xml:space="preserve">-2016, "The Diplomat: "The Union of Russia and China could cause the collapse of the US hegemony", </w:t>
      </w:r>
      <w:hyperlink r:id="rId91" w:history="1">
        <w:r w:rsidRPr="00E830E8">
          <w:rPr>
            <w:rStyle w:val="Hyperlink"/>
            <w:rFonts w:asciiTheme="minorHAnsi" w:hAnsiTheme="minorHAnsi"/>
          </w:rPr>
          <w:t>http://vestnikkavkaza.net/articles/The-Diplomat-The-Union-of-Russia-and-China-could-cause-the-collapse-of-the-US-hegemony.html</w:t>
        </w:r>
      </w:hyperlink>
      <w:r w:rsidRPr="00E830E8">
        <w:rPr>
          <w:rFonts w:asciiTheme="minorHAnsi" w:hAnsiTheme="minorHAnsi"/>
        </w:rPr>
        <w:t xml:space="preserve"> //ALB</w:t>
      </w:r>
    </w:p>
    <w:p w:rsidR="00566E80" w:rsidRPr="00E830E8" w:rsidRDefault="00566E80" w:rsidP="00566E80">
      <w:pPr>
        <w:rPr>
          <w:rFonts w:asciiTheme="minorHAnsi" w:hAnsiTheme="minorHAnsi"/>
          <w:sz w:val="16"/>
        </w:rPr>
      </w:pPr>
      <w:r w:rsidRPr="00E830E8">
        <w:rPr>
          <w:rFonts w:asciiTheme="minorHAnsi" w:hAnsiTheme="minorHAnsi"/>
          <w:u w:val="single"/>
        </w:rPr>
        <w:t>The international publication The Diplomat writes about the relations between Russia and China, which pose a threat to the West</w:t>
      </w:r>
      <w:r w:rsidRPr="00E830E8">
        <w:rPr>
          <w:rFonts w:asciiTheme="minorHAnsi" w:hAnsiTheme="minorHAnsi"/>
          <w:sz w:val="16"/>
        </w:rPr>
        <w:t xml:space="preserve">. </w:t>
      </w:r>
      <w:r w:rsidRPr="00E830E8">
        <w:rPr>
          <w:rFonts w:asciiTheme="minorHAnsi" w:hAnsiTheme="minorHAnsi"/>
          <w:u w:val="single"/>
        </w:rPr>
        <w:t>Russian-Chinese relations are under strict monitoring of the USA and its allies</w:t>
      </w:r>
      <w:r w:rsidRPr="00E830E8">
        <w:rPr>
          <w:rFonts w:asciiTheme="minorHAnsi" w:hAnsiTheme="minorHAnsi"/>
          <w:sz w:val="16"/>
        </w:rPr>
        <w:t xml:space="preserve">, </w:t>
      </w:r>
      <w:r w:rsidRPr="00E830E8">
        <w:rPr>
          <w:rFonts w:asciiTheme="minorHAnsi" w:hAnsiTheme="minorHAnsi"/>
          <w:b/>
          <w:u w:val="single"/>
        </w:rPr>
        <w:t>as the union of these two powers is the greatest challenge to the Western world</w:t>
      </w:r>
      <w:r w:rsidRPr="00E830E8">
        <w:rPr>
          <w:rFonts w:asciiTheme="minorHAnsi" w:hAnsiTheme="minorHAnsi"/>
          <w:sz w:val="16"/>
        </w:rPr>
        <w:t xml:space="preserve">. Since the end of the 2000s, </w:t>
      </w:r>
      <w:r w:rsidRPr="00E830E8">
        <w:rPr>
          <w:rFonts w:asciiTheme="minorHAnsi" w:hAnsiTheme="minorHAnsi"/>
          <w:u w:val="single"/>
        </w:rPr>
        <w:t xml:space="preserve">Moscow and Beijing have taken a number of steps to offset the existing international order in their favor for a number of global and regional issues. </w:t>
      </w:r>
      <w:r w:rsidRPr="00E830E8">
        <w:rPr>
          <w:rFonts w:asciiTheme="minorHAnsi" w:hAnsiTheme="minorHAnsi"/>
          <w:sz w:val="16"/>
        </w:rPr>
        <w:t xml:space="preserve">The new multilateral institutions have been set up (such as BRICS and the Asian Infrastructure Investment Bank, AIIB), </w:t>
      </w:r>
      <w:r w:rsidRPr="00E830E8">
        <w:rPr>
          <w:rFonts w:asciiTheme="minorHAnsi" w:hAnsiTheme="minorHAnsi"/>
          <w:u w:val="single"/>
        </w:rPr>
        <w:t>both countries have the same position with respect to the foreign policy pursued by the West, and the attitude to international crises is similar in both countries. Moscow and Beijing have consistently opposed the planting of so-called democracy with the help of ‘color revolutions’ under the US leadership</w:t>
      </w:r>
      <w:r w:rsidRPr="00E830E8">
        <w:rPr>
          <w:rFonts w:asciiTheme="minorHAnsi" w:hAnsiTheme="minorHAnsi"/>
          <w:sz w:val="16"/>
        </w:rPr>
        <w:t xml:space="preserve">. </w:t>
      </w:r>
      <w:r w:rsidRPr="00E830E8">
        <w:rPr>
          <w:rFonts w:asciiTheme="minorHAnsi" w:hAnsiTheme="minorHAnsi"/>
          <w:b/>
          <w:u w:val="single"/>
        </w:rPr>
        <w:t>Such a proximity of Russia with China, according to the many Western analysts, could cause a collapse of US hegemony in the world.</w:t>
      </w:r>
      <w:r w:rsidRPr="00E830E8">
        <w:rPr>
          <w:rFonts w:asciiTheme="minorHAnsi" w:hAnsiTheme="minorHAnsi"/>
          <w:sz w:val="16"/>
        </w:rPr>
        <w:t xml:space="preserve"> </w:t>
      </w:r>
      <w:r w:rsidRPr="00E830E8">
        <w:rPr>
          <w:rFonts w:asciiTheme="minorHAnsi" w:hAnsiTheme="minorHAnsi"/>
          <w:u w:val="single"/>
        </w:rPr>
        <w:t>Another argument confirming this opinion is the fact that the anti-Western alliance has arisen in the absence of any formal military-political alliance between Moscow and Beijing</w:t>
      </w:r>
      <w:r w:rsidRPr="00E830E8">
        <w:rPr>
          <w:rFonts w:asciiTheme="minorHAnsi" w:hAnsiTheme="minorHAnsi"/>
          <w:sz w:val="16"/>
        </w:rPr>
        <w:t xml:space="preserve">. Despite some differences in relation to international policy, </w:t>
      </w:r>
      <w:r w:rsidRPr="00E830E8">
        <w:rPr>
          <w:rFonts w:asciiTheme="minorHAnsi" w:hAnsiTheme="minorHAnsi"/>
          <w:u w:val="single"/>
        </w:rPr>
        <w:t>the countries continue their convergence</w:t>
      </w:r>
      <w:r w:rsidRPr="00E830E8">
        <w:rPr>
          <w:rFonts w:asciiTheme="minorHAnsi" w:hAnsiTheme="minorHAnsi"/>
          <w:sz w:val="16"/>
        </w:rPr>
        <w:t xml:space="preserve">, </w:t>
      </w:r>
      <w:r w:rsidRPr="00E830E8">
        <w:rPr>
          <w:rFonts w:asciiTheme="minorHAnsi" w:hAnsiTheme="minorHAnsi"/>
          <w:u w:val="single"/>
        </w:rPr>
        <w:t>and it is likely that Europe will sooner or later replace the transatlantic vector with the Russian-Chinese on</w:t>
      </w:r>
      <w:r w:rsidRPr="00E830E8">
        <w:rPr>
          <w:rFonts w:asciiTheme="minorHAnsi" w:hAnsiTheme="minorHAnsi"/>
          <w:i/>
          <w:sz w:val="16"/>
        </w:rPr>
        <w:t>e</w:t>
      </w:r>
      <w:r w:rsidRPr="00E830E8">
        <w:rPr>
          <w:rFonts w:asciiTheme="minorHAnsi" w:hAnsiTheme="minorHAnsi"/>
          <w:sz w:val="16"/>
        </w:rPr>
        <w:t xml:space="preserve">, which would be very beneficial for all the parties except the United States. </w:t>
      </w:r>
      <w:r w:rsidRPr="00E830E8">
        <w:rPr>
          <w:rFonts w:asciiTheme="minorHAnsi" w:hAnsiTheme="minorHAnsi"/>
          <w:u w:val="single"/>
        </w:rPr>
        <w:t>Russian-Chinese cooperation continues to grow even in the conditions of the global crisis</w:t>
      </w:r>
      <w:r w:rsidRPr="00E830E8">
        <w:rPr>
          <w:rFonts w:asciiTheme="minorHAnsi" w:hAnsiTheme="minorHAnsi"/>
          <w:sz w:val="16"/>
        </w:rPr>
        <w:t xml:space="preserve">. China is the largest buyer of Russian oil, and the construction of the gas pipeline ‘Power of Siberia’ along with the project ‘Silk Road’ will give impetus to economic cooperation. </w:t>
      </w:r>
      <w:r w:rsidRPr="00E830E8">
        <w:rPr>
          <w:rFonts w:asciiTheme="minorHAnsi" w:hAnsiTheme="minorHAnsi"/>
          <w:u w:val="single"/>
        </w:rPr>
        <w:t>Beijing and Moscow have all grounds to confront the ‘new world disorder’ due to the consolidation of efforts and competent foreign policy</w:t>
      </w:r>
      <w:r w:rsidRPr="00E830E8">
        <w:rPr>
          <w:rFonts w:asciiTheme="minorHAnsi" w:hAnsiTheme="minorHAnsi"/>
          <w:sz w:val="16"/>
        </w:rPr>
        <w:t xml:space="preserve">. </w:t>
      </w:r>
      <w:r w:rsidRPr="00E830E8">
        <w:rPr>
          <w:rFonts w:asciiTheme="minorHAnsi" w:hAnsiTheme="minorHAnsi"/>
          <w:u w:val="single"/>
        </w:rPr>
        <w:t>However, the US is considering the two countries and their growing cooperation solely as a problem and a threat to their hegemonic plans</w:t>
      </w:r>
      <w:r w:rsidRPr="00E830E8">
        <w:rPr>
          <w:rFonts w:asciiTheme="minorHAnsi" w:hAnsiTheme="minorHAnsi"/>
          <w:sz w:val="16"/>
        </w:rPr>
        <w:t>. It is clear that such an attitude of the American leadership to the two powerful world powers once again underlines the fragility and inconsistency of Washington's position in the world.</w:t>
      </w:r>
    </w:p>
    <w:p w:rsidR="00500B8E" w:rsidRPr="00E830E8" w:rsidRDefault="00500B8E" w:rsidP="00500B8E">
      <w:pPr>
        <w:rPr>
          <w:rFonts w:asciiTheme="minorHAnsi" w:hAnsiTheme="minorHAnsi"/>
        </w:rPr>
      </w:pPr>
    </w:p>
    <w:p w:rsidR="00500B8E" w:rsidRPr="00E830E8" w:rsidRDefault="00500B8E" w:rsidP="00FC771D">
      <w:pPr>
        <w:rPr>
          <w:rFonts w:asciiTheme="minorHAnsi" w:hAnsiTheme="minorHAnsi"/>
          <w:b/>
          <w:u w:val="single"/>
        </w:rPr>
      </w:pPr>
    </w:p>
    <w:p w:rsidR="00FC771D" w:rsidRPr="00E830E8" w:rsidRDefault="00FC771D" w:rsidP="00FC771D">
      <w:pPr>
        <w:pStyle w:val="Heading3"/>
        <w:rPr>
          <w:rFonts w:asciiTheme="minorHAnsi" w:hAnsiTheme="minorHAnsi"/>
        </w:rPr>
      </w:pPr>
      <w:r w:rsidRPr="00E830E8">
        <w:rPr>
          <w:rFonts w:asciiTheme="minorHAnsi" w:hAnsiTheme="minorHAnsi"/>
        </w:rPr>
        <w:t xml:space="preserve">Alliance Bad – Laundry List </w:t>
      </w:r>
    </w:p>
    <w:p w:rsidR="009262FC" w:rsidRPr="00E830E8" w:rsidRDefault="009262FC" w:rsidP="009262FC">
      <w:pPr>
        <w:pStyle w:val="Heading4"/>
        <w:rPr>
          <w:rFonts w:asciiTheme="minorHAnsi" w:hAnsiTheme="minorHAnsi"/>
        </w:rPr>
      </w:pPr>
      <w:r w:rsidRPr="00E830E8">
        <w:rPr>
          <w:rFonts w:asciiTheme="minorHAnsi" w:hAnsiTheme="minorHAnsi"/>
        </w:rPr>
        <w:t xml:space="preserve">Russia-China cooperation causes multiple scenarios for conflict – Iran nuclearization, terrorism, instability </w:t>
      </w:r>
    </w:p>
    <w:p w:rsidR="009262FC" w:rsidRPr="00E830E8" w:rsidRDefault="009262FC" w:rsidP="009262FC">
      <w:pPr>
        <w:rPr>
          <w:rFonts w:asciiTheme="minorHAnsi" w:hAnsiTheme="minorHAnsi"/>
        </w:rPr>
      </w:pPr>
      <w:r w:rsidRPr="00E830E8">
        <w:rPr>
          <w:rFonts w:asciiTheme="minorHAnsi" w:hAnsiTheme="minorHAnsi"/>
        </w:rPr>
        <w:t xml:space="preserve">Douglas E. </w:t>
      </w:r>
      <w:r w:rsidRPr="00E830E8">
        <w:rPr>
          <w:rFonts w:asciiTheme="minorHAnsi" w:hAnsiTheme="minorHAnsi"/>
          <w:b/>
        </w:rPr>
        <w:t>Schoen</w:t>
      </w:r>
      <w:r w:rsidRPr="00E830E8">
        <w:rPr>
          <w:rFonts w:asciiTheme="minorHAnsi" w:hAnsiTheme="minorHAnsi"/>
        </w:rPr>
        <w:t xml:space="preserve"> and Melik </w:t>
      </w:r>
      <w:r w:rsidRPr="00E830E8">
        <w:rPr>
          <w:rFonts w:asciiTheme="minorHAnsi" w:hAnsiTheme="minorHAnsi"/>
          <w:b/>
        </w:rPr>
        <w:t>Kaylan</w:t>
      </w:r>
      <w:r w:rsidRPr="00E830E8">
        <w:rPr>
          <w:rFonts w:asciiTheme="minorHAnsi" w:hAnsiTheme="minorHAnsi"/>
        </w:rPr>
        <w:t xml:space="preserve">, "The Russia-China Axis", 1-21-2015, "9 Ways China And Russia Are Partnering To Undermine The US," (Schoen is an </w:t>
      </w:r>
      <w:r w:rsidRPr="00E830E8">
        <w:rPr>
          <w:rFonts w:asciiTheme="minorHAnsi" w:hAnsiTheme="minorHAnsi" w:cs="Arial"/>
          <w:color w:val="222222"/>
          <w:sz w:val="20"/>
          <w:szCs w:val="20"/>
          <w:shd w:val="clear" w:color="auto" w:fill="FFFFFF"/>
        </w:rPr>
        <w:t xml:space="preserve">American political analyst, Kaylan is an international journalis.) </w:t>
      </w:r>
      <w:r w:rsidRPr="00E830E8">
        <w:rPr>
          <w:rFonts w:asciiTheme="minorHAnsi" w:hAnsiTheme="minorHAnsi"/>
        </w:rPr>
        <w:t>Business Insider, &lt;span class="skimlinks-unlinked"&gt;</w:t>
      </w:r>
      <w:hyperlink r:id="rId92" w:history="1">
        <w:r w:rsidRPr="00E830E8">
          <w:rPr>
            <w:rStyle w:val="Hyperlink"/>
            <w:rFonts w:asciiTheme="minorHAnsi" w:hAnsiTheme="minorHAnsi"/>
          </w:rPr>
          <w:t>http://www.businessinsider.com/china-and-russia-are-partnering-on-an-unprecedented-scale-2015-1&lt;/span</w:t>
        </w:r>
      </w:hyperlink>
      <w:r w:rsidRPr="00E830E8">
        <w:rPr>
          <w:rFonts w:asciiTheme="minorHAnsi" w:hAnsiTheme="minorHAnsi"/>
        </w:rPr>
        <w:t>&gt; //ALB</w:t>
      </w:r>
    </w:p>
    <w:p w:rsidR="009262FC" w:rsidRPr="00E830E8" w:rsidRDefault="009262FC" w:rsidP="009262FC">
      <w:pPr>
        <w:rPr>
          <w:rFonts w:asciiTheme="minorHAnsi" w:hAnsiTheme="minorHAnsi"/>
          <w:sz w:val="16"/>
        </w:rPr>
      </w:pPr>
      <w:r w:rsidRPr="00E830E8">
        <w:rPr>
          <w:rFonts w:asciiTheme="minorHAnsi" w:hAnsiTheme="minorHAnsi"/>
          <w:u w:val="single"/>
        </w:rPr>
        <w:t xml:space="preserve">Russia and China now cooperate and coordinate to an unprecedented degree — politically, militarily, economically — and </w:t>
      </w:r>
      <w:r w:rsidRPr="00E830E8">
        <w:rPr>
          <w:rFonts w:asciiTheme="minorHAnsi" w:hAnsiTheme="minorHAnsi"/>
          <w:b/>
          <w:u w:val="single"/>
        </w:rPr>
        <w:t>their cooperation</w:t>
      </w:r>
      <w:r w:rsidRPr="00E830E8">
        <w:rPr>
          <w:rFonts w:asciiTheme="minorHAnsi" w:hAnsiTheme="minorHAnsi"/>
          <w:u w:val="single"/>
        </w:rPr>
        <w:t xml:space="preserve">, almost without deviation, </w:t>
      </w:r>
      <w:r w:rsidRPr="00E830E8">
        <w:rPr>
          <w:rFonts w:asciiTheme="minorHAnsi" w:hAnsiTheme="minorHAnsi"/>
          <w:b/>
          <w:u w:val="single"/>
        </w:rPr>
        <w:t>carries anti-American and anti-Western ramifications</w:t>
      </w:r>
      <w:r w:rsidRPr="00E830E8">
        <w:rPr>
          <w:rFonts w:asciiTheme="minorHAnsi" w:hAnsiTheme="minorHAnsi"/>
          <w:sz w:val="16"/>
        </w:rPr>
        <w:t>. Russia</w:t>
      </w:r>
      <w:r w:rsidRPr="00E830E8">
        <w:rPr>
          <w:rFonts w:asciiTheme="minorHAnsi" w:hAnsiTheme="minorHAnsi"/>
          <w:u w:val="single"/>
        </w:rPr>
        <w:t>, China and a constellation of satellite states seek to undermine American power, dislodge America from its leading position in the world, and establish a new, anti-Western global power structure</w:t>
      </w:r>
      <w:r w:rsidRPr="00E830E8">
        <w:rPr>
          <w:rFonts w:asciiTheme="minorHAnsi" w:hAnsiTheme="minorHAnsi"/>
          <w:sz w:val="16"/>
        </w:rPr>
        <w:t xml:space="preserve">. And </w:t>
      </w:r>
      <w:r w:rsidRPr="00E830E8">
        <w:rPr>
          <w:rFonts w:asciiTheme="minorHAnsi" w:hAnsiTheme="minorHAnsi"/>
          <w:u w:val="single"/>
        </w:rPr>
        <w:t>both Russia</w:t>
      </w:r>
      <w:r w:rsidRPr="00E830E8">
        <w:rPr>
          <w:rFonts w:asciiTheme="minorHAnsi" w:hAnsiTheme="minorHAnsi"/>
          <w:sz w:val="16"/>
        </w:rPr>
        <w:t xml:space="preserve"> in Eastern and Central Europe </w:t>
      </w:r>
      <w:r w:rsidRPr="00E830E8">
        <w:rPr>
          <w:rFonts w:asciiTheme="minorHAnsi" w:hAnsiTheme="minorHAnsi"/>
          <w:u w:val="single"/>
        </w:rPr>
        <w:t>and China</w:t>
      </w:r>
      <w:r w:rsidRPr="00E830E8">
        <w:rPr>
          <w:rFonts w:asciiTheme="minorHAnsi" w:hAnsiTheme="minorHAnsi"/>
          <w:sz w:val="16"/>
        </w:rPr>
        <w:t xml:space="preserve"> throughout Asia </w:t>
      </w:r>
      <w:r w:rsidRPr="00E830E8">
        <w:rPr>
          <w:rFonts w:asciiTheme="minorHAnsi" w:hAnsiTheme="minorHAnsi"/>
          <w:u w:val="single"/>
        </w:rPr>
        <w:t>are becoming increasingly aggressive and assertive,</w:t>
      </w:r>
      <w:r w:rsidRPr="00E830E8">
        <w:rPr>
          <w:rFonts w:asciiTheme="minorHAnsi" w:hAnsiTheme="minorHAnsi"/>
          <w:sz w:val="16"/>
        </w:rPr>
        <w:t xml:space="preserve"> </w:t>
      </w:r>
      <w:r w:rsidRPr="00E830E8">
        <w:rPr>
          <w:rFonts w:asciiTheme="minorHAnsi" w:hAnsiTheme="minorHAnsi"/>
          <w:u w:val="single"/>
        </w:rPr>
        <w:t>even hegemonic, in the absence of a systematic US response —</w:t>
      </w:r>
      <w:r w:rsidRPr="00E830E8">
        <w:rPr>
          <w:rFonts w:asciiTheme="minorHAnsi" w:hAnsiTheme="minorHAnsi"/>
          <w:sz w:val="16"/>
        </w:rPr>
        <w:t xml:space="preserve"> not withstanding the Obama administration's "strategic pivot to Asia." For now, the most obvious example of American impotence is the Russian repossession of Crimea in March 2014 and the seemingly inexorable preparation for further territorial claims in Ukraine. </w:t>
      </w:r>
      <w:r w:rsidRPr="00E830E8">
        <w:rPr>
          <w:rFonts w:asciiTheme="minorHAnsi" w:hAnsiTheme="minorHAnsi"/>
          <w:u w:val="single"/>
        </w:rPr>
        <w:t>Here as elsewhere, Russia</w:t>
      </w:r>
      <w:r w:rsidRPr="00E830E8">
        <w:rPr>
          <w:rFonts w:asciiTheme="minorHAnsi" w:hAnsiTheme="minorHAnsi"/>
          <w:sz w:val="16"/>
        </w:rPr>
        <w:t xml:space="preserve">, with the quiet but clear backing of China, </w:t>
      </w:r>
      <w:r w:rsidRPr="00E830E8">
        <w:rPr>
          <w:rFonts w:asciiTheme="minorHAnsi" w:hAnsiTheme="minorHAnsi"/>
          <w:u w:val="single"/>
        </w:rPr>
        <w:t>has called America's</w:t>
      </w:r>
      <w:r w:rsidRPr="00E830E8">
        <w:rPr>
          <w:rFonts w:asciiTheme="minorHAnsi" w:hAnsiTheme="minorHAnsi"/>
          <w:sz w:val="16"/>
        </w:rPr>
        <w:t xml:space="preserve"> — and the West's — </w:t>
      </w:r>
      <w:r w:rsidRPr="00E830E8">
        <w:rPr>
          <w:rFonts w:asciiTheme="minorHAnsi" w:hAnsiTheme="minorHAnsi"/>
          <w:u w:val="single"/>
        </w:rPr>
        <w:t>bluff</w:t>
      </w:r>
      <w:r w:rsidRPr="00E830E8">
        <w:rPr>
          <w:rFonts w:asciiTheme="minorHAnsi" w:hAnsiTheme="minorHAnsi"/>
          <w:sz w:val="16"/>
        </w:rPr>
        <w:t xml:space="preserve">, with little consequence. In short, </w:t>
      </w:r>
      <w:r w:rsidRPr="00E830E8">
        <w:rPr>
          <w:rFonts w:asciiTheme="minorHAnsi" w:hAnsiTheme="minorHAnsi"/>
          <w:b/>
          <w:u w:val="single"/>
        </w:rPr>
        <w:t>there is a new Cold War in progress,</w:t>
      </w:r>
      <w:r w:rsidRPr="00E830E8">
        <w:rPr>
          <w:rFonts w:asciiTheme="minorHAnsi" w:hAnsiTheme="minorHAnsi"/>
          <w:sz w:val="16"/>
        </w:rPr>
        <w:t xml:space="preserve"> </w:t>
      </w:r>
      <w:r w:rsidRPr="00E830E8">
        <w:rPr>
          <w:rFonts w:asciiTheme="minorHAnsi" w:hAnsiTheme="minorHAnsi"/>
          <w:u w:val="single"/>
        </w:rPr>
        <w:t>with our old adversaries back in the game, more powerful than they have been for decades,</w:t>
      </w:r>
      <w:r w:rsidRPr="00E830E8">
        <w:rPr>
          <w:rFonts w:asciiTheme="minorHAnsi" w:hAnsiTheme="minorHAnsi"/>
          <w:sz w:val="16"/>
        </w:rPr>
        <w:t xml:space="preserve"> </w:t>
      </w:r>
      <w:r w:rsidRPr="00E830E8">
        <w:rPr>
          <w:rFonts w:asciiTheme="minorHAnsi" w:hAnsiTheme="minorHAnsi"/>
          <w:u w:val="single"/>
        </w:rPr>
        <w:t xml:space="preserve">and with America more confused and tentative than it has been since the Carter years. </w:t>
      </w:r>
      <w:r w:rsidRPr="00E830E8">
        <w:rPr>
          <w:rFonts w:asciiTheme="minorHAnsi" w:hAnsiTheme="minorHAnsi"/>
          <w:b/>
          <w:u w:val="single"/>
        </w:rPr>
        <w:t>Those in the Russia-China Axis now operate against American and Western interests in nearly every conceivable area</w:t>
      </w:r>
      <w:r w:rsidRPr="00E830E8">
        <w:rPr>
          <w:rFonts w:asciiTheme="minorHAnsi" w:hAnsiTheme="minorHAnsi"/>
          <w:sz w:val="16"/>
        </w:rPr>
        <w:t xml:space="preserve">. </w:t>
      </w:r>
      <w:r w:rsidRPr="00E830E8">
        <w:rPr>
          <w:rFonts w:asciiTheme="minorHAnsi" w:hAnsiTheme="minorHAnsi"/>
          <w:u w:val="single"/>
        </w:rPr>
        <w:t>Their efforts include the following: Overseeing massive military buildups of conventional and nuclear forces, on which they often collaborate and supply each other</w:t>
      </w:r>
      <w:r w:rsidRPr="00E830E8">
        <w:rPr>
          <w:rFonts w:asciiTheme="minorHAnsi" w:hAnsiTheme="minorHAnsi"/>
          <w:sz w:val="16"/>
        </w:rPr>
        <w:t xml:space="preserve">, as well as of missile defense—on which they have signed an agreement of partnership. </w:t>
      </w:r>
      <w:r w:rsidRPr="00E830E8">
        <w:rPr>
          <w:rFonts w:asciiTheme="minorHAnsi" w:hAnsiTheme="minorHAnsi"/>
          <w:u w:val="single"/>
        </w:rPr>
        <w:t>Conducting aggressive and often underhanded trade and economic policies</w:t>
      </w:r>
      <w:r w:rsidRPr="00E830E8">
        <w:rPr>
          <w:rFonts w:asciiTheme="minorHAnsi" w:hAnsiTheme="minorHAnsi"/>
          <w:sz w:val="16"/>
        </w:rPr>
        <w:t xml:space="preserve"> — in everything from major gas and oil deals to collaboration with newly developed nations on creating alternative international financial institutions. </w:t>
      </w:r>
      <w:r w:rsidRPr="00E830E8">
        <w:rPr>
          <w:rFonts w:asciiTheme="minorHAnsi" w:hAnsiTheme="minorHAnsi"/>
          <w:u w:val="single"/>
        </w:rPr>
        <w:t>Taking aggressive action to consolidate and expand territorial claims in their spheres of influence, often in violation of UN norms</w:t>
      </w:r>
      <w:r w:rsidRPr="00E830E8">
        <w:rPr>
          <w:rFonts w:asciiTheme="minorHAnsi" w:hAnsiTheme="minorHAnsi"/>
          <w:sz w:val="16"/>
        </w:rPr>
        <w:t xml:space="preserve">: Russia in Central Asia and its “near abroad”; China, with its belligerence toward various disputed islands in the East and South China Seas and also toward its Asian neighbors. </w:t>
      </w:r>
      <w:r w:rsidRPr="00E830E8">
        <w:rPr>
          <w:rFonts w:asciiTheme="minorHAnsi" w:hAnsiTheme="minorHAnsi"/>
          <w:u w:val="single"/>
        </w:rPr>
        <w:t>Facilitating rogue regimes, both economically and militarily, especially in regard to nuclear weaponry</w:t>
      </w:r>
      <w:r w:rsidRPr="00E830E8">
        <w:rPr>
          <w:rFonts w:asciiTheme="minorHAnsi" w:hAnsiTheme="minorHAnsi"/>
          <w:sz w:val="16"/>
        </w:rPr>
        <w:t xml:space="preserve">. </w:t>
      </w:r>
      <w:r w:rsidRPr="00E830E8">
        <w:rPr>
          <w:rFonts w:asciiTheme="minorHAnsi" w:hAnsiTheme="minorHAnsi"/>
          <w:u w:val="single"/>
        </w:rPr>
        <w:t>China has kept the deranged North Korean regime afloat for years</w:t>
      </w:r>
      <w:r w:rsidRPr="00E830E8">
        <w:rPr>
          <w:rFonts w:asciiTheme="minorHAnsi" w:hAnsiTheme="minorHAnsi"/>
          <w:sz w:val="16"/>
        </w:rPr>
        <w:t xml:space="preserve"> with economic aid and enabled Pyongyang’s nuclear pursuits by its refusal to enforce UN sanctions. </w:t>
      </w:r>
      <w:r w:rsidRPr="00E830E8">
        <w:rPr>
          <w:rFonts w:asciiTheme="minorHAnsi" w:hAnsiTheme="minorHAnsi"/>
          <w:u w:val="single"/>
        </w:rPr>
        <w:t>Russia has bankrolled Iran’s nuclear program</w:t>
      </w:r>
      <w:r w:rsidRPr="00E830E8">
        <w:rPr>
          <w:rFonts w:asciiTheme="minorHAnsi" w:hAnsiTheme="minorHAnsi"/>
          <w:sz w:val="16"/>
        </w:rPr>
        <w:t xml:space="preserve"> and also acted as Syrian dictator Bashar Assad’s strongest ally, showering his regime with weapons systems, bases, and funding — even as Putin has played a key role in spearheading the diplomatic agreement calling for Assad to turn over his chemical weapons. Using energy resources and other raw materials as weapons in trade wars. </w:t>
      </w:r>
      <w:r w:rsidRPr="00E830E8">
        <w:rPr>
          <w:rFonts w:asciiTheme="minorHAnsi" w:hAnsiTheme="minorHAnsi"/>
          <w:u w:val="single"/>
        </w:rPr>
        <w:t>Acting as the two leading perpetrators of cyberwarfare worldwide — activity almost entirely directed against US or Western targets</w:t>
      </w:r>
      <w:r w:rsidRPr="00E830E8">
        <w:rPr>
          <w:rFonts w:asciiTheme="minorHAnsi" w:hAnsiTheme="minorHAnsi"/>
          <w:sz w:val="16"/>
        </w:rPr>
        <w:t xml:space="preserve">. </w:t>
      </w:r>
      <w:r w:rsidRPr="00E830E8">
        <w:rPr>
          <w:rFonts w:asciiTheme="minorHAnsi" w:hAnsiTheme="minorHAnsi"/>
          <w:u w:val="single"/>
        </w:rPr>
        <w:t xml:space="preserve">Waging a war of intelligence theft and espionage against the West </w:t>
      </w:r>
      <w:r w:rsidRPr="00E830E8">
        <w:rPr>
          <w:rFonts w:asciiTheme="minorHAnsi" w:hAnsiTheme="minorHAnsi"/>
          <w:sz w:val="16"/>
        </w:rPr>
        <w:t xml:space="preserve">— an effort that has gone on for years but was epitomized in 2013, when China temporarily sheltered, and then Russia accepted for asylum, American NSA contractor and intelligence leaker Edward Snowden. </w:t>
      </w:r>
      <w:r w:rsidRPr="00E830E8">
        <w:rPr>
          <w:rFonts w:asciiTheme="minorHAnsi" w:hAnsiTheme="minorHAnsi"/>
          <w:u w:val="single"/>
        </w:rPr>
        <w:t>Facilitating, albeit indirectly, terrorist groups such as Hamas and Hezbollah</w:t>
      </w:r>
      <w:r w:rsidRPr="00E830E8">
        <w:rPr>
          <w:rFonts w:asciiTheme="minorHAnsi" w:hAnsiTheme="minorHAnsi"/>
          <w:sz w:val="16"/>
        </w:rPr>
        <w:t xml:space="preserve">. </w:t>
      </w:r>
      <w:r w:rsidRPr="00E830E8">
        <w:rPr>
          <w:rFonts w:asciiTheme="minorHAnsi" w:hAnsiTheme="minorHAnsi"/>
          <w:u w:val="single"/>
        </w:rPr>
        <w:t>Standing together at the UN, as when the Russians vetoe</w:t>
      </w:r>
      <w:r w:rsidRPr="00E830E8">
        <w:rPr>
          <w:rFonts w:asciiTheme="minorHAnsi" w:hAnsiTheme="minorHAnsi"/>
          <w:sz w:val="16"/>
        </w:rPr>
        <w:t xml:space="preserve">d — and the Chinese abstained from voting on — </w:t>
      </w:r>
      <w:r w:rsidRPr="00E830E8">
        <w:rPr>
          <w:rFonts w:asciiTheme="minorHAnsi" w:hAnsiTheme="minorHAnsi"/>
          <w:u w:val="single"/>
        </w:rPr>
        <w:t>a Security Council resolution declaring the Crimea referendum invalid</w:t>
      </w:r>
      <w:r w:rsidRPr="00E830E8">
        <w:rPr>
          <w:rFonts w:asciiTheme="minorHAnsi" w:hAnsiTheme="minorHAnsi"/>
          <w:sz w:val="16"/>
        </w:rPr>
        <w:t xml:space="preserve">. </w:t>
      </w:r>
      <w:r w:rsidRPr="00E830E8">
        <w:rPr>
          <w:rFonts w:asciiTheme="minorHAnsi" w:hAnsiTheme="minorHAnsi"/>
          <w:b/>
          <w:u w:val="single"/>
          <w:bdr w:val="single" w:sz="4" w:space="0" w:color="auto"/>
        </w:rPr>
        <w:t>Indeed, Russia and China exacerbate virtually every threat or problem facing the United States today</w:t>
      </w:r>
      <w:r w:rsidRPr="00E830E8">
        <w:rPr>
          <w:rFonts w:asciiTheme="minorHAnsi" w:hAnsiTheme="minorHAnsi"/>
          <w:sz w:val="16"/>
        </w:rPr>
        <w:t xml:space="preserve"> — </w:t>
      </w:r>
      <w:r w:rsidRPr="00E830E8">
        <w:rPr>
          <w:rFonts w:asciiTheme="minorHAnsi" w:hAnsiTheme="minorHAnsi"/>
          <w:u w:val="single"/>
        </w:rPr>
        <w:t>from terrorism to the war in Afghanistan to instability in the Western Hemisphere and the possibility of a nuclear-armed Iran</w:t>
      </w:r>
      <w:r w:rsidRPr="00E830E8">
        <w:rPr>
          <w:rFonts w:asciiTheme="minorHAnsi" w:hAnsiTheme="minorHAnsi"/>
          <w:sz w:val="16"/>
        </w:rPr>
        <w:t xml:space="preserve">. </w:t>
      </w:r>
    </w:p>
    <w:p w:rsidR="009262FC" w:rsidRPr="00E830E8" w:rsidRDefault="009262FC" w:rsidP="009262FC">
      <w:pPr>
        <w:rPr>
          <w:rFonts w:asciiTheme="minorHAnsi" w:hAnsiTheme="minorHAnsi"/>
        </w:rPr>
      </w:pPr>
    </w:p>
    <w:p w:rsidR="00FC771D" w:rsidRPr="00E830E8" w:rsidRDefault="00FC771D" w:rsidP="00FC771D">
      <w:pPr>
        <w:pStyle w:val="Heading4"/>
        <w:rPr>
          <w:rFonts w:asciiTheme="minorHAnsi" w:hAnsiTheme="minorHAnsi"/>
        </w:rPr>
      </w:pPr>
      <w:r w:rsidRPr="00E830E8">
        <w:rPr>
          <w:rFonts w:asciiTheme="minorHAnsi" w:hAnsiTheme="minorHAnsi"/>
        </w:rPr>
        <w:t>Sino-Russian relations collapse US hegemony and undermine economic freedom, democracy, and human rights</w:t>
      </w:r>
    </w:p>
    <w:p w:rsidR="00FC771D" w:rsidRPr="00E830E8" w:rsidRDefault="00FC771D" w:rsidP="00FC771D">
      <w:pPr>
        <w:rPr>
          <w:rFonts w:asciiTheme="minorHAnsi" w:hAnsiTheme="minorHAnsi"/>
          <w:sz w:val="26"/>
        </w:rPr>
      </w:pPr>
      <w:r w:rsidRPr="00E830E8">
        <w:rPr>
          <w:rStyle w:val="Style13ptBold"/>
          <w:rFonts w:asciiTheme="minorHAnsi" w:hAnsiTheme="minorHAnsi"/>
        </w:rPr>
        <w:t xml:space="preserve">Cheng and Cohen 13’ - </w:t>
      </w:r>
      <w:r w:rsidRPr="00E830E8">
        <w:rPr>
          <w:rStyle w:val="Style13ptBold"/>
          <w:rFonts w:asciiTheme="minorHAnsi" w:hAnsiTheme="minorHAnsi"/>
          <w:b w:val="0"/>
        </w:rPr>
        <w:t>Dean Cheng is Senior Research Fellow in Chinese Political and Security Affairs in the Asian Studies Center at The Heritage Foundation, and Ariel Cohen, PhD, is Senior Research Fellow in Russian and Eurasian Studies and International Energy Policy in the Douglas and Sarah Allison Center for Foreign Policy Studies, a division of the Kathryn and Shelby Cullom Davis Institute for International Studies (Dean and Ariel, “How Washington Should Manage U.S.–Russia–China Relations”, Heritage, http://www.heritage.org/research/reports/2013/09/how-washington-should-manage-usrussiachina-relations//AK)</w:t>
      </w:r>
    </w:p>
    <w:p w:rsidR="00FC771D" w:rsidRPr="00E830E8" w:rsidRDefault="00FC771D" w:rsidP="00FC771D">
      <w:pPr>
        <w:rPr>
          <w:rStyle w:val="StyleUnderline"/>
          <w:rFonts w:asciiTheme="minorHAnsi" w:hAnsiTheme="minorHAnsi"/>
        </w:rPr>
      </w:pPr>
      <w:r w:rsidRPr="00E830E8">
        <w:rPr>
          <w:rStyle w:val="StyleUnderline"/>
          <w:rFonts w:asciiTheme="minorHAnsi" w:hAnsiTheme="minorHAnsi"/>
        </w:rPr>
        <w:t>A close Sino–Russian strategic relationship could erode the</w:t>
      </w:r>
      <w:r w:rsidRPr="00E830E8">
        <w:rPr>
          <w:rFonts w:asciiTheme="minorHAnsi" w:hAnsiTheme="minorHAnsi"/>
        </w:rPr>
        <w:t xml:space="preserve"> unencumbered </w:t>
      </w:r>
      <w:r w:rsidRPr="00E830E8">
        <w:rPr>
          <w:rStyle w:val="StyleUnderline"/>
          <w:rFonts w:asciiTheme="minorHAnsi" w:hAnsiTheme="minorHAnsi"/>
        </w:rPr>
        <w:t>capacity of the U.S. to act abroad and could also undermine economic freedom, democracy, and human rights in Greater Eurasia</w:t>
      </w:r>
      <w:r w:rsidRPr="00E830E8">
        <w:rPr>
          <w:rFonts w:asciiTheme="minorHAnsi" w:hAnsiTheme="minorHAnsi"/>
        </w:rPr>
        <w:t xml:space="preserve">. </w:t>
      </w:r>
      <w:r w:rsidRPr="00E830E8">
        <w:rPr>
          <w:rFonts w:asciiTheme="minorHAnsi" w:hAnsiTheme="minorHAnsi"/>
          <w:u w:val="single"/>
        </w:rPr>
        <w:t>China and Russia are employing a mix of hard and soft power tools aimed at frustrating the United States in Central Asia, Iran, Afghanistan, Pakistan, and India.</w:t>
      </w:r>
      <w:r w:rsidRPr="00E830E8">
        <w:rPr>
          <w:rFonts w:asciiTheme="minorHAnsi" w:hAnsiTheme="minorHAnsi"/>
        </w:rPr>
        <w:t xml:space="preserve"> China has come a long way from the feebleness of the 19th and early 20th centuries. Russia has partially recovered after the collapse of the Soviet Union. </w:t>
      </w:r>
      <w:r w:rsidRPr="00E830E8">
        <w:rPr>
          <w:rStyle w:val="StyleUnderline"/>
          <w:rFonts w:asciiTheme="minorHAnsi" w:hAnsiTheme="minorHAnsi"/>
        </w:rPr>
        <w:t>Both great powers will continue to focus their attention on area-denial/anti-access strategies. The Obama Administration’s “pivot to Asia” suggests that Washington’s rhetoric is taking China’s rise seriously. Now is the time for a U.S. response to growing Sino–Russian ties that can protect American interests and allies.</w:t>
      </w:r>
    </w:p>
    <w:p w:rsidR="00FC771D" w:rsidRPr="00E830E8" w:rsidRDefault="00FC771D" w:rsidP="00FC771D">
      <w:pPr>
        <w:rPr>
          <w:rFonts w:asciiTheme="minorHAnsi" w:hAnsiTheme="minorHAnsi"/>
          <w:b/>
          <w:u w:val="single"/>
        </w:rPr>
      </w:pPr>
    </w:p>
    <w:p w:rsidR="00C35ABB" w:rsidRPr="00E830E8" w:rsidRDefault="00C35ABB" w:rsidP="00C35ABB">
      <w:pPr>
        <w:rPr>
          <w:rFonts w:asciiTheme="minorHAnsi" w:hAnsiTheme="minorHAnsi"/>
        </w:rPr>
      </w:pPr>
    </w:p>
    <w:p w:rsidR="00EA4D02" w:rsidRPr="00E830E8" w:rsidRDefault="00EA4D02" w:rsidP="00EA4D02">
      <w:pPr>
        <w:pStyle w:val="Heading3"/>
        <w:rPr>
          <w:rFonts w:asciiTheme="minorHAnsi" w:hAnsiTheme="minorHAnsi"/>
        </w:rPr>
      </w:pPr>
      <w:r w:rsidRPr="00E830E8">
        <w:rPr>
          <w:rFonts w:asciiTheme="minorHAnsi" w:hAnsiTheme="minorHAnsi"/>
        </w:rPr>
        <w:t xml:space="preserve">AT: Asian instability </w:t>
      </w:r>
    </w:p>
    <w:p w:rsidR="00EA4D02" w:rsidRPr="00E830E8" w:rsidRDefault="00EA4D02" w:rsidP="00EA4D02">
      <w:pPr>
        <w:pStyle w:val="Heading4"/>
        <w:rPr>
          <w:rFonts w:asciiTheme="minorHAnsi" w:hAnsiTheme="minorHAnsi"/>
        </w:rPr>
      </w:pPr>
      <w:r w:rsidRPr="00E830E8">
        <w:rPr>
          <w:rFonts w:asciiTheme="minorHAnsi" w:hAnsiTheme="minorHAnsi"/>
        </w:rPr>
        <w:t>Cooperation won’t work in central asia</w:t>
      </w:r>
    </w:p>
    <w:p w:rsidR="00EA4D02" w:rsidRPr="00E830E8" w:rsidRDefault="00EA4D02" w:rsidP="00EA4D02">
      <w:pPr>
        <w:rPr>
          <w:rFonts w:asciiTheme="minorHAnsi" w:hAnsiTheme="minorHAnsi"/>
        </w:rPr>
      </w:pPr>
      <w:r w:rsidRPr="00E830E8">
        <w:rPr>
          <w:rFonts w:asciiTheme="minorHAnsi" w:hAnsiTheme="minorHAnsi"/>
        </w:rPr>
        <w:t xml:space="preserve">BjöRn Alexander </w:t>
      </w:r>
      <w:r w:rsidRPr="00E830E8">
        <w:rPr>
          <w:rFonts w:asciiTheme="minorHAnsi" w:hAnsiTheme="minorHAnsi"/>
          <w:b/>
        </w:rPr>
        <w:t>DüBen</w:t>
      </w:r>
      <w:r w:rsidRPr="00E830E8">
        <w:rPr>
          <w:rFonts w:asciiTheme="minorHAnsi" w:hAnsiTheme="minorHAnsi"/>
        </w:rPr>
        <w:t>, The Diplomat, 5-8-</w:t>
      </w:r>
      <w:r w:rsidRPr="00E830E8">
        <w:rPr>
          <w:rFonts w:asciiTheme="minorHAnsi" w:hAnsiTheme="minorHAnsi"/>
          <w:b/>
        </w:rPr>
        <w:t>2015</w:t>
      </w:r>
      <w:r w:rsidRPr="00E830E8">
        <w:rPr>
          <w:rFonts w:asciiTheme="minorHAnsi" w:hAnsiTheme="minorHAnsi"/>
        </w:rPr>
        <w:t>, (</w:t>
      </w:r>
      <w:r w:rsidRPr="00E830E8">
        <w:rPr>
          <w:rFonts w:asciiTheme="minorHAnsi" w:hAnsiTheme="minorHAnsi"/>
          <w:i/>
          <w:iCs/>
          <w:color w:val="333333"/>
          <w:shd w:val="clear" w:color="auto" w:fill="FFFFFF"/>
        </w:rPr>
        <w:t xml:space="preserve">Assistant Professor at the School of International and Public Affairs at Jilin University and teaches Security Studies)   </w:t>
      </w:r>
      <w:r w:rsidRPr="00E830E8">
        <w:rPr>
          <w:rFonts w:asciiTheme="minorHAnsi" w:hAnsiTheme="minorHAnsi"/>
        </w:rPr>
        <w:t xml:space="preserve"> "Can the China-Russia Warmth Last?," Diplomat, </w:t>
      </w:r>
      <w:hyperlink r:id="rId93" w:history="1">
        <w:r w:rsidRPr="00E830E8">
          <w:rPr>
            <w:rStyle w:val="Hyperlink"/>
            <w:rFonts w:asciiTheme="minorHAnsi" w:hAnsiTheme="minorHAnsi"/>
          </w:rPr>
          <w:t>http://thediplomat.com/2015/05/can-the-china-russia-warmth-last/</w:t>
        </w:r>
      </w:hyperlink>
      <w:r w:rsidRPr="00E830E8">
        <w:rPr>
          <w:rFonts w:asciiTheme="minorHAnsi" w:hAnsiTheme="minorHAnsi"/>
        </w:rPr>
        <w:t xml:space="preserve"> //ALB</w:t>
      </w:r>
    </w:p>
    <w:p w:rsidR="00EA4D02" w:rsidRPr="00E830E8" w:rsidRDefault="00EA4D02" w:rsidP="00EA4D02">
      <w:pPr>
        <w:rPr>
          <w:rFonts w:asciiTheme="minorHAnsi" w:hAnsiTheme="minorHAnsi"/>
          <w:sz w:val="16"/>
        </w:rPr>
      </w:pPr>
      <w:r w:rsidRPr="00E830E8">
        <w:rPr>
          <w:rFonts w:asciiTheme="minorHAnsi" w:hAnsiTheme="minorHAnsi"/>
          <w:sz w:val="16"/>
        </w:rPr>
        <w:t xml:space="preserve">Central Asia But </w:t>
      </w:r>
      <w:r w:rsidRPr="00E830E8">
        <w:rPr>
          <w:rFonts w:asciiTheme="minorHAnsi" w:hAnsiTheme="minorHAnsi"/>
          <w:u w:val="single"/>
        </w:rPr>
        <w:t>by far the greatest stumbling block for the two countries’ further rapprochement has been the nature of their interaction in Central Asia.</w:t>
      </w:r>
      <w:r w:rsidRPr="00E830E8">
        <w:rPr>
          <w:rFonts w:asciiTheme="minorHAnsi" w:hAnsiTheme="minorHAnsi"/>
          <w:sz w:val="16"/>
        </w:rPr>
        <w:t xml:space="preserve"> In almost every other field of Sino-Russian relations, </w:t>
      </w:r>
      <w:r w:rsidRPr="00E830E8">
        <w:rPr>
          <w:rFonts w:asciiTheme="minorHAnsi" w:hAnsiTheme="minorHAnsi"/>
          <w:u w:val="single"/>
        </w:rPr>
        <w:t>the Ukrainian crisis</w:t>
      </w:r>
      <w:r w:rsidRPr="00E830E8">
        <w:rPr>
          <w:rFonts w:asciiTheme="minorHAnsi" w:hAnsiTheme="minorHAnsi"/>
          <w:sz w:val="16"/>
        </w:rPr>
        <w:t xml:space="preserve"> has served to further solidify bilateral cooperation; </w:t>
      </w:r>
      <w:r w:rsidRPr="00E830E8">
        <w:rPr>
          <w:rFonts w:asciiTheme="minorHAnsi" w:hAnsiTheme="minorHAnsi"/>
          <w:u w:val="single"/>
        </w:rPr>
        <w:t xml:space="preserve">with regard to Central Asia, however, it has raised various thorny questions. </w:t>
      </w:r>
      <w:r w:rsidRPr="00E830E8">
        <w:rPr>
          <w:rFonts w:asciiTheme="minorHAnsi" w:hAnsiTheme="minorHAnsi"/>
          <w:b/>
          <w:u w:val="single"/>
        </w:rPr>
        <w:t xml:space="preserve">Sino-Russian tensions in the region have been simmering under the surface for a number of years. </w:t>
      </w:r>
      <w:r w:rsidRPr="00E830E8">
        <w:rPr>
          <w:rFonts w:asciiTheme="minorHAnsi" w:hAnsiTheme="minorHAnsi"/>
          <w:sz w:val="16"/>
        </w:rPr>
        <w:t xml:space="preserve">Through its relentless penetration of the region’s economies, </w:t>
      </w:r>
      <w:r w:rsidRPr="00E830E8">
        <w:rPr>
          <w:rFonts w:asciiTheme="minorHAnsi" w:hAnsiTheme="minorHAnsi"/>
          <w:u w:val="single"/>
        </w:rPr>
        <w:t>China has rapidly broken the economic and political hegemony that Russia had enjoyed there since the mid 19th century</w:t>
      </w:r>
      <w:r w:rsidRPr="00E830E8">
        <w:rPr>
          <w:rFonts w:asciiTheme="minorHAnsi" w:hAnsiTheme="minorHAnsi"/>
          <w:sz w:val="16"/>
        </w:rPr>
        <w:t xml:space="preserve">. China has already become the largest trading partner of all five Central Asian republics; its total trade with the region is now more than double that of Russia. Flooding the region with investments, China has built major oil and gas pipelines across Central Asia that cut through Russia’s long-standing stranglehold on the region’s energy exports. The Central Asian countries now provide Beijing with around 40 percent of its gas imports. Last September, the Tajik and Chinese governments launched the construction of a new gas pipeline that turned Tajikistan into the latest transit country for Central Asian gas supplies to China. Moscow has looked on warily as Beijing consistently extended its influence in Russia’s former dependencies. </w:t>
      </w:r>
      <w:r w:rsidRPr="00E830E8">
        <w:rPr>
          <w:rFonts w:asciiTheme="minorHAnsi" w:hAnsiTheme="minorHAnsi"/>
          <w:u w:val="single"/>
        </w:rPr>
        <w:t>While Russia has been co-opted to participate in some of China’s economic projects in the region, it has for the most part been sidelined</w:t>
      </w:r>
      <w:r w:rsidRPr="00E830E8">
        <w:rPr>
          <w:rFonts w:asciiTheme="minorHAnsi" w:hAnsiTheme="minorHAnsi"/>
          <w:sz w:val="16"/>
        </w:rPr>
        <w:t xml:space="preserve">. The final departure of U.S. forces from their one remaining military base in Central Asia – Manas Air Base in Kyrgyzstan – in June 2014 means that Russia now has the privilege of facing China’s forays into Central Asia on its own. Already as early as January 2010, the incipient tension between Moscow and Beijing was reflected in leaked confidential comments by China’s former ambassador to Kazakhstan, Cheng Guoping. Cheng underlined that, </w:t>
      </w:r>
      <w:r w:rsidRPr="00E830E8">
        <w:rPr>
          <w:rFonts w:asciiTheme="minorHAnsi" w:hAnsiTheme="minorHAnsi"/>
          <w:u w:val="single"/>
        </w:rPr>
        <w:t>in Central Asia, China and Russia were rivals on the economic front</w:t>
      </w:r>
      <w:r w:rsidRPr="00E830E8">
        <w:rPr>
          <w:rFonts w:asciiTheme="minorHAnsi" w:hAnsiTheme="minorHAnsi"/>
          <w:sz w:val="16"/>
        </w:rPr>
        <w:t xml:space="preserve">, “and again asserted </w:t>
      </w:r>
      <w:r w:rsidRPr="00E830E8">
        <w:rPr>
          <w:rFonts w:asciiTheme="minorHAnsi" w:hAnsiTheme="minorHAnsi"/>
          <w:u w:val="single"/>
        </w:rPr>
        <w:t>that Russia’s reaction will not force [China] to limit its regional cooperation</w:t>
      </w:r>
      <w:r w:rsidRPr="00E830E8">
        <w:rPr>
          <w:rFonts w:asciiTheme="minorHAnsi" w:hAnsiTheme="minorHAnsi"/>
          <w:sz w:val="16"/>
        </w:rPr>
        <w:t>.” Cheng also predicted that “</w:t>
      </w:r>
      <w:r w:rsidRPr="00E830E8">
        <w:rPr>
          <w:rFonts w:asciiTheme="minorHAnsi" w:hAnsiTheme="minorHAnsi"/>
          <w:u w:val="single"/>
        </w:rPr>
        <w:t>the growth of Chinese influence will break the Russian monopoly in the region</w:t>
      </w:r>
      <w:r w:rsidRPr="00E830E8">
        <w:rPr>
          <w:rFonts w:asciiTheme="minorHAnsi" w:hAnsiTheme="minorHAnsi"/>
          <w:sz w:val="16"/>
        </w:rPr>
        <w:t xml:space="preserve">.” At the time, Cheng not only “expressed a positive view of the U.S. role in the region,” but also suggested that NATO should take part “as a guest” at talks on the Shanghai Cooperation Organization. </w:t>
      </w:r>
      <w:r w:rsidRPr="00E830E8">
        <w:rPr>
          <w:rFonts w:asciiTheme="minorHAnsi" w:hAnsiTheme="minorHAnsi"/>
          <w:u w:val="single"/>
        </w:rPr>
        <w:t>The Ukraine crisis has now brought these simmering tensions into starker focus</w:t>
      </w:r>
      <w:r w:rsidRPr="00E830E8">
        <w:rPr>
          <w:rFonts w:asciiTheme="minorHAnsi" w:hAnsiTheme="minorHAnsi"/>
          <w:sz w:val="16"/>
        </w:rPr>
        <w:t xml:space="preserve">. Many prominent realist commentators have described Russia’s actions in Ukraine as the foreseeable reaction of a beleaguered great power to a hostile West’s increasing intrusion into one of its core spheres of influence. But if we give credence to the realist depiction of Russia as a state that would inevitably resist any encroachment on its perceived spheres of influence, we should have expected a similar reaction to China’s persistent undermining of Russian hegemony in Central Asia – another one of the Kremlin’s traditional core spheres of influence. </w:t>
      </w:r>
    </w:p>
    <w:p w:rsidR="00EA4D02" w:rsidRPr="00E830E8" w:rsidRDefault="00EA4D02" w:rsidP="00EA4D02">
      <w:pPr>
        <w:rPr>
          <w:rFonts w:asciiTheme="minorHAnsi" w:hAnsiTheme="minorHAnsi"/>
        </w:rPr>
      </w:pPr>
    </w:p>
    <w:p w:rsidR="00EA4D02" w:rsidRPr="00E830E8" w:rsidRDefault="00EA4D02" w:rsidP="00EA4D02">
      <w:pPr>
        <w:rPr>
          <w:rFonts w:asciiTheme="minorHAnsi" w:hAnsiTheme="minorHAnsi"/>
        </w:rPr>
      </w:pPr>
    </w:p>
    <w:p w:rsidR="00EA4D02" w:rsidRPr="00E830E8" w:rsidRDefault="00EA4D02" w:rsidP="00EA4D02">
      <w:pPr>
        <w:rPr>
          <w:rFonts w:asciiTheme="minorHAnsi" w:hAnsiTheme="minorHAnsi"/>
        </w:rPr>
      </w:pPr>
    </w:p>
    <w:p w:rsidR="00EA4D02" w:rsidRPr="00E830E8" w:rsidRDefault="00EA4D02" w:rsidP="00EA4D02">
      <w:pPr>
        <w:rPr>
          <w:rFonts w:asciiTheme="minorHAnsi" w:hAnsiTheme="minorHAnsi"/>
        </w:rPr>
      </w:pPr>
    </w:p>
    <w:p w:rsidR="00EA4D02" w:rsidRPr="00E830E8" w:rsidRDefault="00EA4D02" w:rsidP="00EA4D02">
      <w:pPr>
        <w:rPr>
          <w:rFonts w:asciiTheme="minorHAnsi" w:hAnsiTheme="minorHAnsi"/>
        </w:rPr>
      </w:pPr>
    </w:p>
    <w:p w:rsidR="00EA4D02" w:rsidRPr="00E830E8" w:rsidRDefault="00EA4D02" w:rsidP="00EA4D02">
      <w:pPr>
        <w:rPr>
          <w:rFonts w:asciiTheme="minorHAnsi" w:hAnsiTheme="minorHAnsi"/>
        </w:rPr>
      </w:pPr>
    </w:p>
    <w:p w:rsidR="00EA4D02" w:rsidRPr="00E830E8" w:rsidRDefault="00EA4D02" w:rsidP="00EA4D02">
      <w:pPr>
        <w:rPr>
          <w:rFonts w:asciiTheme="minorHAnsi" w:hAnsiTheme="minorHAnsi"/>
        </w:rPr>
      </w:pPr>
    </w:p>
    <w:p w:rsidR="00EA4D02" w:rsidRPr="00E830E8" w:rsidRDefault="00EA4D02" w:rsidP="00EA4D02">
      <w:pPr>
        <w:rPr>
          <w:rFonts w:asciiTheme="minorHAnsi" w:hAnsiTheme="minorHAnsi"/>
        </w:rPr>
      </w:pPr>
    </w:p>
    <w:p w:rsidR="00A22F65" w:rsidRPr="00E830E8" w:rsidRDefault="00A22F65" w:rsidP="00A22F65">
      <w:pPr>
        <w:pStyle w:val="Heading3"/>
        <w:rPr>
          <w:rFonts w:asciiTheme="minorHAnsi" w:hAnsiTheme="minorHAnsi"/>
        </w:rPr>
      </w:pPr>
      <w:r w:rsidRPr="00E830E8">
        <w:rPr>
          <w:rFonts w:asciiTheme="minorHAnsi" w:hAnsiTheme="minorHAnsi"/>
        </w:rPr>
        <w:t xml:space="preserve">AT: Gas Deal </w:t>
      </w:r>
    </w:p>
    <w:p w:rsidR="00A22F65" w:rsidRPr="00E830E8" w:rsidRDefault="00A22F65" w:rsidP="00A22F65">
      <w:pPr>
        <w:pStyle w:val="Heading4"/>
        <w:rPr>
          <w:rFonts w:asciiTheme="minorHAnsi" w:hAnsiTheme="minorHAnsi"/>
        </w:rPr>
      </w:pPr>
      <w:r w:rsidRPr="00E830E8">
        <w:rPr>
          <w:rFonts w:asciiTheme="minorHAnsi" w:hAnsiTheme="minorHAnsi"/>
        </w:rPr>
        <w:t xml:space="preserve">Gas deal doesn’t drive growth </w:t>
      </w:r>
    </w:p>
    <w:p w:rsidR="00A22F65" w:rsidRPr="00E830E8" w:rsidRDefault="00A22F65" w:rsidP="00A22F65">
      <w:pPr>
        <w:rPr>
          <w:rStyle w:val="Style13ptBold"/>
          <w:rFonts w:asciiTheme="minorHAnsi" w:hAnsiTheme="minorHAnsi"/>
          <w:sz w:val="24"/>
        </w:rPr>
      </w:pPr>
      <w:r w:rsidRPr="00E830E8">
        <w:rPr>
          <w:rStyle w:val="Style13ptBold"/>
          <w:rFonts w:asciiTheme="minorHAnsi" w:hAnsiTheme="minorHAnsi"/>
          <w:sz w:val="24"/>
        </w:rPr>
        <w:t>Dettoni 16 –</w:t>
      </w:r>
      <w:r w:rsidRPr="00E830E8">
        <w:rPr>
          <w:rStyle w:val="Style13ptBold"/>
          <w:rFonts w:asciiTheme="minorHAnsi" w:hAnsiTheme="minorHAnsi"/>
          <w:b w:val="0"/>
          <w:sz w:val="24"/>
        </w:rPr>
        <w:t>Staff Writer (Jacopo, “Closer ties fail to boost Russia-China trade”, Asian Review, January 28, 2016, http://asia.nikkei.com/magazine/20160128-SHATTERED-HOPES/Politics-Economy/Closer-ties-fail-to-boost-Russia-China-trade?page=2//AK)</w:t>
      </w:r>
    </w:p>
    <w:p w:rsidR="00A22F65" w:rsidRPr="00E830E8" w:rsidRDefault="00A22F65" w:rsidP="00A22F65">
      <w:pPr>
        <w:rPr>
          <w:rFonts w:asciiTheme="minorHAnsi" w:hAnsiTheme="minorHAnsi"/>
          <w:sz w:val="16"/>
        </w:rPr>
      </w:pPr>
      <w:r w:rsidRPr="00E830E8">
        <w:rPr>
          <w:rStyle w:val="StyleUnderline"/>
          <w:rFonts w:asciiTheme="minorHAnsi" w:hAnsiTheme="minorHAnsi"/>
        </w:rPr>
        <w:t>Russia has been trying to strengthen political and commercial ties with China</w:t>
      </w:r>
      <w:r w:rsidRPr="00E830E8">
        <w:rPr>
          <w:rFonts w:asciiTheme="minorHAnsi" w:hAnsiTheme="minorHAnsi"/>
          <w:sz w:val="16"/>
        </w:rPr>
        <w:t xml:space="preserve"> in the last few years, partly in response to strained relations with the West over the crisis in Ukraine and, more recently, developments in Syria. </w:t>
      </w:r>
      <w:r w:rsidRPr="00E830E8">
        <w:rPr>
          <w:rStyle w:val="StyleUnderline"/>
          <w:rFonts w:asciiTheme="minorHAnsi" w:hAnsiTheme="minorHAnsi"/>
        </w:rPr>
        <w:t>A landmark $400 billion, 30-year gas supply deal announced by President Vladimir Putin and his Chinese counterpart Xi Jinping in May 2014 was hailed as a turning point in bilateral relations after decades of cool relations. But closer political ties have not translated into booming trade. "With improved political relations between China and Russia, we were expecting higher growth rates in bilateral trade, but that has not completely materialized</w:t>
      </w:r>
      <w:r w:rsidRPr="00E830E8">
        <w:rPr>
          <w:rFonts w:asciiTheme="minorHAnsi" w:hAnsiTheme="minorHAnsi"/>
          <w:sz w:val="16"/>
        </w:rPr>
        <w:t xml:space="preserve">," said Gurinder Nihal, head of global transaction banking at VTB, Russia's second-largest bank. "The fall of oil prices, with hydrocarbons making up a big chunk of Russian exports to China, obviously had a big impact on that. But we certainly expect growth in bilateral trade flows in the coming year," he added. VTB handles two-thirds of Russia's exports to China. Putin and Xi have found common ground on several strategic geopolitical and economic issues, from opposing U.S. initiatives in Libya and Syria at the United Nations to concluding the long-awaited gas supply deal between Gazprom of Russia and China National Petroleum, both state-owned companies. Trade between the two countries totaled $88.4 billion in 2014, up from $6.3 billion in 2000, according to Russia's Federal State Statistics Service. </w:t>
      </w:r>
      <w:r w:rsidRPr="00E830E8">
        <w:rPr>
          <w:rStyle w:val="StyleUnderline"/>
          <w:rFonts w:asciiTheme="minorHAnsi" w:hAnsiTheme="minorHAnsi"/>
        </w:rPr>
        <w:t>The gas deal failed to herald further growth, however, as economic troubles set in over the last 18 months. Hit by Western sanctions, collapsing oil prices and a volatile ruble, Russia's economy contracted sharply in the first three quarters of 2015.</w:t>
      </w:r>
      <w:r w:rsidRPr="00E830E8">
        <w:rPr>
          <w:rFonts w:asciiTheme="minorHAnsi" w:hAnsiTheme="minorHAnsi"/>
          <w:sz w:val="16"/>
        </w:rPr>
        <w:t xml:space="preserve"> International economists estimate it shrank by around 4% for all of 2015 and predict that it will continue to decline, although at a slower pace, in 2016. </w:t>
      </w:r>
      <w:r w:rsidRPr="00E830E8">
        <w:rPr>
          <w:rStyle w:val="StyleUnderline"/>
          <w:rFonts w:asciiTheme="minorHAnsi" w:hAnsiTheme="minorHAnsi"/>
        </w:rPr>
        <w:t>China</w:t>
      </w:r>
      <w:r w:rsidRPr="00E830E8">
        <w:rPr>
          <w:rFonts w:asciiTheme="minorHAnsi" w:hAnsiTheme="minorHAnsi"/>
          <w:sz w:val="16"/>
        </w:rPr>
        <w:t xml:space="preserve">, meanwhile, has </w:t>
      </w:r>
      <w:r w:rsidRPr="00E830E8">
        <w:rPr>
          <w:rStyle w:val="StyleUnderline"/>
          <w:rFonts w:asciiTheme="minorHAnsi" w:hAnsiTheme="minorHAnsi"/>
        </w:rPr>
        <w:t>announced that its economy grew</w:t>
      </w:r>
      <w:r w:rsidRPr="00E830E8">
        <w:rPr>
          <w:rFonts w:asciiTheme="minorHAnsi" w:hAnsiTheme="minorHAnsi"/>
          <w:sz w:val="16"/>
        </w:rPr>
        <w:t xml:space="preserve"> by 6.9% in 2015, </w:t>
      </w:r>
      <w:r w:rsidRPr="00E830E8">
        <w:rPr>
          <w:rStyle w:val="StyleUnderline"/>
          <w:rFonts w:asciiTheme="minorHAnsi" w:hAnsiTheme="minorHAnsi"/>
        </w:rPr>
        <w:t>its slowest pace in 25 years</w:t>
      </w:r>
      <w:r w:rsidRPr="00E830E8">
        <w:rPr>
          <w:rFonts w:asciiTheme="minorHAnsi" w:hAnsiTheme="minorHAnsi"/>
          <w:sz w:val="16"/>
        </w:rPr>
        <w:t xml:space="preserve">. Chinese officials have acknowledged that the "super-boom" in the world's second-largest economy is over and say they are preparing for a period of solid, but more moderate growth. </w:t>
      </w:r>
    </w:p>
    <w:p w:rsidR="00A22F65" w:rsidRPr="00E830E8" w:rsidRDefault="00A22F65" w:rsidP="00A22F65">
      <w:pPr>
        <w:rPr>
          <w:rFonts w:asciiTheme="minorHAnsi" w:hAnsiTheme="minorHAnsi"/>
        </w:rPr>
      </w:pPr>
    </w:p>
    <w:p w:rsidR="00A22F65" w:rsidRPr="00E830E8" w:rsidRDefault="00A22F65" w:rsidP="00A22F65">
      <w:pPr>
        <w:pStyle w:val="Heading3"/>
        <w:rPr>
          <w:rFonts w:asciiTheme="minorHAnsi" w:hAnsiTheme="minorHAnsi"/>
        </w:rPr>
      </w:pPr>
      <w:r w:rsidRPr="00E830E8">
        <w:rPr>
          <w:rFonts w:asciiTheme="minorHAnsi" w:hAnsiTheme="minorHAnsi"/>
        </w:rPr>
        <w:t xml:space="preserve">AT: Iran Deal </w:t>
      </w:r>
    </w:p>
    <w:p w:rsidR="00A22F65" w:rsidRPr="00E830E8" w:rsidRDefault="00A22F65" w:rsidP="00A22F65">
      <w:pPr>
        <w:pStyle w:val="Heading4"/>
        <w:rPr>
          <w:rFonts w:asciiTheme="minorHAnsi" w:hAnsiTheme="minorHAnsi"/>
        </w:rPr>
      </w:pPr>
      <w:r w:rsidRPr="00E830E8">
        <w:rPr>
          <w:rFonts w:asciiTheme="minorHAnsi" w:hAnsiTheme="minorHAnsi"/>
        </w:rPr>
        <w:t>Iran Deal inevitably fails – even if Iran doesn’t follow deal, no increased Sanctions bc of Russian Veto Power</w:t>
      </w:r>
    </w:p>
    <w:p w:rsidR="00A22F65" w:rsidRPr="00E830E8" w:rsidRDefault="00A22F65" w:rsidP="00A22F65">
      <w:pPr>
        <w:rPr>
          <w:rStyle w:val="Style13ptBold"/>
          <w:rFonts w:asciiTheme="minorHAnsi" w:hAnsiTheme="minorHAnsi"/>
          <w:b w:val="0"/>
          <w:sz w:val="24"/>
        </w:rPr>
      </w:pPr>
      <w:r w:rsidRPr="00E830E8">
        <w:rPr>
          <w:rStyle w:val="Style13ptBold"/>
          <w:rFonts w:asciiTheme="minorHAnsi" w:hAnsiTheme="minorHAnsi"/>
        </w:rPr>
        <w:t xml:space="preserve">Lynch and Hudson 15’ – </w:t>
      </w:r>
      <w:r w:rsidRPr="00E830E8">
        <w:rPr>
          <w:rStyle w:val="Style13ptBold"/>
          <w:rFonts w:asciiTheme="minorHAnsi" w:hAnsiTheme="minorHAnsi"/>
          <w:b w:val="0"/>
        </w:rPr>
        <w:t>Lynch: Foreign Policy's award-winning U.N.-based senior diplomatic reporter, bachelor's degree from the University of California, Berkeley, in 1985 and a master's degree from Columbia University's Graduate School of Journalism in 1987, Hudson: senior reporter at Foreign Policy (Colum and John, “How Russia Could Make or Break the Iran Deal”, Foreign Policy, http://foreignpolicy.com/2015/06/24/how-russia-could-make-or-break-the-iran-deal//AK)</w:t>
      </w:r>
    </w:p>
    <w:p w:rsidR="00A22F65" w:rsidRPr="00E830E8" w:rsidRDefault="00A22F65" w:rsidP="00A22F65">
      <w:pPr>
        <w:rPr>
          <w:rFonts w:asciiTheme="minorHAnsi" w:hAnsiTheme="minorHAnsi"/>
          <w:sz w:val="16"/>
        </w:rPr>
      </w:pPr>
      <w:r w:rsidRPr="00E830E8">
        <w:rPr>
          <w:rFonts w:asciiTheme="minorHAnsi" w:hAnsiTheme="minorHAnsi"/>
          <w:sz w:val="16"/>
        </w:rPr>
        <w:t xml:space="preserve">There are few things in international diplomacy that </w:t>
      </w:r>
      <w:r w:rsidRPr="00E830E8">
        <w:rPr>
          <w:rFonts w:asciiTheme="minorHAnsi" w:hAnsiTheme="minorHAnsi"/>
          <w:u w:val="single"/>
        </w:rPr>
        <w:t>Russia values</w:t>
      </w:r>
      <w:r w:rsidRPr="00E830E8">
        <w:rPr>
          <w:rFonts w:asciiTheme="minorHAnsi" w:hAnsiTheme="minorHAnsi"/>
          <w:sz w:val="16"/>
        </w:rPr>
        <w:t xml:space="preserve"> more than </w:t>
      </w:r>
      <w:r w:rsidRPr="00E830E8">
        <w:rPr>
          <w:rFonts w:asciiTheme="minorHAnsi" w:hAnsiTheme="minorHAnsi"/>
          <w:u w:val="single"/>
        </w:rPr>
        <w:t>its U.N. Security Council veto</w:t>
      </w:r>
      <w:r w:rsidRPr="00E830E8">
        <w:rPr>
          <w:rFonts w:asciiTheme="minorHAnsi" w:hAnsiTheme="minorHAnsi"/>
          <w:sz w:val="16"/>
        </w:rPr>
        <w:t xml:space="preserve">. </w:t>
      </w:r>
      <w:r w:rsidRPr="00E830E8">
        <w:rPr>
          <w:rStyle w:val="StyleUnderline"/>
          <w:rFonts w:asciiTheme="minorHAnsi" w:hAnsiTheme="minorHAnsi"/>
        </w:rPr>
        <w:t xml:space="preserve">It has wielded it to limit </w:t>
      </w:r>
      <w:r w:rsidRPr="00E830E8">
        <w:rPr>
          <w:rFonts w:asciiTheme="minorHAnsi" w:hAnsiTheme="minorHAnsi"/>
          <w:sz w:val="16"/>
        </w:rPr>
        <w:t xml:space="preserve">Western action from Georgia to Syria to Ukraine. But </w:t>
      </w:r>
      <w:r w:rsidRPr="00E830E8">
        <w:rPr>
          <w:rStyle w:val="StyleUnderline"/>
          <w:rFonts w:asciiTheme="minorHAnsi" w:hAnsiTheme="minorHAnsi"/>
        </w:rPr>
        <w:t>the success of the historic nuclear talks with Iran</w:t>
      </w:r>
      <w:r w:rsidRPr="00E830E8">
        <w:rPr>
          <w:rFonts w:asciiTheme="minorHAnsi" w:hAnsiTheme="minorHAnsi"/>
          <w:sz w:val="16"/>
        </w:rPr>
        <w:t xml:space="preserve"> may hinge on Moscow’s willingness to voluntarily yield that power. The United States and its European partners are </w:t>
      </w:r>
      <w:r w:rsidRPr="00E830E8">
        <w:rPr>
          <w:rStyle w:val="StyleUnderline"/>
          <w:rFonts w:asciiTheme="minorHAnsi" w:hAnsiTheme="minorHAnsi"/>
        </w:rPr>
        <w:t>pressing a proposal that would curtail Russia’s ability to block the U.N. Security Council’s ability to reimpose — or “snap back” — its sanctions on Iran if it breaches an accord</w:t>
      </w:r>
      <w:r w:rsidRPr="00E830E8">
        <w:rPr>
          <w:rFonts w:asciiTheme="minorHAnsi" w:hAnsiTheme="minorHAnsi"/>
          <w:sz w:val="16"/>
        </w:rPr>
        <w:t xml:space="preserve"> placing strict limits on its ability to develop nuclear power, according to diplomats and analysts. The Islamic Republic is being battered by three sets of sanctions: one package imposed by Washington, one by Europe, and one by the U.N. Security Council. The United States and European governments have multiple ways of reimposing, or snapping back, their own sanctions in the event of an Iranian breach. </w:t>
      </w:r>
      <w:r w:rsidRPr="00E830E8">
        <w:rPr>
          <w:rStyle w:val="StyleUnderline"/>
          <w:rFonts w:asciiTheme="minorHAnsi" w:hAnsiTheme="minorHAnsi"/>
        </w:rPr>
        <w:t xml:space="preserve">But it would be far more difficult for the United States and its partners to secure Russian and Chinese support for reimposing the separate multilateral U.N. measures. </w:t>
      </w:r>
      <w:r w:rsidRPr="00E830E8">
        <w:rPr>
          <w:rStyle w:val="Emphasis"/>
          <w:rFonts w:asciiTheme="minorHAnsi" w:hAnsiTheme="minorHAnsi"/>
        </w:rPr>
        <w:t>Retaining the ability to restore the U.N. sanctions has emerged as a precondition for an American agreement to suspend, and eventually lift, a spate of measures that restrict governments’ business dealings with Tehran</w:t>
      </w:r>
      <w:r w:rsidRPr="00E830E8">
        <w:rPr>
          <w:rFonts w:asciiTheme="minorHAnsi" w:hAnsiTheme="minorHAnsi"/>
          <w:sz w:val="16"/>
        </w:rPr>
        <w:t xml:space="preserve"> and demand the suspension of Iran’s uranium-enrichment sanctions. “</w:t>
      </w:r>
      <w:r w:rsidRPr="00E830E8">
        <w:rPr>
          <w:rStyle w:val="StyleUnderline"/>
          <w:rFonts w:asciiTheme="minorHAnsi" w:hAnsiTheme="minorHAnsi"/>
        </w:rPr>
        <w:t>We will not support a snap-back mechanism or an agreement that includes a snap-back mechanism that leaves us vulnerable” to Iranian cheating,</w:t>
      </w:r>
      <w:r w:rsidRPr="00E830E8">
        <w:rPr>
          <w:rFonts w:asciiTheme="minorHAnsi" w:hAnsiTheme="minorHAnsi"/>
          <w:sz w:val="16"/>
        </w:rPr>
        <w:t xml:space="preserve"> Samantha Power, the U.S. ambassador to the United Nations, assured House Foreign Affairs Committee Chairman Ed Royce (R-Calif.) at a June 16 hearing. “We will retain the ability to snap back multilateral sanctions architecture back in place without Russian or Chinese support.” Power did </w:t>
      </w:r>
      <w:r w:rsidRPr="00E830E8">
        <w:rPr>
          <w:rStyle w:val="StyleUnderline"/>
          <w:rFonts w:asciiTheme="minorHAnsi" w:hAnsiTheme="minorHAnsi"/>
        </w:rPr>
        <w:t>not</w:t>
      </w:r>
      <w:r w:rsidRPr="00E830E8">
        <w:rPr>
          <w:rFonts w:asciiTheme="minorHAnsi" w:hAnsiTheme="minorHAnsi"/>
          <w:sz w:val="16"/>
        </w:rPr>
        <w:t xml:space="preserve"> detail how the administration could </w:t>
      </w:r>
      <w:r w:rsidRPr="00E830E8">
        <w:rPr>
          <w:rStyle w:val="StyleUnderline"/>
          <w:rFonts w:asciiTheme="minorHAnsi" w:hAnsiTheme="minorHAnsi"/>
        </w:rPr>
        <w:t>ensure that suspended U.N. sanctions could be reimposed without the agreement of the two veto-wielding powers</w:t>
      </w:r>
      <w:r w:rsidRPr="00E830E8">
        <w:rPr>
          <w:rFonts w:asciiTheme="minorHAnsi" w:hAnsiTheme="minorHAnsi"/>
          <w:sz w:val="16"/>
        </w:rPr>
        <w:t>. But diplomats and specialists familiar with U.S. thinking said Washington has for months been exploring an option that would shift decision-making outside the U.N. Security Council.</w:t>
      </w:r>
    </w:p>
    <w:p w:rsidR="00A22F65" w:rsidRPr="00E830E8" w:rsidRDefault="00A22F65" w:rsidP="00A22F65">
      <w:pPr>
        <w:rPr>
          <w:rFonts w:asciiTheme="minorHAnsi" w:hAnsiTheme="minorHAnsi"/>
        </w:rPr>
      </w:pPr>
    </w:p>
    <w:p w:rsidR="00A22F65" w:rsidRPr="00E830E8" w:rsidRDefault="00A22F65" w:rsidP="00A22F65">
      <w:pPr>
        <w:rPr>
          <w:rFonts w:asciiTheme="minorHAnsi" w:hAnsiTheme="minorHAnsi"/>
        </w:rPr>
      </w:pPr>
    </w:p>
    <w:p w:rsidR="00A22F65" w:rsidRPr="00E830E8" w:rsidRDefault="00A22F65" w:rsidP="00A22F65">
      <w:pPr>
        <w:rPr>
          <w:rFonts w:asciiTheme="minorHAnsi" w:hAnsiTheme="minorHAnsi"/>
        </w:rPr>
      </w:pPr>
    </w:p>
    <w:p w:rsidR="00A22F65" w:rsidRPr="00E830E8" w:rsidRDefault="00A22F65" w:rsidP="00A22F65">
      <w:pPr>
        <w:pStyle w:val="Heading4"/>
        <w:rPr>
          <w:rFonts w:asciiTheme="minorHAnsi" w:hAnsiTheme="minorHAnsi"/>
        </w:rPr>
      </w:pPr>
      <w:r w:rsidRPr="00E830E8">
        <w:rPr>
          <w:rFonts w:asciiTheme="minorHAnsi" w:hAnsiTheme="minorHAnsi"/>
        </w:rPr>
        <w:t>OR Status Quo scrutiny over Iranian Nuclear Program solves the Impact – no incentive for Iran to cheat</w:t>
      </w:r>
    </w:p>
    <w:p w:rsidR="00A22F65" w:rsidRPr="00E830E8" w:rsidRDefault="00A22F65" w:rsidP="00A22F65">
      <w:pPr>
        <w:rPr>
          <w:rFonts w:asciiTheme="minorHAnsi" w:hAnsiTheme="minorHAnsi"/>
          <w:sz w:val="24"/>
        </w:rPr>
      </w:pPr>
      <w:r w:rsidRPr="00E830E8">
        <w:rPr>
          <w:rStyle w:val="Style13ptBold"/>
          <w:rFonts w:asciiTheme="minorHAnsi" w:hAnsiTheme="minorHAnsi"/>
        </w:rPr>
        <w:t xml:space="preserve">Lynch and Hudson 15’ – </w:t>
      </w:r>
      <w:r w:rsidRPr="00E830E8">
        <w:rPr>
          <w:rStyle w:val="Style13ptBold"/>
          <w:rFonts w:asciiTheme="minorHAnsi" w:hAnsiTheme="minorHAnsi"/>
          <w:b w:val="0"/>
        </w:rPr>
        <w:t>Lynch: Foreign Policy's award-winning U.N.-based senior diplomatic reporter, bachelor's degree from the University of California, Berkeley, in 1985 and a master's degree from Columbia University's Graduate School of Journalism in 1987, Hudson: senior reporter at Foreign Policy (Colum and John, “How Russia Could Make or Break the Iran Deal”, Foreign Policy, http://foreignpolicy.com/2015/06/24/how-russia-could-make-or-break-the-iran-deal//AK)</w:t>
      </w:r>
    </w:p>
    <w:p w:rsidR="00A22F65" w:rsidRPr="00E830E8" w:rsidRDefault="00A22F65" w:rsidP="00A22F65">
      <w:pPr>
        <w:rPr>
          <w:rFonts w:asciiTheme="minorHAnsi" w:hAnsiTheme="minorHAnsi"/>
          <w:u w:val="single"/>
        </w:rPr>
      </w:pPr>
      <w:r w:rsidRPr="00E830E8">
        <w:rPr>
          <w:rStyle w:val="StyleUnderline"/>
          <w:rFonts w:asciiTheme="minorHAnsi" w:hAnsiTheme="minorHAnsi"/>
        </w:rPr>
        <w:t>A final deal would subject Iran’s nuclear program to far greater scrutiny by international arms inspectors in exchange for the phased suspension, and ultimate lifting, of the punishing Western sanctions over the next two decades</w:t>
      </w:r>
      <w:r w:rsidRPr="00E830E8">
        <w:rPr>
          <w:rFonts w:asciiTheme="minorHAnsi" w:hAnsiTheme="minorHAnsi"/>
        </w:rPr>
        <w:t xml:space="preserve">. If an accord is reached, the United States and European governments will suspend a range of financial, trade, and nuclear-related sanctions. The U.N. </w:t>
      </w:r>
      <w:r w:rsidRPr="00E830E8">
        <w:rPr>
          <w:rStyle w:val="StyleUnderline"/>
          <w:rFonts w:asciiTheme="minorHAnsi" w:hAnsiTheme="minorHAnsi"/>
        </w:rPr>
        <w:t>Security Council would then eliminate several of its own sanctions resolutions aimed at compelling Tehran to halt its nuclear program. In their place, the council would adopt a new resolution specifying Iran’s rights and obligations under the accord.</w:t>
      </w:r>
    </w:p>
    <w:p w:rsidR="00A22F65" w:rsidRPr="00E830E8" w:rsidRDefault="00A22F65" w:rsidP="00A22F65">
      <w:pPr>
        <w:rPr>
          <w:rFonts w:asciiTheme="minorHAnsi" w:hAnsiTheme="minorHAnsi"/>
        </w:rPr>
      </w:pPr>
      <w:r w:rsidRPr="00E830E8">
        <w:rPr>
          <w:rFonts w:asciiTheme="minorHAnsi" w:hAnsiTheme="minorHAnsi"/>
        </w:rPr>
        <w:t xml:space="preserve">The United States and its European partners say the terms of such </w:t>
      </w:r>
      <w:r w:rsidRPr="00E830E8">
        <w:rPr>
          <w:rStyle w:val="StyleUnderline"/>
          <w:rFonts w:asciiTheme="minorHAnsi" w:hAnsiTheme="minorHAnsi"/>
        </w:rPr>
        <w:t>a resolution</w:t>
      </w:r>
      <w:r w:rsidRPr="00E830E8">
        <w:rPr>
          <w:rFonts w:asciiTheme="minorHAnsi" w:hAnsiTheme="minorHAnsi"/>
        </w:rPr>
        <w:t xml:space="preserve">, which have not yet been agreed upon, </w:t>
      </w:r>
      <w:r w:rsidRPr="00E830E8">
        <w:rPr>
          <w:rStyle w:val="StyleUnderline"/>
          <w:rFonts w:asciiTheme="minorHAnsi" w:hAnsiTheme="minorHAnsi"/>
        </w:rPr>
        <w:t>would keep strict controls on Iran’s ability to purchase dual-use equipment from abroad that could be used for a nuclear weapons program</w:t>
      </w:r>
      <w:r w:rsidRPr="00E830E8">
        <w:rPr>
          <w:rFonts w:asciiTheme="minorHAnsi" w:hAnsiTheme="minorHAnsi"/>
        </w:rPr>
        <w:t xml:space="preserve"> as well as a civilian one. Instead, </w:t>
      </w:r>
      <w:r w:rsidRPr="00E830E8">
        <w:rPr>
          <w:rStyle w:val="StyleUnderline"/>
          <w:rFonts w:asciiTheme="minorHAnsi" w:hAnsiTheme="minorHAnsi"/>
        </w:rPr>
        <w:t>Tehran would have to go through a carefully monitored “procurement channel” that would limit what it could buy</w:t>
      </w:r>
      <w:r w:rsidRPr="00E830E8">
        <w:rPr>
          <w:rFonts w:asciiTheme="minorHAnsi" w:hAnsiTheme="minorHAnsi"/>
        </w:rPr>
        <w:t xml:space="preserve"> for its energy facilities. They are also </w:t>
      </w:r>
      <w:r w:rsidRPr="00E830E8">
        <w:rPr>
          <w:rStyle w:val="StyleUnderline"/>
          <w:rFonts w:asciiTheme="minorHAnsi" w:hAnsiTheme="minorHAnsi"/>
        </w:rPr>
        <w:t>seeking to extend a U.N. conventional-arms embargo, including a ban on Tehran’s purchase of supplies for its ballistic missile program.</w:t>
      </w:r>
      <w:r w:rsidRPr="00E830E8">
        <w:rPr>
          <w:rFonts w:asciiTheme="minorHAnsi" w:hAnsiTheme="minorHAnsi"/>
        </w:rPr>
        <w:t xml:space="preserve"> Iran is holding out for a deal that would eliminate all those measures and offer immediate greater economic relief.</w:t>
      </w:r>
    </w:p>
    <w:p w:rsidR="00A22F65" w:rsidRPr="00E830E8" w:rsidRDefault="00A22F65" w:rsidP="00A22F65">
      <w:pPr>
        <w:rPr>
          <w:rFonts w:asciiTheme="minorHAnsi" w:hAnsiTheme="minorHAnsi"/>
        </w:rPr>
      </w:pPr>
    </w:p>
    <w:p w:rsidR="00A22F65" w:rsidRPr="00E830E8" w:rsidRDefault="00A22F65" w:rsidP="00A22F65">
      <w:pPr>
        <w:rPr>
          <w:rFonts w:asciiTheme="minorHAnsi" w:hAnsiTheme="minorHAnsi"/>
        </w:rPr>
      </w:pPr>
    </w:p>
    <w:p w:rsidR="00C35ABB" w:rsidRPr="00E830E8" w:rsidRDefault="00C35ABB" w:rsidP="00C35ABB">
      <w:pPr>
        <w:pStyle w:val="Heading3"/>
        <w:rPr>
          <w:rFonts w:asciiTheme="minorHAnsi" w:hAnsiTheme="minorHAnsi"/>
        </w:rPr>
      </w:pPr>
      <w:r w:rsidRPr="00E830E8">
        <w:rPr>
          <w:rFonts w:asciiTheme="minorHAnsi" w:hAnsiTheme="minorHAnsi"/>
        </w:rPr>
        <w:t>AT: Prolif</w:t>
      </w:r>
    </w:p>
    <w:p w:rsidR="00C35ABB" w:rsidRPr="00E830E8" w:rsidRDefault="009871BA" w:rsidP="00C35ABB">
      <w:pPr>
        <w:pStyle w:val="Heading4"/>
        <w:rPr>
          <w:rFonts w:asciiTheme="minorHAnsi" w:hAnsiTheme="minorHAnsi"/>
        </w:rPr>
      </w:pPr>
      <w:r w:rsidRPr="00E830E8">
        <w:rPr>
          <w:rFonts w:asciiTheme="minorHAnsi" w:hAnsiTheme="minorHAnsi"/>
        </w:rPr>
        <w:t>Alliance</w:t>
      </w:r>
      <w:r w:rsidR="00C35ABB" w:rsidRPr="00E830E8">
        <w:rPr>
          <w:rFonts w:asciiTheme="minorHAnsi" w:hAnsiTheme="minorHAnsi"/>
        </w:rPr>
        <w:t xml:space="preserve"> doesn’t solve prolif </w:t>
      </w:r>
    </w:p>
    <w:p w:rsidR="00C35ABB" w:rsidRPr="00E830E8" w:rsidRDefault="00C35ABB" w:rsidP="00C35ABB">
      <w:pPr>
        <w:rPr>
          <w:rFonts w:asciiTheme="minorHAnsi" w:hAnsiTheme="minorHAnsi"/>
        </w:rPr>
      </w:pPr>
      <w:r w:rsidRPr="00E830E8">
        <w:rPr>
          <w:rFonts w:asciiTheme="minorHAnsi" w:hAnsiTheme="minorHAnsi"/>
        </w:rPr>
        <w:t xml:space="preserve">linda </w:t>
      </w:r>
      <w:r w:rsidRPr="00E830E8">
        <w:rPr>
          <w:rFonts w:asciiTheme="minorHAnsi" w:hAnsiTheme="minorHAnsi"/>
          <w:b/>
        </w:rPr>
        <w:t>jakobson et al</w:t>
      </w:r>
      <w:r w:rsidRPr="00E830E8">
        <w:rPr>
          <w:rFonts w:asciiTheme="minorHAnsi" w:hAnsiTheme="minorHAnsi"/>
        </w:rPr>
        <w:t xml:space="preserve">, October </w:t>
      </w:r>
      <w:r w:rsidRPr="00E830E8">
        <w:rPr>
          <w:rFonts w:asciiTheme="minorHAnsi" w:hAnsiTheme="minorHAnsi"/>
          <w:b/>
        </w:rPr>
        <w:t>2011</w:t>
      </w:r>
      <w:r w:rsidRPr="00E830E8">
        <w:rPr>
          <w:rFonts w:asciiTheme="minorHAnsi" w:hAnsiTheme="minorHAnsi"/>
        </w:rPr>
        <w:t>, (internationally recognized China specialist, visiting professor at the US Studies Centre at Sydney University and a non-resident fellow of the Lowy Institute.) "CHINA’S ENERGY AND SECURITY RELATIONS WITH RUSSIA"  //ALB</w:t>
      </w:r>
    </w:p>
    <w:p w:rsidR="00C35ABB" w:rsidRPr="00E830E8" w:rsidRDefault="00C35ABB" w:rsidP="00C35ABB">
      <w:pPr>
        <w:rPr>
          <w:rFonts w:asciiTheme="minorHAnsi" w:hAnsiTheme="minorHAnsi"/>
        </w:rPr>
      </w:pPr>
    </w:p>
    <w:p w:rsidR="00C35ABB" w:rsidRPr="00E830E8" w:rsidRDefault="00C35ABB" w:rsidP="00C35ABB">
      <w:pPr>
        <w:rPr>
          <w:rFonts w:asciiTheme="minorHAnsi" w:hAnsiTheme="minorHAnsi"/>
        </w:rPr>
      </w:pPr>
      <w:r w:rsidRPr="00E830E8">
        <w:rPr>
          <w:rFonts w:asciiTheme="minorHAnsi" w:hAnsiTheme="minorHAnsi"/>
          <w:u w:val="single"/>
        </w:rPr>
        <w:t>China and Russia also hold similar positions on international initiatives to curb the spread of WMD.</w:t>
      </w:r>
      <w:r w:rsidRPr="00E830E8">
        <w:rPr>
          <w:rFonts w:asciiTheme="minorHAnsi" w:hAnsiTheme="minorHAnsi"/>
        </w:rPr>
        <w:t xml:space="preserve"> Both view non-proliferation efforts as important, </w:t>
      </w:r>
      <w:r w:rsidRPr="00E830E8">
        <w:rPr>
          <w:rFonts w:asciiTheme="minorHAnsi" w:hAnsiTheme="minorHAnsi"/>
          <w:u w:val="single"/>
        </w:rPr>
        <w:t>but China and Russia do not share what they perceive as ‘Westerners’ obsession’ with nonproliferation</w:t>
      </w:r>
      <w:r w:rsidRPr="00E830E8">
        <w:rPr>
          <w:rFonts w:asciiTheme="minorHAnsi" w:hAnsiTheme="minorHAnsi"/>
        </w:rPr>
        <w:t xml:space="preserve">.19 </w:t>
      </w:r>
      <w:r w:rsidRPr="00E830E8">
        <w:rPr>
          <w:rFonts w:asciiTheme="minorHAnsi" w:hAnsiTheme="minorHAnsi"/>
          <w:u w:val="single"/>
        </w:rPr>
        <w:t>Both have generally called for dialogue rather than multilateral sanctions</w:t>
      </w:r>
      <w:r w:rsidRPr="00E830E8">
        <w:rPr>
          <w:rFonts w:asciiTheme="minorHAnsi" w:hAnsiTheme="minorHAnsi"/>
        </w:rPr>
        <w:t xml:space="preserve"> to influence Iran and the Democratic People’s Republic of Korea (DPRK or North Korea). </w:t>
      </w:r>
      <w:r w:rsidRPr="00E830E8">
        <w:rPr>
          <w:rFonts w:asciiTheme="minorHAnsi" w:hAnsiTheme="minorHAnsi"/>
          <w:u w:val="single"/>
        </w:rPr>
        <w:t>This is partially because both Chinese and Russian companies have been subjected to unilateral US sanctions</w:t>
      </w:r>
      <w:r w:rsidRPr="00E830E8">
        <w:rPr>
          <w:rFonts w:asciiTheme="minorHAnsi" w:hAnsiTheme="minorHAnsi"/>
        </w:rPr>
        <w:t xml:space="preserve"> for dealings with Iran and North Korea. Neither government wants its companies to be punished, nor its companies’ business opportunities limited. </w:t>
      </w:r>
      <w:r w:rsidRPr="00E830E8">
        <w:rPr>
          <w:rFonts w:asciiTheme="minorHAnsi" w:hAnsiTheme="minorHAnsi"/>
        </w:rPr>
        <w:tab/>
      </w:r>
    </w:p>
    <w:p w:rsidR="007E75F8" w:rsidRPr="00E830E8" w:rsidRDefault="007E75F8" w:rsidP="007E75F8">
      <w:pPr>
        <w:rPr>
          <w:rFonts w:asciiTheme="minorHAnsi" w:hAnsiTheme="minorHAnsi"/>
        </w:rPr>
      </w:pPr>
    </w:p>
    <w:p w:rsidR="007E75F8" w:rsidRPr="00E830E8" w:rsidRDefault="007E75F8" w:rsidP="007E75F8">
      <w:pPr>
        <w:rPr>
          <w:rFonts w:asciiTheme="minorHAnsi" w:hAnsiTheme="minorHAnsi"/>
        </w:rPr>
      </w:pPr>
    </w:p>
    <w:p w:rsidR="007E75F8" w:rsidRPr="00E830E8" w:rsidRDefault="007E75F8" w:rsidP="007E75F8">
      <w:pPr>
        <w:rPr>
          <w:rFonts w:asciiTheme="minorHAnsi" w:hAnsiTheme="minorHAnsi"/>
        </w:rPr>
      </w:pPr>
    </w:p>
    <w:p w:rsidR="007E75F8" w:rsidRPr="00E830E8" w:rsidRDefault="007E75F8" w:rsidP="007E75F8">
      <w:pPr>
        <w:rPr>
          <w:rFonts w:asciiTheme="minorHAnsi" w:hAnsiTheme="minorHAnsi"/>
        </w:rPr>
      </w:pPr>
    </w:p>
    <w:p w:rsidR="007E75F8" w:rsidRPr="00E830E8" w:rsidRDefault="007E75F8" w:rsidP="007E75F8">
      <w:pPr>
        <w:rPr>
          <w:rFonts w:asciiTheme="minorHAnsi" w:hAnsiTheme="minorHAnsi"/>
        </w:rPr>
      </w:pPr>
    </w:p>
    <w:sectPr w:rsidR="007E75F8" w:rsidRPr="00E83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455E36"/>
    <w:multiLevelType w:val="hybridMultilevel"/>
    <w:tmpl w:val="4E44EC6A"/>
    <w:lvl w:ilvl="0" w:tplc="45BEE608">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1886176"/>
    <w:docVar w:name="VerbatimVersion" w:val="5.1"/>
  </w:docVars>
  <w:rsids>
    <w:rsidRoot w:val="00085681"/>
    <w:rsid w:val="00006FF5"/>
    <w:rsid w:val="000139A3"/>
    <w:rsid w:val="000206D3"/>
    <w:rsid w:val="000368F1"/>
    <w:rsid w:val="00043533"/>
    <w:rsid w:val="000826FC"/>
    <w:rsid w:val="00085681"/>
    <w:rsid w:val="000857B2"/>
    <w:rsid w:val="000D6F95"/>
    <w:rsid w:val="00100833"/>
    <w:rsid w:val="00104529"/>
    <w:rsid w:val="00105942"/>
    <w:rsid w:val="00105A25"/>
    <w:rsid w:val="00107396"/>
    <w:rsid w:val="001103BB"/>
    <w:rsid w:val="0011386E"/>
    <w:rsid w:val="00130C58"/>
    <w:rsid w:val="00144A4C"/>
    <w:rsid w:val="001607B1"/>
    <w:rsid w:val="00165EE5"/>
    <w:rsid w:val="00174954"/>
    <w:rsid w:val="00176AB0"/>
    <w:rsid w:val="00177B7D"/>
    <w:rsid w:val="0018322D"/>
    <w:rsid w:val="001A3C73"/>
    <w:rsid w:val="001B5776"/>
    <w:rsid w:val="001C3018"/>
    <w:rsid w:val="001C3EE0"/>
    <w:rsid w:val="001D13F0"/>
    <w:rsid w:val="001D6B32"/>
    <w:rsid w:val="001E527A"/>
    <w:rsid w:val="001F2C44"/>
    <w:rsid w:val="001F478D"/>
    <w:rsid w:val="001F78CE"/>
    <w:rsid w:val="002023A9"/>
    <w:rsid w:val="00212101"/>
    <w:rsid w:val="0022696A"/>
    <w:rsid w:val="00233AB7"/>
    <w:rsid w:val="00251FC7"/>
    <w:rsid w:val="00282DD8"/>
    <w:rsid w:val="002855A7"/>
    <w:rsid w:val="002B146A"/>
    <w:rsid w:val="002B5E17"/>
    <w:rsid w:val="002E73A1"/>
    <w:rsid w:val="002F4BEC"/>
    <w:rsid w:val="00315690"/>
    <w:rsid w:val="00316B75"/>
    <w:rsid w:val="00325646"/>
    <w:rsid w:val="003460F2"/>
    <w:rsid w:val="0038158C"/>
    <w:rsid w:val="003874F4"/>
    <w:rsid w:val="003902BA"/>
    <w:rsid w:val="00395037"/>
    <w:rsid w:val="003A09E2"/>
    <w:rsid w:val="003D5AB3"/>
    <w:rsid w:val="003E0E64"/>
    <w:rsid w:val="003E731C"/>
    <w:rsid w:val="003F753C"/>
    <w:rsid w:val="00407037"/>
    <w:rsid w:val="004113A8"/>
    <w:rsid w:val="00417157"/>
    <w:rsid w:val="004245B9"/>
    <w:rsid w:val="0044045C"/>
    <w:rsid w:val="004605D6"/>
    <w:rsid w:val="004C60E8"/>
    <w:rsid w:val="004E3579"/>
    <w:rsid w:val="004E5C95"/>
    <w:rsid w:val="004E6A1E"/>
    <w:rsid w:val="004E728B"/>
    <w:rsid w:val="004F39E0"/>
    <w:rsid w:val="00500B8E"/>
    <w:rsid w:val="0051596C"/>
    <w:rsid w:val="0052695A"/>
    <w:rsid w:val="00537BD5"/>
    <w:rsid w:val="00564F63"/>
    <w:rsid w:val="00566E80"/>
    <w:rsid w:val="0057268A"/>
    <w:rsid w:val="00587D0B"/>
    <w:rsid w:val="00596550"/>
    <w:rsid w:val="005D2912"/>
    <w:rsid w:val="005E58E9"/>
    <w:rsid w:val="006065BD"/>
    <w:rsid w:val="00645FA9"/>
    <w:rsid w:val="00647866"/>
    <w:rsid w:val="00661451"/>
    <w:rsid w:val="00665003"/>
    <w:rsid w:val="006972DE"/>
    <w:rsid w:val="006A1C10"/>
    <w:rsid w:val="006A2AD0"/>
    <w:rsid w:val="006C02B6"/>
    <w:rsid w:val="006C2375"/>
    <w:rsid w:val="006D4ECC"/>
    <w:rsid w:val="00707608"/>
    <w:rsid w:val="0071049C"/>
    <w:rsid w:val="00722258"/>
    <w:rsid w:val="007243E5"/>
    <w:rsid w:val="00766EA0"/>
    <w:rsid w:val="007A2226"/>
    <w:rsid w:val="007C0CB8"/>
    <w:rsid w:val="007E75F8"/>
    <w:rsid w:val="007F5B66"/>
    <w:rsid w:val="00802B60"/>
    <w:rsid w:val="008167E0"/>
    <w:rsid w:val="00817E85"/>
    <w:rsid w:val="00823A1C"/>
    <w:rsid w:val="00833FFC"/>
    <w:rsid w:val="00845B9D"/>
    <w:rsid w:val="00860984"/>
    <w:rsid w:val="00863B41"/>
    <w:rsid w:val="0086736D"/>
    <w:rsid w:val="00882041"/>
    <w:rsid w:val="008866A7"/>
    <w:rsid w:val="008B3ECB"/>
    <w:rsid w:val="008B4E85"/>
    <w:rsid w:val="008C1B2E"/>
    <w:rsid w:val="009139CE"/>
    <w:rsid w:val="0091627E"/>
    <w:rsid w:val="009262FC"/>
    <w:rsid w:val="009364A5"/>
    <w:rsid w:val="0097032B"/>
    <w:rsid w:val="009871BA"/>
    <w:rsid w:val="009C3FB9"/>
    <w:rsid w:val="009D2EAD"/>
    <w:rsid w:val="009D54B2"/>
    <w:rsid w:val="009E1922"/>
    <w:rsid w:val="009E38A4"/>
    <w:rsid w:val="009F7ED2"/>
    <w:rsid w:val="00A21529"/>
    <w:rsid w:val="00A22F65"/>
    <w:rsid w:val="00A2631F"/>
    <w:rsid w:val="00A31463"/>
    <w:rsid w:val="00A41930"/>
    <w:rsid w:val="00A470AC"/>
    <w:rsid w:val="00A53789"/>
    <w:rsid w:val="00A67135"/>
    <w:rsid w:val="00A711F5"/>
    <w:rsid w:val="00A81937"/>
    <w:rsid w:val="00A93661"/>
    <w:rsid w:val="00A95652"/>
    <w:rsid w:val="00A97BB8"/>
    <w:rsid w:val="00AC0AB8"/>
    <w:rsid w:val="00AD146A"/>
    <w:rsid w:val="00AD5050"/>
    <w:rsid w:val="00AD6C70"/>
    <w:rsid w:val="00AE4C51"/>
    <w:rsid w:val="00B14B74"/>
    <w:rsid w:val="00B33C6D"/>
    <w:rsid w:val="00B4508F"/>
    <w:rsid w:val="00B55AD5"/>
    <w:rsid w:val="00B8057C"/>
    <w:rsid w:val="00BD6238"/>
    <w:rsid w:val="00BE4509"/>
    <w:rsid w:val="00BE52B5"/>
    <w:rsid w:val="00BE7C05"/>
    <w:rsid w:val="00BF4140"/>
    <w:rsid w:val="00BF593B"/>
    <w:rsid w:val="00BF773A"/>
    <w:rsid w:val="00BF7E81"/>
    <w:rsid w:val="00C02768"/>
    <w:rsid w:val="00C13773"/>
    <w:rsid w:val="00C17CC8"/>
    <w:rsid w:val="00C35ABB"/>
    <w:rsid w:val="00C83417"/>
    <w:rsid w:val="00C907EB"/>
    <w:rsid w:val="00C9604F"/>
    <w:rsid w:val="00CA19AA"/>
    <w:rsid w:val="00CC5298"/>
    <w:rsid w:val="00CC5C80"/>
    <w:rsid w:val="00CD6DBE"/>
    <w:rsid w:val="00CD736E"/>
    <w:rsid w:val="00CD798D"/>
    <w:rsid w:val="00CE161E"/>
    <w:rsid w:val="00CF59A8"/>
    <w:rsid w:val="00D10B89"/>
    <w:rsid w:val="00D325A9"/>
    <w:rsid w:val="00D36A8A"/>
    <w:rsid w:val="00D61409"/>
    <w:rsid w:val="00D6691E"/>
    <w:rsid w:val="00D71170"/>
    <w:rsid w:val="00D911E3"/>
    <w:rsid w:val="00DA1C92"/>
    <w:rsid w:val="00DA25D4"/>
    <w:rsid w:val="00DA6538"/>
    <w:rsid w:val="00DC6FBA"/>
    <w:rsid w:val="00E15E75"/>
    <w:rsid w:val="00E37CBB"/>
    <w:rsid w:val="00E5262C"/>
    <w:rsid w:val="00E52A22"/>
    <w:rsid w:val="00E52EEB"/>
    <w:rsid w:val="00E63005"/>
    <w:rsid w:val="00E830E8"/>
    <w:rsid w:val="00E9716A"/>
    <w:rsid w:val="00EA4D02"/>
    <w:rsid w:val="00EC7DC4"/>
    <w:rsid w:val="00ED026A"/>
    <w:rsid w:val="00ED30CF"/>
    <w:rsid w:val="00ED689A"/>
    <w:rsid w:val="00EE51AF"/>
    <w:rsid w:val="00EF7F0B"/>
    <w:rsid w:val="00F12D2F"/>
    <w:rsid w:val="00F176EF"/>
    <w:rsid w:val="00F456FE"/>
    <w:rsid w:val="00F45E10"/>
    <w:rsid w:val="00F6364A"/>
    <w:rsid w:val="00F63E7A"/>
    <w:rsid w:val="00F9113A"/>
    <w:rsid w:val="00F95CD0"/>
    <w:rsid w:val="00FC771D"/>
    <w:rsid w:val="00FD5E8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9B822A-A6CD-411B-8B21-E2776164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E830E8"/>
    <w:rPr>
      <w:rFonts w:ascii="Calibri" w:hAnsi="Calibri"/>
    </w:rPr>
  </w:style>
  <w:style w:type="paragraph" w:styleId="Heading1">
    <w:name w:val="heading 1"/>
    <w:aliases w:val="Pocket"/>
    <w:basedOn w:val="Normal"/>
    <w:next w:val="Normal"/>
    <w:link w:val="Heading1Char"/>
    <w:qFormat/>
    <w:rsid w:val="00E830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30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E830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Tags,No Spacing4,No Spacing21,No Spacing5,No Spacing2,Debate Text,ta"/>
    <w:basedOn w:val="Normal"/>
    <w:next w:val="Normal"/>
    <w:link w:val="Heading4Char"/>
    <w:uiPriority w:val="3"/>
    <w:unhideWhenUsed/>
    <w:qFormat/>
    <w:rsid w:val="00E830E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830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30E8"/>
  </w:style>
  <w:style w:type="character" w:customStyle="1" w:styleId="Heading1Char">
    <w:name w:val="Heading 1 Char"/>
    <w:aliases w:val="Pocket Char"/>
    <w:basedOn w:val="DefaultParagraphFont"/>
    <w:link w:val="Heading1"/>
    <w:rsid w:val="00E830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30E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Heading 3 Char1 Char Char Char,Citation Char Char Char Char Char,Citation Char1 Char Char Char,Heading 3 Char Char1 Char"/>
    <w:basedOn w:val="DefaultParagraphFont"/>
    <w:link w:val="Heading3"/>
    <w:uiPriority w:val="2"/>
    <w:rsid w:val="00E830E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E830E8"/>
    <w:rPr>
      <w:rFonts w:ascii="Calibri" w:eastAsiaTheme="majorEastAsia" w:hAnsi="Calibri" w:cstheme="majorBidi"/>
      <w:b/>
      <w:iCs/>
      <w:sz w:val="26"/>
    </w:rPr>
  </w:style>
  <w:style w:type="character" w:styleId="Emphasis">
    <w:name w:val="Emphasis"/>
    <w:basedOn w:val="DefaultParagraphFont"/>
    <w:uiPriority w:val="7"/>
    <w:qFormat/>
    <w:rsid w:val="00E830E8"/>
    <w:rPr>
      <w:rFonts w:ascii="Calibri" w:hAnsi="Calibri"/>
      <w:b/>
      <w:i w:val="0"/>
      <w:iCs/>
      <w:sz w:val="22"/>
      <w:u w:val="single"/>
      <w:bdr w:val="single" w:sz="8" w:space="0" w:color="auto"/>
    </w:rPr>
  </w:style>
  <w:style w:type="character" w:customStyle="1" w:styleId="Style13ptBold">
    <w:name w:val="Style 13 pt Bold"/>
    <w:aliases w:val="Cite"/>
    <w:basedOn w:val="DefaultParagraphFont"/>
    <w:uiPriority w:val="5"/>
    <w:qFormat/>
    <w:rsid w:val="00E830E8"/>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Italic"/>
    <w:basedOn w:val="DefaultParagraphFont"/>
    <w:uiPriority w:val="6"/>
    <w:qFormat/>
    <w:rsid w:val="00E830E8"/>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E830E8"/>
    <w:rPr>
      <w:color w:val="auto"/>
      <w:u w:val="none"/>
    </w:rPr>
  </w:style>
  <w:style w:type="character" w:styleId="FollowedHyperlink">
    <w:name w:val="FollowedHyperlink"/>
    <w:basedOn w:val="DefaultParagraphFont"/>
    <w:uiPriority w:val="99"/>
    <w:semiHidden/>
    <w:unhideWhenUsed/>
    <w:rsid w:val="00E830E8"/>
    <w:rPr>
      <w:color w:val="auto"/>
      <w:u w:val="none"/>
    </w:rPr>
  </w:style>
  <w:style w:type="paragraph" w:styleId="ListParagraph">
    <w:name w:val="List Paragraph"/>
    <w:basedOn w:val="Normal"/>
    <w:uiPriority w:val="99"/>
    <w:unhideWhenUsed/>
    <w:qFormat/>
    <w:rsid w:val="00A97B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t.com/business/335498-china-germany-oil-consumer/" TargetMode="External"/><Relationship Id="rId18" Type="http://schemas.openxmlformats.org/officeDocument/2006/relationships/hyperlink" Target="https://www.ifri.org/sites/default/files/atoms/files/pp32bobolo_1.pdf" TargetMode="External"/><Relationship Id="rId26" Type="http://schemas.openxmlformats.org/officeDocument/2006/relationships/hyperlink" Target="http://www.heritage.org/research/reports/2001/07/the-russia-china-friendship-and-cooperation-treaty" TargetMode="External"/><Relationship Id="rId39" Type="http://schemas.openxmlformats.org/officeDocument/2006/relationships/hyperlink" Target="http://nationalinterest.org/profile/anthony-ricketts" TargetMode="External"/><Relationship Id="rId21" Type="http://schemas.openxmlformats.org/officeDocument/2006/relationships/hyperlink" Target="https://www.foreignaffairs.com/articles/china/2015-08-16/sino-russo-rundown" TargetMode="External"/><Relationship Id="rId34" Type="http://schemas.openxmlformats.org/officeDocument/2006/relationships/hyperlink" Target="https://www.foreignaffairs.com/authors/alexander-sullivan" TargetMode="External"/><Relationship Id="rId42" Type="http://schemas.openxmlformats.org/officeDocument/2006/relationships/hyperlink" Target="https://www.wsws.org/en/articles/2008/08/ruch-a14.html" TargetMode="External"/><Relationship Id="rId47" Type="http://schemas.openxmlformats.org/officeDocument/2006/relationships/hyperlink" Target="http://www.cornellpress.cornell.edu/book/?GCOI=80140100125840" TargetMode="External"/><Relationship Id="rId50" Type="http://schemas.openxmlformats.org/officeDocument/2006/relationships/hyperlink" Target="http://china.praguesummerschools.org/files/china/3china2012.pdf" TargetMode="External"/><Relationship Id="rId55" Type="http://schemas.openxmlformats.org/officeDocument/2006/relationships/hyperlink" Target="http://blogs.reuters.com/great-debate/2015/05/12/how-durable-are-china-russia-relations/" TargetMode="External"/><Relationship Id="rId63" Type="http://schemas.openxmlformats.org/officeDocument/2006/relationships/hyperlink" Target="http://thediplomat.com/2016/01/russia-china-and-the-far-east-question/" TargetMode="External"/><Relationship Id="rId68" Type="http://schemas.openxmlformats.org/officeDocument/2006/relationships/hyperlink" Target="http://www.nationalinterest.org/commentary/why-we-can-play-the-long-game-russia-10213" TargetMode="External"/><Relationship Id="rId76" Type="http://schemas.openxmlformats.org/officeDocument/2006/relationships/hyperlink" Target="http://www.ecfr.eu/page/-/ECFR126_-_A_Soft_Alliance_Russia-China_Relations_After_the_Ukraine_Crisis.pdf" TargetMode="External"/><Relationship Id="rId84" Type="http://schemas.openxmlformats.org/officeDocument/2006/relationships/hyperlink" Target="http://www.businessinsider.com/russia-builds-moscow-to-beijing-high-speed-train-2014-12" TargetMode="External"/><Relationship Id="rId89" Type="http://schemas.openxmlformats.org/officeDocument/2006/relationships/hyperlink" Target="http://www.ecfr.eu/page/-/ECFR126_-_A_Soft_Alliance_Russia-China_Relations_After_the_Ukraine_Crisis.pdf" TargetMode="External"/><Relationship Id="rId7" Type="http://schemas.openxmlformats.org/officeDocument/2006/relationships/hyperlink" Target="https://www.foreignaffairs.com/articles/china/2015-12-14/how-china-sees-russia)" TargetMode="External"/><Relationship Id="rId71" Type="http://schemas.openxmlformats.org/officeDocument/2006/relationships/hyperlink" Target="http://tass.ru/en/economy/773009" TargetMode="External"/><Relationship Id="rId92" Type="http://schemas.openxmlformats.org/officeDocument/2006/relationships/hyperlink" Target="http://www.businessinsider.com/china-and-russia-are-partnering-on-an-unprecedented-scale-2015-1%3c/span" TargetMode="External"/><Relationship Id="rId2" Type="http://schemas.openxmlformats.org/officeDocument/2006/relationships/numbering" Target="numbering.xml"/><Relationship Id="rId16" Type="http://schemas.openxmlformats.org/officeDocument/2006/relationships/hyperlink" Target="http://nationalinterest.org/feature/americas-worst-nightmare-russia-china-are-getting-closer-13661?page=2" TargetMode="External"/><Relationship Id="rId29" Type="http://schemas.openxmlformats.org/officeDocument/2006/relationships/hyperlink" Target="http://www.globalresearch.ca/russia-china-strategic-partnership-on-the-road-to-united-eurasia/5533729" TargetMode="External"/><Relationship Id="rId11" Type="http://schemas.openxmlformats.org/officeDocument/2006/relationships/hyperlink" Target="http://news.xinhuanet.com/english/2016-03/25/c_135224298.htm" TargetMode="External"/><Relationship Id="rId24" Type="http://schemas.openxmlformats.org/officeDocument/2006/relationships/hyperlink" Target="http://belfercenter.ksg.harvard.edu/publication/20090/prestige_matters.html" TargetMode="External"/><Relationship Id="rId32" Type="http://schemas.openxmlformats.org/officeDocument/2006/relationships/hyperlink" Target="http://tass.ru/en/politics/884227?utm_source=twitter&amp;utm_medium=oupintlaw&amp;utm_campaign=oupintlaw" TargetMode="External"/><Relationship Id="rId37" Type="http://schemas.openxmlformats.org/officeDocument/2006/relationships/hyperlink" Target="http://rbth.com/opinion/2016/03/30/why-russia-west-confrontation-is-bad-news-for-nuclear-non-proliferation_580439" TargetMode="External"/><Relationship Id="rId40" Type="http://schemas.openxmlformats.org/officeDocument/2006/relationships/hyperlink" Target="http://nationalinterest.org/feature/should-america-fear-the-china-russia-relationship-15075?page=2" TargetMode="External"/><Relationship Id="rId45" Type="http://schemas.openxmlformats.org/officeDocument/2006/relationships/hyperlink" Target="http://thediplomat.com/2016/04/china-russia-and-the-unipolar-moment/" TargetMode="External"/><Relationship Id="rId53" Type="http://schemas.openxmlformats.org/officeDocument/2006/relationships/hyperlink" Target="http://foreignpolicy.com/2014/08/13/should-america-fear-a-new-sino-russian-alliance/" TargetMode="External"/><Relationship Id="rId58" Type="http://schemas.openxmlformats.org/officeDocument/2006/relationships/hyperlink" Target="http://www.cemi.rssi.ru/publication/e-publishing/RussiaDirect_Brief_RussiaAndTheWorld_ForeignPolicyOutlook2016_December_2015.pdf" TargetMode="External"/><Relationship Id="rId66" Type="http://schemas.openxmlformats.org/officeDocument/2006/relationships/hyperlink" Target="http://www.nationalinterest.org/feature/china-america-stay-focused-what-really-matters-13704" TargetMode="External"/><Relationship Id="rId74" Type="http://schemas.openxmlformats.org/officeDocument/2006/relationships/hyperlink" Target="http://www.businessinsider.com/china-and-russia-holding-joint-military-exercises-in-mediterranean-2014-11" TargetMode="External"/><Relationship Id="rId79" Type="http://schemas.openxmlformats.org/officeDocument/2006/relationships/hyperlink" Target="http://www.businessinsider.com/us-allies-joining-asian-infrastructure-investment-bank-aiib-embarrassment-2015-3" TargetMode="External"/><Relationship Id="rId87" Type="http://schemas.openxmlformats.org/officeDocument/2006/relationships/hyperlink" Target="http://www.ecfr.eu/page/-/ECFR126_-_A_Soft_Alliance_Russia-China_Relations_After_the_Ukraine_Crisis.pdf" TargetMode="External"/><Relationship Id="rId5" Type="http://schemas.openxmlformats.org/officeDocument/2006/relationships/webSettings" Target="webSettings.xml"/><Relationship Id="rId61" Type="http://schemas.openxmlformats.org/officeDocument/2006/relationships/hyperlink" Target="http://nationalinterest.org/feature/should-america-fear-the-china-russia-relationship-15075?page=2" TargetMode="External"/><Relationship Id="rId82" Type="http://schemas.openxmlformats.org/officeDocument/2006/relationships/hyperlink" Target="https://twitter.com/dmitritrenin" TargetMode="External"/><Relationship Id="rId90" Type="http://schemas.openxmlformats.org/officeDocument/2006/relationships/hyperlink" Target="http://www.dw.de/russias-pivot-to-asia-a-sino-russian-entente/a-18385640" TargetMode="External"/><Relationship Id="rId95" Type="http://schemas.openxmlformats.org/officeDocument/2006/relationships/theme" Target="theme/theme1.xml"/><Relationship Id="rId19" Type="http://schemas.openxmlformats.org/officeDocument/2006/relationships/hyperlink" Target="https://www.foreignaffairs.com/authors/jacob-stokes" TargetMode="External"/><Relationship Id="rId14" Type="http://schemas.openxmlformats.org/officeDocument/2006/relationships/hyperlink" Target="https://www.foreignaffairs.com/authors/gilbert-rozman" TargetMode="External"/><Relationship Id="rId22" Type="http://schemas.openxmlformats.org/officeDocument/2006/relationships/hyperlink" Target="http://www.fmprc.gov.cn/mfa_eng/topics_665678/yzxhxzyxrcshydscfh/t1160702.shtml" TargetMode="External"/><Relationship Id="rId27" Type="http://schemas.openxmlformats.org/officeDocument/2006/relationships/hyperlink" Target="http://www.heritage.org/research/reports/2001/07/the-russia-china-friendship-and-cooperation-treaty" TargetMode="External"/><Relationship Id="rId30" Type="http://schemas.openxmlformats.org/officeDocument/2006/relationships/hyperlink" Target="https://www.rt.com/op-edge/348214-hot-off-brexit-vladimir-putin/" TargetMode="External"/><Relationship Id="rId35" Type="http://schemas.openxmlformats.org/officeDocument/2006/relationships/hyperlink" Target="https://www.foreignaffairs.com/articles/china/2015-08-16/sino-russo-rundown" TargetMode="External"/><Relationship Id="rId43" Type="http://schemas.openxmlformats.org/officeDocument/2006/relationships/hyperlink" Target="https://www.foreignaffairs.com/articles/china/2015-12-14/how-china-sees-russia)" TargetMode="External"/><Relationship Id="rId48" Type="http://schemas.openxmlformats.org/officeDocument/2006/relationships/hyperlink" Target="http://belfercenter.ksg.harvard.edu/files/wohlforthvol24no1.pdf" TargetMode="External"/><Relationship Id="rId56" Type="http://schemas.openxmlformats.org/officeDocument/2006/relationships/hyperlink" Target="http://blogs.rediff.com/mkbhadrakumar/2014/12/22/russia-china-neither-allies-nor-rivals/" TargetMode="External"/><Relationship Id="rId64" Type="http://schemas.openxmlformats.org/officeDocument/2006/relationships/hyperlink" Target="https://www.ifri.org/sites/default/files/atoms/files/rnr6chinaloengdec2010.pdf" TargetMode="External"/><Relationship Id="rId69" Type="http://schemas.openxmlformats.org/officeDocument/2006/relationships/hyperlink" Target="http://nationalinterest.org/feature/americas-worst-nightmare-russia-china-are-getting-closer-13661?page=2" TargetMode="External"/><Relationship Id="rId77" Type="http://schemas.openxmlformats.org/officeDocument/2006/relationships/hyperlink" Target="https://twitter.com/alexgabuev" TargetMode="External"/><Relationship Id="rId8" Type="http://schemas.openxmlformats.org/officeDocument/2006/relationships/hyperlink" Target="http://www.jamestown.org/single/?tx_ttnews%5Btt_news%5D=45252&amp;amp;tx_ttnews%5BbackPid%5D=7&amp;amp;cHash=ef075e3c928559b196033c610d9f4944" TargetMode="External"/><Relationship Id="rId51" Type="http://schemas.openxmlformats.org/officeDocument/2006/relationships/hyperlink" Target="https://www.foreignaffairs.com/articles/china/2013-02-11/beyond-pivot" TargetMode="External"/><Relationship Id="rId72" Type="http://schemas.openxmlformats.org/officeDocument/2006/relationships/hyperlink" Target="http://www.businessinsider.com/r-learning-mandarin-in-the-tundra---russia-invites-china-into-oil-business-2015-4" TargetMode="External"/><Relationship Id="rId80" Type="http://schemas.openxmlformats.org/officeDocument/2006/relationships/hyperlink" Target="http://www.businessinsider.com/larry-summers-on-asian-infrastructure-investment-bank-2015-4" TargetMode="External"/><Relationship Id="rId85" Type="http://schemas.openxmlformats.org/officeDocument/2006/relationships/hyperlink" Target="http://www.businessinsider.com/russia-has-a-crucial-advantage-over-the-us-in-the-arctic-2015-4" TargetMode="External"/><Relationship Id="rId93" Type="http://schemas.openxmlformats.org/officeDocument/2006/relationships/hyperlink" Target="http://thediplomat.com/2015/05/can-the-china-russia-warmth-last/" TargetMode="External"/><Relationship Id="rId3" Type="http://schemas.openxmlformats.org/officeDocument/2006/relationships/styles" Target="styles.xml"/><Relationship Id="rId12" Type="http://schemas.openxmlformats.org/officeDocument/2006/relationships/hyperlink" Target="http://www.jamestown.org/single/?tx_ttnews%5btt_news%5d=45206&amp;no_cache=1" TargetMode="External"/><Relationship Id="rId17" Type="http://schemas.openxmlformats.org/officeDocument/2006/relationships/hyperlink" Target="http://www.cato.org/publications/commentary/turbulent-triangle-us-russia-china-relations" TargetMode="External"/><Relationship Id="rId25" Type="http://schemas.openxmlformats.org/officeDocument/2006/relationships/hyperlink" Target="http://www.heritage.org/research/reports/2001/07/the-russia-china-friendship-and-cooperation-treaty" TargetMode="External"/><Relationship Id="rId33" Type="http://schemas.openxmlformats.org/officeDocument/2006/relationships/hyperlink" Target="https://www.foreignaffairs.com/authors/jacob-stokes" TargetMode="External"/><Relationship Id="rId38" Type="http://schemas.openxmlformats.org/officeDocument/2006/relationships/hyperlink" Target="http://nationalinterest.org/profile/michael-clarke" TargetMode="External"/><Relationship Id="rId46" Type="http://schemas.openxmlformats.org/officeDocument/2006/relationships/hyperlink" Target="https://www.whitehouse.gov/the-press-office/2016/01/12/remarks-president-barack-obama-%E2%80%93-prepared-delivery-state-union-address" TargetMode="External"/><Relationship Id="rId59" Type="http://schemas.openxmlformats.org/officeDocument/2006/relationships/hyperlink" Target="http://nationalinterest.org/profile/michael-clarke" TargetMode="External"/><Relationship Id="rId67" Type="http://schemas.openxmlformats.org/officeDocument/2006/relationships/hyperlink" Target="https://theconversation.com/europe-needs-gas-and-russia-needs-cash-so-expect-an-energy-fuelled-reconciliation-32447" TargetMode="External"/><Relationship Id="rId20" Type="http://schemas.openxmlformats.org/officeDocument/2006/relationships/hyperlink" Target="https://www.foreignaffairs.com/authors/alexander-sullivan" TargetMode="External"/><Relationship Id="rId41" Type="http://schemas.openxmlformats.org/officeDocument/2006/relationships/hyperlink" Target="http://www.worldaffairsjournal.org/article/superpower-symbiosis-russia-china-axis" TargetMode="External"/><Relationship Id="rId54" Type="http://schemas.openxmlformats.org/officeDocument/2006/relationships/hyperlink" Target="http://nationalinterest.org/feature/americas-worst-nightmare-russia-china-are-getting-closer-13661?page=2" TargetMode="External"/><Relationship Id="rId62" Type="http://schemas.openxmlformats.org/officeDocument/2006/relationships/hyperlink" Target="http://thediplomat.com/2015/05/can-the-china-russia-warmth-last/" TargetMode="External"/><Relationship Id="rId70" Type="http://schemas.openxmlformats.org/officeDocument/2006/relationships/hyperlink" Target="http://www.businessinsider.com/what-the-russia-china-alliance-means-2015-5" TargetMode="External"/><Relationship Id="rId75" Type="http://schemas.openxmlformats.org/officeDocument/2006/relationships/hyperlink" Target="http://www.businessinsider.com/china-and-russia-are-partnering-on-an-unprecedented-scale-2015-1" TargetMode="External"/><Relationship Id="rId83" Type="http://schemas.openxmlformats.org/officeDocument/2006/relationships/hyperlink" Target="http://carnegie.ru/publications/?fa=59728" TargetMode="External"/><Relationship Id="rId88" Type="http://schemas.openxmlformats.org/officeDocument/2006/relationships/hyperlink" Target="http://www.globalsecurity.org/military/world/int/sco.htm" TargetMode="External"/><Relationship Id="rId91" Type="http://schemas.openxmlformats.org/officeDocument/2006/relationships/hyperlink" Target="http://vestnikkavkaza.net/articles/The-Diplomat-The-Union-of-Russia-and-China-could-cause-the-collapse-of-the-US-hegemony.html" TargetMode="External"/><Relationship Id="rId1" Type="http://schemas.openxmlformats.org/officeDocument/2006/relationships/customXml" Target="../customXml/item1.xml"/><Relationship Id="rId6" Type="http://schemas.openxmlformats.org/officeDocument/2006/relationships/hyperlink" Target="http://belfercenter.ksg.harvard.edu/publication/20090/prestige_matters.html" TargetMode="External"/><Relationship Id="rId15" Type="http://schemas.openxmlformats.org/officeDocument/2006/relationships/hyperlink" Target="https://www.foreignaffairs.com/articles/east-asia/2014-10-29/asia-asians" TargetMode="External"/><Relationship Id="rId23" Type="http://schemas.openxmlformats.org/officeDocument/2006/relationships/hyperlink" Target="http://www.platts.com/latest-news/natural-gas/singapore/china-russia-sign-new-30-bcmyear-framework-gas-27813010" TargetMode="External"/><Relationship Id="rId28" Type="http://schemas.openxmlformats.org/officeDocument/2006/relationships/hyperlink" Target="http://www.heritage.org/research/reports/2001/07/the-russia-china-friendship-and-cooperation-treaty" TargetMode="External"/><Relationship Id="rId36" Type="http://schemas.openxmlformats.org/officeDocument/2006/relationships/hyperlink" Target="https://www.theguardian.com/world/2015/jul/07/china-russia-superpower-axis" TargetMode="External"/><Relationship Id="rId49" Type="http://schemas.openxmlformats.org/officeDocument/2006/relationships/hyperlink" Target="http://belfercenter.ksg.harvard.edu/publication/21649/chinas_century_why_americas_edge_will_endure.html" TargetMode="External"/><Relationship Id="rId57" Type="http://schemas.openxmlformats.org/officeDocument/2006/relationships/hyperlink" Target="http://www.cemi.rssi.ru/publication/e-publishing/RussiaDirect_Brief_RussiaAndTheWorld_ForeignPolicyOutlook2016_December_2015.pdf" TargetMode="External"/><Relationship Id="rId10" Type="http://schemas.openxmlformats.org/officeDocument/2006/relationships/hyperlink" Target="http://www.chinadaily.com.cn/world/cn_eu/2016-03/26/content_24105906.htm" TargetMode="External"/><Relationship Id="rId31" Type="http://schemas.openxmlformats.org/officeDocument/2006/relationships/hyperlink" Target="http://news.xinhuanet.com/english/2016-06/24/c_135464039.htm" TargetMode="External"/><Relationship Id="rId44" Type="http://schemas.openxmlformats.org/officeDocument/2006/relationships/hyperlink" Target="http://thediplomat.com/2016/03/russia-china-the-wests-dual-challenge/" TargetMode="External"/><Relationship Id="rId52" Type="http://schemas.openxmlformats.org/officeDocument/2006/relationships/hyperlink" Target="https://scholar.princeton.edu/sites/default/files/gji3/files/racing_toward_tragedy.pdf" TargetMode="External"/><Relationship Id="rId60" Type="http://schemas.openxmlformats.org/officeDocument/2006/relationships/hyperlink" Target="http://nationalinterest.org/profile/anthony-ricketts" TargetMode="External"/><Relationship Id="rId65" Type="http://schemas.openxmlformats.org/officeDocument/2006/relationships/hyperlink" Target="http://www.theatlantic.com/international/archive/2013/10/why-russia-is-growing-more-xenophobic/280766/" TargetMode="External"/><Relationship Id="rId73" Type="http://schemas.openxmlformats.org/officeDocument/2006/relationships/hyperlink" Target="http://www.businessinsider.com/russia-and-china-sign-billion-gas-pipeline-mega-deal-2014-5" TargetMode="External"/><Relationship Id="rId78" Type="http://schemas.openxmlformats.org/officeDocument/2006/relationships/hyperlink" Target="http://carnegie.ru/experts/?fa=1017" TargetMode="External"/><Relationship Id="rId81" Type="http://schemas.openxmlformats.org/officeDocument/2006/relationships/hyperlink" Target="http://www.businessinsider.com/r-brics-set-up-bank-to-counter-western-hold-on-global-finances-2014-15" TargetMode="External"/><Relationship Id="rId86" Type="http://schemas.openxmlformats.org/officeDocument/2006/relationships/hyperlink" Target="http://www.businessinsider.com/china-is-planning-to-rebuild-the-silk-road-and-transform-global-trade-routes-2015-4"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jamestown.org/single/?tx_ttnews%5btt_news%5d=45206&amp;no_cach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C7300-6F2C-417E-80A6-008A43E09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269</TotalTime>
  <Pages>1</Pages>
  <Words>41130</Words>
  <Characters>234447</Characters>
  <Application>Microsoft Office Word</Application>
  <DocSecurity>0</DocSecurity>
  <Lines>1953</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c:creator>
  <cp:keywords>5.1.1</cp:keywords>
  <dc:description/>
  <cp:lastModifiedBy>Manu Gunnala</cp:lastModifiedBy>
  <cp:revision>98</cp:revision>
  <dcterms:created xsi:type="dcterms:W3CDTF">2016-07-05T20:38:00Z</dcterms:created>
  <dcterms:modified xsi:type="dcterms:W3CDTF">2016-07-11T23:24:00Z</dcterms:modified>
</cp:coreProperties>
</file>