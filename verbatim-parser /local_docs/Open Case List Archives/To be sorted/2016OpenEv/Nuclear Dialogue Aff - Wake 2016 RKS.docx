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B61C7B" w14:textId="084CBE9A" w:rsidR="00E90B53" w:rsidRDefault="00E90B53" w:rsidP="00E91F3A">
      <w:pPr>
        <w:pStyle w:val="Heading1"/>
      </w:pPr>
      <w:r>
        <w:t>Notes</w:t>
      </w:r>
    </w:p>
    <w:p w14:paraId="0338DC43" w14:textId="77777777" w:rsidR="00E90B53" w:rsidRDefault="00E90B53" w:rsidP="00E90B53"/>
    <w:p w14:paraId="7283B513" w14:textId="38478707" w:rsidR="00A2733E" w:rsidRDefault="008F15CE" w:rsidP="00E90B53">
      <w:pPr>
        <w:rPr>
          <w:sz w:val="24"/>
        </w:rPr>
      </w:pPr>
      <w:r>
        <w:rPr>
          <w:sz w:val="24"/>
        </w:rPr>
        <w:t>e</w:t>
      </w:r>
      <w:r w:rsidR="00E90B53">
        <w:rPr>
          <w:sz w:val="24"/>
        </w:rPr>
        <w:t xml:space="preserve">Aff: </w:t>
      </w:r>
    </w:p>
    <w:p w14:paraId="7901E759" w14:textId="7DD5B35A" w:rsidR="00A2733E" w:rsidRDefault="00A2733E" w:rsidP="00E90B53">
      <w:pPr>
        <w:rPr>
          <w:sz w:val="24"/>
        </w:rPr>
      </w:pPr>
      <w:r>
        <w:rPr>
          <w:sz w:val="24"/>
        </w:rPr>
        <w:t>The thesis of the affirmative, at least for the dialogue version and to a lesser extent the QPQ version, is that talking to China about nuclear weapons is good. That’s it. The U.S. and China have this really big problem where they don’t talk to each other and thus don’t know what the other side intends, which leads to paranoia and distrust, which means we talk to them less, etc. It’s a vicious cycle that would be remedied by talking to China.</w:t>
      </w:r>
    </w:p>
    <w:p w14:paraId="7E5B4BA9" w14:textId="77777777" w:rsidR="00A2733E" w:rsidRDefault="00A2733E" w:rsidP="00E90B53">
      <w:pPr>
        <w:rPr>
          <w:sz w:val="24"/>
        </w:rPr>
      </w:pPr>
    </w:p>
    <w:p w14:paraId="45DAEA2F" w14:textId="41C68C51" w:rsidR="00A2733E" w:rsidRDefault="00E90B53" w:rsidP="00E90B53">
      <w:pPr>
        <w:rPr>
          <w:sz w:val="24"/>
        </w:rPr>
      </w:pPr>
      <w:r>
        <w:rPr>
          <w:sz w:val="24"/>
        </w:rPr>
        <w:t>There are multiple 1ACs highlighted and ready to read. I would recommend the Miscalculation version. As you can tell by the</w:t>
      </w:r>
      <w:r w:rsidR="00A2733E">
        <w:rPr>
          <w:sz w:val="24"/>
        </w:rPr>
        <w:t xml:space="preserve"> header, that 1AC is the truth. It would be extremely difficult for a 1NC to disprove enough of the advantage to make it useless in the 2AR</w:t>
      </w:r>
      <w:r>
        <w:rPr>
          <w:sz w:val="24"/>
        </w:rPr>
        <w:t>. Reading this version also allows you to read the other two as advantages in the 2AC (which you shoul</w:t>
      </w:r>
      <w:r w:rsidR="00A2733E">
        <w:rPr>
          <w:sz w:val="24"/>
        </w:rPr>
        <w:t>d always do in a CP/DA debate). The dialogue 1AC is fine if you can get through it, but you would be stuck with only two add-ons (US Prolif and Arms Control) which don’t have impacts (which you should cut). I think the QPQ version of the aff is the least likely to solve, given that the US is really really attached to its BMD. But if you know that a team likes to go for T-Must be QPQ, its fine to read.</w:t>
      </w:r>
    </w:p>
    <w:p w14:paraId="0A4E85B3" w14:textId="77777777" w:rsidR="00A2733E" w:rsidRDefault="00A2733E" w:rsidP="00E90B53">
      <w:pPr>
        <w:rPr>
          <w:sz w:val="24"/>
        </w:rPr>
      </w:pPr>
    </w:p>
    <w:p w14:paraId="60EAB325" w14:textId="5B022B82" w:rsidR="00054216" w:rsidRDefault="00054216" w:rsidP="00E90B53">
      <w:pPr>
        <w:rPr>
          <w:sz w:val="24"/>
        </w:rPr>
      </w:pPr>
      <w:r>
        <w:rPr>
          <w:sz w:val="24"/>
        </w:rPr>
        <w:t>Ks are good for the aff, the thesis of the aff is that the way China and the US relate to each other now is bad (which is what their link cards will talk about)  and that talking would be a way to resolve that. Listening probably no links most Ks</w:t>
      </w:r>
    </w:p>
    <w:p w14:paraId="34D36C95" w14:textId="77777777" w:rsidR="00054216" w:rsidRDefault="00054216" w:rsidP="00E90B53">
      <w:pPr>
        <w:rPr>
          <w:sz w:val="24"/>
        </w:rPr>
      </w:pPr>
    </w:p>
    <w:p w14:paraId="016BDD34" w14:textId="1CC16DDA" w:rsidR="00A2733E" w:rsidRDefault="00A2733E" w:rsidP="00E90B53">
      <w:pPr>
        <w:rPr>
          <w:sz w:val="24"/>
        </w:rPr>
      </w:pPr>
      <w:r>
        <w:rPr>
          <w:sz w:val="24"/>
        </w:rPr>
        <w:t>Neg:</w:t>
      </w:r>
    </w:p>
    <w:p w14:paraId="2211B7B5" w14:textId="39E990A7" w:rsidR="00A2733E" w:rsidRDefault="00A2733E" w:rsidP="00E90B53">
      <w:pPr>
        <w:rPr>
          <w:sz w:val="24"/>
        </w:rPr>
      </w:pPr>
      <w:r>
        <w:rPr>
          <w:sz w:val="24"/>
        </w:rPr>
        <w:t xml:space="preserve">Basically every generic DA links to the aff. India, Russia, China internal politics, elections, etc. Though there aren’t specific link cards in the file, </w:t>
      </w:r>
      <w:r w:rsidR="00054216">
        <w:rPr>
          <w:sz w:val="24"/>
        </w:rPr>
        <w:t>most generic co-op with China link cards are applicable to the aff. For CPs I would go with CPGS because it most sharply provides competition with the aff through DAs. I think forcing a deterrence(neg) vs cooperation debate(aff) is good, because you get the block to card dump and explode your warrants, which makes it near impossible for the 1AR to answer all of it. Spending a solid amount of time developing a deterrence good file would be extremely useful against this aff, and most others on the topic for that matter.</w:t>
      </w:r>
    </w:p>
    <w:p w14:paraId="7E0D58EB" w14:textId="611930FF" w:rsidR="009C791E" w:rsidRPr="00E90B53" w:rsidRDefault="009C791E" w:rsidP="00E90B53">
      <w:pPr>
        <w:rPr>
          <w:sz w:val="24"/>
        </w:rPr>
      </w:pPr>
      <w:r>
        <w:rPr>
          <w:sz w:val="24"/>
        </w:rPr>
        <w:t>Cut BMD good turns to the QPQ aff.</w:t>
      </w:r>
    </w:p>
    <w:p w14:paraId="566F5640" w14:textId="77777777" w:rsidR="00E90B53" w:rsidRDefault="00E90B53" w:rsidP="00E90B53">
      <w:pPr>
        <w:rPr>
          <w:sz w:val="24"/>
        </w:rPr>
      </w:pPr>
    </w:p>
    <w:p w14:paraId="5489B972" w14:textId="429C3796" w:rsidR="009C791E" w:rsidRPr="00E90B53" w:rsidRDefault="009C791E" w:rsidP="00E90B53">
      <w:pPr>
        <w:rPr>
          <w:sz w:val="24"/>
        </w:rPr>
      </w:pPr>
      <w:r>
        <w:rPr>
          <w:sz w:val="24"/>
        </w:rPr>
        <w:t>Emmanuel Ruiz- Dallas Jesuit</w:t>
      </w:r>
    </w:p>
    <w:p w14:paraId="7A6F6421" w14:textId="77777777" w:rsidR="00E91F3A" w:rsidRPr="008C2EC0" w:rsidRDefault="00E91F3A" w:rsidP="00E91F3A">
      <w:pPr>
        <w:pStyle w:val="Heading1"/>
      </w:pPr>
      <w:r w:rsidRPr="008C2EC0">
        <w:lastRenderedPageBreak/>
        <w:t>1ACs</w:t>
      </w:r>
    </w:p>
    <w:p w14:paraId="1E61484A" w14:textId="77777777" w:rsidR="00E91F3A" w:rsidRPr="008C2EC0" w:rsidRDefault="00E91F3A" w:rsidP="00E91F3A">
      <w:pPr>
        <w:pStyle w:val="Heading2"/>
      </w:pPr>
      <w:r w:rsidRPr="008C2EC0">
        <w:t>Miscalulation 1AC (The Truth)</w:t>
      </w:r>
    </w:p>
    <w:p w14:paraId="151F13EE" w14:textId="77777777" w:rsidR="00E91F3A" w:rsidRPr="008C2EC0" w:rsidRDefault="00E91F3A" w:rsidP="00E91F3A">
      <w:pPr>
        <w:pStyle w:val="Heading3"/>
      </w:pPr>
      <w:r w:rsidRPr="008C2EC0">
        <w:t>Miscalculation Advantage</w:t>
      </w:r>
    </w:p>
    <w:p w14:paraId="67B31093" w14:textId="37CBE586" w:rsidR="00E91F3A" w:rsidRPr="008C2EC0" w:rsidRDefault="00791E47" w:rsidP="00E91F3A">
      <w:pPr>
        <w:pStyle w:val="Heading4"/>
      </w:pPr>
      <w:r w:rsidRPr="008C2EC0">
        <w:t>We isolate 4</w:t>
      </w:r>
      <w:r w:rsidR="00E91F3A" w:rsidRPr="008C2EC0">
        <w:t xml:space="preserve"> internal links to miscalculation- </w:t>
      </w:r>
      <w:r w:rsidR="00170C95">
        <w:t xml:space="preserve"> </w:t>
      </w:r>
    </w:p>
    <w:p w14:paraId="5B8FD5A8" w14:textId="77777777" w:rsidR="00E91F3A" w:rsidRPr="008C2EC0" w:rsidRDefault="00E91F3A" w:rsidP="00E91F3A">
      <w:pPr>
        <w:pStyle w:val="Heading4"/>
      </w:pPr>
      <w:r w:rsidRPr="008C2EC0">
        <w:t>1. Strategic distrust- stability is weakening as strategic distrust threatens to undermine peace</w:t>
      </w:r>
    </w:p>
    <w:p w14:paraId="38046A58"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RKS)</w:t>
      </w:r>
    </w:p>
    <w:p w14:paraId="1C70836B" w14:textId="77777777" w:rsidR="00E91F3A" w:rsidRPr="008C2EC0" w:rsidRDefault="00E91F3A" w:rsidP="00E91F3A">
      <w:pPr>
        <w:rPr>
          <w:rStyle w:val="StyleBoldUnderline"/>
          <w:rFonts w:asciiTheme="majorHAnsi" w:hAnsiTheme="majorHAnsi"/>
        </w:rPr>
      </w:pPr>
      <w:r w:rsidRPr="008C2EC0">
        <w:rPr>
          <w:rFonts w:asciiTheme="majorHAnsi" w:hAnsiTheme="majorHAnsi"/>
          <w:sz w:val="16"/>
        </w:rPr>
        <w:t xml:space="preserve">Among those who study Sino-American relations, </w:t>
      </w:r>
      <w:r w:rsidRPr="008C2EC0">
        <w:rPr>
          <w:rStyle w:val="StyleBoldUnderline"/>
          <w:rFonts w:asciiTheme="majorHAnsi" w:hAnsiTheme="majorHAnsi"/>
        </w:rPr>
        <w:t>increasing attention is being</w:t>
      </w:r>
      <w:r w:rsidRPr="008C2EC0">
        <w:rPr>
          <w:rStyle w:val="StyleBoldUnderline"/>
          <w:rFonts w:asciiTheme="majorHAnsi" w:hAnsiTheme="majorHAnsi"/>
          <w:sz w:val="12"/>
        </w:rPr>
        <w:t>¶</w:t>
      </w:r>
      <w:r w:rsidRPr="008C2EC0">
        <w:rPr>
          <w:rStyle w:val="StyleBoldUnderline"/>
          <w:rFonts w:asciiTheme="majorHAnsi" w:hAnsiTheme="majorHAnsi"/>
        </w:rPr>
        <w:t xml:space="preserve"> given to the issue of “</w:t>
      </w:r>
      <w:r w:rsidRPr="008C2EC0">
        <w:rPr>
          <w:rStyle w:val="StyleBoldUnderline"/>
          <w:rFonts w:asciiTheme="majorHAnsi" w:hAnsiTheme="majorHAnsi"/>
          <w:highlight w:val="cyan"/>
        </w:rPr>
        <w:t>strategic distrust</w:t>
      </w:r>
      <w:r w:rsidRPr="008C2EC0">
        <w:rPr>
          <w:rStyle w:val="StyleBoldUnderline"/>
          <w:rFonts w:asciiTheme="majorHAnsi" w:hAnsiTheme="majorHAnsi"/>
        </w:rPr>
        <w:t xml:space="preserve">,” which </w:t>
      </w:r>
      <w:r w:rsidRPr="008C2EC0">
        <w:rPr>
          <w:rStyle w:val="StyleBoldUnderline"/>
          <w:rFonts w:asciiTheme="majorHAnsi" w:hAnsiTheme="majorHAnsi"/>
          <w:highlight w:val="cyan"/>
        </w:rPr>
        <w:t>is</w:t>
      </w:r>
      <w:r w:rsidRPr="008C2EC0">
        <w:rPr>
          <w:rStyle w:val="StyleBoldUnderline"/>
          <w:rFonts w:asciiTheme="majorHAnsi" w:hAnsiTheme="majorHAnsi"/>
        </w:rPr>
        <w:t xml:space="preserve"> said to be </w:t>
      </w:r>
      <w:r w:rsidRPr="008C2EC0">
        <w:rPr>
          <w:rStyle w:val="StyleBoldUnderline"/>
          <w:rFonts w:asciiTheme="majorHAnsi" w:hAnsiTheme="majorHAnsi"/>
          <w:highlight w:val="cyan"/>
        </w:rPr>
        <w:t>growing</w:t>
      </w:r>
      <w:r w:rsidRPr="008C2EC0">
        <w:rPr>
          <w:rFonts w:asciiTheme="majorHAnsi" w:hAnsiTheme="majorHAnsi"/>
          <w:sz w:val="16"/>
        </w:rPr>
        <w:t>.1</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Officials, scholars,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and commentators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w:t>
      </w:r>
      <w:r w:rsidRPr="008C2EC0">
        <w:rPr>
          <w:rStyle w:val="StyleBoldUnderline"/>
          <w:rFonts w:asciiTheme="majorHAnsi" w:hAnsiTheme="majorHAnsi"/>
        </w:rPr>
        <w:t xml:space="preserve"> People’s Republic of </w:t>
      </w:r>
      <w:r w:rsidRPr="008C2EC0">
        <w:rPr>
          <w:rStyle w:val="StyleBoldUnderline"/>
          <w:rFonts w:asciiTheme="majorHAnsi" w:hAnsiTheme="majorHAnsi"/>
          <w:highlight w:val="cyan"/>
        </w:rPr>
        <w:t>China</w:t>
      </w:r>
      <w:r w:rsidRPr="008C2EC0">
        <w:rPr>
          <w:rStyle w:val="StyleBoldUnderline"/>
          <w:rFonts w:asciiTheme="majorHAnsi" w:hAnsiTheme="majorHAnsi"/>
        </w:rPr>
        <w:t xml:space="preserve"> (PRC) </w:t>
      </w:r>
      <w:r w:rsidRPr="008C2EC0">
        <w:rPr>
          <w:rStyle w:val="StyleBoldUnderline"/>
          <w:rFonts w:asciiTheme="majorHAnsi" w:hAnsiTheme="majorHAnsi"/>
          <w:highlight w:val="cyan"/>
        </w:rPr>
        <w:t>have</w:t>
      </w:r>
      <w:r w:rsidRPr="008C2EC0">
        <w:rPr>
          <w:rStyle w:val="StyleBoldUnderline"/>
          <w:rFonts w:asciiTheme="majorHAnsi" w:hAnsiTheme="majorHAnsi"/>
        </w:rPr>
        <w:t xml:space="preserve"> certainly </w:t>
      </w:r>
      <w:r w:rsidRPr="008C2EC0">
        <w:rPr>
          <w:rStyle w:val="StyleBoldUnderline"/>
          <w:rFonts w:asciiTheme="majorHAnsi" w:hAnsiTheme="majorHAnsi"/>
          <w:highlight w:val="cyan"/>
        </w:rPr>
        <w:t>viewed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United</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States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with “strategic distrust” for many years</w:t>
      </w:r>
      <w:r w:rsidRPr="008C2EC0">
        <w:rPr>
          <w:rStyle w:val="StyleBoldUnderline"/>
          <w:rFonts w:asciiTheme="majorHAnsi" w:hAnsiTheme="majorHAnsi"/>
        </w:rPr>
        <w:t>.</w:t>
      </w:r>
      <w:r w:rsidRPr="008C2EC0">
        <w:rPr>
          <w:rFonts w:asciiTheme="majorHAnsi" w:hAnsiTheme="majorHAnsi"/>
          <w:sz w:val="16"/>
        </w:rPr>
        <w:t xml:space="preserve"> This was true under Mao Zedong, of</w:t>
      </w:r>
      <w:r w:rsidRPr="008C2EC0">
        <w:rPr>
          <w:rFonts w:asciiTheme="majorHAnsi" w:hAnsiTheme="majorHAnsi"/>
          <w:sz w:val="12"/>
        </w:rPr>
        <w:t>¶</w:t>
      </w:r>
      <w:r w:rsidRPr="008C2EC0">
        <w:rPr>
          <w:rFonts w:asciiTheme="majorHAnsi" w:hAnsiTheme="majorHAnsi"/>
          <w:sz w:val="16"/>
        </w:rPr>
        <w:t xml:space="preserve"> course, but PRC “</w:t>
      </w:r>
      <w:r w:rsidRPr="008C2EC0">
        <w:rPr>
          <w:rStyle w:val="StyleBoldUnderline"/>
          <w:rFonts w:asciiTheme="majorHAnsi" w:hAnsiTheme="majorHAnsi"/>
          <w:highlight w:val="cyan"/>
        </w:rPr>
        <w:t>America-watchers” have been describing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as a</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dangerous hegemon</w:t>
      </w:r>
      <w:r w:rsidRPr="008C2EC0">
        <w:rPr>
          <w:rFonts w:asciiTheme="majorHAnsi" w:hAnsiTheme="majorHAnsi"/>
          <w:sz w:val="16"/>
          <w:highlight w:val="cyan"/>
        </w:rPr>
        <w:t xml:space="preserve"> –</w:t>
      </w:r>
      <w:r w:rsidRPr="008C2EC0">
        <w:rPr>
          <w:rFonts w:asciiTheme="majorHAnsi" w:hAnsiTheme="majorHAnsi"/>
          <w:sz w:val="16"/>
        </w:rPr>
        <w:t xml:space="preserve"> </w:t>
      </w:r>
      <w:r w:rsidRPr="008C2EC0">
        <w:rPr>
          <w:rStyle w:val="StyleBoldUnderline"/>
          <w:rFonts w:asciiTheme="majorHAnsi" w:hAnsiTheme="majorHAnsi"/>
        </w:rPr>
        <w:t>determined both to exert coercive dominance over other nations</w:t>
      </w:r>
      <w:r w:rsidRPr="008C2EC0">
        <w:rPr>
          <w:rStyle w:val="StyleBoldUnderline"/>
          <w:rFonts w:asciiTheme="majorHAnsi" w:hAnsiTheme="majorHAnsi"/>
          <w:sz w:val="12"/>
        </w:rPr>
        <w:t>¶</w:t>
      </w:r>
      <w:r w:rsidRPr="008C2EC0">
        <w:rPr>
          <w:rStyle w:val="StyleBoldUnderline"/>
          <w:rFonts w:asciiTheme="majorHAnsi" w:hAnsiTheme="majorHAnsi"/>
        </w:rPr>
        <w:t xml:space="preserve"> and to constrain China’s own “return” to status and power </w:t>
      </w:r>
      <w:r w:rsidRPr="008C2EC0">
        <w:rPr>
          <w:rFonts w:asciiTheme="majorHAnsi" w:hAnsiTheme="majorHAnsi"/>
          <w:sz w:val="16"/>
        </w:rPr>
        <w:t>– since early in the period of</w:t>
      </w:r>
      <w:r w:rsidRPr="008C2EC0">
        <w:rPr>
          <w:rFonts w:asciiTheme="majorHAnsi" w:hAnsiTheme="majorHAnsi"/>
          <w:sz w:val="12"/>
        </w:rPr>
        <w:t>¶</w:t>
      </w:r>
      <w:r w:rsidRPr="008C2EC0">
        <w:rPr>
          <w:rFonts w:asciiTheme="majorHAnsi" w:hAnsiTheme="majorHAnsi"/>
          <w:sz w:val="16"/>
        </w:rPr>
        <w:t xml:space="preserve"> Dengist “reform and opening.”2</w:t>
      </w:r>
      <w:r w:rsidRPr="008C2EC0">
        <w:rPr>
          <w:rFonts w:asciiTheme="majorHAnsi" w:hAnsiTheme="majorHAnsi"/>
          <w:sz w:val="12"/>
        </w:rPr>
        <w:t>¶</w:t>
      </w:r>
      <w:r w:rsidRPr="008C2EC0">
        <w:rPr>
          <w:rFonts w:asciiTheme="majorHAnsi" w:hAnsiTheme="majorHAnsi"/>
          <w:sz w:val="16"/>
        </w:rPr>
        <w:t xml:space="preserve"> This story of American hegemony was amplified in</w:t>
      </w:r>
      <w:r w:rsidRPr="008C2EC0">
        <w:rPr>
          <w:rFonts w:asciiTheme="majorHAnsi" w:hAnsiTheme="majorHAnsi"/>
          <w:sz w:val="12"/>
        </w:rPr>
        <w:t>¶</w:t>
      </w:r>
      <w:r w:rsidRPr="008C2EC0">
        <w:rPr>
          <w:rFonts w:asciiTheme="majorHAnsi" w:hAnsiTheme="majorHAnsi"/>
          <w:sz w:val="16"/>
        </w:rPr>
        <w:t xml:space="preserve"> Chinese Communist Party (CCP) propaganda narratives after the June 1989 killings on</w:t>
      </w:r>
      <w:r w:rsidRPr="008C2EC0">
        <w:rPr>
          <w:rFonts w:asciiTheme="majorHAnsi" w:hAnsiTheme="majorHAnsi"/>
          <w:sz w:val="12"/>
        </w:rPr>
        <w:t>¶</w:t>
      </w:r>
      <w:r w:rsidRPr="008C2EC0">
        <w:rPr>
          <w:rFonts w:asciiTheme="majorHAnsi" w:hAnsiTheme="majorHAnsi"/>
          <w:sz w:val="16"/>
        </w:rPr>
        <w:t xml:space="preserve"> Tiananmen Square, and has persisted ever since. When I was in Beijing doing research</w:t>
      </w:r>
      <w:r w:rsidRPr="008C2EC0">
        <w:rPr>
          <w:rFonts w:asciiTheme="majorHAnsi" w:hAnsiTheme="majorHAnsi"/>
          <w:sz w:val="12"/>
        </w:rPr>
        <w:t>¶</w:t>
      </w:r>
      <w:r w:rsidRPr="008C2EC0">
        <w:rPr>
          <w:rFonts w:asciiTheme="majorHAnsi" w:hAnsiTheme="majorHAnsi"/>
          <w:sz w:val="16"/>
        </w:rPr>
        <w:t xml:space="preserve"> for my upcoming book, I heard numerous Chinese say that the U.S. “hegemon” wished to</w:t>
      </w:r>
      <w:r w:rsidRPr="008C2EC0">
        <w:rPr>
          <w:rFonts w:asciiTheme="majorHAnsi" w:hAnsiTheme="majorHAnsi"/>
          <w:sz w:val="12"/>
        </w:rPr>
        <w:t>¶</w:t>
      </w:r>
      <w:r w:rsidRPr="008C2EC0">
        <w:rPr>
          <w:rFonts w:asciiTheme="majorHAnsi" w:hAnsiTheme="majorHAnsi"/>
          <w:sz w:val="16"/>
        </w:rPr>
        <w:t xml:space="preserve"> “contain” China, and this theme appears repeatedly in PRC writings.</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Strategic “distrust” by China</w:t>
      </w:r>
      <w:r w:rsidRPr="008C2EC0">
        <w:rPr>
          <w:rStyle w:val="StyleBoldUnderline"/>
          <w:rFonts w:asciiTheme="majorHAnsi" w:hAnsiTheme="majorHAnsi"/>
        </w:rPr>
        <w:t xml:space="preserve">, therefore, </w:t>
      </w:r>
      <w:r w:rsidRPr="008C2EC0">
        <w:rPr>
          <w:rStyle w:val="StyleBoldUnderline"/>
          <w:rFonts w:asciiTheme="majorHAnsi" w:hAnsiTheme="majorHAnsi"/>
          <w:highlight w:val="cyan"/>
        </w:rPr>
        <w:t>is nothing new</w:t>
      </w:r>
      <w:r w:rsidRPr="008C2EC0">
        <w:rPr>
          <w:rFonts w:asciiTheme="majorHAnsi" w:hAnsiTheme="majorHAnsi"/>
          <w:sz w:val="16"/>
        </w:rPr>
        <w:t>. Indeed, there are</w:t>
      </w:r>
      <w:r w:rsidRPr="008C2EC0">
        <w:rPr>
          <w:rFonts w:asciiTheme="majorHAnsi" w:hAnsiTheme="majorHAnsi"/>
          <w:sz w:val="12"/>
        </w:rPr>
        <w:t>¶</w:t>
      </w:r>
      <w:r w:rsidRPr="008C2EC0">
        <w:rPr>
          <w:rFonts w:asciiTheme="majorHAnsi" w:hAnsiTheme="majorHAnsi"/>
          <w:sz w:val="16"/>
        </w:rPr>
        <w:t xml:space="preserve"> interesting parallels between present-day CCP thinking and the conclusions of the late</w:t>
      </w:r>
      <w:r w:rsidRPr="008C2EC0">
        <w:rPr>
          <w:rFonts w:asciiTheme="majorHAnsi" w:hAnsiTheme="majorHAnsi"/>
          <w:sz w:val="12"/>
        </w:rPr>
        <w:t>¶</w:t>
      </w:r>
      <w:r w:rsidRPr="008C2EC0">
        <w:rPr>
          <w:rFonts w:asciiTheme="majorHAnsi" w:hAnsiTheme="majorHAnsi"/>
          <w:sz w:val="16"/>
        </w:rPr>
        <w:t xml:space="preserve"> Qing Dynasty reformer and political theorist Liang Qichao. More than a century ago, for</w:t>
      </w:r>
      <w:r w:rsidRPr="008C2EC0">
        <w:rPr>
          <w:rFonts w:asciiTheme="majorHAnsi" w:hAnsiTheme="majorHAnsi"/>
          <w:sz w:val="12"/>
        </w:rPr>
        <w:t>¶</w:t>
      </w:r>
      <w:r w:rsidRPr="008C2EC0">
        <w:rPr>
          <w:rFonts w:asciiTheme="majorHAnsi" w:hAnsiTheme="majorHAnsi"/>
          <w:sz w:val="16"/>
        </w:rPr>
        <w:t xml:space="preserve"> instance, Liang wrote that “[t]he general trend of world affairs is daily concentrating</w:t>
      </w:r>
      <w:r w:rsidRPr="008C2EC0">
        <w:rPr>
          <w:rFonts w:asciiTheme="majorHAnsi" w:hAnsiTheme="majorHAnsi"/>
          <w:sz w:val="12"/>
        </w:rPr>
        <w:t>¶</w:t>
      </w:r>
      <w:r w:rsidRPr="008C2EC0">
        <w:rPr>
          <w:rFonts w:asciiTheme="majorHAnsi" w:hAnsiTheme="majorHAnsi"/>
          <w:sz w:val="16"/>
        </w:rPr>
        <w:t xml:space="preserve"> more and more on the Pacific.” He felt, moreover, that China was “the nation that will be</w:t>
      </w:r>
      <w:r w:rsidRPr="008C2EC0">
        <w:rPr>
          <w:rFonts w:asciiTheme="majorHAnsi" w:hAnsiTheme="majorHAnsi"/>
          <w:sz w:val="12"/>
        </w:rPr>
        <w:t>¶</w:t>
      </w:r>
      <w:r w:rsidRPr="008C2EC0">
        <w:rPr>
          <w:rFonts w:asciiTheme="majorHAnsi" w:hAnsiTheme="majorHAnsi"/>
          <w:sz w:val="16"/>
        </w:rPr>
        <w:t xml:space="preserve"> most severely victimized” by the naval and military power of the United States – power</w:t>
      </w:r>
      <w:r w:rsidRPr="008C2EC0">
        <w:rPr>
          <w:rFonts w:asciiTheme="majorHAnsi" w:hAnsiTheme="majorHAnsi"/>
          <w:sz w:val="12"/>
        </w:rPr>
        <w:t>¶</w:t>
      </w:r>
      <w:r w:rsidRPr="008C2EC0">
        <w:rPr>
          <w:rFonts w:asciiTheme="majorHAnsi" w:hAnsiTheme="majorHAnsi"/>
          <w:sz w:val="16"/>
        </w:rPr>
        <w:t xml:space="preserve"> which he felt stood in the way of China’s destiny there, as well as more broadly in the</w:t>
      </w:r>
      <w:r w:rsidRPr="008C2EC0">
        <w:rPr>
          <w:rFonts w:asciiTheme="majorHAnsi" w:hAnsiTheme="majorHAnsi"/>
          <w:sz w:val="12"/>
        </w:rPr>
        <w:t>¶</w:t>
      </w:r>
      <w:r w:rsidRPr="008C2EC0">
        <w:rPr>
          <w:rFonts w:asciiTheme="majorHAnsi" w:hAnsiTheme="majorHAnsi"/>
          <w:sz w:val="16"/>
        </w:rPr>
        <w:t xml:space="preserve"> world.3</w:t>
      </w:r>
      <w:r w:rsidRPr="008C2EC0">
        <w:rPr>
          <w:rFonts w:asciiTheme="majorHAnsi" w:hAnsiTheme="majorHAnsi"/>
          <w:sz w:val="12"/>
        </w:rPr>
        <w:t>¶</w:t>
      </w:r>
      <w:r w:rsidRPr="008C2EC0">
        <w:rPr>
          <w:rFonts w:asciiTheme="majorHAnsi" w:hAnsiTheme="majorHAnsi"/>
          <w:sz w:val="16"/>
        </w:rPr>
        <w:t xml:space="preserve"> These are antagonistic Chinese strategic assumptions that seem to have survived</w:t>
      </w:r>
      <w:r w:rsidRPr="008C2EC0">
        <w:rPr>
          <w:rFonts w:asciiTheme="majorHAnsi" w:hAnsiTheme="majorHAnsi"/>
          <w:sz w:val="12"/>
        </w:rPr>
        <w:t>¶</w:t>
      </w:r>
      <w:r w:rsidRPr="008C2EC0">
        <w:rPr>
          <w:rFonts w:asciiTheme="majorHAnsi" w:hAnsiTheme="majorHAnsi"/>
          <w:sz w:val="16"/>
        </w:rPr>
        <w:t xml:space="preserve"> all sorts of changes in the actual behavior and circumstances of the countries in question.</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What is</w:t>
      </w:r>
      <w:r w:rsidRPr="008C2EC0">
        <w:rPr>
          <w:rStyle w:val="StyleBoldUnderline"/>
          <w:rFonts w:asciiTheme="majorHAnsi" w:hAnsiTheme="majorHAnsi"/>
        </w:rPr>
        <w:t xml:space="preserve"> thus perhaps </w:t>
      </w:r>
      <w:r w:rsidRPr="008C2EC0">
        <w:rPr>
          <w:rStyle w:val="StyleBoldUnderline"/>
          <w:rFonts w:asciiTheme="majorHAnsi" w:hAnsiTheme="majorHAnsi"/>
          <w:highlight w:val="cyan"/>
        </w:rPr>
        <w:t>more interesting</w:t>
      </w:r>
      <w:r w:rsidRPr="008C2EC0">
        <w:rPr>
          <w:rStyle w:val="StyleBoldUnderline"/>
          <w:rFonts w:asciiTheme="majorHAnsi" w:hAnsiTheme="majorHAnsi"/>
        </w:rPr>
        <w:t xml:space="preserve">, therefore, </w:t>
      </w:r>
      <w:r w:rsidRPr="008C2EC0">
        <w:rPr>
          <w:rStyle w:val="StyleBoldUnderline"/>
          <w:rFonts w:asciiTheme="majorHAnsi" w:hAnsiTheme="majorHAnsi"/>
          <w:highlight w:val="cyan"/>
        </w:rPr>
        <w:t>is the degree to which American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strategic distrust has been growing</w:t>
      </w:r>
      <w:r w:rsidRPr="008C2EC0">
        <w:rPr>
          <w:rStyle w:val="StyleBoldUnderline"/>
          <w:rFonts w:asciiTheme="majorHAnsi" w:hAnsiTheme="majorHAnsi"/>
        </w:rPr>
        <w:t xml:space="preserve"> – or, more specifically, the degree to which </w:t>
      </w:r>
      <w:r w:rsidRPr="008C2EC0">
        <w:rPr>
          <w:rStyle w:val="StyleBoldUnderline"/>
          <w:rFonts w:asciiTheme="majorHAnsi" w:hAnsiTheme="majorHAnsi"/>
          <w:highlight w:val="cyan"/>
        </w:rPr>
        <w:t>distrust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has been seeping out of hawkish circles into the more conciliation-minded U.S. “China</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policy” thinking that has been the American mainstream</w:t>
      </w:r>
      <w:r w:rsidRPr="008C2EC0">
        <w:rPr>
          <w:rFonts w:asciiTheme="majorHAnsi" w:hAnsiTheme="majorHAnsi"/>
          <w:sz w:val="16"/>
        </w:rPr>
        <w:t xml:space="preserve"> since the beginning of Dengist</w:t>
      </w:r>
      <w:r w:rsidRPr="008C2EC0">
        <w:rPr>
          <w:rFonts w:asciiTheme="majorHAnsi" w:hAnsiTheme="majorHAnsi"/>
          <w:sz w:val="12"/>
        </w:rPr>
        <w:t>¶</w:t>
      </w:r>
      <w:r w:rsidRPr="008C2EC0">
        <w:rPr>
          <w:rFonts w:asciiTheme="majorHAnsi" w:hAnsiTheme="majorHAnsi"/>
          <w:sz w:val="16"/>
        </w:rPr>
        <w:t xml:space="preserve"> reforms. </w:t>
      </w:r>
      <w:r w:rsidRPr="008C2EC0">
        <w:rPr>
          <w:rStyle w:val="StyleBoldUnderline"/>
          <w:rFonts w:asciiTheme="majorHAnsi" w:hAnsiTheme="majorHAnsi"/>
        </w:rPr>
        <w:t>Many factors have contributed to this, including the PRC’s development of</w:t>
      </w:r>
      <w:r w:rsidRPr="008C2EC0">
        <w:rPr>
          <w:rStyle w:val="StyleBoldUnderline"/>
          <w:rFonts w:asciiTheme="majorHAnsi" w:hAnsiTheme="majorHAnsi"/>
          <w:sz w:val="12"/>
        </w:rPr>
        <w:t>¶</w:t>
      </w:r>
      <w:r w:rsidRPr="008C2EC0">
        <w:rPr>
          <w:rStyle w:val="StyleBoldUnderline"/>
          <w:rFonts w:asciiTheme="majorHAnsi" w:hAnsiTheme="majorHAnsi"/>
        </w:rPr>
        <w:t xml:space="preserve"> increasingly sophisticated military capabilities seen to be aimed at precluding the United States from coming to the aid of its friends and allies in the Western Pacific, Beijing’s</w:t>
      </w:r>
      <w:r w:rsidRPr="008C2EC0">
        <w:rPr>
          <w:rStyle w:val="StyleBoldUnderline"/>
          <w:rFonts w:asciiTheme="majorHAnsi" w:hAnsiTheme="majorHAnsi"/>
          <w:sz w:val="12"/>
        </w:rPr>
        <w:t>¶</w:t>
      </w:r>
      <w:r w:rsidRPr="008C2EC0">
        <w:rPr>
          <w:rStyle w:val="StyleBoldUnderline"/>
          <w:rFonts w:asciiTheme="majorHAnsi" w:hAnsiTheme="majorHAnsi"/>
        </w:rPr>
        <w:t xml:space="preserve"> ongoing nuclear build-up, the PRC’s development of anti-satellite weaponry, Beijing’s</w:t>
      </w:r>
      <w:r w:rsidRPr="008C2EC0">
        <w:rPr>
          <w:rStyle w:val="StyleBoldUnderline"/>
          <w:rFonts w:asciiTheme="majorHAnsi" w:hAnsiTheme="majorHAnsi"/>
          <w:sz w:val="12"/>
        </w:rPr>
        <w:t>¶</w:t>
      </w:r>
      <w:r w:rsidRPr="008C2EC0">
        <w:rPr>
          <w:rStyle w:val="StyleBoldUnderline"/>
          <w:rFonts w:asciiTheme="majorHAnsi" w:hAnsiTheme="majorHAnsi"/>
        </w:rPr>
        <w:t xml:space="preserve"> newfound assertiveness in the South China Sea and East China Sea, and ongoing Chinese</w:t>
      </w:r>
      <w:r w:rsidRPr="008C2EC0">
        <w:rPr>
          <w:rStyle w:val="StyleBoldUnderline"/>
          <w:rFonts w:asciiTheme="majorHAnsi" w:hAnsiTheme="majorHAnsi"/>
          <w:sz w:val="12"/>
        </w:rPr>
        <w:t>¶</w:t>
      </w:r>
      <w:r w:rsidRPr="008C2EC0">
        <w:rPr>
          <w:rStyle w:val="StyleBoldUnderline"/>
          <w:rFonts w:asciiTheme="majorHAnsi" w:hAnsiTheme="majorHAnsi"/>
        </w:rPr>
        <w:t xml:space="preserve"> cyber-espionage campaigns against American companies and the U.S. Government</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Americans</w:t>
      </w:r>
      <w:r w:rsidRPr="008C2EC0">
        <w:rPr>
          <w:rFonts w:asciiTheme="majorHAnsi" w:hAnsiTheme="majorHAnsi"/>
          <w:sz w:val="16"/>
        </w:rPr>
        <w:t xml:space="preserve"> </w:t>
      </w:r>
      <w:r w:rsidRPr="008C2EC0">
        <w:rPr>
          <w:rStyle w:val="StyleBoldUnderline"/>
          <w:rFonts w:asciiTheme="majorHAnsi" w:hAnsiTheme="majorHAnsi"/>
        </w:rPr>
        <w:t>are</w:t>
      </w:r>
      <w:r w:rsidRPr="008C2EC0">
        <w:rPr>
          <w:rFonts w:asciiTheme="majorHAnsi" w:hAnsiTheme="majorHAnsi"/>
          <w:sz w:val="16"/>
        </w:rPr>
        <w:t xml:space="preserve"> also, I suspect, </w:t>
      </w:r>
      <w:r w:rsidRPr="008C2EC0">
        <w:rPr>
          <w:rStyle w:val="StyleBoldUnderline"/>
          <w:rFonts w:asciiTheme="majorHAnsi" w:hAnsiTheme="majorHAnsi"/>
        </w:rPr>
        <w:t>intrinsically uncomfortable with seeing any autocracy</w:t>
      </w:r>
      <w:r w:rsidRPr="008C2EC0">
        <w:rPr>
          <w:rStyle w:val="StyleBoldUnderline"/>
          <w:rFonts w:asciiTheme="majorHAnsi" w:hAnsiTheme="majorHAnsi"/>
          <w:sz w:val="12"/>
        </w:rPr>
        <w:t>¶</w:t>
      </w:r>
      <w:r w:rsidRPr="008C2EC0">
        <w:rPr>
          <w:rStyle w:val="StyleBoldUnderline"/>
          <w:rFonts w:asciiTheme="majorHAnsi" w:hAnsiTheme="majorHAnsi"/>
        </w:rPr>
        <w:t xml:space="preserve"> become so powerful and ambitiou</w:t>
      </w:r>
      <w:r w:rsidRPr="008C2EC0">
        <w:rPr>
          <w:rFonts w:asciiTheme="majorHAnsi" w:hAnsiTheme="majorHAnsi"/>
          <w:sz w:val="16"/>
        </w:rPr>
        <w:t>s, regarding the PRC with greater unease as its regional</w:t>
      </w:r>
      <w:r w:rsidRPr="008C2EC0">
        <w:rPr>
          <w:rFonts w:asciiTheme="majorHAnsi" w:hAnsiTheme="majorHAnsi"/>
          <w:sz w:val="12"/>
        </w:rPr>
        <w:t>¶</w:t>
      </w:r>
      <w:r w:rsidRPr="008C2EC0">
        <w:rPr>
          <w:rFonts w:asciiTheme="majorHAnsi" w:hAnsiTheme="majorHAnsi"/>
          <w:sz w:val="16"/>
        </w:rPr>
        <w:t xml:space="preserve"> and global strength increases while its leaders remain determined to deny its population</w:t>
      </w:r>
      <w:r w:rsidRPr="008C2EC0">
        <w:rPr>
          <w:rFonts w:asciiTheme="majorHAnsi" w:hAnsiTheme="majorHAnsi"/>
          <w:sz w:val="12"/>
        </w:rPr>
        <w:t>¶</w:t>
      </w:r>
      <w:r w:rsidRPr="008C2EC0">
        <w:rPr>
          <w:rFonts w:asciiTheme="majorHAnsi" w:hAnsiTheme="majorHAnsi"/>
          <w:sz w:val="16"/>
        </w:rPr>
        <w:t xml:space="preserve"> civil and political rights.</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America’s China policy thinking is today in a state of flux.</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It has not fully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crystallized around hawkish themes, but it has clearly left behind much of its earlier,</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fairly uncritical approach to congenial engagement</w:t>
      </w:r>
      <w:r w:rsidRPr="008C2EC0">
        <w:rPr>
          <w:rStyle w:val="StyleBoldUnderline"/>
          <w:rFonts w:asciiTheme="majorHAnsi" w:hAnsiTheme="majorHAnsi"/>
        </w:rPr>
        <w:t xml:space="preserve"> </w:t>
      </w:r>
      <w:r w:rsidRPr="008C2EC0">
        <w:rPr>
          <w:rFonts w:asciiTheme="majorHAnsi" w:hAnsiTheme="majorHAnsi"/>
          <w:sz w:val="16"/>
        </w:rPr>
        <w:t>– which is now increasingly felt to</w:t>
      </w:r>
      <w:r w:rsidRPr="008C2EC0">
        <w:rPr>
          <w:rFonts w:asciiTheme="majorHAnsi" w:hAnsiTheme="majorHAnsi"/>
          <w:sz w:val="12"/>
        </w:rPr>
        <w:t>¶</w:t>
      </w:r>
      <w:r w:rsidRPr="008C2EC0">
        <w:rPr>
          <w:rFonts w:asciiTheme="majorHAnsi" w:hAnsiTheme="majorHAnsi"/>
          <w:sz w:val="16"/>
        </w:rPr>
        <w:t xml:space="preserve"> have been rather naïve. </w:t>
      </w:r>
      <w:r w:rsidRPr="008C2EC0">
        <w:rPr>
          <w:rStyle w:val="StyleBoldUnderline"/>
          <w:rFonts w:asciiTheme="majorHAnsi" w:hAnsiTheme="majorHAnsi"/>
          <w:highlight w:val="cyan"/>
        </w:rPr>
        <w:t>Even some</w:t>
      </w:r>
      <w:r w:rsidRPr="008C2EC0">
        <w:rPr>
          <w:rStyle w:val="StyleBoldUnderline"/>
          <w:rFonts w:asciiTheme="majorHAnsi" w:hAnsiTheme="majorHAnsi"/>
        </w:rPr>
        <w:t xml:space="preserve"> of our </w:t>
      </w:r>
      <w:r w:rsidRPr="008C2EC0">
        <w:rPr>
          <w:rStyle w:val="StyleBoldUnderline"/>
          <w:rFonts w:asciiTheme="majorHAnsi" w:hAnsiTheme="majorHAnsi"/>
          <w:highlight w:val="cyan"/>
        </w:rPr>
        <w:t>more prominent</w:t>
      </w:r>
      <w:r w:rsidRPr="008C2EC0">
        <w:rPr>
          <w:rStyle w:val="StyleBoldUnderline"/>
          <w:rFonts w:asciiTheme="majorHAnsi" w:hAnsiTheme="majorHAnsi"/>
        </w:rPr>
        <w:t xml:space="preserve"> so-called “</w:t>
      </w:r>
      <w:r w:rsidRPr="008C2EC0">
        <w:rPr>
          <w:rStyle w:val="StyleBoldUnderline"/>
          <w:rFonts w:asciiTheme="majorHAnsi" w:hAnsiTheme="majorHAnsi"/>
          <w:highlight w:val="cyan"/>
        </w:rPr>
        <w:t>Panda huggers”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now voice concerns about regionally aggressive PRC policies and “misbehavior</w:t>
      </w:r>
      <w:r w:rsidRPr="008C2EC0">
        <w:rPr>
          <w:rStyle w:val="StyleBoldUnderline"/>
          <w:rFonts w:asciiTheme="majorHAnsi" w:hAnsiTheme="majorHAnsi"/>
        </w:rPr>
        <w:t>,” about</w:t>
      </w:r>
      <w:r w:rsidRPr="008C2EC0">
        <w:rPr>
          <w:rStyle w:val="StyleBoldUnderline"/>
          <w:rFonts w:asciiTheme="majorHAnsi" w:hAnsiTheme="majorHAnsi"/>
          <w:sz w:val="12"/>
        </w:rPr>
        <w:t>¶</w:t>
      </w:r>
      <w:r w:rsidRPr="008C2EC0">
        <w:rPr>
          <w:rStyle w:val="StyleBoldUnderline"/>
          <w:rFonts w:asciiTheme="majorHAnsi" w:hAnsiTheme="majorHAnsi"/>
        </w:rPr>
        <w:t xml:space="preserve"> hardened Chinese attitudes of anti-American animosity, and about the implications of the</w:t>
      </w:r>
      <w:r w:rsidRPr="008C2EC0">
        <w:rPr>
          <w:rStyle w:val="StyleBoldUnderline"/>
          <w:rFonts w:asciiTheme="majorHAnsi" w:hAnsiTheme="majorHAnsi"/>
          <w:sz w:val="12"/>
        </w:rPr>
        <w:t>¶</w:t>
      </w:r>
      <w:r w:rsidRPr="008C2EC0">
        <w:rPr>
          <w:rStyle w:val="StyleBoldUnderline"/>
          <w:rFonts w:asciiTheme="majorHAnsi" w:hAnsiTheme="majorHAnsi"/>
        </w:rPr>
        <w:t xml:space="preserve"> PRC’s domestic rigidity, official corruption, and entrenched political oligarchy.</w:t>
      </w:r>
      <w:r w:rsidRPr="008C2EC0">
        <w:rPr>
          <w:rFonts w:asciiTheme="majorHAnsi" w:hAnsiTheme="majorHAnsi"/>
          <w:sz w:val="16"/>
        </w:rPr>
        <w:t xml:space="preserve"> In short,</w:t>
      </w:r>
      <w:r w:rsidRPr="008C2EC0">
        <w:rPr>
          <w:rFonts w:asciiTheme="majorHAnsi" w:hAnsiTheme="majorHAnsi"/>
          <w:sz w:val="12"/>
        </w:rPr>
        <w:t>¶</w:t>
      </w:r>
      <w:r w:rsidRPr="008C2EC0">
        <w:rPr>
          <w:rFonts w:asciiTheme="majorHAnsi" w:hAnsiTheme="majorHAnsi"/>
          <w:sz w:val="16"/>
        </w:rPr>
        <w:t xml:space="preserve"> there is in today’s Washington much less of the optimism of earlier years that</w:t>
      </w:r>
      <w:r w:rsidRPr="008C2EC0">
        <w:rPr>
          <w:rFonts w:asciiTheme="majorHAnsi" w:hAnsiTheme="majorHAnsi"/>
          <w:sz w:val="12"/>
        </w:rPr>
        <w:t>¶</w:t>
      </w:r>
      <w:r w:rsidRPr="008C2EC0">
        <w:rPr>
          <w:rFonts w:asciiTheme="majorHAnsi" w:hAnsiTheme="majorHAnsi"/>
          <w:sz w:val="16"/>
        </w:rPr>
        <w:t xml:space="preserve"> development would bring not just economic but also behavioral stability and political and</w:t>
      </w:r>
      <w:r w:rsidRPr="008C2EC0">
        <w:rPr>
          <w:rFonts w:asciiTheme="majorHAnsi" w:hAnsiTheme="majorHAnsi"/>
          <w:sz w:val="12"/>
        </w:rPr>
        <w:t>¶</w:t>
      </w:r>
      <w:r w:rsidRPr="008C2EC0">
        <w:rPr>
          <w:rFonts w:asciiTheme="majorHAnsi" w:hAnsiTheme="majorHAnsi"/>
          <w:sz w:val="16"/>
        </w:rPr>
        <w:t xml:space="preserve"> human rights progress to China, making it a “normal” state and a respected and honored</w:t>
      </w:r>
      <w:r w:rsidRPr="008C2EC0">
        <w:rPr>
          <w:rFonts w:asciiTheme="majorHAnsi" w:hAnsiTheme="majorHAnsi"/>
          <w:sz w:val="12"/>
        </w:rPr>
        <w:t>¶</w:t>
      </w:r>
      <w:r w:rsidRPr="008C2EC0">
        <w:rPr>
          <w:rFonts w:asciiTheme="majorHAnsi" w:hAnsiTheme="majorHAnsi"/>
          <w:sz w:val="16"/>
        </w:rPr>
        <w:t xml:space="preserve"> member of the international community.</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Everyone acknowledges that our two countries have important common interests,</w:t>
      </w:r>
      <w:r w:rsidRPr="008C2EC0">
        <w:rPr>
          <w:rStyle w:val="StyleBoldUnderline"/>
          <w:rFonts w:asciiTheme="majorHAnsi" w:hAnsiTheme="majorHAnsi"/>
          <w:sz w:val="12"/>
        </w:rPr>
        <w:t>¶</w:t>
      </w:r>
      <w:r w:rsidRPr="008C2EC0">
        <w:rPr>
          <w:rStyle w:val="StyleBoldUnderline"/>
          <w:rFonts w:asciiTheme="majorHAnsi" w:hAnsiTheme="majorHAnsi"/>
        </w:rPr>
        <w:t xml:space="preserve"> that they are economically interdependent, and that they need to cooperate on many</w:t>
      </w:r>
      <w:r w:rsidRPr="008C2EC0">
        <w:rPr>
          <w:rStyle w:val="StyleBoldUnderline"/>
          <w:rFonts w:asciiTheme="majorHAnsi" w:hAnsiTheme="majorHAnsi"/>
          <w:sz w:val="12"/>
        </w:rPr>
        <w:t>¶</w:t>
      </w:r>
      <w:r w:rsidRPr="008C2EC0">
        <w:rPr>
          <w:rStyle w:val="StyleBoldUnderline"/>
          <w:rFonts w:asciiTheme="majorHAnsi" w:hAnsiTheme="majorHAnsi"/>
        </w:rPr>
        <w:t xml:space="preserve"> critical issues. But </w:t>
      </w:r>
      <w:r w:rsidRPr="008C2EC0">
        <w:rPr>
          <w:rStyle w:val="StyleBoldUnderline"/>
          <w:rFonts w:asciiTheme="majorHAnsi" w:hAnsiTheme="majorHAnsi"/>
          <w:highlight w:val="cyan"/>
        </w:rPr>
        <w:t>there is</w:t>
      </w:r>
      <w:r w:rsidRPr="008C2EC0">
        <w:rPr>
          <w:rStyle w:val="StyleBoldUnderline"/>
          <w:rFonts w:asciiTheme="majorHAnsi" w:hAnsiTheme="majorHAnsi"/>
        </w:rPr>
        <w:t xml:space="preserve"> also </w:t>
      </w:r>
      <w:r w:rsidRPr="008C2EC0">
        <w:rPr>
          <w:rStyle w:val="StyleBoldUnderline"/>
          <w:rFonts w:asciiTheme="majorHAnsi" w:hAnsiTheme="majorHAnsi"/>
          <w:highlight w:val="cyan"/>
        </w:rPr>
        <w:t>an increasing understanding that the Sino-American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relationship has significant competitive aspects</w:t>
      </w:r>
      <w:r w:rsidRPr="008C2EC0">
        <w:rPr>
          <w:rStyle w:val="StyleBoldUnderline"/>
          <w:rFonts w:asciiTheme="majorHAnsi" w:hAnsiTheme="majorHAnsi"/>
        </w:rPr>
        <w:t xml:space="preserve"> – </w:t>
      </w:r>
      <w:r w:rsidRPr="008C2EC0">
        <w:rPr>
          <w:rStyle w:val="StyleBoldUnderline"/>
          <w:rFonts w:asciiTheme="majorHAnsi" w:hAnsiTheme="majorHAnsi"/>
          <w:highlight w:val="cyan"/>
        </w:rPr>
        <w:t>not least in the political and security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arenas – and that this competition is sharpening</w:t>
      </w:r>
      <w:r w:rsidRPr="008C2EC0">
        <w:rPr>
          <w:rStyle w:val="StyleBoldUnderline"/>
          <w:rFonts w:asciiTheme="majorHAnsi" w:hAnsiTheme="majorHAnsi"/>
        </w:rPr>
        <w:t>.</w:t>
      </w:r>
      <w:r w:rsidRPr="008C2EC0">
        <w:rPr>
          <w:rFonts w:asciiTheme="majorHAnsi" w:hAnsiTheme="majorHAnsi"/>
          <w:sz w:val="16"/>
        </w:rPr>
        <w:t xml:space="preserve"> We </w:t>
      </w:r>
      <w:r w:rsidRPr="008C2EC0">
        <w:rPr>
          <w:rStyle w:val="StyleBoldUnderline"/>
          <w:rFonts w:asciiTheme="majorHAnsi" w:hAnsiTheme="majorHAnsi"/>
          <w:highlight w:val="cyan"/>
        </w:rPr>
        <w:t>Americans</w:t>
      </w:r>
      <w:r w:rsidRPr="008C2EC0">
        <w:rPr>
          <w:rFonts w:asciiTheme="majorHAnsi" w:hAnsiTheme="majorHAnsi"/>
          <w:sz w:val="16"/>
        </w:rPr>
        <w:t xml:space="preserve">, in other words, </w:t>
      </w:r>
      <w:r w:rsidRPr="008C2EC0">
        <w:rPr>
          <w:rStyle w:val="StyleBoldUnderline"/>
          <w:rFonts w:asciiTheme="majorHAnsi" w:hAnsiTheme="majorHAnsi"/>
          <w:highlight w:val="cyan"/>
        </w:rPr>
        <w:t>seem to</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be beginning to catch up to the endemic suspicion that has been apparent for so many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years</w:t>
      </w:r>
      <w:r w:rsidRPr="008C2EC0">
        <w:rPr>
          <w:rStyle w:val="StyleBoldUnderline"/>
          <w:rFonts w:asciiTheme="majorHAnsi" w:hAnsiTheme="majorHAnsi"/>
        </w:rPr>
        <w:t>, in the PRC, in looking at us.</w:t>
      </w:r>
    </w:p>
    <w:p w14:paraId="236E645C" w14:textId="77777777" w:rsidR="00E91F3A" w:rsidRPr="008C2EC0" w:rsidRDefault="00E91F3A" w:rsidP="00E91F3A">
      <w:pPr>
        <w:pStyle w:val="Heading4"/>
      </w:pPr>
      <w:bookmarkStart w:id="0" w:name="_GoBack"/>
      <w:bookmarkEnd w:id="0"/>
      <w:r w:rsidRPr="008C2EC0">
        <w:t xml:space="preserve">2. Chinese deterrence operations- lack of mutual understanding causes Chinese attempts at deterrence to be misinterpreted – this triggers escalation </w:t>
      </w:r>
    </w:p>
    <w:p w14:paraId="5D0CD1A5"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RKS)</w:t>
      </w:r>
    </w:p>
    <w:p w14:paraId="4FD397EF" w14:textId="77777777" w:rsidR="00E91F3A" w:rsidRPr="008C2EC0" w:rsidRDefault="00E91F3A" w:rsidP="00E91F3A">
      <w:pPr>
        <w:rPr>
          <w:rFonts w:asciiTheme="majorHAnsi" w:hAnsiTheme="majorHAnsi"/>
          <w:sz w:val="16"/>
        </w:rPr>
      </w:pPr>
      <w:r w:rsidRPr="008C2EC0">
        <w:rPr>
          <w:rStyle w:val="StyleBoldUnderline"/>
          <w:rFonts w:asciiTheme="majorHAnsi" w:hAnsiTheme="majorHAnsi"/>
        </w:rPr>
        <w:t xml:space="preserve">Some of China’s thinking on using its missile force to conduct </w:t>
      </w:r>
      <w:r w:rsidRPr="008C2EC0">
        <w:rPr>
          <w:rStyle w:val="StyleBoldUnderline"/>
          <w:rFonts w:asciiTheme="majorHAnsi" w:hAnsiTheme="majorHAnsi"/>
          <w:highlight w:val="cyan"/>
        </w:rPr>
        <w:t>deterrence operations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that send signals aimed at influencing an adversary also raises the possibility of miscalculation or inadvertent escalation</w:t>
      </w:r>
      <w:r w:rsidRPr="008C2EC0">
        <w:rPr>
          <w:rStyle w:val="StyleBoldUnderline"/>
          <w:rFonts w:asciiTheme="majorHAnsi" w:hAnsiTheme="majorHAnsi"/>
        </w:rPr>
        <w:t xml:space="preserve"> in a crisis or conflict scenario. </w:t>
      </w:r>
      <w:r w:rsidRPr="008C2EC0">
        <w:rPr>
          <w:rStyle w:val="StyleBoldUnderline"/>
          <w:rFonts w:asciiTheme="majorHAnsi" w:hAnsiTheme="majorHAnsi"/>
          <w:highlight w:val="cyan"/>
        </w:rPr>
        <w:t>Miscalculation</w:t>
      </w:r>
      <w:r w:rsidRPr="008C2EC0">
        <w:rPr>
          <w:rStyle w:val="StyleBoldUnderline"/>
          <w:rFonts w:asciiTheme="majorHAnsi" w:hAnsiTheme="majorHAnsi"/>
        </w:rPr>
        <w:t xml:space="preserve"> in the midst of a crisis is a particularly troubling possibility—one that </w:t>
      </w:r>
      <w:r w:rsidRPr="008C2EC0">
        <w:rPr>
          <w:rStyle w:val="StyleBoldUnderline"/>
          <w:rFonts w:asciiTheme="majorHAnsi" w:hAnsiTheme="majorHAnsi"/>
          <w:highlight w:val="cyan"/>
        </w:rPr>
        <w:t>could be heightened by uncertainty over the message that one side is trying to convey to the other or by overconfidence in the ability to control escalation</w:t>
      </w:r>
      <w:r w:rsidRPr="008C2EC0">
        <w:rPr>
          <w:rStyle w:val="StyleBoldUnderline"/>
          <w:rFonts w:asciiTheme="majorHAnsi" w:hAnsiTheme="majorHAnsi"/>
        </w:rPr>
        <w:t>.</w:t>
      </w:r>
      <w:r w:rsidRPr="008C2EC0">
        <w:rPr>
          <w:rFonts w:asciiTheme="majorHAnsi" w:hAnsiTheme="majorHAnsi"/>
          <w:sz w:val="16"/>
        </w:rPr>
        <w:t xml:space="preserve">25 The most serious concern is that </w:t>
      </w:r>
      <w:r w:rsidRPr="008C2EC0">
        <w:rPr>
          <w:rStyle w:val="StyleBoldUnderline"/>
          <w:rFonts w:asciiTheme="majorHAnsi" w:hAnsiTheme="majorHAnsi"/>
        </w:rPr>
        <w:t xml:space="preserve">some of the </w:t>
      </w:r>
      <w:r w:rsidRPr="008C2EC0">
        <w:rPr>
          <w:rStyle w:val="StyleBoldUnderline"/>
          <w:rFonts w:asciiTheme="majorHAnsi" w:hAnsiTheme="majorHAnsi"/>
          <w:highlight w:val="cyan"/>
        </w:rPr>
        <w:t>signaling activities</w:t>
      </w:r>
      <w:r w:rsidRPr="008C2EC0">
        <w:rPr>
          <w:rStyle w:val="StyleBoldUnderline"/>
          <w:rFonts w:asciiTheme="majorHAnsi" w:hAnsiTheme="majorHAnsi"/>
        </w:rPr>
        <w:t xml:space="preserve"> described in Chinese publications </w:t>
      </w:r>
      <w:r w:rsidRPr="008C2EC0">
        <w:rPr>
          <w:rStyle w:val="StyleBoldUnderline"/>
          <w:rFonts w:asciiTheme="majorHAnsi" w:hAnsiTheme="majorHAnsi"/>
          <w:highlight w:val="cyan"/>
        </w:rPr>
        <w:t>could easily be interpreted</w:t>
      </w:r>
      <w:r w:rsidRPr="008C2EC0">
        <w:rPr>
          <w:rStyle w:val="StyleBoldUnderline"/>
          <w:rFonts w:asciiTheme="majorHAnsi" w:hAnsiTheme="majorHAnsi"/>
        </w:rPr>
        <w:t xml:space="preserve"> not as a demonstration of resolve or as a warning, but </w:t>
      </w:r>
      <w:r w:rsidRPr="008C2EC0">
        <w:rPr>
          <w:rStyle w:val="StyleBoldUnderline"/>
          <w:rFonts w:asciiTheme="majorHAnsi" w:hAnsiTheme="majorHAnsi"/>
          <w:highlight w:val="cyan"/>
        </w:rPr>
        <w:t>as preparation to conduct actual nuclear missile strikes, possibly decreasing crisis stability or even triggering escalation rather than strengthening deterrence</w:t>
      </w:r>
      <w:r w:rsidRPr="008C2EC0">
        <w:rPr>
          <w:rFonts w:asciiTheme="majorHAnsi" w:hAnsiTheme="majorHAnsi"/>
          <w:sz w:val="16"/>
        </w:rPr>
        <w:t xml:space="preserve">. Indeed, some Chinese sources contain references that raise troubling questions about </w:t>
      </w:r>
      <w:r w:rsidRPr="008C2EC0">
        <w:rPr>
          <w:rStyle w:val="StyleBoldUnderline"/>
          <w:rFonts w:asciiTheme="majorHAnsi" w:hAnsiTheme="majorHAnsi"/>
        </w:rPr>
        <w:t xml:space="preserve">potential </w:t>
      </w:r>
      <w:r w:rsidRPr="008C2EC0">
        <w:rPr>
          <w:rStyle w:val="StyleBoldUnderline"/>
          <w:rFonts w:asciiTheme="majorHAnsi" w:hAnsiTheme="majorHAnsi"/>
          <w:highlight w:val="cyan"/>
        </w:rPr>
        <w:t>miscalculation</w:t>
      </w:r>
      <w:r w:rsidRPr="008C2EC0">
        <w:rPr>
          <w:rStyle w:val="StyleBoldUnderline"/>
          <w:rFonts w:asciiTheme="majorHAnsi" w:hAnsiTheme="majorHAnsi"/>
        </w:rPr>
        <w:t xml:space="preserve">s that </w:t>
      </w:r>
      <w:r w:rsidRPr="008C2EC0">
        <w:rPr>
          <w:rStyle w:val="StyleBoldUnderline"/>
          <w:rFonts w:asciiTheme="majorHAnsi" w:hAnsiTheme="majorHAnsi"/>
          <w:highlight w:val="cyan"/>
        </w:rPr>
        <w:t>could result from attempts to increase the intensity of deterrence during a crisis or in the midst of a conventional conflict</w:t>
      </w:r>
      <w:r w:rsidRPr="008C2EC0">
        <w:rPr>
          <w:rFonts w:asciiTheme="majorHAnsi" w:hAnsiTheme="majorHAnsi"/>
          <w:sz w:val="16"/>
        </w:rPr>
        <w:t xml:space="preserve">.26 Although Chinese authors appear to demonstrate at least some awareness of the danger that actions intended to deter an adversary could instead trigger escalation, the </w:t>
      </w:r>
      <w:r w:rsidRPr="008C2EC0">
        <w:rPr>
          <w:rStyle w:val="StyleBoldUnderline"/>
          <w:rFonts w:asciiTheme="majorHAnsi" w:hAnsiTheme="majorHAnsi"/>
        </w:rPr>
        <w:t>discussions of these risks in the relevant publications are quite limited</w:t>
      </w:r>
      <w:r w:rsidRPr="008C2EC0">
        <w:rPr>
          <w:rFonts w:asciiTheme="majorHAnsi" w:hAnsiTheme="majorHAnsi"/>
          <w:sz w:val="16"/>
        </w:rPr>
        <w:t xml:space="preserve">.27 </w:t>
      </w:r>
    </w:p>
    <w:p w14:paraId="0378825F" w14:textId="77777777" w:rsidR="00E91F3A" w:rsidRPr="008C2EC0" w:rsidRDefault="00E91F3A" w:rsidP="00E91F3A">
      <w:pPr>
        <w:pStyle w:val="Heading4"/>
      </w:pPr>
      <w:r w:rsidRPr="008C2EC0">
        <w:t xml:space="preserve">3. No-first-use ambiguity- Chinese ambiguity over NFU incentivizes first strikes  and escalation - US needs pursue </w:t>
      </w:r>
    </w:p>
    <w:p w14:paraId="412E221F"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RKS)</w:t>
      </w:r>
    </w:p>
    <w:p w14:paraId="21DFCE2A"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rPr>
        <w:t xml:space="preserve">China’s reliance on </w:t>
      </w:r>
      <w:r w:rsidRPr="008C2EC0">
        <w:rPr>
          <w:rStyle w:val="StyleBoldUnderline"/>
          <w:rFonts w:asciiTheme="majorHAnsi" w:hAnsiTheme="majorHAnsi"/>
          <w:highlight w:val="cyan"/>
        </w:rPr>
        <w:t>limited ambiguity regarding no-first-use has</w:t>
      </w:r>
      <w:r w:rsidRPr="008C2EC0">
        <w:rPr>
          <w:rStyle w:val="StyleBoldUnderline"/>
          <w:rFonts w:asciiTheme="majorHAnsi" w:hAnsiTheme="majorHAnsi"/>
        </w:rPr>
        <w:t xml:space="preserve"> </w:t>
      </w:r>
      <w:r w:rsidRPr="008C2EC0">
        <w:rPr>
          <w:rFonts w:asciiTheme="majorHAnsi" w:hAnsiTheme="majorHAnsi"/>
        </w:rPr>
        <w:t>two</w:t>
      </w:r>
      <w:r w:rsidRPr="008C2EC0">
        <w:rPr>
          <w:rStyle w:val="StyleBoldUnderline"/>
          <w:rFonts w:asciiTheme="majorHAnsi" w:hAnsiTheme="majorHAnsi"/>
        </w:rPr>
        <w:t xml:space="preserve"> </w:t>
      </w:r>
      <w:r w:rsidRPr="008C2EC0">
        <w:rPr>
          <w:rFonts w:asciiTheme="majorHAnsi" w:hAnsiTheme="majorHAnsi"/>
        </w:rPr>
        <w:t>important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consequences</w:t>
      </w:r>
      <w:r w:rsidRPr="008C2EC0">
        <w:rPr>
          <w:rFonts w:asciiTheme="majorHAnsi" w:hAnsiTheme="majorHAnsi"/>
        </w:rPr>
        <w:t>, both of which conªrm the strength of its commitment to</w:t>
      </w:r>
      <w:r w:rsidRPr="008C2EC0">
        <w:rPr>
          <w:rFonts w:asciiTheme="majorHAnsi" w:hAnsiTheme="majorHAnsi"/>
          <w:sz w:val="12"/>
        </w:rPr>
        <w:t xml:space="preserve">¶ </w:t>
      </w:r>
      <w:r w:rsidRPr="008C2EC0">
        <w:rPr>
          <w:rFonts w:asciiTheme="majorHAnsi" w:hAnsiTheme="majorHAnsi"/>
        </w:rPr>
        <w:t xml:space="preserve">maintaining an assured retaliation posture. First, </w:t>
      </w:r>
      <w:r w:rsidRPr="008C2EC0">
        <w:rPr>
          <w:rStyle w:val="StyleBoldUnderline"/>
          <w:rFonts w:asciiTheme="majorHAnsi" w:hAnsiTheme="majorHAnsi"/>
        </w:rPr>
        <w:t xml:space="preserve">China’s reliance on limited¶ </w:t>
      </w:r>
      <w:r w:rsidRPr="008C2EC0">
        <w:rPr>
          <w:rStyle w:val="StyleBoldUnderline"/>
          <w:rFonts w:asciiTheme="majorHAnsi" w:hAnsiTheme="majorHAnsi"/>
          <w:highlight w:val="cyan"/>
        </w:rPr>
        <w:t>ambiguity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suggests that China is either ignoring or is prepared to accept a¶ greater risk of crisis instabilit</w:t>
      </w:r>
      <w:r w:rsidRPr="008C2EC0">
        <w:rPr>
          <w:rStyle w:val="StyleBoldUnderline"/>
          <w:rFonts w:asciiTheme="majorHAnsi" w:hAnsiTheme="majorHAnsi"/>
        </w:rPr>
        <w:t xml:space="preserve">y </w:t>
      </w:r>
      <w:r w:rsidRPr="008C2EC0">
        <w:rPr>
          <w:rFonts w:asciiTheme="majorHAnsi" w:hAnsiTheme="majorHAnsi"/>
        </w:rPr>
        <w:t>to avoid building a larger nuclear arsenal,</w:t>
      </w:r>
      <w:r w:rsidRPr="008C2EC0">
        <w:rPr>
          <w:rFonts w:asciiTheme="majorHAnsi" w:hAnsiTheme="majorHAnsi"/>
          <w:sz w:val="12"/>
        </w:rPr>
        <w:t xml:space="preserve">¶ </w:t>
      </w:r>
      <w:r w:rsidRPr="008C2EC0">
        <w:rPr>
          <w:rFonts w:asciiTheme="majorHAnsi" w:hAnsiTheme="majorHAnsi"/>
        </w:rPr>
        <w:t>which would be the other most likely alternative option for deterring U.S. offensive</w:t>
      </w:r>
      <w:r w:rsidRPr="008C2EC0">
        <w:rPr>
          <w:rFonts w:asciiTheme="majorHAnsi" w:hAnsiTheme="majorHAnsi"/>
          <w:sz w:val="12"/>
        </w:rPr>
        <w:t xml:space="preserve">¶ </w:t>
      </w:r>
      <w:r w:rsidRPr="008C2EC0">
        <w:rPr>
          <w:rFonts w:asciiTheme="majorHAnsi" w:hAnsiTheme="majorHAnsi"/>
        </w:rPr>
        <w:t>strikes on its nuclear forces. As Yao Yunzhu explains, “For a state</w:t>
      </w:r>
      <w:r w:rsidRPr="008C2EC0">
        <w:rPr>
          <w:rFonts w:asciiTheme="majorHAnsi" w:hAnsiTheme="majorHAnsi"/>
          <w:sz w:val="12"/>
        </w:rPr>
        <w:t xml:space="preserve">¶ </w:t>
      </w:r>
      <w:r w:rsidRPr="008C2EC0">
        <w:rPr>
          <w:rFonts w:asciiTheme="majorHAnsi" w:hAnsiTheme="majorHAnsi"/>
        </w:rPr>
        <w:t>adopting a no-ªrst-use policy and intending not to waste too much money on</w:t>
      </w:r>
      <w:r w:rsidRPr="008C2EC0">
        <w:rPr>
          <w:rFonts w:asciiTheme="majorHAnsi" w:hAnsiTheme="majorHAnsi"/>
          <w:sz w:val="12"/>
        </w:rPr>
        <w:t xml:space="preserve">¶ </w:t>
      </w:r>
      <w:r w:rsidRPr="008C2EC0">
        <w:rPr>
          <w:rFonts w:asciiTheme="majorHAnsi" w:hAnsiTheme="majorHAnsi"/>
        </w:rPr>
        <w:t>unusable weapons, dependence on opaqueness to bring about greater deterrent</w:t>
      </w:r>
      <w:r w:rsidRPr="008C2EC0">
        <w:rPr>
          <w:rFonts w:asciiTheme="majorHAnsi" w:hAnsiTheme="majorHAnsi"/>
          <w:sz w:val="12"/>
        </w:rPr>
        <w:t xml:space="preserve">¶ </w:t>
      </w:r>
      <w:r w:rsidRPr="008C2EC0">
        <w:rPr>
          <w:rFonts w:asciiTheme="majorHAnsi" w:hAnsiTheme="majorHAnsi"/>
        </w:rPr>
        <w:t xml:space="preserve">value is a wise choice.”172 </w:t>
      </w:r>
      <w:r w:rsidRPr="008C2EC0">
        <w:rPr>
          <w:rStyle w:val="StyleBoldUnderline"/>
          <w:rFonts w:asciiTheme="majorHAnsi" w:hAnsiTheme="majorHAnsi"/>
          <w:highlight w:val="cyan"/>
        </w:rPr>
        <w:t>The United States, however, might be tempted¶ to attack Chinese nuclear forces sooner or more decisively if it is unsure¶ whether China will adhere to its no-first-use policy</w:t>
      </w:r>
      <w:r w:rsidRPr="008C2EC0">
        <w:rPr>
          <w:rFonts w:asciiTheme="majorHAnsi" w:hAnsiTheme="majorHAnsi"/>
          <w:highlight w:val="cyan"/>
        </w:rPr>
        <w:t>.</w:t>
      </w:r>
      <w:r w:rsidRPr="008C2EC0">
        <w:rPr>
          <w:rFonts w:asciiTheme="majorHAnsi" w:hAnsiTheme="majorHAnsi"/>
        </w:rPr>
        <w:t xml:space="preserve"> For example, </w:t>
      </w:r>
      <w:r w:rsidRPr="008C2EC0">
        <w:rPr>
          <w:rStyle w:val="StyleBoldUnderline"/>
          <w:rFonts w:asciiTheme="majorHAnsi" w:hAnsiTheme="majorHAnsi"/>
        </w:rPr>
        <w:t xml:space="preserve">some U.S.¶ analysts worry that </w:t>
      </w:r>
      <w:r w:rsidRPr="008C2EC0">
        <w:rPr>
          <w:rStyle w:val="StyleBoldUnderline"/>
          <w:rFonts w:asciiTheme="majorHAnsi" w:hAnsiTheme="majorHAnsi"/>
          <w:highlight w:val="cyan"/>
        </w:rPr>
        <w:t>the United States might mistake one of China’s conventional¶ DF-21 ballistic missile for its nuclear-tipped variant.</w:t>
      </w:r>
      <w:r w:rsidRPr="008C2EC0">
        <w:rPr>
          <w:rFonts w:asciiTheme="majorHAnsi" w:hAnsiTheme="majorHAnsi"/>
        </w:rPr>
        <w:t xml:space="preserve"> Some Western analysts,</w:t>
      </w:r>
      <w:r w:rsidRPr="008C2EC0">
        <w:rPr>
          <w:rFonts w:asciiTheme="majorHAnsi" w:hAnsiTheme="majorHAnsi"/>
          <w:sz w:val="12"/>
        </w:rPr>
        <w:t xml:space="preserve">¶ </w:t>
      </w:r>
      <w:r w:rsidRPr="008C2EC0">
        <w:rPr>
          <w:rFonts w:asciiTheme="majorHAnsi" w:hAnsiTheme="majorHAnsi"/>
        </w:rPr>
        <w:t xml:space="preserve">such as Aaron Friedberg, conclude, for example, that </w:t>
      </w:r>
      <w:r w:rsidRPr="008C2EC0">
        <w:rPr>
          <w:rStyle w:val="StyleBoldUnderline"/>
          <w:rFonts w:asciiTheme="majorHAnsi" w:hAnsiTheme="majorHAnsi"/>
          <w:highlight w:val="cyan"/>
        </w:rPr>
        <w:t xml:space="preserve">such ambiguity means that China might even conduct limited nuclear warning strikes in the¶ Pacific theater, escalating the conflict </w:t>
      </w:r>
      <w:r w:rsidRPr="008C2EC0">
        <w:rPr>
          <w:rStyle w:val="StyleBoldUnderline"/>
          <w:rFonts w:asciiTheme="majorHAnsi" w:hAnsiTheme="majorHAnsi"/>
        </w:rPr>
        <w:t>to de-escalate it</w:t>
      </w:r>
      <w:r w:rsidRPr="008C2EC0">
        <w:rPr>
          <w:rFonts w:asciiTheme="majorHAnsi" w:hAnsiTheme="majorHAnsi"/>
        </w:rPr>
        <w:t>.173</w:t>
      </w:r>
      <w:r w:rsidRPr="008C2EC0">
        <w:rPr>
          <w:rFonts w:asciiTheme="majorHAnsi" w:hAnsiTheme="majorHAnsi"/>
          <w:sz w:val="12"/>
        </w:rPr>
        <w:t xml:space="preserve">¶ </w:t>
      </w:r>
      <w:r w:rsidRPr="008C2EC0">
        <w:rPr>
          <w:rStyle w:val="StyleBoldUnderline"/>
          <w:rFonts w:asciiTheme="majorHAnsi" w:hAnsiTheme="majorHAnsi"/>
        </w:rPr>
        <w:t>The United States would have much less reason to worry about and prepare¶ for such contingencies if China had an unambiguous no-first-use policy.</w:t>
      </w:r>
      <w:r w:rsidRPr="008C2EC0">
        <w:rPr>
          <w:rFonts w:asciiTheme="majorHAnsi" w:hAnsiTheme="majorHAnsi"/>
        </w:rPr>
        <w:t xml:space="preserve"> Moreover,</w:t>
      </w:r>
      <w:r w:rsidRPr="008C2EC0">
        <w:rPr>
          <w:rFonts w:asciiTheme="majorHAnsi" w:hAnsiTheme="majorHAnsi"/>
          <w:sz w:val="12"/>
        </w:rPr>
        <w:t xml:space="preserve">¶ </w:t>
      </w:r>
      <w:r w:rsidRPr="008C2EC0">
        <w:rPr>
          <w:rFonts w:asciiTheme="majorHAnsi" w:hAnsiTheme="majorHAnsi"/>
        </w:rPr>
        <w:t>Chinese strategists appear to be aware of this trade-off. As one AMS</w:t>
      </w:r>
      <w:r w:rsidRPr="008C2EC0">
        <w:rPr>
          <w:rFonts w:asciiTheme="majorHAnsi" w:hAnsiTheme="majorHAnsi"/>
          <w:sz w:val="12"/>
        </w:rPr>
        <w:t xml:space="preserve">¶ </w:t>
      </w:r>
      <w:r w:rsidRPr="008C2EC0">
        <w:rPr>
          <w:rFonts w:asciiTheme="majorHAnsi" w:hAnsiTheme="majorHAnsi"/>
        </w:rPr>
        <w:t>scholar notes, the United States is seeking “to enrich and improve its nuclear</w:t>
      </w:r>
      <w:r w:rsidRPr="008C2EC0">
        <w:rPr>
          <w:rFonts w:asciiTheme="majorHAnsi" w:hAnsiTheme="majorHAnsi"/>
          <w:sz w:val="12"/>
        </w:rPr>
        <w:t xml:space="preserve">¶ </w:t>
      </w:r>
      <w:r w:rsidRPr="008C2EC0">
        <w:rPr>
          <w:rFonts w:asciiTheme="majorHAnsi" w:hAnsiTheme="majorHAnsi"/>
        </w:rPr>
        <w:t>policy in order to effectively counter China’s so-called ‘nuclear ambiguity</w:t>
      </w:r>
      <w:r w:rsidRPr="008C2EC0">
        <w:rPr>
          <w:rFonts w:asciiTheme="majorHAnsi" w:hAnsiTheme="majorHAnsi"/>
          <w:sz w:val="12"/>
        </w:rPr>
        <w:t xml:space="preserve">¶ </w:t>
      </w:r>
      <w:r w:rsidRPr="008C2EC0">
        <w:rPr>
          <w:rFonts w:asciiTheme="majorHAnsi" w:hAnsiTheme="majorHAnsi"/>
        </w:rPr>
        <w:t>policy,’ while at the same time preventing China’s ‘unintentional use of nuclear</w:t>
      </w:r>
      <w:r w:rsidRPr="008C2EC0">
        <w:rPr>
          <w:rFonts w:asciiTheme="majorHAnsi" w:hAnsiTheme="majorHAnsi"/>
          <w:sz w:val="12"/>
        </w:rPr>
        <w:t xml:space="preserve">¶ </w:t>
      </w:r>
      <w:r w:rsidRPr="008C2EC0">
        <w:rPr>
          <w:rFonts w:asciiTheme="majorHAnsi" w:hAnsiTheme="majorHAnsi"/>
        </w:rPr>
        <w:t>weapons,’ ensuring the confrontation remains limited.”174 Thus, even</w:t>
      </w:r>
      <w:r w:rsidRPr="008C2EC0">
        <w:rPr>
          <w:rFonts w:asciiTheme="majorHAnsi" w:hAnsiTheme="majorHAnsi"/>
          <w:sz w:val="12"/>
        </w:rPr>
        <w:t xml:space="preserve">¶ </w:t>
      </w:r>
      <w:r w:rsidRPr="008C2EC0">
        <w:rPr>
          <w:rFonts w:asciiTheme="majorHAnsi" w:hAnsiTheme="majorHAnsi"/>
        </w:rPr>
        <w:t xml:space="preserve">though </w:t>
      </w:r>
      <w:r w:rsidRPr="008C2EC0">
        <w:rPr>
          <w:rStyle w:val="StyleBoldUnderline"/>
          <w:rFonts w:asciiTheme="majorHAnsi" w:hAnsiTheme="majorHAnsi"/>
          <w:highlight w:val="cyan"/>
        </w:rPr>
        <w:t>China</w:t>
      </w:r>
      <w:r w:rsidRPr="008C2EC0">
        <w:rPr>
          <w:rFonts w:asciiTheme="majorHAnsi" w:hAnsiTheme="majorHAnsi"/>
        </w:rPr>
        <w:t xml:space="preserve"> is relatively optimistic about crisis stability, its </w:t>
      </w:r>
      <w:r w:rsidRPr="008C2EC0">
        <w:rPr>
          <w:rStyle w:val="StyleBoldUnderline"/>
          <w:rFonts w:asciiTheme="majorHAnsi" w:hAnsiTheme="majorHAnsi"/>
          <w:highlight w:val="cyan"/>
        </w:rPr>
        <w:t>desire to deter¶ conventional strikes on nuclear forces through limited ambiguity about no-¶ first-use could backfire</w:t>
      </w:r>
      <w:r w:rsidRPr="008C2EC0">
        <w:rPr>
          <w:rStyle w:val="StyleBoldUnderline"/>
          <w:rFonts w:asciiTheme="majorHAnsi" w:hAnsiTheme="majorHAnsi"/>
        </w:rPr>
        <w:t>.</w:t>
      </w:r>
      <w:r w:rsidRPr="008C2EC0">
        <w:rPr>
          <w:rFonts w:asciiTheme="majorHAnsi" w:hAnsiTheme="majorHAnsi"/>
        </w:rPr>
        <w:t xml:space="preserve"> In particular, </w:t>
      </w:r>
      <w:r w:rsidRPr="008C2EC0">
        <w:rPr>
          <w:rStyle w:val="StyleBoldUnderline"/>
          <w:rFonts w:asciiTheme="majorHAnsi" w:hAnsiTheme="majorHAnsi"/>
        </w:rPr>
        <w:t xml:space="preserve">if the United States believes that China¶ has expanded the roles its nuclear weapons are intended to play beyond deterring¶ nuclear attacks or coercion, then </w:t>
      </w:r>
      <w:r w:rsidRPr="008C2EC0">
        <w:rPr>
          <w:rStyle w:val="StyleBoldUnderline"/>
          <w:rFonts w:asciiTheme="majorHAnsi" w:hAnsiTheme="majorHAnsi"/>
          <w:highlight w:val="cyan"/>
        </w:rPr>
        <w:t>the United States would have a greater¶ incentive to pursue strategic primacy and even a more offensive conventional¶ doctrine to counter Chinese nuclear forces.</w:t>
      </w:r>
    </w:p>
    <w:p w14:paraId="21F4DF00" w14:textId="77777777" w:rsidR="00E91F3A" w:rsidRPr="008C2EC0" w:rsidRDefault="00E91F3A" w:rsidP="00E91F3A">
      <w:pPr>
        <w:rPr>
          <w:rFonts w:asciiTheme="majorHAnsi" w:hAnsiTheme="majorHAnsi"/>
        </w:rPr>
      </w:pPr>
    </w:p>
    <w:p w14:paraId="4A1BD040" w14:textId="77777777" w:rsidR="00E91F3A" w:rsidRPr="008C2EC0" w:rsidRDefault="00E91F3A" w:rsidP="00E91F3A">
      <w:pPr>
        <w:pStyle w:val="Heading4"/>
      </w:pPr>
      <w:r w:rsidRPr="008C2EC0">
        <w:t>4. Arms racing- Uncertainty from lack of knowledge leads to worst case scenario planning and arms racing</w:t>
      </w:r>
    </w:p>
    <w:p w14:paraId="28110B81"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RKS)</w:t>
      </w:r>
    </w:p>
    <w:p w14:paraId="30F32F0D" w14:textId="77777777" w:rsidR="00E91F3A" w:rsidRPr="008C2EC0" w:rsidRDefault="00E91F3A" w:rsidP="00E91F3A">
      <w:pPr>
        <w:rPr>
          <w:rFonts w:asciiTheme="majorHAnsi" w:hAnsiTheme="majorHAnsi"/>
          <w:b/>
          <w:u w:val="single"/>
        </w:rPr>
      </w:pPr>
      <w:r w:rsidRPr="008C2EC0">
        <w:rPr>
          <w:rStyle w:val="StyleBoldUnderline"/>
          <w:rFonts w:asciiTheme="majorHAnsi" w:hAnsiTheme="majorHAnsi"/>
          <w:highlight w:val="cyan"/>
        </w:rPr>
        <w:t>Uncertainty</w:t>
      </w:r>
      <w:r w:rsidRPr="008C2EC0">
        <w:rPr>
          <w:rFonts w:asciiTheme="majorHAnsi" w:hAnsiTheme="majorHAnsi"/>
          <w:sz w:val="16"/>
        </w:rPr>
        <w:t xml:space="preserve">, however, also </w:t>
      </w:r>
      <w:r w:rsidRPr="008C2EC0">
        <w:rPr>
          <w:rStyle w:val="StyleBoldUnderline"/>
          <w:rFonts w:asciiTheme="majorHAnsi" w:hAnsiTheme="majorHAnsi"/>
          <w:highlight w:val="cyan"/>
        </w:rPr>
        <w:t>has costs</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 particularly if a profound lack of knowledge about a party’s broad strategic intentions and/or the basic size and capability of its strategic force leads the other party to assume the worst and plan accordingl</w:t>
      </w:r>
      <w:r w:rsidRPr="008C2EC0">
        <w:rPr>
          <w:rStyle w:val="StyleBoldUnderline"/>
          <w:rFonts w:asciiTheme="majorHAnsi" w:hAnsiTheme="majorHAnsi"/>
        </w:rPr>
        <w:t>y.</w:t>
      </w:r>
      <w:r w:rsidRPr="008C2EC0">
        <w:rPr>
          <w:rFonts w:asciiTheme="majorHAnsi" w:hAnsiTheme="majorHAnsi"/>
          <w:sz w:val="16"/>
        </w:rPr>
        <w:t xml:space="preserve"> In a now obscure but nonetheless interesting book published in 1965, Martin McGuire tried to use economic models to understand the role of information, secrecy, and uncertainty in strategic arms race behavior.19 His book contains a number of interesting ideas, but one important observation is that </w:t>
      </w:r>
      <w:r w:rsidRPr="008C2EC0">
        <w:rPr>
          <w:rStyle w:val="StyleBoldUnderline"/>
          <w:rFonts w:asciiTheme="majorHAnsi" w:hAnsiTheme="majorHAnsi"/>
          <w:highlight w:val="cyan"/>
        </w:rPr>
        <w:t>significant uncertainty</w:t>
      </w:r>
      <w:r w:rsidRPr="008C2EC0">
        <w:rPr>
          <w:rStyle w:val="StyleBoldUnderline"/>
          <w:rFonts w:asciiTheme="majorHAnsi" w:hAnsiTheme="majorHAnsi"/>
        </w:rPr>
        <w:t xml:space="preserve"> – or uncertainty that can be overcome only at an exorbitant cost – </w:t>
      </w:r>
      <w:r w:rsidRPr="008C2EC0">
        <w:rPr>
          <w:rStyle w:val="StyleBoldUnderline"/>
          <w:rFonts w:asciiTheme="majorHAnsi" w:hAnsiTheme="majorHAnsi"/>
          <w:highlight w:val="cyan"/>
        </w:rPr>
        <w:t>may tend to drive a party toward “greater numbers of missiles, or greater yields, or accuracies, and so on, to compensate for one’s ignorance</w:t>
      </w:r>
      <w:r w:rsidRPr="008C2EC0">
        <w:rPr>
          <w:rStyle w:val="StyleBoldUnderline"/>
          <w:rFonts w:asciiTheme="majorHAnsi" w:hAnsiTheme="majorHAnsi"/>
        </w:rPr>
        <w:t>.</w:t>
      </w:r>
      <w:r w:rsidRPr="008C2EC0">
        <w:rPr>
          <w:rFonts w:asciiTheme="majorHAnsi" w:hAnsiTheme="majorHAnsi"/>
          <w:sz w:val="16"/>
        </w:rPr>
        <w:t xml:space="preserve">”20 </w:t>
      </w:r>
      <w:r w:rsidRPr="008C2EC0">
        <w:rPr>
          <w:rStyle w:val="StyleBoldUnderline"/>
          <w:rFonts w:asciiTheme="majorHAnsi" w:hAnsiTheme="majorHAnsi"/>
          <w:highlight w:val="cyan"/>
        </w:rPr>
        <w:t>A great level of uncertainty</w:t>
      </w:r>
      <w:r w:rsidRPr="008C2EC0">
        <w:rPr>
          <w:rStyle w:val="StyleBoldUnderline"/>
          <w:rFonts w:asciiTheme="majorHAnsi" w:hAnsiTheme="majorHAnsi"/>
        </w:rPr>
        <w:t xml:space="preserve">, in other words, </w:t>
      </w:r>
      <w:r w:rsidRPr="008C2EC0">
        <w:rPr>
          <w:rStyle w:val="StyleBoldUnderline"/>
          <w:rFonts w:asciiTheme="majorHAnsi" w:hAnsiTheme="majorHAnsi"/>
          <w:highlight w:val="cyan"/>
        </w:rPr>
        <w:t>can exacerbate arms racing,</w:t>
      </w:r>
      <w:r w:rsidRPr="008C2EC0">
        <w:rPr>
          <w:rStyle w:val="StyleBoldUnderline"/>
          <w:rFonts w:asciiTheme="majorHAnsi" w:hAnsiTheme="majorHAnsi"/>
        </w:rPr>
        <w:t xml:space="preserve"> because parties facing uncertainty have, in effect, higher incentives to adopt behavior that “hedges” aggressively against worst-case scenarios.</w:t>
      </w:r>
      <w:r w:rsidRPr="008C2EC0">
        <w:rPr>
          <w:rFonts w:asciiTheme="majorHAnsi" w:hAnsiTheme="majorHAnsi"/>
          <w:sz w:val="16"/>
        </w:rPr>
        <w:t xml:space="preserve"> This is an important insight. I would add, however, that this presents not just a force-planning problem, but also an operational and indeed a crisis-stability challenge. </w:t>
      </w:r>
      <w:r w:rsidRPr="008C2EC0">
        <w:rPr>
          <w:rStyle w:val="StyleBoldUnderline"/>
          <w:rFonts w:asciiTheme="majorHAnsi" w:hAnsiTheme="majorHAnsi"/>
          <w:highlight w:val="cyan"/>
        </w:rPr>
        <w:t>Uncertainties about the other party’s capabilities and intentions can also encourage assumptions about an adversary’s likely behavior that exacerbate instability in a crisis</w:t>
      </w:r>
      <w:r w:rsidRPr="008C2EC0">
        <w:rPr>
          <w:rStyle w:val="StyleBoldUnderline"/>
          <w:rFonts w:asciiTheme="majorHAnsi" w:hAnsiTheme="majorHAnsi"/>
        </w:rPr>
        <w:t>.</w:t>
      </w:r>
      <w:r w:rsidRPr="008C2EC0">
        <w:rPr>
          <w:rFonts w:asciiTheme="majorHAnsi" w:hAnsiTheme="majorHAnsi"/>
          <w:sz w:val="16"/>
        </w:rPr>
        <w:t xml:space="preserve"> Politico-psychological context naturally helps color what decision-makers will tend to conclude – or feel that they have to conclude out of prudence, for fear of being badly surprised – on the basis of incomplete or ambiguous information. </w:t>
      </w:r>
      <w:r w:rsidRPr="008C2EC0">
        <w:rPr>
          <w:rStyle w:val="StyleBoldUnderline"/>
          <w:rFonts w:asciiTheme="majorHAnsi" w:hAnsiTheme="majorHAnsi"/>
          <w:highlight w:val="cyan"/>
        </w:rPr>
        <w:t>By encouraging worstcase assumptions, strategic uncertainty can tend to push parties toward postures and behavioral choices that will be destabilizing in a crisi</w:t>
      </w:r>
      <w:r w:rsidRPr="008C2EC0">
        <w:rPr>
          <w:rStyle w:val="StyleBoldUnderline"/>
          <w:rFonts w:asciiTheme="majorHAnsi" w:hAnsiTheme="majorHAnsi"/>
        </w:rPr>
        <w:t>s</w:t>
      </w:r>
      <w:r w:rsidRPr="008C2EC0">
        <w:rPr>
          <w:rFonts w:asciiTheme="majorHAnsi" w:hAnsiTheme="majorHAnsi"/>
          <w:sz w:val="16"/>
        </w:rPr>
        <w:t xml:space="preserve">.21 It is </w:t>
      </w:r>
      <w:r w:rsidRPr="008C2EC0">
        <w:rPr>
          <w:rStyle w:val="StyleBoldUnderline"/>
          <w:rFonts w:asciiTheme="majorHAnsi" w:hAnsiTheme="majorHAnsi"/>
        </w:rPr>
        <w:t>these costs that I see as being particularly dangerous in the Sino-American</w:t>
      </w:r>
      <w:r w:rsidRPr="008C2EC0">
        <w:rPr>
          <w:rStyle w:val="StyleBoldUnderline"/>
          <w:rFonts w:asciiTheme="majorHAnsi" w:hAnsiTheme="majorHAnsi"/>
          <w:sz w:val="12"/>
        </w:rPr>
        <w:t>¶</w:t>
      </w:r>
      <w:r w:rsidRPr="008C2EC0">
        <w:rPr>
          <w:rStyle w:val="StyleBoldUnderline"/>
          <w:rFonts w:asciiTheme="majorHAnsi" w:hAnsiTheme="majorHAnsi"/>
        </w:rPr>
        <w:t xml:space="preserve"> context, because </w:t>
      </w:r>
      <w:r w:rsidRPr="008C2EC0">
        <w:rPr>
          <w:rStyle w:val="StyleBoldUnderline"/>
          <w:rFonts w:asciiTheme="majorHAnsi" w:hAnsiTheme="majorHAnsi"/>
          <w:highlight w:val="cyan"/>
        </w:rPr>
        <w:t>Beijing’s strategic secretiveness has contributed to making it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increasingly easy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for</w:t>
      </w:r>
      <w:r w:rsidRPr="008C2EC0">
        <w:rPr>
          <w:rStyle w:val="StyleBoldUnderline"/>
          <w:rFonts w:asciiTheme="majorHAnsi" w:hAnsiTheme="majorHAnsi"/>
        </w:rPr>
        <w:t xml:space="preserve"> Americans, and </w:t>
      </w:r>
      <w:r w:rsidRPr="008C2EC0">
        <w:rPr>
          <w:rStyle w:val="StyleBoldUnderline"/>
          <w:rFonts w:asciiTheme="majorHAnsi" w:hAnsiTheme="majorHAnsi"/>
          <w:highlight w:val="cyan"/>
        </w:rPr>
        <w:t>China’s own neighbors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assume the worst about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PRC’s strategic planning and the intentions such planning supports</w:t>
      </w:r>
      <w:r w:rsidRPr="008C2EC0">
        <w:rPr>
          <w:rStyle w:val="StyleBoldUnderline"/>
          <w:rFonts w:asciiTheme="majorHAnsi" w:hAnsiTheme="majorHAnsi"/>
        </w:rPr>
        <w:t>.</w:t>
      </w:r>
      <w:r w:rsidRPr="008C2EC0">
        <w:rPr>
          <w:rFonts w:asciiTheme="majorHAnsi" w:hAnsiTheme="majorHAnsi"/>
          <w:sz w:val="16"/>
        </w:rPr>
        <w:t xml:space="preserve"> If indeed the</w:t>
      </w:r>
      <w:r w:rsidRPr="008C2EC0">
        <w:rPr>
          <w:rFonts w:asciiTheme="majorHAnsi" w:hAnsiTheme="majorHAnsi"/>
          <w:sz w:val="12"/>
        </w:rPr>
        <w:t>¶</w:t>
      </w:r>
      <w:r w:rsidRPr="008C2EC0">
        <w:rPr>
          <w:rFonts w:asciiTheme="majorHAnsi" w:hAnsiTheme="majorHAnsi"/>
          <w:sz w:val="16"/>
        </w:rPr>
        <w:t xml:space="preserve"> PRC’s intentions are what other states would consider malign – such as if “harmonious</w:t>
      </w:r>
      <w:r w:rsidRPr="008C2EC0">
        <w:rPr>
          <w:rFonts w:asciiTheme="majorHAnsi" w:hAnsiTheme="majorHAnsi"/>
          <w:sz w:val="12"/>
        </w:rPr>
        <w:t>¶</w:t>
      </w:r>
      <w:r w:rsidRPr="008C2EC0">
        <w:rPr>
          <w:rFonts w:asciiTheme="majorHAnsi" w:hAnsiTheme="majorHAnsi"/>
          <w:sz w:val="16"/>
        </w:rPr>
        <w:t xml:space="preserve"> world” thinking really is, as so many prominent Chinese scholars have suggested, an</w:t>
      </w:r>
      <w:r w:rsidRPr="008C2EC0">
        <w:rPr>
          <w:rFonts w:asciiTheme="majorHAnsi" w:hAnsiTheme="majorHAnsi"/>
          <w:sz w:val="12"/>
        </w:rPr>
        <w:t>¶</w:t>
      </w:r>
      <w:r w:rsidRPr="008C2EC0">
        <w:rPr>
          <w:rFonts w:asciiTheme="majorHAnsi" w:hAnsiTheme="majorHAnsi"/>
          <w:sz w:val="16"/>
        </w:rPr>
        <w:t xml:space="preserve"> effort to replicate on the regional or global stage some analogue to the coercive</w:t>
      </w:r>
      <w:r w:rsidRPr="008C2EC0">
        <w:rPr>
          <w:rFonts w:asciiTheme="majorHAnsi" w:hAnsiTheme="majorHAnsi"/>
          <w:sz w:val="12"/>
        </w:rPr>
        <w:t>¶</w:t>
      </w:r>
      <w:r w:rsidRPr="008C2EC0">
        <w:rPr>
          <w:rFonts w:asciiTheme="majorHAnsi" w:hAnsiTheme="majorHAnsi"/>
          <w:sz w:val="16"/>
        </w:rPr>
        <w:t xml:space="preserve"> “harmony” one sees in PRC domestic society – perhaps strategic opacity really is</w:t>
      </w:r>
      <w:r w:rsidRPr="008C2EC0">
        <w:rPr>
          <w:rFonts w:asciiTheme="majorHAnsi" w:hAnsiTheme="majorHAnsi"/>
          <w:sz w:val="12"/>
        </w:rPr>
        <w:t>¶</w:t>
      </w:r>
      <w:r w:rsidRPr="008C2EC0">
        <w:rPr>
          <w:rFonts w:asciiTheme="majorHAnsi" w:hAnsiTheme="majorHAnsi"/>
          <w:sz w:val="16"/>
        </w:rPr>
        <w:t xml:space="preserve"> necessary. (Having others tend to assume the worst is presumably better than proving it</w:t>
      </w:r>
      <w:r w:rsidRPr="008C2EC0">
        <w:rPr>
          <w:rFonts w:asciiTheme="majorHAnsi" w:hAnsiTheme="majorHAnsi"/>
          <w:sz w:val="12"/>
        </w:rPr>
        <w:t>¶</w:t>
      </w:r>
      <w:r w:rsidRPr="008C2EC0">
        <w:rPr>
          <w:rFonts w:asciiTheme="majorHAnsi" w:hAnsiTheme="majorHAnsi"/>
          <w:sz w:val="16"/>
        </w:rPr>
        <w:t xml:space="preserve"> to them.) If that really is the case, however, </w:t>
      </w:r>
      <w:r w:rsidRPr="008C2EC0">
        <w:rPr>
          <w:rStyle w:val="StyleBoldUnderline"/>
          <w:rFonts w:asciiTheme="majorHAnsi" w:hAnsiTheme="majorHAnsi"/>
        </w:rPr>
        <w:t>opacity will likely be of only limited utility,</w:t>
      </w:r>
      <w:r w:rsidRPr="008C2EC0">
        <w:rPr>
          <w:rStyle w:val="StyleBoldUnderline"/>
          <w:rFonts w:asciiTheme="majorHAnsi" w:hAnsiTheme="majorHAnsi"/>
          <w:sz w:val="12"/>
        </w:rPr>
        <w:t>¶</w:t>
      </w:r>
      <w:r w:rsidRPr="008C2EC0">
        <w:rPr>
          <w:rStyle w:val="StyleBoldUnderline"/>
          <w:rFonts w:asciiTheme="majorHAnsi" w:hAnsiTheme="majorHAnsi"/>
        </w:rPr>
        <w:t xml:space="preserve"> and the PRC should not be surprised if more and more members of the international</w:t>
      </w:r>
      <w:r w:rsidRPr="008C2EC0">
        <w:rPr>
          <w:rStyle w:val="StyleBoldUnderline"/>
          <w:rFonts w:asciiTheme="majorHAnsi" w:hAnsiTheme="majorHAnsi"/>
          <w:sz w:val="12"/>
        </w:rPr>
        <w:t>¶</w:t>
      </w:r>
      <w:r w:rsidRPr="008C2EC0">
        <w:rPr>
          <w:rStyle w:val="StyleBoldUnderline"/>
          <w:rFonts w:asciiTheme="majorHAnsi" w:hAnsiTheme="majorHAnsi"/>
        </w:rPr>
        <w:t xml:space="preserve"> community draw dark conclusions and act accordingly anyway.</w:t>
      </w:r>
    </w:p>
    <w:p w14:paraId="7C60E1BB" w14:textId="77777777" w:rsidR="00E91F3A" w:rsidRPr="008C2EC0" w:rsidRDefault="00E91F3A" w:rsidP="00E91F3A">
      <w:pPr>
        <w:pStyle w:val="Heading4"/>
      </w:pPr>
      <w:r w:rsidRPr="008C2EC0">
        <w:t>The plan solves - dialogue is key to prevent miscalc and escalation by clarifying intent, redlines, and deterrence</w:t>
      </w:r>
    </w:p>
    <w:p w14:paraId="2BC0C53C"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1D5B63D8"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56120F2A"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tates,</w:t>
      </w:r>
      <w:r w:rsidRPr="008C2EC0">
        <w:rPr>
          <w:rFonts w:asciiTheme="majorHAnsi" w:hAnsiTheme="majorHAnsi"/>
          <w:sz w:val="16"/>
        </w:rPr>
        <w:t xml:space="preserve"> therefore, </w:t>
      </w:r>
      <w:r w:rsidRPr="008C2EC0">
        <w:rPr>
          <w:rStyle w:val="StyleBoldUnderline"/>
          <w:rFonts w:asciiTheme="majorHAnsi" w:hAnsiTheme="majorHAnsi"/>
          <w:highlight w:val="cyan"/>
        </w:rPr>
        <w:t>has viewed with</w:t>
      </w:r>
      <w:r w:rsidRPr="008C2EC0">
        <w:rPr>
          <w:rStyle w:val="StyleBoldUnderline"/>
          <w:rFonts w:asciiTheme="majorHAnsi" w:hAnsiTheme="majorHAnsi"/>
        </w:rPr>
        <w:t xml:space="preserve"> growing </w:t>
      </w:r>
      <w:r w:rsidRPr="008C2EC0">
        <w:rPr>
          <w:rStyle w:val="StyleBoldUnderline"/>
          <w:rFonts w:asciiTheme="majorHAnsi" w:hAnsiTheme="majorHAnsi"/>
          <w:highlight w:val="cyan"/>
        </w:rPr>
        <w:t>disquiet the</w:t>
      </w:r>
      <w:r w:rsidRPr="008C2EC0">
        <w:rPr>
          <w:rStyle w:val="StyleBoldUnderline"/>
          <w:rFonts w:asciiTheme="majorHAnsi" w:hAnsiTheme="majorHAnsi"/>
        </w:rPr>
        <w:t xml:space="preserve"> substantial </w:t>
      </w:r>
      <w:r w:rsidRPr="008C2EC0">
        <w:rPr>
          <w:rStyle w:val="StyleBoldUnderline"/>
          <w:rFonts w:asciiTheme="majorHAnsi" w:hAnsiTheme="majorHAnsi"/>
          <w:highlight w:val="cyan"/>
        </w:rPr>
        <w:t>modernization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and expansion of China’s nuclear force</w:t>
      </w:r>
      <w:r w:rsidRPr="008C2EC0">
        <w:rPr>
          <w:rFonts w:asciiTheme="majorHAnsi" w:hAnsiTheme="majorHAnsi"/>
          <w:sz w:val="16"/>
          <w:highlight w:val="cyan"/>
        </w:rPr>
        <w:t>s</w:t>
      </w:r>
      <w:r w:rsidRPr="008C2EC0">
        <w:rPr>
          <w:rFonts w:asciiTheme="majorHAnsi" w:hAnsiTheme="majorHAnsi"/>
          <w:sz w:val="16"/>
        </w:rPr>
        <w:t xml:space="preserve">, and </w:t>
      </w:r>
      <w:r w:rsidRPr="008C2EC0">
        <w:rPr>
          <w:rStyle w:val="StyleBoldUnderline"/>
          <w:rFonts w:asciiTheme="majorHAnsi" w:hAnsiTheme="majorHAnsi"/>
          <w:highlight w:val="cyan"/>
        </w:rPr>
        <w:t>U.S. analysts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have observed closely reports</w:t>
      </w:r>
      <w:r w:rsidRPr="008C2EC0">
        <w:rPr>
          <w:rStyle w:val="StyleBoldUnderline"/>
          <w:rFonts w:asciiTheme="majorHAnsi" w:hAnsiTheme="majorHAnsi"/>
        </w:rPr>
        <w:t xml:space="preserve"> and</w:t>
      </w:r>
      <w:r w:rsidRPr="008C2EC0">
        <w:rPr>
          <w:rStyle w:val="StyleBoldUnderline"/>
          <w:rFonts w:asciiTheme="majorHAnsi" w:hAnsiTheme="majorHAnsi"/>
          <w:sz w:val="12"/>
        </w:rPr>
        <w:t>¶</w:t>
      </w:r>
      <w:r w:rsidRPr="008C2EC0">
        <w:rPr>
          <w:rStyle w:val="StyleBoldUnderline"/>
          <w:rFonts w:asciiTheme="majorHAnsi" w:hAnsiTheme="majorHAnsi"/>
        </w:rPr>
        <w:t xml:space="preserve"> rumors </w:t>
      </w:r>
      <w:r w:rsidRPr="008C2EC0">
        <w:rPr>
          <w:rStyle w:val="StyleBoldUnderline"/>
          <w:rFonts w:asciiTheme="majorHAnsi" w:hAnsiTheme="majorHAnsi"/>
          <w:highlight w:val="cyan"/>
        </w:rPr>
        <w:t>that the PRC has considered shifting away from some of its cardinal policies.</w:t>
      </w:r>
      <w:r w:rsidRPr="008C2EC0">
        <w:rPr>
          <w:rFonts w:asciiTheme="majorHAnsi" w:hAnsiTheme="majorHAnsi"/>
          <w:sz w:val="16"/>
        </w:rPr>
        <w:t>17 Th</w:t>
      </w:r>
      <w:r w:rsidRPr="008C2EC0">
        <w:rPr>
          <w:rStyle w:val="StyleBoldUnderline"/>
          <w:rFonts w:asciiTheme="majorHAnsi" w:hAnsiTheme="majorHAnsi"/>
        </w:rPr>
        <w:t>is</w:t>
      </w:r>
      <w:r w:rsidRPr="008C2EC0">
        <w:rPr>
          <w:rStyle w:val="StyleBoldUnderline"/>
          <w:rFonts w:asciiTheme="majorHAnsi" w:hAnsiTheme="majorHAnsi"/>
          <w:sz w:val="12"/>
        </w:rPr>
        <w:t>¶</w:t>
      </w:r>
      <w:r w:rsidRPr="008C2EC0">
        <w:rPr>
          <w:rStyle w:val="StyleBoldUnderline"/>
          <w:rFonts w:asciiTheme="majorHAnsi" w:hAnsiTheme="majorHAnsi"/>
        </w:rPr>
        <w:t xml:space="preserve"> attention is likely to increase as China grows in strength and its military power waxes.</w:t>
      </w:r>
      <w:r w:rsidRPr="008C2EC0">
        <w:rPr>
          <w:rFonts w:asciiTheme="majorHAnsi" w:hAnsiTheme="majorHAnsi"/>
          <w:sz w:val="16"/>
        </w:rPr>
        <w:t xml:space="preserve"> Should such</w:t>
      </w:r>
      <w:r w:rsidRPr="008C2EC0">
        <w:rPr>
          <w:rFonts w:asciiTheme="majorHAnsi" w:hAnsiTheme="majorHAnsi"/>
          <w:sz w:val="12"/>
        </w:rPr>
        <w:t>¶</w:t>
      </w:r>
      <w:r w:rsidRPr="008C2EC0">
        <w:rPr>
          <w:rFonts w:asciiTheme="majorHAnsi" w:hAnsiTheme="majorHAnsi"/>
          <w:sz w:val="16"/>
        </w:rPr>
        <w:t xml:space="preserve"> growth not taper off, </w:t>
      </w:r>
      <w:r w:rsidRPr="008C2EC0">
        <w:rPr>
          <w:rStyle w:val="Emphasis"/>
          <w:rFonts w:asciiTheme="majorHAnsi" w:hAnsiTheme="majorHAnsi"/>
          <w:highlight w:val="cyan"/>
        </w:rPr>
        <w:t>Washington’s concern could shift to alarm, with substantial implications for</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U.S. strategic, defense, and nuclear policy</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For all these reasons, </w:t>
      </w:r>
      <w:r w:rsidRPr="008C2EC0">
        <w:rPr>
          <w:rStyle w:val="StyleBoldUnderline"/>
          <w:rFonts w:asciiTheme="majorHAnsi" w:hAnsiTheme="majorHAnsi"/>
        </w:rPr>
        <w:t>the United States is keenly interested in the evolving nuclear dynamics</w:t>
      </w:r>
      <w:r w:rsidRPr="008C2EC0">
        <w:rPr>
          <w:rStyle w:val="StyleBoldUnderline"/>
          <w:rFonts w:asciiTheme="majorHAnsi" w:hAnsiTheme="majorHAnsi"/>
          <w:sz w:val="12"/>
        </w:rPr>
        <w:t>¶</w:t>
      </w:r>
      <w:r w:rsidRPr="008C2EC0">
        <w:rPr>
          <w:rStyle w:val="StyleBoldUnderline"/>
          <w:rFonts w:asciiTheme="majorHAnsi" w:hAnsiTheme="majorHAnsi"/>
        </w:rPr>
        <w:t xml:space="preserve"> with China,</w:t>
      </w:r>
      <w:r w:rsidRPr="008C2EC0">
        <w:rPr>
          <w:rFonts w:asciiTheme="majorHAnsi" w:hAnsiTheme="majorHAnsi"/>
          <w:sz w:val="16"/>
        </w:rPr>
        <w:t xml:space="preserve"> and is likely to become more so. In light of these factors, </w:t>
      </w:r>
      <w:r w:rsidRPr="008C2EC0">
        <w:rPr>
          <w:rStyle w:val="Emphasis"/>
          <w:rFonts w:asciiTheme="majorHAnsi" w:hAnsiTheme="majorHAnsi"/>
          <w:highlight w:val="cyan"/>
        </w:rPr>
        <w:t>the United States has a</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particularly significant interest in pursuing bilateral engagement on nuclear weapons issues with</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China.</w:t>
      </w:r>
      <w:r w:rsidRPr="008C2EC0">
        <w:rPr>
          <w:rFonts w:asciiTheme="majorHAnsi" w:hAnsiTheme="majorHAnsi"/>
          <w:sz w:val="16"/>
        </w:rPr>
        <w:t xml:space="preserve"> </w:t>
      </w:r>
      <w:r w:rsidRPr="008C2EC0">
        <w:rPr>
          <w:rStyle w:val="StyleBoldUnderline"/>
          <w:rFonts w:asciiTheme="majorHAnsi" w:hAnsiTheme="majorHAnsi"/>
        </w:rPr>
        <w:t>The United States and its allies benefit in numerous ways from the relative restraint that</w:t>
      </w:r>
      <w:r w:rsidRPr="008C2EC0">
        <w:rPr>
          <w:rStyle w:val="StyleBoldUnderline"/>
          <w:rFonts w:asciiTheme="majorHAnsi" w:hAnsiTheme="majorHAnsi"/>
          <w:sz w:val="12"/>
        </w:rPr>
        <w:t>¶</w:t>
      </w:r>
      <w:r w:rsidRPr="008C2EC0">
        <w:rPr>
          <w:rStyle w:val="StyleBoldUnderline"/>
          <w:rFonts w:asciiTheme="majorHAnsi" w:hAnsiTheme="majorHAnsi"/>
        </w:rPr>
        <w:t xml:space="preserve"> China has exhibited in its nuclear policy,</w:t>
      </w:r>
      <w:r w:rsidRPr="008C2EC0">
        <w:rPr>
          <w:rFonts w:asciiTheme="majorHAnsi" w:hAnsiTheme="majorHAnsi"/>
          <w:sz w:val="16"/>
        </w:rPr>
        <w:t xml:space="preserve"> both in terms of how Beijing states that it would employ</w:t>
      </w:r>
      <w:r w:rsidRPr="008C2EC0">
        <w:rPr>
          <w:rFonts w:asciiTheme="majorHAnsi" w:hAnsiTheme="majorHAnsi"/>
          <w:sz w:val="12"/>
        </w:rPr>
        <w:t>¶</w:t>
      </w:r>
      <w:r w:rsidRPr="008C2EC0">
        <w:rPr>
          <w:rFonts w:asciiTheme="majorHAnsi" w:hAnsiTheme="majorHAnsi"/>
          <w:sz w:val="16"/>
        </w:rPr>
        <w:t xml:space="preserve"> its nuclear forces and in terms of their size, sophistication, and diversity. Yet </w:t>
      </w:r>
      <w:r w:rsidRPr="008C2EC0">
        <w:rPr>
          <w:rStyle w:val="StyleBoldUnderline"/>
          <w:rFonts w:asciiTheme="majorHAnsi" w:hAnsiTheme="majorHAnsi"/>
          <w:highlight w:val="cyan"/>
        </w:rPr>
        <w:t>as China’s economy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continues to grow and its military continues to modernize, Beijing will increasingly have the choice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of greatly expanding its nuclear forces, improving their capability, and broadening their role in the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PRC’s national security strategy</w:t>
      </w:r>
      <w:r w:rsidRPr="008C2EC0">
        <w:rPr>
          <w:rStyle w:val="StyleBoldUnderline"/>
          <w:rFonts w:asciiTheme="majorHAnsi" w:hAnsiTheme="majorHAnsi"/>
        </w:rPr>
        <w:t>.</w:t>
      </w:r>
      <w:r w:rsidRPr="008C2EC0">
        <w:rPr>
          <w:rFonts w:asciiTheme="majorHAnsi" w:hAnsiTheme="majorHAnsi"/>
          <w:sz w:val="16"/>
        </w:rPr>
        <w:t xml:space="preserve"> The United States ultimately cannot realistically prevent Beijing</w:t>
      </w:r>
      <w:r w:rsidRPr="008C2EC0">
        <w:rPr>
          <w:rFonts w:asciiTheme="majorHAnsi" w:hAnsiTheme="majorHAnsi"/>
          <w:sz w:val="12"/>
        </w:rPr>
        <w:t>¶</w:t>
      </w:r>
      <w:r w:rsidRPr="008C2EC0">
        <w:rPr>
          <w:rFonts w:asciiTheme="majorHAnsi" w:hAnsiTheme="majorHAnsi"/>
          <w:sz w:val="16"/>
        </w:rPr>
        <w:t xml:space="preserve"> from pursuing such a course should it decide to do so, but in cooperation with its allies, </w:t>
      </w:r>
      <w:r w:rsidRPr="008C2EC0">
        <w:rPr>
          <w:rStyle w:val="StyleBoldUnderline"/>
          <w:rFonts w:asciiTheme="majorHAnsi" w:hAnsiTheme="majorHAnsi"/>
          <w:highlight w:val="cyan"/>
        </w:rPr>
        <w:t>the U</w:t>
      </w:r>
      <w:r w:rsidRPr="008C2EC0">
        <w:rPr>
          <w:rStyle w:val="StyleBoldUnderline"/>
          <w:rFonts w:asciiTheme="majorHAnsi" w:hAnsiTheme="majorHAnsi"/>
        </w:rPr>
        <w:t>nited</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may be able to persuade Beijing that it is not in China’s interests to markedly expand its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nuclear forces or broaden the role of nuclear weapons in its</w:t>
      </w:r>
      <w:r w:rsidRPr="008C2EC0">
        <w:rPr>
          <w:rStyle w:val="StyleBoldUnderline"/>
          <w:rFonts w:asciiTheme="majorHAnsi" w:hAnsiTheme="majorHAnsi"/>
        </w:rPr>
        <w:t xml:space="preserve"> planning and </w:t>
      </w:r>
      <w:r w:rsidRPr="008C2EC0">
        <w:rPr>
          <w:rStyle w:val="StyleBoldUnderline"/>
          <w:rFonts w:asciiTheme="majorHAnsi" w:hAnsiTheme="majorHAnsi"/>
          <w:highlight w:val="cyan"/>
        </w:rPr>
        <w:t>strategy</w:t>
      </w:r>
      <w:r w:rsidRPr="008C2EC0">
        <w:rPr>
          <w:rFonts w:asciiTheme="majorHAnsi" w:hAnsiTheme="majorHAnsi"/>
          <w:sz w:val="16"/>
        </w:rPr>
        <w:t xml:space="preserve">. </w:t>
      </w:r>
      <w:r w:rsidRPr="008C2EC0">
        <w:rPr>
          <w:rStyle w:val="StyleBoldUnderline"/>
          <w:rFonts w:asciiTheme="majorHAnsi" w:hAnsiTheme="majorHAnsi"/>
          <w:highlight w:val="cyan"/>
        </w:rPr>
        <w:t>The U</w:t>
      </w:r>
      <w:r w:rsidRPr="008C2EC0">
        <w:rPr>
          <w:rStyle w:val="StyleBoldUnderline"/>
          <w:rFonts w:asciiTheme="majorHAnsi" w:hAnsiTheme="majorHAnsi"/>
        </w:rPr>
        <w:t>nited</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also </w:t>
      </w:r>
      <w:r w:rsidRPr="008C2EC0">
        <w:rPr>
          <w:rStyle w:val="StyleBoldUnderline"/>
          <w:rFonts w:asciiTheme="majorHAnsi" w:hAnsiTheme="majorHAnsi"/>
          <w:highlight w:val="cyan"/>
        </w:rPr>
        <w:t xml:space="preserve">benefits from engagement with China (and vice versa), as </w:t>
      </w:r>
      <w:r w:rsidRPr="008C2EC0">
        <w:rPr>
          <w:rStyle w:val="Emphasis"/>
          <w:rFonts w:asciiTheme="majorHAnsi" w:hAnsiTheme="majorHAnsi"/>
          <w:highlight w:val="cyan"/>
        </w:rPr>
        <w:t>such engagement can help</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improve understanding of the other side’s red lines, understandings of escalation</w:t>
      </w:r>
      <w:r w:rsidRPr="008C2EC0">
        <w:rPr>
          <w:rStyle w:val="Emphasis"/>
          <w:rFonts w:asciiTheme="majorHAnsi" w:hAnsiTheme="majorHAnsi"/>
        </w:rPr>
        <w:t xml:space="preserve">, </w:t>
      </w:r>
      <w:r w:rsidRPr="008C2EC0">
        <w:rPr>
          <w:rStyle w:val="Emphasis"/>
          <w:rFonts w:asciiTheme="majorHAnsi" w:hAnsiTheme="majorHAnsi"/>
          <w:highlight w:val="cyan"/>
        </w:rPr>
        <w:t>and</w:t>
      </w:r>
      <w:r w:rsidRPr="008C2EC0">
        <w:rPr>
          <w:rStyle w:val="Emphasis"/>
          <w:rFonts w:asciiTheme="majorHAnsi" w:hAnsiTheme="majorHAnsi"/>
        </w:rPr>
        <w:t xml:space="preserve"> the like,</w:t>
      </w:r>
      <w:r w:rsidRPr="008C2EC0">
        <w:rPr>
          <w:rStyle w:val="Emphasis"/>
          <w:rFonts w:asciiTheme="majorHAnsi" w:hAnsiTheme="majorHAnsi"/>
          <w:sz w:val="12"/>
        </w:rPr>
        <w:t>¶</w:t>
      </w:r>
      <w:r w:rsidRPr="008C2EC0">
        <w:rPr>
          <w:rStyle w:val="Emphasis"/>
          <w:rFonts w:asciiTheme="majorHAnsi" w:hAnsiTheme="majorHAnsi"/>
        </w:rPr>
        <w:t xml:space="preserve"> </w:t>
      </w:r>
      <w:r w:rsidRPr="008C2EC0">
        <w:rPr>
          <w:rStyle w:val="Emphasis"/>
          <w:rFonts w:asciiTheme="majorHAnsi" w:hAnsiTheme="majorHAnsi"/>
          <w:highlight w:val="cyan"/>
        </w:rPr>
        <w:t>thereby mitigating</w:t>
      </w:r>
      <w:r w:rsidRPr="008C2EC0">
        <w:rPr>
          <w:rStyle w:val="Emphasis"/>
          <w:rFonts w:asciiTheme="majorHAnsi" w:hAnsiTheme="majorHAnsi"/>
        </w:rPr>
        <w:t xml:space="preserve"> the possibility of inadvertent </w:t>
      </w:r>
      <w:r w:rsidRPr="008C2EC0">
        <w:rPr>
          <w:rStyle w:val="Emphasis"/>
          <w:rFonts w:asciiTheme="majorHAnsi" w:hAnsiTheme="majorHAnsi"/>
          <w:highlight w:val="cyan"/>
        </w:rPr>
        <w:t>escalation or miscalculation</w:t>
      </w:r>
      <w:r w:rsidRPr="008C2EC0">
        <w:rPr>
          <w:rStyle w:val="StyleBoldUnderline"/>
          <w:rFonts w:asciiTheme="majorHAnsi" w:hAnsiTheme="majorHAnsi"/>
        </w:rPr>
        <w:t>.</w:t>
      </w:r>
    </w:p>
    <w:p w14:paraId="0DDC92DB" w14:textId="77777777" w:rsidR="00E91F3A" w:rsidRPr="008C2EC0" w:rsidRDefault="00E91F3A" w:rsidP="00E91F3A">
      <w:pPr>
        <w:pStyle w:val="Heading4"/>
      </w:pPr>
      <w:r w:rsidRPr="008C2EC0">
        <w:t>Absent dialogue US-China war will escalate to nuclear war- even over conventional flashpoints</w:t>
      </w:r>
    </w:p>
    <w:p w14:paraId="61FA91CE"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RKS)</w:t>
      </w:r>
    </w:p>
    <w:p w14:paraId="64B87928" w14:textId="77777777" w:rsidR="00E91F3A" w:rsidRPr="008C2EC0" w:rsidRDefault="00E91F3A" w:rsidP="00E91F3A">
      <w:pPr>
        <w:rPr>
          <w:rStyle w:val="StyleBoldUnderline"/>
          <w:rFonts w:asciiTheme="majorHAnsi" w:hAnsiTheme="majorHAnsi"/>
          <w:b w:val="0"/>
          <w:sz w:val="16"/>
        </w:rPr>
      </w:pPr>
      <w:r w:rsidRPr="008C2EC0">
        <w:rPr>
          <w:rStyle w:val="StyleBoldUnderline"/>
          <w:rFonts w:asciiTheme="majorHAnsi" w:hAnsiTheme="majorHAnsi"/>
          <w:highlight w:val="cyan"/>
        </w:rPr>
        <w:t>China and the United States face an increasing number of issues over</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which a serious crisis could occur</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rPr>
        <w:t>In addition to</w:t>
      </w:r>
      <w:r w:rsidRPr="008C2EC0">
        <w:rPr>
          <w:rFonts w:asciiTheme="majorHAnsi" w:hAnsiTheme="majorHAnsi"/>
          <w:sz w:val="16"/>
        </w:rPr>
        <w:t xml:space="preserve"> </w:t>
      </w:r>
      <w:r w:rsidRPr="008C2EC0">
        <w:rPr>
          <w:rStyle w:val="StyleBoldUnderline"/>
          <w:rFonts w:asciiTheme="majorHAnsi" w:hAnsiTheme="majorHAnsi"/>
          <w:highlight w:val="cyan"/>
        </w:rPr>
        <w:t>Taiwan</w:t>
      </w:r>
      <w:r w:rsidRPr="008C2EC0">
        <w:rPr>
          <w:rFonts w:asciiTheme="majorHAnsi" w:hAnsiTheme="majorHAnsi"/>
          <w:sz w:val="16"/>
        </w:rPr>
        <w:t>, which could become</w:t>
      </w:r>
      <w:r w:rsidRPr="008C2EC0">
        <w:rPr>
          <w:rFonts w:asciiTheme="majorHAnsi" w:hAnsiTheme="majorHAnsi"/>
          <w:sz w:val="12"/>
        </w:rPr>
        <w:t>¶</w:t>
      </w:r>
      <w:r w:rsidRPr="008C2EC0">
        <w:rPr>
          <w:rFonts w:asciiTheme="majorHAnsi" w:hAnsiTheme="majorHAnsi"/>
          <w:sz w:val="16"/>
        </w:rPr>
        <w:t xml:space="preserve"> a more prominent source of tensions than it has been since the election of</w:t>
      </w:r>
      <w:r w:rsidRPr="008C2EC0">
        <w:rPr>
          <w:rFonts w:asciiTheme="majorHAnsi" w:hAnsiTheme="majorHAnsi"/>
          <w:sz w:val="12"/>
        </w:rPr>
        <w:t>¶</w:t>
      </w:r>
      <w:r w:rsidRPr="008C2EC0">
        <w:rPr>
          <w:rFonts w:asciiTheme="majorHAnsi" w:hAnsiTheme="majorHAnsi"/>
          <w:sz w:val="16"/>
        </w:rPr>
        <w:t xml:space="preserve"> Ma Ying-jeou in 2008, </w:t>
      </w:r>
      <w:r w:rsidRPr="008C2EC0">
        <w:rPr>
          <w:rStyle w:val="StyleBoldUnderline"/>
          <w:rFonts w:asciiTheme="majorHAnsi" w:hAnsiTheme="majorHAnsi"/>
        </w:rPr>
        <w:t xml:space="preserve">other potential flashpoints include </w:t>
      </w:r>
      <w:r w:rsidRPr="008C2EC0">
        <w:rPr>
          <w:rStyle w:val="StyleBoldUnderline"/>
          <w:rFonts w:asciiTheme="majorHAnsi" w:hAnsiTheme="majorHAnsi"/>
          <w:highlight w:val="cyan"/>
        </w:rPr>
        <w:t>maritime disputes</w:t>
      </w:r>
      <w:r w:rsidRPr="008C2EC0">
        <w:rPr>
          <w:rStyle w:val="StyleBoldUnderline"/>
          <w:rFonts w:asciiTheme="majorHAnsi" w:hAnsiTheme="majorHAnsi"/>
        </w:rPr>
        <w:t xml:space="preserve"> in</w:t>
      </w:r>
      <w:r w:rsidRPr="008C2EC0">
        <w:rPr>
          <w:rStyle w:val="StyleBoldUnderline"/>
          <w:rFonts w:asciiTheme="majorHAnsi" w:hAnsiTheme="majorHAnsi"/>
          <w:sz w:val="12"/>
        </w:rPr>
        <w:t>¶</w:t>
      </w:r>
      <w:r w:rsidRPr="008C2EC0">
        <w:rPr>
          <w:rStyle w:val="StyleBoldUnderline"/>
          <w:rFonts w:asciiTheme="majorHAnsi" w:hAnsiTheme="majorHAnsi"/>
        </w:rPr>
        <w:t xml:space="preserve"> East Asia </w:t>
      </w:r>
      <w:r w:rsidRPr="008C2EC0">
        <w:rPr>
          <w:rStyle w:val="StyleBoldUnderline"/>
          <w:rFonts w:asciiTheme="majorHAnsi" w:hAnsiTheme="majorHAnsi"/>
          <w:highlight w:val="cyan"/>
        </w:rPr>
        <w:t>that involve U.S. treaty allies</w:t>
      </w:r>
      <w:r w:rsidRPr="008C2EC0">
        <w:rPr>
          <w:rStyle w:val="StyleBoldUnderline"/>
          <w:rFonts w:asciiTheme="majorHAnsi" w:hAnsiTheme="majorHAnsi"/>
        </w:rPr>
        <w:t xml:space="preserve"> or security partners as well as </w:t>
      </w:r>
      <w:r w:rsidRPr="008C2EC0">
        <w:rPr>
          <w:rStyle w:val="StyleBoldUnderline"/>
          <w:rFonts w:asciiTheme="majorHAnsi" w:hAnsiTheme="majorHAnsi"/>
          <w:highlight w:val="cyan"/>
        </w:rPr>
        <w:t>frictions</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over</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freedom of navigation</w:t>
      </w:r>
      <w:r w:rsidRPr="008C2EC0">
        <w:rPr>
          <w:rStyle w:val="StyleBoldUnderline"/>
          <w:rFonts w:asciiTheme="majorHAnsi" w:hAnsiTheme="majorHAnsi"/>
        </w:rPr>
        <w:t xml:space="preserve"> of U.S. military vessels within what China</w:t>
      </w:r>
      <w:r w:rsidRPr="008C2EC0">
        <w:rPr>
          <w:rStyle w:val="StyleBoldUnderline"/>
          <w:rFonts w:asciiTheme="majorHAnsi" w:hAnsiTheme="majorHAnsi"/>
          <w:sz w:val="12"/>
        </w:rPr>
        <w:t>¶</w:t>
      </w:r>
      <w:r w:rsidRPr="008C2EC0">
        <w:rPr>
          <w:rStyle w:val="StyleBoldUnderline"/>
          <w:rFonts w:asciiTheme="majorHAnsi" w:hAnsiTheme="majorHAnsi"/>
        </w:rPr>
        <w:t xml:space="preserve"> views as waters under its jurisdiction</w:t>
      </w:r>
      <w:r w:rsidRPr="008C2EC0">
        <w:rPr>
          <w:rFonts w:asciiTheme="majorHAnsi" w:hAnsiTheme="majorHAnsi"/>
          <w:sz w:val="16"/>
        </w:rPr>
        <w:t xml:space="preserve">. </w:t>
      </w:r>
      <w:r w:rsidRPr="008C2EC0">
        <w:rPr>
          <w:rStyle w:val="StyleBoldUnderline"/>
          <w:rFonts w:asciiTheme="majorHAnsi" w:hAnsiTheme="majorHAnsi"/>
          <w:highlight w:val="cyan"/>
        </w:rPr>
        <w:t>The odds of escalation are enhanced because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both sides </w:t>
      </w:r>
      <w:r w:rsidRPr="008C2EC0">
        <w:rPr>
          <w:rStyle w:val="StyleBoldUnderline"/>
          <w:rFonts w:asciiTheme="majorHAnsi" w:hAnsiTheme="majorHAnsi"/>
        </w:rPr>
        <w:t xml:space="preserve">may </w:t>
      </w:r>
      <w:r w:rsidRPr="008C2EC0">
        <w:rPr>
          <w:rStyle w:val="StyleBoldUnderline"/>
          <w:rFonts w:asciiTheme="majorHAnsi" w:hAnsiTheme="majorHAnsi"/>
          <w:highlight w:val="cyan"/>
        </w:rPr>
        <w:t>underestimate the interests at stake for the other and,</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t>
      </w:r>
      <w:r w:rsidRPr="008C2EC0">
        <w:rPr>
          <w:rStyle w:val="StyleBoldUnderline"/>
          <w:rFonts w:asciiTheme="majorHAnsi" w:hAnsiTheme="majorHAnsi"/>
        </w:rPr>
        <w:t xml:space="preserve">because the status quo is not clearly defined, they may </w:t>
      </w:r>
      <w:r w:rsidRPr="008C2EC0">
        <w:rPr>
          <w:rStyle w:val="StyleBoldUnderline"/>
          <w:rFonts w:asciiTheme="majorHAnsi" w:hAnsiTheme="majorHAnsi"/>
          <w:highlight w:val="cyan"/>
        </w:rPr>
        <w:t>believe that they are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acting defensively while the other is acting offensively revisionist</w:t>
      </w:r>
      <w:r w:rsidRPr="008C2EC0">
        <w:rPr>
          <w:rFonts w:asciiTheme="majorHAnsi" w:hAnsiTheme="majorHAnsi"/>
          <w:sz w:val="16"/>
        </w:rPr>
        <w:t>.110 Although</w:t>
      </w:r>
      <w:r w:rsidRPr="008C2EC0">
        <w:rPr>
          <w:rFonts w:asciiTheme="majorHAnsi" w:hAnsiTheme="majorHAnsi"/>
          <w:sz w:val="12"/>
        </w:rPr>
        <w:t>¶</w:t>
      </w:r>
      <w:r w:rsidRPr="008C2EC0">
        <w:rPr>
          <w:rFonts w:asciiTheme="majorHAnsi" w:hAnsiTheme="majorHAnsi"/>
          <w:sz w:val="16"/>
        </w:rPr>
        <w:t xml:space="preserve"> recent analyses of U.S.-China security dynamics highlight many of the same</w:t>
      </w:r>
      <w:r w:rsidRPr="008C2EC0">
        <w:rPr>
          <w:rFonts w:asciiTheme="majorHAnsi" w:hAnsiTheme="majorHAnsi"/>
          <w:sz w:val="12"/>
        </w:rPr>
        <w:t>¶</w:t>
      </w:r>
      <w:r w:rsidRPr="008C2EC0">
        <w:rPr>
          <w:rFonts w:asciiTheme="majorHAnsi" w:hAnsiTheme="majorHAnsi"/>
          <w:sz w:val="16"/>
        </w:rPr>
        <w:t xml:space="preserve"> factors contributing to crisis instability, they reach somewhat different conclusions</w:t>
      </w:r>
      <w:r w:rsidRPr="008C2EC0">
        <w:rPr>
          <w:rFonts w:asciiTheme="majorHAnsi" w:hAnsiTheme="majorHAnsi"/>
          <w:sz w:val="12"/>
        </w:rPr>
        <w:t>¶</w:t>
      </w:r>
      <w:r w:rsidRPr="008C2EC0">
        <w:rPr>
          <w:rFonts w:asciiTheme="majorHAnsi" w:hAnsiTheme="majorHAnsi"/>
          <w:sz w:val="16"/>
        </w:rPr>
        <w:t xml:space="preserve"> about the effect of China’s secure second-strike capabilitiy and U.S.-</w:t>
      </w:r>
      <w:r w:rsidRPr="008C2EC0">
        <w:rPr>
          <w:rFonts w:asciiTheme="majorHAnsi" w:hAnsiTheme="majorHAnsi"/>
          <w:sz w:val="12"/>
        </w:rPr>
        <w:t>¶</w:t>
      </w:r>
      <w:r w:rsidRPr="008C2EC0">
        <w:rPr>
          <w:rFonts w:asciiTheme="majorHAnsi" w:hAnsiTheme="majorHAnsi"/>
          <w:sz w:val="16"/>
        </w:rPr>
        <w:t xml:space="preserve"> China mutual vulnerability on the potential for escalation to the nuclear level</w:t>
      </w:r>
      <w:r w:rsidRPr="008C2EC0">
        <w:rPr>
          <w:rFonts w:asciiTheme="majorHAnsi" w:hAnsiTheme="majorHAnsi"/>
          <w:sz w:val="12"/>
        </w:rPr>
        <w:t>¶</w:t>
      </w:r>
      <w:r w:rsidRPr="008C2EC0">
        <w:rPr>
          <w:rFonts w:asciiTheme="majorHAnsi" w:hAnsiTheme="majorHAnsi"/>
          <w:sz w:val="16"/>
        </w:rPr>
        <w:t xml:space="preserve"> in a crisis.</w:t>
      </w:r>
      <w:r w:rsidRPr="008C2EC0">
        <w:rPr>
          <w:rFonts w:asciiTheme="majorHAnsi" w:hAnsiTheme="majorHAnsi"/>
          <w:sz w:val="12"/>
        </w:rPr>
        <w:t>¶</w:t>
      </w:r>
      <w:r w:rsidRPr="008C2EC0">
        <w:rPr>
          <w:rFonts w:asciiTheme="majorHAnsi" w:hAnsiTheme="majorHAnsi"/>
          <w:sz w:val="16"/>
        </w:rPr>
        <w:t xml:space="preserve"> In a recent article on the role of </w:t>
      </w:r>
      <w:r w:rsidRPr="008C2EC0">
        <w:rPr>
          <w:rStyle w:val="StyleBoldUnderline"/>
          <w:rFonts w:asciiTheme="majorHAnsi" w:hAnsiTheme="majorHAnsi"/>
          <w:highlight w:val="cyan"/>
        </w:rPr>
        <w:t>China’s secure second-strike and coercive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leverage</w:t>
      </w:r>
      <w:r w:rsidRPr="008C2EC0">
        <w:rPr>
          <w:rFonts w:asciiTheme="majorHAnsi" w:hAnsiTheme="majorHAnsi"/>
          <w:sz w:val="16"/>
        </w:rPr>
        <w:t xml:space="preserve">, Thomas Christensen </w:t>
      </w:r>
      <w:r w:rsidRPr="008C2EC0">
        <w:rPr>
          <w:rStyle w:val="StyleBoldUnderline"/>
          <w:rFonts w:asciiTheme="majorHAnsi" w:hAnsiTheme="majorHAnsi"/>
          <w:highlight w:val="cyan"/>
        </w:rPr>
        <w:t>draws</w:t>
      </w:r>
      <w:r w:rsidRPr="008C2EC0">
        <w:rPr>
          <w:rFonts w:asciiTheme="majorHAnsi" w:hAnsiTheme="majorHAnsi"/>
          <w:sz w:val="16"/>
        </w:rPr>
        <w:t xml:space="preserve"> attention to </w:t>
      </w:r>
      <w:r w:rsidRPr="008C2EC0">
        <w:rPr>
          <w:rStyle w:val="StyleBoldUnderline"/>
          <w:rFonts w:asciiTheme="majorHAnsi" w:hAnsiTheme="majorHAnsi"/>
          <w:highlight w:val="cyan"/>
        </w:rPr>
        <w:t>the danger of inadvertent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escalation in a crisis between the United States and China.</w:t>
      </w:r>
      <w:r w:rsidRPr="008C2EC0">
        <w:rPr>
          <w:rFonts w:asciiTheme="majorHAnsi" w:hAnsiTheme="majorHAnsi"/>
          <w:sz w:val="16"/>
        </w:rPr>
        <w:t xml:space="preserve"> In particular,</w:t>
      </w:r>
      <w:r w:rsidRPr="008C2EC0">
        <w:rPr>
          <w:rFonts w:asciiTheme="majorHAnsi" w:hAnsiTheme="majorHAnsi"/>
          <w:sz w:val="12"/>
        </w:rPr>
        <w:t>¶</w:t>
      </w:r>
      <w:r w:rsidRPr="008C2EC0">
        <w:rPr>
          <w:rFonts w:asciiTheme="majorHAnsi" w:hAnsiTheme="majorHAnsi"/>
          <w:sz w:val="16"/>
        </w:rPr>
        <w:t xml:space="preserve"> Christensen challenges the optimistic view that China’s secure second-strike</w:t>
      </w:r>
      <w:r w:rsidRPr="008C2EC0">
        <w:rPr>
          <w:rFonts w:asciiTheme="majorHAnsi" w:hAnsiTheme="majorHAnsi"/>
          <w:sz w:val="12"/>
        </w:rPr>
        <w:t>¶</w:t>
      </w:r>
      <w:r w:rsidRPr="008C2EC0">
        <w:rPr>
          <w:rFonts w:asciiTheme="majorHAnsi" w:hAnsiTheme="majorHAnsi"/>
          <w:sz w:val="16"/>
        </w:rPr>
        <w:t xml:space="preserve"> capability will prevent escalation to the strategic nuclear level because each</w:t>
      </w:r>
      <w:r w:rsidRPr="008C2EC0">
        <w:rPr>
          <w:rFonts w:asciiTheme="majorHAnsi" w:hAnsiTheme="majorHAnsi"/>
          <w:sz w:val="12"/>
        </w:rPr>
        <w:t>¶</w:t>
      </w:r>
      <w:r w:rsidRPr="008C2EC0">
        <w:rPr>
          <w:rFonts w:asciiTheme="majorHAnsi" w:hAnsiTheme="majorHAnsi"/>
          <w:sz w:val="16"/>
        </w:rPr>
        <w:t xml:space="preserve"> side would be able to impose unacceptable damage on the other after absorbing</w:t>
      </w:r>
      <w:r w:rsidRPr="008C2EC0">
        <w:rPr>
          <w:rFonts w:asciiTheme="majorHAnsi" w:hAnsiTheme="majorHAnsi"/>
          <w:sz w:val="12"/>
        </w:rPr>
        <w:t>¶</w:t>
      </w:r>
      <w:r w:rsidRPr="008C2EC0">
        <w:rPr>
          <w:rFonts w:asciiTheme="majorHAnsi" w:hAnsiTheme="majorHAnsi"/>
          <w:sz w:val="16"/>
        </w:rPr>
        <w:t xml:space="preserve"> a first strike.111 Drawing on the Cold War–era scholarship of Robert Jervis</w:t>
      </w:r>
      <w:r w:rsidRPr="008C2EC0">
        <w:rPr>
          <w:rFonts w:asciiTheme="majorHAnsi" w:hAnsiTheme="majorHAnsi"/>
          <w:sz w:val="12"/>
        </w:rPr>
        <w:t>¶</w:t>
      </w:r>
      <w:r w:rsidRPr="008C2EC0">
        <w:rPr>
          <w:rFonts w:asciiTheme="majorHAnsi" w:hAnsiTheme="majorHAnsi"/>
          <w:sz w:val="16"/>
        </w:rPr>
        <w:t xml:space="preserve"> and Thomas Schelling, Christensen suggests that </w:t>
      </w:r>
      <w:r w:rsidRPr="008C2EC0">
        <w:rPr>
          <w:rStyle w:val="StyleBoldUnderline"/>
          <w:rFonts w:asciiTheme="majorHAnsi" w:hAnsiTheme="majorHAnsi"/>
        </w:rPr>
        <w:t>a conventionally weaker</w:t>
      </w:r>
      <w:r w:rsidRPr="008C2EC0">
        <w:rPr>
          <w:rStyle w:val="StyleBoldUnderline"/>
          <w:rFonts w:asciiTheme="majorHAnsi" w:hAnsiTheme="majorHAnsi"/>
          <w:sz w:val="12"/>
        </w:rPr>
        <w:t>¶</w:t>
      </w:r>
      <w:r w:rsidRPr="008C2EC0">
        <w:rPr>
          <w:rStyle w:val="StyleBoldUnderline"/>
          <w:rFonts w:asciiTheme="majorHAnsi" w:hAnsiTheme="majorHAnsi"/>
        </w:rPr>
        <w:t xml:space="preserve"> state with a secure </w:t>
      </w:r>
      <w:r w:rsidRPr="008C2EC0">
        <w:rPr>
          <w:rStyle w:val="StyleBoldUnderline"/>
          <w:rFonts w:asciiTheme="majorHAnsi" w:hAnsiTheme="majorHAnsi"/>
          <w:highlight w:val="cyan"/>
        </w:rPr>
        <w:t>second-strike capability could create a “threat that leaves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something to chance,” whereby any conventional conflict could ultimately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escalate to strategic nuclear wa</w:t>
      </w:r>
      <w:r w:rsidRPr="008C2EC0">
        <w:rPr>
          <w:rStyle w:val="StyleBoldUnderline"/>
          <w:rFonts w:asciiTheme="majorHAnsi" w:hAnsiTheme="majorHAnsi"/>
        </w:rPr>
        <w:t>r</w:t>
      </w:r>
      <w:r w:rsidRPr="008C2EC0">
        <w:rPr>
          <w:rFonts w:asciiTheme="majorHAnsi" w:hAnsiTheme="majorHAnsi"/>
          <w:sz w:val="16"/>
        </w:rPr>
        <w:t>.112 The lack of a clear ªrebreak between conventional</w:t>
      </w:r>
      <w:r w:rsidRPr="008C2EC0">
        <w:rPr>
          <w:rFonts w:asciiTheme="majorHAnsi" w:hAnsiTheme="majorHAnsi"/>
          <w:sz w:val="12"/>
        </w:rPr>
        <w:t>¶</w:t>
      </w:r>
      <w:r w:rsidRPr="008C2EC0">
        <w:rPr>
          <w:rFonts w:asciiTheme="majorHAnsi" w:hAnsiTheme="majorHAnsi"/>
          <w:sz w:val="16"/>
        </w:rPr>
        <w:t xml:space="preserve"> and nuclear operations enhances this risk of nuclear escalation.</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Conventionally weaker states may unintentionally increase the threat that</w:t>
      </w:r>
      <w:r w:rsidRPr="008C2EC0">
        <w:rPr>
          <w:rStyle w:val="StyleBoldUnderline"/>
          <w:rFonts w:asciiTheme="majorHAnsi" w:hAnsiTheme="majorHAnsi"/>
          <w:sz w:val="12"/>
        </w:rPr>
        <w:t>¶</w:t>
      </w:r>
      <w:r w:rsidRPr="008C2EC0">
        <w:rPr>
          <w:rStyle w:val="StyleBoldUnderline"/>
          <w:rFonts w:asciiTheme="majorHAnsi" w:hAnsiTheme="majorHAnsi"/>
        </w:rPr>
        <w:t xml:space="preserve"> leaves something to chance if their nuclear and conventional forces are</w:t>
      </w:r>
      <w:r w:rsidRPr="008C2EC0">
        <w:rPr>
          <w:rStyle w:val="StyleBoldUnderline"/>
          <w:rFonts w:asciiTheme="majorHAnsi" w:hAnsiTheme="majorHAnsi"/>
          <w:sz w:val="12"/>
        </w:rPr>
        <w:t>¶</w:t>
      </w:r>
      <w:r w:rsidRPr="008C2EC0">
        <w:rPr>
          <w:rStyle w:val="StyleBoldUnderline"/>
          <w:rFonts w:asciiTheme="majorHAnsi" w:hAnsiTheme="majorHAnsi"/>
        </w:rPr>
        <w:t xml:space="preserve"> integrated, and “</w:t>
      </w:r>
      <w:r w:rsidRPr="008C2EC0">
        <w:rPr>
          <w:rStyle w:val="StyleBoldUnderline"/>
          <w:rFonts w:asciiTheme="majorHAnsi" w:hAnsiTheme="majorHAnsi"/>
          <w:highlight w:val="cyan"/>
        </w:rPr>
        <w:t>fighting can become blurred between conventional and nuclear</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war.”</w:t>
      </w:r>
      <w:r w:rsidRPr="008C2EC0">
        <w:rPr>
          <w:rFonts w:asciiTheme="majorHAnsi" w:hAnsiTheme="majorHAnsi"/>
          <w:sz w:val="16"/>
        </w:rPr>
        <w:t>113</w:t>
      </w:r>
      <w:r w:rsidRPr="008C2EC0">
        <w:rPr>
          <w:rFonts w:asciiTheme="majorHAnsi" w:hAnsiTheme="majorHAnsi"/>
          <w:sz w:val="12"/>
        </w:rPr>
        <w:t>¶</w:t>
      </w:r>
      <w:r w:rsidRPr="008C2EC0">
        <w:rPr>
          <w:rFonts w:asciiTheme="majorHAnsi" w:hAnsiTheme="majorHAnsi"/>
          <w:sz w:val="16"/>
        </w:rPr>
        <w:t xml:space="preserve"> In a possible crisis between the United States and China, Christensen identiªes</w:t>
      </w:r>
      <w:r w:rsidRPr="008C2EC0">
        <w:rPr>
          <w:rFonts w:asciiTheme="majorHAnsi" w:hAnsiTheme="majorHAnsi"/>
          <w:sz w:val="12"/>
        </w:rPr>
        <w:t>¶</w:t>
      </w:r>
      <w:r w:rsidRPr="008C2EC0">
        <w:rPr>
          <w:rFonts w:asciiTheme="majorHAnsi" w:hAnsiTheme="majorHAnsi"/>
          <w:sz w:val="16"/>
        </w:rPr>
        <w:t xml:space="preserve"> how inadvertent escalation might occur. He suggests that </w:t>
      </w:r>
      <w:r w:rsidRPr="008C2EC0">
        <w:rPr>
          <w:rStyle w:val="StyleBoldUnderline"/>
          <w:rFonts w:asciiTheme="majorHAnsi" w:hAnsiTheme="majorHAnsi"/>
          <w:highlight w:val="cyan"/>
        </w:rPr>
        <w:t>China could be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bolder in a conventional crisis with the United States because it believes it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could counter U.S. threats of nuclear escalation</w:t>
      </w:r>
      <w:r w:rsidRPr="008C2EC0">
        <w:rPr>
          <w:rStyle w:val="StyleBoldUnderline"/>
          <w:rFonts w:asciiTheme="majorHAnsi" w:hAnsiTheme="majorHAnsi"/>
        </w:rPr>
        <w:t>.114 Complicating matters, some</w:t>
      </w:r>
      <w:r w:rsidRPr="008C2EC0">
        <w:rPr>
          <w:rStyle w:val="StyleBoldUnderline"/>
          <w:rFonts w:asciiTheme="majorHAnsi" w:hAnsiTheme="majorHAnsi"/>
          <w:sz w:val="12"/>
        </w:rPr>
        <w:t>¶</w:t>
      </w:r>
      <w:r w:rsidRPr="008C2EC0">
        <w:rPr>
          <w:rStyle w:val="StyleBoldUnderline"/>
          <w:rFonts w:asciiTheme="majorHAnsi" w:hAnsiTheme="majorHAnsi"/>
        </w:rPr>
        <w:t xml:space="preserve"> of </w:t>
      </w:r>
      <w:r w:rsidRPr="008C2EC0">
        <w:rPr>
          <w:rStyle w:val="StyleBoldUnderline"/>
          <w:rFonts w:asciiTheme="majorHAnsi" w:hAnsiTheme="majorHAnsi"/>
          <w:highlight w:val="cyan"/>
        </w:rPr>
        <w:t>China’s newly developed conventional systems overlap with its nuclear</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ones</w:t>
      </w:r>
      <w:r w:rsidRPr="008C2EC0">
        <w:rPr>
          <w:rFonts w:asciiTheme="majorHAnsi" w:hAnsiTheme="majorHAnsi"/>
          <w:sz w:val="16"/>
          <w:highlight w:val="cyan"/>
        </w:rPr>
        <w:t>,</w:t>
      </w:r>
      <w:r w:rsidRPr="008C2EC0">
        <w:rPr>
          <w:rFonts w:asciiTheme="majorHAnsi" w:hAnsiTheme="majorHAnsi"/>
          <w:sz w:val="16"/>
        </w:rPr>
        <w:t xml:space="preserve"> especially land-based ballistic missiles and their attendant command and</w:t>
      </w:r>
      <w:r w:rsidRPr="008C2EC0">
        <w:rPr>
          <w:rFonts w:asciiTheme="majorHAnsi" w:hAnsiTheme="majorHAnsi"/>
          <w:sz w:val="12"/>
        </w:rPr>
        <w:t>¶</w:t>
      </w:r>
      <w:r w:rsidRPr="008C2EC0">
        <w:rPr>
          <w:rFonts w:asciiTheme="majorHAnsi" w:hAnsiTheme="majorHAnsi"/>
          <w:sz w:val="16"/>
        </w:rPr>
        <w:t xml:space="preserve"> control infrastructure but also submarines and space-based assets. If a conºict</w:t>
      </w:r>
      <w:r w:rsidRPr="008C2EC0">
        <w:rPr>
          <w:rFonts w:asciiTheme="majorHAnsi" w:hAnsiTheme="majorHAnsi"/>
          <w:sz w:val="12"/>
        </w:rPr>
        <w:t>¶</w:t>
      </w:r>
      <w:r w:rsidRPr="008C2EC0">
        <w:rPr>
          <w:rFonts w:asciiTheme="majorHAnsi" w:hAnsiTheme="majorHAnsi"/>
          <w:sz w:val="16"/>
        </w:rPr>
        <w:t xml:space="preserve"> between the United States and China occurred, Christensen notes that </w:t>
      </w:r>
      <w:r w:rsidRPr="008C2EC0">
        <w:rPr>
          <w:rStyle w:val="StyleBoldUnderline"/>
          <w:rFonts w:asciiTheme="majorHAnsi" w:hAnsiTheme="majorHAnsi"/>
          <w:highlight w:val="cyan"/>
        </w:rPr>
        <w:t>U.S.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commanders could have strong incentives to attack China’s mobile missiles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and related assets to defend U.S. forces and ultimately prevail in a conflict</w:t>
      </w:r>
      <w:r w:rsidRPr="008C2EC0">
        <w:rPr>
          <w:rFonts w:asciiTheme="majorHAnsi" w:hAnsiTheme="majorHAnsi"/>
          <w:sz w:val="16"/>
        </w:rPr>
        <w:t>.115 If</w:t>
      </w:r>
      <w:r w:rsidRPr="008C2EC0">
        <w:rPr>
          <w:rFonts w:asciiTheme="majorHAnsi" w:hAnsiTheme="majorHAnsi"/>
          <w:sz w:val="12"/>
        </w:rPr>
        <w:t>¶</w:t>
      </w:r>
      <w:r w:rsidRPr="008C2EC0">
        <w:rPr>
          <w:rFonts w:asciiTheme="majorHAnsi" w:hAnsiTheme="majorHAnsi"/>
          <w:sz w:val="16"/>
        </w:rPr>
        <w:t xml:space="preserve"> these strikes occurred, </w:t>
      </w:r>
      <w:r w:rsidRPr="008C2EC0">
        <w:rPr>
          <w:rStyle w:val="StyleBoldUnderline"/>
          <w:rFonts w:asciiTheme="majorHAnsi" w:hAnsiTheme="majorHAnsi"/>
        </w:rPr>
        <w:t>Beijing could mistakenly view them “as a conventional</w:t>
      </w:r>
      <w:r w:rsidRPr="008C2EC0">
        <w:rPr>
          <w:rStyle w:val="StyleBoldUnderline"/>
          <w:rFonts w:asciiTheme="majorHAnsi" w:hAnsiTheme="majorHAnsi"/>
          <w:sz w:val="12"/>
        </w:rPr>
        <w:t>¶</w:t>
      </w:r>
      <w:r w:rsidRPr="008C2EC0">
        <w:rPr>
          <w:rStyle w:val="StyleBoldUnderline"/>
          <w:rFonts w:asciiTheme="majorHAnsi" w:hAnsiTheme="majorHAnsi"/>
        </w:rPr>
        <w:t xml:space="preserve"> attack on its nuclear retaliatory capability or as a precursor to a nuclear first</w:t>
      </w:r>
      <w:r w:rsidRPr="008C2EC0">
        <w:rPr>
          <w:rStyle w:val="StyleBoldUnderline"/>
          <w:rFonts w:asciiTheme="majorHAnsi" w:hAnsiTheme="majorHAnsi"/>
          <w:sz w:val="12"/>
        </w:rPr>
        <w:t>¶</w:t>
      </w:r>
      <w:r w:rsidRPr="008C2EC0">
        <w:rPr>
          <w:rStyle w:val="StyleBoldUnderline"/>
          <w:rFonts w:asciiTheme="majorHAnsi" w:hAnsiTheme="majorHAnsi"/>
        </w:rPr>
        <w:t xml:space="preserve"> strike.” As a result, “</w:t>
      </w:r>
      <w:r w:rsidRPr="008C2EC0">
        <w:rPr>
          <w:rStyle w:val="StyleBoldUnderline"/>
          <w:rFonts w:asciiTheme="majorHAnsi" w:hAnsiTheme="majorHAnsi"/>
          <w:highlight w:val="cyan"/>
        </w:rPr>
        <w:t>even a China that generally adheres to a No-First-Use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posture might escalate to the nuclear level</w:t>
      </w:r>
      <w:r w:rsidRPr="008C2EC0">
        <w:rPr>
          <w:rFonts w:asciiTheme="majorHAnsi" w:hAnsiTheme="majorHAnsi"/>
          <w:sz w:val="16"/>
        </w:rPr>
        <w:t>.”116 Christensen also highlights sections</w:t>
      </w:r>
      <w:r w:rsidRPr="008C2EC0">
        <w:rPr>
          <w:rFonts w:asciiTheme="majorHAnsi" w:hAnsiTheme="majorHAnsi"/>
          <w:sz w:val="12"/>
        </w:rPr>
        <w:t>¶</w:t>
      </w:r>
      <w:r w:rsidRPr="008C2EC0">
        <w:rPr>
          <w:rFonts w:asciiTheme="majorHAnsi" w:hAnsiTheme="majorHAnsi"/>
          <w:sz w:val="16"/>
        </w:rPr>
        <w:t xml:space="preserve"> from the Science of Second Artillery Campaigns to show that “</w:t>
      </w:r>
      <w:r w:rsidRPr="008C2EC0">
        <w:rPr>
          <w:rStyle w:val="StyleBoldUnderline"/>
          <w:rFonts w:asciiTheme="majorHAnsi" w:hAnsiTheme="majorHAnsi"/>
        </w:rPr>
        <w:t>China’s NFU</w:t>
      </w:r>
      <w:r w:rsidRPr="008C2EC0">
        <w:rPr>
          <w:rStyle w:val="StyleBoldUnderline"/>
          <w:rFonts w:asciiTheme="majorHAnsi" w:hAnsiTheme="majorHAnsi"/>
          <w:sz w:val="12"/>
        </w:rPr>
        <w:t>¶</w:t>
      </w:r>
      <w:r w:rsidRPr="008C2EC0">
        <w:rPr>
          <w:rStyle w:val="StyleBoldUnderline"/>
          <w:rFonts w:asciiTheme="majorHAnsi" w:hAnsiTheme="majorHAnsi"/>
        </w:rPr>
        <w:t xml:space="preserve"> [no-first-use] doctrine still allows for blurring of the firebreak between conventional</w:t>
      </w:r>
      <w:r w:rsidRPr="008C2EC0">
        <w:rPr>
          <w:rStyle w:val="StyleBoldUnderline"/>
          <w:rFonts w:asciiTheme="majorHAnsi" w:hAnsiTheme="majorHAnsi"/>
          <w:sz w:val="12"/>
        </w:rPr>
        <w:t>¶</w:t>
      </w:r>
      <w:r w:rsidRPr="008C2EC0">
        <w:rPr>
          <w:rStyle w:val="StyleBoldUnderline"/>
          <w:rFonts w:asciiTheme="majorHAnsi" w:hAnsiTheme="majorHAnsi"/>
        </w:rPr>
        <w:t xml:space="preserve"> and nuclear warfare</w:t>
      </w:r>
      <w:r w:rsidRPr="008C2EC0">
        <w:rPr>
          <w:rFonts w:asciiTheme="majorHAnsi" w:hAnsiTheme="majorHAnsi"/>
          <w:sz w:val="16"/>
        </w:rPr>
        <w:t>.”117 The book, for example, indicates that China’s</w:t>
      </w:r>
      <w:r w:rsidRPr="008C2EC0">
        <w:rPr>
          <w:rFonts w:asciiTheme="majorHAnsi" w:hAnsiTheme="majorHAnsi"/>
          <w:sz w:val="12"/>
        </w:rPr>
        <w:t>¶</w:t>
      </w:r>
      <w:r w:rsidRPr="008C2EC0">
        <w:rPr>
          <w:rFonts w:asciiTheme="majorHAnsi" w:hAnsiTheme="majorHAnsi"/>
          <w:sz w:val="16"/>
        </w:rPr>
        <w:t xml:space="preserve"> nuclear forces create a means “by which to level the playing ªeld with a stronger</w:t>
      </w:r>
      <w:r w:rsidRPr="008C2EC0">
        <w:rPr>
          <w:rFonts w:asciiTheme="majorHAnsi" w:hAnsiTheme="majorHAnsi"/>
          <w:sz w:val="12"/>
        </w:rPr>
        <w:t>¶</w:t>
      </w:r>
      <w:r w:rsidRPr="008C2EC0">
        <w:rPr>
          <w:rFonts w:asciiTheme="majorHAnsi" w:hAnsiTheme="majorHAnsi"/>
          <w:sz w:val="16"/>
        </w:rPr>
        <w:t xml:space="preserve"> adversary” and suggests that </w:t>
      </w:r>
      <w:r w:rsidRPr="008C2EC0">
        <w:rPr>
          <w:rStyle w:val="StyleBoldUnderline"/>
          <w:rFonts w:asciiTheme="majorHAnsi" w:hAnsiTheme="majorHAnsi"/>
          <w:highlight w:val="cyan"/>
        </w:rPr>
        <w:t>China could lower its “nuclear deterrence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threshold” under certain conditions</w:t>
      </w:r>
      <w:r w:rsidRPr="008C2EC0">
        <w:rPr>
          <w:rFonts w:asciiTheme="majorHAnsi" w:hAnsiTheme="majorHAnsi"/>
          <w:sz w:val="16"/>
          <w:highlight w:val="cyan"/>
        </w:rPr>
        <w:t>,</w:t>
      </w:r>
      <w:r w:rsidRPr="008C2EC0">
        <w:rPr>
          <w:rFonts w:asciiTheme="majorHAnsi" w:hAnsiTheme="majorHAnsi"/>
          <w:sz w:val="16"/>
        </w:rPr>
        <w:t xml:space="preserve"> including “to compel the enemy to stop</w:t>
      </w:r>
      <w:r w:rsidRPr="008C2EC0">
        <w:rPr>
          <w:rFonts w:asciiTheme="majorHAnsi" w:hAnsiTheme="majorHAnsi"/>
          <w:sz w:val="12"/>
        </w:rPr>
        <w:t>¶</w:t>
      </w:r>
      <w:r w:rsidRPr="008C2EC0">
        <w:rPr>
          <w:rFonts w:asciiTheme="majorHAnsi" w:hAnsiTheme="majorHAnsi"/>
          <w:sz w:val="16"/>
        </w:rPr>
        <w:t xml:space="preserve"> its war of invasion.”118</w:t>
      </w:r>
      <w:r w:rsidRPr="008C2EC0">
        <w:rPr>
          <w:rFonts w:asciiTheme="majorHAnsi" w:hAnsiTheme="majorHAnsi"/>
          <w:sz w:val="12"/>
        </w:rPr>
        <w:t>¶</w:t>
      </w:r>
      <w:r w:rsidRPr="008C2EC0">
        <w:rPr>
          <w:rFonts w:asciiTheme="majorHAnsi" w:hAnsiTheme="majorHAnsi"/>
          <w:sz w:val="16"/>
        </w:rPr>
        <w:t xml:space="preserve"> Avery Goldstein analyzes the effects of asymmetric conventional capabilities</w:t>
      </w:r>
      <w:r w:rsidRPr="008C2EC0">
        <w:rPr>
          <w:rFonts w:asciiTheme="majorHAnsi" w:hAnsiTheme="majorHAnsi"/>
          <w:sz w:val="12"/>
        </w:rPr>
        <w:t>¶</w:t>
      </w:r>
      <w:r w:rsidRPr="008C2EC0">
        <w:rPr>
          <w:rFonts w:asciiTheme="majorHAnsi" w:hAnsiTheme="majorHAnsi"/>
          <w:sz w:val="16"/>
        </w:rPr>
        <w:t xml:space="preserve"> under the condition of mutual nuclear vulnerability on, among other factors,</w:t>
      </w:r>
      <w:r w:rsidRPr="008C2EC0">
        <w:rPr>
          <w:rFonts w:asciiTheme="majorHAnsi" w:hAnsiTheme="majorHAnsi"/>
          <w:sz w:val="12"/>
        </w:rPr>
        <w:t>¶</w:t>
      </w:r>
      <w:r w:rsidRPr="008C2EC0">
        <w:rPr>
          <w:rFonts w:asciiTheme="majorHAnsi" w:hAnsiTheme="majorHAnsi"/>
          <w:sz w:val="16"/>
        </w:rPr>
        <w:t xml:space="preserve"> crisis stability. He identiªes </w:t>
      </w:r>
      <w:r w:rsidRPr="008C2EC0">
        <w:rPr>
          <w:rStyle w:val="StyleBoldUnderline"/>
          <w:rFonts w:asciiTheme="majorHAnsi" w:hAnsiTheme="majorHAnsi"/>
        </w:rPr>
        <w:t>three incentives for states to use force first in a crisis:</w:t>
      </w:r>
      <w:r w:rsidRPr="008C2EC0">
        <w:rPr>
          <w:rStyle w:val="StyleBoldUnderline"/>
          <w:rFonts w:asciiTheme="majorHAnsi" w:hAnsiTheme="majorHAnsi"/>
          <w:sz w:val="12"/>
        </w:rPr>
        <w:t>¶</w:t>
      </w:r>
      <w:r w:rsidRPr="008C2EC0">
        <w:rPr>
          <w:rStyle w:val="StyleBoldUnderline"/>
          <w:rFonts w:asciiTheme="majorHAnsi" w:hAnsiTheme="majorHAnsi"/>
        </w:rPr>
        <w:t xml:space="preserve"> to gain a military advantage</w:t>
      </w:r>
      <w:r w:rsidRPr="008C2EC0">
        <w:rPr>
          <w:rFonts w:asciiTheme="majorHAnsi" w:hAnsiTheme="majorHAnsi"/>
          <w:sz w:val="16"/>
        </w:rPr>
        <w:t xml:space="preserve"> that could be translated into a coercive bargaining</w:t>
      </w:r>
      <w:r w:rsidRPr="008C2EC0">
        <w:rPr>
          <w:rFonts w:asciiTheme="majorHAnsi" w:hAnsiTheme="majorHAnsi"/>
          <w:sz w:val="12"/>
        </w:rPr>
        <w:t>¶</w:t>
      </w:r>
      <w:r w:rsidRPr="008C2EC0">
        <w:rPr>
          <w:rFonts w:asciiTheme="majorHAnsi" w:hAnsiTheme="majorHAnsi"/>
          <w:sz w:val="16"/>
        </w:rPr>
        <w:t xml:space="preserve"> advantage, </w:t>
      </w:r>
      <w:r w:rsidRPr="008C2EC0">
        <w:rPr>
          <w:rStyle w:val="StyleBoldUnderline"/>
          <w:rFonts w:asciiTheme="majorHAnsi" w:hAnsiTheme="majorHAnsi"/>
        </w:rPr>
        <w:t>to signal resolve, or to preempt an attack</w:t>
      </w:r>
      <w:r w:rsidRPr="008C2EC0">
        <w:rPr>
          <w:rFonts w:asciiTheme="majorHAnsi" w:hAnsiTheme="majorHAnsi"/>
          <w:sz w:val="16"/>
        </w:rPr>
        <w:t>.119 Where both</w:t>
      </w:r>
      <w:r w:rsidRPr="008C2EC0">
        <w:rPr>
          <w:rFonts w:asciiTheme="majorHAnsi" w:hAnsiTheme="majorHAnsi"/>
          <w:sz w:val="12"/>
        </w:rPr>
        <w:t>¶</w:t>
      </w:r>
      <w:r w:rsidRPr="008C2EC0">
        <w:rPr>
          <w:rFonts w:asciiTheme="majorHAnsi" w:hAnsiTheme="majorHAnsi"/>
          <w:sz w:val="16"/>
        </w:rPr>
        <w:t xml:space="preserve"> states have conventional and nuclear forces, nuclear weapons dampen the incentives</w:t>
      </w:r>
      <w:r w:rsidRPr="008C2EC0">
        <w:rPr>
          <w:rFonts w:asciiTheme="majorHAnsi" w:hAnsiTheme="majorHAnsi"/>
          <w:sz w:val="12"/>
        </w:rPr>
        <w:t>¶</w:t>
      </w:r>
      <w:r w:rsidRPr="008C2EC0">
        <w:rPr>
          <w:rFonts w:asciiTheme="majorHAnsi" w:hAnsiTheme="majorHAnsi"/>
          <w:sz w:val="16"/>
        </w:rPr>
        <w:t xml:space="preserve"> for either state to use any kind of force in a crisis to gain bargaining</w:t>
      </w:r>
      <w:r w:rsidRPr="008C2EC0">
        <w:rPr>
          <w:rFonts w:asciiTheme="majorHAnsi" w:hAnsiTheme="majorHAnsi"/>
          <w:sz w:val="12"/>
        </w:rPr>
        <w:t>¶</w:t>
      </w:r>
      <w:r w:rsidRPr="008C2EC0">
        <w:rPr>
          <w:rFonts w:asciiTheme="majorHAnsi" w:hAnsiTheme="majorHAnsi"/>
          <w:sz w:val="16"/>
        </w:rPr>
        <w:t xml:space="preserve"> leverage, even if one power has superior capabilities. </w:t>
      </w:r>
      <w:r w:rsidRPr="008C2EC0">
        <w:rPr>
          <w:rStyle w:val="StyleBoldUnderline"/>
          <w:rFonts w:asciiTheme="majorHAnsi" w:hAnsiTheme="majorHAnsi"/>
          <w:highlight w:val="cyan"/>
        </w:rPr>
        <w:t>Mutual possession of nuclear</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weapons does not, however, entirely eliminate incentives to use conventional</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force first in a competition in risk taking below the nuclear threshold,</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which could cross that threshold if miscalculation occurred</w:t>
      </w:r>
      <w:r w:rsidRPr="008C2EC0">
        <w:rPr>
          <w:rFonts w:asciiTheme="majorHAnsi" w:hAnsiTheme="majorHAnsi"/>
          <w:sz w:val="16"/>
        </w:rPr>
        <w:t>.120</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In the U.S.-China case, </w:t>
      </w:r>
      <w:r w:rsidRPr="008C2EC0">
        <w:rPr>
          <w:rFonts w:asciiTheme="majorHAnsi" w:hAnsiTheme="majorHAnsi"/>
          <w:sz w:val="16"/>
        </w:rPr>
        <w:t>Goldstein suggests that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crisis instability results from</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deliberate competition in risk taking for coercive bargaining, played out at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conventional level</w:t>
      </w:r>
      <w:r w:rsidRPr="008C2EC0">
        <w:rPr>
          <w:rFonts w:asciiTheme="majorHAnsi" w:hAnsiTheme="majorHAnsi"/>
          <w:sz w:val="16"/>
          <w:highlight w:val="cyan"/>
        </w:rPr>
        <w:t>.</w:t>
      </w:r>
      <w:r w:rsidRPr="008C2EC0">
        <w:rPr>
          <w:rFonts w:asciiTheme="majorHAnsi" w:hAnsiTheme="majorHAnsi"/>
          <w:sz w:val="16"/>
        </w:rPr>
        <w:t xml:space="preserve">121 </w:t>
      </w:r>
      <w:r w:rsidRPr="008C2EC0">
        <w:rPr>
          <w:rStyle w:val="StyleBoldUnderline"/>
          <w:rFonts w:asciiTheme="majorHAnsi" w:hAnsiTheme="majorHAnsi"/>
        </w:rPr>
        <w:t>Each step in this competition is designed to bring the</w:t>
      </w:r>
      <w:r w:rsidRPr="008C2EC0">
        <w:rPr>
          <w:rStyle w:val="StyleBoldUnderline"/>
          <w:rFonts w:asciiTheme="majorHAnsi" w:hAnsiTheme="majorHAnsi"/>
          <w:sz w:val="12"/>
        </w:rPr>
        <w:t>¶</w:t>
      </w:r>
      <w:r w:rsidRPr="008C2EC0">
        <w:rPr>
          <w:rStyle w:val="StyleBoldUnderline"/>
          <w:rFonts w:asciiTheme="majorHAnsi" w:hAnsiTheme="majorHAnsi"/>
        </w:rPr>
        <w:t xml:space="preserve"> two states closer to nuclear conflict</w:t>
      </w:r>
      <w:r w:rsidRPr="008C2EC0">
        <w:rPr>
          <w:rFonts w:asciiTheme="majorHAnsi" w:hAnsiTheme="majorHAnsi"/>
          <w:sz w:val="16"/>
        </w:rPr>
        <w:t>. For Goldstein, the stakes in a U.S.-China</w:t>
      </w:r>
      <w:r w:rsidRPr="008C2EC0">
        <w:rPr>
          <w:rFonts w:asciiTheme="majorHAnsi" w:hAnsiTheme="majorHAnsi"/>
          <w:sz w:val="12"/>
        </w:rPr>
        <w:t>¶</w:t>
      </w:r>
      <w:r w:rsidRPr="008C2EC0">
        <w:rPr>
          <w:rFonts w:asciiTheme="majorHAnsi" w:hAnsiTheme="majorHAnsi"/>
          <w:sz w:val="16"/>
        </w:rPr>
        <w:t xml:space="preserve"> crisis would not be high enough for either side “to choose an unrestrained nuclear</w:t>
      </w:r>
      <w:r w:rsidRPr="008C2EC0">
        <w:rPr>
          <w:rFonts w:asciiTheme="majorHAnsi" w:hAnsiTheme="majorHAnsi"/>
          <w:sz w:val="12"/>
        </w:rPr>
        <w:t>¶</w:t>
      </w:r>
      <w:r w:rsidRPr="008C2EC0">
        <w:rPr>
          <w:rFonts w:asciiTheme="majorHAnsi" w:hAnsiTheme="majorHAnsi"/>
          <w:sz w:val="16"/>
        </w:rPr>
        <w:t xml:space="preserve"> exchange.” Nevertheless, he suggests that “</w:t>
      </w:r>
      <w:r w:rsidRPr="008C2EC0">
        <w:rPr>
          <w:rStyle w:val="StyleBoldUnderline"/>
          <w:rFonts w:asciiTheme="majorHAnsi" w:hAnsiTheme="majorHAnsi"/>
          <w:highlight w:val="cyan"/>
        </w:rPr>
        <w:t>some stakes might be high</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enough for either one to choose to initiate military actions that elevate the risk</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of escalation to such a disastrous outcome</w:t>
      </w:r>
      <w:r w:rsidRPr="008C2EC0">
        <w:rPr>
          <w:rStyle w:val="StyleBoldUnderline"/>
          <w:rFonts w:asciiTheme="majorHAnsi" w:hAnsiTheme="majorHAnsi"/>
        </w:rPr>
        <w:t>.</w:t>
      </w:r>
      <w:r w:rsidRPr="008C2EC0">
        <w:rPr>
          <w:rFonts w:asciiTheme="majorHAnsi" w:hAnsiTheme="majorHAnsi"/>
          <w:sz w:val="16"/>
        </w:rPr>
        <w:t>”122 As the conventionally stronger</w:t>
      </w:r>
      <w:r w:rsidRPr="008C2EC0">
        <w:rPr>
          <w:rFonts w:asciiTheme="majorHAnsi" w:hAnsiTheme="majorHAnsi"/>
          <w:sz w:val="12"/>
        </w:rPr>
        <w:t>¶</w:t>
      </w:r>
      <w:r w:rsidRPr="008C2EC0">
        <w:rPr>
          <w:rFonts w:asciiTheme="majorHAnsi" w:hAnsiTheme="majorHAnsi"/>
          <w:sz w:val="16"/>
        </w:rPr>
        <w:t xml:space="preserve"> power, the United States might use conventional force ªrst to gain a bargaining</w:t>
      </w:r>
      <w:r w:rsidRPr="008C2EC0">
        <w:rPr>
          <w:rFonts w:asciiTheme="majorHAnsi" w:hAnsiTheme="majorHAnsi"/>
          <w:sz w:val="12"/>
        </w:rPr>
        <w:t>¶</w:t>
      </w:r>
      <w:r w:rsidRPr="008C2EC0">
        <w:rPr>
          <w:rFonts w:asciiTheme="majorHAnsi" w:hAnsiTheme="majorHAnsi"/>
          <w:sz w:val="16"/>
        </w:rPr>
        <w:t xml:space="preserve"> advantage by eliminating China’s ability to escalate using conventional</w:t>
      </w:r>
      <w:r w:rsidRPr="008C2EC0">
        <w:rPr>
          <w:rFonts w:asciiTheme="majorHAnsi" w:hAnsiTheme="majorHAnsi"/>
          <w:sz w:val="12"/>
        </w:rPr>
        <w:t>¶</w:t>
      </w:r>
      <w:r w:rsidRPr="008C2EC0">
        <w:rPr>
          <w:rFonts w:asciiTheme="majorHAnsi" w:hAnsiTheme="majorHAnsi"/>
          <w:sz w:val="16"/>
        </w:rPr>
        <w:t xml:space="preserve"> weapons. China would then be required to move immediately to nuclear</w:t>
      </w:r>
      <w:r w:rsidRPr="008C2EC0">
        <w:rPr>
          <w:rFonts w:asciiTheme="majorHAnsi" w:hAnsiTheme="majorHAnsi"/>
          <w:sz w:val="12"/>
        </w:rPr>
        <w:t>¶</w:t>
      </w:r>
      <w:r w:rsidRPr="008C2EC0">
        <w:rPr>
          <w:rFonts w:asciiTheme="majorHAnsi" w:hAnsiTheme="majorHAnsi"/>
          <w:sz w:val="16"/>
        </w:rPr>
        <w:t xml:space="preserve"> threats. As the conventionally weaker state, China could use conventional</w:t>
      </w:r>
      <w:r w:rsidRPr="008C2EC0">
        <w:rPr>
          <w:rFonts w:asciiTheme="majorHAnsi" w:hAnsiTheme="majorHAnsi"/>
          <w:sz w:val="12"/>
        </w:rPr>
        <w:t>¶</w:t>
      </w:r>
      <w:r w:rsidRPr="008C2EC0">
        <w:rPr>
          <w:rFonts w:asciiTheme="majorHAnsi" w:hAnsiTheme="majorHAnsi"/>
          <w:sz w:val="16"/>
        </w:rPr>
        <w:t xml:space="preserve"> force ªrst to preempt such a U.S. attack, or to signal its resolve over the issues</w:t>
      </w:r>
      <w:r w:rsidRPr="008C2EC0">
        <w:rPr>
          <w:rFonts w:asciiTheme="majorHAnsi" w:hAnsiTheme="majorHAnsi"/>
          <w:sz w:val="12"/>
        </w:rPr>
        <w:t>¶</w:t>
      </w:r>
      <w:r w:rsidRPr="008C2EC0">
        <w:rPr>
          <w:rFonts w:asciiTheme="majorHAnsi" w:hAnsiTheme="majorHAnsi"/>
          <w:sz w:val="16"/>
        </w:rPr>
        <w:t xml:space="preserve"> at stake, but it could not improve its bargaining position by altering the balance</w:t>
      </w:r>
      <w:r w:rsidRPr="008C2EC0">
        <w:rPr>
          <w:rFonts w:asciiTheme="majorHAnsi" w:hAnsiTheme="majorHAnsi"/>
          <w:sz w:val="12"/>
        </w:rPr>
        <w:t>¶</w:t>
      </w:r>
      <w:r w:rsidRPr="008C2EC0">
        <w:rPr>
          <w:rFonts w:asciiTheme="majorHAnsi" w:hAnsiTheme="majorHAnsi"/>
          <w:sz w:val="16"/>
        </w:rPr>
        <w:t xml:space="preserve"> of conventional forces.123 Neither state would want to take actions that</w:t>
      </w:r>
      <w:r w:rsidRPr="008C2EC0">
        <w:rPr>
          <w:rFonts w:asciiTheme="majorHAnsi" w:hAnsiTheme="majorHAnsi"/>
          <w:sz w:val="12"/>
        </w:rPr>
        <w:t>¶</w:t>
      </w:r>
      <w:r w:rsidRPr="008C2EC0">
        <w:rPr>
          <w:rFonts w:asciiTheme="majorHAnsi" w:hAnsiTheme="majorHAnsi"/>
          <w:sz w:val="16"/>
        </w:rPr>
        <w:t xml:space="preserve"> provoked certain nuclear retaliation, but such </w:t>
      </w:r>
      <w:r w:rsidRPr="008C2EC0">
        <w:rPr>
          <w:rStyle w:val="StyleBoldUnderline"/>
          <w:rFonts w:asciiTheme="majorHAnsi" w:hAnsiTheme="majorHAnsi"/>
          <w:highlight w:val="cyan"/>
        </w:rPr>
        <w:t>escalation could occur as the intensity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of conventional bargaining escalated</w:t>
      </w:r>
      <w:r w:rsidRPr="008C2EC0">
        <w:rPr>
          <w:rFonts w:asciiTheme="majorHAnsi" w:hAnsiTheme="majorHAnsi"/>
          <w:sz w:val="16"/>
          <w:highlight w:val="cyan"/>
        </w:rPr>
        <w:t>.</w:t>
      </w:r>
      <w:r w:rsidRPr="008C2EC0">
        <w:rPr>
          <w:rFonts w:asciiTheme="majorHAnsi" w:hAnsiTheme="majorHAnsi"/>
          <w:sz w:val="16"/>
        </w:rPr>
        <w:t>124</w:t>
      </w:r>
    </w:p>
    <w:p w14:paraId="140CCDE6" w14:textId="77777777" w:rsidR="00E91F3A" w:rsidRPr="008C2EC0" w:rsidRDefault="00E91F3A" w:rsidP="00E91F3A">
      <w:pPr>
        <w:pStyle w:val="Heading4"/>
      </w:pPr>
      <w:r w:rsidRPr="008C2EC0">
        <w:t>Empirics don’t apply – growing nuclear security dilemmas will ensure nuclear war absent engagement</w:t>
      </w:r>
    </w:p>
    <w:p w14:paraId="4A43A647"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204ED4B3"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0B42A7E1" w14:textId="77777777" w:rsidR="00E91F3A" w:rsidRPr="008C2EC0" w:rsidRDefault="00E91F3A" w:rsidP="00E91F3A">
      <w:pPr>
        <w:rPr>
          <w:rFonts w:asciiTheme="majorHAnsi" w:hAnsiTheme="majorHAnsi"/>
          <w:sz w:val="16"/>
        </w:rPr>
      </w:pPr>
      <w:r w:rsidRPr="008C2EC0">
        <w:rPr>
          <w:rStyle w:val="StyleBoldUnderline"/>
          <w:rFonts w:asciiTheme="majorHAnsi" w:hAnsiTheme="majorHAnsi"/>
        </w:rPr>
        <w:t>Beyond specific disputes and exacerbating factors</w:t>
      </w:r>
      <w:r w:rsidRPr="008C2EC0">
        <w:rPr>
          <w:rStyle w:val="StyleBoldUnderline"/>
          <w:rFonts w:asciiTheme="majorHAnsi" w:hAnsiTheme="majorHAnsi"/>
          <w:highlight w:val="cyan"/>
        </w:rPr>
        <w:t>, tensions between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tates</w:t>
      </w:r>
      <w:r w:rsidRPr="008C2EC0">
        <w:rPr>
          <w:rStyle w:val="StyleBoldUnderline"/>
          <w:rFonts w:asciiTheme="majorHAnsi" w:hAnsiTheme="majorHAnsi"/>
          <w:highlight w:val="cyan"/>
        </w:rPr>
        <w:t xml:space="preserve"> and</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China are likely to persist because of the security consequences of a rising China</w:t>
      </w:r>
      <w:r w:rsidRPr="008C2EC0">
        <w:rPr>
          <w:rStyle w:val="StyleBoldUnderline"/>
          <w:rFonts w:asciiTheme="majorHAnsi" w:hAnsiTheme="majorHAnsi"/>
        </w:rPr>
        <w:t>.</w:t>
      </w:r>
      <w:r w:rsidRPr="008C2EC0">
        <w:rPr>
          <w:rFonts w:asciiTheme="majorHAnsi" w:hAnsiTheme="majorHAnsi"/>
          <w:sz w:val="16"/>
        </w:rPr>
        <w:t xml:space="preserve"> The study of</w:t>
      </w:r>
      <w:r w:rsidRPr="008C2EC0">
        <w:rPr>
          <w:rFonts w:asciiTheme="majorHAnsi" w:hAnsiTheme="majorHAnsi"/>
          <w:sz w:val="12"/>
        </w:rPr>
        <w:t>¶</w:t>
      </w:r>
      <w:r w:rsidRPr="008C2EC0">
        <w:rPr>
          <w:rFonts w:asciiTheme="majorHAnsi" w:hAnsiTheme="majorHAnsi"/>
          <w:sz w:val="16"/>
        </w:rPr>
        <w:t xml:space="preserve"> international relations has long suggested that </w:t>
      </w:r>
      <w:r w:rsidRPr="008C2EC0">
        <w:rPr>
          <w:rStyle w:val="StyleBoldUnderline"/>
          <w:rFonts w:asciiTheme="majorHAnsi" w:hAnsiTheme="majorHAnsi"/>
        </w:rPr>
        <w:t xml:space="preserve">such </w:t>
      </w:r>
      <w:r w:rsidRPr="008C2EC0">
        <w:rPr>
          <w:rStyle w:val="StyleBoldUnderline"/>
          <w:rFonts w:asciiTheme="majorHAnsi" w:hAnsiTheme="majorHAnsi"/>
          <w:highlight w:val="cyan"/>
        </w:rPr>
        <w:t>power transitions are</w:t>
      </w:r>
      <w:r w:rsidRPr="008C2EC0">
        <w:rPr>
          <w:rStyle w:val="StyleBoldUnderline"/>
          <w:rFonts w:asciiTheme="majorHAnsi" w:hAnsiTheme="majorHAnsi"/>
        </w:rPr>
        <w:t xml:space="preserve"> especially </w:t>
      </w:r>
      <w:r w:rsidRPr="008C2EC0">
        <w:rPr>
          <w:rStyle w:val="StyleBoldUnderline"/>
          <w:rFonts w:asciiTheme="majorHAnsi" w:hAnsiTheme="majorHAnsi"/>
          <w:highlight w:val="cyan"/>
        </w:rPr>
        <w:t>fraught with</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danger of conflict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for reasons having to do with</w:t>
      </w:r>
      <w:r w:rsidRPr="008C2EC0">
        <w:rPr>
          <w:rStyle w:val="StyleBoldUnderline"/>
          <w:rFonts w:asciiTheme="majorHAnsi" w:hAnsiTheme="majorHAnsi"/>
        </w:rPr>
        <w:t xml:space="preserve"> concrete calculations of </w:t>
      </w:r>
      <w:r w:rsidRPr="008C2EC0">
        <w:rPr>
          <w:rStyle w:val="StyleBoldUnderline"/>
          <w:rFonts w:asciiTheme="majorHAnsi" w:hAnsiTheme="majorHAnsi"/>
          <w:highlight w:val="cyan"/>
        </w:rPr>
        <w:t>power</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wealth</w:t>
      </w:r>
      <w:r w:rsidRPr="008C2EC0">
        <w:rPr>
          <w:rStyle w:val="StyleBoldUnderline"/>
          <w:rFonts w:asciiTheme="majorHAnsi" w:hAnsiTheme="majorHAnsi"/>
        </w:rPr>
        <w:t>, as</w:t>
      </w:r>
      <w:r w:rsidRPr="008C2EC0">
        <w:rPr>
          <w:rStyle w:val="StyleBoldUnderline"/>
          <w:rFonts w:asciiTheme="majorHAnsi" w:hAnsiTheme="majorHAnsi"/>
          <w:sz w:val="12"/>
        </w:rPr>
        <w:t>¶</w:t>
      </w:r>
      <w:r w:rsidRPr="008C2EC0">
        <w:rPr>
          <w:rStyle w:val="StyleBoldUnderline"/>
          <w:rFonts w:asciiTheme="majorHAnsi" w:hAnsiTheme="majorHAnsi"/>
        </w:rPr>
        <w:t xml:space="preserve"> well as more ineffable factors of </w:t>
      </w:r>
      <w:r w:rsidRPr="008C2EC0">
        <w:rPr>
          <w:rStyle w:val="StyleBoldUnderline"/>
          <w:rFonts w:asciiTheme="majorHAnsi" w:hAnsiTheme="majorHAnsi"/>
          <w:highlight w:val="cyan"/>
        </w:rPr>
        <w:t>honor</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pride</w:t>
      </w:r>
      <w:r w:rsidRPr="008C2EC0">
        <w:rPr>
          <w:rFonts w:asciiTheme="majorHAnsi" w:hAnsiTheme="majorHAnsi"/>
          <w:sz w:val="16"/>
          <w:highlight w:val="cyan"/>
        </w:rPr>
        <w:t>.</w:t>
      </w:r>
      <w:r w:rsidRPr="008C2EC0">
        <w:rPr>
          <w:rFonts w:asciiTheme="majorHAnsi" w:hAnsiTheme="majorHAnsi"/>
          <w:sz w:val="16"/>
        </w:rPr>
        <w:t>1</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A rising nation</w:t>
      </w:r>
      <w:r w:rsidRPr="008C2EC0">
        <w:rPr>
          <w:rFonts w:asciiTheme="majorHAnsi" w:hAnsiTheme="majorHAnsi"/>
          <w:sz w:val="16"/>
        </w:rPr>
        <w:t xml:space="preserve"> usually </w:t>
      </w:r>
      <w:r w:rsidRPr="008C2EC0">
        <w:rPr>
          <w:rStyle w:val="StyleBoldUnderline"/>
          <w:rFonts w:asciiTheme="majorHAnsi" w:hAnsiTheme="majorHAnsi"/>
        </w:rPr>
        <w:t>expects to be granted</w:t>
      </w:r>
      <w:r w:rsidRPr="008C2EC0">
        <w:rPr>
          <w:rStyle w:val="StyleBoldUnderline"/>
          <w:rFonts w:asciiTheme="majorHAnsi" w:hAnsiTheme="majorHAnsi"/>
          <w:sz w:val="12"/>
        </w:rPr>
        <w:t>¶</w:t>
      </w:r>
      <w:r w:rsidRPr="008C2EC0">
        <w:rPr>
          <w:rStyle w:val="StyleBoldUnderline"/>
          <w:rFonts w:asciiTheme="majorHAnsi" w:hAnsiTheme="majorHAnsi"/>
        </w:rPr>
        <w:t xml:space="preserve"> greater influence and respect </w:t>
      </w:r>
      <w:r w:rsidRPr="008C2EC0">
        <w:rPr>
          <w:rFonts w:asciiTheme="majorHAnsi" w:hAnsiTheme="majorHAnsi"/>
          <w:sz w:val="16"/>
        </w:rPr>
        <w:t xml:space="preserve">in accordance with its growing stature, </w:t>
      </w:r>
      <w:r w:rsidRPr="008C2EC0">
        <w:rPr>
          <w:rStyle w:val="StyleBoldUnderline"/>
          <w:rFonts w:asciiTheme="majorHAnsi" w:hAnsiTheme="majorHAnsi"/>
        </w:rPr>
        <w:t>but nations that already</w:t>
      </w:r>
      <w:r w:rsidRPr="008C2EC0">
        <w:rPr>
          <w:rStyle w:val="StyleBoldUnderline"/>
          <w:rFonts w:asciiTheme="majorHAnsi" w:hAnsiTheme="majorHAnsi"/>
          <w:sz w:val="12"/>
        </w:rPr>
        <w:t>¶</w:t>
      </w:r>
      <w:r w:rsidRPr="008C2EC0">
        <w:rPr>
          <w:rStyle w:val="StyleBoldUnderline"/>
          <w:rFonts w:asciiTheme="majorHAnsi" w:hAnsiTheme="majorHAnsi"/>
        </w:rPr>
        <w:t xml:space="preserve"> possess that influence are generally reluctant to part with it</w:t>
      </w:r>
      <w:r w:rsidRPr="008C2EC0">
        <w:rPr>
          <w:rFonts w:asciiTheme="majorHAnsi" w:hAnsiTheme="majorHAnsi"/>
          <w:sz w:val="16"/>
        </w:rPr>
        <w:t xml:space="preserve">, </w:t>
      </w:r>
      <w:r w:rsidRPr="008C2EC0">
        <w:rPr>
          <w:rStyle w:val="StyleBoldUnderline"/>
          <w:rFonts w:asciiTheme="majorHAnsi" w:hAnsiTheme="majorHAnsi"/>
        </w:rPr>
        <w:t>especially if they do not trust the rising</w:t>
      </w:r>
      <w:r w:rsidRPr="008C2EC0">
        <w:rPr>
          <w:rStyle w:val="StyleBoldUnderline"/>
          <w:rFonts w:asciiTheme="majorHAnsi" w:hAnsiTheme="majorHAnsi"/>
          <w:sz w:val="12"/>
        </w:rPr>
        <w:t>¶</w:t>
      </w:r>
      <w:r w:rsidRPr="008C2EC0">
        <w:rPr>
          <w:rStyle w:val="StyleBoldUnderline"/>
          <w:rFonts w:asciiTheme="majorHAnsi" w:hAnsiTheme="majorHAnsi"/>
        </w:rPr>
        <w:t xml:space="preserve"> state. Hence, tensions can grow</w:t>
      </w:r>
      <w:r w:rsidRPr="008C2EC0">
        <w:rPr>
          <w:rFonts w:asciiTheme="majorHAnsi" w:hAnsiTheme="majorHAnsi"/>
          <w:sz w:val="16"/>
        </w:rPr>
        <w:t xml:space="preserve">. </w:t>
      </w:r>
      <w:r w:rsidRPr="008C2EC0">
        <w:rPr>
          <w:rStyle w:val="StyleBoldUnderline"/>
          <w:rFonts w:asciiTheme="majorHAnsi" w:hAnsiTheme="majorHAnsi"/>
          <w:highlight w:val="cyan"/>
        </w:rPr>
        <w:t xml:space="preserve">The </w:t>
      </w:r>
      <w:r w:rsidRPr="008C2EC0">
        <w:rPr>
          <w:rStyle w:val="StyleBoldUnderline"/>
          <w:rFonts w:asciiTheme="majorHAnsi" w:hAnsiTheme="majorHAnsi"/>
        </w:rPr>
        <w:t xml:space="preserve">ideological </w:t>
      </w:r>
      <w:r w:rsidRPr="008C2EC0">
        <w:rPr>
          <w:rStyle w:val="StyleBoldUnderline"/>
          <w:rFonts w:asciiTheme="majorHAnsi" w:hAnsiTheme="majorHAnsi"/>
          <w:highlight w:val="cyan"/>
        </w:rPr>
        <w:t>incompatibility between Beijing and Washington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t>
      </w:r>
      <w:r w:rsidRPr="008C2EC0">
        <w:rPr>
          <w:rStyle w:val="StyleBoldUnderline"/>
          <w:rFonts w:asciiTheme="majorHAnsi" w:hAnsiTheme="majorHAnsi"/>
        </w:rPr>
        <w:t xml:space="preserve">further </w:t>
      </w:r>
      <w:r w:rsidRPr="008C2EC0">
        <w:rPr>
          <w:rStyle w:val="StyleBoldUnderline"/>
          <w:rFonts w:asciiTheme="majorHAnsi" w:hAnsiTheme="majorHAnsi"/>
          <w:highlight w:val="cyan"/>
        </w:rPr>
        <w:t xml:space="preserve">intensifies the pressures generated by the </w:t>
      </w:r>
      <w:r w:rsidRPr="008C2EC0">
        <w:rPr>
          <w:rStyle w:val="StyleBoldUnderline"/>
          <w:rFonts w:asciiTheme="majorHAnsi" w:hAnsiTheme="majorHAnsi"/>
        </w:rPr>
        <w:t xml:space="preserve">basic </w:t>
      </w:r>
      <w:r w:rsidRPr="008C2EC0">
        <w:rPr>
          <w:rStyle w:val="StyleBoldUnderline"/>
          <w:rFonts w:asciiTheme="majorHAnsi" w:hAnsiTheme="majorHAnsi"/>
          <w:highlight w:val="cyan"/>
        </w:rPr>
        <w:t>structural problems of how China’s rise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can be squared with both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tate</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established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position and the existing regional order</w:t>
      </w:r>
      <w:r w:rsidRPr="008C2EC0">
        <w:rPr>
          <w:rFonts w:asciiTheme="majorHAnsi" w:hAnsiTheme="majorHAnsi"/>
          <w:sz w:val="12"/>
        </w:rPr>
        <w:t>¶</w:t>
      </w:r>
      <w:r w:rsidRPr="008C2EC0">
        <w:rPr>
          <w:rFonts w:asciiTheme="majorHAnsi" w:hAnsiTheme="majorHAnsi"/>
          <w:sz w:val="16"/>
        </w:rPr>
        <w:t xml:space="preserve"> Washington has underwritten.</w:t>
      </w:r>
      <w:r w:rsidRPr="008C2EC0">
        <w:rPr>
          <w:rFonts w:asciiTheme="majorHAnsi" w:hAnsiTheme="majorHAnsi"/>
          <w:sz w:val="12"/>
        </w:rPr>
        <w:t>¶</w:t>
      </w:r>
      <w:r w:rsidRPr="008C2EC0">
        <w:rPr>
          <w:rFonts w:asciiTheme="majorHAnsi" w:hAnsiTheme="majorHAnsi"/>
          <w:sz w:val="16"/>
        </w:rPr>
        <w:t xml:space="preserve"> At the same time, </w:t>
      </w:r>
      <w:r w:rsidRPr="008C2EC0">
        <w:rPr>
          <w:rStyle w:val="StyleBoldUnderline"/>
          <w:rFonts w:asciiTheme="majorHAnsi" w:hAnsiTheme="majorHAnsi"/>
        </w:rPr>
        <w:t xml:space="preserve">there is also a danger that the </w:t>
      </w:r>
      <w:r w:rsidRPr="008C2EC0">
        <w:rPr>
          <w:rStyle w:val="StyleBoldUnderline"/>
          <w:rFonts w:asciiTheme="majorHAnsi" w:hAnsiTheme="majorHAnsi"/>
          <w:highlight w:val="cyan"/>
        </w:rPr>
        <w:t>emerging structural dynamics between the U</w:t>
      </w:r>
      <w:r w:rsidRPr="008C2EC0">
        <w:rPr>
          <w:rStyle w:val="StyleBoldUnderline"/>
          <w:rFonts w:asciiTheme="majorHAnsi" w:hAnsiTheme="majorHAnsi"/>
        </w:rPr>
        <w:t>nited</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and </w:t>
      </w:r>
      <w:r w:rsidRPr="008C2EC0">
        <w:rPr>
          <w:rStyle w:val="StyleBoldUnderline"/>
          <w:rFonts w:asciiTheme="majorHAnsi" w:hAnsiTheme="majorHAnsi"/>
          <w:highlight w:val="cyan"/>
        </w:rPr>
        <w:t>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could generate</w:t>
      </w:r>
      <w:r w:rsidRPr="008C2EC0">
        <w:rPr>
          <w:rStyle w:val="StyleBoldUnderline"/>
          <w:rFonts w:asciiTheme="majorHAnsi" w:hAnsiTheme="majorHAnsi"/>
        </w:rPr>
        <w:t xml:space="preserve"> elements of </w:t>
      </w:r>
      <w:r w:rsidRPr="008C2EC0">
        <w:rPr>
          <w:rStyle w:val="StyleBoldUnderline"/>
          <w:rFonts w:asciiTheme="majorHAnsi" w:hAnsiTheme="majorHAnsi"/>
          <w:highlight w:val="cyan"/>
        </w:rPr>
        <w:t>a classic security dilemma</w:t>
      </w:r>
      <w:r w:rsidRPr="008C2EC0">
        <w:rPr>
          <w:rFonts w:asciiTheme="majorHAnsi" w:hAnsiTheme="majorHAnsi"/>
          <w:sz w:val="16"/>
        </w:rPr>
        <w:t xml:space="preserve">, </w:t>
      </w:r>
      <w:r w:rsidRPr="008C2EC0">
        <w:rPr>
          <w:rStyle w:val="StyleBoldUnderline"/>
          <w:rFonts w:asciiTheme="majorHAnsi" w:hAnsiTheme="majorHAnsi"/>
        </w:rPr>
        <w:t>in which the actions one side</w:t>
      </w:r>
      <w:r w:rsidRPr="008C2EC0">
        <w:rPr>
          <w:rStyle w:val="StyleBoldUnderline"/>
          <w:rFonts w:asciiTheme="majorHAnsi" w:hAnsiTheme="majorHAnsi"/>
          <w:sz w:val="12"/>
        </w:rPr>
        <w:t>¶</w:t>
      </w:r>
      <w:r w:rsidRPr="008C2EC0">
        <w:rPr>
          <w:rStyle w:val="StyleBoldUnderline"/>
          <w:rFonts w:asciiTheme="majorHAnsi" w:hAnsiTheme="majorHAnsi"/>
        </w:rPr>
        <w:t xml:space="preserve"> takes to increase its defensive strength are interpreted as hostile or threatening by the other side, thus</w:t>
      </w:r>
      <w:r w:rsidRPr="008C2EC0">
        <w:rPr>
          <w:rStyle w:val="StyleBoldUnderline"/>
          <w:rFonts w:asciiTheme="majorHAnsi" w:hAnsiTheme="majorHAnsi"/>
          <w:sz w:val="12"/>
        </w:rPr>
        <w:t>¶</w:t>
      </w:r>
      <w:r w:rsidRPr="008C2EC0">
        <w:rPr>
          <w:rStyle w:val="StyleBoldUnderline"/>
          <w:rFonts w:asciiTheme="majorHAnsi" w:hAnsiTheme="majorHAnsi"/>
        </w:rPr>
        <w:t xml:space="preserve"> eliciting a defensive response that the first side views as hostile or threatening</w:t>
      </w:r>
      <w:r w:rsidRPr="008C2EC0">
        <w:rPr>
          <w:rFonts w:asciiTheme="majorHAnsi" w:hAnsiTheme="majorHAnsi"/>
          <w:sz w:val="16"/>
        </w:rPr>
        <w:t xml:space="preserve">. Some argue that </w:t>
      </w:r>
      <w:r w:rsidRPr="008C2EC0">
        <w:rPr>
          <w:rStyle w:val="StyleBoldUnderline"/>
          <w:rFonts w:asciiTheme="majorHAnsi" w:hAnsiTheme="majorHAnsi"/>
          <w:highlight w:val="cyan"/>
        </w:rPr>
        <w:t>this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dynamic already exists to an extent in the arena of conventional military competition</w:t>
      </w:r>
      <w:r w:rsidRPr="008C2EC0">
        <w:rPr>
          <w:rFonts w:asciiTheme="majorHAnsi" w:hAnsiTheme="majorHAnsi"/>
          <w:sz w:val="16"/>
        </w:rPr>
        <w:t>—for instance,</w:t>
      </w:r>
      <w:r w:rsidRPr="008C2EC0">
        <w:rPr>
          <w:rFonts w:asciiTheme="majorHAnsi" w:hAnsiTheme="majorHAnsi"/>
          <w:sz w:val="12"/>
        </w:rPr>
        <w:t>¶</w:t>
      </w:r>
      <w:r w:rsidRPr="008C2EC0">
        <w:rPr>
          <w:rFonts w:asciiTheme="majorHAnsi" w:hAnsiTheme="majorHAnsi"/>
          <w:sz w:val="16"/>
        </w:rPr>
        <w:t xml:space="preserve"> China’s conventional ballistic and cruise missile program, undertaken at least in part in response to</w:t>
      </w:r>
      <w:r w:rsidRPr="008C2EC0">
        <w:rPr>
          <w:rFonts w:asciiTheme="majorHAnsi" w:hAnsiTheme="majorHAnsi"/>
          <w:sz w:val="12"/>
        </w:rPr>
        <w:t>¶</w:t>
      </w:r>
      <w:r w:rsidRPr="008C2EC0">
        <w:rPr>
          <w:rFonts w:asciiTheme="majorHAnsi" w:hAnsiTheme="majorHAnsi"/>
          <w:sz w:val="16"/>
        </w:rPr>
        <w:t xml:space="preserve"> improved U.S. conventional capabilities, is now leading to a countervailing U.S. response—but such</w:t>
      </w:r>
      <w:r w:rsidRPr="008C2EC0">
        <w:rPr>
          <w:rFonts w:asciiTheme="majorHAnsi" w:hAnsiTheme="majorHAnsi"/>
          <w:sz w:val="12"/>
        </w:rPr>
        <w:t>¶</w:t>
      </w:r>
      <w:r w:rsidRPr="008C2EC0">
        <w:rPr>
          <w:rFonts w:asciiTheme="majorHAnsi" w:hAnsiTheme="majorHAnsi"/>
          <w:sz w:val="16"/>
        </w:rPr>
        <w:t xml:space="preserve"> a dynamic has thus far had a limited effect on U.S.-China nuclear dynamics.2</w:t>
      </w:r>
      <w:r w:rsidRPr="008C2EC0">
        <w:rPr>
          <w:rFonts w:asciiTheme="majorHAnsi" w:hAnsiTheme="majorHAnsi"/>
          <w:sz w:val="12"/>
        </w:rPr>
        <w:t>¶</w:t>
      </w:r>
      <w:r w:rsidRPr="008C2EC0">
        <w:rPr>
          <w:rFonts w:asciiTheme="majorHAnsi" w:hAnsiTheme="majorHAnsi"/>
          <w:sz w:val="16"/>
        </w:rPr>
        <w:t xml:space="preserve"> This is fortunate, as </w:t>
      </w:r>
      <w:r w:rsidRPr="008C2EC0">
        <w:rPr>
          <w:rStyle w:val="Emphasis"/>
          <w:rFonts w:asciiTheme="majorHAnsi" w:hAnsiTheme="majorHAnsi"/>
          <w:highlight w:val="cyan"/>
        </w:rPr>
        <w:t>a</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security dilemma in the nuclear realm would be destabilizing</w:t>
      </w:r>
      <w:r w:rsidRPr="008C2EC0">
        <w:rPr>
          <w:rStyle w:val="Emphasis"/>
          <w:rFonts w:asciiTheme="majorHAnsi" w:hAnsiTheme="majorHAnsi"/>
        </w:rPr>
        <w:t xml:space="preserve">, </w:t>
      </w:r>
      <w:r w:rsidRPr="008C2EC0">
        <w:rPr>
          <w:rStyle w:val="Emphasis"/>
          <w:rFonts w:asciiTheme="majorHAnsi" w:hAnsiTheme="majorHAnsi"/>
          <w:highlight w:val="cyan"/>
        </w:rPr>
        <w:t>intensify suspicions, and potentially</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raise the danger of conflict escalation</w:t>
      </w:r>
      <w:r w:rsidRPr="008C2EC0">
        <w:rPr>
          <w:rFonts w:asciiTheme="majorHAnsi" w:hAnsiTheme="majorHAnsi"/>
          <w:sz w:val="16"/>
        </w:rPr>
        <w:t xml:space="preserve">. Some observers contend, however, that </w:t>
      </w:r>
      <w:r w:rsidRPr="008C2EC0">
        <w:rPr>
          <w:rStyle w:val="StyleBoldUnderline"/>
          <w:rFonts w:asciiTheme="majorHAnsi" w:hAnsiTheme="majorHAnsi"/>
          <w:highlight w:val="cyan"/>
        </w:rPr>
        <w:t>the conditions</w:t>
      </w:r>
      <w:r w:rsidRPr="008C2EC0">
        <w:rPr>
          <w:rStyle w:val="StyleBoldUnderline"/>
          <w:rFonts w:asciiTheme="majorHAnsi" w:hAnsiTheme="majorHAnsi"/>
        </w:rPr>
        <w:t xml:space="preserve"> do</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exist for such a dynamic to develop</w:t>
      </w:r>
      <w:r w:rsidRPr="008C2EC0">
        <w:rPr>
          <w:rFonts w:asciiTheme="majorHAnsi" w:hAnsiTheme="majorHAnsi"/>
          <w:sz w:val="16"/>
        </w:rPr>
        <w:t>.3</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Chinese voices</w:t>
      </w:r>
      <w:r w:rsidRPr="008C2EC0">
        <w:rPr>
          <w:rFonts w:asciiTheme="majorHAnsi" w:hAnsiTheme="majorHAnsi"/>
          <w:sz w:val="16"/>
        </w:rPr>
        <w:t xml:space="preserve"> already </w:t>
      </w:r>
      <w:r w:rsidRPr="008C2EC0">
        <w:rPr>
          <w:rStyle w:val="StyleBoldUnderline"/>
          <w:rFonts w:asciiTheme="majorHAnsi" w:hAnsiTheme="majorHAnsi"/>
        </w:rPr>
        <w:t>claim</w:t>
      </w:r>
      <w:r w:rsidRPr="008C2EC0">
        <w:rPr>
          <w:rFonts w:asciiTheme="majorHAnsi" w:hAnsiTheme="majorHAnsi"/>
          <w:sz w:val="16"/>
        </w:rPr>
        <w:t xml:space="preserve"> that </w:t>
      </w:r>
      <w:r w:rsidRPr="008C2EC0">
        <w:rPr>
          <w:rStyle w:val="StyleBoldUnderline"/>
          <w:rFonts w:asciiTheme="majorHAnsi" w:hAnsiTheme="majorHAnsi"/>
          <w:highlight w:val="cyan"/>
        </w:rPr>
        <w:t>the expansion of China’s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nuclear missile force is designed to compensate for advances in U.S.</w:t>
      </w:r>
      <w:r w:rsidRPr="008C2EC0">
        <w:rPr>
          <w:rFonts w:asciiTheme="majorHAnsi" w:hAnsiTheme="majorHAnsi"/>
          <w:sz w:val="16"/>
        </w:rPr>
        <w:t xml:space="preserve"> ballistic missile defense (</w:t>
      </w:r>
      <w:r w:rsidRPr="008C2EC0">
        <w:rPr>
          <w:rStyle w:val="StyleBoldUnderline"/>
          <w:rFonts w:asciiTheme="majorHAnsi" w:hAnsiTheme="majorHAnsi"/>
          <w:highlight w:val="cyan"/>
        </w:rPr>
        <w:t>BMD</w:t>
      </w:r>
      <w:r w:rsidRPr="008C2EC0">
        <w:rPr>
          <w:rStyle w:val="StyleBoldUnderline"/>
          <w:rFonts w:asciiTheme="majorHAnsi" w:hAnsiTheme="majorHAnsi"/>
        </w:rPr>
        <w:t>),</w:t>
      </w:r>
      <w:r w:rsidRPr="008C2EC0">
        <w:rPr>
          <w:rStyle w:val="StyleBoldUnderline"/>
          <w:rFonts w:asciiTheme="majorHAnsi" w:hAnsiTheme="majorHAnsi"/>
          <w:sz w:val="12"/>
        </w:rPr>
        <w:t>¶</w:t>
      </w:r>
      <w:r w:rsidRPr="008C2EC0">
        <w:rPr>
          <w:rStyle w:val="StyleBoldUnderline"/>
          <w:rFonts w:asciiTheme="majorHAnsi" w:hAnsiTheme="majorHAnsi"/>
        </w:rPr>
        <w:t xml:space="preserve"> conventional </w:t>
      </w:r>
      <w:r w:rsidRPr="008C2EC0">
        <w:rPr>
          <w:rStyle w:val="StyleBoldUnderline"/>
          <w:rFonts w:asciiTheme="majorHAnsi" w:hAnsiTheme="majorHAnsi"/>
          <w:highlight w:val="cyan"/>
        </w:rPr>
        <w:t>p</w:t>
      </w:r>
      <w:r w:rsidRPr="008C2EC0">
        <w:rPr>
          <w:rStyle w:val="StyleBoldUnderline"/>
          <w:rFonts w:asciiTheme="majorHAnsi" w:hAnsiTheme="majorHAnsi"/>
        </w:rPr>
        <w:t xml:space="preserve">rompt </w:t>
      </w:r>
      <w:r w:rsidRPr="008C2EC0">
        <w:rPr>
          <w:rStyle w:val="StyleBoldUnderline"/>
          <w:rFonts w:asciiTheme="majorHAnsi" w:hAnsiTheme="majorHAnsi"/>
          <w:highlight w:val="cyan"/>
        </w:rPr>
        <w:t>g</w:t>
      </w:r>
      <w:r w:rsidRPr="008C2EC0">
        <w:rPr>
          <w:rStyle w:val="StyleBoldUnderline"/>
          <w:rFonts w:asciiTheme="majorHAnsi" w:hAnsiTheme="majorHAnsi"/>
        </w:rPr>
        <w:t xml:space="preserve">lobal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trike, </w:t>
      </w:r>
      <w:r w:rsidRPr="008C2EC0">
        <w:rPr>
          <w:rStyle w:val="StyleBoldUnderline"/>
          <w:rFonts w:asciiTheme="majorHAnsi" w:hAnsiTheme="majorHAnsi"/>
          <w:highlight w:val="cyan"/>
        </w:rPr>
        <w:t>and strategic strike capabilities</w:t>
      </w:r>
      <w:r w:rsidRPr="008C2EC0">
        <w:rPr>
          <w:rFonts w:asciiTheme="majorHAnsi" w:hAnsiTheme="majorHAnsi"/>
          <w:sz w:val="16"/>
        </w:rPr>
        <w:t>.4</w:t>
      </w:r>
      <w:r w:rsidRPr="008C2EC0">
        <w:rPr>
          <w:rFonts w:asciiTheme="majorHAnsi" w:hAnsiTheme="majorHAnsi"/>
          <w:sz w:val="12"/>
        </w:rPr>
        <w:t>¶</w:t>
      </w:r>
      <w:r w:rsidRPr="008C2EC0">
        <w:rPr>
          <w:rFonts w:asciiTheme="majorHAnsi" w:hAnsiTheme="majorHAnsi"/>
          <w:sz w:val="16"/>
        </w:rPr>
        <w:t xml:space="preserve"> Some </w:t>
      </w:r>
      <w:r w:rsidRPr="008C2EC0">
        <w:rPr>
          <w:rStyle w:val="StyleBoldUnderline"/>
          <w:rFonts w:asciiTheme="majorHAnsi" w:hAnsiTheme="majorHAnsi"/>
          <w:highlight w:val="cyan"/>
        </w:rPr>
        <w:t>U.S. experts</w:t>
      </w:r>
      <w:r w:rsidRPr="008C2EC0">
        <w:rPr>
          <w:rStyle w:val="StyleBoldUnderline"/>
          <w:rFonts w:asciiTheme="majorHAnsi" w:hAnsiTheme="majorHAnsi"/>
        </w:rPr>
        <w:t xml:space="preserve">, meanwhile, </w:t>
      </w:r>
      <w:r w:rsidRPr="008C2EC0">
        <w:rPr>
          <w:rStyle w:val="StyleBoldUnderline"/>
          <w:rFonts w:asciiTheme="majorHAnsi" w:hAnsiTheme="majorHAnsi"/>
          <w:highlight w:val="cyan"/>
        </w:rPr>
        <w:t>point to China’s expansion of its nuclear and missile forces as proof of hostile intent</w:t>
      </w:r>
      <w:r w:rsidRPr="008C2EC0">
        <w:rPr>
          <w:rStyle w:val="StyleBoldUnderline"/>
          <w:rFonts w:asciiTheme="majorHAnsi" w:hAnsiTheme="majorHAnsi"/>
        </w:rPr>
        <w:t xml:space="preserve"> and the need for improved U.S. capabilities</w:t>
      </w:r>
      <w:r w:rsidRPr="008C2EC0">
        <w:rPr>
          <w:rFonts w:asciiTheme="majorHAnsi" w:hAnsiTheme="majorHAnsi"/>
          <w:sz w:val="16"/>
        </w:rPr>
        <w:t xml:space="preserve">.5 </w:t>
      </w:r>
      <w:r w:rsidRPr="008C2EC0">
        <w:rPr>
          <w:rStyle w:val="StyleBoldUnderline"/>
          <w:rFonts w:asciiTheme="majorHAnsi" w:hAnsiTheme="majorHAnsi"/>
          <w:highlight w:val="cyan"/>
        </w:rPr>
        <w:t>These factors do not need to lead to conflict—conventional or nuclear</w:t>
      </w:r>
      <w:r w:rsidRPr="008C2EC0">
        <w:rPr>
          <w:rStyle w:val="StyleBoldUnderline"/>
          <w:rFonts w:asciiTheme="majorHAnsi" w:hAnsiTheme="majorHAnsi"/>
        </w:rPr>
        <w:t>—between the United States and China</w:t>
      </w:r>
      <w:r w:rsidRPr="008C2EC0">
        <w:rPr>
          <w:rFonts w:asciiTheme="majorHAnsi" w:hAnsiTheme="majorHAnsi"/>
          <w:sz w:val="16"/>
        </w:rPr>
        <w:t xml:space="preserve">. In fact, several economic and security factors may mitigate the possibility of a general conflict. </w:t>
      </w:r>
      <w:r w:rsidRPr="008C2EC0">
        <w:rPr>
          <w:rStyle w:val="StyleBoldUnderline"/>
          <w:rFonts w:asciiTheme="majorHAnsi" w:hAnsiTheme="majorHAnsi"/>
          <w:highlight w:val="cyan"/>
        </w:rPr>
        <w:t>But</w:t>
      </w:r>
      <w:r w:rsidRPr="008C2EC0">
        <w:rPr>
          <w:rStyle w:val="StyleBoldUnderline"/>
          <w:rFonts w:asciiTheme="majorHAnsi" w:hAnsiTheme="majorHAnsi"/>
        </w:rPr>
        <w:t xml:space="preserve">, singly and especially together, </w:t>
      </w:r>
      <w:r w:rsidRPr="008C2EC0">
        <w:rPr>
          <w:rStyle w:val="StyleBoldUnderline"/>
          <w:rFonts w:asciiTheme="majorHAnsi" w:hAnsiTheme="majorHAnsi"/>
          <w:highlight w:val="cyan"/>
        </w:rPr>
        <w:t>these exacerbating tensions might lead to such a result</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highlight w:val="cyan"/>
        </w:rPr>
        <w:t>Any war between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and </w:t>
      </w:r>
      <w:r w:rsidRPr="008C2EC0">
        <w:rPr>
          <w:rStyle w:val="StyleBoldUnderline"/>
          <w:rFonts w:asciiTheme="majorHAnsi" w:hAnsiTheme="majorHAnsi"/>
          <w:highlight w:val="cyan"/>
        </w:rPr>
        <w:t>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would be</w:t>
      </w:r>
      <w:r w:rsidRPr="008C2EC0">
        <w:rPr>
          <w:rStyle w:val="StyleBoldUnderline"/>
          <w:rFonts w:asciiTheme="majorHAnsi" w:hAnsiTheme="majorHAnsi"/>
        </w:rPr>
        <w:t xml:space="preserve"> incredibly dangerous and likely </w:t>
      </w:r>
      <w:r w:rsidRPr="008C2EC0">
        <w:rPr>
          <w:rStyle w:val="StyleBoldUnderline"/>
          <w:rFonts w:asciiTheme="majorHAnsi" w:hAnsiTheme="majorHAnsi"/>
          <w:highlight w:val="cyan"/>
        </w:rPr>
        <w:t>tremendously damaging</w:t>
      </w:r>
      <w:r w:rsidRPr="008C2EC0">
        <w:rPr>
          <w:rFonts w:asciiTheme="majorHAnsi" w:hAnsiTheme="majorHAnsi"/>
          <w:sz w:val="16"/>
          <w:highlight w:val="cyan"/>
        </w:rPr>
        <w:t xml:space="preserve">, </w:t>
      </w:r>
      <w:r w:rsidRPr="008C2EC0">
        <w:rPr>
          <w:rStyle w:val="Emphasis"/>
          <w:rFonts w:asciiTheme="majorHAnsi" w:hAnsiTheme="majorHAnsi"/>
          <w:highlight w:val="cyan"/>
        </w:rPr>
        <w:t>and nuclear war between the two would be even more so</w:t>
      </w:r>
      <w:r w:rsidRPr="008C2EC0">
        <w:rPr>
          <w:rFonts w:asciiTheme="majorHAnsi" w:hAnsiTheme="majorHAnsi"/>
          <w:sz w:val="16"/>
        </w:rPr>
        <w:t xml:space="preserve">. </w:t>
      </w:r>
      <w:r w:rsidRPr="008C2EC0">
        <w:rPr>
          <w:rStyle w:val="StyleBoldUnderline"/>
          <w:rFonts w:asciiTheme="majorHAnsi" w:hAnsiTheme="majorHAnsi"/>
          <w:highlight w:val="cyan"/>
        </w:rPr>
        <w:t>Even though the day-to-day likelihood of major war</w:t>
      </w:r>
      <w:r w:rsidRPr="008C2EC0">
        <w:rPr>
          <w:rStyle w:val="StyleBoldUnderline"/>
          <w:rFonts w:asciiTheme="majorHAnsi" w:hAnsiTheme="majorHAnsi"/>
        </w:rPr>
        <w:t xml:space="preserve"> between the two nations </w:t>
      </w:r>
      <w:r w:rsidRPr="008C2EC0">
        <w:rPr>
          <w:rStyle w:val="StyleBoldUnderline"/>
          <w:rFonts w:asciiTheme="majorHAnsi" w:hAnsiTheme="majorHAnsi"/>
          <w:highlight w:val="cyan"/>
        </w:rPr>
        <w:t>appears to be low</w:t>
      </w:r>
      <w:r w:rsidRPr="008C2EC0">
        <w:rPr>
          <w:rStyle w:val="StyleBoldUnderline"/>
          <w:rFonts w:asciiTheme="majorHAnsi" w:hAnsiTheme="majorHAnsi"/>
        </w:rPr>
        <w:t>—and the probability of nuclear war is even lower—</w:t>
      </w:r>
      <w:r w:rsidRPr="008C2EC0">
        <w:rPr>
          <w:rStyle w:val="StyleBoldUnderline"/>
          <w:rFonts w:asciiTheme="majorHAnsi" w:hAnsiTheme="majorHAnsi"/>
          <w:highlight w:val="cyan"/>
        </w:rPr>
        <w:t>its appallingly high costs, dangers, and risks demand that active steps be taken to make armed conflict more unlikely and less dangerous</w:t>
      </w:r>
      <w:r w:rsidRPr="008C2EC0">
        <w:rPr>
          <w:rFonts w:asciiTheme="majorHAnsi" w:hAnsiTheme="majorHAnsi"/>
          <w:sz w:val="16"/>
        </w:rPr>
        <w:t xml:space="preserve">. For while the fact that China and the United States could come to blows does not mean that any conflict would result in the use of nuclear weapons, neither could nuclear use be confidently ruled out, especially given that </w:t>
      </w:r>
      <w:r w:rsidRPr="008C2EC0">
        <w:rPr>
          <w:rStyle w:val="StyleBoldUnderline"/>
          <w:rFonts w:asciiTheme="majorHAnsi" w:hAnsiTheme="majorHAnsi"/>
        </w:rPr>
        <w:t xml:space="preserve">even </w:t>
      </w:r>
      <w:r w:rsidRPr="008C2EC0">
        <w:rPr>
          <w:rStyle w:val="StyleBoldUnderline"/>
          <w:rFonts w:asciiTheme="majorHAnsi" w:hAnsiTheme="majorHAnsi"/>
          <w:highlight w:val="cyan"/>
        </w:rPr>
        <w:t>conflicts over</w:t>
      </w:r>
      <w:r w:rsidRPr="008C2EC0">
        <w:rPr>
          <w:rStyle w:val="StyleBoldUnderline"/>
          <w:rFonts w:asciiTheme="majorHAnsi" w:hAnsiTheme="majorHAnsi"/>
        </w:rPr>
        <w:t xml:space="preserve"> apparently </w:t>
      </w:r>
      <w:r w:rsidRPr="008C2EC0">
        <w:rPr>
          <w:rStyle w:val="StyleBoldUnderline"/>
          <w:rFonts w:asciiTheme="majorHAnsi" w:hAnsiTheme="majorHAnsi"/>
          <w:highlight w:val="cyan"/>
        </w:rPr>
        <w:t>marginal issues can</w:t>
      </w:r>
      <w:r w:rsidRPr="008C2EC0">
        <w:rPr>
          <w:rFonts w:asciiTheme="majorHAnsi" w:hAnsiTheme="majorHAnsi"/>
          <w:sz w:val="16"/>
        </w:rPr>
        <w:t>—in ways that are not entirely predictable—</w:t>
      </w:r>
      <w:r w:rsidRPr="008C2EC0">
        <w:rPr>
          <w:rStyle w:val="StyleBoldUnderline"/>
          <w:rFonts w:asciiTheme="majorHAnsi" w:hAnsiTheme="majorHAnsi"/>
          <w:highlight w:val="cyan"/>
        </w:rPr>
        <w:t>escalate</w:t>
      </w:r>
      <w:r w:rsidRPr="008C2EC0">
        <w:rPr>
          <w:rStyle w:val="StyleBoldUnderline"/>
          <w:rFonts w:asciiTheme="majorHAnsi" w:hAnsiTheme="majorHAnsi"/>
        </w:rPr>
        <w:t xml:space="preserve"> into conflicts over core interests</w:t>
      </w:r>
      <w:r w:rsidRPr="008C2EC0">
        <w:rPr>
          <w:rFonts w:asciiTheme="majorHAnsi" w:hAnsiTheme="majorHAnsi"/>
          <w:sz w:val="16"/>
        </w:rPr>
        <w:t xml:space="preserve">. A </w:t>
      </w:r>
      <w:r w:rsidRPr="008C2EC0">
        <w:rPr>
          <w:rStyle w:val="StyleBoldUnderline"/>
          <w:rFonts w:asciiTheme="majorHAnsi" w:hAnsiTheme="majorHAnsi"/>
          <w:highlight w:val="cyan"/>
        </w:rPr>
        <w:t>war</w:t>
      </w:r>
      <w:r w:rsidRPr="008C2EC0">
        <w:rPr>
          <w:rStyle w:val="StyleBoldUnderline"/>
          <w:rFonts w:asciiTheme="majorHAnsi" w:hAnsiTheme="majorHAnsi"/>
        </w:rPr>
        <w:t xml:space="preserve"> between the two states </w:t>
      </w:r>
      <w:r w:rsidRPr="008C2EC0">
        <w:rPr>
          <w:rStyle w:val="StyleBoldUnderline"/>
          <w:rFonts w:asciiTheme="majorHAnsi" w:hAnsiTheme="majorHAnsi"/>
          <w:highlight w:val="cyan"/>
        </w:rPr>
        <w:t>would implicate</w:t>
      </w:r>
      <w:r w:rsidRPr="008C2EC0">
        <w:rPr>
          <w:rStyle w:val="StyleBoldUnderline"/>
          <w:rFonts w:asciiTheme="majorHAnsi" w:hAnsiTheme="majorHAnsi"/>
        </w:rPr>
        <w:t xml:space="preserve"> broader considerations of </w:t>
      </w:r>
      <w:r w:rsidRPr="008C2EC0">
        <w:rPr>
          <w:rStyle w:val="StyleBoldUnderline"/>
          <w:rFonts w:asciiTheme="majorHAnsi" w:hAnsiTheme="majorHAnsi"/>
          <w:highlight w:val="cyan"/>
        </w:rPr>
        <w:t>prestige, alliance commitments, and broader interests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thus would </w:t>
      </w:r>
      <w:r w:rsidRPr="008C2EC0">
        <w:rPr>
          <w:rStyle w:val="StyleBoldUnderline"/>
          <w:rFonts w:asciiTheme="majorHAnsi" w:hAnsiTheme="majorHAnsi"/>
          <w:highlight w:val="cyan"/>
        </w:rPr>
        <w:t>be subject to strong escalatory impetuses</w:t>
      </w:r>
      <w:r w:rsidRPr="008C2EC0">
        <w:rPr>
          <w:rFonts w:asciiTheme="majorHAnsi" w:hAnsiTheme="majorHAnsi"/>
          <w:sz w:val="16"/>
        </w:rPr>
        <w:t xml:space="preserve">. Moreover, </w:t>
      </w:r>
      <w:r w:rsidRPr="008C2EC0">
        <w:rPr>
          <w:rStyle w:val="StyleBoldUnderline"/>
          <w:rFonts w:asciiTheme="majorHAnsi" w:hAnsiTheme="majorHAnsi"/>
          <w:highlight w:val="cyan"/>
        </w:rPr>
        <w:t>military</w:t>
      </w:r>
      <w:r w:rsidRPr="008C2EC0">
        <w:rPr>
          <w:rStyle w:val="StyleBoldUnderline"/>
          <w:rFonts w:asciiTheme="majorHAnsi" w:hAnsiTheme="majorHAnsi"/>
        </w:rPr>
        <w:t>-</w:t>
      </w:r>
      <w:r w:rsidRPr="008C2EC0">
        <w:rPr>
          <w:rStyle w:val="StyleBoldUnderline"/>
          <w:rFonts w:asciiTheme="majorHAnsi" w:hAnsiTheme="majorHAnsi"/>
          <w:highlight w:val="cyan"/>
        </w:rPr>
        <w:t>tech</w:t>
      </w:r>
      <w:r w:rsidRPr="008C2EC0">
        <w:rPr>
          <w:rStyle w:val="StyleBoldUnderline"/>
          <w:rFonts w:asciiTheme="majorHAnsi" w:hAnsiTheme="majorHAnsi"/>
        </w:rPr>
        <w:t xml:space="preserve">nological </w:t>
      </w:r>
      <w:r w:rsidRPr="008C2EC0">
        <w:rPr>
          <w:rStyle w:val="StyleBoldUnderline"/>
          <w:rFonts w:asciiTheme="majorHAnsi" w:hAnsiTheme="majorHAnsi"/>
          <w:highlight w:val="cyan"/>
        </w:rPr>
        <w:t>developments</w:t>
      </w:r>
      <w:r w:rsidRPr="008C2EC0">
        <w:rPr>
          <w:rStyle w:val="StyleBoldUnderline"/>
          <w:rFonts w:asciiTheme="majorHAnsi" w:hAnsiTheme="majorHAnsi"/>
        </w:rPr>
        <w:t xml:space="preserve"> could further </w:t>
      </w:r>
      <w:r w:rsidRPr="008C2EC0">
        <w:rPr>
          <w:rStyle w:val="StyleBoldUnderline"/>
          <w:rFonts w:asciiTheme="majorHAnsi" w:hAnsiTheme="majorHAnsi"/>
          <w:highlight w:val="cyan"/>
        </w:rPr>
        <w:t>heighten the risk of escalation</w:t>
      </w:r>
      <w:r w:rsidRPr="008C2EC0">
        <w:rPr>
          <w:rFonts w:asciiTheme="majorHAnsi" w:hAnsiTheme="majorHAnsi"/>
          <w:sz w:val="16"/>
        </w:rPr>
        <w:t xml:space="preserve">—for instance, </w:t>
      </w:r>
      <w:r w:rsidRPr="008C2EC0">
        <w:rPr>
          <w:rStyle w:val="StyleBoldUnderline"/>
          <w:rFonts w:asciiTheme="majorHAnsi" w:hAnsiTheme="majorHAnsi"/>
          <w:highlight w:val="cyan"/>
        </w:rPr>
        <w:t>due to the increasing interconnectedness of</w:t>
      </w:r>
      <w:r w:rsidRPr="008C2EC0">
        <w:rPr>
          <w:rStyle w:val="StyleBoldUnderline"/>
          <w:rFonts w:asciiTheme="majorHAnsi" w:hAnsiTheme="majorHAnsi"/>
        </w:rPr>
        <w:t xml:space="preserve"> the full range of military forces with </w:t>
      </w:r>
      <w:r w:rsidRPr="008C2EC0">
        <w:rPr>
          <w:rStyle w:val="StyleBoldUnderline"/>
          <w:rFonts w:asciiTheme="majorHAnsi" w:hAnsiTheme="majorHAnsi"/>
          <w:highlight w:val="cyan"/>
        </w:rPr>
        <w:t>cyber, space, and unmanned system</w:t>
      </w:r>
      <w:r w:rsidRPr="008C2EC0">
        <w:rPr>
          <w:rStyle w:val="StyleBoldUnderline"/>
          <w:rFonts w:asciiTheme="majorHAnsi" w:hAnsiTheme="majorHAnsi"/>
        </w:rPr>
        <w:t>s</w:t>
      </w:r>
      <w:r w:rsidRPr="008C2EC0">
        <w:rPr>
          <w:rFonts w:asciiTheme="majorHAnsi" w:hAnsiTheme="majorHAnsi"/>
          <w:sz w:val="16"/>
        </w:rPr>
        <w:t xml:space="preserve">. For these reasons, </w:t>
      </w:r>
      <w:r w:rsidRPr="008C2EC0">
        <w:rPr>
          <w:rStyle w:val="Emphasis"/>
          <w:rFonts w:asciiTheme="majorHAnsi" w:hAnsiTheme="majorHAnsi"/>
          <w:highlight w:val="cyan"/>
        </w:rPr>
        <w:t>it is incumbent on the United States and China to work to mitigate the threat of such a conflict breaking out</w:t>
      </w:r>
      <w:r w:rsidRPr="008C2EC0">
        <w:rPr>
          <w:rFonts w:asciiTheme="majorHAnsi" w:hAnsiTheme="majorHAnsi"/>
          <w:sz w:val="16"/>
        </w:rPr>
        <w:t>. This essay hopes to contribute to this effort. It first diagnoses the current state of Sino-U.S. nuclear relations, beginning with assessments of this issue from the standpoints of both the United States and China. It then identifies potential areas of cooperation and agreement between the United States and China, proposes recommendations for how the two sides can promote stability in mutually advantageous ways, and identifies persisting points of disagreement.</w:t>
      </w:r>
    </w:p>
    <w:p w14:paraId="172F15D8" w14:textId="77777777" w:rsidR="00E91F3A" w:rsidRPr="008C2EC0" w:rsidRDefault="00E91F3A" w:rsidP="00E91F3A">
      <w:pPr>
        <w:rPr>
          <w:rFonts w:asciiTheme="majorHAnsi" w:hAnsiTheme="majorHAnsi"/>
        </w:rPr>
      </w:pPr>
    </w:p>
    <w:p w14:paraId="0465AE4E" w14:textId="4FC6E56C" w:rsidR="00E91F3A" w:rsidRPr="008C2EC0" w:rsidRDefault="00E91F3A" w:rsidP="00E91F3A">
      <w:pPr>
        <w:pStyle w:val="Heading4"/>
        <w:rPr>
          <w:color w:val="FF0000"/>
        </w:rPr>
      </w:pPr>
      <w:r w:rsidRPr="008C2EC0">
        <w:t>Impact defense is flawed - the intersection of multiple disputes and enduring underlying structural instability makes US-China conflict uniquely possible now</w:t>
      </w:r>
      <w:r w:rsidRPr="008C2EC0">
        <w:rPr>
          <w:color w:val="FF0000"/>
        </w:rPr>
        <w:t xml:space="preserve"> </w:t>
      </w:r>
    </w:p>
    <w:p w14:paraId="4BDC879B" w14:textId="77777777" w:rsidR="00E91F3A" w:rsidRPr="008C2EC0" w:rsidRDefault="00E91F3A" w:rsidP="00E91F3A">
      <w:pPr>
        <w:rPr>
          <w:rFonts w:asciiTheme="majorHAnsi" w:hAnsiTheme="majorHAnsi"/>
        </w:rPr>
      </w:pPr>
      <w:r w:rsidRPr="008C2EC0">
        <w:rPr>
          <w:rFonts w:asciiTheme="majorHAnsi" w:hAnsiTheme="majorHAnsi"/>
        </w:rPr>
        <w:t>(long but sooooooo good)</w:t>
      </w:r>
    </w:p>
    <w:p w14:paraId="664B11A9"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RKS)</w:t>
      </w:r>
    </w:p>
    <w:p w14:paraId="68F15DC1"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Taiwan remains the single most plausible and dangerous source of tension and conflict between the United States and China.</w:t>
      </w:r>
      <w:r w:rsidRPr="008C2EC0">
        <w:rPr>
          <w:rStyle w:val="StyleBoldUnderline"/>
          <w:rFonts w:asciiTheme="majorHAnsi" w:hAnsiTheme="majorHAnsi"/>
        </w:rPr>
        <w:t xml:space="preserve"> Beijing continues to be set on a policy to prevent Taiwan’s independence, and the United States maintains the capability to come to Taiwan’s defense</w:t>
      </w:r>
      <w:r w:rsidRPr="008C2EC0">
        <w:rPr>
          <w:rFonts w:asciiTheme="majorHAnsi" w:hAnsiTheme="majorHAnsi"/>
          <w:sz w:val="16"/>
        </w:rPr>
        <w:t xml:space="preserve">.12 Although tensions across the Taiwan Strait have subsided since both Taipei and Beijing embraced a policy of engagement in 2008, </w:t>
      </w:r>
      <w:r w:rsidRPr="008C2EC0">
        <w:rPr>
          <w:rStyle w:val="StyleBoldUnderline"/>
          <w:rFonts w:asciiTheme="majorHAnsi" w:hAnsiTheme="majorHAnsi"/>
          <w:highlight w:val="cyan"/>
        </w:rPr>
        <w:t>the situation remains combustible</w:t>
      </w:r>
      <w:r w:rsidRPr="008C2EC0">
        <w:rPr>
          <w:rStyle w:val="StyleBoldUnderline"/>
          <w:rFonts w:asciiTheme="majorHAnsi" w:hAnsiTheme="majorHAnsi"/>
        </w:rPr>
        <w:t>, complicated by rapidly diverging cross-strait military capabilities and persistent political disagreements</w:t>
      </w:r>
      <w:r w:rsidRPr="008C2EC0">
        <w:rPr>
          <w:rFonts w:asciiTheme="majorHAnsi" w:hAnsiTheme="majorHAnsi"/>
          <w:sz w:val="16"/>
        </w:rPr>
        <w:t xml:space="preserve">.13 Moreover, </w:t>
      </w:r>
      <w:r w:rsidRPr="008C2EC0">
        <w:rPr>
          <w:rStyle w:val="StyleBoldUnderline"/>
          <w:rFonts w:asciiTheme="majorHAnsi" w:hAnsiTheme="majorHAnsi"/>
        </w:rPr>
        <w:t xml:space="preserve">for the foreseeable future </w:t>
      </w:r>
      <w:r w:rsidRPr="008C2EC0">
        <w:rPr>
          <w:rStyle w:val="StyleBoldUnderline"/>
          <w:rFonts w:asciiTheme="majorHAnsi" w:hAnsiTheme="majorHAnsi"/>
          <w:highlight w:val="cyan"/>
        </w:rPr>
        <w:t>Taiwan is the contingency in which nuclear weapons would most likely become a major factor, because the fate of the island is intertwined both with the legitimacy of the Chinese Communist Party and the reliability of U.S. defense commitments in the Asia-Pacific region</w:t>
      </w:r>
      <w:r w:rsidRPr="008C2EC0">
        <w:rPr>
          <w:rFonts w:asciiTheme="majorHAnsi" w:hAnsiTheme="majorHAnsi"/>
          <w:sz w:val="16"/>
        </w:rPr>
        <w:t>. Korean peninsula</w:t>
      </w:r>
      <w:r w:rsidRPr="008C2EC0">
        <w:rPr>
          <w:rStyle w:val="StyleBoldUnderline"/>
          <w:rFonts w:asciiTheme="majorHAnsi" w:hAnsiTheme="majorHAnsi"/>
        </w:rPr>
        <w:t xml:space="preserve">. The real possibility of a </w:t>
      </w:r>
      <w:r w:rsidRPr="008C2EC0">
        <w:rPr>
          <w:rStyle w:val="StyleBoldUnderline"/>
          <w:rFonts w:asciiTheme="majorHAnsi" w:hAnsiTheme="majorHAnsi"/>
          <w:highlight w:val="cyan"/>
        </w:rPr>
        <w:t>conflict between North and South Korea or the collapse of the North Korean regime, both of which involve important U.S. and Chinese interests, raises the specter of another clash</w:t>
      </w:r>
      <w:r w:rsidRPr="008C2EC0">
        <w:rPr>
          <w:rStyle w:val="StyleBoldUnderline"/>
          <w:rFonts w:asciiTheme="majorHAnsi" w:hAnsiTheme="majorHAnsi"/>
        </w:rPr>
        <w:t xml:space="preserve"> between the United States and China on the Korean peninsula</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Territorial and maritime demarcation disputes. </w:t>
      </w:r>
      <w:r w:rsidRPr="008C2EC0">
        <w:rPr>
          <w:rStyle w:val="StyleBoldUnderline"/>
          <w:rFonts w:asciiTheme="majorHAnsi" w:hAnsiTheme="majorHAnsi"/>
          <w:highlight w:val="cyan"/>
        </w:rPr>
        <w:t>Disputes in the East and South China Seas</w:t>
      </w:r>
      <w:r w:rsidRPr="008C2EC0">
        <w:rPr>
          <w:rStyle w:val="StyleBoldUnderline"/>
          <w:rFonts w:asciiTheme="majorHAnsi" w:hAnsiTheme="majorHAnsi"/>
        </w:rPr>
        <w:t xml:space="preserve"> over the sovereignty of small islands, the demarcation of maritime boundaries, and in certain cases the ownership of hydrocarbon resources that may lie under the seabed, </w:t>
      </w:r>
      <w:r w:rsidRPr="008C2EC0">
        <w:rPr>
          <w:rStyle w:val="StyleBoldUnderline"/>
          <w:rFonts w:asciiTheme="majorHAnsi" w:hAnsiTheme="majorHAnsi"/>
          <w:highlight w:val="cyan"/>
        </w:rPr>
        <w:t>have recently increased tensions between China and other states in the region</w:t>
      </w:r>
      <w:r w:rsidRPr="008C2EC0">
        <w:rPr>
          <w:rStyle w:val="StyleBoldUnderline"/>
          <w:rFonts w:asciiTheme="majorHAnsi" w:hAnsiTheme="majorHAnsi"/>
        </w:rPr>
        <w:t>.</w:t>
      </w:r>
      <w:r w:rsidRPr="008C2EC0">
        <w:rPr>
          <w:rFonts w:asciiTheme="majorHAnsi" w:hAnsiTheme="majorHAnsi"/>
          <w:sz w:val="16"/>
        </w:rPr>
        <w:t xml:space="preserve">14 Although these disputes appear un- likely to lead to major con ict between China and the United States, </w:t>
      </w:r>
      <w:r w:rsidRPr="008C2EC0">
        <w:rPr>
          <w:rStyle w:val="StyleBoldUnderline"/>
          <w:rFonts w:asciiTheme="majorHAnsi" w:hAnsiTheme="majorHAnsi"/>
          <w:highlight w:val="cyan"/>
        </w:rPr>
        <w:t>they</w:t>
      </w:r>
      <w:r w:rsidRPr="008C2EC0">
        <w:rPr>
          <w:rStyle w:val="StyleBoldUnderline"/>
          <w:rFonts w:asciiTheme="majorHAnsi" w:hAnsiTheme="majorHAnsi"/>
        </w:rPr>
        <w:t xml:space="preserve"> do </w:t>
      </w:r>
      <w:r w:rsidRPr="008C2EC0">
        <w:rPr>
          <w:rStyle w:val="StyleBoldUnderline"/>
          <w:rFonts w:asciiTheme="majorHAnsi" w:hAnsiTheme="majorHAnsi"/>
          <w:highlight w:val="cyan"/>
        </w:rPr>
        <w:t xml:space="preserve">provide kindling for </w:t>
      </w:r>
      <w:r w:rsidRPr="008C2EC0">
        <w:rPr>
          <w:rStyle w:val="StyleBoldUnderline"/>
          <w:rFonts w:asciiTheme="majorHAnsi" w:hAnsiTheme="majorHAnsi"/>
        </w:rPr>
        <w:t xml:space="preserve">potential </w:t>
      </w:r>
      <w:r w:rsidRPr="008C2EC0">
        <w:rPr>
          <w:rStyle w:val="StyleBoldUnderline"/>
          <w:rFonts w:asciiTheme="majorHAnsi" w:hAnsiTheme="majorHAnsi"/>
          <w:highlight w:val="cyan"/>
        </w:rPr>
        <w:t>conflict</w:t>
      </w:r>
      <w:r w:rsidRPr="008C2EC0">
        <w:rPr>
          <w:rStyle w:val="StyleBoldUnderline"/>
          <w:rFonts w:asciiTheme="majorHAnsi" w:hAnsiTheme="majorHAnsi"/>
        </w:rPr>
        <w:t xml:space="preserve"> between the two nations </w:t>
      </w:r>
      <w:r w:rsidRPr="008C2EC0">
        <w:rPr>
          <w:rStyle w:val="StyleBoldUnderline"/>
          <w:rFonts w:asciiTheme="majorHAnsi" w:hAnsiTheme="majorHAnsi"/>
          <w:highlight w:val="cyan"/>
        </w:rPr>
        <w:t>because the disputes implicate a number of important regional interests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including the interests of treaty allies of the United States</w:t>
      </w:r>
      <w:r w:rsidRPr="008C2EC0">
        <w:rPr>
          <w:rStyle w:val="StyleBoldUnderline"/>
          <w:rFonts w:asciiTheme="majorHAnsi" w:hAnsiTheme="majorHAnsi"/>
        </w:rPr>
        <w:t>.</w:t>
      </w:r>
      <w:r w:rsidRPr="008C2EC0">
        <w:rPr>
          <w:rFonts w:asciiTheme="majorHAnsi" w:hAnsiTheme="majorHAnsi"/>
          <w:sz w:val="12"/>
        </w:rPr>
        <w:t>¶</w:t>
      </w:r>
      <w:r w:rsidRPr="008C2EC0">
        <w:rPr>
          <w:rFonts w:asciiTheme="majorHAnsi" w:hAnsiTheme="majorHAnsi"/>
          <w:sz w:val="16"/>
        </w:rPr>
        <w:t xml:space="preserve"> Miscommunication and misunderstanding. </w:t>
      </w:r>
      <w:r w:rsidRPr="008C2EC0">
        <w:rPr>
          <w:rStyle w:val="StyleBoldUnderline"/>
          <w:rFonts w:asciiTheme="majorHAnsi" w:hAnsiTheme="majorHAnsi"/>
          <w:highlight w:val="cyan"/>
        </w:rPr>
        <w:t xml:space="preserve">The danger posed by these potential flashpoints is magnified by the potential for </w:t>
      </w:r>
      <w:r w:rsidRPr="008C2EC0">
        <w:rPr>
          <w:rStyle w:val="Emphasis"/>
          <w:rFonts w:asciiTheme="majorHAnsi" w:hAnsiTheme="majorHAnsi"/>
          <w:highlight w:val="cyan"/>
        </w:rPr>
        <w:t>miscommunication and misunderstanding</w:t>
      </w:r>
      <w:r w:rsidRPr="008C2EC0">
        <w:rPr>
          <w:rStyle w:val="StyleBoldUnderline"/>
          <w:rFonts w:asciiTheme="majorHAnsi" w:hAnsiTheme="majorHAnsi"/>
          <w:highlight w:val="cyan"/>
        </w:rPr>
        <w:t xml:space="preserve"> between China and the United State</w:t>
      </w:r>
      <w:r w:rsidRPr="008C2EC0">
        <w:rPr>
          <w:rStyle w:val="StyleBoldUnderline"/>
          <w:rFonts w:asciiTheme="majorHAnsi" w:hAnsiTheme="majorHAnsi"/>
        </w:rPr>
        <w:t>s</w:t>
      </w:r>
      <w:r w:rsidRPr="008C2EC0">
        <w:rPr>
          <w:rFonts w:asciiTheme="majorHAnsi" w:hAnsiTheme="majorHAnsi"/>
          <w:sz w:val="16"/>
        </w:rPr>
        <w:t xml:space="preserve">. Although Beijing and Washington have agreed to a range of crisis manage- ment mechanisms, such as the Military Maritime Consultative Agreement (MMCA) and the establishment of a direct hotline between the Pentagon and the Ministry of National Defense, </w:t>
      </w:r>
      <w:r w:rsidRPr="008C2EC0">
        <w:rPr>
          <w:rStyle w:val="StyleBoldUnderline"/>
          <w:rFonts w:asciiTheme="majorHAnsi" w:hAnsiTheme="majorHAnsi"/>
          <w:highlight w:val="cyan"/>
        </w:rPr>
        <w:t>the bases for miscommunication and misunderstanding remain and draw on deep historical reservoirs of suspicion</w:t>
      </w:r>
      <w:r w:rsidRPr="008C2EC0">
        <w:rPr>
          <w:rFonts w:asciiTheme="majorHAnsi" w:hAnsiTheme="majorHAnsi"/>
          <w:sz w:val="16"/>
        </w:rPr>
        <w:t xml:space="preserve">.15 For example, </w:t>
      </w:r>
      <w:r w:rsidRPr="008C2EC0">
        <w:rPr>
          <w:rStyle w:val="StyleBoldUnderline"/>
          <w:rFonts w:asciiTheme="majorHAnsi" w:hAnsiTheme="majorHAnsi"/>
          <w:highlight w:val="cyan"/>
        </w:rPr>
        <w:t>it is unclear whether either side understands what kinds of actions would elicit a military, or even nuclear, response by the other party</w:t>
      </w:r>
      <w:r w:rsidRPr="008C2EC0">
        <w:rPr>
          <w:rFonts w:asciiTheme="majorHAnsi" w:hAnsiTheme="majorHAnsi"/>
          <w:sz w:val="16"/>
        </w:rPr>
        <w:t xml:space="preserve">. Furthermore, </w:t>
      </w:r>
      <w:r w:rsidRPr="008C2EC0">
        <w:rPr>
          <w:rStyle w:val="StyleBoldUnderline"/>
          <w:rFonts w:asciiTheme="majorHAnsi" w:hAnsiTheme="majorHAnsi"/>
          <w:highlight w:val="cyan"/>
        </w:rPr>
        <w:t>neither side seems to believe the other</w:t>
      </w:r>
      <w:r w:rsidRPr="008C2EC0">
        <w:rPr>
          <w:rStyle w:val="StyleBoldUnderline"/>
          <w:rFonts w:asciiTheme="majorHAnsi" w:hAnsiTheme="majorHAnsi"/>
        </w:rPr>
        <w:t xml:space="preserve">’s declared policies and intentions, suggesting that </w:t>
      </w:r>
      <w:r w:rsidRPr="008C2EC0">
        <w:rPr>
          <w:rStyle w:val="StyleBoldUnderline"/>
          <w:rFonts w:asciiTheme="majorHAnsi" w:hAnsiTheme="majorHAnsi"/>
          <w:highlight w:val="cyan"/>
        </w:rPr>
        <w:t>escalation management,</w:t>
      </w:r>
      <w:r w:rsidRPr="008C2EC0">
        <w:rPr>
          <w:rStyle w:val="StyleBoldUnderline"/>
          <w:rFonts w:asciiTheme="majorHAnsi" w:hAnsiTheme="majorHAnsi"/>
        </w:rPr>
        <w:t xml:space="preserve"> already a very uncertain endeavor, </w:t>
      </w:r>
      <w:r w:rsidRPr="008C2EC0">
        <w:rPr>
          <w:rStyle w:val="StyleBoldUnderline"/>
          <w:rFonts w:asciiTheme="majorHAnsi" w:hAnsiTheme="majorHAnsi"/>
          <w:highlight w:val="cyan"/>
        </w:rPr>
        <w:t>could be especially difficult in any conflict</w:t>
      </w:r>
      <w:r w:rsidRPr="008C2EC0">
        <w:rPr>
          <w:rFonts w:asciiTheme="majorHAnsi" w:hAnsiTheme="majorHAnsi"/>
          <w:sz w:val="16"/>
          <w:highlight w:val="cyan"/>
        </w:rPr>
        <w:t>.</w:t>
      </w:r>
      <w:r w:rsidRPr="008C2EC0">
        <w:rPr>
          <w:rFonts w:asciiTheme="majorHAnsi" w:hAnsiTheme="majorHAnsi"/>
          <w:sz w:val="16"/>
        </w:rPr>
        <w:t xml:space="preserve"> Moreover, </w:t>
      </w:r>
      <w:r w:rsidRPr="008C2EC0">
        <w:rPr>
          <w:rStyle w:val="StyleBoldUnderline"/>
          <w:rFonts w:asciiTheme="majorHAnsi" w:hAnsiTheme="majorHAnsi"/>
        </w:rPr>
        <w:t xml:space="preserve">the </w:t>
      </w:r>
      <w:r w:rsidRPr="008C2EC0">
        <w:rPr>
          <w:rStyle w:val="StyleBoldUnderline"/>
          <w:rFonts w:asciiTheme="majorHAnsi" w:hAnsiTheme="majorHAnsi"/>
          <w:highlight w:val="cyan"/>
        </w:rPr>
        <w:t>continued expansion</w:t>
      </w:r>
      <w:r w:rsidRPr="008C2EC0">
        <w:rPr>
          <w:rStyle w:val="StyleBoldUnderline"/>
          <w:rFonts w:asciiTheme="majorHAnsi" w:hAnsiTheme="majorHAnsi"/>
        </w:rPr>
        <w:t xml:space="preserve"> of the military relationship in space and cyberspace </w:t>
      </w:r>
      <w:r w:rsidRPr="008C2EC0">
        <w:rPr>
          <w:rStyle w:val="StyleBoldUnderline"/>
          <w:rFonts w:asciiTheme="majorHAnsi" w:hAnsiTheme="majorHAnsi"/>
          <w:highlight w:val="cyan"/>
        </w:rPr>
        <w:t>introduces additional exacerbating factors</w:t>
      </w:r>
      <w:r w:rsidRPr="008C2EC0">
        <w:rPr>
          <w:rFonts w:asciiTheme="majorHAnsi" w:hAnsiTheme="majorHAnsi"/>
          <w:sz w:val="16"/>
        </w:rPr>
        <w:t xml:space="preserve">. External nuclear factors. </w:t>
      </w:r>
      <w:r w:rsidRPr="008C2EC0">
        <w:rPr>
          <w:rStyle w:val="StyleBoldUnderline"/>
          <w:rFonts w:asciiTheme="majorHAnsi" w:hAnsiTheme="majorHAnsi"/>
        </w:rPr>
        <w:t xml:space="preserve">U.S.-China nuclear relations are complicated by the fact that </w:t>
      </w:r>
      <w:r w:rsidRPr="008C2EC0">
        <w:rPr>
          <w:rStyle w:val="StyleBoldUnderline"/>
          <w:rFonts w:asciiTheme="majorHAnsi" w:hAnsiTheme="majorHAnsi"/>
          <w:highlight w:val="cyan"/>
        </w:rPr>
        <w:t>both sides have nuclear relationships with other countries, and shifts related to one relationship can have dramatic effects on them</w:t>
      </w:r>
      <w:r w:rsidRPr="008C2EC0">
        <w:rPr>
          <w:rFonts w:asciiTheme="majorHAnsi" w:hAnsiTheme="majorHAnsi"/>
          <w:sz w:val="16"/>
        </w:rPr>
        <w:t xml:space="preserve"> all. For example, despite China’s focus on the United States when it comes to nuclear weapons, </w:t>
      </w:r>
      <w:r w:rsidRPr="008C2EC0">
        <w:rPr>
          <w:rStyle w:val="StyleBoldUnderline"/>
          <w:rFonts w:asciiTheme="majorHAnsi" w:hAnsiTheme="majorHAnsi"/>
        </w:rPr>
        <w:t xml:space="preserve">other states—especially </w:t>
      </w:r>
      <w:r w:rsidRPr="008C2EC0">
        <w:rPr>
          <w:rStyle w:val="StyleBoldUnderline"/>
          <w:rFonts w:asciiTheme="majorHAnsi" w:hAnsiTheme="majorHAnsi"/>
          <w:highlight w:val="cyan"/>
        </w:rPr>
        <w:t>Russia and India—pay close attention to China’s nuclear policies and capabilities and make adjustments accordingly, and vice versa.16 Therefore, China’s behavior on nuclear issues vis-à-vis the United States could have significant implications for its other strategic relationships</w:t>
      </w:r>
      <w:r w:rsidRPr="008C2EC0">
        <w:rPr>
          <w:rFonts w:asciiTheme="majorHAnsi" w:hAnsiTheme="majorHAnsi"/>
          <w:sz w:val="16"/>
        </w:rPr>
        <w:t xml:space="preserve">. For example, if China decided to augment its nuclear force in response to India, concerns would emerge in the United States. These concerns could contribute to friction in the U.S.-China relationship. Underlying Structural Tensions </w:t>
      </w:r>
      <w:r w:rsidRPr="008C2EC0">
        <w:rPr>
          <w:rFonts w:asciiTheme="majorHAnsi" w:hAnsiTheme="majorHAnsi"/>
          <w:sz w:val="12"/>
        </w:rPr>
        <w:t>¶</w:t>
      </w:r>
      <w:r w:rsidRPr="008C2EC0">
        <w:rPr>
          <w:rFonts w:asciiTheme="majorHAnsi" w:hAnsiTheme="majorHAnsi"/>
          <w:sz w:val="16"/>
        </w:rPr>
        <w:t xml:space="preserve"> Established and rising power. </w:t>
      </w:r>
      <w:r w:rsidRPr="008C2EC0">
        <w:rPr>
          <w:rStyle w:val="StyleBoldUnderline"/>
          <w:rFonts w:asciiTheme="majorHAnsi" w:hAnsiTheme="majorHAnsi"/>
        </w:rPr>
        <w:t>Beyond specific disputes and exacerbating factors, t</w:t>
      </w:r>
      <w:r w:rsidRPr="008C2EC0">
        <w:rPr>
          <w:rStyle w:val="StyleBoldUnderline"/>
          <w:rFonts w:asciiTheme="majorHAnsi" w:hAnsiTheme="majorHAnsi"/>
          <w:highlight w:val="cyan"/>
        </w:rPr>
        <w:t xml:space="preserve">ensions between the United States and China are likely to persist for the simple reason that a rising great power </w:t>
      </w:r>
      <w:r w:rsidRPr="008C2EC0">
        <w:rPr>
          <w:rStyle w:val="StyleBoldUnderline"/>
          <w:rFonts w:asciiTheme="majorHAnsi" w:hAnsiTheme="majorHAnsi"/>
        </w:rPr>
        <w:t xml:space="preserve">such as China </w:t>
      </w:r>
      <w:r w:rsidRPr="008C2EC0">
        <w:rPr>
          <w:rStyle w:val="StyleBoldUnderline"/>
          <w:rFonts w:asciiTheme="majorHAnsi" w:hAnsiTheme="majorHAnsi"/>
          <w:highlight w:val="cyan"/>
        </w:rPr>
        <w:t xml:space="preserve">is bound to cause friction as its expanding objectives and growing strength rub against the interests of </w:t>
      </w:r>
      <w:r w:rsidRPr="008C2EC0">
        <w:rPr>
          <w:rStyle w:val="StyleBoldUnderline"/>
          <w:rFonts w:asciiTheme="majorHAnsi" w:hAnsiTheme="majorHAnsi"/>
        </w:rPr>
        <w:t>other nations in its region, including</w:t>
      </w:r>
      <w:r w:rsidRPr="008C2EC0">
        <w:rPr>
          <w:rStyle w:val="StyleBoldUnderline"/>
          <w:rFonts w:asciiTheme="majorHAnsi" w:hAnsiTheme="majorHAnsi"/>
          <w:highlight w:val="cyan"/>
        </w:rPr>
        <w:t xml:space="preserve"> the long-established dominant power</w:t>
      </w:r>
      <w:r w:rsidRPr="008C2EC0">
        <w:rPr>
          <w:rStyle w:val="StyleBoldUnderline"/>
          <w:rFonts w:asciiTheme="majorHAnsi" w:hAnsiTheme="majorHAnsi"/>
        </w:rPr>
        <w:t>—the United States</w:t>
      </w:r>
      <w:r w:rsidRPr="008C2EC0">
        <w:rPr>
          <w:rFonts w:asciiTheme="majorHAnsi" w:hAnsiTheme="majorHAnsi"/>
          <w:sz w:val="16"/>
        </w:rPr>
        <w:t>. e study of international relations has long suggested that such “</w:t>
      </w:r>
      <w:r w:rsidRPr="008C2EC0">
        <w:rPr>
          <w:rStyle w:val="StyleBoldUnderline"/>
          <w:rFonts w:asciiTheme="majorHAnsi" w:hAnsiTheme="majorHAnsi"/>
          <w:highlight w:val="cyan"/>
        </w:rPr>
        <w:t>power transitions” are especially fraught with the danger of conflict for reasons having to do both with concrete calculations of power and wealth and with more ineffable factors of honor and pride</w:t>
      </w:r>
      <w:r w:rsidRPr="008C2EC0">
        <w:rPr>
          <w:rFonts w:asciiTheme="majorHAnsi" w:hAnsiTheme="majorHAnsi"/>
          <w:sz w:val="16"/>
        </w:rPr>
        <w:t xml:space="preserve">.17 Historically, a rising nation usually expects to be granted greater in uence and respect in accordance with its growing stature, but nations that already possess that in uence are generally reluctant to part with it, especially if they do not trust or share basic values with the rising state. us tensions can grow. </w:t>
      </w:r>
      <w:r w:rsidRPr="008C2EC0">
        <w:rPr>
          <w:rStyle w:val="StyleBoldUnderline"/>
          <w:rFonts w:asciiTheme="majorHAnsi" w:hAnsiTheme="majorHAnsi"/>
          <w:highlight w:val="cyan"/>
        </w:rPr>
        <w:t>The basic structural problems</w:t>
      </w:r>
      <w:r w:rsidRPr="008C2EC0">
        <w:rPr>
          <w:rStyle w:val="StyleBoldUnderline"/>
          <w:rFonts w:asciiTheme="majorHAnsi" w:hAnsiTheme="majorHAnsi"/>
        </w:rPr>
        <w:t xml:space="preserve"> of how China’s rise can be squared with the U.S. established position and the existing regional order Washington has underwritten </w:t>
      </w:r>
      <w:r w:rsidRPr="008C2EC0">
        <w:rPr>
          <w:rStyle w:val="StyleBoldUnderline"/>
          <w:rFonts w:asciiTheme="majorHAnsi" w:hAnsiTheme="majorHAnsi"/>
          <w:highlight w:val="cyan"/>
        </w:rPr>
        <w:t>are intensified by</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ideological tensions</w:t>
      </w:r>
      <w:r w:rsidRPr="008C2EC0">
        <w:rPr>
          <w:rStyle w:val="StyleBoldUnderline"/>
          <w:rFonts w:asciiTheme="majorHAnsi" w:hAnsiTheme="majorHAnsi"/>
        </w:rPr>
        <w:t xml:space="preserve"> between a global power structure established and overseen by liberal democratic powers and a rising power with an avowedly authoritarian government</w:t>
      </w:r>
      <w:r w:rsidRPr="008C2EC0">
        <w:rPr>
          <w:rFonts w:asciiTheme="majorHAnsi" w:hAnsiTheme="majorHAnsi"/>
          <w:sz w:val="16"/>
        </w:rPr>
        <w:t xml:space="preserve">. Again, </w:t>
      </w:r>
      <w:r w:rsidRPr="008C2EC0">
        <w:rPr>
          <w:rStyle w:val="StyleBoldUnderline"/>
          <w:rFonts w:asciiTheme="majorHAnsi" w:hAnsiTheme="majorHAnsi"/>
        </w:rPr>
        <w:t>such tensions do not need to lead to conflict and war, but they might.</w:t>
      </w:r>
      <w:r w:rsidRPr="008C2EC0">
        <w:rPr>
          <w:rFonts w:asciiTheme="majorHAnsi" w:hAnsiTheme="majorHAnsi"/>
          <w:sz w:val="16"/>
        </w:rPr>
        <w:t xml:space="preserve">  </w:t>
      </w:r>
      <w:r w:rsidRPr="008C2EC0">
        <w:rPr>
          <w:rFonts w:asciiTheme="majorHAnsi" w:hAnsiTheme="majorHAnsi"/>
          <w:sz w:val="12"/>
        </w:rPr>
        <w:t>¶</w:t>
      </w:r>
      <w:r w:rsidRPr="008C2EC0">
        <w:rPr>
          <w:rFonts w:asciiTheme="majorHAnsi" w:hAnsiTheme="majorHAnsi"/>
          <w:sz w:val="16"/>
        </w:rPr>
        <w:t xml:space="preserve"> Security dilemma. </w:t>
      </w:r>
      <w:r w:rsidRPr="008C2EC0">
        <w:rPr>
          <w:rStyle w:val="StyleBoldUnderline"/>
          <w:rFonts w:asciiTheme="majorHAnsi" w:hAnsiTheme="majorHAnsi"/>
        </w:rPr>
        <w:t xml:space="preserve">Within this broader dynamic, </w:t>
      </w:r>
      <w:r w:rsidRPr="008C2EC0">
        <w:rPr>
          <w:rStyle w:val="StyleBoldUnderline"/>
          <w:rFonts w:asciiTheme="majorHAnsi" w:hAnsiTheme="majorHAnsi"/>
          <w:highlight w:val="cyan"/>
        </w:rPr>
        <w:t>there is a real danger that the emerging structural dynamics between the United States and China are generating a classic security dilemma</w:t>
      </w:r>
      <w:r w:rsidRPr="008C2EC0">
        <w:rPr>
          <w:rFonts w:asciiTheme="majorHAnsi" w:hAnsiTheme="majorHAnsi"/>
          <w:sz w:val="16"/>
        </w:rPr>
        <w:t xml:space="preserve">, in which the actions taken by one side to increase its defensive strength are interpreted as hostile or threatening by the other side, thereby eliciting a defensive response that the rst side views as hostile or threatening, and so forth.18 Although it appears that </w:t>
      </w:r>
      <w:r w:rsidRPr="008C2EC0">
        <w:rPr>
          <w:rStyle w:val="StyleBoldUnderline"/>
          <w:rFonts w:asciiTheme="majorHAnsi" w:hAnsiTheme="majorHAnsi"/>
        </w:rPr>
        <w:t>this dynamic already exists in some respects in the arena of conventional military competition</w:t>
      </w:r>
      <w:r w:rsidRPr="008C2EC0">
        <w:rPr>
          <w:rFonts w:asciiTheme="majorHAnsi" w:hAnsiTheme="majorHAnsi"/>
          <w:sz w:val="16"/>
        </w:rPr>
        <w:t xml:space="preserve">—for example, China’s   onventional ballistic and cruise missile program, undertaken at least in part in response to im- proved U.S. conventional capabilities, is now leading to a countervailing U.S. response—such a dynamic has thus far had a limited e ect on U.S.-China nuclear dynamics. is is fortunate because </w:t>
      </w:r>
      <w:r w:rsidRPr="008C2EC0">
        <w:rPr>
          <w:rStyle w:val="StyleBoldUnderline"/>
          <w:rFonts w:asciiTheme="majorHAnsi" w:hAnsiTheme="majorHAnsi"/>
          <w:highlight w:val="cyan"/>
        </w:rPr>
        <w:t>a security dilemma in the nuclear realm would be destabilizing</w:t>
      </w:r>
      <w:r w:rsidRPr="008C2EC0">
        <w:rPr>
          <w:rStyle w:val="StyleBoldUnderline"/>
          <w:rFonts w:asciiTheme="majorHAnsi" w:hAnsiTheme="majorHAnsi"/>
        </w:rPr>
        <w:t xml:space="preserve">, intensify suspicions,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potentially </w:t>
      </w:r>
      <w:r w:rsidRPr="008C2EC0">
        <w:rPr>
          <w:rStyle w:val="StyleBoldUnderline"/>
          <w:rFonts w:asciiTheme="majorHAnsi" w:hAnsiTheme="majorHAnsi"/>
          <w:highlight w:val="cyan"/>
        </w:rPr>
        <w:t>raise the danger of conflict escalation</w:t>
      </w:r>
      <w:r w:rsidRPr="008C2EC0">
        <w:rPr>
          <w:rFonts w:asciiTheme="majorHAnsi" w:hAnsiTheme="majorHAnsi"/>
          <w:sz w:val="16"/>
        </w:rPr>
        <w:t xml:space="preserve">. </w:t>
      </w:r>
      <w:r w:rsidRPr="008C2EC0">
        <w:rPr>
          <w:rStyle w:val="StyleBoldUnderline"/>
          <w:rFonts w:asciiTheme="majorHAnsi" w:hAnsiTheme="majorHAnsi"/>
        </w:rPr>
        <w:t>The conditions do, however, exist for such a dynamic to develop: China’s significant missile buildup (conventional and nuclear), the gradual expansion of its nuclear force in the last decade, and its development of asymmetric capabilities—combined with Chinese concerns about the U.S. development of new ballistic missile defense (BMD) and conventional prompt global strike (CPGS) capabilities—provide the ingredients for a security dilemma in the strategic arena.</w:t>
      </w:r>
      <w:r w:rsidRPr="008C2EC0">
        <w:rPr>
          <w:rFonts w:asciiTheme="majorHAnsi" w:hAnsiTheme="majorHAnsi"/>
          <w:sz w:val="16"/>
        </w:rPr>
        <w:t xml:space="preserve">19 Several Chinese scholars already claim that the expansion of China’s nuclear missile force is designed to compensate for advanc- es in U.S. BMD, CPGS, and strategic strike capabilities.20 Meanwhile, some U.S. voices point to China’s expansion of its nuclear and missile forces as proof of hostile intent and the need for improved U.S. capabilities. </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The combination of these factors—the challenge of managing the transition of China into the role of a great power, the enduring sources of tension, and the potential for misunderstandings and miscalculation—does not mean that armed conflict is inevitable or even likely</w:t>
      </w:r>
      <w:r w:rsidRPr="008C2EC0">
        <w:rPr>
          <w:rFonts w:asciiTheme="majorHAnsi" w:hAnsiTheme="majorHAnsi"/>
          <w:sz w:val="16"/>
        </w:rPr>
        <w:t xml:space="preserve">. In fact, sev- eral economic and security factors may mitigate the possibility of a general con ict.21 </w:t>
      </w:r>
      <w:r w:rsidRPr="008C2EC0">
        <w:rPr>
          <w:rStyle w:val="StyleBoldUnderline"/>
          <w:rFonts w:asciiTheme="majorHAnsi" w:hAnsiTheme="majorHAnsi"/>
        </w:rPr>
        <w:t>But conflict remains possible</w:t>
      </w:r>
      <w:r w:rsidRPr="008C2EC0">
        <w:rPr>
          <w:rFonts w:asciiTheme="majorHAnsi" w:hAnsiTheme="majorHAnsi"/>
          <w:sz w:val="16"/>
        </w:rPr>
        <w:t xml:space="preserve">. </w:t>
      </w:r>
      <w:r w:rsidRPr="008C2EC0">
        <w:rPr>
          <w:rStyle w:val="StyleBoldUnderline"/>
          <w:rFonts w:asciiTheme="majorHAnsi" w:hAnsiTheme="majorHAnsi"/>
          <w:highlight w:val="cyan"/>
        </w:rPr>
        <w:t>Because such a conflict would be at the least tremendously disruptive and quite possibly enormously destructive—especially if it involved nuclear weapons—it is incumbent upon the United States and China to work to mitigate the probability and dangers of such a conflict breaking out</w:t>
      </w:r>
      <w:r w:rsidRPr="008C2EC0">
        <w:rPr>
          <w:rStyle w:val="StyleBoldUnderline"/>
          <w:rFonts w:asciiTheme="majorHAnsi" w:hAnsiTheme="majorHAnsi"/>
        </w:rPr>
        <w:t xml:space="preserve">. </w:t>
      </w:r>
    </w:p>
    <w:p w14:paraId="25B4A807" w14:textId="77777777" w:rsidR="00E91F3A" w:rsidRPr="008C2EC0" w:rsidRDefault="00E91F3A" w:rsidP="00E91F3A">
      <w:pPr>
        <w:rPr>
          <w:rFonts w:asciiTheme="majorHAnsi" w:hAnsiTheme="majorHAnsi"/>
        </w:rPr>
      </w:pPr>
    </w:p>
    <w:p w14:paraId="1E9ED728" w14:textId="77777777" w:rsidR="00E91F3A" w:rsidRPr="008C2EC0" w:rsidRDefault="00E91F3A" w:rsidP="00E91F3A">
      <w:pPr>
        <w:pStyle w:val="Heading3"/>
      </w:pPr>
      <w:r w:rsidRPr="008C2EC0">
        <w:t xml:space="preserve">Plan </w:t>
      </w:r>
    </w:p>
    <w:p w14:paraId="4EB0DF5D" w14:textId="77777777" w:rsidR="00E91F3A" w:rsidRPr="008C2EC0" w:rsidRDefault="00E91F3A" w:rsidP="00E91F3A">
      <w:pPr>
        <w:pStyle w:val="Heading4"/>
      </w:pPr>
      <w:r w:rsidRPr="008C2EC0">
        <w:t>Thus the plan: The United States federal government should propose Track 1 dialogue between the United States federal government and the People’s Republic of China on strategic nuclear issues.</w:t>
      </w:r>
    </w:p>
    <w:p w14:paraId="7275D7B6" w14:textId="77777777" w:rsidR="00E91F3A" w:rsidRPr="008C2EC0" w:rsidRDefault="00E91F3A" w:rsidP="00E91F3A">
      <w:pPr>
        <w:pStyle w:val="Heading3"/>
      </w:pPr>
      <w:r w:rsidRPr="008C2EC0">
        <w:t>Solvency</w:t>
      </w:r>
    </w:p>
    <w:p w14:paraId="2DE154A8" w14:textId="77777777" w:rsidR="00E91F3A" w:rsidRPr="008C2EC0" w:rsidRDefault="00E91F3A" w:rsidP="00E91F3A">
      <w:pPr>
        <w:pStyle w:val="Heading4"/>
      </w:pPr>
      <w:r w:rsidRPr="008C2EC0">
        <w:t>The plan solves and China says yes- Track 1 dialogue leads to confidence building measures, arms control, and strategic stability</w:t>
      </w:r>
    </w:p>
    <w:p w14:paraId="38798E78" w14:textId="77777777" w:rsidR="00E91F3A" w:rsidRPr="008C2EC0" w:rsidRDefault="00E91F3A" w:rsidP="00E91F3A">
      <w:pPr>
        <w:widowControl w:val="0"/>
        <w:autoSpaceDE w:val="0"/>
        <w:autoSpaceDN w:val="0"/>
        <w:adjustRightInd w:val="0"/>
        <w:rPr>
          <w:rStyle w:val="StyleBoldUnderline"/>
          <w:rFonts w:asciiTheme="majorHAnsi" w:hAnsiTheme="majorHAnsi" w:cs="Calibri"/>
          <w:b w:val="0"/>
          <w:szCs w:val="22"/>
        </w:rPr>
      </w:pPr>
      <w:r w:rsidRPr="008C2EC0">
        <w:rPr>
          <w:rFonts w:asciiTheme="majorHAnsi" w:hAnsiTheme="majorHAnsi" w:cs="Calibri"/>
          <w:b/>
          <w:bCs/>
          <w:sz w:val="26"/>
          <w:szCs w:val="26"/>
        </w:rPr>
        <w:t>Cossa</w:t>
      </w:r>
      <w:r w:rsidRPr="008C2EC0">
        <w:rPr>
          <w:rFonts w:asciiTheme="majorHAnsi" w:hAnsiTheme="majorHAnsi" w:cs="Calibri"/>
          <w:szCs w:val="22"/>
        </w:rPr>
        <w:t xml:space="preserve">, President of the CSIS Pacific Forum, </w:t>
      </w:r>
      <w:r w:rsidRPr="008C2EC0">
        <w:rPr>
          <w:rFonts w:asciiTheme="majorHAnsi" w:hAnsiTheme="majorHAnsi" w:cs="Calibri"/>
          <w:b/>
          <w:bCs/>
          <w:sz w:val="26"/>
          <w:szCs w:val="26"/>
        </w:rPr>
        <w:t xml:space="preserve">’15 </w:t>
      </w:r>
      <w:r w:rsidRPr="008C2EC0">
        <w:rPr>
          <w:rFonts w:asciiTheme="majorHAnsi" w:hAnsiTheme="majorHAnsi" w:cs="Calibri"/>
          <w:szCs w:val="22"/>
        </w:rPr>
        <w:t>(Ralph A., " The Time is Right for US-China Nuclear Dialogue", PacNet, 3-4-2015, Accessed 6-22-2016, https://www.csis.org/analysis/pacnet-14-time-right-us-china-nuclear-dialogue, ER @ RKS)</w:t>
      </w:r>
    </w:p>
    <w:p w14:paraId="2A5B587A"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For Track 1 dialogue to proceed</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Washington must tailor its request by accepting caveats from Beijing</w:t>
      </w:r>
      <w:r w:rsidRPr="008C2EC0">
        <w:rPr>
          <w:rStyle w:val="StyleBoldUnderline"/>
          <w:rFonts w:asciiTheme="majorHAnsi" w:hAnsiTheme="majorHAnsi"/>
        </w:rPr>
        <w:t xml:space="preserve"> about what form the discussions should take and what topics to include</w:t>
      </w:r>
      <w:r w:rsidRPr="008C2EC0">
        <w:rPr>
          <w:rFonts w:asciiTheme="majorHAnsi" w:hAnsiTheme="majorHAnsi"/>
          <w:sz w:val="16"/>
        </w:rPr>
        <w:t xml:space="preserve">. </w:t>
      </w:r>
      <w:r w:rsidRPr="008C2EC0">
        <w:rPr>
          <w:rStyle w:val="StyleBoldUnderline"/>
          <w:rFonts w:asciiTheme="majorHAnsi" w:hAnsiTheme="majorHAnsi"/>
          <w:highlight w:val="cyan"/>
        </w:rPr>
        <w:t>First</w:t>
      </w:r>
      <w:r w:rsidRPr="008C2EC0">
        <w:rPr>
          <w:rStyle w:val="StyleBoldUnderline"/>
          <w:rFonts w:asciiTheme="majorHAnsi" w:hAnsiTheme="majorHAnsi"/>
        </w:rPr>
        <w:t xml:space="preserve">, rather than establishing a new mechanism, </w:t>
      </w:r>
      <w:r w:rsidRPr="008C2EC0">
        <w:rPr>
          <w:rStyle w:val="StyleBoldUnderline"/>
          <w:rFonts w:asciiTheme="majorHAnsi" w:hAnsiTheme="majorHAnsi"/>
          <w:highlight w:val="cyan"/>
        </w:rPr>
        <w:t>Washington should propose taking advantage of existing vehicles such as the strategic track of the US-China Strategic and Economic Dialogue</w:t>
      </w:r>
      <w:r w:rsidRPr="008C2EC0">
        <w:rPr>
          <w:rFonts w:asciiTheme="majorHAnsi" w:hAnsiTheme="majorHAnsi"/>
          <w:sz w:val="16"/>
          <w:highlight w:val="cyan"/>
        </w:rPr>
        <w:t>.</w:t>
      </w:r>
      <w:r w:rsidRPr="008C2EC0">
        <w:rPr>
          <w:rFonts w:asciiTheme="majorHAnsi" w:hAnsiTheme="majorHAnsi"/>
          <w:sz w:val="16"/>
        </w:rPr>
        <w:t xml:space="preserve"> </w:t>
      </w:r>
      <w:r w:rsidRPr="008C2EC0">
        <w:rPr>
          <w:rStyle w:val="StyleBoldUnderline"/>
          <w:rFonts w:asciiTheme="majorHAnsi" w:hAnsiTheme="majorHAnsi"/>
          <w:highlight w:val="cyan"/>
        </w:rPr>
        <w:t>Second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dialogue should be initiated at the policy</w:t>
      </w:r>
      <w:r w:rsidRPr="008C2EC0">
        <w:rPr>
          <w:rStyle w:val="StyleBoldUnderline"/>
          <w:rFonts w:asciiTheme="majorHAnsi" w:hAnsiTheme="majorHAnsi"/>
        </w:rPr>
        <w:t xml:space="preserve">, rather than the operational, </w:t>
      </w:r>
      <w:r w:rsidRPr="008C2EC0">
        <w:rPr>
          <w:rStyle w:val="StyleBoldUnderline"/>
          <w:rFonts w:asciiTheme="majorHAnsi" w:hAnsiTheme="majorHAnsi"/>
          <w:highlight w:val="cyan"/>
        </w:rPr>
        <w:t>level – between the US Department of Defense and the Chinese Ministry of National Defense</w:t>
      </w:r>
      <w:r w:rsidRPr="008C2EC0">
        <w:rPr>
          <w:rStyle w:val="StyleBoldUnderline"/>
          <w:rFonts w:asciiTheme="majorHAnsi" w:hAnsiTheme="majorHAnsi"/>
        </w:rPr>
        <w:t>, not STRATCOM and the 2nd Artillery</w:t>
      </w:r>
      <w:r w:rsidRPr="008C2EC0">
        <w:rPr>
          <w:rFonts w:asciiTheme="majorHAnsi" w:hAnsiTheme="majorHAnsi"/>
          <w:sz w:val="16"/>
        </w:rPr>
        <w:t xml:space="preserve">. Chinese interlocutors have argued that, at least on their side, operators are ill-equipped to meaningfully discuss China‘s strategy and doctrine. </w:t>
      </w:r>
      <w:r w:rsidRPr="008C2EC0">
        <w:rPr>
          <w:rStyle w:val="StyleBoldUnderline"/>
          <w:rFonts w:asciiTheme="majorHAnsi" w:hAnsiTheme="majorHAnsi"/>
          <w:highlight w:val="cyan"/>
        </w:rPr>
        <w:t>Third</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Washington should avoid drawing parallels to US-USSR strategic talks. US-China dialogue must occur between partners looking to enhance stability,</w:t>
      </w:r>
      <w:r w:rsidRPr="008C2EC0">
        <w:rPr>
          <w:rStyle w:val="StyleBoldUnderline"/>
          <w:rFonts w:asciiTheme="majorHAnsi" w:hAnsiTheme="majorHAnsi"/>
        </w:rPr>
        <w:t xml:space="preserve"> a dynamic that is difficult to maintain with regular reference to the Cold War.</w:t>
      </w:r>
      <w:r w:rsidRPr="008C2EC0">
        <w:rPr>
          <w:rFonts w:asciiTheme="majorHAnsi" w:hAnsiTheme="majorHAnsi"/>
          <w:sz w:val="16"/>
        </w:rPr>
        <w:t xml:space="preserve"> </w:t>
      </w:r>
      <w:r w:rsidRPr="008C2EC0">
        <w:rPr>
          <w:rStyle w:val="StyleBoldUnderline"/>
          <w:rFonts w:asciiTheme="majorHAnsi" w:hAnsiTheme="majorHAnsi"/>
        </w:rPr>
        <w:t xml:space="preserve">Moreover, </w:t>
      </w:r>
      <w:r w:rsidRPr="008C2EC0">
        <w:rPr>
          <w:rStyle w:val="StyleBoldUnderline"/>
          <w:rFonts w:asciiTheme="majorHAnsi" w:hAnsiTheme="majorHAnsi"/>
          <w:highlight w:val="cyan"/>
        </w:rPr>
        <w:t>in the US-Soviet relationship, 'strategic stability‘ equated to parity and mutually assured destruction, an unworkable formulation in the US-China relationship.</w:t>
      </w:r>
      <w:r w:rsidRPr="008C2EC0">
        <w:rPr>
          <w:rFonts w:asciiTheme="majorHAnsi" w:hAnsiTheme="majorHAnsi"/>
          <w:sz w:val="16"/>
        </w:rPr>
        <w:t xml:space="preserve"> </w:t>
      </w:r>
      <w:r w:rsidRPr="008C2EC0">
        <w:rPr>
          <w:rStyle w:val="StyleBoldUnderline"/>
          <w:rFonts w:asciiTheme="majorHAnsi" w:hAnsiTheme="majorHAnsi"/>
          <w:highlight w:val="cyan"/>
        </w:rPr>
        <w:t>US-China strategic dialogue must also be narrowly focused</w:t>
      </w:r>
      <w:r w:rsidRPr="008C2EC0">
        <w:rPr>
          <w:rFonts w:asciiTheme="majorHAnsi" w:hAnsiTheme="majorHAnsi"/>
          <w:sz w:val="16"/>
        </w:rPr>
        <w:t xml:space="preserve">. </w:t>
      </w:r>
      <w:r w:rsidRPr="008C2EC0">
        <w:rPr>
          <w:rStyle w:val="StyleBoldUnderline"/>
          <w:rFonts w:asciiTheme="majorHAnsi" w:hAnsiTheme="majorHAnsi"/>
        </w:rPr>
        <w:t>While the two sides have yet to settle on a common definition of ̳strategic stability,‘ it remains a useful catch-all for talks that focus on the interaction between strategic capabilities – nuclear, space, cyber, missile defense, and long- range strike—and the need to avoid miscalculation during crises</w:t>
      </w:r>
      <w:r w:rsidRPr="008C2EC0">
        <w:rPr>
          <w:rFonts w:asciiTheme="majorHAnsi" w:hAnsiTheme="majorHAnsi"/>
          <w:sz w:val="16"/>
        </w:rPr>
        <w:t xml:space="preserve">. Washington, however, must accept that the level of transparency it desires is – at least initially – not in the cards. Rather than focusing on the number of warheads deployed or the maximum range of missiles, </w:t>
      </w:r>
      <w:r w:rsidRPr="008C2EC0">
        <w:rPr>
          <w:rStyle w:val="StyleBoldUnderline"/>
          <w:rFonts w:asciiTheme="majorHAnsi" w:hAnsiTheme="majorHAnsi"/>
          <w:highlight w:val="cyan"/>
        </w:rPr>
        <w:t>the two sides should discuss the role of US</w:t>
      </w:r>
      <w:r w:rsidRPr="008C2EC0">
        <w:rPr>
          <w:rStyle w:val="StyleBoldUnderline"/>
          <w:rFonts w:asciiTheme="majorHAnsi" w:hAnsiTheme="majorHAnsi"/>
        </w:rPr>
        <w:t xml:space="preserve"> extended </w:t>
      </w:r>
      <w:r w:rsidRPr="008C2EC0">
        <w:rPr>
          <w:rStyle w:val="StyleBoldUnderline"/>
          <w:rFonts w:asciiTheme="majorHAnsi" w:hAnsiTheme="majorHAnsi"/>
          <w:highlight w:val="cyan"/>
        </w:rPr>
        <w:t>deterrence</w:t>
      </w:r>
      <w:r w:rsidRPr="008C2EC0">
        <w:rPr>
          <w:rStyle w:val="StyleBoldUnderline"/>
          <w:rFonts w:asciiTheme="majorHAnsi" w:hAnsiTheme="majorHAnsi"/>
        </w:rPr>
        <w:t xml:space="preserve">, the interaction between various </w:t>
      </w:r>
      <w:r w:rsidRPr="008C2EC0">
        <w:rPr>
          <w:rStyle w:val="StyleBoldUnderline"/>
          <w:rFonts w:asciiTheme="majorHAnsi" w:hAnsiTheme="majorHAnsi"/>
          <w:highlight w:val="cyan"/>
        </w:rPr>
        <w:t>strategic capabilities</w:t>
      </w:r>
      <w:r w:rsidRPr="008C2EC0">
        <w:rPr>
          <w:rStyle w:val="StyleBoldUnderline"/>
          <w:rFonts w:asciiTheme="majorHAnsi" w:hAnsiTheme="majorHAnsi"/>
        </w:rPr>
        <w:t xml:space="preserve">, the impact of a </w:t>
      </w:r>
      <w:r w:rsidRPr="008C2EC0">
        <w:rPr>
          <w:rStyle w:val="StyleBoldUnderline"/>
          <w:rFonts w:asciiTheme="majorHAnsi" w:hAnsiTheme="majorHAnsi"/>
          <w:highlight w:val="cyan"/>
        </w:rPr>
        <w:t>changing conventional balance in the western Pacific on nuclear deterrence</w:t>
      </w:r>
      <w:r w:rsidRPr="008C2EC0">
        <w:rPr>
          <w:rStyle w:val="StyleBoldUnderline"/>
          <w:rFonts w:asciiTheme="majorHAnsi" w:hAnsiTheme="majorHAnsi"/>
        </w:rPr>
        <w:t xml:space="preserve">, the risk of </w:t>
      </w:r>
      <w:r w:rsidRPr="008C2EC0">
        <w:rPr>
          <w:rStyle w:val="StyleBoldUnderline"/>
          <w:rFonts w:asciiTheme="majorHAnsi" w:hAnsiTheme="majorHAnsi"/>
          <w:highlight w:val="cyan"/>
        </w:rPr>
        <w:t>miscalculation</w:t>
      </w:r>
      <w:r w:rsidRPr="008C2EC0">
        <w:rPr>
          <w:rStyle w:val="StyleBoldUnderline"/>
          <w:rFonts w:asciiTheme="majorHAnsi" w:hAnsiTheme="majorHAnsi"/>
        </w:rPr>
        <w:t xml:space="preserve"> due to collocated forces, </w:t>
      </w:r>
      <w:r w:rsidRPr="008C2EC0">
        <w:rPr>
          <w:rStyle w:val="StyleBoldUnderline"/>
          <w:rFonts w:asciiTheme="majorHAnsi" w:hAnsiTheme="majorHAnsi"/>
          <w:highlight w:val="cyan"/>
        </w:rPr>
        <w:t>dual-use radars</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command and control capabilities</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the need to correctly interpret signals about military buildup</w:t>
      </w:r>
      <w:r w:rsidRPr="008C2EC0">
        <w:rPr>
          <w:rStyle w:val="StyleBoldUnderline"/>
          <w:rFonts w:asciiTheme="majorHAnsi" w:hAnsiTheme="majorHAnsi"/>
        </w:rPr>
        <w:t xml:space="preserve">s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limited </w:t>
      </w:r>
      <w:r w:rsidRPr="008C2EC0">
        <w:rPr>
          <w:rStyle w:val="StyleBoldUnderline"/>
          <w:rFonts w:asciiTheme="majorHAnsi" w:hAnsiTheme="majorHAnsi"/>
          <w:highlight w:val="cyan"/>
        </w:rPr>
        <w:t>use</w:t>
      </w:r>
      <w:r w:rsidRPr="008C2EC0">
        <w:rPr>
          <w:rStyle w:val="StyleBoldUnderline"/>
          <w:rFonts w:asciiTheme="majorHAnsi" w:hAnsiTheme="majorHAnsi"/>
        </w:rPr>
        <w:t xml:space="preserve">s </w:t>
      </w:r>
      <w:r w:rsidRPr="008C2EC0">
        <w:rPr>
          <w:rStyle w:val="StyleBoldUnderline"/>
          <w:rFonts w:asciiTheme="majorHAnsi" w:hAnsiTheme="majorHAnsi"/>
          <w:highlight w:val="cyan"/>
        </w:rPr>
        <w:t>of military force</w:t>
      </w:r>
      <w:r w:rsidRPr="008C2EC0">
        <w:rPr>
          <w:rStyle w:val="StyleBoldUnderline"/>
          <w:rFonts w:asciiTheme="majorHAnsi" w:hAnsiTheme="majorHAnsi"/>
        </w:rPr>
        <w:t xml:space="preserve"> during crises</w:t>
      </w:r>
      <w:r w:rsidRPr="008C2EC0">
        <w:rPr>
          <w:rFonts w:asciiTheme="majorHAnsi" w:hAnsiTheme="majorHAnsi"/>
          <w:sz w:val="16"/>
        </w:rPr>
        <w:t xml:space="preserve">. </w:t>
      </w:r>
      <w:r w:rsidRPr="008C2EC0">
        <w:rPr>
          <w:rStyle w:val="StyleBoldUnderline"/>
          <w:rFonts w:asciiTheme="majorHAnsi" w:hAnsiTheme="majorHAnsi"/>
        </w:rPr>
        <w:t xml:space="preserve">These </w:t>
      </w:r>
      <w:r w:rsidRPr="008C2EC0">
        <w:rPr>
          <w:rStyle w:val="StyleBoldUnderline"/>
          <w:rFonts w:asciiTheme="majorHAnsi" w:hAnsiTheme="majorHAnsi"/>
          <w:highlight w:val="cyan"/>
        </w:rPr>
        <w:t>discussions can build to more specific exchanges about operational capabilities</w:t>
      </w:r>
      <w:r w:rsidRPr="008C2EC0">
        <w:rPr>
          <w:rStyle w:val="StyleBoldUnderline"/>
          <w:rFonts w:asciiTheme="majorHAnsi" w:hAnsiTheme="majorHAnsi"/>
        </w:rPr>
        <w:t xml:space="preserve"> once a certain comfort level has been achieved</w:t>
      </w:r>
      <w:r w:rsidRPr="008C2EC0">
        <w:rPr>
          <w:rFonts w:asciiTheme="majorHAnsi" w:hAnsiTheme="majorHAnsi"/>
          <w:sz w:val="16"/>
        </w:rPr>
        <w:t xml:space="preserve">. </w:t>
      </w:r>
      <w:r w:rsidRPr="008C2EC0">
        <w:rPr>
          <w:rStyle w:val="StyleBoldUnderline"/>
          <w:rFonts w:asciiTheme="majorHAnsi" w:hAnsiTheme="majorHAnsi"/>
        </w:rPr>
        <w:t xml:space="preserve">Finally, </w:t>
      </w:r>
      <w:r w:rsidRPr="008C2EC0">
        <w:rPr>
          <w:rStyle w:val="StyleBoldUnderline"/>
          <w:rFonts w:asciiTheme="majorHAnsi" w:hAnsiTheme="majorHAnsi"/>
          <w:highlight w:val="cyan"/>
        </w:rPr>
        <w:t>the United States and China must raise the bar regarding what constitutes cooperation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Dialogue on strategic forces must go beyond </w:t>
      </w:r>
      <w:r w:rsidRPr="008C2EC0">
        <w:rPr>
          <w:rStyle w:val="StyleBoldUnderline"/>
          <w:rFonts w:asciiTheme="majorHAnsi" w:hAnsiTheme="majorHAnsi"/>
        </w:rPr>
        <w:t xml:space="preserve">mere </w:t>
      </w:r>
      <w:r w:rsidRPr="008C2EC0">
        <w:rPr>
          <w:rStyle w:val="StyleBoldUnderline"/>
          <w:rFonts w:asciiTheme="majorHAnsi" w:hAnsiTheme="majorHAnsi"/>
          <w:highlight w:val="cyan"/>
        </w:rPr>
        <w:t xml:space="preserve">exchanges of views and </w:t>
      </w:r>
      <w:r w:rsidRPr="008C2EC0">
        <w:rPr>
          <w:rStyle w:val="StyleBoldUnderline"/>
          <w:rFonts w:asciiTheme="majorHAnsi" w:hAnsiTheme="majorHAnsi"/>
        </w:rPr>
        <w:t xml:space="preserve">aim to </w:t>
      </w:r>
      <w:r w:rsidRPr="008C2EC0">
        <w:rPr>
          <w:rStyle w:val="StyleBoldUnderline"/>
          <w:rFonts w:asciiTheme="majorHAnsi" w:hAnsiTheme="majorHAnsi"/>
          <w:highlight w:val="cyan"/>
        </w:rPr>
        <w:t xml:space="preserve">develop </w:t>
      </w:r>
      <w:r w:rsidRPr="008C2EC0">
        <w:rPr>
          <w:rStyle w:val="StyleBoldUnderline"/>
          <w:rFonts w:asciiTheme="majorHAnsi" w:hAnsiTheme="majorHAnsi"/>
        </w:rPr>
        <w:t xml:space="preserve">and implement </w:t>
      </w:r>
      <w:hyperlink r:id="rId8" w:history="1">
        <w:r w:rsidRPr="008C2EC0">
          <w:rPr>
            <w:rStyle w:val="StyleBoldUnderline"/>
            <w:rFonts w:asciiTheme="majorHAnsi" w:hAnsiTheme="majorHAnsi"/>
            <w:highlight w:val="cyan"/>
          </w:rPr>
          <w:t>concrete confidence-building measures</w:t>
        </w:r>
      </w:hyperlink>
      <w:r w:rsidRPr="008C2EC0">
        <w:rPr>
          <w:rStyle w:val="StyleBoldUnderline"/>
          <w:rFonts w:asciiTheme="majorHAnsi" w:hAnsiTheme="majorHAnsi"/>
          <w:highlight w:val="cyan"/>
        </w:rPr>
        <w:t xml:space="preserve"> that enhance </w:t>
      </w:r>
      <w:r w:rsidRPr="008C2EC0">
        <w:rPr>
          <w:rStyle w:val="StyleBoldUnderline"/>
          <w:rFonts w:asciiTheme="majorHAnsi" w:hAnsiTheme="majorHAnsi"/>
        </w:rPr>
        <w:t xml:space="preserve">mutual </w:t>
      </w:r>
      <w:r w:rsidRPr="008C2EC0">
        <w:rPr>
          <w:rStyle w:val="StyleBoldUnderline"/>
          <w:rFonts w:asciiTheme="majorHAnsi" w:hAnsiTheme="majorHAnsi"/>
          <w:highlight w:val="cyan"/>
        </w:rPr>
        <w:t>trust and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decrease </w:t>
      </w:r>
      <w:r w:rsidRPr="008C2EC0">
        <w:rPr>
          <w:rStyle w:val="StyleBoldUnderline"/>
          <w:rFonts w:asciiTheme="majorHAnsi" w:hAnsiTheme="majorHAnsi"/>
        </w:rPr>
        <w:t xml:space="preserve">the prospect of </w:t>
      </w:r>
      <w:r w:rsidRPr="008C2EC0">
        <w:rPr>
          <w:rStyle w:val="StyleBoldUnderline"/>
          <w:rFonts w:asciiTheme="majorHAnsi" w:hAnsiTheme="majorHAnsi"/>
          <w:highlight w:val="cyan"/>
        </w:rPr>
        <w:t>crisis instability and the likelihood of an arms race</w:t>
      </w:r>
      <w:r w:rsidRPr="008C2EC0">
        <w:rPr>
          <w:rStyle w:val="StyleBoldUnderline"/>
          <w:rFonts w:asciiTheme="majorHAnsi" w:hAnsiTheme="majorHAnsi"/>
        </w:rPr>
        <w:t>.</w:t>
      </w:r>
      <w:r w:rsidRPr="008C2EC0">
        <w:rPr>
          <w:rFonts w:asciiTheme="majorHAnsi" w:hAnsiTheme="majorHAnsi"/>
          <w:sz w:val="16"/>
        </w:rPr>
        <w:t xml:space="preserve"> A good place to start would be a </w:t>
      </w:r>
      <w:hyperlink r:id="rId9" w:history="1">
        <w:r w:rsidRPr="008C2EC0">
          <w:rPr>
            <w:rFonts w:asciiTheme="majorHAnsi" w:hAnsiTheme="majorHAnsi"/>
            <w:sz w:val="16"/>
          </w:rPr>
          <w:t>mechanism for reciprocal advance launch notification</w:t>
        </w:r>
      </w:hyperlink>
      <w:r w:rsidRPr="008C2EC0">
        <w:rPr>
          <w:rFonts w:asciiTheme="majorHAnsi" w:hAnsiTheme="majorHAnsi"/>
          <w:sz w:val="16"/>
        </w:rPr>
        <w:t xml:space="preserve"> for p;long-range missile systems, which could be </w:t>
      </w:r>
      <w:hyperlink r:id="rId10" w:history="1">
        <w:r w:rsidRPr="008C2EC0">
          <w:rPr>
            <w:rFonts w:asciiTheme="majorHAnsi" w:hAnsiTheme="majorHAnsi"/>
            <w:sz w:val="16"/>
          </w:rPr>
          <w:t>implemented as an annex</w:t>
        </w:r>
      </w:hyperlink>
      <w:r w:rsidRPr="008C2EC0">
        <w:rPr>
          <w:rFonts w:asciiTheme="majorHAnsi" w:hAnsiTheme="majorHAnsi"/>
          <w:sz w:val="16"/>
        </w:rPr>
        <w:t xml:space="preserve"> to the November 2014 ―Notification of Major Military Activities‖ agreement. Such a mechanism would ensure that launches are not misinterpreted and reduce misunderstanding about each country‘s capabilities and testing regime</w:t>
      </w:r>
      <w:r w:rsidRPr="008C2EC0">
        <w:rPr>
          <w:rStyle w:val="StyleBoldUnderline"/>
          <w:rFonts w:asciiTheme="majorHAnsi" w:hAnsiTheme="majorHAnsi"/>
          <w:highlight w:val="cyan"/>
        </w:rPr>
        <w:t xml:space="preserve">. It would also lay the groundwork for further confidence-building measures and eventually </w:t>
      </w:r>
      <w:r w:rsidRPr="008C2EC0">
        <w:rPr>
          <w:rStyle w:val="StyleBoldUnderline"/>
          <w:rFonts w:asciiTheme="majorHAnsi" w:hAnsiTheme="majorHAnsi"/>
        </w:rPr>
        <w:t xml:space="preserve">an </w:t>
      </w:r>
      <w:r w:rsidRPr="008C2EC0">
        <w:rPr>
          <w:rStyle w:val="StyleBoldUnderline"/>
          <w:rFonts w:asciiTheme="majorHAnsi" w:hAnsiTheme="majorHAnsi"/>
          <w:highlight w:val="cyan"/>
        </w:rPr>
        <w:t>arms- control</w:t>
      </w:r>
      <w:r w:rsidRPr="008C2EC0">
        <w:rPr>
          <w:rStyle w:val="StyleBoldUnderline"/>
          <w:rFonts w:asciiTheme="majorHAnsi" w:hAnsiTheme="majorHAnsi"/>
        </w:rPr>
        <w:t xml:space="preserve"> relationship</w:t>
      </w:r>
      <w:r w:rsidRPr="008C2EC0">
        <w:rPr>
          <w:rFonts w:asciiTheme="majorHAnsi" w:hAnsiTheme="majorHAnsi"/>
          <w:sz w:val="16"/>
        </w:rPr>
        <w:t xml:space="preserve">. </w:t>
      </w:r>
      <w:r w:rsidRPr="008C2EC0">
        <w:rPr>
          <w:rStyle w:val="StyleBoldUnderline"/>
          <w:rFonts w:asciiTheme="majorHAnsi" w:hAnsiTheme="majorHAnsi"/>
          <w:highlight w:val="cyan"/>
        </w:rPr>
        <w:t>Assessing the US-China nuclear relationship, optimists highlight an overall positive trend that provides an opportunity for productive discussions</w:t>
      </w:r>
      <w:r w:rsidRPr="008C2EC0">
        <w:rPr>
          <w:rStyle w:val="StyleBoldUnderline"/>
          <w:rFonts w:asciiTheme="majorHAnsi" w:hAnsiTheme="majorHAnsi"/>
        </w:rPr>
        <w:t xml:space="preserve">, while pessimists warn that a contentious adversarial outlook may be around the corner. Either way, </w:t>
      </w:r>
      <w:r w:rsidRPr="008C2EC0">
        <w:rPr>
          <w:rStyle w:val="StyleBoldUnderline"/>
          <w:rFonts w:asciiTheme="majorHAnsi" w:hAnsiTheme="majorHAnsi"/>
          <w:highlight w:val="cyan"/>
        </w:rPr>
        <w:t>the time is right for an official US-China nuclear dialogue.</w:t>
      </w:r>
      <w:r w:rsidRPr="008C2EC0">
        <w:rPr>
          <w:rStyle w:val="StyleBoldUnderline"/>
          <w:rFonts w:asciiTheme="majorHAnsi" w:hAnsiTheme="majorHAnsi"/>
          <w:sz w:val="12"/>
          <w:highlight w:val="cyan"/>
        </w:rPr>
        <w:t>¶</w:t>
      </w:r>
      <w:r w:rsidRPr="008C2EC0">
        <w:rPr>
          <w:rStyle w:val="StyleBoldUnderline"/>
          <w:rFonts w:asciiTheme="majorHAnsi" w:hAnsiTheme="majorHAnsi"/>
          <w:sz w:val="12"/>
        </w:rPr>
        <w:t xml:space="preserve"> </w:t>
      </w:r>
    </w:p>
    <w:p w14:paraId="0D5E13B8" w14:textId="77777777" w:rsidR="00E91F3A" w:rsidRPr="008C2EC0" w:rsidRDefault="00E91F3A" w:rsidP="00E91F3A">
      <w:pPr>
        <w:rPr>
          <w:rFonts w:asciiTheme="majorHAnsi" w:hAnsiTheme="majorHAnsi"/>
          <w:sz w:val="24"/>
        </w:rPr>
      </w:pPr>
    </w:p>
    <w:p w14:paraId="6D2733B0" w14:textId="77777777" w:rsidR="00E91F3A" w:rsidRPr="008C2EC0" w:rsidRDefault="00E91F3A" w:rsidP="00E91F3A">
      <w:pPr>
        <w:pStyle w:val="Heading4"/>
      </w:pPr>
      <w:r w:rsidRPr="008C2EC0">
        <w:t>Only official Track 1 diplomacy can solve mutual distrust and preserve stability – status quo unofficial dialogues can’t solve trust</w:t>
      </w:r>
    </w:p>
    <w:p w14:paraId="13F6C979" w14:textId="77777777" w:rsidR="00E91F3A" w:rsidRPr="008C2EC0" w:rsidRDefault="00E91F3A" w:rsidP="00E91F3A">
      <w:pPr>
        <w:rPr>
          <w:rFonts w:asciiTheme="majorHAnsi" w:hAnsiTheme="majorHAnsi"/>
          <w:sz w:val="24"/>
        </w:rPr>
      </w:pPr>
      <w:r w:rsidRPr="008C2EC0">
        <w:rPr>
          <w:rFonts w:asciiTheme="majorHAnsi" w:hAnsiTheme="majorHAnsi" w:cs="Calibri"/>
          <w:b/>
          <w:bCs/>
          <w:sz w:val="26"/>
          <w:szCs w:val="26"/>
        </w:rPr>
        <w:t>Cossa</w:t>
      </w:r>
      <w:r w:rsidRPr="008C2EC0">
        <w:rPr>
          <w:rFonts w:asciiTheme="majorHAnsi" w:hAnsiTheme="majorHAnsi" w:cs="Calibri"/>
          <w:szCs w:val="22"/>
        </w:rPr>
        <w:t xml:space="preserve">, President of the CSIS Pacific Forum, </w:t>
      </w:r>
      <w:r w:rsidRPr="008C2EC0">
        <w:rPr>
          <w:rFonts w:asciiTheme="majorHAnsi" w:hAnsiTheme="majorHAnsi" w:cs="Calibri"/>
          <w:b/>
          <w:bCs/>
          <w:sz w:val="26"/>
          <w:szCs w:val="26"/>
        </w:rPr>
        <w:t xml:space="preserve">’15 </w:t>
      </w:r>
      <w:r w:rsidRPr="008C2EC0">
        <w:rPr>
          <w:rFonts w:asciiTheme="majorHAnsi" w:hAnsiTheme="majorHAnsi" w:cs="Calibri"/>
          <w:szCs w:val="22"/>
        </w:rPr>
        <w:t>(Ralph A., " The Time is Right for US-China Nuclear Dialogue", PacNet, 3-4-2015, Accessed 6-22-2016, https://www.csis.org/analysis/pacnet-14-time-right-us-china-nuclear-dialogue, ER @ RKS)</w:t>
      </w:r>
    </w:p>
    <w:p w14:paraId="7D9BD509" w14:textId="77777777" w:rsidR="00E91F3A" w:rsidRPr="008C2EC0" w:rsidRDefault="00E91F3A" w:rsidP="00E91F3A">
      <w:pPr>
        <w:rPr>
          <w:rStyle w:val="StyleBoldUnderline"/>
          <w:rFonts w:asciiTheme="majorHAnsi" w:hAnsiTheme="majorHAnsi"/>
        </w:rPr>
      </w:pPr>
      <w:r w:rsidRPr="008C2EC0">
        <w:rPr>
          <w:rFonts w:asciiTheme="majorHAnsi" w:hAnsiTheme="majorHAnsi"/>
          <w:sz w:val="16"/>
        </w:rPr>
        <w:t xml:space="preserve">Despite these successes, </w:t>
      </w:r>
      <w:r w:rsidRPr="008C2EC0">
        <w:rPr>
          <w:rStyle w:val="StyleBoldUnderline"/>
          <w:rFonts w:asciiTheme="majorHAnsi" w:hAnsiTheme="majorHAnsi"/>
          <w:highlight w:val="cyan"/>
        </w:rPr>
        <w:t>unofficial dialogues have been unable to generate sufficient momentum</w:t>
      </w:r>
      <w:r w:rsidRPr="008C2EC0">
        <w:rPr>
          <w:rStyle w:val="StyleBoldUnderline"/>
          <w:rFonts w:asciiTheme="majorHAnsi" w:hAnsiTheme="majorHAnsi"/>
        </w:rPr>
        <w:t xml:space="preserve"> for official talks, in part because, without a major nuclear crisis, other issues have taken precedence.</w:t>
      </w:r>
      <w:r w:rsidRPr="008C2EC0">
        <w:rPr>
          <w:rFonts w:asciiTheme="majorHAnsi" w:hAnsiTheme="majorHAnsi"/>
          <w:sz w:val="16"/>
        </w:rPr>
        <w:t xml:space="preserve"> But </w:t>
      </w:r>
      <w:r w:rsidRPr="008C2EC0">
        <w:rPr>
          <w:rStyle w:val="StyleBoldUnderline"/>
          <w:rFonts w:asciiTheme="majorHAnsi" w:hAnsiTheme="majorHAnsi"/>
          <w:highlight w:val="cyan"/>
        </w:rPr>
        <w:t>time is on no one‘s side</w:t>
      </w:r>
      <w:r w:rsidRPr="008C2EC0">
        <w:rPr>
          <w:rFonts w:asciiTheme="majorHAnsi" w:hAnsiTheme="majorHAnsi"/>
          <w:sz w:val="16"/>
        </w:rPr>
        <w:t xml:space="preserve">. </w:t>
      </w:r>
      <w:r w:rsidRPr="008C2EC0">
        <w:rPr>
          <w:rStyle w:val="StyleBoldUnderline"/>
          <w:rFonts w:asciiTheme="majorHAnsi" w:hAnsiTheme="majorHAnsi"/>
        </w:rPr>
        <w:t xml:space="preserve">Rightly or wrongly, </w:t>
      </w:r>
      <w:r w:rsidRPr="008C2EC0">
        <w:rPr>
          <w:rStyle w:val="StyleBoldUnderline"/>
          <w:rFonts w:asciiTheme="majorHAnsi" w:hAnsiTheme="majorHAnsi"/>
          <w:highlight w:val="cyan"/>
        </w:rPr>
        <w:t xml:space="preserve">the view that China refuses to participate in a Track 1 nuclear dialogue because it has something to hide </w:t>
      </w:r>
      <w:r w:rsidRPr="008C2EC0">
        <w:rPr>
          <w:rStyle w:val="StyleBoldUnderline"/>
          <w:rFonts w:asciiTheme="majorHAnsi" w:hAnsiTheme="majorHAnsi"/>
        </w:rPr>
        <w:t xml:space="preserve">– perhaps hostile intent, a much larger nuclear arsenal than has been reported, or a doctrine that diverges from its public no-first- use pledge – </w:t>
      </w:r>
      <w:r w:rsidRPr="008C2EC0">
        <w:rPr>
          <w:rStyle w:val="StyleBoldUnderline"/>
          <w:rFonts w:asciiTheme="majorHAnsi" w:hAnsiTheme="majorHAnsi"/>
          <w:highlight w:val="cyan"/>
        </w:rPr>
        <w:t>is gaining traction in Washington</w:t>
      </w:r>
      <w:r w:rsidRPr="008C2EC0">
        <w:rPr>
          <w:rFonts w:asciiTheme="majorHAnsi" w:hAnsiTheme="majorHAnsi"/>
          <w:sz w:val="16"/>
        </w:rPr>
        <w:t xml:space="preserve">. </w:t>
      </w:r>
      <w:r w:rsidRPr="008C2EC0">
        <w:rPr>
          <w:rStyle w:val="StyleBoldUnderline"/>
          <w:rFonts w:asciiTheme="majorHAnsi" w:hAnsiTheme="majorHAnsi"/>
          <w:highlight w:val="cyan"/>
        </w:rPr>
        <w:t>Even those</w:t>
      </w:r>
      <w:r w:rsidRPr="008C2EC0">
        <w:rPr>
          <w:rStyle w:val="StyleBoldUnderline"/>
          <w:rFonts w:asciiTheme="majorHAnsi" w:hAnsiTheme="majorHAnsi"/>
        </w:rPr>
        <w:t xml:space="preserve"> most </w:t>
      </w:r>
      <w:r w:rsidRPr="008C2EC0">
        <w:rPr>
          <w:rStyle w:val="StyleBoldUnderline"/>
          <w:rFonts w:asciiTheme="majorHAnsi" w:hAnsiTheme="majorHAnsi"/>
          <w:highlight w:val="cyan"/>
        </w:rPr>
        <w:t>favorable to engagement with China are beginning to run out of patience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Pentagon</w:t>
      </w:r>
      <w:r w:rsidRPr="008C2EC0">
        <w:rPr>
          <w:rFonts w:asciiTheme="majorHAnsi" w:hAnsiTheme="majorHAnsi"/>
          <w:sz w:val="16"/>
        </w:rPr>
        <w:t xml:space="preserve">, according to well-informed former officials, </w:t>
      </w:r>
      <w:r w:rsidRPr="008C2EC0">
        <w:rPr>
          <w:rStyle w:val="StyleBoldUnderline"/>
          <w:rFonts w:asciiTheme="majorHAnsi" w:hAnsiTheme="majorHAnsi"/>
          <w:highlight w:val="cyan"/>
        </w:rPr>
        <w:t>is becoming frustrated</w:t>
      </w:r>
      <w:r w:rsidRPr="008C2EC0">
        <w:rPr>
          <w:rFonts w:asciiTheme="majorHAnsi" w:hAnsiTheme="majorHAnsi"/>
          <w:sz w:val="16"/>
        </w:rPr>
        <w:t xml:space="preserve">, </w:t>
      </w:r>
      <w:r w:rsidRPr="008C2EC0">
        <w:rPr>
          <w:rStyle w:val="StyleBoldUnderline"/>
          <w:rFonts w:asciiTheme="majorHAnsi" w:hAnsiTheme="majorHAnsi"/>
        </w:rPr>
        <w:t xml:space="preserve">and the </w:t>
      </w:r>
      <w:r w:rsidRPr="008C2EC0">
        <w:rPr>
          <w:rStyle w:val="StyleBoldUnderline"/>
          <w:rFonts w:asciiTheme="majorHAnsi" w:hAnsiTheme="majorHAnsi"/>
          <w:highlight w:val="cyan"/>
        </w:rPr>
        <w:t>Congress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is</w:t>
      </w:r>
      <w:r w:rsidRPr="008C2EC0">
        <w:rPr>
          <w:rStyle w:val="StyleBoldUnderline"/>
          <w:rFonts w:asciiTheme="majorHAnsi" w:hAnsiTheme="majorHAnsi"/>
        </w:rPr>
        <w:t xml:space="preserve"> even more </w:t>
      </w:r>
      <w:r w:rsidRPr="008C2EC0">
        <w:rPr>
          <w:rStyle w:val="StyleBoldUnderline"/>
          <w:rFonts w:asciiTheme="majorHAnsi" w:hAnsiTheme="majorHAnsi"/>
          <w:highlight w:val="cyan"/>
        </w:rPr>
        <w:t>suspicious</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Washington has</w:t>
      </w:r>
      <w:r w:rsidRPr="008C2EC0">
        <w:rPr>
          <w:rStyle w:val="StyleBoldUnderline"/>
          <w:rFonts w:asciiTheme="majorHAnsi" w:hAnsiTheme="majorHAnsi"/>
        </w:rPr>
        <w:t xml:space="preserve"> already </w:t>
      </w:r>
      <w:r w:rsidRPr="008C2EC0">
        <w:rPr>
          <w:rStyle w:val="StyleBoldUnderline"/>
          <w:rFonts w:asciiTheme="majorHAnsi" w:hAnsiTheme="majorHAnsi"/>
          <w:highlight w:val="cyan"/>
        </w:rPr>
        <w:t>expressed concern about China‘s development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testing</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of missile defense</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anti-satellite capabilities</w:t>
      </w:r>
      <w:r w:rsidRPr="008C2EC0">
        <w:rPr>
          <w:rStyle w:val="StyleBoldUnderline"/>
          <w:rFonts w:asciiTheme="majorHAnsi" w:hAnsiTheme="majorHAnsi"/>
        </w:rPr>
        <w:t xml:space="preserve">, and apprehensiveness will grow as China advances its </w:t>
      </w:r>
      <w:r w:rsidRPr="008C2EC0">
        <w:rPr>
          <w:rStyle w:val="StyleBoldUnderline"/>
          <w:rFonts w:asciiTheme="majorHAnsi" w:hAnsiTheme="majorHAnsi"/>
          <w:highlight w:val="cyan"/>
        </w:rPr>
        <w:t>submarine-launched ballistic missile program</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deploys more capable </w:t>
      </w:r>
      <w:r w:rsidRPr="008C2EC0">
        <w:rPr>
          <w:rStyle w:val="StyleBoldUnderline"/>
          <w:rFonts w:asciiTheme="majorHAnsi" w:hAnsiTheme="majorHAnsi"/>
          <w:highlight w:val="cyan"/>
        </w:rPr>
        <w:t>long-range missiles</w:t>
      </w:r>
      <w:r w:rsidRPr="008C2EC0">
        <w:rPr>
          <w:rStyle w:val="StyleBoldUnderline"/>
          <w:rFonts w:asciiTheme="majorHAnsi" w:hAnsiTheme="majorHAnsi"/>
        </w:rPr>
        <w:t xml:space="preserve"> with multiple independent reentry vehicles.</w:t>
      </w:r>
      <w:r w:rsidRPr="008C2EC0">
        <w:rPr>
          <w:rFonts w:asciiTheme="majorHAnsi" w:hAnsiTheme="majorHAnsi"/>
          <w:sz w:val="16"/>
        </w:rPr>
        <w:t xml:space="preserve"> Many </w:t>
      </w:r>
      <w:r w:rsidRPr="008C2EC0">
        <w:rPr>
          <w:rStyle w:val="StyleBoldUnderline"/>
          <w:rFonts w:asciiTheme="majorHAnsi" w:hAnsiTheme="majorHAnsi"/>
          <w:highlight w:val="cyan"/>
        </w:rPr>
        <w:t>US analysts speculate that these changes will cause China to revisit its nuclear doctrine or seek a much larger force</w:t>
      </w:r>
      <w:r w:rsidRPr="008C2EC0">
        <w:rPr>
          <w:rFonts w:asciiTheme="majorHAnsi" w:hAnsiTheme="majorHAnsi"/>
          <w:sz w:val="16"/>
          <w:highlight w:val="cyan"/>
        </w:rPr>
        <w:t>.</w:t>
      </w:r>
      <w:r w:rsidRPr="008C2EC0">
        <w:rPr>
          <w:rFonts w:asciiTheme="majorHAnsi" w:hAnsiTheme="majorHAnsi"/>
          <w:sz w:val="16"/>
        </w:rPr>
        <w:t xml:space="preserve"> </w:t>
      </w:r>
      <w:r w:rsidRPr="008C2EC0">
        <w:rPr>
          <w:rStyle w:val="StyleBoldUnderline"/>
          <w:rFonts w:asciiTheme="majorHAnsi" w:hAnsiTheme="majorHAnsi"/>
          <w:highlight w:val="cyan"/>
        </w:rPr>
        <w:t>Beijing, on the other hand, will question the continued survivability of China‘s second-strike nuclear forces as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 xml:space="preserve">modernizes its </w:t>
      </w:r>
      <w:r w:rsidRPr="008C2EC0">
        <w:rPr>
          <w:rStyle w:val="StyleBoldUnderline"/>
          <w:rFonts w:asciiTheme="majorHAnsi" w:hAnsiTheme="majorHAnsi"/>
        </w:rPr>
        <w:t xml:space="preserve">nuclear </w:t>
      </w:r>
      <w:r w:rsidRPr="008C2EC0">
        <w:rPr>
          <w:rStyle w:val="StyleBoldUnderline"/>
          <w:rFonts w:asciiTheme="majorHAnsi" w:hAnsiTheme="majorHAnsi"/>
          <w:highlight w:val="cyan"/>
        </w:rPr>
        <w:t>forces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moves forward with long-range conventional strike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expands</w:t>
      </w:r>
      <w:r w:rsidRPr="008C2EC0">
        <w:rPr>
          <w:rStyle w:val="StyleBoldUnderline"/>
          <w:rFonts w:asciiTheme="majorHAnsi" w:hAnsiTheme="majorHAnsi"/>
        </w:rPr>
        <w:t xml:space="preserve"> the size and sophistication of </w:t>
      </w:r>
      <w:r w:rsidRPr="008C2EC0">
        <w:rPr>
          <w:rStyle w:val="StyleBoldUnderline"/>
          <w:rFonts w:asciiTheme="majorHAnsi" w:hAnsiTheme="majorHAnsi"/>
          <w:highlight w:val="cyan"/>
        </w:rPr>
        <w:t>its missile defense</w:t>
      </w:r>
      <w:r w:rsidRPr="008C2EC0">
        <w:rPr>
          <w:rStyle w:val="StyleBoldUnderline"/>
          <w:rFonts w:asciiTheme="majorHAnsi" w:hAnsiTheme="majorHAnsi"/>
        </w:rPr>
        <w:t xml:space="preserve"> architecture.</w:t>
      </w:r>
      <w:r w:rsidRPr="008C2EC0">
        <w:rPr>
          <w:rFonts w:asciiTheme="majorHAnsi" w:hAnsiTheme="majorHAnsi"/>
          <w:sz w:val="16"/>
        </w:rPr>
        <w:t xml:space="preserve"> </w:t>
      </w:r>
      <w:r w:rsidRPr="008C2EC0">
        <w:rPr>
          <w:rStyle w:val="StyleBoldUnderline"/>
          <w:rFonts w:asciiTheme="majorHAnsi" w:hAnsiTheme="majorHAnsi"/>
          <w:highlight w:val="cyan"/>
        </w:rPr>
        <w:t>Track 1.5/2 dialogues can explore these issues, but the reassurances that both sides seek can only come from governments</w:t>
      </w:r>
      <w:r w:rsidRPr="008C2EC0">
        <w:rPr>
          <w:rStyle w:val="StyleBoldUnderline"/>
          <w:rFonts w:asciiTheme="majorHAnsi" w:hAnsiTheme="majorHAnsi"/>
        </w:rPr>
        <w:t xml:space="preserve">. Therefore, frank, </w:t>
      </w:r>
      <w:r w:rsidRPr="008C2EC0">
        <w:rPr>
          <w:rStyle w:val="StyleBoldUnderline"/>
          <w:rFonts w:asciiTheme="majorHAnsi" w:hAnsiTheme="majorHAnsi"/>
          <w:highlight w:val="cyan"/>
        </w:rPr>
        <w:t xml:space="preserve">official discussions must commence before distrust becomes ingrained and undermines </w:t>
      </w:r>
      <w:r w:rsidRPr="008C2EC0">
        <w:rPr>
          <w:rStyle w:val="StyleBoldUnderline"/>
          <w:rFonts w:asciiTheme="majorHAnsi" w:hAnsiTheme="majorHAnsi"/>
        </w:rPr>
        <w:t xml:space="preserve">the </w:t>
      </w:r>
      <w:r w:rsidRPr="008C2EC0">
        <w:rPr>
          <w:rStyle w:val="StyleBoldUnderline"/>
          <w:rFonts w:asciiTheme="majorHAnsi" w:hAnsiTheme="majorHAnsi"/>
          <w:highlight w:val="cyan"/>
        </w:rPr>
        <w:t>tentative 'strategic stability'</w:t>
      </w:r>
      <w:r w:rsidRPr="008C2EC0">
        <w:rPr>
          <w:rStyle w:val="StyleBoldUnderline"/>
          <w:rFonts w:asciiTheme="majorHAnsi" w:hAnsiTheme="majorHAnsi"/>
        </w:rPr>
        <w:t xml:space="preserve"> that both sides have worked hard to create.</w:t>
      </w:r>
    </w:p>
    <w:p w14:paraId="5E48AF4E" w14:textId="77777777" w:rsidR="00E91F3A" w:rsidRPr="008C2EC0" w:rsidRDefault="00E91F3A" w:rsidP="00E91F3A">
      <w:pPr>
        <w:widowControl w:val="0"/>
        <w:autoSpaceDE w:val="0"/>
        <w:autoSpaceDN w:val="0"/>
        <w:adjustRightInd w:val="0"/>
        <w:rPr>
          <w:rFonts w:asciiTheme="majorHAnsi" w:hAnsiTheme="majorHAnsi"/>
        </w:rPr>
      </w:pPr>
    </w:p>
    <w:p w14:paraId="6B5680E8" w14:textId="288FDFC6" w:rsidR="00E91F3A" w:rsidRPr="008C2EC0" w:rsidRDefault="00E91F3A" w:rsidP="00E91F3A">
      <w:pPr>
        <w:pStyle w:val="Heading4"/>
      </w:pPr>
      <w:r w:rsidRPr="008C2EC0">
        <w:t>Vote aff even if the dialogues don’t result in Chinese reforms- engagement leaves the US in a powerful strategic capability and strong international political position</w:t>
      </w:r>
    </w:p>
    <w:p w14:paraId="709C30B3"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33053CF0"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6AFF8B0B"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Despite</w:t>
      </w:r>
      <w:r w:rsidRPr="008C2EC0">
        <w:rPr>
          <w:rStyle w:val="StyleBoldUnderline"/>
          <w:rFonts w:asciiTheme="majorHAnsi" w:hAnsiTheme="majorHAnsi"/>
        </w:rPr>
        <w:t xml:space="preserve"> these </w:t>
      </w:r>
      <w:r w:rsidRPr="008C2EC0">
        <w:rPr>
          <w:rStyle w:val="StyleBoldUnderline"/>
          <w:rFonts w:asciiTheme="majorHAnsi" w:hAnsiTheme="majorHAnsi"/>
          <w:highlight w:val="cyan"/>
        </w:rPr>
        <w:t>difficulties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should</w:t>
      </w:r>
      <w:r w:rsidRPr="008C2EC0">
        <w:rPr>
          <w:rStyle w:val="StyleBoldUnderline"/>
          <w:rFonts w:asciiTheme="majorHAnsi" w:hAnsiTheme="majorHAnsi"/>
        </w:rPr>
        <w:t xml:space="preserve"> actively </w:t>
      </w:r>
      <w:r w:rsidRPr="008C2EC0">
        <w:rPr>
          <w:rStyle w:val="StyleBoldUnderline"/>
          <w:rFonts w:asciiTheme="majorHAnsi" w:hAnsiTheme="majorHAnsi"/>
          <w:highlight w:val="cyan"/>
        </w:rPr>
        <w:t>pursue</w:t>
      </w:r>
      <w:r w:rsidRPr="008C2EC0">
        <w:rPr>
          <w:rStyle w:val="StyleBoldUnderline"/>
          <w:rFonts w:asciiTheme="majorHAnsi" w:hAnsiTheme="majorHAnsi"/>
        </w:rPr>
        <w:t xml:space="preserve"> both informal and formal </w:t>
      </w:r>
      <w:r w:rsidRPr="008C2EC0">
        <w:rPr>
          <w:rStyle w:val="StyleBoldUnderline"/>
          <w:rFonts w:asciiTheme="majorHAnsi" w:hAnsiTheme="majorHAnsi"/>
          <w:highlight w:val="cyan"/>
        </w:rPr>
        <w:t>means to reinforce restraint in China’s nuclear decision-making and promote strategic stability</w:t>
      </w:r>
      <w:r w:rsidRPr="008C2EC0">
        <w:rPr>
          <w:rStyle w:val="StyleBoldUnderline"/>
          <w:rFonts w:asciiTheme="majorHAnsi" w:hAnsiTheme="majorHAnsi"/>
        </w:rPr>
        <w:t xml:space="preserve"> through bilateral and unilateral initiatives, </w:t>
      </w:r>
      <w:r w:rsidRPr="008C2EC0">
        <w:rPr>
          <w:rStyle w:val="StyleBoldUnderline"/>
          <w:rFonts w:asciiTheme="majorHAnsi" w:hAnsiTheme="majorHAnsi"/>
          <w:highlight w:val="cyan"/>
        </w:rPr>
        <w:t>while putting the United States in an improved strategic position even if Beijing is reluctant to pursue enhanced engagement on nuclear weapons issues</w:t>
      </w:r>
      <w:r w:rsidRPr="008C2EC0">
        <w:rPr>
          <w:rStyle w:val="StyleBoldUnderline"/>
          <w:rFonts w:asciiTheme="majorHAnsi" w:hAnsiTheme="majorHAnsi"/>
        </w:rPr>
        <w:t>.</w:t>
      </w:r>
      <w:r w:rsidRPr="008C2EC0">
        <w:rPr>
          <w:rFonts w:asciiTheme="majorHAnsi" w:hAnsiTheme="majorHAnsi"/>
          <w:sz w:val="16"/>
        </w:rPr>
        <w:t xml:space="preserve"> In this vein, </w:t>
      </w:r>
      <w:r w:rsidRPr="008C2EC0">
        <w:rPr>
          <w:rStyle w:val="StyleBoldUnderline"/>
          <w:rFonts w:asciiTheme="majorHAnsi" w:hAnsiTheme="majorHAnsi"/>
          <w:highlight w:val="cyan"/>
        </w:rPr>
        <w:t>the United States should pursue a substantial but realistically tailored program of engagement and dialogue on nuclear issues that reinforces Chinese nuclear restraint and advances U.S. interests in stability, dialogue, transparency, and progress toward arms contro</w:t>
      </w:r>
      <w:r w:rsidRPr="008C2EC0">
        <w:rPr>
          <w:rStyle w:val="StyleBoldUnderline"/>
          <w:rFonts w:asciiTheme="majorHAnsi" w:hAnsiTheme="majorHAnsi"/>
        </w:rPr>
        <w:t>l</w:t>
      </w:r>
      <w:r w:rsidRPr="008C2EC0">
        <w:rPr>
          <w:rFonts w:asciiTheme="majorHAnsi" w:hAnsiTheme="majorHAnsi"/>
          <w:sz w:val="16"/>
        </w:rPr>
        <w:t xml:space="preserve">. </w:t>
      </w:r>
      <w:r w:rsidRPr="008C2EC0">
        <w:rPr>
          <w:rStyle w:val="StyleBoldUnderline"/>
          <w:rFonts w:asciiTheme="majorHAnsi" w:hAnsiTheme="majorHAnsi"/>
          <w:highlight w:val="cyan"/>
        </w:rPr>
        <w:t>Recognizing</w:t>
      </w:r>
      <w:r w:rsidRPr="008C2EC0">
        <w:rPr>
          <w:rStyle w:val="StyleBoldUnderline"/>
          <w:rFonts w:asciiTheme="majorHAnsi" w:hAnsiTheme="majorHAnsi"/>
        </w:rPr>
        <w:t xml:space="preserve">, however, the </w:t>
      </w:r>
      <w:r w:rsidRPr="008C2EC0">
        <w:rPr>
          <w:rStyle w:val="StyleBoldUnderline"/>
          <w:rFonts w:asciiTheme="majorHAnsi" w:hAnsiTheme="majorHAnsi"/>
          <w:highlight w:val="cyan"/>
        </w:rPr>
        <w:t>limited success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that attempts at dialogue</w:t>
      </w:r>
      <w:r w:rsidRPr="008C2EC0">
        <w:rPr>
          <w:rStyle w:val="StyleBoldUnderline"/>
          <w:rFonts w:asciiTheme="majorHAnsi" w:hAnsiTheme="majorHAnsi"/>
        </w:rPr>
        <w:t xml:space="preserve"> and cooperation </w:t>
      </w:r>
      <w:r w:rsidRPr="008C2EC0">
        <w:rPr>
          <w:rStyle w:val="StyleBoldUnderline"/>
          <w:rFonts w:asciiTheme="majorHAnsi" w:hAnsiTheme="majorHAnsi"/>
          <w:highlight w:val="cyan"/>
        </w:rPr>
        <w:t>have thus far yielded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Beijing’s</w:t>
      </w:r>
      <w:r w:rsidRPr="008C2EC0">
        <w:rPr>
          <w:rStyle w:val="StyleBoldUnderline"/>
          <w:rFonts w:asciiTheme="majorHAnsi" w:hAnsiTheme="majorHAnsi"/>
        </w:rPr>
        <w:t xml:space="preserve"> consistent </w:t>
      </w:r>
      <w:r w:rsidRPr="008C2EC0">
        <w:rPr>
          <w:rStyle w:val="StyleBoldUnderline"/>
          <w:rFonts w:asciiTheme="majorHAnsi" w:hAnsiTheme="majorHAnsi"/>
          <w:highlight w:val="cyan"/>
        </w:rPr>
        <w:t>unwillingness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engage</w:t>
      </w:r>
      <w:r w:rsidRPr="008C2EC0">
        <w:rPr>
          <w:rStyle w:val="StyleBoldUnderline"/>
          <w:rFonts w:asciiTheme="majorHAnsi" w:hAnsiTheme="majorHAnsi"/>
        </w:rPr>
        <w:t xml:space="preserve"> meaningfully on these issues,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should pursue this approach in a way that,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should Beijing refuse to engage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Washington would be left with a powerful strategic capability and in the strong international political position of having proffered a</w:t>
      </w:r>
      <w:r w:rsidRPr="008C2EC0">
        <w:rPr>
          <w:rStyle w:val="StyleBoldUnderline"/>
          <w:rFonts w:asciiTheme="majorHAnsi" w:hAnsiTheme="majorHAnsi"/>
        </w:rPr>
        <w:t xml:space="preserve"> serious and fair-minded </w:t>
      </w:r>
      <w:r w:rsidRPr="008C2EC0">
        <w:rPr>
          <w:rStyle w:val="StyleBoldUnderline"/>
          <w:rFonts w:asciiTheme="majorHAnsi" w:hAnsiTheme="majorHAnsi"/>
          <w:highlight w:val="cyan"/>
        </w:rPr>
        <w:t>path forward in bilateral nuclear weapons relations that China had rebuffed</w:t>
      </w:r>
      <w:r w:rsidRPr="008C2EC0">
        <w:rPr>
          <w:rStyle w:val="StyleBoldUnderline"/>
          <w:rFonts w:asciiTheme="majorHAnsi" w:hAnsiTheme="majorHAnsi"/>
        </w:rPr>
        <w:t>.</w:t>
      </w:r>
    </w:p>
    <w:p w14:paraId="4BD31F16" w14:textId="77777777" w:rsidR="00E91F3A" w:rsidRPr="008C2EC0" w:rsidRDefault="00E91F3A" w:rsidP="00E91F3A">
      <w:pPr>
        <w:rPr>
          <w:rStyle w:val="StyleBoldUnderline"/>
          <w:rFonts w:asciiTheme="majorHAnsi" w:hAnsiTheme="majorHAnsi"/>
        </w:rPr>
      </w:pPr>
    </w:p>
    <w:p w14:paraId="7D5C6B60" w14:textId="3D09BBA2" w:rsidR="00E91F3A" w:rsidRPr="008C2EC0" w:rsidRDefault="00E91F3A" w:rsidP="00E91F3A">
      <w:pPr>
        <w:pStyle w:val="Heading2"/>
      </w:pPr>
      <w:r w:rsidRPr="008C2EC0">
        <w:t xml:space="preserve">Dialogue </w:t>
      </w:r>
      <w:r w:rsidR="008F15CE">
        <w:t xml:space="preserve">– Multiple Advantages- </w:t>
      </w:r>
      <w:r w:rsidRPr="008C2EC0">
        <w:t>1AC</w:t>
      </w:r>
    </w:p>
    <w:p w14:paraId="5D9040A7" w14:textId="77777777" w:rsidR="00E91F3A" w:rsidRPr="008C2EC0" w:rsidRDefault="00E91F3A" w:rsidP="00E91F3A">
      <w:pPr>
        <w:pStyle w:val="Heading3"/>
      </w:pPr>
      <w:r w:rsidRPr="008C2EC0">
        <w:t>Miscalculation Advantage</w:t>
      </w:r>
    </w:p>
    <w:p w14:paraId="020D2D66" w14:textId="77777777" w:rsidR="00E91F3A" w:rsidRPr="008C2EC0" w:rsidRDefault="00E91F3A" w:rsidP="00E91F3A">
      <w:pPr>
        <w:pStyle w:val="Heading4"/>
        <w:rPr>
          <w:rStyle w:val="StyleStyleBold12pt"/>
        </w:rPr>
      </w:pPr>
      <w:r w:rsidRPr="008C2EC0">
        <w:t xml:space="preserve">The declining efficacy of hedging China undermines stability in East Asia and threatens US allies now, dialogue is necessary </w:t>
      </w:r>
    </w:p>
    <w:p w14:paraId="4E9356A7"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05703225"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3C406805" w14:textId="77777777" w:rsidR="00E91F3A" w:rsidRPr="008C2EC0" w:rsidRDefault="00E91F3A" w:rsidP="00E91F3A">
      <w:pPr>
        <w:rPr>
          <w:rFonts w:asciiTheme="majorHAnsi" w:hAnsiTheme="majorHAnsi"/>
          <w:b/>
          <w:u w:val="single"/>
        </w:rPr>
      </w:pP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has long seen the PRC as a central factor in its strategy in Asia</w:t>
      </w:r>
      <w:r w:rsidRPr="008C2EC0">
        <w:rPr>
          <w:rFonts w:asciiTheme="majorHAnsi" w:hAnsiTheme="majorHAnsi"/>
          <w:sz w:val="16"/>
        </w:rPr>
        <w:t xml:space="preserve">—originally as an adversary, then as a counterweight against Soviet power, and now as a key player in the region and the international community. Since the 1970s, U.S. policy has sought to encourage and contribute to China’s economic reforms and development in order to integrate the country into the existing international political and economic order. While still hopeful that China will develop into a constructive stakeholder, however,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and much of the Asia-Pacific share deepening concerns about major elements of China’s military posture and policies that</w:t>
      </w:r>
      <w:r w:rsidRPr="008C2EC0">
        <w:rPr>
          <w:rStyle w:val="StyleBoldUnderline"/>
          <w:rFonts w:asciiTheme="majorHAnsi" w:hAnsiTheme="majorHAnsi"/>
        </w:rPr>
        <w:t xml:space="preserve"> they fear </w:t>
      </w:r>
      <w:r w:rsidRPr="008C2EC0">
        <w:rPr>
          <w:rStyle w:val="StyleBoldUnderline"/>
          <w:rFonts w:asciiTheme="majorHAnsi" w:hAnsiTheme="majorHAnsi"/>
          <w:highlight w:val="cyan"/>
        </w:rPr>
        <w:t>could undermine regional stability, challenge U.S. and allied interests, and</w:t>
      </w:r>
      <w:r w:rsidRPr="008C2EC0">
        <w:rPr>
          <w:rStyle w:val="StyleBoldUnderline"/>
          <w:rFonts w:asciiTheme="majorHAnsi" w:hAnsiTheme="majorHAnsi"/>
        </w:rPr>
        <w:t xml:space="preserve">, if left unchecked or unbalanced, </w:t>
      </w:r>
      <w:r w:rsidRPr="008C2EC0">
        <w:rPr>
          <w:rStyle w:val="StyleBoldUnderline"/>
          <w:rFonts w:asciiTheme="majorHAnsi" w:hAnsiTheme="majorHAnsi"/>
          <w:highlight w:val="cyan"/>
        </w:rPr>
        <w:t>enable Beijing to exercise a dominant role in the region</w:t>
      </w:r>
      <w:r w:rsidRPr="008C2EC0">
        <w:rPr>
          <w:rFonts w:asciiTheme="majorHAnsi" w:hAnsiTheme="majorHAnsi"/>
          <w:sz w:val="16"/>
        </w:rPr>
        <w:t xml:space="preserve">.8 </w:t>
      </w:r>
      <w:r w:rsidRPr="008C2EC0">
        <w:rPr>
          <w:rStyle w:val="StyleBoldUnderline"/>
          <w:rFonts w:asciiTheme="majorHAnsi" w:hAnsiTheme="majorHAnsi"/>
        </w:rPr>
        <w:t>As a result</w:t>
      </w:r>
      <w:r w:rsidRPr="008C2EC0">
        <w:rPr>
          <w:rFonts w:asciiTheme="majorHAnsi" w:hAnsiTheme="majorHAnsi"/>
          <w:sz w:val="16"/>
        </w:rPr>
        <w:t xml:space="preserve">, in the last decade,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has pursued a policy of strategic hedging</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which it has engaged China</w:t>
      </w:r>
      <w:r w:rsidRPr="008C2EC0">
        <w:rPr>
          <w:rStyle w:val="StyleBoldUnderline"/>
          <w:rFonts w:asciiTheme="majorHAnsi" w:hAnsiTheme="majorHAnsi"/>
        </w:rPr>
        <w:t xml:space="preserve"> to try to capitalize on areas of agreement </w:t>
      </w:r>
      <w:r w:rsidRPr="008C2EC0">
        <w:rPr>
          <w:rStyle w:val="StyleBoldUnderline"/>
          <w:rFonts w:asciiTheme="majorHAnsi" w:hAnsiTheme="majorHAnsi"/>
          <w:highlight w:val="cyan"/>
        </w:rPr>
        <w:t>while</w:t>
      </w:r>
      <w:r w:rsidRPr="008C2EC0">
        <w:rPr>
          <w:rStyle w:val="StyleBoldUnderline"/>
          <w:rFonts w:asciiTheme="majorHAnsi" w:hAnsiTheme="majorHAnsi"/>
        </w:rPr>
        <w:t xml:space="preserve"> also </w:t>
      </w:r>
      <w:r w:rsidRPr="008C2EC0">
        <w:rPr>
          <w:rStyle w:val="StyleBoldUnderline"/>
          <w:rFonts w:asciiTheme="majorHAnsi" w:hAnsiTheme="majorHAnsi"/>
          <w:highlight w:val="cyan"/>
        </w:rPr>
        <w:t>maintaining a potent capability to deter</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deny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(if needed) </w:t>
      </w:r>
      <w:r w:rsidRPr="008C2EC0">
        <w:rPr>
          <w:rStyle w:val="StyleBoldUnderline"/>
          <w:rFonts w:asciiTheme="majorHAnsi" w:hAnsiTheme="majorHAnsi"/>
          <w:highlight w:val="cyan"/>
        </w:rPr>
        <w:t>defeat Chinese aggression</w:t>
      </w:r>
      <w:r w:rsidRPr="008C2EC0">
        <w:rPr>
          <w:rFonts w:asciiTheme="majorHAnsi" w:hAnsiTheme="majorHAnsi"/>
          <w:sz w:val="16"/>
        </w:rPr>
        <w:t xml:space="preserve"> against the United States and its allies. </w:t>
      </w:r>
      <w:r w:rsidRPr="008C2EC0">
        <w:rPr>
          <w:rStyle w:val="StyleBoldUnderline"/>
          <w:rFonts w:asciiTheme="majorHAnsi" w:hAnsiTheme="majorHAnsi"/>
        </w:rPr>
        <w:t>Ch</w:t>
      </w:r>
      <w:r w:rsidRPr="008C2EC0">
        <w:rPr>
          <w:rStyle w:val="StyleBoldUnderline"/>
          <w:rFonts w:asciiTheme="majorHAnsi" w:hAnsiTheme="majorHAnsi"/>
          <w:highlight w:val="cyan"/>
        </w:rPr>
        <w:t>ina’s growing assertiveness and strength in recent years, however, has begun to prompt Washington to reassess the advisability of this hedging approach</w:t>
      </w:r>
      <w:r w:rsidRPr="008C2EC0">
        <w:rPr>
          <w:rStyle w:val="StyleBoldUnderline"/>
          <w:rFonts w:asciiTheme="majorHAnsi" w:hAnsiTheme="majorHAnsi"/>
        </w:rPr>
        <w:t xml:space="preserve"> and has increasingly pushed the policy discussion in the United States toward the balancing end of the traditional dual approach to China’s rise</w:t>
      </w:r>
      <w:r w:rsidRPr="008C2EC0">
        <w:rPr>
          <w:rFonts w:asciiTheme="majorHAnsi" w:hAnsiTheme="majorHAnsi"/>
          <w:sz w:val="16"/>
        </w:rPr>
        <w:t xml:space="preserve">.9 U.S. government policy has reflected this shift. Washington, for instance, has become more diplomatically active in strengthening U.S. relationships in Asia and seeking to push back on Chinese assertiveness in the South and East China Seas. The United States is also increasingly focused on adapting its military to deal with the PRC’s growingly formidable armed forces. </w:t>
      </w:r>
      <w:r w:rsidRPr="008C2EC0">
        <w:rPr>
          <w:rStyle w:val="StyleBoldUnderline"/>
          <w:rFonts w:asciiTheme="majorHAnsi" w:hAnsiTheme="majorHAnsi"/>
          <w:highlight w:val="cyan"/>
        </w:rPr>
        <w:t>There is a heightened sense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among U.S. defense leaders and experts</w:t>
      </w:r>
      <w:r w:rsidRPr="008C2EC0">
        <w:rPr>
          <w:rStyle w:val="StyleBoldUnderline"/>
          <w:rFonts w:asciiTheme="majorHAnsi" w:hAnsiTheme="majorHAnsi"/>
        </w:rPr>
        <w:t xml:space="preserve"> t</w:t>
      </w:r>
      <w:r w:rsidRPr="008C2EC0">
        <w:rPr>
          <w:rStyle w:val="StyleBoldUnderline"/>
          <w:rFonts w:asciiTheme="majorHAnsi" w:hAnsiTheme="majorHAnsi"/>
          <w:highlight w:val="cyan"/>
        </w:rPr>
        <w:t>hat the rise of China requires</w:t>
      </w:r>
      <w:r w:rsidRPr="008C2EC0">
        <w:rPr>
          <w:rStyle w:val="StyleBoldUnderline"/>
          <w:rFonts w:asciiTheme="majorHAnsi" w:hAnsiTheme="majorHAnsi"/>
        </w:rPr>
        <w:t xml:space="preserve"> a serious and sustained </w:t>
      </w:r>
      <w:r w:rsidRPr="008C2EC0">
        <w:rPr>
          <w:rStyle w:val="StyleBoldUnderline"/>
          <w:rFonts w:asciiTheme="majorHAnsi" w:hAnsiTheme="majorHAnsi"/>
          <w:highlight w:val="cyan"/>
        </w:rPr>
        <w:t>investment in high-end military capabilities if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hopes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maintain a favorable conventional balance</w:t>
      </w:r>
      <w:r w:rsidRPr="008C2EC0">
        <w:rPr>
          <w:rStyle w:val="StyleBoldUnderline"/>
          <w:rFonts w:asciiTheme="majorHAnsi" w:hAnsiTheme="majorHAnsi"/>
        </w:rPr>
        <w:t xml:space="preserve"> in the western Pacific</w:t>
      </w:r>
      <w:r w:rsidRPr="008C2EC0">
        <w:rPr>
          <w:rFonts w:asciiTheme="majorHAnsi" w:hAnsiTheme="majorHAnsi"/>
          <w:sz w:val="16"/>
        </w:rPr>
        <w:t xml:space="preserve">, and this recognition is increasingly being translated into concrete programmatic and deployment activities. </w:t>
      </w:r>
      <w:r w:rsidRPr="008C2EC0">
        <w:rPr>
          <w:rStyle w:val="StyleBoldUnderline"/>
          <w:rFonts w:asciiTheme="majorHAnsi" w:hAnsiTheme="majorHAnsi"/>
        </w:rPr>
        <w:t xml:space="preserve">Going forward, </w:t>
      </w:r>
      <w:r w:rsidRPr="008C2EC0">
        <w:rPr>
          <w:rStyle w:val="StyleBoldUnderline"/>
          <w:rFonts w:asciiTheme="majorHAnsi" w:hAnsiTheme="majorHAnsi"/>
          <w:highlight w:val="cyan"/>
        </w:rPr>
        <w:t xml:space="preserve">the rise of China is thus very likely to play a central, if not defining, role in U.S. </w:t>
      </w:r>
      <w:r w:rsidRPr="008C2EC0">
        <w:rPr>
          <w:rStyle w:val="StyleBoldUnderline"/>
          <w:rFonts w:asciiTheme="majorHAnsi" w:hAnsiTheme="majorHAnsi"/>
        </w:rPr>
        <w:t xml:space="preserve">defense planning, procurement, and </w:t>
      </w:r>
      <w:r w:rsidRPr="008C2EC0">
        <w:rPr>
          <w:rStyle w:val="StyleBoldUnderline"/>
          <w:rFonts w:asciiTheme="majorHAnsi" w:hAnsiTheme="majorHAnsi"/>
          <w:highlight w:val="cyan"/>
        </w:rPr>
        <w:t>diplomacy</w:t>
      </w:r>
    </w:p>
    <w:p w14:paraId="0DE35299" w14:textId="77777777" w:rsidR="00E91F3A" w:rsidRPr="008C2EC0" w:rsidRDefault="00E91F3A" w:rsidP="00E91F3A">
      <w:pPr>
        <w:rPr>
          <w:rStyle w:val="StyleBoldUnderline"/>
          <w:rFonts w:asciiTheme="majorHAnsi" w:hAnsiTheme="majorHAnsi"/>
        </w:rPr>
      </w:pPr>
    </w:p>
    <w:p w14:paraId="35A1A780" w14:textId="77777777" w:rsidR="00791E47" w:rsidRPr="008C2EC0" w:rsidRDefault="00791E47" w:rsidP="00791E47">
      <w:pPr>
        <w:pStyle w:val="Heading4"/>
      </w:pPr>
      <w:r w:rsidRPr="008C2EC0">
        <w:t>The plan solves - dialogue is key to prevent miscalc and escalation by clarifying intent, redlines, and deterrence</w:t>
      </w:r>
    </w:p>
    <w:p w14:paraId="2B841DC2"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06766B21"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07F887B1"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tates,</w:t>
      </w:r>
      <w:r w:rsidRPr="008C2EC0">
        <w:rPr>
          <w:rFonts w:asciiTheme="majorHAnsi" w:hAnsiTheme="majorHAnsi"/>
          <w:sz w:val="16"/>
        </w:rPr>
        <w:t xml:space="preserve"> therefore, </w:t>
      </w:r>
      <w:r w:rsidRPr="008C2EC0">
        <w:rPr>
          <w:rStyle w:val="StyleBoldUnderline"/>
          <w:rFonts w:asciiTheme="majorHAnsi" w:hAnsiTheme="majorHAnsi"/>
          <w:highlight w:val="cyan"/>
        </w:rPr>
        <w:t>has viewed with</w:t>
      </w:r>
      <w:r w:rsidRPr="008C2EC0">
        <w:rPr>
          <w:rStyle w:val="StyleBoldUnderline"/>
          <w:rFonts w:asciiTheme="majorHAnsi" w:hAnsiTheme="majorHAnsi"/>
        </w:rPr>
        <w:t xml:space="preserve"> growing </w:t>
      </w:r>
      <w:r w:rsidRPr="008C2EC0">
        <w:rPr>
          <w:rStyle w:val="StyleBoldUnderline"/>
          <w:rFonts w:asciiTheme="majorHAnsi" w:hAnsiTheme="majorHAnsi"/>
          <w:highlight w:val="cyan"/>
        </w:rPr>
        <w:t>disquiet the</w:t>
      </w:r>
      <w:r w:rsidRPr="008C2EC0">
        <w:rPr>
          <w:rStyle w:val="StyleBoldUnderline"/>
          <w:rFonts w:asciiTheme="majorHAnsi" w:hAnsiTheme="majorHAnsi"/>
        </w:rPr>
        <w:t xml:space="preserve"> substantial </w:t>
      </w:r>
      <w:r w:rsidRPr="008C2EC0">
        <w:rPr>
          <w:rStyle w:val="StyleBoldUnderline"/>
          <w:rFonts w:asciiTheme="majorHAnsi" w:hAnsiTheme="majorHAnsi"/>
          <w:highlight w:val="cyan"/>
        </w:rPr>
        <w:t>modernization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and expansion of China’s nuclear force</w:t>
      </w:r>
      <w:r w:rsidRPr="008C2EC0">
        <w:rPr>
          <w:rFonts w:asciiTheme="majorHAnsi" w:hAnsiTheme="majorHAnsi"/>
          <w:sz w:val="16"/>
          <w:highlight w:val="cyan"/>
        </w:rPr>
        <w:t>s</w:t>
      </w:r>
      <w:r w:rsidRPr="008C2EC0">
        <w:rPr>
          <w:rFonts w:asciiTheme="majorHAnsi" w:hAnsiTheme="majorHAnsi"/>
          <w:sz w:val="16"/>
        </w:rPr>
        <w:t xml:space="preserve">, and </w:t>
      </w:r>
      <w:r w:rsidRPr="008C2EC0">
        <w:rPr>
          <w:rStyle w:val="StyleBoldUnderline"/>
          <w:rFonts w:asciiTheme="majorHAnsi" w:hAnsiTheme="majorHAnsi"/>
          <w:highlight w:val="cyan"/>
        </w:rPr>
        <w:t>U.S. analysts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have observed closely reports</w:t>
      </w:r>
      <w:r w:rsidRPr="008C2EC0">
        <w:rPr>
          <w:rStyle w:val="StyleBoldUnderline"/>
          <w:rFonts w:asciiTheme="majorHAnsi" w:hAnsiTheme="majorHAnsi"/>
        </w:rPr>
        <w:t xml:space="preserve"> and</w:t>
      </w:r>
      <w:r w:rsidRPr="008C2EC0">
        <w:rPr>
          <w:rStyle w:val="StyleBoldUnderline"/>
          <w:rFonts w:asciiTheme="majorHAnsi" w:hAnsiTheme="majorHAnsi"/>
          <w:sz w:val="12"/>
        </w:rPr>
        <w:t>¶</w:t>
      </w:r>
      <w:r w:rsidRPr="008C2EC0">
        <w:rPr>
          <w:rStyle w:val="StyleBoldUnderline"/>
          <w:rFonts w:asciiTheme="majorHAnsi" w:hAnsiTheme="majorHAnsi"/>
        </w:rPr>
        <w:t xml:space="preserve"> rumors </w:t>
      </w:r>
      <w:r w:rsidRPr="008C2EC0">
        <w:rPr>
          <w:rStyle w:val="StyleBoldUnderline"/>
          <w:rFonts w:asciiTheme="majorHAnsi" w:hAnsiTheme="majorHAnsi"/>
          <w:highlight w:val="cyan"/>
        </w:rPr>
        <w:t>that the PRC has considered shifting away from some of its cardinal policies.</w:t>
      </w:r>
      <w:r w:rsidRPr="008C2EC0">
        <w:rPr>
          <w:rFonts w:asciiTheme="majorHAnsi" w:hAnsiTheme="majorHAnsi"/>
          <w:sz w:val="16"/>
        </w:rPr>
        <w:t>17 Th</w:t>
      </w:r>
      <w:r w:rsidRPr="008C2EC0">
        <w:rPr>
          <w:rStyle w:val="StyleBoldUnderline"/>
          <w:rFonts w:asciiTheme="majorHAnsi" w:hAnsiTheme="majorHAnsi"/>
        </w:rPr>
        <w:t>is</w:t>
      </w:r>
      <w:r w:rsidRPr="008C2EC0">
        <w:rPr>
          <w:rStyle w:val="StyleBoldUnderline"/>
          <w:rFonts w:asciiTheme="majorHAnsi" w:hAnsiTheme="majorHAnsi"/>
          <w:sz w:val="12"/>
        </w:rPr>
        <w:t>¶</w:t>
      </w:r>
      <w:r w:rsidRPr="008C2EC0">
        <w:rPr>
          <w:rStyle w:val="StyleBoldUnderline"/>
          <w:rFonts w:asciiTheme="majorHAnsi" w:hAnsiTheme="majorHAnsi"/>
        </w:rPr>
        <w:t xml:space="preserve"> attention is likely to increase as China grows in strength and its military power waxes.</w:t>
      </w:r>
      <w:r w:rsidRPr="008C2EC0">
        <w:rPr>
          <w:rFonts w:asciiTheme="majorHAnsi" w:hAnsiTheme="majorHAnsi"/>
          <w:sz w:val="16"/>
        </w:rPr>
        <w:t xml:space="preserve"> Should such</w:t>
      </w:r>
      <w:r w:rsidRPr="008C2EC0">
        <w:rPr>
          <w:rFonts w:asciiTheme="majorHAnsi" w:hAnsiTheme="majorHAnsi"/>
          <w:sz w:val="12"/>
        </w:rPr>
        <w:t>¶</w:t>
      </w:r>
      <w:r w:rsidRPr="008C2EC0">
        <w:rPr>
          <w:rFonts w:asciiTheme="majorHAnsi" w:hAnsiTheme="majorHAnsi"/>
          <w:sz w:val="16"/>
        </w:rPr>
        <w:t xml:space="preserve"> growth not taper off, </w:t>
      </w:r>
      <w:r w:rsidRPr="008C2EC0">
        <w:rPr>
          <w:rStyle w:val="Emphasis"/>
          <w:rFonts w:asciiTheme="majorHAnsi" w:hAnsiTheme="majorHAnsi"/>
          <w:highlight w:val="cyan"/>
        </w:rPr>
        <w:t>Washington’s concern could shift to alarm, with substantial implications for</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U.S. strategic, defense, and nuclear policy</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For all these reasons, </w:t>
      </w:r>
      <w:r w:rsidRPr="008C2EC0">
        <w:rPr>
          <w:rStyle w:val="StyleBoldUnderline"/>
          <w:rFonts w:asciiTheme="majorHAnsi" w:hAnsiTheme="majorHAnsi"/>
        </w:rPr>
        <w:t>the United States is keenly interested in the evolving nuclear dynamics</w:t>
      </w:r>
      <w:r w:rsidRPr="008C2EC0">
        <w:rPr>
          <w:rStyle w:val="StyleBoldUnderline"/>
          <w:rFonts w:asciiTheme="majorHAnsi" w:hAnsiTheme="majorHAnsi"/>
          <w:sz w:val="12"/>
        </w:rPr>
        <w:t>¶</w:t>
      </w:r>
      <w:r w:rsidRPr="008C2EC0">
        <w:rPr>
          <w:rStyle w:val="StyleBoldUnderline"/>
          <w:rFonts w:asciiTheme="majorHAnsi" w:hAnsiTheme="majorHAnsi"/>
        </w:rPr>
        <w:t xml:space="preserve"> with China,</w:t>
      </w:r>
      <w:r w:rsidRPr="008C2EC0">
        <w:rPr>
          <w:rFonts w:asciiTheme="majorHAnsi" w:hAnsiTheme="majorHAnsi"/>
          <w:sz w:val="16"/>
        </w:rPr>
        <w:t xml:space="preserve"> and is likely to become more so. In light of these factors, </w:t>
      </w:r>
      <w:r w:rsidRPr="008C2EC0">
        <w:rPr>
          <w:rStyle w:val="Emphasis"/>
          <w:rFonts w:asciiTheme="majorHAnsi" w:hAnsiTheme="majorHAnsi"/>
          <w:highlight w:val="cyan"/>
        </w:rPr>
        <w:t>the United States has a</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particularly significant interest in pursuing bilateral engagement on nuclear weapons issues with</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China.</w:t>
      </w:r>
      <w:r w:rsidRPr="008C2EC0">
        <w:rPr>
          <w:rFonts w:asciiTheme="majorHAnsi" w:hAnsiTheme="majorHAnsi"/>
          <w:sz w:val="16"/>
        </w:rPr>
        <w:t xml:space="preserve"> </w:t>
      </w:r>
      <w:r w:rsidRPr="008C2EC0">
        <w:rPr>
          <w:rStyle w:val="StyleBoldUnderline"/>
          <w:rFonts w:asciiTheme="majorHAnsi" w:hAnsiTheme="majorHAnsi"/>
        </w:rPr>
        <w:t>The United States and its allies benefit in numerous ways from the relative restraint that</w:t>
      </w:r>
      <w:r w:rsidRPr="008C2EC0">
        <w:rPr>
          <w:rStyle w:val="StyleBoldUnderline"/>
          <w:rFonts w:asciiTheme="majorHAnsi" w:hAnsiTheme="majorHAnsi"/>
          <w:sz w:val="12"/>
        </w:rPr>
        <w:t>¶</w:t>
      </w:r>
      <w:r w:rsidRPr="008C2EC0">
        <w:rPr>
          <w:rStyle w:val="StyleBoldUnderline"/>
          <w:rFonts w:asciiTheme="majorHAnsi" w:hAnsiTheme="majorHAnsi"/>
        </w:rPr>
        <w:t xml:space="preserve"> China has exhibited in its nuclear policy,</w:t>
      </w:r>
      <w:r w:rsidRPr="008C2EC0">
        <w:rPr>
          <w:rFonts w:asciiTheme="majorHAnsi" w:hAnsiTheme="majorHAnsi"/>
          <w:sz w:val="16"/>
        </w:rPr>
        <w:t xml:space="preserve"> both in terms of how Beijing states that it would employ</w:t>
      </w:r>
      <w:r w:rsidRPr="008C2EC0">
        <w:rPr>
          <w:rFonts w:asciiTheme="majorHAnsi" w:hAnsiTheme="majorHAnsi"/>
          <w:sz w:val="12"/>
        </w:rPr>
        <w:t>¶</w:t>
      </w:r>
      <w:r w:rsidRPr="008C2EC0">
        <w:rPr>
          <w:rFonts w:asciiTheme="majorHAnsi" w:hAnsiTheme="majorHAnsi"/>
          <w:sz w:val="16"/>
        </w:rPr>
        <w:t xml:space="preserve"> its nuclear forces and in terms of their size, sophistication, and diversity. Yet </w:t>
      </w:r>
      <w:r w:rsidRPr="008C2EC0">
        <w:rPr>
          <w:rStyle w:val="StyleBoldUnderline"/>
          <w:rFonts w:asciiTheme="majorHAnsi" w:hAnsiTheme="majorHAnsi"/>
          <w:highlight w:val="cyan"/>
        </w:rPr>
        <w:t>as China’s economy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continues to grow and its military continues to modernize, Beijing will increasingly have the choice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of greatly expanding its nuclear forces, improving their capability, and broadening their role in the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PRC’s national security strategy</w:t>
      </w:r>
      <w:r w:rsidRPr="008C2EC0">
        <w:rPr>
          <w:rStyle w:val="StyleBoldUnderline"/>
          <w:rFonts w:asciiTheme="majorHAnsi" w:hAnsiTheme="majorHAnsi"/>
        </w:rPr>
        <w:t>.</w:t>
      </w:r>
      <w:r w:rsidRPr="008C2EC0">
        <w:rPr>
          <w:rFonts w:asciiTheme="majorHAnsi" w:hAnsiTheme="majorHAnsi"/>
          <w:sz w:val="16"/>
        </w:rPr>
        <w:t xml:space="preserve"> The United States ultimately cannot realistically prevent Beijing</w:t>
      </w:r>
      <w:r w:rsidRPr="008C2EC0">
        <w:rPr>
          <w:rFonts w:asciiTheme="majorHAnsi" w:hAnsiTheme="majorHAnsi"/>
          <w:sz w:val="12"/>
        </w:rPr>
        <w:t>¶</w:t>
      </w:r>
      <w:r w:rsidRPr="008C2EC0">
        <w:rPr>
          <w:rFonts w:asciiTheme="majorHAnsi" w:hAnsiTheme="majorHAnsi"/>
          <w:sz w:val="16"/>
        </w:rPr>
        <w:t xml:space="preserve"> from pursuing such a course should it decide to do so, but in cooperation with its allies, </w:t>
      </w:r>
      <w:r w:rsidRPr="008C2EC0">
        <w:rPr>
          <w:rStyle w:val="StyleBoldUnderline"/>
          <w:rFonts w:asciiTheme="majorHAnsi" w:hAnsiTheme="majorHAnsi"/>
          <w:highlight w:val="cyan"/>
        </w:rPr>
        <w:t>the U</w:t>
      </w:r>
      <w:r w:rsidRPr="008C2EC0">
        <w:rPr>
          <w:rStyle w:val="StyleBoldUnderline"/>
          <w:rFonts w:asciiTheme="majorHAnsi" w:hAnsiTheme="majorHAnsi"/>
        </w:rPr>
        <w:t>nited</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may be able to persuade Beijing that it is not in China’s interests to markedly expand its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nuclear forces or broaden the role of nuclear weapons in its</w:t>
      </w:r>
      <w:r w:rsidRPr="008C2EC0">
        <w:rPr>
          <w:rStyle w:val="StyleBoldUnderline"/>
          <w:rFonts w:asciiTheme="majorHAnsi" w:hAnsiTheme="majorHAnsi"/>
        </w:rPr>
        <w:t xml:space="preserve"> planning and </w:t>
      </w:r>
      <w:r w:rsidRPr="008C2EC0">
        <w:rPr>
          <w:rStyle w:val="StyleBoldUnderline"/>
          <w:rFonts w:asciiTheme="majorHAnsi" w:hAnsiTheme="majorHAnsi"/>
          <w:highlight w:val="cyan"/>
        </w:rPr>
        <w:t>strategy</w:t>
      </w:r>
      <w:r w:rsidRPr="008C2EC0">
        <w:rPr>
          <w:rFonts w:asciiTheme="majorHAnsi" w:hAnsiTheme="majorHAnsi"/>
          <w:sz w:val="16"/>
        </w:rPr>
        <w:t xml:space="preserve">. </w:t>
      </w:r>
      <w:r w:rsidRPr="008C2EC0">
        <w:rPr>
          <w:rStyle w:val="StyleBoldUnderline"/>
          <w:rFonts w:asciiTheme="majorHAnsi" w:hAnsiTheme="majorHAnsi"/>
          <w:highlight w:val="cyan"/>
        </w:rPr>
        <w:t>The U</w:t>
      </w:r>
      <w:r w:rsidRPr="008C2EC0">
        <w:rPr>
          <w:rStyle w:val="StyleBoldUnderline"/>
          <w:rFonts w:asciiTheme="majorHAnsi" w:hAnsiTheme="majorHAnsi"/>
        </w:rPr>
        <w:t>nited</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also </w:t>
      </w:r>
      <w:r w:rsidRPr="008C2EC0">
        <w:rPr>
          <w:rStyle w:val="StyleBoldUnderline"/>
          <w:rFonts w:asciiTheme="majorHAnsi" w:hAnsiTheme="majorHAnsi"/>
          <w:highlight w:val="cyan"/>
        </w:rPr>
        <w:t xml:space="preserve">benefits from engagement with China (and vice versa), as </w:t>
      </w:r>
      <w:r w:rsidRPr="008C2EC0">
        <w:rPr>
          <w:rStyle w:val="Emphasis"/>
          <w:rFonts w:asciiTheme="majorHAnsi" w:hAnsiTheme="majorHAnsi"/>
          <w:highlight w:val="cyan"/>
        </w:rPr>
        <w:t>such engagement can help</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improve understanding of the other side’s red lines, understandings of escalation</w:t>
      </w:r>
      <w:r w:rsidRPr="008C2EC0">
        <w:rPr>
          <w:rStyle w:val="Emphasis"/>
          <w:rFonts w:asciiTheme="majorHAnsi" w:hAnsiTheme="majorHAnsi"/>
        </w:rPr>
        <w:t xml:space="preserve">, </w:t>
      </w:r>
      <w:r w:rsidRPr="008C2EC0">
        <w:rPr>
          <w:rStyle w:val="Emphasis"/>
          <w:rFonts w:asciiTheme="majorHAnsi" w:hAnsiTheme="majorHAnsi"/>
          <w:highlight w:val="cyan"/>
        </w:rPr>
        <w:t>and</w:t>
      </w:r>
      <w:r w:rsidRPr="008C2EC0">
        <w:rPr>
          <w:rStyle w:val="Emphasis"/>
          <w:rFonts w:asciiTheme="majorHAnsi" w:hAnsiTheme="majorHAnsi"/>
        </w:rPr>
        <w:t xml:space="preserve"> the like,</w:t>
      </w:r>
      <w:r w:rsidRPr="008C2EC0">
        <w:rPr>
          <w:rStyle w:val="Emphasis"/>
          <w:rFonts w:asciiTheme="majorHAnsi" w:hAnsiTheme="majorHAnsi"/>
          <w:sz w:val="12"/>
        </w:rPr>
        <w:t>¶</w:t>
      </w:r>
      <w:r w:rsidRPr="008C2EC0">
        <w:rPr>
          <w:rStyle w:val="Emphasis"/>
          <w:rFonts w:asciiTheme="majorHAnsi" w:hAnsiTheme="majorHAnsi"/>
        </w:rPr>
        <w:t xml:space="preserve"> </w:t>
      </w:r>
      <w:r w:rsidRPr="008C2EC0">
        <w:rPr>
          <w:rStyle w:val="Emphasis"/>
          <w:rFonts w:asciiTheme="majorHAnsi" w:hAnsiTheme="majorHAnsi"/>
          <w:highlight w:val="cyan"/>
        </w:rPr>
        <w:t>thereby mitigating</w:t>
      </w:r>
      <w:r w:rsidRPr="008C2EC0">
        <w:rPr>
          <w:rStyle w:val="Emphasis"/>
          <w:rFonts w:asciiTheme="majorHAnsi" w:hAnsiTheme="majorHAnsi"/>
        </w:rPr>
        <w:t xml:space="preserve"> the possibility of inadvertent </w:t>
      </w:r>
      <w:r w:rsidRPr="008C2EC0">
        <w:rPr>
          <w:rStyle w:val="Emphasis"/>
          <w:rFonts w:asciiTheme="majorHAnsi" w:hAnsiTheme="majorHAnsi"/>
          <w:highlight w:val="cyan"/>
        </w:rPr>
        <w:t>escalation or miscalculation</w:t>
      </w:r>
      <w:r w:rsidRPr="008C2EC0">
        <w:rPr>
          <w:rStyle w:val="StyleBoldUnderline"/>
          <w:rFonts w:asciiTheme="majorHAnsi" w:hAnsiTheme="majorHAnsi"/>
        </w:rPr>
        <w:t>.</w:t>
      </w:r>
    </w:p>
    <w:p w14:paraId="447FDE24" w14:textId="77777777" w:rsidR="00791E47" w:rsidRPr="008C2EC0" w:rsidRDefault="00791E47" w:rsidP="00791E47">
      <w:pPr>
        <w:pStyle w:val="Heading4"/>
      </w:pPr>
      <w:r w:rsidRPr="008C2EC0">
        <w:t>Absent dialogue US-China war will escalate to nuclear war- even over conventional flashpoints</w:t>
      </w:r>
    </w:p>
    <w:p w14:paraId="3F5D329B"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RKS)</w:t>
      </w:r>
    </w:p>
    <w:p w14:paraId="756B42A4" w14:textId="77777777" w:rsidR="00E91F3A" w:rsidRPr="008C2EC0" w:rsidRDefault="00E91F3A" w:rsidP="00E91F3A">
      <w:pPr>
        <w:rPr>
          <w:rFonts w:asciiTheme="majorHAnsi" w:hAnsiTheme="majorHAnsi"/>
          <w:sz w:val="16"/>
        </w:rPr>
      </w:pPr>
      <w:r w:rsidRPr="008C2EC0">
        <w:rPr>
          <w:rStyle w:val="StyleBoldUnderline"/>
          <w:rFonts w:asciiTheme="majorHAnsi" w:hAnsiTheme="majorHAnsi"/>
          <w:highlight w:val="cyan"/>
        </w:rPr>
        <w:t>China and the United States face an increasing number of issues over</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which a serious crisis could occur</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rPr>
        <w:t>In addition to</w:t>
      </w:r>
      <w:r w:rsidRPr="008C2EC0">
        <w:rPr>
          <w:rFonts w:asciiTheme="majorHAnsi" w:hAnsiTheme="majorHAnsi"/>
          <w:sz w:val="16"/>
        </w:rPr>
        <w:t xml:space="preserve"> </w:t>
      </w:r>
      <w:r w:rsidRPr="008C2EC0">
        <w:rPr>
          <w:rStyle w:val="StyleBoldUnderline"/>
          <w:rFonts w:asciiTheme="majorHAnsi" w:hAnsiTheme="majorHAnsi"/>
          <w:highlight w:val="cyan"/>
        </w:rPr>
        <w:t>Taiwan</w:t>
      </w:r>
      <w:r w:rsidRPr="008C2EC0">
        <w:rPr>
          <w:rFonts w:asciiTheme="majorHAnsi" w:hAnsiTheme="majorHAnsi"/>
          <w:sz w:val="16"/>
        </w:rPr>
        <w:t>, which could become</w:t>
      </w:r>
      <w:r w:rsidRPr="008C2EC0">
        <w:rPr>
          <w:rFonts w:asciiTheme="majorHAnsi" w:hAnsiTheme="majorHAnsi"/>
          <w:sz w:val="12"/>
        </w:rPr>
        <w:t>¶</w:t>
      </w:r>
      <w:r w:rsidRPr="008C2EC0">
        <w:rPr>
          <w:rFonts w:asciiTheme="majorHAnsi" w:hAnsiTheme="majorHAnsi"/>
          <w:sz w:val="16"/>
        </w:rPr>
        <w:t xml:space="preserve"> a more prominent source of tensions than it has been since the election of</w:t>
      </w:r>
      <w:r w:rsidRPr="008C2EC0">
        <w:rPr>
          <w:rFonts w:asciiTheme="majorHAnsi" w:hAnsiTheme="majorHAnsi"/>
          <w:sz w:val="12"/>
        </w:rPr>
        <w:t>¶</w:t>
      </w:r>
      <w:r w:rsidRPr="008C2EC0">
        <w:rPr>
          <w:rFonts w:asciiTheme="majorHAnsi" w:hAnsiTheme="majorHAnsi"/>
          <w:sz w:val="16"/>
        </w:rPr>
        <w:t xml:space="preserve"> Ma Ying-jeou in 2008, </w:t>
      </w:r>
      <w:r w:rsidRPr="008C2EC0">
        <w:rPr>
          <w:rStyle w:val="StyleBoldUnderline"/>
          <w:rFonts w:asciiTheme="majorHAnsi" w:hAnsiTheme="majorHAnsi"/>
        </w:rPr>
        <w:t xml:space="preserve">other potential flashpoints include </w:t>
      </w:r>
      <w:r w:rsidRPr="008C2EC0">
        <w:rPr>
          <w:rStyle w:val="StyleBoldUnderline"/>
          <w:rFonts w:asciiTheme="majorHAnsi" w:hAnsiTheme="majorHAnsi"/>
          <w:highlight w:val="cyan"/>
        </w:rPr>
        <w:t>maritime disputes</w:t>
      </w:r>
      <w:r w:rsidRPr="008C2EC0">
        <w:rPr>
          <w:rStyle w:val="StyleBoldUnderline"/>
          <w:rFonts w:asciiTheme="majorHAnsi" w:hAnsiTheme="majorHAnsi"/>
        </w:rPr>
        <w:t xml:space="preserve"> in</w:t>
      </w:r>
      <w:r w:rsidRPr="008C2EC0">
        <w:rPr>
          <w:rStyle w:val="StyleBoldUnderline"/>
          <w:rFonts w:asciiTheme="majorHAnsi" w:hAnsiTheme="majorHAnsi"/>
          <w:sz w:val="12"/>
        </w:rPr>
        <w:t>¶</w:t>
      </w:r>
      <w:r w:rsidRPr="008C2EC0">
        <w:rPr>
          <w:rStyle w:val="StyleBoldUnderline"/>
          <w:rFonts w:asciiTheme="majorHAnsi" w:hAnsiTheme="majorHAnsi"/>
        </w:rPr>
        <w:t xml:space="preserve"> East Asia </w:t>
      </w:r>
      <w:r w:rsidRPr="008C2EC0">
        <w:rPr>
          <w:rStyle w:val="StyleBoldUnderline"/>
          <w:rFonts w:asciiTheme="majorHAnsi" w:hAnsiTheme="majorHAnsi"/>
          <w:highlight w:val="cyan"/>
        </w:rPr>
        <w:t>that involve U.S. treaty allies</w:t>
      </w:r>
      <w:r w:rsidRPr="008C2EC0">
        <w:rPr>
          <w:rStyle w:val="StyleBoldUnderline"/>
          <w:rFonts w:asciiTheme="majorHAnsi" w:hAnsiTheme="majorHAnsi"/>
        </w:rPr>
        <w:t xml:space="preserve"> or security partners as well as </w:t>
      </w:r>
      <w:r w:rsidRPr="008C2EC0">
        <w:rPr>
          <w:rStyle w:val="StyleBoldUnderline"/>
          <w:rFonts w:asciiTheme="majorHAnsi" w:hAnsiTheme="majorHAnsi"/>
          <w:highlight w:val="cyan"/>
        </w:rPr>
        <w:t>frictions</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over</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freedom of navigation</w:t>
      </w:r>
      <w:r w:rsidRPr="008C2EC0">
        <w:rPr>
          <w:rStyle w:val="StyleBoldUnderline"/>
          <w:rFonts w:asciiTheme="majorHAnsi" w:hAnsiTheme="majorHAnsi"/>
        </w:rPr>
        <w:t xml:space="preserve"> of U.S. military vessels within what China</w:t>
      </w:r>
      <w:r w:rsidRPr="008C2EC0">
        <w:rPr>
          <w:rStyle w:val="StyleBoldUnderline"/>
          <w:rFonts w:asciiTheme="majorHAnsi" w:hAnsiTheme="majorHAnsi"/>
          <w:sz w:val="12"/>
        </w:rPr>
        <w:t>¶</w:t>
      </w:r>
      <w:r w:rsidRPr="008C2EC0">
        <w:rPr>
          <w:rStyle w:val="StyleBoldUnderline"/>
          <w:rFonts w:asciiTheme="majorHAnsi" w:hAnsiTheme="majorHAnsi"/>
        </w:rPr>
        <w:t xml:space="preserve"> views as waters under its jurisdiction</w:t>
      </w:r>
      <w:r w:rsidRPr="008C2EC0">
        <w:rPr>
          <w:rFonts w:asciiTheme="majorHAnsi" w:hAnsiTheme="majorHAnsi"/>
          <w:sz w:val="16"/>
        </w:rPr>
        <w:t xml:space="preserve">. </w:t>
      </w:r>
      <w:r w:rsidRPr="008C2EC0">
        <w:rPr>
          <w:rStyle w:val="StyleBoldUnderline"/>
          <w:rFonts w:asciiTheme="majorHAnsi" w:hAnsiTheme="majorHAnsi"/>
          <w:highlight w:val="cyan"/>
        </w:rPr>
        <w:t>The odds of escalation are enhanced because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both sides </w:t>
      </w:r>
      <w:r w:rsidRPr="008C2EC0">
        <w:rPr>
          <w:rStyle w:val="StyleBoldUnderline"/>
          <w:rFonts w:asciiTheme="majorHAnsi" w:hAnsiTheme="majorHAnsi"/>
        </w:rPr>
        <w:t xml:space="preserve">may </w:t>
      </w:r>
      <w:r w:rsidRPr="008C2EC0">
        <w:rPr>
          <w:rStyle w:val="StyleBoldUnderline"/>
          <w:rFonts w:asciiTheme="majorHAnsi" w:hAnsiTheme="majorHAnsi"/>
          <w:highlight w:val="cyan"/>
        </w:rPr>
        <w:t>underestimate the interests at stake for the other and,</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t>
      </w:r>
      <w:r w:rsidRPr="008C2EC0">
        <w:rPr>
          <w:rStyle w:val="StyleBoldUnderline"/>
          <w:rFonts w:asciiTheme="majorHAnsi" w:hAnsiTheme="majorHAnsi"/>
        </w:rPr>
        <w:t xml:space="preserve">because the status quo is not clearly defined, they may </w:t>
      </w:r>
      <w:r w:rsidRPr="008C2EC0">
        <w:rPr>
          <w:rStyle w:val="StyleBoldUnderline"/>
          <w:rFonts w:asciiTheme="majorHAnsi" w:hAnsiTheme="majorHAnsi"/>
          <w:highlight w:val="cyan"/>
        </w:rPr>
        <w:t>believe that they are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acting defensively while the other is acting offensively revisionist</w:t>
      </w:r>
      <w:r w:rsidRPr="008C2EC0">
        <w:rPr>
          <w:rFonts w:asciiTheme="majorHAnsi" w:hAnsiTheme="majorHAnsi"/>
          <w:sz w:val="16"/>
        </w:rPr>
        <w:t>.110 Although</w:t>
      </w:r>
      <w:r w:rsidRPr="008C2EC0">
        <w:rPr>
          <w:rFonts w:asciiTheme="majorHAnsi" w:hAnsiTheme="majorHAnsi"/>
          <w:sz w:val="12"/>
        </w:rPr>
        <w:t>¶</w:t>
      </w:r>
      <w:r w:rsidRPr="008C2EC0">
        <w:rPr>
          <w:rFonts w:asciiTheme="majorHAnsi" w:hAnsiTheme="majorHAnsi"/>
          <w:sz w:val="16"/>
        </w:rPr>
        <w:t xml:space="preserve"> recent analyses of U.S.-China security dynamics highlight many of the same</w:t>
      </w:r>
      <w:r w:rsidRPr="008C2EC0">
        <w:rPr>
          <w:rFonts w:asciiTheme="majorHAnsi" w:hAnsiTheme="majorHAnsi"/>
          <w:sz w:val="12"/>
        </w:rPr>
        <w:t>¶</w:t>
      </w:r>
      <w:r w:rsidRPr="008C2EC0">
        <w:rPr>
          <w:rFonts w:asciiTheme="majorHAnsi" w:hAnsiTheme="majorHAnsi"/>
          <w:sz w:val="16"/>
        </w:rPr>
        <w:t xml:space="preserve"> factors contributing to crisis instability, they reach somewhat different conclusions</w:t>
      </w:r>
      <w:r w:rsidRPr="008C2EC0">
        <w:rPr>
          <w:rFonts w:asciiTheme="majorHAnsi" w:hAnsiTheme="majorHAnsi"/>
          <w:sz w:val="12"/>
        </w:rPr>
        <w:t>¶</w:t>
      </w:r>
      <w:r w:rsidRPr="008C2EC0">
        <w:rPr>
          <w:rFonts w:asciiTheme="majorHAnsi" w:hAnsiTheme="majorHAnsi"/>
          <w:sz w:val="16"/>
        </w:rPr>
        <w:t xml:space="preserve"> about the effect of China’s secure second-strike capabilitiy and U.S.-</w:t>
      </w:r>
      <w:r w:rsidRPr="008C2EC0">
        <w:rPr>
          <w:rFonts w:asciiTheme="majorHAnsi" w:hAnsiTheme="majorHAnsi"/>
          <w:sz w:val="12"/>
        </w:rPr>
        <w:t>¶</w:t>
      </w:r>
      <w:r w:rsidRPr="008C2EC0">
        <w:rPr>
          <w:rFonts w:asciiTheme="majorHAnsi" w:hAnsiTheme="majorHAnsi"/>
          <w:sz w:val="16"/>
        </w:rPr>
        <w:t xml:space="preserve"> China mutual vulnerability on the potential for escalation to the nuclear level</w:t>
      </w:r>
      <w:r w:rsidRPr="008C2EC0">
        <w:rPr>
          <w:rFonts w:asciiTheme="majorHAnsi" w:hAnsiTheme="majorHAnsi"/>
          <w:sz w:val="12"/>
        </w:rPr>
        <w:t>¶</w:t>
      </w:r>
      <w:r w:rsidRPr="008C2EC0">
        <w:rPr>
          <w:rFonts w:asciiTheme="majorHAnsi" w:hAnsiTheme="majorHAnsi"/>
          <w:sz w:val="16"/>
        </w:rPr>
        <w:t xml:space="preserve"> in a crisis.</w:t>
      </w:r>
      <w:r w:rsidRPr="008C2EC0">
        <w:rPr>
          <w:rFonts w:asciiTheme="majorHAnsi" w:hAnsiTheme="majorHAnsi"/>
          <w:sz w:val="12"/>
        </w:rPr>
        <w:t>¶</w:t>
      </w:r>
      <w:r w:rsidRPr="008C2EC0">
        <w:rPr>
          <w:rFonts w:asciiTheme="majorHAnsi" w:hAnsiTheme="majorHAnsi"/>
          <w:sz w:val="16"/>
        </w:rPr>
        <w:t xml:space="preserve"> In a recent article on the role of </w:t>
      </w:r>
      <w:r w:rsidRPr="008C2EC0">
        <w:rPr>
          <w:rStyle w:val="StyleBoldUnderline"/>
          <w:rFonts w:asciiTheme="majorHAnsi" w:hAnsiTheme="majorHAnsi"/>
          <w:highlight w:val="cyan"/>
        </w:rPr>
        <w:t>China’s secure second-strike and coercive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leverage</w:t>
      </w:r>
      <w:r w:rsidRPr="008C2EC0">
        <w:rPr>
          <w:rFonts w:asciiTheme="majorHAnsi" w:hAnsiTheme="majorHAnsi"/>
          <w:sz w:val="16"/>
        </w:rPr>
        <w:t xml:space="preserve">, Thomas Christensen </w:t>
      </w:r>
      <w:r w:rsidRPr="008C2EC0">
        <w:rPr>
          <w:rStyle w:val="StyleBoldUnderline"/>
          <w:rFonts w:asciiTheme="majorHAnsi" w:hAnsiTheme="majorHAnsi"/>
          <w:highlight w:val="cyan"/>
        </w:rPr>
        <w:t>draws</w:t>
      </w:r>
      <w:r w:rsidRPr="008C2EC0">
        <w:rPr>
          <w:rFonts w:asciiTheme="majorHAnsi" w:hAnsiTheme="majorHAnsi"/>
          <w:sz w:val="16"/>
        </w:rPr>
        <w:t xml:space="preserve"> attention to </w:t>
      </w:r>
      <w:r w:rsidRPr="008C2EC0">
        <w:rPr>
          <w:rStyle w:val="StyleBoldUnderline"/>
          <w:rFonts w:asciiTheme="majorHAnsi" w:hAnsiTheme="majorHAnsi"/>
          <w:highlight w:val="cyan"/>
        </w:rPr>
        <w:t>the danger of inadvertent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escalation in a crisis between the United States and China.</w:t>
      </w:r>
      <w:r w:rsidRPr="008C2EC0">
        <w:rPr>
          <w:rFonts w:asciiTheme="majorHAnsi" w:hAnsiTheme="majorHAnsi"/>
          <w:sz w:val="16"/>
        </w:rPr>
        <w:t xml:space="preserve"> In particular,</w:t>
      </w:r>
      <w:r w:rsidRPr="008C2EC0">
        <w:rPr>
          <w:rFonts w:asciiTheme="majorHAnsi" w:hAnsiTheme="majorHAnsi"/>
          <w:sz w:val="12"/>
        </w:rPr>
        <w:t>¶</w:t>
      </w:r>
      <w:r w:rsidRPr="008C2EC0">
        <w:rPr>
          <w:rFonts w:asciiTheme="majorHAnsi" w:hAnsiTheme="majorHAnsi"/>
          <w:sz w:val="16"/>
        </w:rPr>
        <w:t xml:space="preserve"> Christensen challenges the optimistic view that China’s secure second-strike</w:t>
      </w:r>
      <w:r w:rsidRPr="008C2EC0">
        <w:rPr>
          <w:rFonts w:asciiTheme="majorHAnsi" w:hAnsiTheme="majorHAnsi"/>
          <w:sz w:val="12"/>
        </w:rPr>
        <w:t>¶</w:t>
      </w:r>
      <w:r w:rsidRPr="008C2EC0">
        <w:rPr>
          <w:rFonts w:asciiTheme="majorHAnsi" w:hAnsiTheme="majorHAnsi"/>
          <w:sz w:val="16"/>
        </w:rPr>
        <w:t xml:space="preserve"> capability will prevent escalation to the strategic nuclear level because each</w:t>
      </w:r>
      <w:r w:rsidRPr="008C2EC0">
        <w:rPr>
          <w:rFonts w:asciiTheme="majorHAnsi" w:hAnsiTheme="majorHAnsi"/>
          <w:sz w:val="12"/>
        </w:rPr>
        <w:t>¶</w:t>
      </w:r>
      <w:r w:rsidRPr="008C2EC0">
        <w:rPr>
          <w:rFonts w:asciiTheme="majorHAnsi" w:hAnsiTheme="majorHAnsi"/>
          <w:sz w:val="16"/>
        </w:rPr>
        <w:t xml:space="preserve"> side would be able to impose unacceptable damage on the other after absorbing</w:t>
      </w:r>
      <w:r w:rsidRPr="008C2EC0">
        <w:rPr>
          <w:rFonts w:asciiTheme="majorHAnsi" w:hAnsiTheme="majorHAnsi"/>
          <w:sz w:val="12"/>
        </w:rPr>
        <w:t>¶</w:t>
      </w:r>
      <w:r w:rsidRPr="008C2EC0">
        <w:rPr>
          <w:rFonts w:asciiTheme="majorHAnsi" w:hAnsiTheme="majorHAnsi"/>
          <w:sz w:val="16"/>
        </w:rPr>
        <w:t xml:space="preserve"> a first strike.111 Drawing on the Cold War–era scholarship of Robert Jervis</w:t>
      </w:r>
      <w:r w:rsidRPr="008C2EC0">
        <w:rPr>
          <w:rFonts w:asciiTheme="majorHAnsi" w:hAnsiTheme="majorHAnsi"/>
          <w:sz w:val="12"/>
        </w:rPr>
        <w:t>¶</w:t>
      </w:r>
      <w:r w:rsidRPr="008C2EC0">
        <w:rPr>
          <w:rFonts w:asciiTheme="majorHAnsi" w:hAnsiTheme="majorHAnsi"/>
          <w:sz w:val="16"/>
        </w:rPr>
        <w:t xml:space="preserve"> and Thomas Schelling, Christensen suggests that </w:t>
      </w:r>
      <w:r w:rsidRPr="008C2EC0">
        <w:rPr>
          <w:rStyle w:val="StyleBoldUnderline"/>
          <w:rFonts w:asciiTheme="majorHAnsi" w:hAnsiTheme="majorHAnsi"/>
        </w:rPr>
        <w:t>a conventionally weaker</w:t>
      </w:r>
      <w:r w:rsidRPr="008C2EC0">
        <w:rPr>
          <w:rStyle w:val="StyleBoldUnderline"/>
          <w:rFonts w:asciiTheme="majorHAnsi" w:hAnsiTheme="majorHAnsi"/>
          <w:sz w:val="12"/>
        </w:rPr>
        <w:t>¶</w:t>
      </w:r>
      <w:r w:rsidRPr="008C2EC0">
        <w:rPr>
          <w:rStyle w:val="StyleBoldUnderline"/>
          <w:rFonts w:asciiTheme="majorHAnsi" w:hAnsiTheme="majorHAnsi"/>
        </w:rPr>
        <w:t xml:space="preserve"> state with a secure </w:t>
      </w:r>
      <w:r w:rsidRPr="008C2EC0">
        <w:rPr>
          <w:rStyle w:val="StyleBoldUnderline"/>
          <w:rFonts w:asciiTheme="majorHAnsi" w:hAnsiTheme="majorHAnsi"/>
          <w:highlight w:val="cyan"/>
        </w:rPr>
        <w:t>second-strike capability could create a “threat that leaves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something to chance,” whereby any conventional conflict could ultimately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escalate to strategic nuclear wa</w:t>
      </w:r>
      <w:r w:rsidRPr="008C2EC0">
        <w:rPr>
          <w:rStyle w:val="StyleBoldUnderline"/>
          <w:rFonts w:asciiTheme="majorHAnsi" w:hAnsiTheme="majorHAnsi"/>
        </w:rPr>
        <w:t>r</w:t>
      </w:r>
      <w:r w:rsidRPr="008C2EC0">
        <w:rPr>
          <w:rFonts w:asciiTheme="majorHAnsi" w:hAnsiTheme="majorHAnsi"/>
          <w:sz w:val="16"/>
        </w:rPr>
        <w:t>.112 The lack of a clear ªrebreak between conventional</w:t>
      </w:r>
      <w:r w:rsidRPr="008C2EC0">
        <w:rPr>
          <w:rFonts w:asciiTheme="majorHAnsi" w:hAnsiTheme="majorHAnsi"/>
          <w:sz w:val="12"/>
        </w:rPr>
        <w:t>¶</w:t>
      </w:r>
      <w:r w:rsidRPr="008C2EC0">
        <w:rPr>
          <w:rFonts w:asciiTheme="majorHAnsi" w:hAnsiTheme="majorHAnsi"/>
          <w:sz w:val="16"/>
        </w:rPr>
        <w:t xml:space="preserve"> and nuclear operations enhances this risk of nuclear escalation.</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Conventionally weaker states may unintentionally increase the threat that</w:t>
      </w:r>
      <w:r w:rsidRPr="008C2EC0">
        <w:rPr>
          <w:rStyle w:val="StyleBoldUnderline"/>
          <w:rFonts w:asciiTheme="majorHAnsi" w:hAnsiTheme="majorHAnsi"/>
          <w:sz w:val="12"/>
        </w:rPr>
        <w:t>¶</w:t>
      </w:r>
      <w:r w:rsidRPr="008C2EC0">
        <w:rPr>
          <w:rStyle w:val="StyleBoldUnderline"/>
          <w:rFonts w:asciiTheme="majorHAnsi" w:hAnsiTheme="majorHAnsi"/>
        </w:rPr>
        <w:t xml:space="preserve"> leaves something to chance if their nuclear and conventional forces are</w:t>
      </w:r>
      <w:r w:rsidRPr="008C2EC0">
        <w:rPr>
          <w:rStyle w:val="StyleBoldUnderline"/>
          <w:rFonts w:asciiTheme="majorHAnsi" w:hAnsiTheme="majorHAnsi"/>
          <w:sz w:val="12"/>
        </w:rPr>
        <w:t>¶</w:t>
      </w:r>
      <w:r w:rsidRPr="008C2EC0">
        <w:rPr>
          <w:rStyle w:val="StyleBoldUnderline"/>
          <w:rFonts w:asciiTheme="majorHAnsi" w:hAnsiTheme="majorHAnsi"/>
        </w:rPr>
        <w:t xml:space="preserve"> integrated, and “</w:t>
      </w:r>
      <w:r w:rsidRPr="008C2EC0">
        <w:rPr>
          <w:rStyle w:val="StyleBoldUnderline"/>
          <w:rFonts w:asciiTheme="majorHAnsi" w:hAnsiTheme="majorHAnsi"/>
          <w:highlight w:val="cyan"/>
        </w:rPr>
        <w:t>fighting can become blurred between conventional and nuclear</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war.”</w:t>
      </w:r>
      <w:r w:rsidRPr="008C2EC0">
        <w:rPr>
          <w:rFonts w:asciiTheme="majorHAnsi" w:hAnsiTheme="majorHAnsi"/>
          <w:sz w:val="16"/>
        </w:rPr>
        <w:t>113</w:t>
      </w:r>
      <w:r w:rsidRPr="008C2EC0">
        <w:rPr>
          <w:rFonts w:asciiTheme="majorHAnsi" w:hAnsiTheme="majorHAnsi"/>
          <w:sz w:val="12"/>
        </w:rPr>
        <w:t>¶</w:t>
      </w:r>
      <w:r w:rsidRPr="008C2EC0">
        <w:rPr>
          <w:rFonts w:asciiTheme="majorHAnsi" w:hAnsiTheme="majorHAnsi"/>
          <w:sz w:val="16"/>
        </w:rPr>
        <w:t xml:space="preserve"> In a possible crisis between the United States and China, Christensen identiªes</w:t>
      </w:r>
      <w:r w:rsidRPr="008C2EC0">
        <w:rPr>
          <w:rFonts w:asciiTheme="majorHAnsi" w:hAnsiTheme="majorHAnsi"/>
          <w:sz w:val="12"/>
        </w:rPr>
        <w:t>¶</w:t>
      </w:r>
      <w:r w:rsidRPr="008C2EC0">
        <w:rPr>
          <w:rFonts w:asciiTheme="majorHAnsi" w:hAnsiTheme="majorHAnsi"/>
          <w:sz w:val="16"/>
        </w:rPr>
        <w:t xml:space="preserve"> how inadvertent escalation might occur. He suggests that </w:t>
      </w:r>
      <w:r w:rsidRPr="008C2EC0">
        <w:rPr>
          <w:rStyle w:val="StyleBoldUnderline"/>
          <w:rFonts w:asciiTheme="majorHAnsi" w:hAnsiTheme="majorHAnsi"/>
          <w:highlight w:val="cyan"/>
        </w:rPr>
        <w:t>China could be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bolder in a conventional crisis with the United States because it believes it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could counter U.S. threats of nuclear escalation</w:t>
      </w:r>
      <w:r w:rsidRPr="008C2EC0">
        <w:rPr>
          <w:rStyle w:val="StyleBoldUnderline"/>
          <w:rFonts w:asciiTheme="majorHAnsi" w:hAnsiTheme="majorHAnsi"/>
        </w:rPr>
        <w:t>.114 Complicating matters, some</w:t>
      </w:r>
      <w:r w:rsidRPr="008C2EC0">
        <w:rPr>
          <w:rStyle w:val="StyleBoldUnderline"/>
          <w:rFonts w:asciiTheme="majorHAnsi" w:hAnsiTheme="majorHAnsi"/>
          <w:sz w:val="12"/>
        </w:rPr>
        <w:t>¶</w:t>
      </w:r>
      <w:r w:rsidRPr="008C2EC0">
        <w:rPr>
          <w:rStyle w:val="StyleBoldUnderline"/>
          <w:rFonts w:asciiTheme="majorHAnsi" w:hAnsiTheme="majorHAnsi"/>
        </w:rPr>
        <w:t xml:space="preserve"> of </w:t>
      </w:r>
      <w:r w:rsidRPr="008C2EC0">
        <w:rPr>
          <w:rStyle w:val="StyleBoldUnderline"/>
          <w:rFonts w:asciiTheme="majorHAnsi" w:hAnsiTheme="majorHAnsi"/>
          <w:highlight w:val="cyan"/>
        </w:rPr>
        <w:t>China’s newly developed conventional systems overlap with its nuclear</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ones</w:t>
      </w:r>
      <w:r w:rsidRPr="008C2EC0">
        <w:rPr>
          <w:rFonts w:asciiTheme="majorHAnsi" w:hAnsiTheme="majorHAnsi"/>
          <w:sz w:val="16"/>
          <w:highlight w:val="cyan"/>
        </w:rPr>
        <w:t>,</w:t>
      </w:r>
      <w:r w:rsidRPr="008C2EC0">
        <w:rPr>
          <w:rFonts w:asciiTheme="majorHAnsi" w:hAnsiTheme="majorHAnsi"/>
          <w:sz w:val="16"/>
        </w:rPr>
        <w:t xml:space="preserve"> especially land-based ballistic missiles and their attendant command and</w:t>
      </w:r>
      <w:r w:rsidRPr="008C2EC0">
        <w:rPr>
          <w:rFonts w:asciiTheme="majorHAnsi" w:hAnsiTheme="majorHAnsi"/>
          <w:sz w:val="12"/>
        </w:rPr>
        <w:t>¶</w:t>
      </w:r>
      <w:r w:rsidRPr="008C2EC0">
        <w:rPr>
          <w:rFonts w:asciiTheme="majorHAnsi" w:hAnsiTheme="majorHAnsi"/>
          <w:sz w:val="16"/>
        </w:rPr>
        <w:t xml:space="preserve"> control infrastructure but also submarines and space-based assets. If a conºict</w:t>
      </w:r>
      <w:r w:rsidRPr="008C2EC0">
        <w:rPr>
          <w:rFonts w:asciiTheme="majorHAnsi" w:hAnsiTheme="majorHAnsi"/>
          <w:sz w:val="12"/>
        </w:rPr>
        <w:t>¶</w:t>
      </w:r>
      <w:r w:rsidRPr="008C2EC0">
        <w:rPr>
          <w:rFonts w:asciiTheme="majorHAnsi" w:hAnsiTheme="majorHAnsi"/>
          <w:sz w:val="16"/>
        </w:rPr>
        <w:t xml:space="preserve"> between the United States and China occurred, Christensen notes that </w:t>
      </w:r>
      <w:r w:rsidRPr="008C2EC0">
        <w:rPr>
          <w:rStyle w:val="StyleBoldUnderline"/>
          <w:rFonts w:asciiTheme="majorHAnsi" w:hAnsiTheme="majorHAnsi"/>
          <w:highlight w:val="cyan"/>
        </w:rPr>
        <w:t>U.S.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commanders could have strong incentives to attack China’s mobile missiles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and related assets to defend U.S. forces and ultimately prevail in a conflict</w:t>
      </w:r>
      <w:r w:rsidRPr="008C2EC0">
        <w:rPr>
          <w:rFonts w:asciiTheme="majorHAnsi" w:hAnsiTheme="majorHAnsi"/>
          <w:sz w:val="16"/>
        </w:rPr>
        <w:t>.115 If</w:t>
      </w:r>
      <w:r w:rsidRPr="008C2EC0">
        <w:rPr>
          <w:rFonts w:asciiTheme="majorHAnsi" w:hAnsiTheme="majorHAnsi"/>
          <w:sz w:val="12"/>
        </w:rPr>
        <w:t>¶</w:t>
      </w:r>
      <w:r w:rsidRPr="008C2EC0">
        <w:rPr>
          <w:rFonts w:asciiTheme="majorHAnsi" w:hAnsiTheme="majorHAnsi"/>
          <w:sz w:val="16"/>
        </w:rPr>
        <w:t xml:space="preserve"> these strikes occurred, </w:t>
      </w:r>
      <w:r w:rsidRPr="008C2EC0">
        <w:rPr>
          <w:rStyle w:val="StyleBoldUnderline"/>
          <w:rFonts w:asciiTheme="majorHAnsi" w:hAnsiTheme="majorHAnsi"/>
        </w:rPr>
        <w:t>Beijing could mistakenly view them “as a conventional</w:t>
      </w:r>
      <w:r w:rsidRPr="008C2EC0">
        <w:rPr>
          <w:rStyle w:val="StyleBoldUnderline"/>
          <w:rFonts w:asciiTheme="majorHAnsi" w:hAnsiTheme="majorHAnsi"/>
          <w:sz w:val="12"/>
        </w:rPr>
        <w:t>¶</w:t>
      </w:r>
      <w:r w:rsidRPr="008C2EC0">
        <w:rPr>
          <w:rStyle w:val="StyleBoldUnderline"/>
          <w:rFonts w:asciiTheme="majorHAnsi" w:hAnsiTheme="majorHAnsi"/>
        </w:rPr>
        <w:t xml:space="preserve"> attack on its nuclear retaliatory capability or as a precursor to a nuclear first</w:t>
      </w:r>
      <w:r w:rsidRPr="008C2EC0">
        <w:rPr>
          <w:rStyle w:val="StyleBoldUnderline"/>
          <w:rFonts w:asciiTheme="majorHAnsi" w:hAnsiTheme="majorHAnsi"/>
          <w:sz w:val="12"/>
        </w:rPr>
        <w:t>¶</w:t>
      </w:r>
      <w:r w:rsidRPr="008C2EC0">
        <w:rPr>
          <w:rStyle w:val="StyleBoldUnderline"/>
          <w:rFonts w:asciiTheme="majorHAnsi" w:hAnsiTheme="majorHAnsi"/>
        </w:rPr>
        <w:t xml:space="preserve"> strike.” As a result, “</w:t>
      </w:r>
      <w:r w:rsidRPr="008C2EC0">
        <w:rPr>
          <w:rStyle w:val="StyleBoldUnderline"/>
          <w:rFonts w:asciiTheme="majorHAnsi" w:hAnsiTheme="majorHAnsi"/>
          <w:highlight w:val="cyan"/>
        </w:rPr>
        <w:t>even a China that generally adheres to a No-First-Use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posture might escalate to the nuclear level</w:t>
      </w:r>
      <w:r w:rsidRPr="008C2EC0">
        <w:rPr>
          <w:rFonts w:asciiTheme="majorHAnsi" w:hAnsiTheme="majorHAnsi"/>
          <w:sz w:val="16"/>
        </w:rPr>
        <w:t>.”116 Christensen also highlights sections</w:t>
      </w:r>
      <w:r w:rsidRPr="008C2EC0">
        <w:rPr>
          <w:rFonts w:asciiTheme="majorHAnsi" w:hAnsiTheme="majorHAnsi"/>
          <w:sz w:val="12"/>
        </w:rPr>
        <w:t>¶</w:t>
      </w:r>
      <w:r w:rsidRPr="008C2EC0">
        <w:rPr>
          <w:rFonts w:asciiTheme="majorHAnsi" w:hAnsiTheme="majorHAnsi"/>
          <w:sz w:val="16"/>
        </w:rPr>
        <w:t xml:space="preserve"> from the Science of Second Artillery Campaigns to show that “</w:t>
      </w:r>
      <w:r w:rsidRPr="008C2EC0">
        <w:rPr>
          <w:rStyle w:val="StyleBoldUnderline"/>
          <w:rFonts w:asciiTheme="majorHAnsi" w:hAnsiTheme="majorHAnsi"/>
        </w:rPr>
        <w:t>China’s NFU</w:t>
      </w:r>
      <w:r w:rsidRPr="008C2EC0">
        <w:rPr>
          <w:rStyle w:val="StyleBoldUnderline"/>
          <w:rFonts w:asciiTheme="majorHAnsi" w:hAnsiTheme="majorHAnsi"/>
          <w:sz w:val="12"/>
        </w:rPr>
        <w:t>¶</w:t>
      </w:r>
      <w:r w:rsidRPr="008C2EC0">
        <w:rPr>
          <w:rStyle w:val="StyleBoldUnderline"/>
          <w:rFonts w:asciiTheme="majorHAnsi" w:hAnsiTheme="majorHAnsi"/>
        </w:rPr>
        <w:t xml:space="preserve"> [no-first-use] doctrine still allows for blurring of the firebreak between conventional</w:t>
      </w:r>
      <w:r w:rsidRPr="008C2EC0">
        <w:rPr>
          <w:rStyle w:val="StyleBoldUnderline"/>
          <w:rFonts w:asciiTheme="majorHAnsi" w:hAnsiTheme="majorHAnsi"/>
          <w:sz w:val="12"/>
        </w:rPr>
        <w:t>¶</w:t>
      </w:r>
      <w:r w:rsidRPr="008C2EC0">
        <w:rPr>
          <w:rStyle w:val="StyleBoldUnderline"/>
          <w:rFonts w:asciiTheme="majorHAnsi" w:hAnsiTheme="majorHAnsi"/>
        </w:rPr>
        <w:t xml:space="preserve"> and nuclear warfare</w:t>
      </w:r>
      <w:r w:rsidRPr="008C2EC0">
        <w:rPr>
          <w:rFonts w:asciiTheme="majorHAnsi" w:hAnsiTheme="majorHAnsi"/>
          <w:sz w:val="16"/>
        </w:rPr>
        <w:t>.”117 The book, for example, indicates that China’s</w:t>
      </w:r>
      <w:r w:rsidRPr="008C2EC0">
        <w:rPr>
          <w:rFonts w:asciiTheme="majorHAnsi" w:hAnsiTheme="majorHAnsi"/>
          <w:sz w:val="12"/>
        </w:rPr>
        <w:t>¶</w:t>
      </w:r>
      <w:r w:rsidRPr="008C2EC0">
        <w:rPr>
          <w:rFonts w:asciiTheme="majorHAnsi" w:hAnsiTheme="majorHAnsi"/>
          <w:sz w:val="16"/>
        </w:rPr>
        <w:t xml:space="preserve"> nuclear forces create a means “by which to level the playing ªeld with a stronger</w:t>
      </w:r>
      <w:r w:rsidRPr="008C2EC0">
        <w:rPr>
          <w:rFonts w:asciiTheme="majorHAnsi" w:hAnsiTheme="majorHAnsi"/>
          <w:sz w:val="12"/>
        </w:rPr>
        <w:t>¶</w:t>
      </w:r>
      <w:r w:rsidRPr="008C2EC0">
        <w:rPr>
          <w:rFonts w:asciiTheme="majorHAnsi" w:hAnsiTheme="majorHAnsi"/>
          <w:sz w:val="16"/>
        </w:rPr>
        <w:t xml:space="preserve"> adversary” and suggests that </w:t>
      </w:r>
      <w:r w:rsidRPr="008C2EC0">
        <w:rPr>
          <w:rStyle w:val="StyleBoldUnderline"/>
          <w:rFonts w:asciiTheme="majorHAnsi" w:hAnsiTheme="majorHAnsi"/>
          <w:highlight w:val="cyan"/>
        </w:rPr>
        <w:t>China could lower its “nuclear deterrence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threshold” under certain conditions</w:t>
      </w:r>
      <w:r w:rsidRPr="008C2EC0">
        <w:rPr>
          <w:rFonts w:asciiTheme="majorHAnsi" w:hAnsiTheme="majorHAnsi"/>
          <w:sz w:val="16"/>
          <w:highlight w:val="cyan"/>
        </w:rPr>
        <w:t>,</w:t>
      </w:r>
      <w:r w:rsidRPr="008C2EC0">
        <w:rPr>
          <w:rFonts w:asciiTheme="majorHAnsi" w:hAnsiTheme="majorHAnsi"/>
          <w:sz w:val="16"/>
        </w:rPr>
        <w:t xml:space="preserve"> including “to compel the enemy to stop</w:t>
      </w:r>
      <w:r w:rsidRPr="008C2EC0">
        <w:rPr>
          <w:rFonts w:asciiTheme="majorHAnsi" w:hAnsiTheme="majorHAnsi"/>
          <w:sz w:val="12"/>
        </w:rPr>
        <w:t>¶</w:t>
      </w:r>
      <w:r w:rsidRPr="008C2EC0">
        <w:rPr>
          <w:rFonts w:asciiTheme="majorHAnsi" w:hAnsiTheme="majorHAnsi"/>
          <w:sz w:val="16"/>
        </w:rPr>
        <w:t xml:space="preserve"> its war of invasion.”118</w:t>
      </w:r>
      <w:r w:rsidRPr="008C2EC0">
        <w:rPr>
          <w:rFonts w:asciiTheme="majorHAnsi" w:hAnsiTheme="majorHAnsi"/>
          <w:sz w:val="12"/>
        </w:rPr>
        <w:t>¶</w:t>
      </w:r>
      <w:r w:rsidRPr="008C2EC0">
        <w:rPr>
          <w:rFonts w:asciiTheme="majorHAnsi" w:hAnsiTheme="majorHAnsi"/>
          <w:sz w:val="16"/>
        </w:rPr>
        <w:t xml:space="preserve"> Avery Goldstein analyzes the effects of asymmetric conventional capabilities</w:t>
      </w:r>
      <w:r w:rsidRPr="008C2EC0">
        <w:rPr>
          <w:rFonts w:asciiTheme="majorHAnsi" w:hAnsiTheme="majorHAnsi"/>
          <w:sz w:val="12"/>
        </w:rPr>
        <w:t>¶</w:t>
      </w:r>
      <w:r w:rsidRPr="008C2EC0">
        <w:rPr>
          <w:rFonts w:asciiTheme="majorHAnsi" w:hAnsiTheme="majorHAnsi"/>
          <w:sz w:val="16"/>
        </w:rPr>
        <w:t xml:space="preserve"> under the condition of mutual nuclear vulnerability on, among other factors,</w:t>
      </w:r>
      <w:r w:rsidRPr="008C2EC0">
        <w:rPr>
          <w:rFonts w:asciiTheme="majorHAnsi" w:hAnsiTheme="majorHAnsi"/>
          <w:sz w:val="12"/>
        </w:rPr>
        <w:t>¶</w:t>
      </w:r>
      <w:r w:rsidRPr="008C2EC0">
        <w:rPr>
          <w:rFonts w:asciiTheme="majorHAnsi" w:hAnsiTheme="majorHAnsi"/>
          <w:sz w:val="16"/>
        </w:rPr>
        <w:t xml:space="preserve"> crisis stability. He identiªes </w:t>
      </w:r>
      <w:r w:rsidRPr="008C2EC0">
        <w:rPr>
          <w:rStyle w:val="StyleBoldUnderline"/>
          <w:rFonts w:asciiTheme="majorHAnsi" w:hAnsiTheme="majorHAnsi"/>
        </w:rPr>
        <w:t>three incentives for states to use force first in a crisis:</w:t>
      </w:r>
      <w:r w:rsidRPr="008C2EC0">
        <w:rPr>
          <w:rStyle w:val="StyleBoldUnderline"/>
          <w:rFonts w:asciiTheme="majorHAnsi" w:hAnsiTheme="majorHAnsi"/>
          <w:sz w:val="12"/>
        </w:rPr>
        <w:t>¶</w:t>
      </w:r>
      <w:r w:rsidRPr="008C2EC0">
        <w:rPr>
          <w:rStyle w:val="StyleBoldUnderline"/>
          <w:rFonts w:asciiTheme="majorHAnsi" w:hAnsiTheme="majorHAnsi"/>
        </w:rPr>
        <w:t xml:space="preserve"> to gain a military advantage</w:t>
      </w:r>
      <w:r w:rsidRPr="008C2EC0">
        <w:rPr>
          <w:rFonts w:asciiTheme="majorHAnsi" w:hAnsiTheme="majorHAnsi"/>
          <w:sz w:val="16"/>
        </w:rPr>
        <w:t xml:space="preserve"> that could be translated into a coercive bargaining</w:t>
      </w:r>
      <w:r w:rsidRPr="008C2EC0">
        <w:rPr>
          <w:rFonts w:asciiTheme="majorHAnsi" w:hAnsiTheme="majorHAnsi"/>
          <w:sz w:val="12"/>
        </w:rPr>
        <w:t>¶</w:t>
      </w:r>
      <w:r w:rsidRPr="008C2EC0">
        <w:rPr>
          <w:rFonts w:asciiTheme="majorHAnsi" w:hAnsiTheme="majorHAnsi"/>
          <w:sz w:val="16"/>
        </w:rPr>
        <w:t xml:space="preserve"> advantage, </w:t>
      </w:r>
      <w:r w:rsidRPr="008C2EC0">
        <w:rPr>
          <w:rStyle w:val="StyleBoldUnderline"/>
          <w:rFonts w:asciiTheme="majorHAnsi" w:hAnsiTheme="majorHAnsi"/>
        </w:rPr>
        <w:t>to signal resolve, or to preempt an attack</w:t>
      </w:r>
      <w:r w:rsidRPr="008C2EC0">
        <w:rPr>
          <w:rFonts w:asciiTheme="majorHAnsi" w:hAnsiTheme="majorHAnsi"/>
          <w:sz w:val="16"/>
        </w:rPr>
        <w:t>.119 Where both</w:t>
      </w:r>
      <w:r w:rsidRPr="008C2EC0">
        <w:rPr>
          <w:rFonts w:asciiTheme="majorHAnsi" w:hAnsiTheme="majorHAnsi"/>
          <w:sz w:val="12"/>
        </w:rPr>
        <w:t>¶</w:t>
      </w:r>
      <w:r w:rsidRPr="008C2EC0">
        <w:rPr>
          <w:rFonts w:asciiTheme="majorHAnsi" w:hAnsiTheme="majorHAnsi"/>
          <w:sz w:val="16"/>
        </w:rPr>
        <w:t xml:space="preserve"> states have conventional and nuclear forces, nuclear weapons dampen the incentives</w:t>
      </w:r>
      <w:r w:rsidRPr="008C2EC0">
        <w:rPr>
          <w:rFonts w:asciiTheme="majorHAnsi" w:hAnsiTheme="majorHAnsi"/>
          <w:sz w:val="12"/>
        </w:rPr>
        <w:t>¶</w:t>
      </w:r>
      <w:r w:rsidRPr="008C2EC0">
        <w:rPr>
          <w:rFonts w:asciiTheme="majorHAnsi" w:hAnsiTheme="majorHAnsi"/>
          <w:sz w:val="16"/>
        </w:rPr>
        <w:t xml:space="preserve"> for either state to use any kind of force in a crisis to gain bargaining</w:t>
      </w:r>
      <w:r w:rsidRPr="008C2EC0">
        <w:rPr>
          <w:rFonts w:asciiTheme="majorHAnsi" w:hAnsiTheme="majorHAnsi"/>
          <w:sz w:val="12"/>
        </w:rPr>
        <w:t>¶</w:t>
      </w:r>
      <w:r w:rsidRPr="008C2EC0">
        <w:rPr>
          <w:rFonts w:asciiTheme="majorHAnsi" w:hAnsiTheme="majorHAnsi"/>
          <w:sz w:val="16"/>
        </w:rPr>
        <w:t xml:space="preserve"> leverage, even if one power has superior capabilities. </w:t>
      </w:r>
      <w:r w:rsidRPr="008C2EC0">
        <w:rPr>
          <w:rStyle w:val="StyleBoldUnderline"/>
          <w:rFonts w:asciiTheme="majorHAnsi" w:hAnsiTheme="majorHAnsi"/>
          <w:highlight w:val="cyan"/>
        </w:rPr>
        <w:t>Mutual possession of nuclear</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weapons does not, however, entirely eliminate incentives to use conventional</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force first in a competition in risk taking below the nuclear threshold,</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which could cross that threshold if miscalculation occurred</w:t>
      </w:r>
      <w:r w:rsidRPr="008C2EC0">
        <w:rPr>
          <w:rFonts w:asciiTheme="majorHAnsi" w:hAnsiTheme="majorHAnsi"/>
          <w:sz w:val="16"/>
        </w:rPr>
        <w:t>.120</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In the U.S.-China case, </w:t>
      </w:r>
      <w:r w:rsidRPr="008C2EC0">
        <w:rPr>
          <w:rFonts w:asciiTheme="majorHAnsi" w:hAnsiTheme="majorHAnsi"/>
          <w:sz w:val="16"/>
        </w:rPr>
        <w:t>Goldstein suggests that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crisis instability results from</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deliberate competition in risk taking for coercive bargaining, played out at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conventional level</w:t>
      </w:r>
      <w:r w:rsidRPr="008C2EC0">
        <w:rPr>
          <w:rFonts w:asciiTheme="majorHAnsi" w:hAnsiTheme="majorHAnsi"/>
          <w:sz w:val="16"/>
          <w:highlight w:val="cyan"/>
        </w:rPr>
        <w:t>.</w:t>
      </w:r>
      <w:r w:rsidRPr="008C2EC0">
        <w:rPr>
          <w:rFonts w:asciiTheme="majorHAnsi" w:hAnsiTheme="majorHAnsi"/>
          <w:sz w:val="16"/>
        </w:rPr>
        <w:t xml:space="preserve">121 </w:t>
      </w:r>
      <w:r w:rsidRPr="008C2EC0">
        <w:rPr>
          <w:rStyle w:val="StyleBoldUnderline"/>
          <w:rFonts w:asciiTheme="majorHAnsi" w:hAnsiTheme="majorHAnsi"/>
        </w:rPr>
        <w:t>Each step in this competition is designed to bring the</w:t>
      </w:r>
      <w:r w:rsidRPr="008C2EC0">
        <w:rPr>
          <w:rStyle w:val="StyleBoldUnderline"/>
          <w:rFonts w:asciiTheme="majorHAnsi" w:hAnsiTheme="majorHAnsi"/>
          <w:sz w:val="12"/>
        </w:rPr>
        <w:t>¶</w:t>
      </w:r>
      <w:r w:rsidRPr="008C2EC0">
        <w:rPr>
          <w:rStyle w:val="StyleBoldUnderline"/>
          <w:rFonts w:asciiTheme="majorHAnsi" w:hAnsiTheme="majorHAnsi"/>
        </w:rPr>
        <w:t xml:space="preserve"> two states closer to nuclear conflict</w:t>
      </w:r>
      <w:r w:rsidRPr="008C2EC0">
        <w:rPr>
          <w:rFonts w:asciiTheme="majorHAnsi" w:hAnsiTheme="majorHAnsi"/>
          <w:sz w:val="16"/>
        </w:rPr>
        <w:t>. For Goldstein, the stakes in a U.S.-China</w:t>
      </w:r>
      <w:r w:rsidRPr="008C2EC0">
        <w:rPr>
          <w:rFonts w:asciiTheme="majorHAnsi" w:hAnsiTheme="majorHAnsi"/>
          <w:sz w:val="12"/>
        </w:rPr>
        <w:t>¶</w:t>
      </w:r>
      <w:r w:rsidRPr="008C2EC0">
        <w:rPr>
          <w:rFonts w:asciiTheme="majorHAnsi" w:hAnsiTheme="majorHAnsi"/>
          <w:sz w:val="16"/>
        </w:rPr>
        <w:t xml:space="preserve"> crisis would not be high enough for either side “to choose an unrestrained nuclear</w:t>
      </w:r>
      <w:r w:rsidRPr="008C2EC0">
        <w:rPr>
          <w:rFonts w:asciiTheme="majorHAnsi" w:hAnsiTheme="majorHAnsi"/>
          <w:sz w:val="12"/>
        </w:rPr>
        <w:t>¶</w:t>
      </w:r>
      <w:r w:rsidRPr="008C2EC0">
        <w:rPr>
          <w:rFonts w:asciiTheme="majorHAnsi" w:hAnsiTheme="majorHAnsi"/>
          <w:sz w:val="16"/>
        </w:rPr>
        <w:t xml:space="preserve"> exchange.” Nevertheless, he suggests that “</w:t>
      </w:r>
      <w:r w:rsidRPr="008C2EC0">
        <w:rPr>
          <w:rStyle w:val="StyleBoldUnderline"/>
          <w:rFonts w:asciiTheme="majorHAnsi" w:hAnsiTheme="majorHAnsi"/>
          <w:highlight w:val="cyan"/>
        </w:rPr>
        <w:t>some stakes might be high</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enough for either one to choose to initiate military actions that elevate the risk</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of escalation to such a disastrous outcome</w:t>
      </w:r>
      <w:r w:rsidRPr="008C2EC0">
        <w:rPr>
          <w:rStyle w:val="StyleBoldUnderline"/>
          <w:rFonts w:asciiTheme="majorHAnsi" w:hAnsiTheme="majorHAnsi"/>
        </w:rPr>
        <w:t>.</w:t>
      </w:r>
      <w:r w:rsidRPr="008C2EC0">
        <w:rPr>
          <w:rFonts w:asciiTheme="majorHAnsi" w:hAnsiTheme="majorHAnsi"/>
          <w:sz w:val="16"/>
        </w:rPr>
        <w:t>”122 As the conventionally stronger</w:t>
      </w:r>
      <w:r w:rsidRPr="008C2EC0">
        <w:rPr>
          <w:rFonts w:asciiTheme="majorHAnsi" w:hAnsiTheme="majorHAnsi"/>
          <w:sz w:val="12"/>
        </w:rPr>
        <w:t>¶</w:t>
      </w:r>
      <w:r w:rsidRPr="008C2EC0">
        <w:rPr>
          <w:rFonts w:asciiTheme="majorHAnsi" w:hAnsiTheme="majorHAnsi"/>
          <w:sz w:val="16"/>
        </w:rPr>
        <w:t xml:space="preserve"> power, the United States might use conventional force ªrst to gain a bargaining</w:t>
      </w:r>
      <w:r w:rsidRPr="008C2EC0">
        <w:rPr>
          <w:rFonts w:asciiTheme="majorHAnsi" w:hAnsiTheme="majorHAnsi"/>
          <w:sz w:val="12"/>
        </w:rPr>
        <w:t>¶</w:t>
      </w:r>
      <w:r w:rsidRPr="008C2EC0">
        <w:rPr>
          <w:rFonts w:asciiTheme="majorHAnsi" w:hAnsiTheme="majorHAnsi"/>
          <w:sz w:val="16"/>
        </w:rPr>
        <w:t xml:space="preserve"> advantage by eliminating China’s ability to escalate using conventional</w:t>
      </w:r>
      <w:r w:rsidRPr="008C2EC0">
        <w:rPr>
          <w:rFonts w:asciiTheme="majorHAnsi" w:hAnsiTheme="majorHAnsi"/>
          <w:sz w:val="12"/>
        </w:rPr>
        <w:t>¶</w:t>
      </w:r>
      <w:r w:rsidRPr="008C2EC0">
        <w:rPr>
          <w:rFonts w:asciiTheme="majorHAnsi" w:hAnsiTheme="majorHAnsi"/>
          <w:sz w:val="16"/>
        </w:rPr>
        <w:t xml:space="preserve"> weapons. China would then be required to move immediately to nuclear</w:t>
      </w:r>
      <w:r w:rsidRPr="008C2EC0">
        <w:rPr>
          <w:rFonts w:asciiTheme="majorHAnsi" w:hAnsiTheme="majorHAnsi"/>
          <w:sz w:val="12"/>
        </w:rPr>
        <w:t>¶</w:t>
      </w:r>
      <w:r w:rsidRPr="008C2EC0">
        <w:rPr>
          <w:rFonts w:asciiTheme="majorHAnsi" w:hAnsiTheme="majorHAnsi"/>
          <w:sz w:val="16"/>
        </w:rPr>
        <w:t xml:space="preserve"> threats. As the conventionally weaker state, China could use conventional</w:t>
      </w:r>
      <w:r w:rsidRPr="008C2EC0">
        <w:rPr>
          <w:rFonts w:asciiTheme="majorHAnsi" w:hAnsiTheme="majorHAnsi"/>
          <w:sz w:val="12"/>
        </w:rPr>
        <w:t>¶</w:t>
      </w:r>
      <w:r w:rsidRPr="008C2EC0">
        <w:rPr>
          <w:rFonts w:asciiTheme="majorHAnsi" w:hAnsiTheme="majorHAnsi"/>
          <w:sz w:val="16"/>
        </w:rPr>
        <w:t xml:space="preserve"> force ªrst to preempt such a U.S. attack, or to signal its resolve over the issues</w:t>
      </w:r>
      <w:r w:rsidRPr="008C2EC0">
        <w:rPr>
          <w:rFonts w:asciiTheme="majorHAnsi" w:hAnsiTheme="majorHAnsi"/>
          <w:sz w:val="12"/>
        </w:rPr>
        <w:t>¶</w:t>
      </w:r>
      <w:r w:rsidRPr="008C2EC0">
        <w:rPr>
          <w:rFonts w:asciiTheme="majorHAnsi" w:hAnsiTheme="majorHAnsi"/>
          <w:sz w:val="16"/>
        </w:rPr>
        <w:t xml:space="preserve"> at stake, but it could not improve its bargaining position by altering the balance</w:t>
      </w:r>
      <w:r w:rsidRPr="008C2EC0">
        <w:rPr>
          <w:rFonts w:asciiTheme="majorHAnsi" w:hAnsiTheme="majorHAnsi"/>
          <w:sz w:val="12"/>
        </w:rPr>
        <w:t>¶</w:t>
      </w:r>
      <w:r w:rsidRPr="008C2EC0">
        <w:rPr>
          <w:rFonts w:asciiTheme="majorHAnsi" w:hAnsiTheme="majorHAnsi"/>
          <w:sz w:val="16"/>
        </w:rPr>
        <w:t xml:space="preserve"> of conventional forces.123 Neither state would want to take actions that</w:t>
      </w:r>
      <w:r w:rsidRPr="008C2EC0">
        <w:rPr>
          <w:rFonts w:asciiTheme="majorHAnsi" w:hAnsiTheme="majorHAnsi"/>
          <w:sz w:val="12"/>
        </w:rPr>
        <w:t>¶</w:t>
      </w:r>
      <w:r w:rsidRPr="008C2EC0">
        <w:rPr>
          <w:rFonts w:asciiTheme="majorHAnsi" w:hAnsiTheme="majorHAnsi"/>
          <w:sz w:val="16"/>
        </w:rPr>
        <w:t xml:space="preserve"> provoked certain nuclear retaliation, but such </w:t>
      </w:r>
      <w:r w:rsidRPr="008C2EC0">
        <w:rPr>
          <w:rStyle w:val="StyleBoldUnderline"/>
          <w:rFonts w:asciiTheme="majorHAnsi" w:hAnsiTheme="majorHAnsi"/>
          <w:highlight w:val="cyan"/>
        </w:rPr>
        <w:t>escalation could occur as the intensity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of conventional bargaining escalated</w:t>
      </w:r>
      <w:r w:rsidRPr="008C2EC0">
        <w:rPr>
          <w:rFonts w:asciiTheme="majorHAnsi" w:hAnsiTheme="majorHAnsi"/>
          <w:sz w:val="16"/>
          <w:highlight w:val="cyan"/>
        </w:rPr>
        <w:t>.</w:t>
      </w:r>
      <w:r w:rsidRPr="008C2EC0">
        <w:rPr>
          <w:rFonts w:asciiTheme="majorHAnsi" w:hAnsiTheme="majorHAnsi"/>
          <w:sz w:val="16"/>
        </w:rPr>
        <w:t>124</w:t>
      </w:r>
    </w:p>
    <w:p w14:paraId="2EE881B8" w14:textId="77777777" w:rsidR="00E91F3A" w:rsidRPr="008C2EC0" w:rsidRDefault="00E91F3A" w:rsidP="00E91F3A">
      <w:pPr>
        <w:rPr>
          <w:rStyle w:val="StyleBoldUnderline"/>
          <w:rFonts w:asciiTheme="majorHAnsi" w:hAnsiTheme="majorHAnsi"/>
        </w:rPr>
      </w:pPr>
    </w:p>
    <w:p w14:paraId="74BABAC9" w14:textId="77777777" w:rsidR="00791E47" w:rsidRPr="008C2EC0" w:rsidRDefault="00791E47" w:rsidP="00791E47">
      <w:pPr>
        <w:pStyle w:val="Heading4"/>
      </w:pPr>
      <w:r w:rsidRPr="008C2EC0">
        <w:t>Empirics don’t apply – growing nuclear security dilemmas will ensure nuclear war absent engagement</w:t>
      </w:r>
    </w:p>
    <w:p w14:paraId="310DAE40"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74E2A3A4"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35ACB4FA" w14:textId="77777777" w:rsidR="00E91F3A" w:rsidRPr="008C2EC0" w:rsidRDefault="00E91F3A" w:rsidP="00E91F3A">
      <w:pPr>
        <w:rPr>
          <w:rFonts w:asciiTheme="majorHAnsi" w:hAnsiTheme="majorHAnsi"/>
          <w:sz w:val="16"/>
        </w:rPr>
      </w:pPr>
      <w:r w:rsidRPr="008C2EC0">
        <w:rPr>
          <w:rStyle w:val="StyleBoldUnderline"/>
          <w:rFonts w:asciiTheme="majorHAnsi" w:hAnsiTheme="majorHAnsi"/>
        </w:rPr>
        <w:t>Beyond specific disputes and exacerbating factors</w:t>
      </w:r>
      <w:r w:rsidRPr="008C2EC0">
        <w:rPr>
          <w:rStyle w:val="StyleBoldUnderline"/>
          <w:rFonts w:asciiTheme="majorHAnsi" w:hAnsiTheme="majorHAnsi"/>
          <w:highlight w:val="cyan"/>
        </w:rPr>
        <w:t>, tensions between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tates</w:t>
      </w:r>
      <w:r w:rsidRPr="008C2EC0">
        <w:rPr>
          <w:rStyle w:val="StyleBoldUnderline"/>
          <w:rFonts w:asciiTheme="majorHAnsi" w:hAnsiTheme="majorHAnsi"/>
          <w:highlight w:val="cyan"/>
        </w:rPr>
        <w:t xml:space="preserve"> and</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China are likely to persist because of the security consequences of a rising China</w:t>
      </w:r>
      <w:r w:rsidRPr="008C2EC0">
        <w:rPr>
          <w:rStyle w:val="StyleBoldUnderline"/>
          <w:rFonts w:asciiTheme="majorHAnsi" w:hAnsiTheme="majorHAnsi"/>
        </w:rPr>
        <w:t>.</w:t>
      </w:r>
      <w:r w:rsidRPr="008C2EC0">
        <w:rPr>
          <w:rFonts w:asciiTheme="majorHAnsi" w:hAnsiTheme="majorHAnsi"/>
          <w:sz w:val="16"/>
        </w:rPr>
        <w:t xml:space="preserve"> The study of</w:t>
      </w:r>
      <w:r w:rsidRPr="008C2EC0">
        <w:rPr>
          <w:rFonts w:asciiTheme="majorHAnsi" w:hAnsiTheme="majorHAnsi"/>
          <w:sz w:val="12"/>
        </w:rPr>
        <w:t>¶</w:t>
      </w:r>
      <w:r w:rsidRPr="008C2EC0">
        <w:rPr>
          <w:rFonts w:asciiTheme="majorHAnsi" w:hAnsiTheme="majorHAnsi"/>
          <w:sz w:val="16"/>
        </w:rPr>
        <w:t xml:space="preserve"> international relations has long suggested that </w:t>
      </w:r>
      <w:r w:rsidRPr="008C2EC0">
        <w:rPr>
          <w:rStyle w:val="StyleBoldUnderline"/>
          <w:rFonts w:asciiTheme="majorHAnsi" w:hAnsiTheme="majorHAnsi"/>
        </w:rPr>
        <w:t xml:space="preserve">such </w:t>
      </w:r>
      <w:r w:rsidRPr="008C2EC0">
        <w:rPr>
          <w:rStyle w:val="StyleBoldUnderline"/>
          <w:rFonts w:asciiTheme="majorHAnsi" w:hAnsiTheme="majorHAnsi"/>
          <w:highlight w:val="cyan"/>
        </w:rPr>
        <w:t>power transitions are</w:t>
      </w:r>
      <w:r w:rsidRPr="008C2EC0">
        <w:rPr>
          <w:rStyle w:val="StyleBoldUnderline"/>
          <w:rFonts w:asciiTheme="majorHAnsi" w:hAnsiTheme="majorHAnsi"/>
        </w:rPr>
        <w:t xml:space="preserve"> especially </w:t>
      </w:r>
      <w:r w:rsidRPr="008C2EC0">
        <w:rPr>
          <w:rStyle w:val="StyleBoldUnderline"/>
          <w:rFonts w:asciiTheme="majorHAnsi" w:hAnsiTheme="majorHAnsi"/>
          <w:highlight w:val="cyan"/>
        </w:rPr>
        <w:t>fraught with</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danger of conflict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for reasons having to do with</w:t>
      </w:r>
      <w:r w:rsidRPr="008C2EC0">
        <w:rPr>
          <w:rStyle w:val="StyleBoldUnderline"/>
          <w:rFonts w:asciiTheme="majorHAnsi" w:hAnsiTheme="majorHAnsi"/>
        </w:rPr>
        <w:t xml:space="preserve"> concrete calculations of </w:t>
      </w:r>
      <w:r w:rsidRPr="008C2EC0">
        <w:rPr>
          <w:rStyle w:val="StyleBoldUnderline"/>
          <w:rFonts w:asciiTheme="majorHAnsi" w:hAnsiTheme="majorHAnsi"/>
          <w:highlight w:val="cyan"/>
        </w:rPr>
        <w:t>power</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wealth</w:t>
      </w:r>
      <w:r w:rsidRPr="008C2EC0">
        <w:rPr>
          <w:rStyle w:val="StyleBoldUnderline"/>
          <w:rFonts w:asciiTheme="majorHAnsi" w:hAnsiTheme="majorHAnsi"/>
        </w:rPr>
        <w:t>, as</w:t>
      </w:r>
      <w:r w:rsidRPr="008C2EC0">
        <w:rPr>
          <w:rStyle w:val="StyleBoldUnderline"/>
          <w:rFonts w:asciiTheme="majorHAnsi" w:hAnsiTheme="majorHAnsi"/>
          <w:sz w:val="12"/>
        </w:rPr>
        <w:t>¶</w:t>
      </w:r>
      <w:r w:rsidRPr="008C2EC0">
        <w:rPr>
          <w:rStyle w:val="StyleBoldUnderline"/>
          <w:rFonts w:asciiTheme="majorHAnsi" w:hAnsiTheme="majorHAnsi"/>
        </w:rPr>
        <w:t xml:space="preserve"> well as more ineffable factors of </w:t>
      </w:r>
      <w:r w:rsidRPr="008C2EC0">
        <w:rPr>
          <w:rStyle w:val="StyleBoldUnderline"/>
          <w:rFonts w:asciiTheme="majorHAnsi" w:hAnsiTheme="majorHAnsi"/>
          <w:highlight w:val="cyan"/>
        </w:rPr>
        <w:t>honor</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pride</w:t>
      </w:r>
      <w:r w:rsidRPr="008C2EC0">
        <w:rPr>
          <w:rFonts w:asciiTheme="majorHAnsi" w:hAnsiTheme="majorHAnsi"/>
          <w:sz w:val="16"/>
          <w:highlight w:val="cyan"/>
        </w:rPr>
        <w:t>.</w:t>
      </w:r>
      <w:r w:rsidRPr="008C2EC0">
        <w:rPr>
          <w:rFonts w:asciiTheme="majorHAnsi" w:hAnsiTheme="majorHAnsi"/>
          <w:sz w:val="16"/>
        </w:rPr>
        <w:t>1</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A rising nation</w:t>
      </w:r>
      <w:r w:rsidRPr="008C2EC0">
        <w:rPr>
          <w:rFonts w:asciiTheme="majorHAnsi" w:hAnsiTheme="majorHAnsi"/>
          <w:sz w:val="16"/>
        </w:rPr>
        <w:t xml:space="preserve"> usually </w:t>
      </w:r>
      <w:r w:rsidRPr="008C2EC0">
        <w:rPr>
          <w:rStyle w:val="StyleBoldUnderline"/>
          <w:rFonts w:asciiTheme="majorHAnsi" w:hAnsiTheme="majorHAnsi"/>
        </w:rPr>
        <w:t>expects to be granted</w:t>
      </w:r>
      <w:r w:rsidRPr="008C2EC0">
        <w:rPr>
          <w:rStyle w:val="StyleBoldUnderline"/>
          <w:rFonts w:asciiTheme="majorHAnsi" w:hAnsiTheme="majorHAnsi"/>
          <w:sz w:val="12"/>
        </w:rPr>
        <w:t>¶</w:t>
      </w:r>
      <w:r w:rsidRPr="008C2EC0">
        <w:rPr>
          <w:rStyle w:val="StyleBoldUnderline"/>
          <w:rFonts w:asciiTheme="majorHAnsi" w:hAnsiTheme="majorHAnsi"/>
        </w:rPr>
        <w:t xml:space="preserve"> greater influence and respect </w:t>
      </w:r>
      <w:r w:rsidRPr="008C2EC0">
        <w:rPr>
          <w:rFonts w:asciiTheme="majorHAnsi" w:hAnsiTheme="majorHAnsi"/>
          <w:sz w:val="16"/>
        </w:rPr>
        <w:t xml:space="preserve">in accordance with its growing stature, </w:t>
      </w:r>
      <w:r w:rsidRPr="008C2EC0">
        <w:rPr>
          <w:rStyle w:val="StyleBoldUnderline"/>
          <w:rFonts w:asciiTheme="majorHAnsi" w:hAnsiTheme="majorHAnsi"/>
        </w:rPr>
        <w:t>but nations that already</w:t>
      </w:r>
      <w:r w:rsidRPr="008C2EC0">
        <w:rPr>
          <w:rStyle w:val="StyleBoldUnderline"/>
          <w:rFonts w:asciiTheme="majorHAnsi" w:hAnsiTheme="majorHAnsi"/>
          <w:sz w:val="12"/>
        </w:rPr>
        <w:t>¶</w:t>
      </w:r>
      <w:r w:rsidRPr="008C2EC0">
        <w:rPr>
          <w:rStyle w:val="StyleBoldUnderline"/>
          <w:rFonts w:asciiTheme="majorHAnsi" w:hAnsiTheme="majorHAnsi"/>
        </w:rPr>
        <w:t xml:space="preserve"> possess that influence are generally reluctant to part with it</w:t>
      </w:r>
      <w:r w:rsidRPr="008C2EC0">
        <w:rPr>
          <w:rFonts w:asciiTheme="majorHAnsi" w:hAnsiTheme="majorHAnsi"/>
          <w:sz w:val="16"/>
        </w:rPr>
        <w:t xml:space="preserve">, </w:t>
      </w:r>
      <w:r w:rsidRPr="008C2EC0">
        <w:rPr>
          <w:rStyle w:val="StyleBoldUnderline"/>
          <w:rFonts w:asciiTheme="majorHAnsi" w:hAnsiTheme="majorHAnsi"/>
        </w:rPr>
        <w:t>especially if they do not trust the rising</w:t>
      </w:r>
      <w:r w:rsidRPr="008C2EC0">
        <w:rPr>
          <w:rStyle w:val="StyleBoldUnderline"/>
          <w:rFonts w:asciiTheme="majorHAnsi" w:hAnsiTheme="majorHAnsi"/>
          <w:sz w:val="12"/>
        </w:rPr>
        <w:t>¶</w:t>
      </w:r>
      <w:r w:rsidRPr="008C2EC0">
        <w:rPr>
          <w:rStyle w:val="StyleBoldUnderline"/>
          <w:rFonts w:asciiTheme="majorHAnsi" w:hAnsiTheme="majorHAnsi"/>
        </w:rPr>
        <w:t xml:space="preserve"> state. Hence, tensions can grow</w:t>
      </w:r>
      <w:r w:rsidRPr="008C2EC0">
        <w:rPr>
          <w:rFonts w:asciiTheme="majorHAnsi" w:hAnsiTheme="majorHAnsi"/>
          <w:sz w:val="16"/>
        </w:rPr>
        <w:t xml:space="preserve">. </w:t>
      </w:r>
      <w:r w:rsidRPr="008C2EC0">
        <w:rPr>
          <w:rStyle w:val="StyleBoldUnderline"/>
          <w:rFonts w:asciiTheme="majorHAnsi" w:hAnsiTheme="majorHAnsi"/>
          <w:highlight w:val="cyan"/>
        </w:rPr>
        <w:t xml:space="preserve">The </w:t>
      </w:r>
      <w:r w:rsidRPr="008C2EC0">
        <w:rPr>
          <w:rStyle w:val="StyleBoldUnderline"/>
          <w:rFonts w:asciiTheme="majorHAnsi" w:hAnsiTheme="majorHAnsi"/>
        </w:rPr>
        <w:t xml:space="preserve">ideological </w:t>
      </w:r>
      <w:r w:rsidRPr="008C2EC0">
        <w:rPr>
          <w:rStyle w:val="StyleBoldUnderline"/>
          <w:rFonts w:asciiTheme="majorHAnsi" w:hAnsiTheme="majorHAnsi"/>
          <w:highlight w:val="cyan"/>
        </w:rPr>
        <w:t>incompatibility between Beijing and Washington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t>
      </w:r>
      <w:r w:rsidRPr="008C2EC0">
        <w:rPr>
          <w:rStyle w:val="StyleBoldUnderline"/>
          <w:rFonts w:asciiTheme="majorHAnsi" w:hAnsiTheme="majorHAnsi"/>
        </w:rPr>
        <w:t xml:space="preserve">further </w:t>
      </w:r>
      <w:r w:rsidRPr="008C2EC0">
        <w:rPr>
          <w:rStyle w:val="StyleBoldUnderline"/>
          <w:rFonts w:asciiTheme="majorHAnsi" w:hAnsiTheme="majorHAnsi"/>
          <w:highlight w:val="cyan"/>
        </w:rPr>
        <w:t xml:space="preserve">intensifies the pressures generated by the </w:t>
      </w:r>
      <w:r w:rsidRPr="008C2EC0">
        <w:rPr>
          <w:rStyle w:val="StyleBoldUnderline"/>
          <w:rFonts w:asciiTheme="majorHAnsi" w:hAnsiTheme="majorHAnsi"/>
        </w:rPr>
        <w:t xml:space="preserve">basic </w:t>
      </w:r>
      <w:r w:rsidRPr="008C2EC0">
        <w:rPr>
          <w:rStyle w:val="StyleBoldUnderline"/>
          <w:rFonts w:asciiTheme="majorHAnsi" w:hAnsiTheme="majorHAnsi"/>
          <w:highlight w:val="cyan"/>
        </w:rPr>
        <w:t>structural problems of how China’s rise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can be squared with both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tate</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established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position and the existing regional order</w:t>
      </w:r>
      <w:r w:rsidRPr="008C2EC0">
        <w:rPr>
          <w:rFonts w:asciiTheme="majorHAnsi" w:hAnsiTheme="majorHAnsi"/>
          <w:sz w:val="12"/>
        </w:rPr>
        <w:t>¶</w:t>
      </w:r>
      <w:r w:rsidRPr="008C2EC0">
        <w:rPr>
          <w:rFonts w:asciiTheme="majorHAnsi" w:hAnsiTheme="majorHAnsi"/>
          <w:sz w:val="16"/>
        </w:rPr>
        <w:t xml:space="preserve"> Washington has underwritten.</w:t>
      </w:r>
      <w:r w:rsidRPr="008C2EC0">
        <w:rPr>
          <w:rFonts w:asciiTheme="majorHAnsi" w:hAnsiTheme="majorHAnsi"/>
          <w:sz w:val="12"/>
        </w:rPr>
        <w:t>¶</w:t>
      </w:r>
      <w:r w:rsidRPr="008C2EC0">
        <w:rPr>
          <w:rFonts w:asciiTheme="majorHAnsi" w:hAnsiTheme="majorHAnsi"/>
          <w:sz w:val="16"/>
        </w:rPr>
        <w:t xml:space="preserve"> At the same time, </w:t>
      </w:r>
      <w:r w:rsidRPr="008C2EC0">
        <w:rPr>
          <w:rStyle w:val="StyleBoldUnderline"/>
          <w:rFonts w:asciiTheme="majorHAnsi" w:hAnsiTheme="majorHAnsi"/>
        </w:rPr>
        <w:t xml:space="preserve">there is also a danger that the </w:t>
      </w:r>
      <w:r w:rsidRPr="008C2EC0">
        <w:rPr>
          <w:rStyle w:val="StyleBoldUnderline"/>
          <w:rFonts w:asciiTheme="majorHAnsi" w:hAnsiTheme="majorHAnsi"/>
          <w:highlight w:val="cyan"/>
        </w:rPr>
        <w:t>emerging structural dynamics between the U</w:t>
      </w:r>
      <w:r w:rsidRPr="008C2EC0">
        <w:rPr>
          <w:rStyle w:val="StyleBoldUnderline"/>
          <w:rFonts w:asciiTheme="majorHAnsi" w:hAnsiTheme="majorHAnsi"/>
        </w:rPr>
        <w:t>nited</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and </w:t>
      </w:r>
      <w:r w:rsidRPr="008C2EC0">
        <w:rPr>
          <w:rStyle w:val="StyleBoldUnderline"/>
          <w:rFonts w:asciiTheme="majorHAnsi" w:hAnsiTheme="majorHAnsi"/>
          <w:highlight w:val="cyan"/>
        </w:rPr>
        <w:t>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could generate</w:t>
      </w:r>
      <w:r w:rsidRPr="008C2EC0">
        <w:rPr>
          <w:rStyle w:val="StyleBoldUnderline"/>
          <w:rFonts w:asciiTheme="majorHAnsi" w:hAnsiTheme="majorHAnsi"/>
        </w:rPr>
        <w:t xml:space="preserve"> elements of </w:t>
      </w:r>
      <w:r w:rsidRPr="008C2EC0">
        <w:rPr>
          <w:rStyle w:val="StyleBoldUnderline"/>
          <w:rFonts w:asciiTheme="majorHAnsi" w:hAnsiTheme="majorHAnsi"/>
          <w:highlight w:val="cyan"/>
        </w:rPr>
        <w:t>a classic security dilemma</w:t>
      </w:r>
      <w:r w:rsidRPr="008C2EC0">
        <w:rPr>
          <w:rFonts w:asciiTheme="majorHAnsi" w:hAnsiTheme="majorHAnsi"/>
          <w:sz w:val="16"/>
        </w:rPr>
        <w:t xml:space="preserve">, </w:t>
      </w:r>
      <w:r w:rsidRPr="008C2EC0">
        <w:rPr>
          <w:rStyle w:val="StyleBoldUnderline"/>
          <w:rFonts w:asciiTheme="majorHAnsi" w:hAnsiTheme="majorHAnsi"/>
        </w:rPr>
        <w:t>in which the actions one side</w:t>
      </w:r>
      <w:r w:rsidRPr="008C2EC0">
        <w:rPr>
          <w:rStyle w:val="StyleBoldUnderline"/>
          <w:rFonts w:asciiTheme="majorHAnsi" w:hAnsiTheme="majorHAnsi"/>
          <w:sz w:val="12"/>
        </w:rPr>
        <w:t>¶</w:t>
      </w:r>
      <w:r w:rsidRPr="008C2EC0">
        <w:rPr>
          <w:rStyle w:val="StyleBoldUnderline"/>
          <w:rFonts w:asciiTheme="majorHAnsi" w:hAnsiTheme="majorHAnsi"/>
        </w:rPr>
        <w:t xml:space="preserve"> takes to increase its defensive strength are interpreted as hostile or threatening by the other side, thus</w:t>
      </w:r>
      <w:r w:rsidRPr="008C2EC0">
        <w:rPr>
          <w:rStyle w:val="StyleBoldUnderline"/>
          <w:rFonts w:asciiTheme="majorHAnsi" w:hAnsiTheme="majorHAnsi"/>
          <w:sz w:val="12"/>
        </w:rPr>
        <w:t>¶</w:t>
      </w:r>
      <w:r w:rsidRPr="008C2EC0">
        <w:rPr>
          <w:rStyle w:val="StyleBoldUnderline"/>
          <w:rFonts w:asciiTheme="majorHAnsi" w:hAnsiTheme="majorHAnsi"/>
        </w:rPr>
        <w:t xml:space="preserve"> eliciting a defensive response that the first side views as hostile or threatening</w:t>
      </w:r>
      <w:r w:rsidRPr="008C2EC0">
        <w:rPr>
          <w:rFonts w:asciiTheme="majorHAnsi" w:hAnsiTheme="majorHAnsi"/>
          <w:sz w:val="16"/>
        </w:rPr>
        <w:t xml:space="preserve">. Some argue that </w:t>
      </w:r>
      <w:r w:rsidRPr="008C2EC0">
        <w:rPr>
          <w:rStyle w:val="StyleBoldUnderline"/>
          <w:rFonts w:asciiTheme="majorHAnsi" w:hAnsiTheme="majorHAnsi"/>
          <w:highlight w:val="cyan"/>
        </w:rPr>
        <w:t>this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dynamic already exists to an extent in the arena of conventional military competition</w:t>
      </w:r>
      <w:r w:rsidRPr="008C2EC0">
        <w:rPr>
          <w:rFonts w:asciiTheme="majorHAnsi" w:hAnsiTheme="majorHAnsi"/>
          <w:sz w:val="16"/>
        </w:rPr>
        <w:t>—for instance,</w:t>
      </w:r>
      <w:r w:rsidRPr="008C2EC0">
        <w:rPr>
          <w:rFonts w:asciiTheme="majorHAnsi" w:hAnsiTheme="majorHAnsi"/>
          <w:sz w:val="12"/>
        </w:rPr>
        <w:t>¶</w:t>
      </w:r>
      <w:r w:rsidRPr="008C2EC0">
        <w:rPr>
          <w:rFonts w:asciiTheme="majorHAnsi" w:hAnsiTheme="majorHAnsi"/>
          <w:sz w:val="16"/>
        </w:rPr>
        <w:t xml:space="preserve"> China’s conventional ballistic and cruise missile program, undertaken at least in part in response to</w:t>
      </w:r>
      <w:r w:rsidRPr="008C2EC0">
        <w:rPr>
          <w:rFonts w:asciiTheme="majorHAnsi" w:hAnsiTheme="majorHAnsi"/>
          <w:sz w:val="12"/>
        </w:rPr>
        <w:t>¶</w:t>
      </w:r>
      <w:r w:rsidRPr="008C2EC0">
        <w:rPr>
          <w:rFonts w:asciiTheme="majorHAnsi" w:hAnsiTheme="majorHAnsi"/>
          <w:sz w:val="16"/>
        </w:rPr>
        <w:t xml:space="preserve"> improved U.S. conventional capabilities, is now leading to a countervailing U.S. response—but such</w:t>
      </w:r>
      <w:r w:rsidRPr="008C2EC0">
        <w:rPr>
          <w:rFonts w:asciiTheme="majorHAnsi" w:hAnsiTheme="majorHAnsi"/>
          <w:sz w:val="12"/>
        </w:rPr>
        <w:t>¶</w:t>
      </w:r>
      <w:r w:rsidRPr="008C2EC0">
        <w:rPr>
          <w:rFonts w:asciiTheme="majorHAnsi" w:hAnsiTheme="majorHAnsi"/>
          <w:sz w:val="16"/>
        </w:rPr>
        <w:t xml:space="preserve"> a dynamic has thus far had a limited effect on U.S.-China nuclear dynamics.2</w:t>
      </w:r>
      <w:r w:rsidRPr="008C2EC0">
        <w:rPr>
          <w:rFonts w:asciiTheme="majorHAnsi" w:hAnsiTheme="majorHAnsi"/>
          <w:sz w:val="12"/>
        </w:rPr>
        <w:t>¶</w:t>
      </w:r>
      <w:r w:rsidRPr="008C2EC0">
        <w:rPr>
          <w:rFonts w:asciiTheme="majorHAnsi" w:hAnsiTheme="majorHAnsi"/>
          <w:sz w:val="16"/>
        </w:rPr>
        <w:t xml:space="preserve"> This is fortunate, as </w:t>
      </w:r>
      <w:r w:rsidRPr="008C2EC0">
        <w:rPr>
          <w:rStyle w:val="Emphasis"/>
          <w:rFonts w:asciiTheme="majorHAnsi" w:hAnsiTheme="majorHAnsi"/>
          <w:highlight w:val="cyan"/>
        </w:rPr>
        <w:t>a</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security dilemma in the nuclear realm would be destabilizing</w:t>
      </w:r>
      <w:r w:rsidRPr="008C2EC0">
        <w:rPr>
          <w:rStyle w:val="Emphasis"/>
          <w:rFonts w:asciiTheme="majorHAnsi" w:hAnsiTheme="majorHAnsi"/>
        </w:rPr>
        <w:t xml:space="preserve">, </w:t>
      </w:r>
      <w:r w:rsidRPr="008C2EC0">
        <w:rPr>
          <w:rStyle w:val="Emphasis"/>
          <w:rFonts w:asciiTheme="majorHAnsi" w:hAnsiTheme="majorHAnsi"/>
          <w:highlight w:val="cyan"/>
        </w:rPr>
        <w:t>intensify suspicions, and potentially</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raise the danger of conflict escalation</w:t>
      </w:r>
      <w:r w:rsidRPr="008C2EC0">
        <w:rPr>
          <w:rFonts w:asciiTheme="majorHAnsi" w:hAnsiTheme="majorHAnsi"/>
          <w:sz w:val="16"/>
        </w:rPr>
        <w:t xml:space="preserve">. Some observers contend, however, that </w:t>
      </w:r>
      <w:r w:rsidRPr="008C2EC0">
        <w:rPr>
          <w:rStyle w:val="StyleBoldUnderline"/>
          <w:rFonts w:asciiTheme="majorHAnsi" w:hAnsiTheme="majorHAnsi"/>
          <w:highlight w:val="cyan"/>
        </w:rPr>
        <w:t>the conditions</w:t>
      </w:r>
      <w:r w:rsidRPr="008C2EC0">
        <w:rPr>
          <w:rStyle w:val="StyleBoldUnderline"/>
          <w:rFonts w:asciiTheme="majorHAnsi" w:hAnsiTheme="majorHAnsi"/>
        </w:rPr>
        <w:t xml:space="preserve"> do</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exist for such a dynamic to develop</w:t>
      </w:r>
      <w:r w:rsidRPr="008C2EC0">
        <w:rPr>
          <w:rFonts w:asciiTheme="majorHAnsi" w:hAnsiTheme="majorHAnsi"/>
          <w:sz w:val="16"/>
        </w:rPr>
        <w:t>.3</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Chinese voices</w:t>
      </w:r>
      <w:r w:rsidRPr="008C2EC0">
        <w:rPr>
          <w:rFonts w:asciiTheme="majorHAnsi" w:hAnsiTheme="majorHAnsi"/>
          <w:sz w:val="16"/>
        </w:rPr>
        <w:t xml:space="preserve"> already </w:t>
      </w:r>
      <w:r w:rsidRPr="008C2EC0">
        <w:rPr>
          <w:rStyle w:val="StyleBoldUnderline"/>
          <w:rFonts w:asciiTheme="majorHAnsi" w:hAnsiTheme="majorHAnsi"/>
        </w:rPr>
        <w:t>claim</w:t>
      </w:r>
      <w:r w:rsidRPr="008C2EC0">
        <w:rPr>
          <w:rFonts w:asciiTheme="majorHAnsi" w:hAnsiTheme="majorHAnsi"/>
          <w:sz w:val="16"/>
        </w:rPr>
        <w:t xml:space="preserve"> that </w:t>
      </w:r>
      <w:r w:rsidRPr="008C2EC0">
        <w:rPr>
          <w:rStyle w:val="StyleBoldUnderline"/>
          <w:rFonts w:asciiTheme="majorHAnsi" w:hAnsiTheme="majorHAnsi"/>
          <w:highlight w:val="cyan"/>
        </w:rPr>
        <w:t>the expansion of China’s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nuclear missile force is designed to compensate for advances in U.S.</w:t>
      </w:r>
      <w:r w:rsidRPr="008C2EC0">
        <w:rPr>
          <w:rFonts w:asciiTheme="majorHAnsi" w:hAnsiTheme="majorHAnsi"/>
          <w:sz w:val="16"/>
        </w:rPr>
        <w:t xml:space="preserve"> ballistic missile defense (</w:t>
      </w:r>
      <w:r w:rsidRPr="008C2EC0">
        <w:rPr>
          <w:rStyle w:val="StyleBoldUnderline"/>
          <w:rFonts w:asciiTheme="majorHAnsi" w:hAnsiTheme="majorHAnsi"/>
          <w:highlight w:val="cyan"/>
        </w:rPr>
        <w:t>BMD</w:t>
      </w:r>
      <w:r w:rsidRPr="008C2EC0">
        <w:rPr>
          <w:rStyle w:val="StyleBoldUnderline"/>
          <w:rFonts w:asciiTheme="majorHAnsi" w:hAnsiTheme="majorHAnsi"/>
        </w:rPr>
        <w:t>),</w:t>
      </w:r>
      <w:r w:rsidRPr="008C2EC0">
        <w:rPr>
          <w:rStyle w:val="StyleBoldUnderline"/>
          <w:rFonts w:asciiTheme="majorHAnsi" w:hAnsiTheme="majorHAnsi"/>
          <w:sz w:val="12"/>
        </w:rPr>
        <w:t>¶</w:t>
      </w:r>
      <w:r w:rsidRPr="008C2EC0">
        <w:rPr>
          <w:rStyle w:val="StyleBoldUnderline"/>
          <w:rFonts w:asciiTheme="majorHAnsi" w:hAnsiTheme="majorHAnsi"/>
        </w:rPr>
        <w:t xml:space="preserve"> conventional </w:t>
      </w:r>
      <w:r w:rsidRPr="008C2EC0">
        <w:rPr>
          <w:rStyle w:val="StyleBoldUnderline"/>
          <w:rFonts w:asciiTheme="majorHAnsi" w:hAnsiTheme="majorHAnsi"/>
          <w:highlight w:val="cyan"/>
        </w:rPr>
        <w:t>p</w:t>
      </w:r>
      <w:r w:rsidRPr="008C2EC0">
        <w:rPr>
          <w:rStyle w:val="StyleBoldUnderline"/>
          <w:rFonts w:asciiTheme="majorHAnsi" w:hAnsiTheme="majorHAnsi"/>
        </w:rPr>
        <w:t xml:space="preserve">rompt </w:t>
      </w:r>
      <w:r w:rsidRPr="008C2EC0">
        <w:rPr>
          <w:rStyle w:val="StyleBoldUnderline"/>
          <w:rFonts w:asciiTheme="majorHAnsi" w:hAnsiTheme="majorHAnsi"/>
          <w:highlight w:val="cyan"/>
        </w:rPr>
        <w:t>g</w:t>
      </w:r>
      <w:r w:rsidRPr="008C2EC0">
        <w:rPr>
          <w:rStyle w:val="StyleBoldUnderline"/>
          <w:rFonts w:asciiTheme="majorHAnsi" w:hAnsiTheme="majorHAnsi"/>
        </w:rPr>
        <w:t xml:space="preserve">lobal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trike, </w:t>
      </w:r>
      <w:r w:rsidRPr="008C2EC0">
        <w:rPr>
          <w:rStyle w:val="StyleBoldUnderline"/>
          <w:rFonts w:asciiTheme="majorHAnsi" w:hAnsiTheme="majorHAnsi"/>
          <w:highlight w:val="cyan"/>
        </w:rPr>
        <w:t>and strategic strike capabilities</w:t>
      </w:r>
      <w:r w:rsidRPr="008C2EC0">
        <w:rPr>
          <w:rFonts w:asciiTheme="majorHAnsi" w:hAnsiTheme="majorHAnsi"/>
          <w:sz w:val="16"/>
        </w:rPr>
        <w:t>.4</w:t>
      </w:r>
      <w:r w:rsidRPr="008C2EC0">
        <w:rPr>
          <w:rFonts w:asciiTheme="majorHAnsi" w:hAnsiTheme="majorHAnsi"/>
          <w:sz w:val="12"/>
        </w:rPr>
        <w:t>¶</w:t>
      </w:r>
      <w:r w:rsidRPr="008C2EC0">
        <w:rPr>
          <w:rFonts w:asciiTheme="majorHAnsi" w:hAnsiTheme="majorHAnsi"/>
          <w:sz w:val="16"/>
        </w:rPr>
        <w:t xml:space="preserve"> Some </w:t>
      </w:r>
      <w:r w:rsidRPr="008C2EC0">
        <w:rPr>
          <w:rStyle w:val="StyleBoldUnderline"/>
          <w:rFonts w:asciiTheme="majorHAnsi" w:hAnsiTheme="majorHAnsi"/>
          <w:highlight w:val="cyan"/>
        </w:rPr>
        <w:t>U.S. experts</w:t>
      </w:r>
      <w:r w:rsidRPr="008C2EC0">
        <w:rPr>
          <w:rStyle w:val="StyleBoldUnderline"/>
          <w:rFonts w:asciiTheme="majorHAnsi" w:hAnsiTheme="majorHAnsi"/>
        </w:rPr>
        <w:t xml:space="preserve">, meanwhile, </w:t>
      </w:r>
      <w:r w:rsidRPr="008C2EC0">
        <w:rPr>
          <w:rStyle w:val="StyleBoldUnderline"/>
          <w:rFonts w:asciiTheme="majorHAnsi" w:hAnsiTheme="majorHAnsi"/>
          <w:highlight w:val="cyan"/>
        </w:rPr>
        <w:t>point to China’s expansion of its nuclear and missile forces as proof of hostile intent</w:t>
      </w:r>
      <w:r w:rsidRPr="008C2EC0">
        <w:rPr>
          <w:rStyle w:val="StyleBoldUnderline"/>
          <w:rFonts w:asciiTheme="majorHAnsi" w:hAnsiTheme="majorHAnsi"/>
        </w:rPr>
        <w:t xml:space="preserve"> and the need for improved U.S. capabilities</w:t>
      </w:r>
      <w:r w:rsidRPr="008C2EC0">
        <w:rPr>
          <w:rFonts w:asciiTheme="majorHAnsi" w:hAnsiTheme="majorHAnsi"/>
          <w:sz w:val="16"/>
        </w:rPr>
        <w:t xml:space="preserve">.5 </w:t>
      </w:r>
      <w:r w:rsidRPr="008C2EC0">
        <w:rPr>
          <w:rStyle w:val="StyleBoldUnderline"/>
          <w:rFonts w:asciiTheme="majorHAnsi" w:hAnsiTheme="majorHAnsi"/>
          <w:highlight w:val="cyan"/>
        </w:rPr>
        <w:t>These factors do not need to lead to conflict—conventional or nuclear</w:t>
      </w:r>
      <w:r w:rsidRPr="008C2EC0">
        <w:rPr>
          <w:rStyle w:val="StyleBoldUnderline"/>
          <w:rFonts w:asciiTheme="majorHAnsi" w:hAnsiTheme="majorHAnsi"/>
        </w:rPr>
        <w:t>—between the United States and China</w:t>
      </w:r>
      <w:r w:rsidRPr="008C2EC0">
        <w:rPr>
          <w:rFonts w:asciiTheme="majorHAnsi" w:hAnsiTheme="majorHAnsi"/>
          <w:sz w:val="16"/>
        </w:rPr>
        <w:t xml:space="preserve">. In fact, several economic and security factors may mitigate the possibility of a general conflict. </w:t>
      </w:r>
      <w:r w:rsidRPr="008C2EC0">
        <w:rPr>
          <w:rStyle w:val="StyleBoldUnderline"/>
          <w:rFonts w:asciiTheme="majorHAnsi" w:hAnsiTheme="majorHAnsi"/>
          <w:highlight w:val="cyan"/>
        </w:rPr>
        <w:t>But</w:t>
      </w:r>
      <w:r w:rsidRPr="008C2EC0">
        <w:rPr>
          <w:rStyle w:val="StyleBoldUnderline"/>
          <w:rFonts w:asciiTheme="majorHAnsi" w:hAnsiTheme="majorHAnsi"/>
        </w:rPr>
        <w:t xml:space="preserve">, singly and especially together, </w:t>
      </w:r>
      <w:r w:rsidRPr="008C2EC0">
        <w:rPr>
          <w:rStyle w:val="StyleBoldUnderline"/>
          <w:rFonts w:asciiTheme="majorHAnsi" w:hAnsiTheme="majorHAnsi"/>
          <w:highlight w:val="cyan"/>
        </w:rPr>
        <w:t>these exacerbating tensions might lead to such a result</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highlight w:val="cyan"/>
        </w:rPr>
        <w:t>Any war between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and </w:t>
      </w:r>
      <w:r w:rsidRPr="008C2EC0">
        <w:rPr>
          <w:rStyle w:val="StyleBoldUnderline"/>
          <w:rFonts w:asciiTheme="majorHAnsi" w:hAnsiTheme="majorHAnsi"/>
          <w:highlight w:val="cyan"/>
        </w:rPr>
        <w:t>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would be</w:t>
      </w:r>
      <w:r w:rsidRPr="008C2EC0">
        <w:rPr>
          <w:rStyle w:val="StyleBoldUnderline"/>
          <w:rFonts w:asciiTheme="majorHAnsi" w:hAnsiTheme="majorHAnsi"/>
        </w:rPr>
        <w:t xml:space="preserve"> incredibly dangerous and likely </w:t>
      </w:r>
      <w:r w:rsidRPr="008C2EC0">
        <w:rPr>
          <w:rStyle w:val="StyleBoldUnderline"/>
          <w:rFonts w:asciiTheme="majorHAnsi" w:hAnsiTheme="majorHAnsi"/>
          <w:highlight w:val="cyan"/>
        </w:rPr>
        <w:t>tremendously damaging</w:t>
      </w:r>
      <w:r w:rsidRPr="008C2EC0">
        <w:rPr>
          <w:rFonts w:asciiTheme="majorHAnsi" w:hAnsiTheme="majorHAnsi"/>
          <w:sz w:val="16"/>
          <w:highlight w:val="cyan"/>
        </w:rPr>
        <w:t xml:space="preserve">, </w:t>
      </w:r>
      <w:r w:rsidRPr="008C2EC0">
        <w:rPr>
          <w:rStyle w:val="Emphasis"/>
          <w:rFonts w:asciiTheme="majorHAnsi" w:hAnsiTheme="majorHAnsi"/>
          <w:highlight w:val="cyan"/>
        </w:rPr>
        <w:t>and nuclear war between the two would be even more so</w:t>
      </w:r>
      <w:r w:rsidRPr="008C2EC0">
        <w:rPr>
          <w:rFonts w:asciiTheme="majorHAnsi" w:hAnsiTheme="majorHAnsi"/>
          <w:sz w:val="16"/>
        </w:rPr>
        <w:t xml:space="preserve">. </w:t>
      </w:r>
      <w:r w:rsidRPr="008C2EC0">
        <w:rPr>
          <w:rStyle w:val="StyleBoldUnderline"/>
          <w:rFonts w:asciiTheme="majorHAnsi" w:hAnsiTheme="majorHAnsi"/>
          <w:highlight w:val="cyan"/>
        </w:rPr>
        <w:t>Even though the day-to-day likelihood of major war</w:t>
      </w:r>
      <w:r w:rsidRPr="008C2EC0">
        <w:rPr>
          <w:rStyle w:val="StyleBoldUnderline"/>
          <w:rFonts w:asciiTheme="majorHAnsi" w:hAnsiTheme="majorHAnsi"/>
        </w:rPr>
        <w:t xml:space="preserve"> between the two nations </w:t>
      </w:r>
      <w:r w:rsidRPr="008C2EC0">
        <w:rPr>
          <w:rStyle w:val="StyleBoldUnderline"/>
          <w:rFonts w:asciiTheme="majorHAnsi" w:hAnsiTheme="majorHAnsi"/>
          <w:highlight w:val="cyan"/>
        </w:rPr>
        <w:t>appears to be low</w:t>
      </w:r>
      <w:r w:rsidRPr="008C2EC0">
        <w:rPr>
          <w:rStyle w:val="StyleBoldUnderline"/>
          <w:rFonts w:asciiTheme="majorHAnsi" w:hAnsiTheme="majorHAnsi"/>
        </w:rPr>
        <w:t>—and the probability of nuclear war is even lower—</w:t>
      </w:r>
      <w:r w:rsidRPr="008C2EC0">
        <w:rPr>
          <w:rStyle w:val="StyleBoldUnderline"/>
          <w:rFonts w:asciiTheme="majorHAnsi" w:hAnsiTheme="majorHAnsi"/>
          <w:highlight w:val="cyan"/>
        </w:rPr>
        <w:t>its appallingly high costs, dangers, and risks demand that active steps be taken to make armed conflict more unlikely and less dangerous</w:t>
      </w:r>
      <w:r w:rsidRPr="008C2EC0">
        <w:rPr>
          <w:rFonts w:asciiTheme="majorHAnsi" w:hAnsiTheme="majorHAnsi"/>
          <w:sz w:val="16"/>
        </w:rPr>
        <w:t xml:space="preserve">. For while the fact that China and the United States could come to blows does not mean that any conflict would result in the use of nuclear weapons, neither could nuclear use be confidently ruled out, especially given that </w:t>
      </w:r>
      <w:r w:rsidRPr="008C2EC0">
        <w:rPr>
          <w:rStyle w:val="StyleBoldUnderline"/>
          <w:rFonts w:asciiTheme="majorHAnsi" w:hAnsiTheme="majorHAnsi"/>
        </w:rPr>
        <w:t xml:space="preserve">even </w:t>
      </w:r>
      <w:r w:rsidRPr="008C2EC0">
        <w:rPr>
          <w:rStyle w:val="StyleBoldUnderline"/>
          <w:rFonts w:asciiTheme="majorHAnsi" w:hAnsiTheme="majorHAnsi"/>
          <w:highlight w:val="cyan"/>
        </w:rPr>
        <w:t>conflicts over</w:t>
      </w:r>
      <w:r w:rsidRPr="008C2EC0">
        <w:rPr>
          <w:rStyle w:val="StyleBoldUnderline"/>
          <w:rFonts w:asciiTheme="majorHAnsi" w:hAnsiTheme="majorHAnsi"/>
        </w:rPr>
        <w:t xml:space="preserve"> apparently </w:t>
      </w:r>
      <w:r w:rsidRPr="008C2EC0">
        <w:rPr>
          <w:rStyle w:val="StyleBoldUnderline"/>
          <w:rFonts w:asciiTheme="majorHAnsi" w:hAnsiTheme="majorHAnsi"/>
          <w:highlight w:val="cyan"/>
        </w:rPr>
        <w:t>marginal issues can</w:t>
      </w:r>
      <w:r w:rsidRPr="008C2EC0">
        <w:rPr>
          <w:rFonts w:asciiTheme="majorHAnsi" w:hAnsiTheme="majorHAnsi"/>
          <w:sz w:val="16"/>
        </w:rPr>
        <w:t>—in ways that are not entirely predictable—</w:t>
      </w:r>
      <w:r w:rsidRPr="008C2EC0">
        <w:rPr>
          <w:rStyle w:val="StyleBoldUnderline"/>
          <w:rFonts w:asciiTheme="majorHAnsi" w:hAnsiTheme="majorHAnsi"/>
          <w:highlight w:val="cyan"/>
        </w:rPr>
        <w:t>escalate</w:t>
      </w:r>
      <w:r w:rsidRPr="008C2EC0">
        <w:rPr>
          <w:rStyle w:val="StyleBoldUnderline"/>
          <w:rFonts w:asciiTheme="majorHAnsi" w:hAnsiTheme="majorHAnsi"/>
        </w:rPr>
        <w:t xml:space="preserve"> into conflicts over core interests</w:t>
      </w:r>
      <w:r w:rsidRPr="008C2EC0">
        <w:rPr>
          <w:rFonts w:asciiTheme="majorHAnsi" w:hAnsiTheme="majorHAnsi"/>
          <w:sz w:val="16"/>
        </w:rPr>
        <w:t xml:space="preserve">. A </w:t>
      </w:r>
      <w:r w:rsidRPr="008C2EC0">
        <w:rPr>
          <w:rStyle w:val="StyleBoldUnderline"/>
          <w:rFonts w:asciiTheme="majorHAnsi" w:hAnsiTheme="majorHAnsi"/>
          <w:highlight w:val="cyan"/>
        </w:rPr>
        <w:t>war</w:t>
      </w:r>
      <w:r w:rsidRPr="008C2EC0">
        <w:rPr>
          <w:rStyle w:val="StyleBoldUnderline"/>
          <w:rFonts w:asciiTheme="majorHAnsi" w:hAnsiTheme="majorHAnsi"/>
        </w:rPr>
        <w:t xml:space="preserve"> between the two states </w:t>
      </w:r>
      <w:r w:rsidRPr="008C2EC0">
        <w:rPr>
          <w:rStyle w:val="StyleBoldUnderline"/>
          <w:rFonts w:asciiTheme="majorHAnsi" w:hAnsiTheme="majorHAnsi"/>
          <w:highlight w:val="cyan"/>
        </w:rPr>
        <w:t>would implicate</w:t>
      </w:r>
      <w:r w:rsidRPr="008C2EC0">
        <w:rPr>
          <w:rStyle w:val="StyleBoldUnderline"/>
          <w:rFonts w:asciiTheme="majorHAnsi" w:hAnsiTheme="majorHAnsi"/>
        </w:rPr>
        <w:t xml:space="preserve"> broader considerations of </w:t>
      </w:r>
      <w:r w:rsidRPr="008C2EC0">
        <w:rPr>
          <w:rStyle w:val="StyleBoldUnderline"/>
          <w:rFonts w:asciiTheme="majorHAnsi" w:hAnsiTheme="majorHAnsi"/>
          <w:highlight w:val="cyan"/>
        </w:rPr>
        <w:t>prestige, alliance commitments, and broader interests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thus would </w:t>
      </w:r>
      <w:r w:rsidRPr="008C2EC0">
        <w:rPr>
          <w:rStyle w:val="StyleBoldUnderline"/>
          <w:rFonts w:asciiTheme="majorHAnsi" w:hAnsiTheme="majorHAnsi"/>
          <w:highlight w:val="cyan"/>
        </w:rPr>
        <w:t>be subject to strong escalatory impetuses</w:t>
      </w:r>
      <w:r w:rsidRPr="008C2EC0">
        <w:rPr>
          <w:rFonts w:asciiTheme="majorHAnsi" w:hAnsiTheme="majorHAnsi"/>
          <w:sz w:val="16"/>
        </w:rPr>
        <w:t xml:space="preserve">. Moreover, </w:t>
      </w:r>
      <w:r w:rsidRPr="008C2EC0">
        <w:rPr>
          <w:rStyle w:val="StyleBoldUnderline"/>
          <w:rFonts w:asciiTheme="majorHAnsi" w:hAnsiTheme="majorHAnsi"/>
          <w:highlight w:val="cyan"/>
        </w:rPr>
        <w:t>military</w:t>
      </w:r>
      <w:r w:rsidRPr="008C2EC0">
        <w:rPr>
          <w:rStyle w:val="StyleBoldUnderline"/>
          <w:rFonts w:asciiTheme="majorHAnsi" w:hAnsiTheme="majorHAnsi"/>
        </w:rPr>
        <w:t>-</w:t>
      </w:r>
      <w:r w:rsidRPr="008C2EC0">
        <w:rPr>
          <w:rStyle w:val="StyleBoldUnderline"/>
          <w:rFonts w:asciiTheme="majorHAnsi" w:hAnsiTheme="majorHAnsi"/>
          <w:highlight w:val="cyan"/>
        </w:rPr>
        <w:t>tech</w:t>
      </w:r>
      <w:r w:rsidRPr="008C2EC0">
        <w:rPr>
          <w:rStyle w:val="StyleBoldUnderline"/>
          <w:rFonts w:asciiTheme="majorHAnsi" w:hAnsiTheme="majorHAnsi"/>
        </w:rPr>
        <w:t xml:space="preserve">nological </w:t>
      </w:r>
      <w:r w:rsidRPr="008C2EC0">
        <w:rPr>
          <w:rStyle w:val="StyleBoldUnderline"/>
          <w:rFonts w:asciiTheme="majorHAnsi" w:hAnsiTheme="majorHAnsi"/>
          <w:highlight w:val="cyan"/>
        </w:rPr>
        <w:t>developments</w:t>
      </w:r>
      <w:r w:rsidRPr="008C2EC0">
        <w:rPr>
          <w:rStyle w:val="StyleBoldUnderline"/>
          <w:rFonts w:asciiTheme="majorHAnsi" w:hAnsiTheme="majorHAnsi"/>
        </w:rPr>
        <w:t xml:space="preserve"> could further </w:t>
      </w:r>
      <w:r w:rsidRPr="008C2EC0">
        <w:rPr>
          <w:rStyle w:val="StyleBoldUnderline"/>
          <w:rFonts w:asciiTheme="majorHAnsi" w:hAnsiTheme="majorHAnsi"/>
          <w:highlight w:val="cyan"/>
        </w:rPr>
        <w:t>heighten the risk of escalation</w:t>
      </w:r>
      <w:r w:rsidRPr="008C2EC0">
        <w:rPr>
          <w:rFonts w:asciiTheme="majorHAnsi" w:hAnsiTheme="majorHAnsi"/>
          <w:sz w:val="16"/>
        </w:rPr>
        <w:t xml:space="preserve">—for instance, </w:t>
      </w:r>
      <w:r w:rsidRPr="008C2EC0">
        <w:rPr>
          <w:rStyle w:val="StyleBoldUnderline"/>
          <w:rFonts w:asciiTheme="majorHAnsi" w:hAnsiTheme="majorHAnsi"/>
          <w:highlight w:val="cyan"/>
        </w:rPr>
        <w:t>due to the increasing interconnectedness of</w:t>
      </w:r>
      <w:r w:rsidRPr="008C2EC0">
        <w:rPr>
          <w:rStyle w:val="StyleBoldUnderline"/>
          <w:rFonts w:asciiTheme="majorHAnsi" w:hAnsiTheme="majorHAnsi"/>
        </w:rPr>
        <w:t xml:space="preserve"> the full range of military forces with </w:t>
      </w:r>
      <w:r w:rsidRPr="008C2EC0">
        <w:rPr>
          <w:rStyle w:val="StyleBoldUnderline"/>
          <w:rFonts w:asciiTheme="majorHAnsi" w:hAnsiTheme="majorHAnsi"/>
          <w:highlight w:val="cyan"/>
        </w:rPr>
        <w:t>cyber, space, and unmanned system</w:t>
      </w:r>
      <w:r w:rsidRPr="008C2EC0">
        <w:rPr>
          <w:rStyle w:val="StyleBoldUnderline"/>
          <w:rFonts w:asciiTheme="majorHAnsi" w:hAnsiTheme="majorHAnsi"/>
        </w:rPr>
        <w:t>s</w:t>
      </w:r>
      <w:r w:rsidRPr="008C2EC0">
        <w:rPr>
          <w:rFonts w:asciiTheme="majorHAnsi" w:hAnsiTheme="majorHAnsi"/>
          <w:sz w:val="16"/>
        </w:rPr>
        <w:t xml:space="preserve">. For these reasons, </w:t>
      </w:r>
      <w:r w:rsidRPr="008C2EC0">
        <w:rPr>
          <w:rStyle w:val="Emphasis"/>
          <w:rFonts w:asciiTheme="majorHAnsi" w:hAnsiTheme="majorHAnsi"/>
          <w:highlight w:val="cyan"/>
        </w:rPr>
        <w:t>it is incumbent on the United States and China to work to mitigate the threat of such a conflict breaking out</w:t>
      </w:r>
      <w:r w:rsidRPr="008C2EC0">
        <w:rPr>
          <w:rFonts w:asciiTheme="majorHAnsi" w:hAnsiTheme="majorHAnsi"/>
          <w:sz w:val="16"/>
        </w:rPr>
        <w:t>. This essay hopes to contribute to this effort. It first diagnoses the current state of Sino-U.S. nuclear relations, beginning with assessments of this issue from the standpoints of both the United States and China. It then identifies potential areas of cooperation and agreement between the United States and China, proposes recommendations for how the two sides can promote stability in mutually advantageous ways, and identifies persisting points of disagreement.</w:t>
      </w:r>
    </w:p>
    <w:p w14:paraId="3DA7B1F6" w14:textId="77777777" w:rsidR="00E91F3A" w:rsidRPr="008C2EC0" w:rsidRDefault="00E91F3A" w:rsidP="00E91F3A">
      <w:pPr>
        <w:rPr>
          <w:rFonts w:asciiTheme="majorHAnsi" w:hAnsiTheme="majorHAnsi"/>
        </w:rPr>
      </w:pPr>
    </w:p>
    <w:p w14:paraId="26873DA1" w14:textId="77777777" w:rsidR="00791E47" w:rsidRPr="008C2EC0" w:rsidRDefault="00791E47" w:rsidP="00791E47">
      <w:pPr>
        <w:pStyle w:val="Heading4"/>
        <w:rPr>
          <w:color w:val="FF0000"/>
        </w:rPr>
      </w:pPr>
      <w:r w:rsidRPr="008C2EC0">
        <w:t>Impact defense is flawed - the intersection of multiple disputes and enduring underlying structural instability makes US-China conflict uniquely possible now</w:t>
      </w:r>
      <w:r w:rsidRPr="008C2EC0">
        <w:rPr>
          <w:color w:val="FF0000"/>
        </w:rPr>
        <w:t xml:space="preserve"> </w:t>
      </w:r>
    </w:p>
    <w:p w14:paraId="24124681" w14:textId="2D54208E" w:rsidR="00E91F3A" w:rsidRPr="008C2EC0" w:rsidRDefault="00791E47" w:rsidP="00791E47">
      <w:pPr>
        <w:rPr>
          <w:rFonts w:asciiTheme="majorHAnsi" w:hAnsiTheme="majorHAnsi"/>
        </w:rPr>
      </w:pPr>
      <w:r w:rsidRPr="008C2EC0">
        <w:rPr>
          <w:rFonts w:asciiTheme="majorHAnsi" w:hAnsiTheme="majorHAnsi"/>
        </w:rPr>
        <w:t xml:space="preserve"> </w:t>
      </w:r>
      <w:r w:rsidR="00E91F3A" w:rsidRPr="008C2EC0">
        <w:rPr>
          <w:rFonts w:asciiTheme="majorHAnsi" w:hAnsiTheme="majorHAnsi"/>
        </w:rPr>
        <w:t>(long but sooooooo good)</w:t>
      </w:r>
    </w:p>
    <w:p w14:paraId="6C278399"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RKS)</w:t>
      </w:r>
    </w:p>
    <w:p w14:paraId="42F08263"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Taiwan remains the single most plausible and dangerous source of tension and conflict between the United States and China.</w:t>
      </w:r>
      <w:r w:rsidRPr="008C2EC0">
        <w:rPr>
          <w:rStyle w:val="StyleBoldUnderline"/>
          <w:rFonts w:asciiTheme="majorHAnsi" w:hAnsiTheme="majorHAnsi"/>
        </w:rPr>
        <w:t xml:space="preserve"> Beijing continues to be set on a policy to prevent Taiwan’s independence, and the United States maintains the capability to come to Taiwan’s defense</w:t>
      </w:r>
      <w:r w:rsidRPr="008C2EC0">
        <w:rPr>
          <w:rFonts w:asciiTheme="majorHAnsi" w:hAnsiTheme="majorHAnsi"/>
          <w:sz w:val="16"/>
        </w:rPr>
        <w:t xml:space="preserve">.12 Although tensions across the Taiwan Strait have subsided since both Taipei and Beijing embraced a policy of engagement in 2008, </w:t>
      </w:r>
      <w:r w:rsidRPr="008C2EC0">
        <w:rPr>
          <w:rStyle w:val="StyleBoldUnderline"/>
          <w:rFonts w:asciiTheme="majorHAnsi" w:hAnsiTheme="majorHAnsi"/>
          <w:highlight w:val="cyan"/>
        </w:rPr>
        <w:t>the situation remains combustible</w:t>
      </w:r>
      <w:r w:rsidRPr="008C2EC0">
        <w:rPr>
          <w:rStyle w:val="StyleBoldUnderline"/>
          <w:rFonts w:asciiTheme="majorHAnsi" w:hAnsiTheme="majorHAnsi"/>
        </w:rPr>
        <w:t>, complicated by rapidly diverging cross-strait military capabilities and persistent political disagreements</w:t>
      </w:r>
      <w:r w:rsidRPr="008C2EC0">
        <w:rPr>
          <w:rFonts w:asciiTheme="majorHAnsi" w:hAnsiTheme="majorHAnsi"/>
          <w:sz w:val="16"/>
        </w:rPr>
        <w:t xml:space="preserve">.13 Moreover, </w:t>
      </w:r>
      <w:r w:rsidRPr="008C2EC0">
        <w:rPr>
          <w:rStyle w:val="StyleBoldUnderline"/>
          <w:rFonts w:asciiTheme="majorHAnsi" w:hAnsiTheme="majorHAnsi"/>
        </w:rPr>
        <w:t xml:space="preserve">for the foreseeable future </w:t>
      </w:r>
      <w:r w:rsidRPr="008C2EC0">
        <w:rPr>
          <w:rStyle w:val="StyleBoldUnderline"/>
          <w:rFonts w:asciiTheme="majorHAnsi" w:hAnsiTheme="majorHAnsi"/>
          <w:highlight w:val="cyan"/>
        </w:rPr>
        <w:t>Taiwan is the contingency in which nuclear weapons would most likely become a major factor, because the fate of the island is intertwined both with the legitimacy of the Chinese Communist Party and the reliability of U.S. defense commitments in the Asia-Pacific region</w:t>
      </w:r>
      <w:r w:rsidRPr="008C2EC0">
        <w:rPr>
          <w:rFonts w:asciiTheme="majorHAnsi" w:hAnsiTheme="majorHAnsi"/>
          <w:sz w:val="16"/>
        </w:rPr>
        <w:t>. Korean peninsula</w:t>
      </w:r>
      <w:r w:rsidRPr="008C2EC0">
        <w:rPr>
          <w:rStyle w:val="StyleBoldUnderline"/>
          <w:rFonts w:asciiTheme="majorHAnsi" w:hAnsiTheme="majorHAnsi"/>
        </w:rPr>
        <w:t xml:space="preserve">. The real possibility of a </w:t>
      </w:r>
      <w:r w:rsidRPr="008C2EC0">
        <w:rPr>
          <w:rStyle w:val="StyleBoldUnderline"/>
          <w:rFonts w:asciiTheme="majorHAnsi" w:hAnsiTheme="majorHAnsi"/>
          <w:highlight w:val="cyan"/>
        </w:rPr>
        <w:t>conflict between North and South Korea or the collapse of the North Korean regime, both of which involve important U.S. and Chinese interests, raises the specter of another clash</w:t>
      </w:r>
      <w:r w:rsidRPr="008C2EC0">
        <w:rPr>
          <w:rStyle w:val="StyleBoldUnderline"/>
          <w:rFonts w:asciiTheme="majorHAnsi" w:hAnsiTheme="majorHAnsi"/>
        </w:rPr>
        <w:t xml:space="preserve"> between the United States and China on the Korean peninsula</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Territorial and maritime demarcation disputes. </w:t>
      </w:r>
      <w:r w:rsidRPr="008C2EC0">
        <w:rPr>
          <w:rStyle w:val="StyleBoldUnderline"/>
          <w:rFonts w:asciiTheme="majorHAnsi" w:hAnsiTheme="majorHAnsi"/>
          <w:highlight w:val="cyan"/>
        </w:rPr>
        <w:t>Disputes in the East and South China Seas</w:t>
      </w:r>
      <w:r w:rsidRPr="008C2EC0">
        <w:rPr>
          <w:rStyle w:val="StyleBoldUnderline"/>
          <w:rFonts w:asciiTheme="majorHAnsi" w:hAnsiTheme="majorHAnsi"/>
        </w:rPr>
        <w:t xml:space="preserve"> over the sovereignty of small islands, the demarcation of maritime boundaries, and in certain cases the ownership of hydrocarbon resources that may lie under the seabed, </w:t>
      </w:r>
      <w:r w:rsidRPr="008C2EC0">
        <w:rPr>
          <w:rStyle w:val="StyleBoldUnderline"/>
          <w:rFonts w:asciiTheme="majorHAnsi" w:hAnsiTheme="majorHAnsi"/>
          <w:highlight w:val="cyan"/>
        </w:rPr>
        <w:t>have recently increased tensions between China and other states in the region</w:t>
      </w:r>
      <w:r w:rsidRPr="008C2EC0">
        <w:rPr>
          <w:rStyle w:val="StyleBoldUnderline"/>
          <w:rFonts w:asciiTheme="majorHAnsi" w:hAnsiTheme="majorHAnsi"/>
        </w:rPr>
        <w:t>.</w:t>
      </w:r>
      <w:r w:rsidRPr="008C2EC0">
        <w:rPr>
          <w:rFonts w:asciiTheme="majorHAnsi" w:hAnsiTheme="majorHAnsi"/>
          <w:sz w:val="16"/>
        </w:rPr>
        <w:t xml:space="preserve">14 Although these disputes appear un- likely to lead to major con ict between China and the United States, </w:t>
      </w:r>
      <w:r w:rsidRPr="008C2EC0">
        <w:rPr>
          <w:rStyle w:val="StyleBoldUnderline"/>
          <w:rFonts w:asciiTheme="majorHAnsi" w:hAnsiTheme="majorHAnsi"/>
          <w:highlight w:val="cyan"/>
        </w:rPr>
        <w:t>they</w:t>
      </w:r>
      <w:r w:rsidRPr="008C2EC0">
        <w:rPr>
          <w:rStyle w:val="StyleBoldUnderline"/>
          <w:rFonts w:asciiTheme="majorHAnsi" w:hAnsiTheme="majorHAnsi"/>
        </w:rPr>
        <w:t xml:space="preserve"> do </w:t>
      </w:r>
      <w:r w:rsidRPr="008C2EC0">
        <w:rPr>
          <w:rStyle w:val="StyleBoldUnderline"/>
          <w:rFonts w:asciiTheme="majorHAnsi" w:hAnsiTheme="majorHAnsi"/>
          <w:highlight w:val="cyan"/>
        </w:rPr>
        <w:t xml:space="preserve">provide kindling for </w:t>
      </w:r>
      <w:r w:rsidRPr="008C2EC0">
        <w:rPr>
          <w:rStyle w:val="StyleBoldUnderline"/>
          <w:rFonts w:asciiTheme="majorHAnsi" w:hAnsiTheme="majorHAnsi"/>
        </w:rPr>
        <w:t xml:space="preserve">potential </w:t>
      </w:r>
      <w:r w:rsidRPr="008C2EC0">
        <w:rPr>
          <w:rStyle w:val="StyleBoldUnderline"/>
          <w:rFonts w:asciiTheme="majorHAnsi" w:hAnsiTheme="majorHAnsi"/>
          <w:highlight w:val="cyan"/>
        </w:rPr>
        <w:t>conflict</w:t>
      </w:r>
      <w:r w:rsidRPr="008C2EC0">
        <w:rPr>
          <w:rStyle w:val="StyleBoldUnderline"/>
          <w:rFonts w:asciiTheme="majorHAnsi" w:hAnsiTheme="majorHAnsi"/>
        </w:rPr>
        <w:t xml:space="preserve"> between the two nations </w:t>
      </w:r>
      <w:r w:rsidRPr="008C2EC0">
        <w:rPr>
          <w:rStyle w:val="StyleBoldUnderline"/>
          <w:rFonts w:asciiTheme="majorHAnsi" w:hAnsiTheme="majorHAnsi"/>
          <w:highlight w:val="cyan"/>
        </w:rPr>
        <w:t>because the disputes implicate a number of important regional interests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including the interests of treaty allies of the United States</w:t>
      </w:r>
      <w:r w:rsidRPr="008C2EC0">
        <w:rPr>
          <w:rStyle w:val="StyleBoldUnderline"/>
          <w:rFonts w:asciiTheme="majorHAnsi" w:hAnsiTheme="majorHAnsi"/>
        </w:rPr>
        <w:t>.</w:t>
      </w:r>
      <w:r w:rsidRPr="008C2EC0">
        <w:rPr>
          <w:rFonts w:asciiTheme="majorHAnsi" w:hAnsiTheme="majorHAnsi"/>
          <w:sz w:val="12"/>
        </w:rPr>
        <w:t>¶</w:t>
      </w:r>
      <w:r w:rsidRPr="008C2EC0">
        <w:rPr>
          <w:rFonts w:asciiTheme="majorHAnsi" w:hAnsiTheme="majorHAnsi"/>
          <w:sz w:val="16"/>
        </w:rPr>
        <w:t xml:space="preserve"> Miscommunication and misunderstanding. </w:t>
      </w:r>
      <w:r w:rsidRPr="008C2EC0">
        <w:rPr>
          <w:rStyle w:val="StyleBoldUnderline"/>
          <w:rFonts w:asciiTheme="majorHAnsi" w:hAnsiTheme="majorHAnsi"/>
          <w:highlight w:val="cyan"/>
        </w:rPr>
        <w:t xml:space="preserve">The danger posed by these potential flashpoints is magnified by the potential for </w:t>
      </w:r>
      <w:r w:rsidRPr="008C2EC0">
        <w:rPr>
          <w:rStyle w:val="Emphasis"/>
          <w:rFonts w:asciiTheme="majorHAnsi" w:hAnsiTheme="majorHAnsi"/>
          <w:highlight w:val="cyan"/>
        </w:rPr>
        <w:t>miscommunication and misunderstanding</w:t>
      </w:r>
      <w:r w:rsidRPr="008C2EC0">
        <w:rPr>
          <w:rStyle w:val="StyleBoldUnderline"/>
          <w:rFonts w:asciiTheme="majorHAnsi" w:hAnsiTheme="majorHAnsi"/>
          <w:highlight w:val="cyan"/>
        </w:rPr>
        <w:t xml:space="preserve"> between China and the United State</w:t>
      </w:r>
      <w:r w:rsidRPr="008C2EC0">
        <w:rPr>
          <w:rStyle w:val="StyleBoldUnderline"/>
          <w:rFonts w:asciiTheme="majorHAnsi" w:hAnsiTheme="majorHAnsi"/>
        </w:rPr>
        <w:t>s</w:t>
      </w:r>
      <w:r w:rsidRPr="008C2EC0">
        <w:rPr>
          <w:rFonts w:asciiTheme="majorHAnsi" w:hAnsiTheme="majorHAnsi"/>
          <w:sz w:val="16"/>
        </w:rPr>
        <w:t xml:space="preserve">. Although Beijing and Washington have agreed to a range of crisis manage- ment mechanisms, such as the Military Maritime Consultative Agreement (MMCA) and the establishment of a direct hotline between the Pentagon and the Ministry of National Defense, </w:t>
      </w:r>
      <w:r w:rsidRPr="008C2EC0">
        <w:rPr>
          <w:rStyle w:val="StyleBoldUnderline"/>
          <w:rFonts w:asciiTheme="majorHAnsi" w:hAnsiTheme="majorHAnsi"/>
          <w:highlight w:val="cyan"/>
        </w:rPr>
        <w:t>the bases for miscommunication and misunderstanding remain and draw on deep historical reservoirs of suspicion</w:t>
      </w:r>
      <w:r w:rsidRPr="008C2EC0">
        <w:rPr>
          <w:rFonts w:asciiTheme="majorHAnsi" w:hAnsiTheme="majorHAnsi"/>
          <w:sz w:val="16"/>
        </w:rPr>
        <w:t xml:space="preserve">.15 For example, </w:t>
      </w:r>
      <w:r w:rsidRPr="008C2EC0">
        <w:rPr>
          <w:rStyle w:val="StyleBoldUnderline"/>
          <w:rFonts w:asciiTheme="majorHAnsi" w:hAnsiTheme="majorHAnsi"/>
          <w:highlight w:val="cyan"/>
        </w:rPr>
        <w:t>it is unclear whether either side understands what kinds of actions would elicit a military, or even nuclear, response by the other party</w:t>
      </w:r>
      <w:r w:rsidRPr="008C2EC0">
        <w:rPr>
          <w:rFonts w:asciiTheme="majorHAnsi" w:hAnsiTheme="majorHAnsi"/>
          <w:sz w:val="16"/>
        </w:rPr>
        <w:t xml:space="preserve">. Furthermore, </w:t>
      </w:r>
      <w:r w:rsidRPr="008C2EC0">
        <w:rPr>
          <w:rStyle w:val="StyleBoldUnderline"/>
          <w:rFonts w:asciiTheme="majorHAnsi" w:hAnsiTheme="majorHAnsi"/>
          <w:highlight w:val="cyan"/>
        </w:rPr>
        <w:t>neither side seems to believe the other</w:t>
      </w:r>
      <w:r w:rsidRPr="008C2EC0">
        <w:rPr>
          <w:rStyle w:val="StyleBoldUnderline"/>
          <w:rFonts w:asciiTheme="majorHAnsi" w:hAnsiTheme="majorHAnsi"/>
        </w:rPr>
        <w:t xml:space="preserve">’s declared policies and intentions, suggesting that </w:t>
      </w:r>
      <w:r w:rsidRPr="008C2EC0">
        <w:rPr>
          <w:rStyle w:val="StyleBoldUnderline"/>
          <w:rFonts w:asciiTheme="majorHAnsi" w:hAnsiTheme="majorHAnsi"/>
          <w:highlight w:val="cyan"/>
        </w:rPr>
        <w:t>escalation management,</w:t>
      </w:r>
      <w:r w:rsidRPr="008C2EC0">
        <w:rPr>
          <w:rStyle w:val="StyleBoldUnderline"/>
          <w:rFonts w:asciiTheme="majorHAnsi" w:hAnsiTheme="majorHAnsi"/>
        </w:rPr>
        <w:t xml:space="preserve"> already a very uncertain endeavor, </w:t>
      </w:r>
      <w:r w:rsidRPr="008C2EC0">
        <w:rPr>
          <w:rStyle w:val="StyleBoldUnderline"/>
          <w:rFonts w:asciiTheme="majorHAnsi" w:hAnsiTheme="majorHAnsi"/>
          <w:highlight w:val="cyan"/>
        </w:rPr>
        <w:t>could be especially difficult in any conflict</w:t>
      </w:r>
      <w:r w:rsidRPr="008C2EC0">
        <w:rPr>
          <w:rFonts w:asciiTheme="majorHAnsi" w:hAnsiTheme="majorHAnsi"/>
          <w:sz w:val="16"/>
          <w:highlight w:val="cyan"/>
        </w:rPr>
        <w:t>.</w:t>
      </w:r>
      <w:r w:rsidRPr="008C2EC0">
        <w:rPr>
          <w:rFonts w:asciiTheme="majorHAnsi" w:hAnsiTheme="majorHAnsi"/>
          <w:sz w:val="16"/>
        </w:rPr>
        <w:t xml:space="preserve"> Moreover, </w:t>
      </w:r>
      <w:r w:rsidRPr="008C2EC0">
        <w:rPr>
          <w:rStyle w:val="StyleBoldUnderline"/>
          <w:rFonts w:asciiTheme="majorHAnsi" w:hAnsiTheme="majorHAnsi"/>
        </w:rPr>
        <w:t xml:space="preserve">the </w:t>
      </w:r>
      <w:r w:rsidRPr="008C2EC0">
        <w:rPr>
          <w:rStyle w:val="StyleBoldUnderline"/>
          <w:rFonts w:asciiTheme="majorHAnsi" w:hAnsiTheme="majorHAnsi"/>
          <w:highlight w:val="cyan"/>
        </w:rPr>
        <w:t>continued expansion</w:t>
      </w:r>
      <w:r w:rsidRPr="008C2EC0">
        <w:rPr>
          <w:rStyle w:val="StyleBoldUnderline"/>
          <w:rFonts w:asciiTheme="majorHAnsi" w:hAnsiTheme="majorHAnsi"/>
        </w:rPr>
        <w:t xml:space="preserve"> of the military relationship in space and cyberspace </w:t>
      </w:r>
      <w:r w:rsidRPr="008C2EC0">
        <w:rPr>
          <w:rStyle w:val="StyleBoldUnderline"/>
          <w:rFonts w:asciiTheme="majorHAnsi" w:hAnsiTheme="majorHAnsi"/>
          <w:highlight w:val="cyan"/>
        </w:rPr>
        <w:t>introduces additional exacerbating factors</w:t>
      </w:r>
      <w:r w:rsidRPr="008C2EC0">
        <w:rPr>
          <w:rFonts w:asciiTheme="majorHAnsi" w:hAnsiTheme="majorHAnsi"/>
          <w:sz w:val="16"/>
        </w:rPr>
        <w:t xml:space="preserve">. External nuclear factors. </w:t>
      </w:r>
      <w:r w:rsidRPr="008C2EC0">
        <w:rPr>
          <w:rStyle w:val="StyleBoldUnderline"/>
          <w:rFonts w:asciiTheme="majorHAnsi" w:hAnsiTheme="majorHAnsi"/>
        </w:rPr>
        <w:t xml:space="preserve">U.S.-China nuclear relations are complicated by the fact that </w:t>
      </w:r>
      <w:r w:rsidRPr="008C2EC0">
        <w:rPr>
          <w:rStyle w:val="StyleBoldUnderline"/>
          <w:rFonts w:asciiTheme="majorHAnsi" w:hAnsiTheme="majorHAnsi"/>
          <w:highlight w:val="cyan"/>
        </w:rPr>
        <w:t>both sides have nuclear relationships with other countries, and shifts related to one relationship can have dramatic effects on them</w:t>
      </w:r>
      <w:r w:rsidRPr="008C2EC0">
        <w:rPr>
          <w:rFonts w:asciiTheme="majorHAnsi" w:hAnsiTheme="majorHAnsi"/>
          <w:sz w:val="16"/>
        </w:rPr>
        <w:t xml:space="preserve"> all. For example, despite China’s focus on the United States when it comes to nuclear weapons, </w:t>
      </w:r>
      <w:r w:rsidRPr="008C2EC0">
        <w:rPr>
          <w:rStyle w:val="StyleBoldUnderline"/>
          <w:rFonts w:asciiTheme="majorHAnsi" w:hAnsiTheme="majorHAnsi"/>
        </w:rPr>
        <w:t xml:space="preserve">other states—especially </w:t>
      </w:r>
      <w:r w:rsidRPr="008C2EC0">
        <w:rPr>
          <w:rStyle w:val="StyleBoldUnderline"/>
          <w:rFonts w:asciiTheme="majorHAnsi" w:hAnsiTheme="majorHAnsi"/>
          <w:highlight w:val="cyan"/>
        </w:rPr>
        <w:t>Russia and India—pay close attention to China’s nuclear policies and capabilities and make adjustments accordingly, and vice versa.16 Therefore, China’s behavior on nuclear issues vis-à-vis the United States could have significant implications for its other strategic relationships</w:t>
      </w:r>
      <w:r w:rsidRPr="008C2EC0">
        <w:rPr>
          <w:rFonts w:asciiTheme="majorHAnsi" w:hAnsiTheme="majorHAnsi"/>
          <w:sz w:val="16"/>
        </w:rPr>
        <w:t xml:space="preserve">. For example, if China decided to augment its nuclear force in response to India, concerns would emerge in the United States. These concerns could contribute to friction in the U.S.-China relationship. Underlying Structural Tensions </w:t>
      </w:r>
      <w:r w:rsidRPr="008C2EC0">
        <w:rPr>
          <w:rFonts w:asciiTheme="majorHAnsi" w:hAnsiTheme="majorHAnsi"/>
          <w:sz w:val="12"/>
        </w:rPr>
        <w:t>¶</w:t>
      </w:r>
      <w:r w:rsidRPr="008C2EC0">
        <w:rPr>
          <w:rFonts w:asciiTheme="majorHAnsi" w:hAnsiTheme="majorHAnsi"/>
          <w:sz w:val="16"/>
        </w:rPr>
        <w:t xml:space="preserve"> Established and rising power. </w:t>
      </w:r>
      <w:r w:rsidRPr="008C2EC0">
        <w:rPr>
          <w:rStyle w:val="StyleBoldUnderline"/>
          <w:rFonts w:asciiTheme="majorHAnsi" w:hAnsiTheme="majorHAnsi"/>
        </w:rPr>
        <w:t>Beyond specific disputes and exacerbating factors, t</w:t>
      </w:r>
      <w:r w:rsidRPr="008C2EC0">
        <w:rPr>
          <w:rStyle w:val="StyleBoldUnderline"/>
          <w:rFonts w:asciiTheme="majorHAnsi" w:hAnsiTheme="majorHAnsi"/>
          <w:highlight w:val="cyan"/>
        </w:rPr>
        <w:t xml:space="preserve">ensions between the United States and China are likely to persist for the simple reason that a rising great power </w:t>
      </w:r>
      <w:r w:rsidRPr="008C2EC0">
        <w:rPr>
          <w:rStyle w:val="StyleBoldUnderline"/>
          <w:rFonts w:asciiTheme="majorHAnsi" w:hAnsiTheme="majorHAnsi"/>
        </w:rPr>
        <w:t xml:space="preserve">such as China </w:t>
      </w:r>
      <w:r w:rsidRPr="008C2EC0">
        <w:rPr>
          <w:rStyle w:val="StyleBoldUnderline"/>
          <w:rFonts w:asciiTheme="majorHAnsi" w:hAnsiTheme="majorHAnsi"/>
          <w:highlight w:val="cyan"/>
        </w:rPr>
        <w:t xml:space="preserve">is bound to cause friction as its expanding objectives and growing strength rub against the interests of </w:t>
      </w:r>
      <w:r w:rsidRPr="008C2EC0">
        <w:rPr>
          <w:rStyle w:val="StyleBoldUnderline"/>
          <w:rFonts w:asciiTheme="majorHAnsi" w:hAnsiTheme="majorHAnsi"/>
        </w:rPr>
        <w:t>other nations in its region, including</w:t>
      </w:r>
      <w:r w:rsidRPr="008C2EC0">
        <w:rPr>
          <w:rStyle w:val="StyleBoldUnderline"/>
          <w:rFonts w:asciiTheme="majorHAnsi" w:hAnsiTheme="majorHAnsi"/>
          <w:highlight w:val="cyan"/>
        </w:rPr>
        <w:t xml:space="preserve"> the long-established dominant power</w:t>
      </w:r>
      <w:r w:rsidRPr="008C2EC0">
        <w:rPr>
          <w:rStyle w:val="StyleBoldUnderline"/>
          <w:rFonts w:asciiTheme="majorHAnsi" w:hAnsiTheme="majorHAnsi"/>
        </w:rPr>
        <w:t>—the United States</w:t>
      </w:r>
      <w:r w:rsidRPr="008C2EC0">
        <w:rPr>
          <w:rFonts w:asciiTheme="majorHAnsi" w:hAnsiTheme="majorHAnsi"/>
          <w:sz w:val="16"/>
        </w:rPr>
        <w:t>. e study of international relations has long suggested that such “</w:t>
      </w:r>
      <w:r w:rsidRPr="008C2EC0">
        <w:rPr>
          <w:rStyle w:val="StyleBoldUnderline"/>
          <w:rFonts w:asciiTheme="majorHAnsi" w:hAnsiTheme="majorHAnsi"/>
          <w:highlight w:val="cyan"/>
        </w:rPr>
        <w:t>power transitions” are especially fraught with the danger of conflict for reasons having to do both with concrete calculations of power and wealth and with more ineffable factors of honor and pride</w:t>
      </w:r>
      <w:r w:rsidRPr="008C2EC0">
        <w:rPr>
          <w:rFonts w:asciiTheme="majorHAnsi" w:hAnsiTheme="majorHAnsi"/>
          <w:sz w:val="16"/>
        </w:rPr>
        <w:t xml:space="preserve">.17 Historically, a rising nation usually expects to be granted greater in uence and respect in accordance with its growing stature, but nations that already possess that in uence are generally reluctant to part with it, especially if they do not trust or share basic values with the rising state. us tensions can grow. </w:t>
      </w:r>
      <w:r w:rsidRPr="008C2EC0">
        <w:rPr>
          <w:rStyle w:val="StyleBoldUnderline"/>
          <w:rFonts w:asciiTheme="majorHAnsi" w:hAnsiTheme="majorHAnsi"/>
          <w:highlight w:val="cyan"/>
        </w:rPr>
        <w:t>The basic structural problems</w:t>
      </w:r>
      <w:r w:rsidRPr="008C2EC0">
        <w:rPr>
          <w:rStyle w:val="StyleBoldUnderline"/>
          <w:rFonts w:asciiTheme="majorHAnsi" w:hAnsiTheme="majorHAnsi"/>
        </w:rPr>
        <w:t xml:space="preserve"> of how China’s rise can be squared with the U.S. established position and the existing regional order Washington has underwritten </w:t>
      </w:r>
      <w:r w:rsidRPr="008C2EC0">
        <w:rPr>
          <w:rStyle w:val="StyleBoldUnderline"/>
          <w:rFonts w:asciiTheme="majorHAnsi" w:hAnsiTheme="majorHAnsi"/>
          <w:highlight w:val="cyan"/>
        </w:rPr>
        <w:t>are intensified by</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ideological tensions</w:t>
      </w:r>
      <w:r w:rsidRPr="008C2EC0">
        <w:rPr>
          <w:rStyle w:val="StyleBoldUnderline"/>
          <w:rFonts w:asciiTheme="majorHAnsi" w:hAnsiTheme="majorHAnsi"/>
        </w:rPr>
        <w:t xml:space="preserve"> between a global power structure established and overseen by liberal democratic powers and a rising power with an avowedly authoritarian government</w:t>
      </w:r>
      <w:r w:rsidRPr="008C2EC0">
        <w:rPr>
          <w:rFonts w:asciiTheme="majorHAnsi" w:hAnsiTheme="majorHAnsi"/>
          <w:sz w:val="16"/>
        </w:rPr>
        <w:t xml:space="preserve">. Again, </w:t>
      </w:r>
      <w:r w:rsidRPr="008C2EC0">
        <w:rPr>
          <w:rStyle w:val="StyleBoldUnderline"/>
          <w:rFonts w:asciiTheme="majorHAnsi" w:hAnsiTheme="majorHAnsi"/>
        </w:rPr>
        <w:t>such tensions do not need to lead to conflict and war, but they might.</w:t>
      </w:r>
      <w:r w:rsidRPr="008C2EC0">
        <w:rPr>
          <w:rFonts w:asciiTheme="majorHAnsi" w:hAnsiTheme="majorHAnsi"/>
          <w:sz w:val="16"/>
        </w:rPr>
        <w:t xml:space="preserve">  </w:t>
      </w:r>
      <w:r w:rsidRPr="008C2EC0">
        <w:rPr>
          <w:rFonts w:asciiTheme="majorHAnsi" w:hAnsiTheme="majorHAnsi"/>
          <w:sz w:val="12"/>
        </w:rPr>
        <w:t>¶</w:t>
      </w:r>
      <w:r w:rsidRPr="008C2EC0">
        <w:rPr>
          <w:rFonts w:asciiTheme="majorHAnsi" w:hAnsiTheme="majorHAnsi"/>
          <w:sz w:val="16"/>
        </w:rPr>
        <w:t xml:space="preserve"> Security dilemma. </w:t>
      </w:r>
      <w:r w:rsidRPr="008C2EC0">
        <w:rPr>
          <w:rStyle w:val="StyleBoldUnderline"/>
          <w:rFonts w:asciiTheme="majorHAnsi" w:hAnsiTheme="majorHAnsi"/>
        </w:rPr>
        <w:t xml:space="preserve">Within this broader dynamic, </w:t>
      </w:r>
      <w:r w:rsidRPr="008C2EC0">
        <w:rPr>
          <w:rStyle w:val="StyleBoldUnderline"/>
          <w:rFonts w:asciiTheme="majorHAnsi" w:hAnsiTheme="majorHAnsi"/>
          <w:highlight w:val="cyan"/>
        </w:rPr>
        <w:t>there is a real danger that the emerging structural dynamics between the United States and China are generating a classic security dilemma</w:t>
      </w:r>
      <w:r w:rsidRPr="008C2EC0">
        <w:rPr>
          <w:rFonts w:asciiTheme="majorHAnsi" w:hAnsiTheme="majorHAnsi"/>
          <w:sz w:val="16"/>
        </w:rPr>
        <w:t xml:space="preserve">, in which the actions taken by one side to increase its defensive strength are interpreted as hostile or threatening by the other side, thereby eliciting a defensive response that the rst side views as hostile or threatening, and so forth.18 Although it appears that </w:t>
      </w:r>
      <w:r w:rsidRPr="008C2EC0">
        <w:rPr>
          <w:rStyle w:val="StyleBoldUnderline"/>
          <w:rFonts w:asciiTheme="majorHAnsi" w:hAnsiTheme="majorHAnsi"/>
        </w:rPr>
        <w:t>this dynamic already exists in some respects in the arena of conventional military competition</w:t>
      </w:r>
      <w:r w:rsidRPr="008C2EC0">
        <w:rPr>
          <w:rFonts w:asciiTheme="majorHAnsi" w:hAnsiTheme="majorHAnsi"/>
          <w:sz w:val="16"/>
        </w:rPr>
        <w:t xml:space="preserve">—for example, China’s   onventional ballistic and cruise missile program, undertaken at least in part in response to im- proved U.S. conventional capabilities, is now leading to a countervailing U.S. response—such a dynamic has thus far had a limited e ect on U.S.-China nuclear dynamics. is is fortunate because </w:t>
      </w:r>
      <w:r w:rsidRPr="008C2EC0">
        <w:rPr>
          <w:rStyle w:val="StyleBoldUnderline"/>
          <w:rFonts w:asciiTheme="majorHAnsi" w:hAnsiTheme="majorHAnsi"/>
          <w:highlight w:val="cyan"/>
        </w:rPr>
        <w:t>a security dilemma in the nuclear realm would be destabilizing</w:t>
      </w:r>
      <w:r w:rsidRPr="008C2EC0">
        <w:rPr>
          <w:rStyle w:val="StyleBoldUnderline"/>
          <w:rFonts w:asciiTheme="majorHAnsi" w:hAnsiTheme="majorHAnsi"/>
        </w:rPr>
        <w:t xml:space="preserve">, intensify suspicions,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potentially </w:t>
      </w:r>
      <w:r w:rsidRPr="008C2EC0">
        <w:rPr>
          <w:rStyle w:val="StyleBoldUnderline"/>
          <w:rFonts w:asciiTheme="majorHAnsi" w:hAnsiTheme="majorHAnsi"/>
          <w:highlight w:val="cyan"/>
        </w:rPr>
        <w:t>raise the danger of conflict escalation</w:t>
      </w:r>
      <w:r w:rsidRPr="008C2EC0">
        <w:rPr>
          <w:rFonts w:asciiTheme="majorHAnsi" w:hAnsiTheme="majorHAnsi"/>
          <w:sz w:val="16"/>
        </w:rPr>
        <w:t xml:space="preserve">. </w:t>
      </w:r>
      <w:r w:rsidRPr="008C2EC0">
        <w:rPr>
          <w:rStyle w:val="StyleBoldUnderline"/>
          <w:rFonts w:asciiTheme="majorHAnsi" w:hAnsiTheme="majorHAnsi"/>
        </w:rPr>
        <w:t>The conditions do, however, exist for such a dynamic to develop: China’s significant missile buildup (conventional and nuclear), the gradual expansion of its nuclear force in the last decade, and its development of asymmetric capabilities—combined with Chinese concerns about the U.S. development of new ballistic missile defense (BMD) and conventional prompt global strike (CPGS) capabilities—provide the ingredients for a security dilemma in the strategic arena.</w:t>
      </w:r>
      <w:r w:rsidRPr="008C2EC0">
        <w:rPr>
          <w:rFonts w:asciiTheme="majorHAnsi" w:hAnsiTheme="majorHAnsi"/>
          <w:sz w:val="16"/>
        </w:rPr>
        <w:t xml:space="preserve">19 Several Chinese scholars already claim that the expansion of China’s nuclear missile force is designed to compensate for advanc- es in U.S. BMD, CPGS, and strategic strike capabilities.20 Meanwhile, some U.S. voices point to China’s expansion of its nuclear and missile forces as proof of hostile intent and the need for improved U.S. capabilities. </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The combination of these factors—the challenge of managing the transition of China into the role of a great power, the enduring sources of tension, and the potential for misunderstandings and miscalculation—does not mean that armed conflict is inevitable or even likely</w:t>
      </w:r>
      <w:r w:rsidRPr="008C2EC0">
        <w:rPr>
          <w:rFonts w:asciiTheme="majorHAnsi" w:hAnsiTheme="majorHAnsi"/>
          <w:sz w:val="16"/>
        </w:rPr>
        <w:t xml:space="preserve">. In fact, sev- eral economic and security factors may mitigate the possibility of a general con ict.21 </w:t>
      </w:r>
      <w:r w:rsidRPr="008C2EC0">
        <w:rPr>
          <w:rStyle w:val="StyleBoldUnderline"/>
          <w:rFonts w:asciiTheme="majorHAnsi" w:hAnsiTheme="majorHAnsi"/>
        </w:rPr>
        <w:t>But conflict remains possible</w:t>
      </w:r>
      <w:r w:rsidRPr="008C2EC0">
        <w:rPr>
          <w:rFonts w:asciiTheme="majorHAnsi" w:hAnsiTheme="majorHAnsi"/>
          <w:sz w:val="16"/>
        </w:rPr>
        <w:t xml:space="preserve">. </w:t>
      </w:r>
      <w:r w:rsidRPr="008C2EC0">
        <w:rPr>
          <w:rStyle w:val="StyleBoldUnderline"/>
          <w:rFonts w:asciiTheme="majorHAnsi" w:hAnsiTheme="majorHAnsi"/>
          <w:highlight w:val="cyan"/>
        </w:rPr>
        <w:t>Because such a conflict would be at the least tremendously disruptive and quite possibly enormously destructive—especially if it involved nuclear weapons—it is incumbent upon the United States and China to work to mitigate the probability and dangers of such a conflict breaking out</w:t>
      </w:r>
      <w:r w:rsidRPr="008C2EC0">
        <w:rPr>
          <w:rStyle w:val="StyleBoldUnderline"/>
          <w:rFonts w:asciiTheme="majorHAnsi" w:hAnsiTheme="majorHAnsi"/>
        </w:rPr>
        <w:t xml:space="preserve">. </w:t>
      </w:r>
    </w:p>
    <w:p w14:paraId="10EEFA32" w14:textId="77777777" w:rsidR="00E91F3A" w:rsidRPr="008C2EC0" w:rsidRDefault="00E91F3A" w:rsidP="00E91F3A">
      <w:pPr>
        <w:rPr>
          <w:rFonts w:asciiTheme="majorHAnsi" w:hAnsiTheme="majorHAnsi"/>
        </w:rPr>
      </w:pPr>
    </w:p>
    <w:p w14:paraId="3B00F973" w14:textId="77777777" w:rsidR="00E91F3A" w:rsidRPr="008C2EC0" w:rsidRDefault="00E91F3A" w:rsidP="00E91F3A">
      <w:pPr>
        <w:pStyle w:val="Heading3"/>
      </w:pPr>
      <w:r w:rsidRPr="008C2EC0">
        <w:t>China Nuclear Buildup Advantage</w:t>
      </w:r>
    </w:p>
    <w:p w14:paraId="2F6E8DD7" w14:textId="77777777" w:rsidR="00E91F3A" w:rsidRPr="008C2EC0" w:rsidRDefault="00E91F3A" w:rsidP="00E91F3A">
      <w:pPr>
        <w:pStyle w:val="Heading4"/>
      </w:pPr>
      <w:r w:rsidRPr="008C2EC0">
        <w:t xml:space="preserve">Chinese opacity feeds “China Threat” narratives and exacerbates tensions – understanding is key </w:t>
      </w:r>
    </w:p>
    <w:p w14:paraId="3F443B82"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RKS)</w:t>
      </w:r>
    </w:p>
    <w:p w14:paraId="37ABD23A" w14:textId="77777777" w:rsidR="00E91F3A" w:rsidRPr="008C2EC0" w:rsidRDefault="00E91F3A" w:rsidP="00E91F3A">
      <w:pPr>
        <w:rPr>
          <w:rStyle w:val="StyleBoldUnderline"/>
          <w:rFonts w:asciiTheme="majorHAnsi" w:hAnsiTheme="majorHAnsi"/>
        </w:rPr>
      </w:pPr>
      <w:r w:rsidRPr="008C2EC0">
        <w:rPr>
          <w:rFonts w:asciiTheme="majorHAnsi" w:hAnsiTheme="majorHAnsi"/>
        </w:rPr>
        <w:t xml:space="preserve">So what does all this have to do with arms control and Asian-Pacific security? Strategic arms are only one component of the overall picture, of course, and perhaps not the most important one at that. </w:t>
      </w:r>
      <w:r w:rsidRPr="008C2EC0">
        <w:rPr>
          <w:rStyle w:val="StyleBoldUnderline"/>
          <w:rFonts w:asciiTheme="majorHAnsi" w:hAnsiTheme="majorHAnsi"/>
        </w:rPr>
        <w:t>Distrust exists along multiple axes</w:t>
      </w:r>
      <w:r w:rsidRPr="008C2EC0">
        <w:rPr>
          <w:rFonts w:asciiTheme="majorHAnsi" w:hAnsiTheme="majorHAnsi"/>
        </w:rPr>
        <w:t xml:space="preserve">. But </w:t>
      </w:r>
      <w:r w:rsidRPr="008C2EC0">
        <w:rPr>
          <w:rStyle w:val="StyleBoldUnderline"/>
          <w:rFonts w:asciiTheme="majorHAnsi" w:hAnsiTheme="majorHAnsi"/>
        </w:rPr>
        <w:t>strategic arms issues are an important component</w:t>
      </w:r>
      <w:r w:rsidRPr="008C2EC0">
        <w:rPr>
          <w:rFonts w:asciiTheme="majorHAnsi" w:hAnsiTheme="majorHAnsi"/>
        </w:rPr>
        <w:t xml:space="preserve">. </w:t>
      </w:r>
      <w:r w:rsidRPr="008C2EC0">
        <w:rPr>
          <w:rStyle w:val="StyleBoldUnderline"/>
          <w:rFonts w:asciiTheme="majorHAnsi" w:hAnsiTheme="majorHAnsi"/>
          <w:highlight w:val="cyan"/>
        </w:rPr>
        <w:t>The PRC’s continuing opacity</w:t>
      </w:r>
      <w:r w:rsidRPr="008C2EC0">
        <w:rPr>
          <w:rStyle w:val="StyleBoldUnderline"/>
          <w:rFonts w:asciiTheme="majorHAnsi" w:hAnsiTheme="majorHAnsi"/>
        </w:rPr>
        <w:t xml:space="preserve"> on such matters – </w:t>
      </w:r>
      <w:r w:rsidRPr="008C2EC0">
        <w:rPr>
          <w:rStyle w:val="StyleBoldUnderline"/>
          <w:rFonts w:asciiTheme="majorHAnsi" w:hAnsiTheme="majorHAnsi"/>
          <w:highlight w:val="cyan"/>
        </w:rPr>
        <w:t>coupled with its ongoing status of the only</w:t>
      </w:r>
      <w:r w:rsidRPr="008C2EC0">
        <w:rPr>
          <w:rStyle w:val="StyleBoldUnderline"/>
          <w:rFonts w:asciiTheme="majorHAnsi" w:hAnsiTheme="majorHAnsi"/>
        </w:rPr>
        <w:t xml:space="preserve"> Nuclear Nonproliferation Treaty (</w:t>
      </w:r>
      <w:r w:rsidRPr="008C2EC0">
        <w:rPr>
          <w:rStyle w:val="StyleBoldUnderline"/>
          <w:rFonts w:asciiTheme="majorHAnsi" w:hAnsiTheme="majorHAnsi"/>
          <w:highlight w:val="cyan"/>
        </w:rPr>
        <w:t>NPT) nuclear weapons state to be building up its nuclear arsenal – plays into contemporary “China Threat” narratives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contributes to perceptions that Beijing’s ultimate intentions are to be feared, and helps make the PRC seem like an adversary power</w:t>
      </w:r>
      <w:r w:rsidRPr="008C2EC0">
        <w:rPr>
          <w:rStyle w:val="StyleBoldUnderline"/>
          <w:rFonts w:asciiTheme="majorHAnsi" w:hAnsiTheme="majorHAnsi"/>
        </w:rPr>
        <w:t xml:space="preserve"> against which Pentagon planners will need to plan, to maintain and posture perhaps otherwise unnecessary forces, and to develop ever more sharply pointed competitive strategies. </w:t>
      </w:r>
      <w:r w:rsidRPr="008C2EC0">
        <w:rPr>
          <w:rStyle w:val="StyleBoldUnderline"/>
          <w:rFonts w:asciiTheme="majorHAnsi" w:hAnsiTheme="majorHAnsi"/>
          <w:highlight w:val="cyan"/>
        </w:rPr>
        <w:t>There may have been a time when opacity served China’s interest, but</w:t>
      </w:r>
      <w:r w:rsidRPr="008C2EC0">
        <w:rPr>
          <w:rFonts w:asciiTheme="majorHAnsi" w:hAnsiTheme="majorHAnsi"/>
        </w:rPr>
        <w:t xml:space="preserve"> to my eye – at least provided that the PRC’s ultimate aims vis-à-vis its neighbors and the United States are indeed benign, as officials in Beijing insist – </w:t>
      </w:r>
      <w:r w:rsidRPr="008C2EC0">
        <w:rPr>
          <w:rStyle w:val="StyleBoldUnderline"/>
          <w:rFonts w:asciiTheme="majorHAnsi" w:hAnsiTheme="majorHAnsi"/>
          <w:highlight w:val="cyan"/>
        </w:rPr>
        <w:t>this secretiveness is becoming counterproductive, even dangerous.</w:t>
      </w:r>
    </w:p>
    <w:p w14:paraId="55ACD967" w14:textId="77777777" w:rsidR="00E91F3A" w:rsidRPr="008C2EC0" w:rsidRDefault="00E91F3A" w:rsidP="00E91F3A">
      <w:pPr>
        <w:rPr>
          <w:rFonts w:asciiTheme="majorHAnsi" w:hAnsiTheme="majorHAnsi"/>
        </w:rPr>
      </w:pPr>
    </w:p>
    <w:p w14:paraId="631D388E" w14:textId="77777777" w:rsidR="00E91F3A" w:rsidRPr="008C2EC0" w:rsidRDefault="00E91F3A" w:rsidP="00791E47">
      <w:pPr>
        <w:pStyle w:val="Heading4"/>
      </w:pPr>
      <w:r w:rsidRPr="008C2EC0">
        <w:t>Lack of knowledge of Chinese nuclear capability leads to worst case scenario planning and arms races</w:t>
      </w:r>
    </w:p>
    <w:p w14:paraId="730F8E41"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RKS)</w:t>
      </w:r>
    </w:p>
    <w:p w14:paraId="36D13851"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Uncertainty</w:t>
      </w:r>
      <w:r w:rsidRPr="008C2EC0">
        <w:rPr>
          <w:rFonts w:asciiTheme="majorHAnsi" w:hAnsiTheme="majorHAnsi"/>
          <w:sz w:val="16"/>
        </w:rPr>
        <w:t xml:space="preserve">, however, also </w:t>
      </w:r>
      <w:r w:rsidRPr="008C2EC0">
        <w:rPr>
          <w:rStyle w:val="StyleBoldUnderline"/>
          <w:rFonts w:asciiTheme="majorHAnsi" w:hAnsiTheme="majorHAnsi"/>
          <w:highlight w:val="cyan"/>
        </w:rPr>
        <w:t>has costs</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 particularly if a profound lack of knowledge about a party’s broad strategic intentions and/or the basic size and capability of its strategic force leads the other party to assume the worst and plan accordingl</w:t>
      </w:r>
      <w:r w:rsidRPr="008C2EC0">
        <w:rPr>
          <w:rStyle w:val="StyleBoldUnderline"/>
          <w:rFonts w:asciiTheme="majorHAnsi" w:hAnsiTheme="majorHAnsi"/>
        </w:rPr>
        <w:t>y.</w:t>
      </w:r>
      <w:r w:rsidRPr="008C2EC0">
        <w:rPr>
          <w:rFonts w:asciiTheme="majorHAnsi" w:hAnsiTheme="majorHAnsi"/>
          <w:sz w:val="16"/>
        </w:rPr>
        <w:t xml:space="preserve"> In a now obscure but nonetheless interesting book published in 1965, Martin McGuire tried to use economic models to understand the role of information, secrecy, and uncertainty in strategic arms race behavior.19 His book contains a number of interesting ideas, but one important observation is that </w:t>
      </w:r>
      <w:r w:rsidRPr="008C2EC0">
        <w:rPr>
          <w:rStyle w:val="StyleBoldUnderline"/>
          <w:rFonts w:asciiTheme="majorHAnsi" w:hAnsiTheme="majorHAnsi"/>
          <w:highlight w:val="cyan"/>
        </w:rPr>
        <w:t>significant uncertainty</w:t>
      </w:r>
      <w:r w:rsidRPr="008C2EC0">
        <w:rPr>
          <w:rStyle w:val="StyleBoldUnderline"/>
          <w:rFonts w:asciiTheme="majorHAnsi" w:hAnsiTheme="majorHAnsi"/>
        </w:rPr>
        <w:t xml:space="preserve"> – or uncertainty that can be overcome only at an exorbitant cost – </w:t>
      </w:r>
      <w:r w:rsidRPr="008C2EC0">
        <w:rPr>
          <w:rStyle w:val="StyleBoldUnderline"/>
          <w:rFonts w:asciiTheme="majorHAnsi" w:hAnsiTheme="majorHAnsi"/>
          <w:highlight w:val="cyan"/>
        </w:rPr>
        <w:t>may tend to drive a party toward “greater numbers of missiles, or greater yields, or accuracies, and so on, to compensate for one’s ignorance</w:t>
      </w:r>
      <w:r w:rsidRPr="008C2EC0">
        <w:rPr>
          <w:rStyle w:val="StyleBoldUnderline"/>
          <w:rFonts w:asciiTheme="majorHAnsi" w:hAnsiTheme="majorHAnsi"/>
        </w:rPr>
        <w:t>.</w:t>
      </w:r>
      <w:r w:rsidRPr="008C2EC0">
        <w:rPr>
          <w:rFonts w:asciiTheme="majorHAnsi" w:hAnsiTheme="majorHAnsi"/>
          <w:sz w:val="16"/>
        </w:rPr>
        <w:t xml:space="preserve">”20 </w:t>
      </w:r>
      <w:r w:rsidRPr="008C2EC0">
        <w:rPr>
          <w:rStyle w:val="StyleBoldUnderline"/>
          <w:rFonts w:asciiTheme="majorHAnsi" w:hAnsiTheme="majorHAnsi"/>
          <w:highlight w:val="cyan"/>
        </w:rPr>
        <w:t>A great level of uncertainty</w:t>
      </w:r>
      <w:r w:rsidRPr="008C2EC0">
        <w:rPr>
          <w:rStyle w:val="StyleBoldUnderline"/>
          <w:rFonts w:asciiTheme="majorHAnsi" w:hAnsiTheme="majorHAnsi"/>
        </w:rPr>
        <w:t xml:space="preserve">, in other words, </w:t>
      </w:r>
      <w:r w:rsidRPr="008C2EC0">
        <w:rPr>
          <w:rStyle w:val="StyleBoldUnderline"/>
          <w:rFonts w:asciiTheme="majorHAnsi" w:hAnsiTheme="majorHAnsi"/>
          <w:highlight w:val="cyan"/>
        </w:rPr>
        <w:t>can exacerbate arms racing,</w:t>
      </w:r>
      <w:r w:rsidRPr="008C2EC0">
        <w:rPr>
          <w:rStyle w:val="StyleBoldUnderline"/>
          <w:rFonts w:asciiTheme="majorHAnsi" w:hAnsiTheme="majorHAnsi"/>
        </w:rPr>
        <w:t xml:space="preserve"> because parties facing uncertainty have, in effect, higher incentives to adopt behavior that “hedges” aggressively against worst-case scenarios.</w:t>
      </w:r>
      <w:r w:rsidRPr="008C2EC0">
        <w:rPr>
          <w:rFonts w:asciiTheme="majorHAnsi" w:hAnsiTheme="majorHAnsi"/>
          <w:sz w:val="16"/>
        </w:rPr>
        <w:t xml:space="preserve"> This is an important insight. I would add, however, that this presents not just a force-planning problem, but also an operational and indeed a crisis-stability challenge. </w:t>
      </w:r>
      <w:r w:rsidRPr="008C2EC0">
        <w:rPr>
          <w:rStyle w:val="StyleBoldUnderline"/>
          <w:rFonts w:asciiTheme="majorHAnsi" w:hAnsiTheme="majorHAnsi"/>
          <w:highlight w:val="cyan"/>
        </w:rPr>
        <w:t>Uncertainties about the other party’s capabilities and intentions can also encourage assumptions about an adversary’s likely behavior that exacerbate instability in a crisis</w:t>
      </w:r>
      <w:r w:rsidRPr="008C2EC0">
        <w:rPr>
          <w:rStyle w:val="StyleBoldUnderline"/>
          <w:rFonts w:asciiTheme="majorHAnsi" w:hAnsiTheme="majorHAnsi"/>
        </w:rPr>
        <w:t>.</w:t>
      </w:r>
      <w:r w:rsidRPr="008C2EC0">
        <w:rPr>
          <w:rFonts w:asciiTheme="majorHAnsi" w:hAnsiTheme="majorHAnsi"/>
          <w:sz w:val="16"/>
        </w:rPr>
        <w:t xml:space="preserve"> Politico-psychological context naturally helps color what decision-makers will tend to conclude – or feel that they have to conclude out of prudence, for fear of being badly surprised – on the basis of incomplete or ambiguous information. </w:t>
      </w:r>
      <w:r w:rsidRPr="008C2EC0">
        <w:rPr>
          <w:rStyle w:val="StyleBoldUnderline"/>
          <w:rFonts w:asciiTheme="majorHAnsi" w:hAnsiTheme="majorHAnsi"/>
          <w:highlight w:val="cyan"/>
        </w:rPr>
        <w:t>By encouraging worstcase assumptions, strategic uncertainty can tend to push parties toward postures and behavioral choices that will be destabilizing in a crisi</w:t>
      </w:r>
      <w:r w:rsidRPr="008C2EC0">
        <w:rPr>
          <w:rStyle w:val="StyleBoldUnderline"/>
          <w:rFonts w:asciiTheme="majorHAnsi" w:hAnsiTheme="majorHAnsi"/>
        </w:rPr>
        <w:t>s</w:t>
      </w:r>
      <w:r w:rsidRPr="008C2EC0">
        <w:rPr>
          <w:rFonts w:asciiTheme="majorHAnsi" w:hAnsiTheme="majorHAnsi"/>
          <w:sz w:val="16"/>
        </w:rPr>
        <w:t xml:space="preserve">.21 It is </w:t>
      </w:r>
      <w:r w:rsidRPr="008C2EC0">
        <w:rPr>
          <w:rStyle w:val="StyleBoldUnderline"/>
          <w:rFonts w:asciiTheme="majorHAnsi" w:hAnsiTheme="majorHAnsi"/>
        </w:rPr>
        <w:t>these costs that I see as being particularly dangerous in the Sino-American</w:t>
      </w:r>
      <w:r w:rsidRPr="008C2EC0">
        <w:rPr>
          <w:rStyle w:val="StyleBoldUnderline"/>
          <w:rFonts w:asciiTheme="majorHAnsi" w:hAnsiTheme="majorHAnsi"/>
          <w:sz w:val="12"/>
        </w:rPr>
        <w:t>¶</w:t>
      </w:r>
      <w:r w:rsidRPr="008C2EC0">
        <w:rPr>
          <w:rStyle w:val="StyleBoldUnderline"/>
          <w:rFonts w:asciiTheme="majorHAnsi" w:hAnsiTheme="majorHAnsi"/>
        </w:rPr>
        <w:t xml:space="preserve"> context, because </w:t>
      </w:r>
      <w:r w:rsidRPr="008C2EC0">
        <w:rPr>
          <w:rStyle w:val="StyleBoldUnderline"/>
          <w:rFonts w:asciiTheme="majorHAnsi" w:hAnsiTheme="majorHAnsi"/>
          <w:highlight w:val="cyan"/>
        </w:rPr>
        <w:t>Beijing’s strategic secretiveness has contributed to making it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increasingly easy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for</w:t>
      </w:r>
      <w:r w:rsidRPr="008C2EC0">
        <w:rPr>
          <w:rStyle w:val="StyleBoldUnderline"/>
          <w:rFonts w:asciiTheme="majorHAnsi" w:hAnsiTheme="majorHAnsi"/>
        </w:rPr>
        <w:t xml:space="preserve"> Americans, and </w:t>
      </w:r>
      <w:r w:rsidRPr="008C2EC0">
        <w:rPr>
          <w:rStyle w:val="StyleBoldUnderline"/>
          <w:rFonts w:asciiTheme="majorHAnsi" w:hAnsiTheme="majorHAnsi"/>
          <w:highlight w:val="cyan"/>
        </w:rPr>
        <w:t>China’s own neighbors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assume the worst about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PRC’s strategic planning and the intentions such planning supports</w:t>
      </w:r>
      <w:r w:rsidRPr="008C2EC0">
        <w:rPr>
          <w:rStyle w:val="StyleBoldUnderline"/>
          <w:rFonts w:asciiTheme="majorHAnsi" w:hAnsiTheme="majorHAnsi"/>
        </w:rPr>
        <w:t>.</w:t>
      </w:r>
      <w:r w:rsidRPr="008C2EC0">
        <w:rPr>
          <w:rFonts w:asciiTheme="majorHAnsi" w:hAnsiTheme="majorHAnsi"/>
          <w:sz w:val="16"/>
        </w:rPr>
        <w:t xml:space="preserve"> If indeed the</w:t>
      </w:r>
      <w:r w:rsidRPr="008C2EC0">
        <w:rPr>
          <w:rFonts w:asciiTheme="majorHAnsi" w:hAnsiTheme="majorHAnsi"/>
          <w:sz w:val="12"/>
        </w:rPr>
        <w:t>¶</w:t>
      </w:r>
      <w:r w:rsidRPr="008C2EC0">
        <w:rPr>
          <w:rFonts w:asciiTheme="majorHAnsi" w:hAnsiTheme="majorHAnsi"/>
          <w:sz w:val="16"/>
        </w:rPr>
        <w:t xml:space="preserve"> PRC’s intentions are what other states would consider malign – such as if “harmonious</w:t>
      </w:r>
      <w:r w:rsidRPr="008C2EC0">
        <w:rPr>
          <w:rFonts w:asciiTheme="majorHAnsi" w:hAnsiTheme="majorHAnsi"/>
          <w:sz w:val="12"/>
        </w:rPr>
        <w:t>¶</w:t>
      </w:r>
      <w:r w:rsidRPr="008C2EC0">
        <w:rPr>
          <w:rFonts w:asciiTheme="majorHAnsi" w:hAnsiTheme="majorHAnsi"/>
          <w:sz w:val="16"/>
        </w:rPr>
        <w:t xml:space="preserve"> world” thinking really is, as so many prominent Chinese scholars have suggested, an</w:t>
      </w:r>
      <w:r w:rsidRPr="008C2EC0">
        <w:rPr>
          <w:rFonts w:asciiTheme="majorHAnsi" w:hAnsiTheme="majorHAnsi"/>
          <w:sz w:val="12"/>
        </w:rPr>
        <w:t>¶</w:t>
      </w:r>
      <w:r w:rsidRPr="008C2EC0">
        <w:rPr>
          <w:rFonts w:asciiTheme="majorHAnsi" w:hAnsiTheme="majorHAnsi"/>
          <w:sz w:val="16"/>
        </w:rPr>
        <w:t xml:space="preserve"> effort to replicate on the regional or global stage some analogue to the coercive</w:t>
      </w:r>
      <w:r w:rsidRPr="008C2EC0">
        <w:rPr>
          <w:rFonts w:asciiTheme="majorHAnsi" w:hAnsiTheme="majorHAnsi"/>
          <w:sz w:val="12"/>
        </w:rPr>
        <w:t>¶</w:t>
      </w:r>
      <w:r w:rsidRPr="008C2EC0">
        <w:rPr>
          <w:rFonts w:asciiTheme="majorHAnsi" w:hAnsiTheme="majorHAnsi"/>
          <w:sz w:val="16"/>
        </w:rPr>
        <w:t xml:space="preserve"> “harmony” one sees in PRC domestic society – perhaps strategic opacity really is</w:t>
      </w:r>
      <w:r w:rsidRPr="008C2EC0">
        <w:rPr>
          <w:rFonts w:asciiTheme="majorHAnsi" w:hAnsiTheme="majorHAnsi"/>
          <w:sz w:val="12"/>
        </w:rPr>
        <w:t>¶</w:t>
      </w:r>
      <w:r w:rsidRPr="008C2EC0">
        <w:rPr>
          <w:rFonts w:asciiTheme="majorHAnsi" w:hAnsiTheme="majorHAnsi"/>
          <w:sz w:val="16"/>
        </w:rPr>
        <w:t xml:space="preserve"> necessary. (Having others tend to assume the worst is presumably better than proving it</w:t>
      </w:r>
      <w:r w:rsidRPr="008C2EC0">
        <w:rPr>
          <w:rFonts w:asciiTheme="majorHAnsi" w:hAnsiTheme="majorHAnsi"/>
          <w:sz w:val="12"/>
        </w:rPr>
        <w:t>¶</w:t>
      </w:r>
      <w:r w:rsidRPr="008C2EC0">
        <w:rPr>
          <w:rFonts w:asciiTheme="majorHAnsi" w:hAnsiTheme="majorHAnsi"/>
          <w:sz w:val="16"/>
        </w:rPr>
        <w:t xml:space="preserve"> to them.) If that really is the case, however, </w:t>
      </w:r>
      <w:r w:rsidRPr="008C2EC0">
        <w:rPr>
          <w:rStyle w:val="StyleBoldUnderline"/>
          <w:rFonts w:asciiTheme="majorHAnsi" w:hAnsiTheme="majorHAnsi"/>
        </w:rPr>
        <w:t>opacity will likely be of only limited utility,</w:t>
      </w:r>
      <w:r w:rsidRPr="008C2EC0">
        <w:rPr>
          <w:rStyle w:val="StyleBoldUnderline"/>
          <w:rFonts w:asciiTheme="majorHAnsi" w:hAnsiTheme="majorHAnsi"/>
          <w:sz w:val="12"/>
        </w:rPr>
        <w:t>¶</w:t>
      </w:r>
      <w:r w:rsidRPr="008C2EC0">
        <w:rPr>
          <w:rStyle w:val="StyleBoldUnderline"/>
          <w:rFonts w:asciiTheme="majorHAnsi" w:hAnsiTheme="majorHAnsi"/>
        </w:rPr>
        <w:t xml:space="preserve"> and the PRC should not be surprised if more and more members of the international</w:t>
      </w:r>
      <w:r w:rsidRPr="008C2EC0">
        <w:rPr>
          <w:rStyle w:val="StyleBoldUnderline"/>
          <w:rFonts w:asciiTheme="majorHAnsi" w:hAnsiTheme="majorHAnsi"/>
          <w:sz w:val="12"/>
        </w:rPr>
        <w:t>¶</w:t>
      </w:r>
      <w:r w:rsidRPr="008C2EC0">
        <w:rPr>
          <w:rStyle w:val="StyleBoldUnderline"/>
          <w:rFonts w:asciiTheme="majorHAnsi" w:hAnsiTheme="majorHAnsi"/>
        </w:rPr>
        <w:t xml:space="preserve"> community draw dark conclusions and act accordingly anyway.</w:t>
      </w:r>
    </w:p>
    <w:p w14:paraId="136A5A10" w14:textId="77777777" w:rsidR="00E91F3A" w:rsidRPr="008C2EC0" w:rsidRDefault="00E91F3A" w:rsidP="00E91F3A">
      <w:pPr>
        <w:rPr>
          <w:rFonts w:asciiTheme="majorHAnsi" w:hAnsiTheme="majorHAnsi"/>
        </w:rPr>
      </w:pPr>
    </w:p>
    <w:p w14:paraId="189B2C45" w14:textId="77777777" w:rsidR="00E91F3A" w:rsidRPr="008C2EC0" w:rsidRDefault="00E91F3A" w:rsidP="00E91F3A">
      <w:pPr>
        <w:pStyle w:val="Heading4"/>
      </w:pPr>
      <w:r w:rsidRPr="008C2EC0">
        <w:t>Continued Chinese nuclear modernization and the collapse of US hedging lead to Japanese nuclearization</w:t>
      </w:r>
    </w:p>
    <w:p w14:paraId="13FE12FC" w14:textId="77777777" w:rsidR="00E91F3A" w:rsidRPr="008C2EC0" w:rsidRDefault="00E91F3A" w:rsidP="00E91F3A">
      <w:pPr>
        <w:widowControl w:val="0"/>
        <w:autoSpaceDE w:val="0"/>
        <w:autoSpaceDN w:val="0"/>
        <w:adjustRightInd w:val="0"/>
        <w:rPr>
          <w:rStyle w:val="StyleStyleBold12pt"/>
          <w:rFonts w:asciiTheme="majorHAnsi" w:hAnsiTheme="majorHAnsi"/>
        </w:rPr>
      </w:pPr>
      <w:r w:rsidRPr="008C2EC0">
        <w:rPr>
          <w:rStyle w:val="StyleStyleBold12pt"/>
          <w:rFonts w:asciiTheme="majorHAnsi" w:hAnsiTheme="majorHAnsi"/>
        </w:rPr>
        <w:t>Samuels and Schoff, 2015</w:t>
      </w:r>
    </w:p>
    <w:p w14:paraId="152AFEB4" w14:textId="77777777" w:rsidR="00E91F3A" w:rsidRPr="008C2EC0" w:rsidRDefault="00E91F3A" w:rsidP="00E91F3A">
      <w:pPr>
        <w:widowControl w:val="0"/>
        <w:autoSpaceDE w:val="0"/>
        <w:autoSpaceDN w:val="0"/>
        <w:adjustRightInd w:val="0"/>
        <w:rPr>
          <w:rFonts w:asciiTheme="majorHAnsi" w:hAnsiTheme="majorHAnsi" w:cs="Cambria Math"/>
          <w:szCs w:val="22"/>
        </w:rPr>
      </w:pPr>
      <w:r w:rsidRPr="008C2EC0">
        <w:rPr>
          <w:rFonts w:asciiTheme="majorHAnsi" w:hAnsiTheme="majorHAnsi" w:cs="Cambria Math"/>
          <w:szCs w:val="22"/>
        </w:rPr>
        <w:t>(Richard J. Samuels, Ford International Professor of Political Science and Director of the Center for International Studies at the Massachusetts Institute of Technology,  and James L. Schoff, a Senior Associate in the Asia Program at the Carnegie Endowment for International Peace, "Japan's Nuclear Hedge: Beyond “Allergy” and Breakout", Political Science Quarterly, Volume 130, Issue 3, Fall 2015, Wiley Online Library, Accessed 7/2/16, JL @ RKS)</w:t>
      </w:r>
    </w:p>
    <w:p w14:paraId="2D79F8DD" w14:textId="77777777" w:rsidR="00E91F3A" w:rsidRPr="008C2EC0" w:rsidRDefault="00E91F3A" w:rsidP="00E91F3A">
      <w:pPr>
        <w:rPr>
          <w:rFonts w:asciiTheme="majorHAnsi" w:hAnsiTheme="majorHAnsi"/>
        </w:rPr>
      </w:pPr>
      <w:r w:rsidRPr="008C2EC0">
        <w:rPr>
          <w:rStyle w:val="StyleBoldUnderline"/>
          <w:rFonts w:asciiTheme="majorHAnsi" w:hAnsiTheme="majorHAnsi"/>
        </w:rPr>
        <w:t>Despite shifting threat perceptions among Japanese policymakers, Tokyo’s level of confidence in U.S. security guarantees remains high as a result of the Obama administration’s emphasis on diplomatic and military investments in Asia</w:t>
      </w:r>
      <w:r w:rsidRPr="008C2EC0">
        <w:rPr>
          <w:rFonts w:asciiTheme="majorHAnsi" w:hAnsiTheme="majorHAnsi"/>
        </w:rPr>
        <w:t xml:space="preserve">, </w:t>
      </w:r>
      <w:r w:rsidRPr="008C2EC0">
        <w:rPr>
          <w:rStyle w:val="StyleBoldUnderline"/>
          <w:rFonts w:asciiTheme="majorHAnsi" w:hAnsiTheme="majorHAnsi"/>
        </w:rPr>
        <w:t>Washington’s bipartisan emphasis on the importance of alliances, and robust U.S. support for Japan during the tsunami and nuclear disaster</w:t>
      </w:r>
      <w:r w:rsidRPr="008C2EC0">
        <w:rPr>
          <w:rFonts w:asciiTheme="majorHAnsi" w:hAnsiTheme="majorHAnsi"/>
        </w:rPr>
        <w:t xml:space="preserve"> in 2011. In the medium term, </w:t>
      </w:r>
      <w:r w:rsidRPr="008C2EC0">
        <w:rPr>
          <w:rStyle w:val="StyleBoldUnderline"/>
          <w:rFonts w:asciiTheme="majorHAnsi" w:hAnsiTheme="majorHAnsi"/>
          <w:highlight w:val="cyan"/>
        </w:rPr>
        <w:t>however, Japanese strategists are closely watching the U.S. re-sponse to Sino-Japanese confrontation in the East China Sea over the Senkaku</w:t>
      </w:r>
      <w:r w:rsidRPr="008C2EC0">
        <w:rPr>
          <w:rFonts w:asciiTheme="majorHAnsi" w:hAnsiTheme="majorHAnsi"/>
        </w:rPr>
        <w:t xml:space="preserve">/Diaoyu </w:t>
      </w:r>
      <w:r w:rsidRPr="008C2EC0">
        <w:rPr>
          <w:rStyle w:val="StyleBoldUnderline"/>
          <w:rFonts w:asciiTheme="majorHAnsi" w:hAnsiTheme="majorHAnsi"/>
          <w:highlight w:val="cyan"/>
        </w:rPr>
        <w:t>Islands</w:t>
      </w:r>
      <w:r w:rsidRPr="008C2EC0">
        <w:rPr>
          <w:rFonts w:asciiTheme="majorHAnsi" w:hAnsiTheme="majorHAnsi"/>
        </w:rPr>
        <w:t xml:space="preserve">. For many, </w:t>
      </w:r>
      <w:r w:rsidRPr="008C2EC0">
        <w:rPr>
          <w:rStyle w:val="StyleBoldUnderline"/>
          <w:rFonts w:asciiTheme="majorHAnsi" w:hAnsiTheme="majorHAnsi"/>
        </w:rPr>
        <w:t>this is a</w:t>
      </w:r>
      <w:r w:rsidRPr="008C2EC0">
        <w:rPr>
          <w:rFonts w:asciiTheme="majorHAnsi" w:hAnsiTheme="majorHAnsi"/>
        </w:rPr>
        <w:t xml:space="preserve"> representative or </w:t>
      </w:r>
      <w:r w:rsidRPr="008C2EC0">
        <w:rPr>
          <w:rStyle w:val="StyleBoldUnderline"/>
          <w:rFonts w:asciiTheme="majorHAnsi" w:hAnsiTheme="majorHAnsi"/>
        </w:rPr>
        <w:t>test case of the United States’ capacity and determination to deter Chinese aggres-sion</w:t>
      </w:r>
      <w:r w:rsidRPr="008C2EC0">
        <w:rPr>
          <w:rFonts w:asciiTheme="majorHAnsi" w:hAnsiTheme="majorHAnsi"/>
        </w:rPr>
        <w:t xml:space="preserve">.73 </w:t>
      </w:r>
      <w:r w:rsidRPr="008C2EC0">
        <w:rPr>
          <w:rStyle w:val="StyleBoldUnderline"/>
          <w:rFonts w:asciiTheme="majorHAnsi" w:hAnsiTheme="majorHAnsi"/>
        </w:rPr>
        <w:t xml:space="preserve">Moreover, </w:t>
      </w:r>
      <w:r w:rsidRPr="008C2EC0">
        <w:rPr>
          <w:rStyle w:val="StyleBoldUnderline"/>
          <w:rFonts w:asciiTheme="majorHAnsi" w:hAnsiTheme="majorHAnsi"/>
          <w:highlight w:val="cyan"/>
        </w:rPr>
        <w:t>a nearly 20 percent drop in U.S. defense spending</w:t>
      </w:r>
      <w:r w:rsidRPr="008C2EC0">
        <w:rPr>
          <w:rFonts w:asciiTheme="majorHAnsi" w:hAnsiTheme="majorHAnsi"/>
          <w:highlight w:val="cyan"/>
        </w:rPr>
        <w:t xml:space="preserve"> </w:t>
      </w:r>
      <w:r w:rsidRPr="008C2EC0">
        <w:rPr>
          <w:rFonts w:asciiTheme="majorHAnsi" w:hAnsiTheme="majorHAnsi"/>
        </w:rPr>
        <w:t xml:space="preserve">from 2010 to 2015 </w:t>
      </w:r>
      <w:r w:rsidRPr="008C2EC0">
        <w:rPr>
          <w:rStyle w:val="StyleBoldUnderline"/>
          <w:rFonts w:asciiTheme="majorHAnsi" w:hAnsiTheme="majorHAnsi"/>
          <w:highlight w:val="cyan"/>
        </w:rPr>
        <w:t xml:space="preserve">and congressional resistance to funding base realign-ment plans in the Asia -Pacific raise doubts for some in Japan about U.S. staying power </w:t>
      </w:r>
      <w:r w:rsidRPr="008C2EC0">
        <w:rPr>
          <w:rStyle w:val="StyleBoldUnderline"/>
          <w:rFonts w:asciiTheme="majorHAnsi" w:hAnsiTheme="majorHAnsi"/>
        </w:rPr>
        <w:t>in the region over the long term</w:t>
      </w:r>
      <w:r w:rsidRPr="008C2EC0">
        <w:rPr>
          <w:rFonts w:asciiTheme="majorHAnsi" w:hAnsiTheme="majorHAnsi"/>
        </w:rPr>
        <w:t xml:space="preserve">.74 </w:t>
      </w:r>
      <w:r w:rsidRPr="008C2EC0">
        <w:rPr>
          <w:rStyle w:val="StyleBoldUnderline"/>
          <w:rFonts w:asciiTheme="majorHAnsi" w:hAnsiTheme="majorHAnsi"/>
          <w:highlight w:val="cyan"/>
        </w:rPr>
        <w:t>Thus, while there is no imminent loss of confidence, certain trends are unsettling to the leader-ship in Tokyo.</w:t>
      </w:r>
      <w:r w:rsidRPr="008C2EC0">
        <w:rPr>
          <w:rFonts w:asciiTheme="majorHAnsi" w:hAnsiTheme="majorHAnsi"/>
          <w:highlight w:val="cyan"/>
        </w:rPr>
        <w:t xml:space="preserve"> </w:t>
      </w:r>
      <w:r w:rsidRPr="008C2EC0">
        <w:rPr>
          <w:rStyle w:val="StyleBoldUnderline"/>
          <w:rFonts w:asciiTheme="majorHAnsi" w:hAnsiTheme="majorHAnsi"/>
          <w:highlight w:val="cyan"/>
        </w:rPr>
        <w:t>One of these trends is the decline in the qualitative advantage that the allies have traditionally held over China’s armed forces</w:t>
      </w:r>
      <w:r w:rsidRPr="008C2EC0">
        <w:rPr>
          <w:rFonts w:asciiTheme="majorHAnsi" w:hAnsiTheme="majorHAnsi"/>
        </w:rPr>
        <w:t>. As one analyst opined, “</w:t>
      </w:r>
      <w:r w:rsidRPr="008C2EC0">
        <w:rPr>
          <w:rStyle w:val="StyleBoldUnderline"/>
          <w:rFonts w:asciiTheme="majorHAnsi" w:hAnsiTheme="majorHAnsi"/>
          <w:highlight w:val="cyan"/>
        </w:rPr>
        <w:t>if the U.S.-China military balance in East Asia reaches parity, then the credibility of the U.S. nuclear umbrella will be gravely shaken</w:t>
      </w:r>
      <w:r w:rsidRPr="008C2EC0">
        <w:rPr>
          <w:rFonts w:asciiTheme="majorHAnsi" w:hAnsiTheme="majorHAnsi"/>
        </w:rPr>
        <w:t xml:space="preserve">.”75On this view, </w:t>
      </w:r>
      <w:r w:rsidRPr="008C2EC0">
        <w:rPr>
          <w:rStyle w:val="StyleBoldUnderline"/>
          <w:rFonts w:asciiTheme="majorHAnsi" w:hAnsiTheme="majorHAnsi"/>
          <w:highlight w:val="cyan"/>
        </w:rPr>
        <w:t xml:space="preserve">Chinese </w:t>
      </w:r>
      <w:r w:rsidRPr="008C2EC0">
        <w:rPr>
          <w:rStyle w:val="StyleBoldUnderline"/>
          <w:rFonts w:asciiTheme="majorHAnsi" w:hAnsiTheme="majorHAnsi"/>
        </w:rPr>
        <w:t xml:space="preserve">and North Korean </w:t>
      </w:r>
      <w:r w:rsidRPr="008C2EC0">
        <w:rPr>
          <w:rStyle w:val="StyleBoldUnderline"/>
          <w:rFonts w:asciiTheme="majorHAnsi" w:hAnsiTheme="majorHAnsi"/>
          <w:highlight w:val="cyan"/>
        </w:rPr>
        <w:t>nuclear force modernization pro-grams will exacerbate the decoupling problem for Japan</w:t>
      </w:r>
      <w:r w:rsidRPr="008C2EC0">
        <w:rPr>
          <w:rFonts w:asciiTheme="majorHAnsi" w:hAnsiTheme="majorHAnsi"/>
        </w:rPr>
        <w:t xml:space="preserve">. But such mod-ernization could also accelerate U.S. rethinking of a possible Japanese breakout. </w:t>
      </w:r>
      <w:r w:rsidRPr="008C2EC0">
        <w:rPr>
          <w:rStyle w:val="StyleBoldUnderline"/>
          <w:rFonts w:asciiTheme="majorHAnsi" w:hAnsiTheme="majorHAnsi"/>
          <w:highlight w:val="cyan"/>
        </w:rPr>
        <w:t xml:space="preserve">Although a decision by Japan to acquire nuclear weapons may not be in the United States’ current interest, Washington’s ability and willingness to prevent it would wane over time if China’s capabilities were to continue to expand </w:t>
      </w:r>
      <w:r w:rsidRPr="008C2EC0">
        <w:rPr>
          <w:rStyle w:val="StyleBoldUnderline"/>
          <w:rFonts w:asciiTheme="majorHAnsi" w:hAnsiTheme="majorHAnsi"/>
        </w:rPr>
        <w:t>and especially if North Korea’s status as a nuclear power were to become a normal part of the strategic environment in Asia</w:t>
      </w:r>
      <w:r w:rsidRPr="008C2EC0">
        <w:rPr>
          <w:rFonts w:asciiTheme="majorHAnsi" w:hAnsiTheme="majorHAnsi"/>
        </w:rPr>
        <w:t xml:space="preserve">. Under such conditions, </w:t>
      </w:r>
      <w:r w:rsidRPr="008C2EC0">
        <w:rPr>
          <w:rStyle w:val="StyleBoldUnderline"/>
          <w:rFonts w:asciiTheme="majorHAnsi" w:hAnsiTheme="majorHAnsi"/>
          <w:highlight w:val="cyan"/>
        </w:rPr>
        <w:t>Japan’s desire for nuclear weapons would appear more reasonable and harder to counter</w:t>
      </w:r>
      <w:r w:rsidRPr="008C2EC0">
        <w:rPr>
          <w:rFonts w:asciiTheme="majorHAnsi" w:hAnsiTheme="majorHAnsi"/>
        </w:rPr>
        <w:t>.76</w:t>
      </w:r>
    </w:p>
    <w:p w14:paraId="3B4CF5FA" w14:textId="77777777" w:rsidR="00E91F3A" w:rsidRPr="008C2EC0" w:rsidRDefault="00E91F3A" w:rsidP="00E91F3A">
      <w:pPr>
        <w:rPr>
          <w:rFonts w:asciiTheme="majorHAnsi" w:hAnsiTheme="majorHAnsi"/>
        </w:rPr>
      </w:pPr>
    </w:p>
    <w:p w14:paraId="1C1F7A29" w14:textId="77777777" w:rsidR="00E91F3A" w:rsidRPr="008C2EC0" w:rsidRDefault="00E91F3A" w:rsidP="00E91F3A">
      <w:pPr>
        <w:rPr>
          <w:rFonts w:asciiTheme="majorHAnsi" w:hAnsiTheme="majorHAnsi"/>
        </w:rPr>
      </w:pPr>
    </w:p>
    <w:p w14:paraId="7E9E3575" w14:textId="77777777" w:rsidR="00E91F3A" w:rsidRPr="008C2EC0" w:rsidRDefault="00E91F3A" w:rsidP="00E91F3A">
      <w:pPr>
        <w:pStyle w:val="Heading4"/>
      </w:pPr>
      <w:r w:rsidRPr="008C2EC0">
        <w:t>US nuclear policy is the key internal link- dialogue and reform solve China’s incentive to expand its nuclear arsenal</w:t>
      </w:r>
    </w:p>
    <w:p w14:paraId="1675BD0C"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3DE22C6F"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28CF6535"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rPr>
        <w:t xml:space="preserve">U.S. policies will play an important role in Beijing’s decisions on these issues because </w:t>
      </w:r>
      <w:r w:rsidRPr="008C2EC0">
        <w:rPr>
          <w:rStyle w:val="StyleBoldUnderline"/>
          <w:rFonts w:asciiTheme="majorHAnsi" w:hAnsiTheme="majorHAnsi"/>
          <w:highlight w:val="cyan"/>
        </w:rPr>
        <w:t>China’s</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nuclear strategy and policy have been and will be shaped by the United States</w:t>
      </w:r>
      <w:r w:rsidRPr="008C2EC0">
        <w:rPr>
          <w:rStyle w:val="StyleBoldUnderline"/>
          <w:rFonts w:asciiTheme="majorHAnsi" w:hAnsiTheme="majorHAnsi"/>
        </w:rPr>
        <w:t>.</w:t>
      </w:r>
      <w:r w:rsidRPr="008C2EC0">
        <w:rPr>
          <w:rFonts w:asciiTheme="majorHAnsi" w:hAnsiTheme="majorHAnsi"/>
          <w:sz w:val="16"/>
        </w:rPr>
        <w:t xml:space="preserve"> Indeed, </w:t>
      </w:r>
      <w:r w:rsidRPr="008C2EC0">
        <w:rPr>
          <w:rStyle w:val="StyleBoldUnderline"/>
          <w:rFonts w:asciiTheme="majorHAnsi" w:hAnsiTheme="majorHAnsi"/>
          <w:highlight w:val="cyan"/>
        </w:rPr>
        <w:t>although</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other countries such as India and Russia play a role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Chinese strategists regularly cite U.S. strategic capabilities and</w:t>
      </w:r>
      <w:r w:rsidRPr="008C2EC0">
        <w:rPr>
          <w:rStyle w:val="StyleBoldUnderline"/>
          <w:rFonts w:asciiTheme="majorHAnsi" w:hAnsiTheme="majorHAnsi"/>
        </w:rPr>
        <w:t xml:space="preserve"> authoritative </w:t>
      </w:r>
      <w:r w:rsidRPr="008C2EC0">
        <w:rPr>
          <w:rStyle w:val="StyleBoldUnderline"/>
          <w:rFonts w:asciiTheme="majorHAnsi" w:hAnsiTheme="majorHAnsi"/>
          <w:highlight w:val="cyan"/>
        </w:rPr>
        <w:t>U.S. government statements as a prime motivator for the</w:t>
      </w:r>
      <w:r w:rsidRPr="008C2EC0">
        <w:rPr>
          <w:rStyle w:val="StyleBoldUnderline"/>
          <w:rFonts w:asciiTheme="majorHAnsi" w:hAnsiTheme="majorHAnsi"/>
        </w:rPr>
        <w:t xml:space="preserve"> qualitative</w:t>
      </w:r>
      <w:r w:rsidRPr="008C2EC0">
        <w:rPr>
          <w:rStyle w:val="StyleBoldUnderline"/>
          <w:rFonts w:asciiTheme="majorHAnsi" w:hAnsiTheme="majorHAnsi"/>
          <w:sz w:val="12"/>
        </w:rPr>
        <w:t>¶</w:t>
      </w:r>
      <w:r w:rsidRPr="008C2EC0">
        <w:rPr>
          <w:rStyle w:val="StyleBoldUnderline"/>
          <w:rFonts w:asciiTheme="majorHAnsi" w:hAnsiTheme="majorHAnsi"/>
        </w:rPr>
        <w:t xml:space="preserve"> and quantitative </w:t>
      </w:r>
      <w:r w:rsidRPr="008C2EC0">
        <w:rPr>
          <w:rStyle w:val="StyleBoldUnderline"/>
          <w:rFonts w:asciiTheme="majorHAnsi" w:hAnsiTheme="majorHAnsi"/>
          <w:highlight w:val="cyan"/>
        </w:rPr>
        <w:t>expansion of China’s nuclear force</w:t>
      </w:r>
      <w:r w:rsidRPr="008C2EC0">
        <w:rPr>
          <w:rStyle w:val="StyleBoldUnderline"/>
          <w:rFonts w:asciiTheme="majorHAnsi" w:hAnsiTheme="majorHAnsi"/>
        </w:rPr>
        <w:t>.</w:t>
      </w:r>
      <w:r w:rsidRPr="008C2EC0">
        <w:rPr>
          <w:rFonts w:asciiTheme="majorHAnsi" w:hAnsiTheme="majorHAnsi"/>
          <w:sz w:val="16"/>
        </w:rPr>
        <w:t xml:space="preserve">18 </w:t>
      </w:r>
      <w:r w:rsidRPr="008C2EC0">
        <w:rPr>
          <w:rStyle w:val="StyleBoldUnderline"/>
          <w:rFonts w:asciiTheme="majorHAnsi" w:hAnsiTheme="majorHAnsi"/>
          <w:highlight w:val="cyan"/>
        </w:rPr>
        <w:t>It is therefore in the U.S. interest to pursue an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agenda for engagement on nuclear weapons issues with China that reinforces Beijing’s continued</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adherence to a nuclear policy of relative restraint.</w:t>
      </w:r>
    </w:p>
    <w:p w14:paraId="376A75A6" w14:textId="77777777" w:rsidR="00E91F3A" w:rsidRPr="008C2EC0" w:rsidRDefault="00E91F3A" w:rsidP="00E91F3A">
      <w:pPr>
        <w:rPr>
          <w:rFonts w:asciiTheme="majorHAnsi" w:hAnsiTheme="majorHAnsi"/>
        </w:rPr>
      </w:pPr>
    </w:p>
    <w:p w14:paraId="0A304184" w14:textId="77777777" w:rsidR="00E91F3A" w:rsidRPr="008C2EC0" w:rsidRDefault="00E91F3A" w:rsidP="00E91F3A">
      <w:pPr>
        <w:pStyle w:val="Heading4"/>
      </w:pPr>
      <w:r w:rsidRPr="008C2EC0">
        <w:t>Japan proliferation causes an action-reaction cycle with China and North Korea- leads to conflict and draws in Russia and India</w:t>
      </w:r>
    </w:p>
    <w:p w14:paraId="784E211E" w14:textId="77777777" w:rsidR="00E91F3A" w:rsidRPr="008C2EC0" w:rsidRDefault="00E91F3A" w:rsidP="00E91F3A">
      <w:pPr>
        <w:rPr>
          <w:rFonts w:asciiTheme="majorHAnsi" w:hAnsiTheme="majorHAnsi"/>
        </w:rPr>
      </w:pPr>
      <w:r w:rsidRPr="008C2EC0">
        <w:rPr>
          <w:rStyle w:val="StyleStyleBold12pt"/>
          <w:rFonts w:asciiTheme="majorHAnsi" w:hAnsiTheme="majorHAnsi"/>
        </w:rPr>
        <w:t>Sokolski</w:t>
      </w:r>
      <w:r w:rsidRPr="008C2EC0">
        <w:rPr>
          <w:rFonts w:asciiTheme="majorHAnsi" w:hAnsiTheme="majorHAnsi"/>
        </w:rPr>
        <w:t xml:space="preserve">, the Executive Director of the Nonproliferation Policy Education Center, </w:t>
      </w:r>
      <w:r w:rsidRPr="008C2EC0">
        <w:rPr>
          <w:rStyle w:val="StyleStyleBold12pt"/>
          <w:rFonts w:asciiTheme="majorHAnsi" w:hAnsiTheme="majorHAnsi"/>
        </w:rPr>
        <w:t>2016</w:t>
      </w:r>
    </w:p>
    <w:p w14:paraId="685976A1" w14:textId="77777777" w:rsidR="00E91F3A" w:rsidRPr="008C2EC0" w:rsidRDefault="00E91F3A" w:rsidP="00E91F3A">
      <w:pPr>
        <w:rPr>
          <w:rFonts w:asciiTheme="majorHAnsi" w:hAnsiTheme="majorHAnsi"/>
        </w:rPr>
      </w:pPr>
      <w:r w:rsidRPr="008C2EC0">
        <w:rPr>
          <w:rFonts w:asciiTheme="majorHAnsi" w:hAnsiTheme="majorHAnsi"/>
        </w:rPr>
        <w:t>(Henry D. Sokolski, served as Deputy for Nonproliferation Policy in the Department of Defense, "UNDERESTIMATED: OUR NOT SO PEACEFUL NUCLEAR FUTURE", Strategic Studies Institute and U.S. Army War College Press, January 2016, http://www.strategicstudiesinstitute.army.mil/pubs/display.cfm?pubID=1310, Accessed 6/23/16, JL @ RKS)</w:t>
      </w:r>
    </w:p>
    <w:p w14:paraId="4B28ECB5" w14:textId="77777777" w:rsidR="00E91F3A" w:rsidRPr="008C2EC0" w:rsidRDefault="00E91F3A" w:rsidP="00E91F3A">
      <w:pPr>
        <w:rPr>
          <w:rFonts w:asciiTheme="majorHAnsi" w:hAnsiTheme="majorHAnsi"/>
        </w:rPr>
      </w:pPr>
      <w:r w:rsidRPr="008C2EC0">
        <w:rPr>
          <w:rFonts w:asciiTheme="majorHAnsi" w:hAnsiTheme="majorHAnsi"/>
          <w:highlight w:val="cyan"/>
          <w:u w:val="single"/>
        </w:rPr>
        <w:t>Consider the action-reaction dynamic</w:t>
      </w:r>
      <w:r w:rsidRPr="008C2EC0">
        <w:rPr>
          <w:rFonts w:asciiTheme="majorHAnsi" w:hAnsiTheme="majorHAnsi"/>
          <w:u w:val="single"/>
        </w:rPr>
        <w:t xml:space="preserve"> Seoul or </w:t>
      </w:r>
      <w:r w:rsidRPr="008C2EC0">
        <w:rPr>
          <w:rFonts w:asciiTheme="majorHAnsi" w:hAnsiTheme="majorHAnsi"/>
          <w:highlight w:val="cyan"/>
          <w:u w:val="single"/>
        </w:rPr>
        <w:t>Tokyo going nuclear might set into motion with Beijing and Pyongyang</w:t>
      </w:r>
      <w:r w:rsidRPr="008C2EC0">
        <w:rPr>
          <w:rFonts w:asciiTheme="majorHAnsi" w:hAnsiTheme="majorHAnsi"/>
        </w:rPr>
        <w:t xml:space="preserve">. Presumably, in all cases (China included), </w:t>
      </w:r>
      <w:r w:rsidRPr="008C2EC0">
        <w:rPr>
          <w:rFonts w:asciiTheme="majorHAnsi" w:hAnsiTheme="majorHAnsi"/>
          <w:highlight w:val="cyan"/>
          <w:u w:val="single"/>
        </w:rPr>
        <w:t>each state would try to protect its strategic forces against possible attacks by building more passive defenses</w:t>
      </w:r>
      <w:r w:rsidRPr="008C2EC0">
        <w:rPr>
          <w:rFonts w:asciiTheme="majorHAnsi" w:hAnsiTheme="majorHAnsi"/>
        </w:rPr>
        <w:t xml:space="preserve"> (hardening, mobility, tunneling, etc.). </w:t>
      </w:r>
      <w:r w:rsidRPr="008C2EC0">
        <w:rPr>
          <w:rFonts w:asciiTheme="majorHAnsi" w:hAnsiTheme="majorHAnsi"/>
          <w:u w:val="single"/>
        </w:rPr>
        <w:t>They also would focus on building up their offensive forces</w:t>
      </w:r>
      <w:r w:rsidRPr="008C2EC0">
        <w:rPr>
          <w:rFonts w:asciiTheme="majorHAnsi" w:hAnsiTheme="majorHAnsi"/>
        </w:rPr>
        <w:t xml:space="preserve"> (both nuclear and non-nuclear) </w:t>
      </w:r>
      <w:r w:rsidRPr="008C2EC0">
        <w:rPr>
          <w:rFonts w:asciiTheme="majorHAnsi" w:hAnsiTheme="majorHAnsi"/>
          <w:u w:val="single"/>
        </w:rPr>
        <w:t xml:space="preserve">so </w:t>
      </w:r>
      <w:r w:rsidRPr="008C2EC0">
        <w:rPr>
          <w:rFonts w:asciiTheme="majorHAnsi" w:hAnsiTheme="majorHAnsi"/>
          <w:highlight w:val="cyan"/>
          <w:u w:val="single"/>
        </w:rPr>
        <w:t>they might eliminate as much of each other’s strategic forces as soon as any war began</w:t>
      </w:r>
      <w:r w:rsidRPr="008C2EC0">
        <w:rPr>
          <w:rFonts w:asciiTheme="majorHAnsi" w:hAnsiTheme="majorHAnsi"/>
        </w:rPr>
        <w:t xml:space="preserve"> (this to “limit the damage” they would otherwise suffer). </w:t>
      </w:r>
      <w:r w:rsidRPr="008C2EC0">
        <w:rPr>
          <w:rFonts w:asciiTheme="majorHAnsi" w:hAnsiTheme="majorHAnsi"/>
          <w:u w:val="single"/>
        </w:rPr>
        <w:t xml:space="preserve">Finally, </w:t>
      </w:r>
      <w:r w:rsidRPr="008C2EC0">
        <w:rPr>
          <w:rFonts w:asciiTheme="majorHAnsi" w:hAnsiTheme="majorHAnsi"/>
          <w:highlight w:val="cyan"/>
          <w:u w:val="single"/>
        </w:rPr>
        <w:t>they would increase the number of nuclear weapons assets, missile portals, and other strategic aim points to prevent any of their adversaries from thinking they could “knockout” their retaliatory forces</w:t>
      </w:r>
      <w:r w:rsidRPr="008C2EC0">
        <w:rPr>
          <w:rFonts w:asciiTheme="majorHAnsi" w:hAnsiTheme="majorHAnsi"/>
          <w:highlight w:val="cyan"/>
        </w:rPr>
        <w:t>.</w:t>
      </w:r>
      <w:r w:rsidRPr="008C2EC0">
        <w:rPr>
          <w:rFonts w:asciiTheme="majorHAnsi" w:hAnsiTheme="majorHAnsi"/>
        </w:rPr>
        <w:t xml:space="preserve"> This, roughly, is what unfolded during the Cold War rivalry between Washington and the Soviet Union. As was the case for Russia and the United States then, </w:t>
      </w:r>
      <w:r w:rsidRPr="008C2EC0">
        <w:rPr>
          <w:rFonts w:asciiTheme="majorHAnsi" w:hAnsiTheme="majorHAnsi"/>
          <w:highlight w:val="cyan"/>
          <w:u w:val="single"/>
        </w:rPr>
        <w:t xml:space="preserve">it could easily drive up East Asian nuclear weapons requirements well beyond </w:t>
      </w:r>
      <w:r w:rsidRPr="008C2EC0">
        <w:rPr>
          <w:rFonts w:asciiTheme="majorHAnsi" w:hAnsiTheme="majorHAnsi"/>
          <w:u w:val="single"/>
        </w:rPr>
        <w:t xml:space="preserve">scores or even </w:t>
      </w:r>
      <w:r w:rsidRPr="008C2EC0">
        <w:rPr>
          <w:rFonts w:asciiTheme="majorHAnsi" w:hAnsiTheme="majorHAnsi"/>
          <w:highlight w:val="cyan"/>
          <w:u w:val="single"/>
        </w:rPr>
        <w:t>hundreds of weapons</w:t>
      </w:r>
      <w:r w:rsidRPr="008C2EC0">
        <w:rPr>
          <w:rFonts w:asciiTheme="majorHAnsi" w:hAnsiTheme="majorHAnsi"/>
        </w:rPr>
        <w:t xml:space="preserve">.131 </w:t>
      </w:r>
      <w:r w:rsidRPr="008C2EC0">
        <w:rPr>
          <w:rFonts w:asciiTheme="majorHAnsi" w:hAnsiTheme="majorHAnsi"/>
          <w:u w:val="single"/>
        </w:rPr>
        <w:t>Potentially catalyzing this rivalry further are the actions China’s immediate nuclear neighbors might take</w:t>
      </w:r>
      <w:r w:rsidRPr="008C2EC0">
        <w:rPr>
          <w:rFonts w:asciiTheme="majorHAnsi" w:hAnsiTheme="majorHAnsi"/>
        </w:rPr>
        <w:t xml:space="preserve">. As has already been noted, </w:t>
      </w:r>
      <w:r w:rsidRPr="008C2EC0">
        <w:rPr>
          <w:rFonts w:asciiTheme="majorHAnsi" w:hAnsiTheme="majorHAnsi"/>
          <w:highlight w:val="cyan"/>
          <w:u w:val="single"/>
        </w:rPr>
        <w:t>the Russians are unlikely to reduce their nuclear weapons deployments if the Chinese increase theirs.</w:t>
      </w:r>
      <w:r w:rsidRPr="008C2EC0">
        <w:rPr>
          <w:rFonts w:asciiTheme="majorHAnsi" w:hAnsiTheme="majorHAnsi"/>
          <w:highlight w:val="cyan"/>
        </w:rPr>
        <w:t xml:space="preserve"> </w:t>
      </w:r>
      <w:r w:rsidRPr="008C2EC0">
        <w:rPr>
          <w:rFonts w:asciiTheme="majorHAnsi" w:hAnsiTheme="majorHAnsi"/>
          <w:highlight w:val="cyan"/>
          <w:u w:val="single"/>
        </w:rPr>
        <w:t>As for India, it already has roughly 100 nuclear weapons and many hundreds of bombs’ worth of</w:t>
      </w:r>
      <w:r w:rsidRPr="008C2EC0">
        <w:rPr>
          <w:rFonts w:asciiTheme="majorHAnsi" w:hAnsiTheme="majorHAnsi"/>
          <w:u w:val="single"/>
        </w:rPr>
        <w:t xml:space="preserve"> separated reactor-grade </w:t>
      </w:r>
      <w:r w:rsidRPr="008C2EC0">
        <w:rPr>
          <w:rFonts w:asciiTheme="majorHAnsi" w:hAnsiTheme="majorHAnsi"/>
          <w:highlight w:val="cyan"/>
          <w:u w:val="single"/>
        </w:rPr>
        <w:t>plutonium</w:t>
      </w:r>
      <w:r w:rsidRPr="008C2EC0">
        <w:rPr>
          <w:rFonts w:asciiTheme="majorHAnsi" w:hAnsiTheme="majorHAnsi"/>
          <w:u w:val="single"/>
        </w:rPr>
        <w:t xml:space="preserve"> it claims it can fashion into nuclear weapons. It is hedging its nuclear bets even further with plans to build five unsafeguarded plutonium-producing breeder reactors</w:t>
      </w:r>
      <w:r w:rsidRPr="008C2EC0">
        <w:rPr>
          <w:rFonts w:asciiTheme="majorHAnsi" w:hAnsiTheme="majorHAnsi"/>
        </w:rPr>
        <w:t xml:space="preserve"> by 2020 and build an enrichment plant that may double its production of weapons-grade uranium.132 Late in 2011, India announced it was working with Russia to develop a terminally guided ICBM in response to Chinese medium-range ballistic missile deployments near India’s borders.133</w:t>
      </w:r>
    </w:p>
    <w:p w14:paraId="7C0DBD02" w14:textId="77777777" w:rsidR="00E91F3A" w:rsidRPr="008C2EC0" w:rsidRDefault="00E91F3A" w:rsidP="00E91F3A">
      <w:pPr>
        <w:rPr>
          <w:rFonts w:asciiTheme="majorHAnsi" w:hAnsiTheme="majorHAnsi"/>
        </w:rPr>
      </w:pPr>
    </w:p>
    <w:p w14:paraId="3618ED17" w14:textId="77777777" w:rsidR="00E91F3A" w:rsidRPr="008C2EC0" w:rsidRDefault="00E91F3A" w:rsidP="00E91F3A">
      <w:pPr>
        <w:pStyle w:val="Heading4"/>
      </w:pPr>
      <w:r w:rsidRPr="008C2EC0">
        <w:t>That proliferation causes Asian nuclear war- mistrust, coalitions, misperception, and hair-trigger status</w:t>
      </w:r>
    </w:p>
    <w:p w14:paraId="754C4C77" w14:textId="77777777" w:rsidR="00E91F3A" w:rsidRPr="008C2EC0" w:rsidRDefault="00E91F3A" w:rsidP="00E91F3A">
      <w:pPr>
        <w:widowControl w:val="0"/>
        <w:autoSpaceDE w:val="0"/>
        <w:autoSpaceDN w:val="0"/>
        <w:adjustRightInd w:val="0"/>
        <w:rPr>
          <w:rFonts w:asciiTheme="majorHAnsi" w:hAnsiTheme="majorHAnsi" w:cs="Times New Roman"/>
          <w:szCs w:val="22"/>
        </w:rPr>
      </w:pPr>
      <w:r w:rsidRPr="008C2EC0">
        <w:rPr>
          <w:rFonts w:asciiTheme="majorHAnsi" w:hAnsiTheme="majorHAnsi" w:cs="Cambria Math"/>
          <w:sz w:val="26"/>
          <w:szCs w:val="26"/>
        </w:rPr>
        <w:t>Cimbala</w:t>
      </w:r>
      <w:r w:rsidRPr="008C2EC0">
        <w:rPr>
          <w:rFonts w:asciiTheme="majorHAnsi" w:hAnsiTheme="majorHAnsi" w:cs="Cambria Math"/>
          <w:szCs w:val="22"/>
        </w:rPr>
        <w:t xml:space="preserve">, </w:t>
      </w:r>
      <w:r w:rsidRPr="008C2EC0">
        <w:rPr>
          <w:rFonts w:asciiTheme="majorHAnsi" w:hAnsiTheme="majorHAnsi" w:cs="Cambria Math"/>
          <w:sz w:val="26"/>
          <w:szCs w:val="26"/>
        </w:rPr>
        <w:t>2013</w:t>
      </w:r>
    </w:p>
    <w:p w14:paraId="0B1E6B84" w14:textId="77777777" w:rsidR="00E91F3A" w:rsidRPr="008C2EC0" w:rsidRDefault="00E91F3A" w:rsidP="00E91F3A">
      <w:pPr>
        <w:widowControl w:val="0"/>
        <w:autoSpaceDE w:val="0"/>
        <w:autoSpaceDN w:val="0"/>
        <w:adjustRightInd w:val="0"/>
        <w:rPr>
          <w:rFonts w:asciiTheme="majorHAnsi" w:hAnsiTheme="majorHAnsi" w:cs="Times New Roman"/>
          <w:szCs w:val="22"/>
        </w:rPr>
      </w:pPr>
      <w:r w:rsidRPr="008C2EC0">
        <w:rPr>
          <w:rFonts w:asciiTheme="majorHAnsi" w:hAnsiTheme="majorHAnsi" w:cs="Cambria Math"/>
          <w:szCs w:val="22"/>
        </w:rPr>
        <w:t>(Stephen J. Cimbala, "Arms for Uncertainty: Nuclear Weapons in US and Russian Security Policy", Ch. 4, Ashgate Publishing, Ebrary, Accessed 6/26/16, JL @ RKS)</w:t>
      </w:r>
    </w:p>
    <w:p w14:paraId="290F6B37" w14:textId="77777777" w:rsidR="00E91F3A" w:rsidRPr="008C2EC0" w:rsidRDefault="00E91F3A" w:rsidP="00E91F3A">
      <w:pPr>
        <w:rPr>
          <w:rFonts w:asciiTheme="majorHAnsi" w:hAnsiTheme="majorHAnsi"/>
        </w:rPr>
      </w:pPr>
      <w:r w:rsidRPr="008C2EC0">
        <w:rPr>
          <w:rFonts w:asciiTheme="majorHAnsi" w:hAnsiTheme="majorHAnsi"/>
        </w:rPr>
        <w:t xml:space="preserve">Although the projection of past events into future scenarios is always perilous, </w:t>
      </w:r>
      <w:r w:rsidRPr="008C2EC0">
        <w:rPr>
          <w:rStyle w:val="StyleBoldUnderline"/>
          <w:rFonts w:asciiTheme="majorHAnsi" w:hAnsiTheme="majorHAnsi"/>
          <w:highlight w:val="cyan"/>
        </w:rPr>
        <w:t>something like the July 1914 crisis in Europe could erupt in Asia once nuclear weapons have been distributed among eight Asian and</w:t>
      </w:r>
      <w:r w:rsidRPr="008C2EC0">
        <w:rPr>
          <w:rFonts w:asciiTheme="majorHAnsi" w:hAnsiTheme="majorHAnsi"/>
          <w:highlight w:val="cyan"/>
        </w:rPr>
        <w:t xml:space="preserve">/or </w:t>
      </w:r>
      <w:r w:rsidRPr="008C2EC0">
        <w:rPr>
          <w:rStyle w:val="StyleBoldUnderline"/>
          <w:rFonts w:asciiTheme="majorHAnsi" w:hAnsiTheme="majorHAnsi"/>
          <w:highlight w:val="cyan"/>
        </w:rPr>
        <w:t>Middle Eastern states and in numbers sufficient to tempt crisis-bound leaders.</w:t>
      </w:r>
      <w:r w:rsidRPr="008C2EC0">
        <w:rPr>
          <w:rStyle w:val="StyleBoldUnderline"/>
          <w:rFonts w:asciiTheme="majorHAnsi" w:hAnsiTheme="majorHAnsi"/>
        </w:rPr>
        <w:t xml:space="preserve"> National, religious or other cultural hatreds could be combined with the memory of past wrongs and the fear of preemptive attack</w:t>
      </w:r>
      <w:r w:rsidRPr="008C2EC0">
        <w:rPr>
          <w:rFonts w:asciiTheme="majorHAnsi" w:hAnsiTheme="majorHAnsi"/>
        </w:rPr>
        <w:t xml:space="preserve">. This could occur not only between dyads of states but between alliances, as it did on the eve of World War I. </w:t>
      </w:r>
      <w:r w:rsidRPr="008C2EC0">
        <w:rPr>
          <w:rStyle w:val="StyleBoldUnderline"/>
          <w:rFonts w:asciiTheme="majorHAnsi" w:hAnsiTheme="majorHAnsi"/>
          <w:highlight w:val="cyan"/>
        </w:rPr>
        <w:t>Coalitions might form among a nuclear-armed China,</w:t>
      </w:r>
      <w:r w:rsidRPr="008C2EC0">
        <w:rPr>
          <w:rFonts w:asciiTheme="majorHAnsi" w:hAnsiTheme="majorHAnsi"/>
          <w:highlight w:val="cyan"/>
        </w:rPr>
        <w:t xml:space="preserve"> </w:t>
      </w:r>
      <w:r w:rsidRPr="008C2EC0">
        <w:rPr>
          <w:rStyle w:val="StyleBoldUnderline"/>
          <w:rFonts w:asciiTheme="majorHAnsi" w:hAnsiTheme="majorHAnsi"/>
          <w:highlight w:val="cyan"/>
        </w:rPr>
        <w:t>Pakistan, North Korea and Iran—lined up against Russia, Japan, South Korea and India</w:t>
      </w:r>
      <w:r w:rsidRPr="008C2EC0">
        <w:rPr>
          <w:rFonts w:asciiTheme="majorHAnsi" w:hAnsiTheme="majorHAnsi"/>
        </w:rPr>
        <w:t xml:space="preserve">. This would be an alignment of market democracies of various stripes against dictatorships or authoritarian regimes of sorts. </w:t>
      </w:r>
      <w:r w:rsidRPr="008C2EC0">
        <w:rPr>
          <w:rStyle w:val="StyleBoldUnderline"/>
          <w:rFonts w:asciiTheme="majorHAnsi" w:hAnsiTheme="majorHAnsi"/>
        </w:rPr>
        <w:t>Another possibility would be conflicts between dyads within, or across, democratic and dictatorial coalitions</w:t>
      </w:r>
      <w:r w:rsidRPr="008C2EC0">
        <w:rPr>
          <w:rFonts w:asciiTheme="majorHAnsi" w:hAnsiTheme="majorHAnsi"/>
        </w:rPr>
        <w:t xml:space="preserve">: for example, </w:t>
      </w:r>
      <w:r w:rsidRPr="008C2EC0">
        <w:rPr>
          <w:rStyle w:val="StyleBoldUnderline"/>
          <w:rFonts w:asciiTheme="majorHAnsi" w:hAnsiTheme="majorHAnsi"/>
        </w:rPr>
        <w:t>rivalry between Japan and China</w:t>
      </w:r>
      <w:r w:rsidRPr="008C2EC0">
        <w:rPr>
          <w:rFonts w:asciiTheme="majorHAnsi" w:hAnsiTheme="majorHAnsi"/>
        </w:rPr>
        <w:t xml:space="preserve">, between the two Koreas, or between India and Pakistan. Russia might find itself in bilateral competition or conflict with China or with Japan. </w:t>
      </w:r>
      <w:r w:rsidRPr="008C2EC0">
        <w:rPr>
          <w:rStyle w:val="StyleBoldUnderline"/>
          <w:rFonts w:asciiTheme="majorHAnsi" w:hAnsiTheme="majorHAnsi"/>
          <w:highlight w:val="cyan"/>
        </w:rPr>
        <w:t>Iran might use its nuclear capability for coercion against US. allies, such as Saudi Arabia or Israel, drawing American political commitments and military power directly into a regional crisis</w:t>
      </w:r>
      <w:r w:rsidRPr="008C2EC0">
        <w:rPr>
          <w:rFonts w:asciiTheme="majorHAnsi" w:hAnsiTheme="majorHAnsi"/>
        </w:rPr>
        <w:t xml:space="preserve">. </w:t>
      </w:r>
      <w:r w:rsidRPr="008C2EC0">
        <w:rPr>
          <w:rStyle w:val="StyleBoldUnderline"/>
          <w:rFonts w:asciiTheme="majorHAnsi" w:hAnsiTheme="majorHAnsi"/>
        </w:rPr>
        <w:t>How could one estimate the delicacy or sensitivity of states’ nuclear forces to the risk of a mistaken preemption or other hasty decision for nuclear war?</w:t>
      </w:r>
      <w:r w:rsidRPr="008C2EC0">
        <w:rPr>
          <w:rFonts w:asciiTheme="majorHAnsi" w:hAnsiTheme="majorHAnsi"/>
        </w:rPr>
        <w:t xml:space="preserve"> As in the case of the constrained proliferation model, we can also interrogate this second case to measure the degrees of generation stability and prompt launch stability under the following exigent conditions: generation stability, under conditions of prompt or delayed launch; and prompt launch stability, under conditions of generated compared to day-to-day alert. Tables 6.7 and 6.8 summarize the results of these road tests for the components of crisis stability. Although the data summarized in Tables 6.7 and 6.8 are based on notional forces only, they offer important insights into the kinds of systems that states might deploy and their consequences. In order to make these insights clearer, we have deliberately set up an artificial situation in which total force sizes are more or less similar (except for Russia) across states. In the “real world” of Asian nuclear arms races, one danger is that richer states, like wealthier American baseball teams, will outspend their rivals into nuclear bankruptcy and deploy forces intimidating by sheer size. Regardless of force size, </w:t>
      </w:r>
      <w:r w:rsidRPr="008C2EC0">
        <w:rPr>
          <w:rStyle w:val="StyleBoldUnderline"/>
          <w:rFonts w:asciiTheme="majorHAnsi" w:hAnsiTheme="majorHAnsi"/>
        </w:rPr>
        <w:t>force characteristics and operational assumptions make a considerable difference for crisis and arms race stability. Most states in Asia will depend on land-based missiles</w:t>
      </w:r>
      <w:r w:rsidRPr="008C2EC0">
        <w:rPr>
          <w:rFonts w:asciiTheme="majorHAnsi" w:hAnsiTheme="majorHAnsi"/>
        </w:rPr>
        <w:t xml:space="preserve"> and/or bomber-delivered weapons </w:t>
      </w:r>
      <w:r w:rsidRPr="008C2EC0">
        <w:rPr>
          <w:rStyle w:val="StyleBoldUnderline"/>
          <w:rFonts w:asciiTheme="majorHAnsi" w:hAnsiTheme="majorHAnsi"/>
        </w:rPr>
        <w:t>as the bulwark of their deterrents. Few if any will be capable of operating fleets of ballistic missile submarines</w:t>
      </w:r>
      <w:r w:rsidRPr="008C2EC0">
        <w:rPr>
          <w:rFonts w:asciiTheme="majorHAnsi" w:hAnsiTheme="majorHAnsi"/>
        </w:rPr>
        <w:t xml:space="preserve"> as does the United States. </w:t>
      </w:r>
      <w:r w:rsidRPr="008C2EC0">
        <w:rPr>
          <w:rStyle w:val="StyleBoldUnderline"/>
          <w:rFonts w:asciiTheme="majorHAnsi" w:hAnsiTheme="majorHAnsi"/>
        </w:rPr>
        <w:t>Thus</w:t>
      </w:r>
      <w:r w:rsidRPr="008C2EC0">
        <w:rPr>
          <w:rFonts w:asciiTheme="majorHAnsi" w:hAnsiTheme="majorHAnsi"/>
        </w:rPr>
        <w:t xml:space="preserve"> ICBM- or IRBM/ MRBM-dependent </w:t>
      </w:r>
      <w:r w:rsidRPr="008C2EC0">
        <w:rPr>
          <w:rStyle w:val="StyleBoldUnderline"/>
          <w:rFonts w:asciiTheme="majorHAnsi" w:hAnsiTheme="majorHAnsi"/>
        </w:rPr>
        <w:t>cou</w:t>
      </w:r>
      <w:r w:rsidRPr="008C2EC0">
        <w:rPr>
          <w:rStyle w:val="StyleBoldUnderline"/>
          <w:rFonts w:asciiTheme="majorHAnsi" w:hAnsiTheme="majorHAnsi"/>
          <w:highlight w:val="cyan"/>
        </w:rPr>
        <w:t>ntries in Asia will rely on alerted forces and prompt launch to guarantee survivability. Hair triggers may be more the rule than the exception</w:t>
      </w:r>
      <w:r w:rsidRPr="008C2EC0">
        <w:rPr>
          <w:rFonts w:asciiTheme="majorHAnsi" w:hAnsiTheme="majorHAnsi"/>
        </w:rPr>
        <w:t xml:space="preserve">. In addition, </w:t>
      </w:r>
      <w:r w:rsidRPr="008C2EC0">
        <w:rPr>
          <w:rStyle w:val="StyleBoldUnderline"/>
          <w:rFonts w:asciiTheme="majorHAnsi" w:hAnsiTheme="majorHAnsi"/>
          <w:highlight w:val="cyan"/>
        </w:rPr>
        <w:t>many of the land-based missiles available to Asian powers for use as “strategic” launchers will be of medium or intermediate range</w:t>
      </w:r>
      <w:r w:rsidRPr="008C2EC0">
        <w:rPr>
          <w:rFonts w:asciiTheme="majorHAnsi" w:hAnsiTheme="majorHAnsi"/>
        </w:rPr>
        <w:t xml:space="preserve">: theater, as opposed to intercontinental, missiles. These theater-range missiles will have shorter flight times than true ICBMs, </w:t>
      </w:r>
      <w:r w:rsidRPr="008C2EC0">
        <w:rPr>
          <w:rStyle w:val="StyleBoldUnderline"/>
          <w:rFonts w:asciiTheme="majorHAnsi" w:hAnsiTheme="majorHAnsi"/>
          <w:highlight w:val="cyan"/>
        </w:rPr>
        <w:t>allowing less time for the defender’s launch detection, decision making and response. Errors in launch detection, in the estimation of enemy intentions and in choice of response, are more likely</w:t>
      </w:r>
      <w:r w:rsidRPr="008C2EC0">
        <w:rPr>
          <w:rFonts w:asciiTheme="majorHAnsi" w:hAnsiTheme="majorHAnsi"/>
        </w:rPr>
        <w:t xml:space="preserve"> with shorter-, compared to longer-, range missiles. </w:t>
      </w:r>
      <w:r w:rsidRPr="008C2EC0">
        <w:rPr>
          <w:rStyle w:val="StyleBoldUnderline"/>
          <w:rFonts w:asciiTheme="majorHAnsi" w:hAnsiTheme="majorHAnsi"/>
        </w:rPr>
        <w:t xml:space="preserve">The high dependency of Asian forces on land-based missiles will be </w:t>
      </w:r>
      <w:r w:rsidRPr="008C2EC0">
        <w:rPr>
          <w:rStyle w:val="StyleBoldUnderline"/>
          <w:rFonts w:asciiTheme="majorHAnsi" w:hAnsiTheme="majorHAnsi"/>
          <w:highlight w:val="cyan"/>
        </w:rPr>
        <w:t>compounded by command-and-control systems that may be accident prone or politically ambiguous</w:t>
      </w:r>
      <w:r w:rsidRPr="008C2EC0">
        <w:rPr>
          <w:rFonts w:asciiTheme="majorHAnsi" w:hAnsiTheme="majorHAnsi"/>
        </w:rPr>
        <w:t xml:space="preserve">. In democratic states, political control over the military is guaranteed by checks and balances and by constitutional fiat. In authoritarian polities, the military may operate as a political tool of the ruling clique or it may be an autonomous political force, subject to intrigue and coup plotting. </w:t>
      </w:r>
      <w:r w:rsidRPr="008C2EC0">
        <w:rPr>
          <w:rStyle w:val="StyleBoldUnderline"/>
          <w:rFonts w:asciiTheme="majorHAnsi" w:hAnsiTheme="majorHAnsi"/>
          <w:highlight w:val="cyan"/>
        </w:rPr>
        <w:t>The possibility of political overthrow or military usurpation during a nuclear crisis would not be ruled out in systems lacking constitutional or other political safeguard</w:t>
      </w:r>
      <w:r w:rsidRPr="008C2EC0">
        <w:rPr>
          <w:rStyle w:val="StyleBoldUnderline"/>
          <w:rFonts w:asciiTheme="majorHAnsi" w:hAnsiTheme="majorHAnsi"/>
        </w:rPr>
        <w:t>s</w:t>
      </w:r>
      <w:r w:rsidRPr="008C2EC0">
        <w:rPr>
          <w:rFonts w:asciiTheme="majorHAnsi" w:hAnsiTheme="majorHAnsi"/>
        </w:rPr>
        <w:t xml:space="preserve">. The danger is not only that of Bonapartism on the part of disgruntled officers. </w:t>
      </w:r>
      <w:r w:rsidRPr="008C2EC0">
        <w:rPr>
          <w:rStyle w:val="StyleBoldUnderline"/>
          <w:rFonts w:asciiTheme="majorHAnsi" w:hAnsiTheme="majorHAnsi"/>
        </w:rPr>
        <w:t>It is also that of panic in the face of nuclear threats and an institutional military bias for getting in the first blow, in order to maximize the possibility of military victory</w:t>
      </w:r>
      <w:r w:rsidRPr="008C2EC0">
        <w:rPr>
          <w:rFonts w:asciiTheme="majorHAnsi" w:hAnsiTheme="majorHAnsi"/>
        </w:rPr>
        <w:t xml:space="preserve"> and avoid defeat.</w:t>
      </w:r>
    </w:p>
    <w:p w14:paraId="4F90E2AA" w14:textId="77777777" w:rsidR="00E91F3A" w:rsidRPr="008C2EC0" w:rsidRDefault="00E91F3A" w:rsidP="00E91F3A">
      <w:pPr>
        <w:rPr>
          <w:rFonts w:asciiTheme="majorHAnsi" w:hAnsiTheme="majorHAnsi"/>
        </w:rPr>
      </w:pPr>
    </w:p>
    <w:p w14:paraId="04546AC1" w14:textId="77777777" w:rsidR="00E91F3A" w:rsidRPr="008C2EC0" w:rsidRDefault="00E91F3A" w:rsidP="00E91F3A">
      <w:pPr>
        <w:pStyle w:val="Heading3"/>
      </w:pPr>
      <w:r w:rsidRPr="008C2EC0">
        <w:t>China Relations Advantage</w:t>
      </w:r>
    </w:p>
    <w:p w14:paraId="74BBD728" w14:textId="0212C634" w:rsidR="00E91F3A" w:rsidRPr="008C2EC0" w:rsidRDefault="00E91F3A" w:rsidP="00E91F3A">
      <w:pPr>
        <w:pStyle w:val="Heading4"/>
      </w:pPr>
      <w:r w:rsidRPr="008C2EC0">
        <w:t xml:space="preserve">Nuclear weapon dialogues are key to broader Sino-US relations- that solves tensions over Taiwan, North Korea, </w:t>
      </w:r>
      <w:r w:rsidR="00791E47" w:rsidRPr="008C2EC0">
        <w:t>and territorial disputes</w:t>
      </w:r>
      <w:r w:rsidRPr="008C2EC0">
        <w:t xml:space="preserve"> </w:t>
      </w:r>
    </w:p>
    <w:p w14:paraId="6539FFE2"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7D1A5FBC"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77D798F1"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Nuclear weapons are a crucial element in Sino-U.S. relations</w:t>
      </w:r>
      <w:r w:rsidRPr="008C2EC0">
        <w:rPr>
          <w:rStyle w:val="StyleBoldUnderline"/>
          <w:rFonts w:asciiTheme="majorHAnsi" w:hAnsiTheme="majorHAnsi"/>
        </w:rPr>
        <w:t xml:space="preserve"> for the simple reason that</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they could be brandished in a crisis or</w:t>
      </w:r>
      <w:r w:rsidRPr="008C2EC0">
        <w:rPr>
          <w:rStyle w:val="StyleBoldUnderline"/>
          <w:rFonts w:asciiTheme="majorHAnsi" w:hAnsiTheme="majorHAnsi"/>
        </w:rPr>
        <w:t xml:space="preserve"> even used </w:t>
      </w:r>
      <w:r w:rsidRPr="008C2EC0">
        <w:rPr>
          <w:rStyle w:val="StyleBoldUnderline"/>
          <w:rFonts w:asciiTheme="majorHAnsi" w:hAnsiTheme="majorHAnsi"/>
          <w:highlight w:val="cyan"/>
        </w:rPr>
        <w:t>in</w:t>
      </w:r>
      <w:r w:rsidRPr="008C2EC0">
        <w:rPr>
          <w:rStyle w:val="StyleBoldUnderline"/>
          <w:rFonts w:asciiTheme="majorHAnsi" w:hAnsiTheme="majorHAnsi"/>
        </w:rPr>
        <w:t xml:space="preserve"> a </w:t>
      </w:r>
      <w:r w:rsidRPr="008C2EC0">
        <w:rPr>
          <w:rStyle w:val="StyleBoldUnderline"/>
          <w:rFonts w:asciiTheme="majorHAnsi" w:hAnsiTheme="majorHAnsi"/>
          <w:highlight w:val="cyan"/>
        </w:rPr>
        <w:t>conflict</w:t>
      </w:r>
      <w:r w:rsidRPr="008C2EC0">
        <w:rPr>
          <w:rStyle w:val="StyleBoldUnderline"/>
          <w:rFonts w:asciiTheme="majorHAnsi" w:hAnsiTheme="majorHAnsi"/>
        </w:rPr>
        <w:t xml:space="preserve"> between the two most</w:t>
      </w:r>
      <w:r w:rsidRPr="008C2EC0">
        <w:rPr>
          <w:rStyle w:val="StyleBoldUnderline"/>
          <w:rFonts w:asciiTheme="majorHAnsi" w:hAnsiTheme="majorHAnsi"/>
          <w:sz w:val="12"/>
        </w:rPr>
        <w:t>¶</w:t>
      </w:r>
      <w:r w:rsidRPr="008C2EC0">
        <w:rPr>
          <w:rStyle w:val="StyleBoldUnderline"/>
          <w:rFonts w:asciiTheme="majorHAnsi" w:hAnsiTheme="majorHAnsi"/>
        </w:rPr>
        <w:t xml:space="preserve"> important nations in the world</w:t>
      </w:r>
      <w:r w:rsidRPr="008C2EC0">
        <w:rPr>
          <w:rFonts w:asciiTheme="majorHAnsi" w:hAnsiTheme="majorHAnsi"/>
          <w:sz w:val="16"/>
        </w:rPr>
        <w:t xml:space="preserve">. The fact is that </w:t>
      </w:r>
      <w:r w:rsidRPr="008C2EC0">
        <w:rPr>
          <w:rStyle w:val="StyleBoldUnderline"/>
          <w:rFonts w:asciiTheme="majorHAnsi" w:hAnsiTheme="majorHAnsi"/>
          <w:highlight w:val="cyan"/>
        </w:rPr>
        <w:t>there are significant sources of tension</w:t>
      </w:r>
      <w:r w:rsidRPr="008C2EC0">
        <w:rPr>
          <w:rStyle w:val="StyleBoldUnderline"/>
          <w:rFonts w:asciiTheme="majorHAnsi" w:hAnsiTheme="majorHAnsi"/>
          <w:sz w:val="12"/>
        </w:rPr>
        <w:t>¶</w:t>
      </w:r>
      <w:r w:rsidRPr="008C2EC0">
        <w:rPr>
          <w:rStyle w:val="StyleBoldUnderline"/>
          <w:rFonts w:asciiTheme="majorHAnsi" w:hAnsiTheme="majorHAnsi"/>
        </w:rPr>
        <w:t xml:space="preserve"> and disagreement </w:t>
      </w:r>
      <w:r w:rsidRPr="008C2EC0">
        <w:rPr>
          <w:rStyle w:val="StyleBoldUnderline"/>
          <w:rFonts w:asciiTheme="majorHAnsi" w:hAnsiTheme="majorHAnsi"/>
          <w:highlight w:val="cyan"/>
        </w:rPr>
        <w:t>between the U</w:t>
      </w:r>
      <w:r w:rsidRPr="008C2EC0">
        <w:rPr>
          <w:rFonts w:asciiTheme="majorHAnsi" w:hAnsiTheme="majorHAnsi"/>
          <w:sz w:val="16"/>
        </w:rPr>
        <w:t xml:space="preserve">nited </w:t>
      </w:r>
      <w:r w:rsidRPr="008C2EC0">
        <w:rPr>
          <w:rStyle w:val="StyleBoldUnderline"/>
          <w:rFonts w:asciiTheme="majorHAnsi" w:hAnsiTheme="majorHAnsi"/>
          <w:highlight w:val="cyan"/>
        </w:rPr>
        <w:t>S</w:t>
      </w:r>
      <w:r w:rsidRPr="008C2EC0">
        <w:rPr>
          <w:rFonts w:asciiTheme="majorHAnsi" w:hAnsiTheme="majorHAnsi"/>
          <w:sz w:val="16"/>
        </w:rPr>
        <w:t xml:space="preserve">tates </w:t>
      </w:r>
      <w:r w:rsidRPr="008C2EC0">
        <w:rPr>
          <w:rStyle w:val="StyleBoldUnderline"/>
          <w:rFonts w:asciiTheme="majorHAnsi" w:hAnsiTheme="majorHAnsi"/>
          <w:highlight w:val="cyan"/>
        </w:rPr>
        <w:t>and</w:t>
      </w:r>
      <w:r w:rsidRPr="008C2EC0">
        <w:rPr>
          <w:rFonts w:asciiTheme="majorHAnsi" w:hAnsiTheme="majorHAnsi"/>
          <w:sz w:val="16"/>
        </w:rPr>
        <w:t xml:space="preserve"> the People’s Republic of </w:t>
      </w:r>
      <w:r w:rsidRPr="008C2EC0">
        <w:rPr>
          <w:rStyle w:val="StyleBoldUnderline"/>
          <w:rFonts w:asciiTheme="majorHAnsi" w:hAnsiTheme="majorHAnsi"/>
          <w:highlight w:val="cyan"/>
        </w:rPr>
        <w:t>China</w:t>
      </w:r>
      <w:r w:rsidRPr="008C2EC0">
        <w:rPr>
          <w:rFonts w:asciiTheme="majorHAnsi" w:hAnsiTheme="majorHAnsi"/>
          <w:sz w:val="16"/>
        </w:rPr>
        <w:t xml:space="preserve"> (PRC),</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and some of </w:t>
      </w:r>
      <w:r w:rsidRPr="008C2EC0">
        <w:rPr>
          <w:rStyle w:val="StyleBoldUnderline"/>
          <w:rFonts w:asciiTheme="majorHAnsi" w:hAnsiTheme="majorHAnsi"/>
          <w:highlight w:val="cyan"/>
        </w:rPr>
        <w:t>these disputes appear to be</w:t>
      </w:r>
      <w:r w:rsidRPr="008C2EC0">
        <w:rPr>
          <w:rStyle w:val="StyleBoldUnderline"/>
          <w:rFonts w:asciiTheme="majorHAnsi" w:hAnsiTheme="majorHAnsi"/>
        </w:rPr>
        <w:t xml:space="preserve">, if anything, </w:t>
      </w:r>
      <w:r w:rsidRPr="008C2EC0">
        <w:rPr>
          <w:rStyle w:val="StyleBoldUnderline"/>
          <w:rFonts w:asciiTheme="majorHAnsi" w:hAnsiTheme="majorHAnsi"/>
          <w:highlight w:val="cyan"/>
        </w:rPr>
        <w:t>worsening</w:t>
      </w:r>
      <w:r w:rsidRPr="008C2EC0">
        <w:rPr>
          <w:rFonts w:asciiTheme="majorHAnsi" w:hAnsiTheme="majorHAnsi"/>
          <w:sz w:val="16"/>
        </w:rPr>
        <w:t xml:space="preserve">. </w:t>
      </w:r>
      <w:r w:rsidRPr="008C2EC0">
        <w:rPr>
          <w:rStyle w:val="StyleBoldUnderline"/>
          <w:rFonts w:asciiTheme="majorHAnsi" w:hAnsiTheme="majorHAnsi"/>
          <w:highlight w:val="cyan"/>
        </w:rPr>
        <w:t>These include</w:t>
      </w:r>
      <w:r w:rsidRPr="008C2EC0">
        <w:rPr>
          <w:rStyle w:val="StyleBoldUnderline"/>
          <w:rFonts w:asciiTheme="majorHAnsi" w:hAnsiTheme="majorHAnsi"/>
        </w:rPr>
        <w:t xml:space="preserve"> the status and future</w:t>
      </w:r>
      <w:r w:rsidRPr="008C2EC0">
        <w:rPr>
          <w:rStyle w:val="StyleBoldUnderline"/>
          <w:rFonts w:asciiTheme="majorHAnsi" w:hAnsiTheme="majorHAnsi"/>
          <w:sz w:val="12"/>
        </w:rPr>
        <w:t>¶</w:t>
      </w:r>
      <w:r w:rsidRPr="008C2EC0">
        <w:rPr>
          <w:rStyle w:val="StyleBoldUnderline"/>
          <w:rFonts w:asciiTheme="majorHAnsi" w:hAnsiTheme="majorHAnsi"/>
        </w:rPr>
        <w:t xml:space="preserve"> of </w:t>
      </w:r>
      <w:r w:rsidRPr="008C2EC0">
        <w:rPr>
          <w:rStyle w:val="StyleBoldUnderline"/>
          <w:rFonts w:asciiTheme="majorHAnsi" w:hAnsiTheme="majorHAnsi"/>
          <w:highlight w:val="cyan"/>
        </w:rPr>
        <w:t>Taiwan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how to handle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Pyongyang and the potential collapse of North Korea and reunification of</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Korean Peninsula</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territorial disputes between 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U.S. ally </w:t>
      </w:r>
      <w:r w:rsidRPr="008C2EC0">
        <w:rPr>
          <w:rStyle w:val="StyleBoldUnderline"/>
          <w:rFonts w:asciiTheme="majorHAnsi" w:hAnsiTheme="majorHAnsi"/>
          <w:highlight w:val="cyan"/>
        </w:rPr>
        <w:t>Japan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the East China</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Sea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between 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several</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Southeast Asian states, including </w:t>
      </w:r>
      <w:r w:rsidRPr="008C2EC0">
        <w:rPr>
          <w:rStyle w:val="StyleBoldUnderline"/>
          <w:rFonts w:asciiTheme="majorHAnsi" w:hAnsiTheme="majorHAnsi"/>
        </w:rPr>
        <w:t xml:space="preserve">U.S. ally </w:t>
      </w:r>
      <w:r w:rsidRPr="008C2EC0">
        <w:rPr>
          <w:rStyle w:val="StyleBoldUnderline"/>
          <w:rFonts w:asciiTheme="majorHAnsi" w:hAnsiTheme="majorHAnsi"/>
          <w:highlight w:val="cyan"/>
        </w:rPr>
        <w:t>the Philippines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South China Sea.</w:t>
      </w:r>
    </w:p>
    <w:p w14:paraId="25135A40" w14:textId="77777777" w:rsidR="00E91F3A" w:rsidRPr="008C2EC0" w:rsidRDefault="00E91F3A" w:rsidP="00E91F3A">
      <w:pPr>
        <w:rPr>
          <w:rStyle w:val="StyleBoldUnderline"/>
          <w:rFonts w:asciiTheme="majorHAnsi" w:hAnsiTheme="majorHAnsi"/>
        </w:rPr>
      </w:pPr>
    </w:p>
    <w:p w14:paraId="727A1719" w14:textId="77777777" w:rsidR="00E91F3A" w:rsidRPr="008C2EC0" w:rsidRDefault="00E91F3A" w:rsidP="00E91F3A">
      <w:pPr>
        <w:pStyle w:val="Heading4"/>
      </w:pPr>
      <w:r w:rsidRPr="008C2EC0">
        <w:t>Cross-strait tensions go nuclear- collapse of economic integration, hardline stances, and US draw-in</w:t>
      </w:r>
    </w:p>
    <w:p w14:paraId="50D50FB8" w14:textId="77777777" w:rsidR="00E91F3A" w:rsidRPr="008C2EC0" w:rsidRDefault="00E91F3A" w:rsidP="00E91F3A">
      <w:pPr>
        <w:rPr>
          <w:rFonts w:asciiTheme="majorHAnsi" w:hAnsiTheme="majorHAnsi"/>
        </w:rPr>
      </w:pPr>
      <w:r w:rsidRPr="008C2EC0">
        <w:rPr>
          <w:rStyle w:val="StyleStyleBold12pt"/>
          <w:rFonts w:asciiTheme="majorHAnsi" w:hAnsiTheme="majorHAnsi"/>
        </w:rPr>
        <w:t xml:space="preserve">White, </w:t>
      </w:r>
      <w:r w:rsidRPr="008C2EC0">
        <w:rPr>
          <w:rFonts w:asciiTheme="majorHAnsi" w:hAnsiTheme="majorHAnsi"/>
        </w:rPr>
        <w:t>Professor of strategic studies at the Australian National University in Canberra</w:t>
      </w:r>
      <w:r w:rsidRPr="008C2EC0">
        <w:rPr>
          <w:rStyle w:val="StyleStyleBold12pt"/>
          <w:rFonts w:asciiTheme="majorHAnsi" w:hAnsiTheme="majorHAnsi"/>
        </w:rPr>
        <w:t>,  ’15</w:t>
      </w:r>
      <w:r w:rsidRPr="008C2EC0">
        <w:rPr>
          <w:rFonts w:asciiTheme="majorHAnsi" w:hAnsiTheme="majorHAnsi"/>
        </w:rPr>
        <w:t xml:space="preserve"> (Hugh, "The harsh reality that Taiwan faces," Straits Times, 1-19-2016, Accessed 7-8-2016, http://www.straitstimes.com/opinion/the-harsh-reality-that-taiwan-faces)</w:t>
      </w:r>
    </w:p>
    <w:p w14:paraId="18C8E694" w14:textId="77777777" w:rsidR="00E91F3A" w:rsidRPr="008C2EC0" w:rsidRDefault="00E91F3A" w:rsidP="00E91F3A">
      <w:pPr>
        <w:rPr>
          <w:rFonts w:asciiTheme="majorHAnsi" w:hAnsiTheme="majorHAnsi"/>
          <w:sz w:val="16"/>
        </w:rPr>
      </w:pPr>
      <w:r w:rsidRPr="008C2EC0">
        <w:rPr>
          <w:rFonts w:asciiTheme="majorHAnsi" w:hAnsiTheme="majorHAnsi"/>
          <w:sz w:val="16"/>
        </w:rPr>
        <w:t xml:space="preserve"> After President Ma Ying-jeou took office in 2008, he stepped back from his predecessors' challenge to the status quo, and instead sought to build relations with Beijing, especially by encouraging commercial ties, which have led to the two sides of the Taiwan Strait becoming deeply intertwined economically.</w:t>
      </w:r>
      <w:r w:rsidRPr="008C2EC0">
        <w:rPr>
          <w:rFonts w:asciiTheme="majorHAnsi" w:hAnsiTheme="majorHAnsi"/>
          <w:sz w:val="12"/>
        </w:rPr>
        <w:t>¶</w:t>
      </w:r>
      <w:r w:rsidRPr="008C2EC0">
        <w:rPr>
          <w:rFonts w:asciiTheme="majorHAnsi" w:hAnsiTheme="majorHAnsi"/>
          <w:sz w:val="16"/>
        </w:rPr>
        <w:t xml:space="preserve"> And </w:t>
      </w:r>
      <w:r w:rsidRPr="008C2EC0">
        <w:rPr>
          <w:rStyle w:val="StyleBoldUnderline"/>
          <w:rFonts w:asciiTheme="majorHAnsi" w:hAnsiTheme="majorHAnsi"/>
          <w:highlight w:val="cyan"/>
        </w:rPr>
        <w:t>China was</w:t>
      </w:r>
      <w:r w:rsidRPr="008C2EC0">
        <w:rPr>
          <w:rStyle w:val="StyleBoldUnderline"/>
          <w:rFonts w:asciiTheme="majorHAnsi" w:hAnsiTheme="majorHAnsi"/>
        </w:rPr>
        <w:t xml:space="preserve"> happy to replace sticks with carrots in dealing with Taipei, apparently </w:t>
      </w:r>
      <w:r w:rsidRPr="008C2EC0">
        <w:rPr>
          <w:rStyle w:val="StyleBoldUnderline"/>
          <w:rFonts w:asciiTheme="majorHAnsi" w:hAnsiTheme="majorHAnsi"/>
          <w:highlight w:val="cyan"/>
        </w:rPr>
        <w:t>expecting</w:t>
      </w:r>
      <w:r w:rsidRPr="008C2EC0">
        <w:rPr>
          <w:rStyle w:val="StyleBoldUnderline"/>
          <w:rFonts w:asciiTheme="majorHAnsi" w:hAnsiTheme="majorHAnsi"/>
        </w:rPr>
        <w:t xml:space="preserve"> that </w:t>
      </w:r>
      <w:r w:rsidRPr="008C2EC0">
        <w:rPr>
          <w:rStyle w:val="StyleBoldUnderline"/>
          <w:rFonts w:asciiTheme="majorHAnsi" w:hAnsiTheme="majorHAnsi"/>
          <w:highlight w:val="cyan"/>
        </w:rPr>
        <w:t>economic integration would</w:t>
      </w:r>
      <w:r w:rsidRPr="008C2EC0">
        <w:rPr>
          <w:rStyle w:val="StyleBoldUnderline"/>
          <w:rFonts w:asciiTheme="majorHAnsi" w:hAnsiTheme="majorHAnsi"/>
        </w:rPr>
        <w:t xml:space="preserve"> eventually </w:t>
      </w:r>
      <w:r w:rsidRPr="008C2EC0">
        <w:rPr>
          <w:rStyle w:val="StyleBoldUnderline"/>
          <w:rFonts w:asciiTheme="majorHAnsi" w:hAnsiTheme="majorHAnsi"/>
          <w:highlight w:val="cyan"/>
        </w:rPr>
        <w:t>pave the way to</w:t>
      </w:r>
      <w:r w:rsidRPr="008C2EC0">
        <w:rPr>
          <w:rStyle w:val="StyleBoldUnderline"/>
          <w:rFonts w:asciiTheme="majorHAnsi" w:hAnsiTheme="majorHAnsi"/>
        </w:rPr>
        <w:t xml:space="preserve"> political </w:t>
      </w:r>
      <w:r w:rsidRPr="008C2EC0">
        <w:rPr>
          <w:rStyle w:val="StyleBoldUnderline"/>
          <w:rFonts w:asciiTheme="majorHAnsi" w:hAnsiTheme="majorHAnsi"/>
          <w:highlight w:val="cyan"/>
        </w:rPr>
        <w:t>reunification</w:t>
      </w:r>
      <w:r w:rsidRPr="008C2EC0">
        <w:rPr>
          <w:rStyle w:val="StyleBoldUnderline"/>
          <w:rFonts w:asciiTheme="majorHAnsi" w:hAnsiTheme="majorHAnsi"/>
        </w:rPr>
        <w:t>, perhaps under the "one country, two systems" formula that Beijing applies to Hong Kong.</w:t>
      </w:r>
      <w:r w:rsidRPr="008C2EC0">
        <w:rPr>
          <w:rStyle w:val="StyleBoldUnderline"/>
          <w:rFonts w:asciiTheme="majorHAnsi" w:hAnsiTheme="majorHAnsi"/>
          <w:sz w:val="12"/>
        </w:rPr>
        <w:t xml:space="preserve">¶ </w:t>
      </w:r>
      <w:r w:rsidRPr="008C2EC0">
        <w:rPr>
          <w:rStyle w:val="StyleBoldUnderline"/>
          <w:rFonts w:asciiTheme="majorHAnsi" w:hAnsiTheme="majorHAnsi"/>
        </w:rPr>
        <w:t xml:space="preserve">But </w:t>
      </w:r>
      <w:r w:rsidRPr="008C2EC0">
        <w:rPr>
          <w:rStyle w:val="StyleBoldUnderline"/>
          <w:rFonts w:asciiTheme="majorHAnsi" w:hAnsiTheme="majorHAnsi"/>
          <w:highlight w:val="cyan"/>
        </w:rPr>
        <w:t xml:space="preserve">that hope received a </w:t>
      </w:r>
      <w:r w:rsidRPr="008C2EC0">
        <w:rPr>
          <w:rStyle w:val="Emphasis"/>
          <w:rFonts w:asciiTheme="majorHAnsi" w:hAnsiTheme="majorHAnsi"/>
          <w:highlight w:val="cyan"/>
        </w:rPr>
        <w:t>severe blow</w:t>
      </w:r>
      <w:r w:rsidRPr="008C2EC0">
        <w:rPr>
          <w:rStyle w:val="StyleBoldUnderline"/>
          <w:rFonts w:asciiTheme="majorHAnsi" w:hAnsiTheme="majorHAnsi"/>
        </w:rPr>
        <w:t xml:space="preserve"> just a year ago, </w:t>
      </w:r>
      <w:r w:rsidRPr="008C2EC0">
        <w:rPr>
          <w:rStyle w:val="StyleBoldUnderline"/>
          <w:rFonts w:asciiTheme="majorHAnsi" w:hAnsiTheme="majorHAnsi"/>
          <w:highlight w:val="cyan"/>
        </w:rPr>
        <w:t>when</w:t>
      </w:r>
      <w:r w:rsidRPr="008C2EC0">
        <w:rPr>
          <w:rFonts w:asciiTheme="majorHAnsi" w:hAnsiTheme="majorHAnsi"/>
          <w:sz w:val="16"/>
        </w:rPr>
        <w:t xml:space="preserve"> Mr </w:t>
      </w:r>
      <w:r w:rsidRPr="008C2EC0">
        <w:rPr>
          <w:rStyle w:val="StyleBoldUnderline"/>
          <w:rFonts w:asciiTheme="majorHAnsi" w:hAnsiTheme="majorHAnsi"/>
        </w:rPr>
        <w:t xml:space="preserve">Ma's </w:t>
      </w:r>
      <w:r w:rsidRPr="008C2EC0">
        <w:rPr>
          <w:rStyle w:val="StyleBoldUnderline"/>
          <w:rFonts w:asciiTheme="majorHAnsi" w:hAnsiTheme="majorHAnsi"/>
          <w:highlight w:val="cyan"/>
        </w:rPr>
        <w:t>plans for</w:t>
      </w:r>
      <w:r w:rsidRPr="008C2EC0">
        <w:rPr>
          <w:rStyle w:val="StyleBoldUnderline"/>
          <w:rFonts w:asciiTheme="majorHAnsi" w:hAnsiTheme="majorHAnsi"/>
        </w:rPr>
        <w:t xml:space="preserve"> closer </w:t>
      </w:r>
      <w:r w:rsidRPr="008C2EC0">
        <w:rPr>
          <w:rStyle w:val="StyleBoldUnderline"/>
          <w:rFonts w:asciiTheme="majorHAnsi" w:hAnsiTheme="majorHAnsi"/>
          <w:highlight w:val="cyan"/>
        </w:rPr>
        <w:t>economic links</w:t>
      </w:r>
      <w:r w:rsidRPr="008C2EC0">
        <w:rPr>
          <w:rStyle w:val="StyleBoldUnderline"/>
          <w:rFonts w:asciiTheme="majorHAnsi" w:hAnsiTheme="majorHAnsi"/>
        </w:rPr>
        <w:t xml:space="preserve"> with the mainland </w:t>
      </w:r>
      <w:r w:rsidRPr="008C2EC0">
        <w:rPr>
          <w:rStyle w:val="StyleBoldUnderline"/>
          <w:rFonts w:asciiTheme="majorHAnsi" w:hAnsiTheme="majorHAnsi"/>
          <w:highlight w:val="cyan"/>
        </w:rPr>
        <w:t xml:space="preserve">sparked </w:t>
      </w:r>
      <w:r w:rsidRPr="008C2EC0">
        <w:rPr>
          <w:rStyle w:val="Emphasis"/>
          <w:rFonts w:asciiTheme="majorHAnsi" w:hAnsiTheme="majorHAnsi"/>
          <w:highlight w:val="cyan"/>
        </w:rPr>
        <w:t>massive</w:t>
      </w:r>
      <w:r w:rsidRPr="008C2EC0">
        <w:rPr>
          <w:rStyle w:val="StyleBoldUnderline"/>
          <w:rFonts w:asciiTheme="majorHAnsi" w:hAnsiTheme="majorHAnsi"/>
        </w:rPr>
        <w:t xml:space="preserve"> "Sunflower" </w:t>
      </w:r>
      <w:r w:rsidRPr="008C2EC0">
        <w:rPr>
          <w:rStyle w:val="Emphasis"/>
          <w:rFonts w:asciiTheme="majorHAnsi" w:hAnsiTheme="majorHAnsi"/>
          <w:highlight w:val="cyan"/>
        </w:rPr>
        <w:t>demonstrations in Taipei</w:t>
      </w:r>
      <w:r w:rsidRPr="008C2EC0">
        <w:rPr>
          <w:rStyle w:val="StyleBoldUnderline"/>
          <w:rFonts w:asciiTheme="majorHAnsi" w:hAnsiTheme="majorHAnsi"/>
        </w:rPr>
        <w:t xml:space="preserve"> by mainly young people who feared that economic entanglement would lead inexorably to precisely the political reunification that Beijing so clearly</w:t>
      </w:r>
      <w:r w:rsidRPr="008C2EC0">
        <w:rPr>
          <w:rFonts w:asciiTheme="majorHAnsi" w:hAnsiTheme="majorHAnsi"/>
          <w:sz w:val="16"/>
        </w:rPr>
        <w:t xml:space="preserve"> wants and </w:t>
      </w:r>
      <w:r w:rsidRPr="008C2EC0">
        <w:rPr>
          <w:rStyle w:val="StyleBoldUnderline"/>
          <w:rFonts w:asciiTheme="majorHAnsi" w:hAnsiTheme="majorHAnsi"/>
        </w:rPr>
        <w:t>expects</w:t>
      </w:r>
      <w:r w:rsidRPr="008C2EC0">
        <w:rPr>
          <w:rFonts w:asciiTheme="majorHAnsi" w:hAnsiTheme="majorHAnsi"/>
          <w:sz w:val="16"/>
        </w:rPr>
        <w:t>. Then late last year, Mr Ma's policy of ever-closer economic relations suffered further repudiation by voters in a crucial round of municipal elections.</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It is now widely expected that when</w:t>
      </w:r>
      <w:r w:rsidRPr="008C2EC0">
        <w:rPr>
          <w:rFonts w:asciiTheme="majorHAnsi" w:hAnsiTheme="majorHAnsi"/>
          <w:sz w:val="16"/>
        </w:rPr>
        <w:t xml:space="preserve"> Mr </w:t>
      </w:r>
      <w:r w:rsidRPr="008C2EC0">
        <w:rPr>
          <w:rStyle w:val="StyleBoldUnderline"/>
          <w:rFonts w:asciiTheme="majorHAnsi" w:hAnsiTheme="majorHAnsi"/>
        </w:rPr>
        <w:t xml:space="preserve">Ma's term as president ends next year, he will be replaced by a new leader who will be </w:t>
      </w:r>
      <w:r w:rsidRPr="008C2EC0">
        <w:rPr>
          <w:rStyle w:val="Emphasis"/>
          <w:rFonts w:asciiTheme="majorHAnsi" w:hAnsiTheme="majorHAnsi"/>
        </w:rPr>
        <w:t>less accommodating to Beijing.</w:t>
      </w:r>
      <w:r w:rsidRPr="008C2EC0">
        <w:rPr>
          <w:rFonts w:asciiTheme="majorHAnsi" w:hAnsiTheme="majorHAnsi"/>
          <w:sz w:val="16"/>
        </w:rPr>
        <w:t xml:space="preserve"> While few expect that any future leader from either the Kuomintang or the Democratic Progressive Party will return to policies as provocative to China as those of Mr Lee or Mr Chen, </w:t>
      </w:r>
      <w:r w:rsidRPr="008C2EC0">
        <w:rPr>
          <w:rStyle w:val="StyleBoldUnderline"/>
          <w:rFonts w:asciiTheme="majorHAnsi" w:hAnsiTheme="majorHAnsi"/>
          <w:highlight w:val="cyan"/>
        </w:rPr>
        <w:t>the new leader will</w:t>
      </w:r>
      <w:r w:rsidRPr="008C2EC0">
        <w:rPr>
          <w:rStyle w:val="StyleBoldUnderline"/>
          <w:rFonts w:asciiTheme="majorHAnsi" w:hAnsiTheme="majorHAnsi"/>
        </w:rPr>
        <w:t xml:space="preserve"> almost </w:t>
      </w:r>
      <w:r w:rsidRPr="008C2EC0">
        <w:rPr>
          <w:rStyle w:val="Emphasis"/>
          <w:rFonts w:asciiTheme="majorHAnsi" w:hAnsiTheme="majorHAnsi"/>
          <w:highlight w:val="cyan"/>
        </w:rPr>
        <w:t>certainly</w:t>
      </w:r>
      <w:r w:rsidRPr="008C2EC0">
        <w:rPr>
          <w:rStyle w:val="StyleBoldUnderline"/>
          <w:rFonts w:asciiTheme="majorHAnsi" w:hAnsiTheme="majorHAnsi"/>
          <w:highlight w:val="cyan"/>
        </w:rPr>
        <w:t xml:space="preserve"> be more assertive</w:t>
      </w:r>
      <w:r w:rsidRPr="008C2EC0">
        <w:rPr>
          <w:rStyle w:val="StyleBoldUnderline"/>
          <w:rFonts w:asciiTheme="majorHAnsi" w:hAnsiTheme="majorHAnsi"/>
        </w:rPr>
        <w:t xml:space="preserve"> than </w:t>
      </w:r>
      <w:r w:rsidRPr="008C2EC0">
        <w:rPr>
          <w:rFonts w:asciiTheme="majorHAnsi" w:hAnsiTheme="majorHAnsi"/>
          <w:sz w:val="16"/>
        </w:rPr>
        <w:t xml:space="preserve">Mr </w:t>
      </w:r>
      <w:r w:rsidRPr="008C2EC0">
        <w:rPr>
          <w:rStyle w:val="StyleBoldUnderline"/>
          <w:rFonts w:asciiTheme="majorHAnsi" w:hAnsiTheme="majorHAnsi"/>
        </w:rPr>
        <w:t>Ma has been</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That</w:t>
      </w:r>
      <w:r w:rsidRPr="008C2EC0">
        <w:rPr>
          <w:rStyle w:val="StyleBoldUnderline"/>
          <w:rFonts w:asciiTheme="majorHAnsi" w:hAnsiTheme="majorHAnsi"/>
        </w:rPr>
        <w:t xml:space="preserve"> naturally </w:t>
      </w:r>
      <w:r w:rsidRPr="008C2EC0">
        <w:rPr>
          <w:rStyle w:val="Emphasis"/>
          <w:rFonts w:asciiTheme="majorHAnsi" w:hAnsiTheme="majorHAnsi"/>
          <w:highlight w:val="cyan"/>
        </w:rPr>
        <w:t>alarms Beijing</w:t>
      </w:r>
      <w:r w:rsidRPr="008C2EC0">
        <w:rPr>
          <w:rStyle w:val="StyleBoldUnderline"/>
          <w:rFonts w:asciiTheme="majorHAnsi" w:hAnsiTheme="majorHAnsi"/>
        </w:rPr>
        <w:t xml:space="preserve">, and there is a risk that </w:t>
      </w:r>
      <w:r w:rsidRPr="008C2EC0">
        <w:rPr>
          <w:rStyle w:val="StyleBoldUnderline"/>
          <w:rFonts w:asciiTheme="majorHAnsi" w:hAnsiTheme="majorHAnsi"/>
          <w:highlight w:val="cyan"/>
        </w:rPr>
        <w:t xml:space="preserve">it will respond by taking a </w:t>
      </w:r>
      <w:r w:rsidRPr="008C2EC0">
        <w:rPr>
          <w:rStyle w:val="Emphasis"/>
          <w:rFonts w:asciiTheme="majorHAnsi" w:hAnsiTheme="majorHAnsi"/>
          <w:highlight w:val="cyan"/>
        </w:rPr>
        <w:t>tougher line</w:t>
      </w:r>
      <w:r w:rsidRPr="008C2EC0">
        <w:rPr>
          <w:rStyle w:val="StyleBoldUnderline"/>
          <w:rFonts w:asciiTheme="majorHAnsi" w:hAnsiTheme="majorHAnsi"/>
        </w:rPr>
        <w:t>, looking for new ways to pressure Taipei into accepting the mainland's authority.</w:t>
      </w:r>
      <w:r w:rsidRPr="008C2EC0">
        <w:rPr>
          <w:rStyle w:val="StyleBoldUnderline"/>
          <w:rFonts w:asciiTheme="majorHAnsi" w:hAnsiTheme="majorHAnsi"/>
          <w:sz w:val="12"/>
        </w:rPr>
        <w:t xml:space="preserve">¶ </w:t>
      </w:r>
      <w:r w:rsidRPr="008C2EC0">
        <w:rPr>
          <w:rFonts w:asciiTheme="majorHAnsi" w:hAnsiTheme="majorHAnsi"/>
          <w:sz w:val="16"/>
        </w:rPr>
        <w:t xml:space="preserve">China's new leadership under President Xi Jinping seems increasingly impatient to resolve what it sees as the last vestige of China's centuries of humiliation and increasingly confident of its growing power to act with impunity. </w:t>
      </w:r>
      <w:r w:rsidRPr="008C2EC0">
        <w:rPr>
          <w:rStyle w:val="StyleBoldUnderline"/>
          <w:rFonts w:asciiTheme="majorHAnsi" w:hAnsiTheme="majorHAnsi"/>
        </w:rPr>
        <w:t xml:space="preserve">Already there are signs that its </w:t>
      </w:r>
      <w:r w:rsidRPr="008C2EC0">
        <w:rPr>
          <w:rStyle w:val="Emphasis"/>
          <w:rFonts w:asciiTheme="majorHAnsi" w:hAnsiTheme="majorHAnsi"/>
          <w:highlight w:val="cyan"/>
        </w:rPr>
        <w:t>stance on Taiwan is hardening</w:t>
      </w:r>
      <w:r w:rsidRPr="008C2EC0">
        <w:rPr>
          <w:rStyle w:val="StyleBoldUnderline"/>
          <w:rFonts w:asciiTheme="majorHAnsi" w:hAnsiTheme="majorHAnsi"/>
        </w:rPr>
        <w:t>.</w:t>
      </w:r>
      <w:r w:rsidRPr="008C2EC0">
        <w:rPr>
          <w:rStyle w:val="StyleBoldUnderline"/>
          <w:rFonts w:asciiTheme="majorHAnsi" w:hAnsiTheme="majorHAnsi"/>
          <w:sz w:val="12"/>
        </w:rPr>
        <w:t xml:space="preserve">¶ </w:t>
      </w:r>
      <w:r w:rsidRPr="008C2EC0">
        <w:rPr>
          <w:rFonts w:asciiTheme="majorHAnsi" w:hAnsiTheme="majorHAnsi"/>
          <w:sz w:val="16"/>
        </w:rPr>
        <w:t>That, in turn, poses a huge potential problem to the rest of the region and especially to Washington. The US has always declared its commitment to support Taiwan if China tries to compel reunification. The credibility of this commitment has now grown even more important because it is seen as a crucial test of America's ability to preserve the old US-led order in Asia in the face of China's relentless push for a bigger role.</w:t>
      </w:r>
      <w:r w:rsidRPr="008C2EC0">
        <w:rPr>
          <w:rFonts w:asciiTheme="majorHAnsi" w:hAnsiTheme="majorHAnsi"/>
          <w:sz w:val="12"/>
        </w:rPr>
        <w:t>¶</w:t>
      </w:r>
      <w:r w:rsidRPr="008C2EC0">
        <w:rPr>
          <w:rFonts w:asciiTheme="majorHAnsi" w:hAnsiTheme="majorHAnsi"/>
          <w:sz w:val="16"/>
        </w:rPr>
        <w:t xml:space="preserve"> But the stark reality is that these days, there is not much the US can realistically do to help Taipei stand up to serious pressure from Beijing.</w:t>
      </w:r>
      <w:r w:rsidRPr="008C2EC0">
        <w:rPr>
          <w:rFonts w:asciiTheme="majorHAnsi" w:hAnsiTheme="majorHAnsi"/>
          <w:sz w:val="12"/>
        </w:rPr>
        <w:t>¶</w:t>
      </w:r>
      <w:r w:rsidRPr="008C2EC0">
        <w:rPr>
          <w:rFonts w:asciiTheme="majorHAnsi" w:hAnsiTheme="majorHAnsi"/>
          <w:sz w:val="16"/>
        </w:rPr>
        <w:t xml:space="preserve"> Back in 1996 when they last went toe-to-toe over Taiwan, </w:t>
      </w:r>
      <w:r w:rsidRPr="008C2EC0">
        <w:rPr>
          <w:rStyle w:val="StyleBoldUnderline"/>
          <w:rFonts w:asciiTheme="majorHAnsi" w:hAnsiTheme="majorHAnsi"/>
        </w:rPr>
        <w:t>the US could simply send a couple of aircraft carriers</w:t>
      </w:r>
      <w:r w:rsidRPr="008C2EC0">
        <w:rPr>
          <w:rFonts w:asciiTheme="majorHAnsi" w:hAnsiTheme="majorHAnsi"/>
          <w:sz w:val="16"/>
        </w:rPr>
        <w:t xml:space="preserve"> into the area to force China to back off. </w:t>
      </w:r>
      <w:r w:rsidRPr="008C2EC0">
        <w:rPr>
          <w:rStyle w:val="Emphasis"/>
          <w:rFonts w:asciiTheme="majorHAnsi" w:hAnsiTheme="majorHAnsi"/>
        </w:rPr>
        <w:t>Today the balance of power is vastly different:</w:t>
      </w:r>
      <w:r w:rsidRPr="008C2EC0">
        <w:rPr>
          <w:rFonts w:asciiTheme="majorHAnsi" w:hAnsiTheme="majorHAnsi"/>
          <w:sz w:val="16"/>
        </w:rPr>
        <w:t xml:space="preserve"> </w:t>
      </w:r>
      <w:r w:rsidRPr="008C2EC0">
        <w:rPr>
          <w:rStyle w:val="StyleBoldUnderline"/>
          <w:rFonts w:asciiTheme="majorHAnsi" w:hAnsiTheme="majorHAnsi"/>
          <w:highlight w:val="cyan"/>
        </w:rPr>
        <w:t>China can sink</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carriers</w:t>
      </w:r>
      <w:r w:rsidRPr="008C2EC0">
        <w:rPr>
          <w:rFonts w:asciiTheme="majorHAnsi" w:hAnsiTheme="majorHAnsi"/>
          <w:sz w:val="16"/>
        </w:rPr>
        <w:t>, and their economies are so intertwined that trade sanctions of the kind the US used against Russia recently are simply unthinkable.</w:t>
      </w:r>
      <w:r w:rsidRPr="008C2EC0">
        <w:rPr>
          <w:rFonts w:asciiTheme="majorHAnsi" w:hAnsiTheme="majorHAnsi"/>
          <w:sz w:val="12"/>
        </w:rPr>
        <w:t>¶</w:t>
      </w:r>
      <w:r w:rsidRPr="008C2EC0">
        <w:rPr>
          <w:rFonts w:asciiTheme="majorHAnsi" w:hAnsiTheme="majorHAnsi"/>
          <w:sz w:val="16"/>
        </w:rPr>
        <w:t xml:space="preserve"> This reality does not yet seem to have been understood in Taiwan. The overwhelming desire on the island is to preserve its democracy and avoid reunification by preserving the status quo. But it understands that China's patience is not inexhaustible - eventually China wants to get Taiwan back.</w:t>
      </w:r>
      <w:r w:rsidRPr="008C2EC0">
        <w:rPr>
          <w:rFonts w:asciiTheme="majorHAnsi" w:hAnsiTheme="majorHAnsi"/>
          <w:sz w:val="12"/>
        </w:rPr>
        <w:t>¶</w:t>
      </w:r>
      <w:r w:rsidRPr="008C2EC0">
        <w:rPr>
          <w:rFonts w:asciiTheme="majorHAnsi" w:hAnsiTheme="majorHAnsi"/>
          <w:sz w:val="16"/>
        </w:rPr>
        <w:t xml:space="preserve"> Taiwan also understands that it cannot stand up to the mainland by itself, but it hopes that by slowly expanding its international status and profile within the status quo - without seeking independence - it can build support among regional countries as well as from the US, which will help it resist Beijing's ambitions for eventual reunification.</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Alas, this seems an illusion. </w:t>
      </w:r>
      <w:r w:rsidRPr="008C2EC0">
        <w:rPr>
          <w:rStyle w:val="StyleBoldUnderline"/>
          <w:rFonts w:asciiTheme="majorHAnsi" w:hAnsiTheme="majorHAnsi"/>
          <w:highlight w:val="cyan"/>
        </w:rPr>
        <w:t xml:space="preserve">There is a </w:t>
      </w:r>
      <w:r w:rsidRPr="008C2EC0">
        <w:rPr>
          <w:rStyle w:val="Emphasis"/>
          <w:rFonts w:asciiTheme="majorHAnsi" w:hAnsiTheme="majorHAnsi"/>
          <w:highlight w:val="cyan"/>
        </w:rPr>
        <w:t>real danger that the Taiwanese overestimate</w:t>
      </w:r>
      <w:r w:rsidRPr="008C2EC0">
        <w:rPr>
          <w:rStyle w:val="Emphasis"/>
          <w:rFonts w:asciiTheme="majorHAnsi" w:hAnsiTheme="majorHAnsi"/>
        </w:rPr>
        <w:t xml:space="preserve"> the </w:t>
      </w:r>
      <w:r w:rsidRPr="008C2EC0">
        <w:rPr>
          <w:rStyle w:val="Emphasis"/>
          <w:rFonts w:asciiTheme="majorHAnsi" w:hAnsiTheme="majorHAnsi"/>
          <w:highlight w:val="cyan"/>
        </w:rPr>
        <w:t>international support</w:t>
      </w:r>
      <w:r w:rsidRPr="008C2EC0">
        <w:rPr>
          <w:rStyle w:val="StyleBoldUnderline"/>
          <w:rFonts w:asciiTheme="majorHAnsi" w:hAnsiTheme="majorHAnsi"/>
        </w:rPr>
        <w:t xml:space="preserve"> they can rely on if Beijing decides to get tough.</w:t>
      </w:r>
      <w:r w:rsidRPr="008C2EC0">
        <w:rPr>
          <w:rStyle w:val="StyleBoldUnderline"/>
          <w:rFonts w:asciiTheme="majorHAnsi" w:hAnsiTheme="majorHAnsi"/>
          <w:sz w:val="12"/>
        </w:rPr>
        <w:t>¶</w:t>
      </w:r>
      <w:r w:rsidRPr="008C2EC0">
        <w:rPr>
          <w:rFonts w:asciiTheme="majorHAnsi" w:hAnsiTheme="majorHAnsi"/>
          <w:sz w:val="16"/>
        </w:rPr>
        <w:t xml:space="preserve"> No one visiting Taipei can fail to be impressed by what the Taiwanese have achieved in recent decades, not just economically but also politically, socially and culturally. But the harsh reality is that no country is going to sacrifice its relations with China in order to help Taiwan preserve the status quo. China is simply too important economically, and too powerful militarily, for anyone to confront it on Taiwan's behalf, especially when everyone knows how determined China is to achieve reunification eventually.</w:t>
      </w:r>
      <w:r w:rsidRPr="008C2EC0">
        <w:rPr>
          <w:rFonts w:asciiTheme="majorHAnsi" w:hAnsiTheme="majorHAnsi"/>
          <w:sz w:val="12"/>
        </w:rPr>
        <w:t>¶</w:t>
      </w:r>
      <w:r w:rsidRPr="008C2EC0">
        <w:rPr>
          <w:rFonts w:asciiTheme="majorHAnsi" w:hAnsiTheme="majorHAnsi"/>
          <w:sz w:val="16"/>
        </w:rPr>
        <w:t xml:space="preserve"> Even more worryingly, </w:t>
      </w:r>
      <w:r w:rsidRPr="008C2EC0">
        <w:rPr>
          <w:rStyle w:val="StyleBoldUnderline"/>
          <w:rFonts w:asciiTheme="majorHAnsi" w:hAnsiTheme="majorHAnsi"/>
        </w:rPr>
        <w:t>this reality does not yet seem to have sunk in in Washington, where leaders still talk boldly about their willingness to stand by Taiwan without seriously considering what that might mean in practice.</w:t>
      </w:r>
      <w:r w:rsidRPr="008C2EC0">
        <w:rPr>
          <w:rFonts w:asciiTheme="majorHAnsi" w:hAnsiTheme="majorHAnsi"/>
          <w:sz w:val="16"/>
        </w:rPr>
        <w:t xml:space="preserve"> </w:t>
      </w:r>
      <w:r w:rsidRPr="008C2EC0">
        <w:rPr>
          <w:rStyle w:val="Emphasis"/>
          <w:rFonts w:asciiTheme="majorHAnsi" w:hAnsiTheme="majorHAnsi"/>
          <w:highlight w:val="cyan"/>
        </w:rPr>
        <w:t>Any US effort to support Taiwan militarily</w:t>
      </w:r>
      <w:r w:rsidRPr="008C2EC0">
        <w:rPr>
          <w:rStyle w:val="StyleBoldUnderline"/>
          <w:rFonts w:asciiTheme="majorHAnsi" w:hAnsiTheme="majorHAnsi"/>
        </w:rPr>
        <w:t xml:space="preserve"> against China </w:t>
      </w:r>
      <w:r w:rsidRPr="008C2EC0">
        <w:rPr>
          <w:rStyle w:val="StyleBoldUnderline"/>
          <w:rFonts w:asciiTheme="majorHAnsi" w:hAnsiTheme="majorHAnsi"/>
          <w:highlight w:val="cyan"/>
        </w:rPr>
        <w:t>would be</w:t>
      </w:r>
      <w:r w:rsidRPr="008C2EC0">
        <w:rPr>
          <w:rStyle w:val="StyleBoldUnderline"/>
          <w:rFonts w:asciiTheme="majorHAnsi" w:hAnsiTheme="majorHAnsi"/>
        </w:rPr>
        <w:t xml:space="preserve"> almost </w:t>
      </w:r>
      <w:r w:rsidRPr="008C2EC0">
        <w:rPr>
          <w:rStyle w:val="Emphasis"/>
          <w:rFonts w:asciiTheme="majorHAnsi" w:hAnsiTheme="majorHAnsi"/>
          <w:highlight w:val="cyan"/>
        </w:rPr>
        <w:t>certain to escalate into a full-scale US-China war and</w:t>
      </w:r>
      <w:r w:rsidRPr="008C2EC0">
        <w:rPr>
          <w:rStyle w:val="StyleBoldUnderline"/>
          <w:rFonts w:asciiTheme="majorHAnsi" w:hAnsiTheme="majorHAnsi"/>
        </w:rPr>
        <w:t xml:space="preserve"> quite possibly a </w:t>
      </w:r>
      <w:r w:rsidRPr="008C2EC0">
        <w:rPr>
          <w:rStyle w:val="Emphasis"/>
          <w:rFonts w:asciiTheme="majorHAnsi" w:hAnsiTheme="majorHAnsi"/>
          <w:highlight w:val="cyan"/>
        </w:rPr>
        <w:t>nuclear exchange.</w:t>
      </w:r>
      <w:r w:rsidRPr="008C2EC0">
        <w:rPr>
          <w:rStyle w:val="Emphasis"/>
          <w:rFonts w:asciiTheme="majorHAnsi" w:hAnsiTheme="majorHAnsi"/>
        </w:rPr>
        <w:t xml:space="preserve"> </w:t>
      </w:r>
      <w:r w:rsidRPr="008C2EC0">
        <w:rPr>
          <w:rFonts w:asciiTheme="majorHAnsi" w:hAnsiTheme="majorHAnsi"/>
          <w:sz w:val="16"/>
        </w:rPr>
        <w:t>That would be a disaster for everyone, including, of course, the people of Taiwan itself - far worse than reunification, in fact.</w:t>
      </w:r>
    </w:p>
    <w:p w14:paraId="6E428258" w14:textId="77777777" w:rsidR="00E91F3A" w:rsidRPr="008C2EC0" w:rsidRDefault="00E91F3A" w:rsidP="00E91F3A">
      <w:pPr>
        <w:pStyle w:val="Heading4"/>
      </w:pPr>
      <w:r w:rsidRPr="008C2EC0">
        <w:t>North Korean conflict causes extinction</w:t>
      </w:r>
    </w:p>
    <w:p w14:paraId="088F6E39" w14:textId="77777777" w:rsidR="00E91F3A" w:rsidRPr="008C2EC0" w:rsidRDefault="00E91F3A" w:rsidP="00E91F3A">
      <w:pPr>
        <w:rPr>
          <w:rFonts w:asciiTheme="majorHAnsi" w:hAnsiTheme="majorHAnsi"/>
        </w:rPr>
      </w:pPr>
      <w:r w:rsidRPr="008C2EC0">
        <w:rPr>
          <w:rStyle w:val="StyleStyleBold12pt"/>
          <w:rFonts w:asciiTheme="majorHAnsi" w:hAnsiTheme="majorHAnsi"/>
        </w:rPr>
        <w:t xml:space="preserve">Hayes, </w:t>
      </w:r>
      <w:r w:rsidRPr="008C2EC0">
        <w:rPr>
          <w:rFonts w:asciiTheme="majorHAnsi" w:hAnsiTheme="majorHAnsi"/>
        </w:rPr>
        <w:t>Professor of International Relations – Royal Melbourne Institute of Technology,</w:t>
      </w:r>
      <w:r w:rsidRPr="008C2EC0">
        <w:rPr>
          <w:rStyle w:val="StyleStyleBold12pt"/>
          <w:rFonts w:asciiTheme="majorHAnsi" w:hAnsiTheme="majorHAnsi"/>
        </w:rPr>
        <w:t xml:space="preserve"> and Hamel-Green 10</w:t>
      </w:r>
      <w:r w:rsidRPr="008C2EC0">
        <w:rPr>
          <w:rFonts w:asciiTheme="majorHAnsi" w:hAnsiTheme="majorHAnsi"/>
        </w:rPr>
        <w:t xml:space="preserve"> (Peter and Michael, “The Path Not Taken, the Way Still Open: Denuclearizing the Korean Peninsula and Northeast Asia”, Nautilus Institute Special Report, 1-5-10, http://www.nautil us.org/fora/security/10001HayesHamalGreen.pdf)</w:t>
      </w:r>
    </w:p>
    <w:p w14:paraId="018424C0" w14:textId="77777777" w:rsidR="00E91F3A" w:rsidRPr="008C2EC0" w:rsidRDefault="00E91F3A" w:rsidP="00E91F3A">
      <w:pPr>
        <w:rPr>
          <w:rFonts w:asciiTheme="majorHAnsi" w:hAnsiTheme="majorHAnsi"/>
          <w:sz w:val="16"/>
        </w:rPr>
      </w:pPr>
      <w:r w:rsidRPr="008C2EC0">
        <w:rPr>
          <w:rFonts w:asciiTheme="majorHAnsi" w:hAnsiTheme="majorHAnsi"/>
          <w:sz w:val="16"/>
        </w:rPr>
        <w:t xml:space="preserve">At worst, </w:t>
      </w:r>
      <w:r w:rsidRPr="008C2EC0">
        <w:rPr>
          <w:rStyle w:val="StyleBoldUnderline"/>
          <w:rFonts w:asciiTheme="majorHAnsi" w:hAnsiTheme="majorHAnsi"/>
          <w:highlight w:val="cyan"/>
        </w:rPr>
        <w:t>there is the possibility of nuclear attack</w:t>
      </w:r>
      <w:r w:rsidRPr="008C2EC0">
        <w:rPr>
          <w:rFonts w:asciiTheme="majorHAnsi" w:hAnsiTheme="majorHAnsi"/>
          <w:sz w:val="16"/>
        </w:rPr>
        <w:t>1</w:t>
      </w:r>
      <w:r w:rsidRPr="008C2EC0">
        <w:rPr>
          <w:rStyle w:val="StyleBoldUnderline"/>
          <w:rFonts w:asciiTheme="majorHAnsi" w:hAnsiTheme="majorHAnsi"/>
        </w:rPr>
        <w:t xml:space="preserve">, whether </w:t>
      </w:r>
      <w:r w:rsidRPr="008C2EC0">
        <w:rPr>
          <w:rStyle w:val="StyleBoldUnderline"/>
          <w:rFonts w:asciiTheme="majorHAnsi" w:hAnsiTheme="majorHAnsi"/>
          <w:highlight w:val="cyan"/>
        </w:rPr>
        <w:t>by intention, miscalculation, or</w:t>
      </w:r>
      <w:r w:rsidRPr="008C2EC0">
        <w:rPr>
          <w:rStyle w:val="StyleBoldUnderline"/>
          <w:rFonts w:asciiTheme="majorHAnsi" w:hAnsiTheme="majorHAnsi"/>
        </w:rPr>
        <w:t xml:space="preserve"> merely </w:t>
      </w:r>
      <w:r w:rsidRPr="008C2EC0">
        <w:rPr>
          <w:rStyle w:val="StyleBoldUnderline"/>
          <w:rFonts w:asciiTheme="majorHAnsi" w:hAnsiTheme="majorHAnsi"/>
          <w:highlight w:val="cyan"/>
        </w:rPr>
        <w:t>accident, leading to</w:t>
      </w:r>
      <w:r w:rsidRPr="008C2EC0">
        <w:rPr>
          <w:rStyle w:val="StyleBoldUnderline"/>
          <w:rFonts w:asciiTheme="majorHAnsi" w:hAnsiTheme="majorHAnsi"/>
        </w:rPr>
        <w:t xml:space="preserve"> the resumption of </w:t>
      </w:r>
      <w:r w:rsidRPr="008C2EC0">
        <w:rPr>
          <w:rStyle w:val="StyleBoldUnderline"/>
          <w:rFonts w:asciiTheme="majorHAnsi" w:hAnsiTheme="majorHAnsi"/>
          <w:highlight w:val="cyan"/>
        </w:rPr>
        <w:t>Korean War</w:t>
      </w:r>
      <w:r w:rsidRPr="008C2EC0">
        <w:rPr>
          <w:rStyle w:val="StyleBoldUnderline"/>
          <w:rFonts w:asciiTheme="majorHAnsi" w:hAnsiTheme="majorHAnsi"/>
        </w:rPr>
        <w:t xml:space="preserve"> hostilities</w:t>
      </w:r>
      <w:r w:rsidRPr="008C2EC0">
        <w:rPr>
          <w:rFonts w:asciiTheme="majorHAnsi" w:hAnsiTheme="majorHAnsi"/>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w:t>
      </w:r>
      <w:r w:rsidRPr="008C2EC0">
        <w:rPr>
          <w:rStyle w:val="StyleBoldUnderline"/>
          <w:rFonts w:asciiTheme="majorHAnsi" w:hAnsiTheme="majorHAnsi"/>
          <w:highlight w:val="cyan"/>
        </w:rPr>
        <w:t>nuclear exchange would result in a</w:t>
      </w:r>
      <w:r w:rsidRPr="008C2EC0">
        <w:rPr>
          <w:rStyle w:val="Heading3Char"/>
          <w:rFonts w:cs="Times New Roman"/>
          <w:sz w:val="16"/>
          <w:szCs w:val="20"/>
          <w:highlight w:val="cyan"/>
        </w:rPr>
        <w:t xml:space="preserve"> </w:t>
      </w:r>
      <w:r w:rsidRPr="008C2EC0">
        <w:rPr>
          <w:rStyle w:val="Emphasis"/>
          <w:rFonts w:asciiTheme="majorHAnsi" w:hAnsiTheme="majorHAnsi"/>
          <w:highlight w:val="cyan"/>
        </w:rPr>
        <w:t>holocaust of unprecedented proportions</w:t>
      </w:r>
      <w:r w:rsidRPr="008C2EC0">
        <w:rPr>
          <w:rFonts w:asciiTheme="majorHAnsi" w:hAnsiTheme="majorHAnsi"/>
          <w:sz w:val="16"/>
        </w:rPr>
        <w:t xml:space="preserve">.  But the catastrophe within the region would not be the only outcome. New research indicates that </w:t>
      </w:r>
      <w:r w:rsidRPr="008C2EC0">
        <w:rPr>
          <w:rStyle w:val="StyleBoldUnderline"/>
          <w:rFonts w:asciiTheme="majorHAnsi" w:hAnsiTheme="majorHAnsi"/>
          <w:highlight w:val="cyan"/>
        </w:rPr>
        <w:t>even a limited</w:t>
      </w:r>
      <w:r w:rsidRPr="008C2EC0">
        <w:rPr>
          <w:rStyle w:val="StyleBoldUnderline"/>
          <w:rFonts w:asciiTheme="majorHAnsi" w:hAnsiTheme="majorHAnsi"/>
        </w:rPr>
        <w:t xml:space="preserve"> nuclear </w:t>
      </w:r>
      <w:r w:rsidRPr="008C2EC0">
        <w:rPr>
          <w:rStyle w:val="StyleBoldUnderline"/>
          <w:rFonts w:asciiTheme="majorHAnsi" w:hAnsiTheme="majorHAnsi"/>
          <w:highlight w:val="cyan"/>
        </w:rPr>
        <w:t>war</w:t>
      </w:r>
      <w:r w:rsidRPr="008C2EC0">
        <w:rPr>
          <w:rStyle w:val="StyleBoldUnderline"/>
          <w:rFonts w:asciiTheme="majorHAnsi" w:hAnsiTheme="majorHAnsi"/>
        </w:rPr>
        <w:t xml:space="preserve"> in the region </w:t>
      </w:r>
      <w:r w:rsidRPr="008C2EC0">
        <w:rPr>
          <w:rStyle w:val="StyleBoldUnderline"/>
          <w:rFonts w:asciiTheme="majorHAnsi" w:hAnsiTheme="majorHAnsi"/>
          <w:highlight w:val="cyan"/>
        </w:rPr>
        <w:t>would rearrange</w:t>
      </w:r>
      <w:r w:rsidRPr="008C2EC0">
        <w:rPr>
          <w:rStyle w:val="StyleBoldUnderline"/>
          <w:rFonts w:asciiTheme="majorHAnsi" w:hAnsiTheme="majorHAnsi"/>
        </w:rPr>
        <w:t xml:space="preserve"> our </w:t>
      </w:r>
      <w:r w:rsidRPr="008C2EC0">
        <w:rPr>
          <w:rStyle w:val="StyleBoldUnderline"/>
          <w:rFonts w:asciiTheme="majorHAnsi" w:hAnsiTheme="majorHAnsi"/>
          <w:highlight w:val="cyan"/>
        </w:rPr>
        <w:t>global climate</w:t>
      </w:r>
      <w:r w:rsidRPr="008C2EC0">
        <w:rPr>
          <w:rStyle w:val="StyleBoldUnderline"/>
          <w:rFonts w:asciiTheme="majorHAnsi" w:hAnsiTheme="majorHAnsi"/>
        </w:rPr>
        <w:t xml:space="preserve"> far more quickly than global warming.</w:t>
      </w:r>
      <w:r w:rsidRPr="008C2EC0">
        <w:rPr>
          <w:rFonts w:asciiTheme="majorHAnsi" w:hAnsiTheme="majorHAnsi"/>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w:t>
      </w:r>
      <w:r w:rsidRPr="008C2EC0">
        <w:rPr>
          <w:rStyle w:val="StyleBoldUnderline"/>
          <w:rFonts w:asciiTheme="majorHAnsi" w:hAnsiTheme="majorHAnsi"/>
          <w:highlight w:val="cyan"/>
        </w:rPr>
        <w:t>soot</w:t>
      </w:r>
      <w:r w:rsidRPr="008C2EC0">
        <w:rPr>
          <w:rStyle w:val="StyleBoldUnderline"/>
          <w:rFonts w:asciiTheme="majorHAnsi" w:hAnsiTheme="majorHAnsi"/>
        </w:rPr>
        <w:t xml:space="preserve"> from</w:t>
      </w:r>
      <w:r w:rsidRPr="008C2EC0">
        <w:rPr>
          <w:rFonts w:asciiTheme="majorHAnsi" w:hAnsiTheme="majorHAnsi"/>
          <w:sz w:val="16"/>
        </w:rPr>
        <w:t xml:space="preserve"> the</w:t>
      </w:r>
      <w:r w:rsidRPr="008C2EC0">
        <w:rPr>
          <w:rStyle w:val="StyleBoldUnderline"/>
          <w:rFonts w:asciiTheme="majorHAnsi" w:hAnsiTheme="majorHAnsi"/>
        </w:rPr>
        <w:t xml:space="preserve"> fires</w:t>
      </w:r>
      <w:r w:rsidRPr="008C2EC0">
        <w:rPr>
          <w:rFonts w:asciiTheme="majorHAnsi" w:hAnsiTheme="majorHAnsi"/>
          <w:sz w:val="16"/>
        </w:rPr>
        <w:t xml:space="preserve"> produced </w:t>
      </w:r>
      <w:r w:rsidRPr="008C2EC0">
        <w:rPr>
          <w:rStyle w:val="StyleBoldUnderline"/>
          <w:rFonts w:asciiTheme="majorHAnsi" w:hAnsiTheme="majorHAnsi"/>
          <w:highlight w:val="cyan"/>
        </w:rPr>
        <w:t>would</w:t>
      </w:r>
      <w:r w:rsidRPr="008C2EC0">
        <w:rPr>
          <w:rStyle w:val="StyleBoldUnderline"/>
          <w:rFonts w:asciiTheme="majorHAnsi" w:hAnsiTheme="majorHAnsi"/>
        </w:rPr>
        <w:t xml:space="preserve"> lead to a </w:t>
      </w:r>
      <w:r w:rsidRPr="008C2EC0">
        <w:rPr>
          <w:rStyle w:val="StyleBoldUnderline"/>
          <w:rFonts w:asciiTheme="majorHAnsi" w:hAnsiTheme="majorHAnsi"/>
          <w:highlight w:val="cyan"/>
        </w:rPr>
        <w:t>decrease</w:t>
      </w:r>
      <w:r w:rsidRPr="008C2EC0">
        <w:rPr>
          <w:rStyle w:val="StyleBoldUnderline"/>
          <w:rFonts w:asciiTheme="majorHAnsi" w:hAnsiTheme="majorHAnsi"/>
        </w:rPr>
        <w:t xml:space="preserve"> in </w:t>
      </w:r>
      <w:r w:rsidRPr="008C2EC0">
        <w:rPr>
          <w:rStyle w:val="StyleBoldUnderline"/>
          <w:rFonts w:asciiTheme="majorHAnsi" w:hAnsiTheme="majorHAnsi"/>
          <w:highlight w:val="cyan"/>
        </w:rPr>
        <w:t>global temperature</w:t>
      </w:r>
      <w:r w:rsidRPr="008C2EC0">
        <w:rPr>
          <w:rStyle w:val="StyleBoldUnderline"/>
          <w:rFonts w:asciiTheme="majorHAnsi" w:hAnsiTheme="majorHAnsi"/>
        </w:rPr>
        <w:t xml:space="preserve"> by 1.25 degrees</w:t>
      </w:r>
      <w:r w:rsidRPr="008C2EC0">
        <w:rPr>
          <w:rFonts w:asciiTheme="majorHAnsi" w:hAnsiTheme="majorHAnsi"/>
          <w:sz w:val="16"/>
        </w:rPr>
        <w:t xml:space="preserve"> Celsius for a period of 6-8 years.3 In Westberg’s view: That is not global winter, but </w:t>
      </w:r>
      <w:r w:rsidRPr="008C2EC0">
        <w:rPr>
          <w:rStyle w:val="StyleBoldUnderline"/>
          <w:rFonts w:asciiTheme="majorHAnsi" w:hAnsiTheme="majorHAnsi"/>
        </w:rPr>
        <w:t>the nuclear darkness will cause a deeper drop in temperature than at any time during the last 1000 years.</w:t>
      </w:r>
      <w:r w:rsidRPr="008C2EC0">
        <w:rPr>
          <w:rFonts w:asciiTheme="majorHAnsi" w:hAnsiTheme="majorHAnsi"/>
          <w:sz w:val="16"/>
        </w:rPr>
        <w:t xml:space="preserve"> The temperature over the continents would decrease substantially more than the global average. A decrease in rainfall over the continents would also follow…The period of </w:t>
      </w:r>
      <w:r w:rsidRPr="008C2EC0">
        <w:rPr>
          <w:rStyle w:val="StyleBoldUnderline"/>
          <w:rFonts w:asciiTheme="majorHAnsi" w:hAnsiTheme="majorHAnsi"/>
          <w:highlight w:val="cyan"/>
        </w:rPr>
        <w:t>nuclear darkness will</w:t>
      </w:r>
      <w:r w:rsidRPr="008C2EC0">
        <w:rPr>
          <w:rStyle w:val="StyleBoldUnderline"/>
          <w:rFonts w:asciiTheme="majorHAnsi" w:hAnsiTheme="majorHAnsi"/>
        </w:rPr>
        <w:t xml:space="preserve"> cause much greater </w:t>
      </w:r>
      <w:r w:rsidRPr="008C2EC0">
        <w:rPr>
          <w:rStyle w:val="StyleBoldUnderline"/>
          <w:rFonts w:asciiTheme="majorHAnsi" w:hAnsiTheme="majorHAnsi"/>
          <w:highlight w:val="cyan"/>
        </w:rPr>
        <w:t>decrease</w:t>
      </w:r>
      <w:r w:rsidRPr="008C2EC0">
        <w:rPr>
          <w:rStyle w:val="StyleBoldUnderline"/>
          <w:rFonts w:asciiTheme="majorHAnsi" w:hAnsiTheme="majorHAnsi"/>
        </w:rPr>
        <w:t xml:space="preserve"> in </w:t>
      </w:r>
      <w:r w:rsidRPr="008C2EC0">
        <w:rPr>
          <w:rStyle w:val="StyleBoldUnderline"/>
          <w:rFonts w:asciiTheme="majorHAnsi" w:hAnsiTheme="majorHAnsi"/>
          <w:highlight w:val="cyan"/>
        </w:rPr>
        <w:t>grain production</w:t>
      </w:r>
      <w:r w:rsidRPr="008C2EC0">
        <w:rPr>
          <w:rFonts w:asciiTheme="majorHAnsi" w:hAnsiTheme="majorHAnsi"/>
          <w:sz w:val="16"/>
        </w:rPr>
        <w:t xml:space="preserve"> than 5% and it will continue for many years...</w:t>
      </w:r>
      <w:r w:rsidRPr="008C2EC0">
        <w:rPr>
          <w:rStyle w:val="StyleBoldUnderline"/>
          <w:rFonts w:asciiTheme="majorHAnsi" w:hAnsiTheme="majorHAnsi"/>
          <w:highlight w:val="cyan"/>
        </w:rPr>
        <w:t>hundreds of millions</w:t>
      </w:r>
      <w:r w:rsidRPr="008C2EC0">
        <w:rPr>
          <w:rStyle w:val="StyleBoldUnderline"/>
          <w:rFonts w:asciiTheme="majorHAnsi" w:hAnsiTheme="majorHAnsi"/>
        </w:rPr>
        <w:t xml:space="preserve"> of people </w:t>
      </w:r>
      <w:r w:rsidRPr="008C2EC0">
        <w:rPr>
          <w:rStyle w:val="StyleBoldUnderline"/>
          <w:rFonts w:asciiTheme="majorHAnsi" w:hAnsiTheme="majorHAnsi"/>
          <w:highlight w:val="cyan"/>
        </w:rPr>
        <w:t>will die from hunger</w:t>
      </w:r>
      <w:r w:rsidRPr="008C2EC0">
        <w:rPr>
          <w:rFonts w:asciiTheme="majorHAnsi" w:hAnsiTheme="majorHAnsi"/>
          <w:sz w:val="16"/>
        </w:rPr>
        <w:t xml:space="preserve">…To make matters even worse, such amounts of </w:t>
      </w:r>
      <w:r w:rsidRPr="008C2EC0">
        <w:rPr>
          <w:rStyle w:val="StyleBoldUnderline"/>
          <w:rFonts w:asciiTheme="majorHAnsi" w:hAnsiTheme="majorHAnsi"/>
        </w:rPr>
        <w:t xml:space="preserve">smoke </w:t>
      </w:r>
      <w:r w:rsidRPr="008C2EC0">
        <w:rPr>
          <w:rFonts w:asciiTheme="majorHAnsi" w:hAnsiTheme="majorHAnsi"/>
          <w:sz w:val="16"/>
        </w:rPr>
        <w:t xml:space="preserve">injected into the stratosphere </w:t>
      </w:r>
      <w:r w:rsidRPr="008C2EC0">
        <w:rPr>
          <w:rStyle w:val="StyleBoldUnderline"/>
          <w:rFonts w:asciiTheme="majorHAnsi" w:hAnsiTheme="majorHAnsi"/>
        </w:rPr>
        <w:t>would cause a huge reduction in</w:t>
      </w:r>
      <w:r w:rsidRPr="008C2EC0">
        <w:rPr>
          <w:rFonts w:asciiTheme="majorHAnsi" w:hAnsiTheme="majorHAnsi"/>
          <w:sz w:val="16"/>
        </w:rPr>
        <w:t xml:space="preserve"> the Earth’s protective </w:t>
      </w:r>
      <w:r w:rsidRPr="008C2EC0">
        <w:rPr>
          <w:rStyle w:val="StyleBoldUnderline"/>
          <w:rFonts w:asciiTheme="majorHAnsi" w:hAnsiTheme="majorHAnsi"/>
        </w:rPr>
        <w:t>ozone.</w:t>
      </w:r>
      <w:r w:rsidRPr="008C2EC0">
        <w:rPr>
          <w:rFonts w:asciiTheme="majorHAnsi" w:hAnsiTheme="majorHAnsi"/>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w:t>
      </w:r>
      <w:r w:rsidRPr="008C2EC0">
        <w:rPr>
          <w:rStyle w:val="StyleBoldUnderline"/>
          <w:rFonts w:asciiTheme="majorHAnsi" w:hAnsiTheme="majorHAnsi"/>
        </w:rPr>
        <w:t xml:space="preserve">The direct impacts, and the follow-on </w:t>
      </w:r>
      <w:r w:rsidRPr="008C2EC0">
        <w:rPr>
          <w:rStyle w:val="StyleBoldUnderline"/>
          <w:rFonts w:asciiTheme="majorHAnsi" w:hAnsiTheme="majorHAnsi"/>
          <w:highlight w:val="cyan"/>
        </w:rPr>
        <w:t>impacts on the global economy via ecological and food insecurity, could make the</w:t>
      </w:r>
      <w:r w:rsidRPr="008C2EC0">
        <w:rPr>
          <w:rStyle w:val="StyleBoldUnderline"/>
          <w:rFonts w:asciiTheme="majorHAnsi" w:hAnsiTheme="majorHAnsi"/>
        </w:rPr>
        <w:t xml:space="preserve"> present global </w:t>
      </w:r>
      <w:r w:rsidRPr="008C2EC0">
        <w:rPr>
          <w:rStyle w:val="StyleBoldUnderline"/>
          <w:rFonts w:asciiTheme="majorHAnsi" w:hAnsiTheme="majorHAnsi"/>
          <w:highlight w:val="cyan"/>
        </w:rPr>
        <w:t>financial crisis pale by comparison</w:t>
      </w:r>
      <w:r w:rsidRPr="008C2EC0">
        <w:rPr>
          <w:rStyle w:val="StyleBoldUnderline"/>
          <w:rFonts w:asciiTheme="majorHAnsi" w:hAnsiTheme="majorHAnsi"/>
        </w:rPr>
        <w:t>. How the great powers,</w:t>
      </w:r>
      <w:r w:rsidRPr="008C2EC0">
        <w:rPr>
          <w:rFonts w:asciiTheme="majorHAnsi" w:hAnsiTheme="majorHAnsi"/>
          <w:sz w:val="16"/>
        </w:rPr>
        <w:t xml:space="preserve"> especially the nuclear weapons states </w:t>
      </w:r>
      <w:r w:rsidRPr="008C2EC0">
        <w:rPr>
          <w:rStyle w:val="StyleBoldUnderline"/>
          <w:rFonts w:asciiTheme="majorHAnsi" w:hAnsiTheme="majorHAnsi"/>
        </w:rPr>
        <w:t>respond</w:t>
      </w:r>
      <w:r w:rsidRPr="008C2EC0">
        <w:rPr>
          <w:rFonts w:asciiTheme="majorHAnsi" w:hAnsiTheme="majorHAnsi"/>
          <w:sz w:val="16"/>
        </w:rPr>
        <w:t xml:space="preserve"> to such a crisis, and in particular, whether nuclear weapons are used in response to nuclear first-use, </w:t>
      </w:r>
      <w:r w:rsidRPr="008C2EC0">
        <w:rPr>
          <w:rStyle w:val="StyleBoldUnderline"/>
          <w:rFonts w:asciiTheme="majorHAnsi" w:hAnsiTheme="majorHAnsi"/>
        </w:rPr>
        <w:t xml:space="preserve">could make or break the global non proliferation and disarmament regimes. </w:t>
      </w:r>
      <w:r w:rsidRPr="008C2EC0">
        <w:rPr>
          <w:rStyle w:val="StyleBoldUnderline"/>
          <w:rFonts w:asciiTheme="majorHAnsi" w:hAnsiTheme="majorHAnsi"/>
          <w:highlight w:val="cyan"/>
        </w:rPr>
        <w:t>There could be many unanticipated impacts on</w:t>
      </w:r>
      <w:r w:rsidRPr="008C2EC0">
        <w:rPr>
          <w:rStyle w:val="StyleBoldUnderline"/>
          <w:rFonts w:asciiTheme="majorHAnsi" w:hAnsiTheme="majorHAnsi"/>
        </w:rPr>
        <w:t xml:space="preserve"> regional and </w:t>
      </w:r>
      <w:r w:rsidRPr="008C2EC0">
        <w:rPr>
          <w:rStyle w:val="StyleBoldUnderline"/>
          <w:rFonts w:asciiTheme="majorHAnsi" w:hAnsiTheme="majorHAnsi"/>
          <w:highlight w:val="cyan"/>
        </w:rPr>
        <w:t>global security</w:t>
      </w:r>
      <w:r w:rsidRPr="008C2EC0">
        <w:rPr>
          <w:rStyle w:val="StyleBoldUnderline"/>
          <w:rFonts w:asciiTheme="majorHAnsi" w:hAnsiTheme="majorHAnsi"/>
        </w:rPr>
        <w:t xml:space="preserve"> relationships5, </w:t>
      </w:r>
      <w:r w:rsidRPr="008C2EC0">
        <w:rPr>
          <w:rStyle w:val="StyleBoldUnderline"/>
          <w:rFonts w:asciiTheme="majorHAnsi" w:hAnsiTheme="majorHAnsi"/>
          <w:highlight w:val="cyan"/>
        </w:rPr>
        <w:t>with</w:t>
      </w:r>
      <w:r w:rsidRPr="008C2EC0">
        <w:rPr>
          <w:rStyle w:val="StyleBoldUnderline"/>
          <w:rFonts w:asciiTheme="majorHAnsi" w:hAnsiTheme="majorHAnsi"/>
        </w:rPr>
        <w:t xml:space="preserve"> subsequent</w:t>
      </w:r>
      <w:r w:rsidRPr="008C2EC0">
        <w:rPr>
          <w:rStyle w:val="Heading3Char"/>
          <w:rFonts w:cs="Times New Roman"/>
          <w:sz w:val="16"/>
          <w:szCs w:val="20"/>
        </w:rPr>
        <w:t xml:space="preserve"> </w:t>
      </w:r>
      <w:r w:rsidRPr="008C2EC0">
        <w:rPr>
          <w:rStyle w:val="Emphasis"/>
          <w:rFonts w:asciiTheme="majorHAnsi" w:hAnsiTheme="majorHAnsi"/>
          <w:highlight w:val="cyan"/>
        </w:rPr>
        <w:t>nuclear breakout</w:t>
      </w:r>
      <w:r w:rsidRPr="008C2EC0">
        <w:rPr>
          <w:rStyle w:val="Heading3Char"/>
          <w:rFonts w:cs="Times New Roman"/>
          <w:sz w:val="16"/>
          <w:szCs w:val="20"/>
        </w:rPr>
        <w:t xml:space="preserve"> </w:t>
      </w:r>
      <w:r w:rsidRPr="008C2EC0">
        <w:rPr>
          <w:rStyle w:val="StyleBoldUnderline"/>
          <w:rFonts w:asciiTheme="majorHAnsi" w:hAnsiTheme="majorHAnsi"/>
        </w:rPr>
        <w:t>and</w:t>
      </w:r>
      <w:r w:rsidRPr="008C2EC0">
        <w:rPr>
          <w:rStyle w:val="Heading3Char"/>
          <w:rFonts w:cs="Times New Roman"/>
          <w:sz w:val="16"/>
          <w:szCs w:val="20"/>
        </w:rPr>
        <w:t xml:space="preserve"> </w:t>
      </w:r>
      <w:r w:rsidRPr="008C2EC0">
        <w:rPr>
          <w:rStyle w:val="Emphasis"/>
          <w:rFonts w:asciiTheme="majorHAnsi" w:hAnsiTheme="majorHAnsi"/>
          <w:highlight w:val="cyan"/>
        </w:rPr>
        <w:t>geopolitical turbulence</w:t>
      </w:r>
      <w:r w:rsidRPr="008C2EC0">
        <w:rPr>
          <w:rFonts w:asciiTheme="majorHAnsi" w:hAnsiTheme="majorHAnsi"/>
          <w:sz w:val="16"/>
        </w:rPr>
        <w:t xml:space="preserve">, including possible loss-of-control over fissile material or warheads in the chaos of nuclear war, </w:t>
      </w:r>
      <w:r w:rsidRPr="008C2EC0">
        <w:rPr>
          <w:rStyle w:val="StyleBoldUnderline"/>
          <w:rFonts w:asciiTheme="majorHAnsi" w:hAnsiTheme="majorHAnsi"/>
          <w:highlight w:val="cyan"/>
        </w:rPr>
        <w:t xml:space="preserve">and </w:t>
      </w:r>
      <w:r w:rsidRPr="008C2EC0">
        <w:rPr>
          <w:rStyle w:val="StyleBoldUnderline"/>
          <w:rFonts w:asciiTheme="majorHAnsi" w:hAnsiTheme="majorHAnsi"/>
        </w:rPr>
        <w:t>aftermath</w:t>
      </w:r>
      <w:r w:rsidRPr="008C2EC0">
        <w:rPr>
          <w:rStyle w:val="Heading3Char"/>
          <w:rFonts w:cs="Times New Roman"/>
          <w:sz w:val="16"/>
          <w:szCs w:val="20"/>
        </w:rPr>
        <w:t xml:space="preserve"> </w:t>
      </w:r>
      <w:r w:rsidRPr="008C2EC0">
        <w:rPr>
          <w:rStyle w:val="Emphasis"/>
          <w:rFonts w:asciiTheme="majorHAnsi" w:hAnsiTheme="majorHAnsi"/>
          <w:highlight w:val="cyan"/>
        </w:rPr>
        <w:t>chain-reaction</w:t>
      </w:r>
      <w:r w:rsidRPr="008C2EC0">
        <w:rPr>
          <w:rStyle w:val="Heading3Char"/>
          <w:rFonts w:cs="Times New Roman"/>
          <w:sz w:val="16"/>
          <w:szCs w:val="20"/>
          <w:highlight w:val="cyan"/>
        </w:rPr>
        <w:t xml:space="preserve"> </w:t>
      </w:r>
      <w:r w:rsidRPr="008C2EC0">
        <w:rPr>
          <w:rStyle w:val="StyleBoldUnderline"/>
          <w:rFonts w:asciiTheme="majorHAnsi" w:hAnsiTheme="majorHAnsi"/>
          <w:highlight w:val="cyan"/>
        </w:rPr>
        <w:t>affects</w:t>
      </w:r>
      <w:r w:rsidRPr="008C2EC0">
        <w:rPr>
          <w:rStyle w:val="StyleBoldUnderline"/>
          <w:rFonts w:asciiTheme="majorHAnsi" w:hAnsiTheme="majorHAnsi"/>
        </w:rPr>
        <w:t xml:space="preserve"> involving other potential proliferant states</w:t>
      </w:r>
      <w:r w:rsidRPr="008C2EC0">
        <w:rPr>
          <w:rFonts w:asciiTheme="majorHAnsi" w:hAnsiTheme="majorHAnsi"/>
          <w:sz w:val="16"/>
        </w:rPr>
        <w:t>. The Korean nuclear proliferation issue is not just a regional threat but a global one that warrants priority consideration from the international community.</w:t>
      </w:r>
    </w:p>
    <w:p w14:paraId="45829B63" w14:textId="77777777" w:rsidR="00E91F3A" w:rsidRPr="008C2EC0" w:rsidRDefault="00E91F3A" w:rsidP="00E91F3A">
      <w:pPr>
        <w:pStyle w:val="Heading4"/>
      </w:pPr>
      <w:r w:rsidRPr="008C2EC0">
        <w:t>South China Sea tensions escalate rapidly- nuke war</w:t>
      </w:r>
    </w:p>
    <w:p w14:paraId="3E90034D" w14:textId="77777777" w:rsidR="00E91F3A" w:rsidRPr="008C2EC0" w:rsidRDefault="00E91F3A" w:rsidP="00E91F3A">
      <w:pPr>
        <w:rPr>
          <w:rStyle w:val="Emphasis"/>
          <w:rFonts w:asciiTheme="majorHAnsi" w:hAnsiTheme="majorHAnsi"/>
          <w:sz w:val="16"/>
        </w:rPr>
      </w:pPr>
      <w:r w:rsidRPr="008C2EC0">
        <w:rPr>
          <w:rStyle w:val="StyleStyleBold12pt"/>
          <w:rFonts w:asciiTheme="majorHAnsi" w:hAnsiTheme="majorHAnsi"/>
        </w:rPr>
        <w:t xml:space="preserve">Wittner, </w:t>
      </w:r>
      <w:r w:rsidRPr="008C2EC0">
        <w:rPr>
          <w:rFonts w:asciiTheme="majorHAnsi" w:hAnsiTheme="majorHAnsi"/>
        </w:rPr>
        <w:t>Emeritus Professor of History at the State University of New York/Albany</w:t>
      </w:r>
      <w:r w:rsidRPr="008C2EC0">
        <w:rPr>
          <w:rFonts w:asciiTheme="majorHAnsi" w:hAnsiTheme="majorHAnsi"/>
          <w:sz w:val="16"/>
        </w:rPr>
        <w:t>,</w:t>
      </w:r>
      <w:r w:rsidRPr="008C2EC0">
        <w:rPr>
          <w:rStyle w:val="StyleStyleBold12pt"/>
          <w:rFonts w:asciiTheme="majorHAnsi" w:hAnsiTheme="majorHAnsi"/>
        </w:rPr>
        <w:t xml:space="preserve"> 11 </w:t>
      </w:r>
      <w:r w:rsidRPr="008C2EC0">
        <w:rPr>
          <w:rFonts w:asciiTheme="majorHAnsi" w:hAnsiTheme="majorHAnsi"/>
          <w:sz w:val="16"/>
        </w:rPr>
        <w:t>(Lawrence S. Wittner, 11/28/2011, "Is a Nuclear War With China Possible?",  www.huntingtonnews.net/14446)</w:t>
      </w:r>
    </w:p>
    <w:p w14:paraId="35DB7A37" w14:textId="77777777" w:rsidR="00E91F3A" w:rsidRPr="008C2EC0" w:rsidRDefault="00E91F3A" w:rsidP="00E91F3A">
      <w:pPr>
        <w:rPr>
          <w:rFonts w:asciiTheme="majorHAnsi" w:hAnsiTheme="majorHAnsi"/>
        </w:rPr>
      </w:pPr>
      <w:r w:rsidRPr="008C2EC0">
        <w:rPr>
          <w:rStyle w:val="StyleBoldUnderline"/>
          <w:rFonts w:asciiTheme="majorHAnsi" w:hAnsiTheme="majorHAnsi"/>
        </w:rPr>
        <w:t>While nuclear weapons exist, there remains a danger that they will be used</w:t>
      </w:r>
      <w:r w:rsidRPr="008C2EC0">
        <w:rPr>
          <w:rFonts w:asciiTheme="majorHAnsi" w:hAnsiTheme="majorHAnsi"/>
          <w:sz w:val="16"/>
        </w:rPr>
        <w:t xml:space="preserve">. After all, </w:t>
      </w:r>
      <w:r w:rsidRPr="008C2EC0">
        <w:rPr>
          <w:rStyle w:val="StyleBoldUnderline"/>
          <w:rFonts w:asciiTheme="majorHAnsi" w:hAnsiTheme="majorHAnsi"/>
        </w:rPr>
        <w:t>for centuries national conflicts have led to wars, with nations employing their deadliest weapons</w:t>
      </w:r>
      <w:r w:rsidRPr="008C2EC0">
        <w:rPr>
          <w:rFonts w:asciiTheme="majorHAnsi" w:hAnsiTheme="majorHAnsi"/>
          <w:sz w:val="16"/>
        </w:rPr>
        <w:t xml:space="preserve">. </w:t>
      </w:r>
      <w:r w:rsidRPr="008C2EC0">
        <w:rPr>
          <w:rStyle w:val="BoldUnderline"/>
          <w:rFonts w:asciiTheme="majorHAnsi" w:hAnsiTheme="majorHAnsi"/>
        </w:rPr>
        <w:t>The current deterioration of U.S. relations with China might end up providing us with yet another example of this phenomenon</w:t>
      </w:r>
      <w:r w:rsidRPr="008C2EC0">
        <w:rPr>
          <w:rFonts w:asciiTheme="majorHAnsi" w:hAnsiTheme="majorHAnsi"/>
          <w:sz w:val="16"/>
        </w:rPr>
        <w:t xml:space="preserve">. </w:t>
      </w:r>
      <w:r w:rsidRPr="008C2EC0">
        <w:rPr>
          <w:rStyle w:val="StyleBoldUnderline"/>
          <w:rFonts w:asciiTheme="majorHAnsi" w:hAnsiTheme="majorHAnsi"/>
        </w:rPr>
        <w:t xml:space="preserve">The </w:t>
      </w:r>
      <w:r w:rsidRPr="008C2EC0">
        <w:rPr>
          <w:rStyle w:val="BoldUnderline"/>
          <w:rFonts w:asciiTheme="majorHAnsi" w:hAnsiTheme="majorHAnsi"/>
          <w:highlight w:val="cyan"/>
        </w:rPr>
        <w:t>gathering tension</w:t>
      </w:r>
      <w:r w:rsidRPr="008C2EC0">
        <w:rPr>
          <w:rStyle w:val="StyleBoldUnderline"/>
          <w:rFonts w:asciiTheme="majorHAnsi" w:hAnsiTheme="majorHAnsi"/>
          <w:highlight w:val="cyan"/>
        </w:rPr>
        <w:t xml:space="preserve"> between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 xml:space="preserve">and China </w:t>
      </w:r>
      <w:r w:rsidRPr="008C2EC0">
        <w:rPr>
          <w:rStyle w:val="BoldUnderline"/>
          <w:rFonts w:asciiTheme="majorHAnsi" w:hAnsiTheme="majorHAnsi"/>
          <w:highlight w:val="cyan"/>
        </w:rPr>
        <w:t>is clear</w:t>
      </w:r>
      <w:r w:rsidRPr="008C2EC0">
        <w:rPr>
          <w:rStyle w:val="StyleBoldUnderline"/>
          <w:rFonts w:asciiTheme="majorHAnsi" w:hAnsiTheme="majorHAnsi"/>
        </w:rPr>
        <w:t xml:space="preserve"> </w:t>
      </w:r>
      <w:r w:rsidRPr="008C2EC0">
        <w:rPr>
          <w:rFonts w:asciiTheme="majorHAnsi" w:hAnsiTheme="majorHAnsi"/>
          <w:sz w:val="16"/>
        </w:rPr>
        <w:t xml:space="preserve">enough. Disturbed by China’s growing economic and military strength, </w:t>
      </w:r>
      <w:r w:rsidRPr="008C2EC0">
        <w:rPr>
          <w:rStyle w:val="BoldUnderline"/>
          <w:rFonts w:asciiTheme="majorHAnsi" w:hAnsiTheme="majorHAnsi"/>
          <w:highlight w:val="cyan"/>
        </w:rPr>
        <w:t>the U.S</w:t>
      </w:r>
      <w:r w:rsidRPr="008C2EC0">
        <w:rPr>
          <w:rStyle w:val="StyleBoldUnderline"/>
          <w:rFonts w:asciiTheme="majorHAnsi" w:hAnsiTheme="majorHAnsi"/>
          <w:highlight w:val="cyan"/>
        </w:rPr>
        <w:t>.</w:t>
      </w:r>
      <w:r w:rsidRPr="008C2EC0">
        <w:rPr>
          <w:rStyle w:val="StyleBoldUnderline"/>
          <w:rFonts w:asciiTheme="majorHAnsi" w:hAnsiTheme="majorHAnsi"/>
        </w:rPr>
        <w:t xml:space="preserve"> government </w:t>
      </w:r>
      <w:r w:rsidRPr="008C2EC0">
        <w:rPr>
          <w:rStyle w:val="StyleBoldUnderline"/>
          <w:rFonts w:asciiTheme="majorHAnsi" w:hAnsiTheme="majorHAnsi"/>
          <w:highlight w:val="cyan"/>
        </w:rPr>
        <w:t xml:space="preserve">recently </w:t>
      </w:r>
      <w:r w:rsidRPr="008C2EC0">
        <w:rPr>
          <w:rStyle w:val="BoldUnderline"/>
          <w:rFonts w:asciiTheme="majorHAnsi" w:hAnsiTheme="majorHAnsi"/>
          <w:highlight w:val="cyan"/>
        </w:rPr>
        <w:t>challenged China’s claims in the S</w:t>
      </w:r>
      <w:r w:rsidRPr="008C2EC0">
        <w:rPr>
          <w:rStyle w:val="BoldUnderline"/>
          <w:rFonts w:asciiTheme="majorHAnsi" w:hAnsiTheme="majorHAnsi"/>
        </w:rPr>
        <w:t>outh</w:t>
      </w:r>
      <w:r w:rsidRPr="008C2EC0">
        <w:rPr>
          <w:rStyle w:val="BoldUnderline"/>
          <w:rFonts w:asciiTheme="majorHAnsi" w:hAnsiTheme="majorHAnsi"/>
          <w:highlight w:val="cyan"/>
        </w:rPr>
        <w:t xml:space="preserve"> C</w:t>
      </w:r>
      <w:r w:rsidRPr="008C2EC0">
        <w:rPr>
          <w:rStyle w:val="BoldUnderline"/>
          <w:rFonts w:asciiTheme="majorHAnsi" w:hAnsiTheme="majorHAnsi"/>
        </w:rPr>
        <w:t xml:space="preserve">hina </w:t>
      </w:r>
      <w:r w:rsidRPr="008C2EC0">
        <w:rPr>
          <w:rStyle w:val="BoldUnderline"/>
          <w:rFonts w:asciiTheme="majorHAnsi" w:hAnsiTheme="majorHAnsi"/>
          <w:highlight w:val="cyan"/>
        </w:rPr>
        <w:t>S</w:t>
      </w:r>
      <w:r w:rsidRPr="008C2EC0">
        <w:rPr>
          <w:rStyle w:val="BoldUnderline"/>
          <w:rFonts w:asciiTheme="majorHAnsi" w:hAnsiTheme="majorHAnsi"/>
        </w:rPr>
        <w:t>ea,</w:t>
      </w:r>
      <w:r w:rsidRPr="008C2EC0">
        <w:rPr>
          <w:rFonts w:asciiTheme="majorHAnsi" w:hAnsiTheme="majorHAnsi"/>
          <w:sz w:val="16"/>
        </w:rPr>
        <w:t xml:space="preserve"> </w:t>
      </w:r>
      <w:r w:rsidRPr="008C2EC0">
        <w:rPr>
          <w:rStyle w:val="StyleBoldUnderline"/>
          <w:rFonts w:asciiTheme="majorHAnsi" w:hAnsiTheme="majorHAnsi"/>
        </w:rPr>
        <w:t>increased</w:t>
      </w:r>
      <w:r w:rsidRPr="008C2EC0">
        <w:rPr>
          <w:rFonts w:asciiTheme="majorHAnsi" w:hAnsiTheme="majorHAnsi"/>
          <w:sz w:val="16"/>
        </w:rPr>
        <w:t xml:space="preserve"> the U.S. </w:t>
      </w:r>
      <w:r w:rsidRPr="008C2EC0">
        <w:rPr>
          <w:rStyle w:val="StyleBoldUnderline"/>
          <w:rFonts w:asciiTheme="majorHAnsi" w:hAnsiTheme="majorHAnsi"/>
        </w:rPr>
        <w:t>military presence</w:t>
      </w:r>
      <w:r w:rsidRPr="008C2EC0">
        <w:rPr>
          <w:rFonts w:asciiTheme="majorHAnsi" w:hAnsiTheme="majorHAnsi"/>
          <w:sz w:val="16"/>
        </w:rPr>
        <w:t xml:space="preserve"> in Australia, </w:t>
      </w:r>
      <w:r w:rsidRPr="008C2EC0">
        <w:rPr>
          <w:rStyle w:val="StyleBoldUnderline"/>
          <w:rFonts w:asciiTheme="majorHAnsi" w:hAnsiTheme="majorHAnsi"/>
        </w:rPr>
        <w:t>and deepened U.S. military ties with other nations in the Pacific region</w:t>
      </w:r>
      <w:r w:rsidRPr="008C2EC0">
        <w:rPr>
          <w:rFonts w:asciiTheme="majorHAnsi" w:hAnsiTheme="majorHAnsi"/>
          <w:sz w:val="16"/>
        </w:rPr>
        <w:t xml:space="preserve">. According to Secretary of State Hillary Clinton, the United States was “asserting our own position as a Pacific power.” But </w:t>
      </w:r>
      <w:r w:rsidRPr="008C2EC0">
        <w:rPr>
          <w:rStyle w:val="BoldUnderline"/>
          <w:rFonts w:asciiTheme="majorHAnsi" w:hAnsiTheme="majorHAnsi"/>
          <w:highlight w:val="cyan"/>
        </w:rPr>
        <w:t>need this lead to nuclear war</w:t>
      </w:r>
      <w:r w:rsidRPr="008C2EC0">
        <w:rPr>
          <w:rFonts w:asciiTheme="majorHAnsi" w:hAnsiTheme="majorHAnsi"/>
          <w:sz w:val="16"/>
        </w:rPr>
        <w:t xml:space="preserve">? </w:t>
      </w:r>
      <w:r w:rsidRPr="008C2EC0">
        <w:rPr>
          <w:rStyle w:val="StyleBoldUnderline"/>
          <w:rFonts w:asciiTheme="majorHAnsi" w:hAnsiTheme="majorHAnsi"/>
          <w:highlight w:val="cyan"/>
        </w:rPr>
        <w:t>Not necessarily</w:t>
      </w:r>
      <w:r w:rsidRPr="008C2EC0">
        <w:rPr>
          <w:rFonts w:asciiTheme="majorHAnsi" w:hAnsiTheme="majorHAnsi"/>
          <w:sz w:val="16"/>
        </w:rPr>
        <w:t xml:space="preserve">. And </w:t>
      </w:r>
      <w:r w:rsidRPr="008C2EC0">
        <w:rPr>
          <w:rStyle w:val="StyleBoldUnderline"/>
          <w:rFonts w:asciiTheme="majorHAnsi" w:hAnsiTheme="majorHAnsi"/>
        </w:rPr>
        <w:t>yet</w:t>
      </w:r>
      <w:r w:rsidRPr="008C2EC0">
        <w:rPr>
          <w:rFonts w:asciiTheme="majorHAnsi" w:hAnsiTheme="majorHAnsi"/>
          <w:sz w:val="16"/>
        </w:rPr>
        <w:t xml:space="preserve">, </w:t>
      </w:r>
      <w:r w:rsidRPr="008C2EC0">
        <w:rPr>
          <w:rStyle w:val="Emphasis"/>
          <w:rFonts w:asciiTheme="majorHAnsi" w:hAnsiTheme="majorHAnsi"/>
          <w:highlight w:val="cyan"/>
        </w:rPr>
        <w:t>there are signs</w:t>
      </w:r>
      <w:r w:rsidRPr="008C2EC0">
        <w:rPr>
          <w:rStyle w:val="Emphasis"/>
          <w:rFonts w:asciiTheme="majorHAnsi" w:hAnsiTheme="majorHAnsi"/>
        </w:rPr>
        <w:t xml:space="preserve"> that </w:t>
      </w:r>
      <w:r w:rsidRPr="008C2EC0">
        <w:rPr>
          <w:rStyle w:val="Emphasis"/>
          <w:rFonts w:asciiTheme="majorHAnsi" w:hAnsiTheme="majorHAnsi"/>
          <w:highlight w:val="cyan"/>
        </w:rPr>
        <w:t>it could</w:t>
      </w:r>
      <w:r w:rsidRPr="008C2EC0">
        <w:rPr>
          <w:rStyle w:val="Emphasis"/>
          <w:rFonts w:asciiTheme="majorHAnsi" w:hAnsiTheme="majorHAnsi"/>
        </w:rPr>
        <w:t>.</w:t>
      </w:r>
      <w:r w:rsidRPr="008C2EC0">
        <w:rPr>
          <w:rFonts w:asciiTheme="majorHAnsi" w:hAnsiTheme="majorHAnsi"/>
          <w:sz w:val="16"/>
        </w:rPr>
        <w:t xml:space="preserve"> After all, </w:t>
      </w:r>
      <w:r w:rsidRPr="008C2EC0">
        <w:rPr>
          <w:rStyle w:val="BoldUnderline"/>
          <w:rFonts w:asciiTheme="majorHAnsi" w:hAnsiTheme="majorHAnsi"/>
        </w:rPr>
        <w:t xml:space="preserve">both the United States and China possess </w:t>
      </w:r>
      <w:r w:rsidRPr="008C2EC0">
        <w:rPr>
          <w:rStyle w:val="Emphasis"/>
          <w:rFonts w:asciiTheme="majorHAnsi" w:hAnsiTheme="majorHAnsi"/>
        </w:rPr>
        <w:t>large numbers of nuclear weapons.</w:t>
      </w:r>
      <w:r w:rsidRPr="008C2EC0">
        <w:rPr>
          <w:rFonts w:asciiTheme="majorHAnsi" w:hAnsiTheme="majorHAnsi"/>
          <w:sz w:val="16"/>
        </w:rPr>
        <w:t xml:space="preserve"> </w:t>
      </w:r>
      <w:r w:rsidRPr="008C2EC0">
        <w:rPr>
          <w:rStyle w:val="StyleBoldUnderline"/>
          <w:rFonts w:asciiTheme="majorHAnsi" w:hAnsiTheme="majorHAnsi"/>
        </w:rPr>
        <w:t>The U.S. government threatened to attack China with nuclear weapons during the Korean War and, later, during the conflict over the future of China’s offshore islands, Quemoy and Matsu</w:t>
      </w:r>
      <w:r w:rsidRPr="008C2EC0">
        <w:rPr>
          <w:rFonts w:asciiTheme="majorHAnsi" w:hAnsiTheme="maj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8C2EC0">
        <w:rPr>
          <w:rStyle w:val="StyleBoldUnderline"/>
          <w:rFonts w:asciiTheme="majorHAnsi" w:hAnsiTheme="majorHAnsi"/>
        </w:rPr>
        <w:t>Some pundits argue that nuclear weapons prevent wars between nuclear-armed nations</w:t>
      </w:r>
      <w:r w:rsidRPr="008C2EC0">
        <w:rPr>
          <w:rFonts w:asciiTheme="majorHAnsi" w:hAnsiTheme="majorHAnsi"/>
          <w:sz w:val="16"/>
        </w:rPr>
        <w:t xml:space="preserve">; and, admittedly, there haven’t been very many—at least not yet. </w:t>
      </w:r>
      <w:r w:rsidRPr="008C2EC0">
        <w:rPr>
          <w:rStyle w:val="StyleBoldUnderline"/>
          <w:rFonts w:asciiTheme="majorHAnsi" w:hAnsiTheme="majorHAnsi"/>
        </w:rPr>
        <w:t xml:space="preserve">But </w:t>
      </w:r>
      <w:r w:rsidRPr="008C2EC0">
        <w:rPr>
          <w:rStyle w:val="StyleBoldUnderline"/>
          <w:rFonts w:asciiTheme="majorHAnsi" w:hAnsiTheme="majorHAnsi"/>
          <w:highlight w:val="cyan"/>
        </w:rPr>
        <w:t>the Kargil War</w:t>
      </w:r>
      <w:r w:rsidRPr="008C2EC0">
        <w:rPr>
          <w:rFonts w:asciiTheme="majorHAnsi" w:hAnsiTheme="majorHAnsi"/>
          <w:sz w:val="16"/>
        </w:rPr>
        <w:t xml:space="preserve"> of 1999, </w:t>
      </w:r>
      <w:r w:rsidRPr="008C2EC0">
        <w:rPr>
          <w:rStyle w:val="StyleBoldUnderline"/>
          <w:rFonts w:asciiTheme="majorHAnsi" w:hAnsiTheme="majorHAnsi"/>
          <w:highlight w:val="cyan"/>
        </w:rPr>
        <w:t>between</w:t>
      </w:r>
      <w:r w:rsidRPr="008C2EC0">
        <w:rPr>
          <w:rFonts w:asciiTheme="majorHAnsi" w:hAnsiTheme="majorHAnsi"/>
          <w:sz w:val="16"/>
        </w:rPr>
        <w:t xml:space="preserve"> nuclear-armed </w:t>
      </w:r>
      <w:r w:rsidRPr="008C2EC0">
        <w:rPr>
          <w:rStyle w:val="StyleBoldUnderline"/>
          <w:rFonts w:asciiTheme="majorHAnsi" w:hAnsiTheme="majorHAnsi"/>
          <w:highlight w:val="cyan"/>
        </w:rPr>
        <w:t>India and</w:t>
      </w:r>
      <w:r w:rsidRPr="008C2EC0">
        <w:rPr>
          <w:rFonts w:asciiTheme="majorHAnsi" w:hAnsiTheme="majorHAnsi"/>
          <w:sz w:val="16"/>
        </w:rPr>
        <w:t xml:space="preserve"> nuclear-armed </w:t>
      </w:r>
      <w:r w:rsidRPr="008C2EC0">
        <w:rPr>
          <w:rStyle w:val="StyleBoldUnderline"/>
          <w:rFonts w:asciiTheme="majorHAnsi" w:hAnsiTheme="majorHAnsi"/>
          <w:highlight w:val="cyan"/>
        </w:rPr>
        <w:t>Pakistan</w:t>
      </w:r>
      <w:r w:rsidRPr="008C2EC0">
        <w:rPr>
          <w:rFonts w:asciiTheme="majorHAnsi" w:hAnsiTheme="majorHAnsi"/>
          <w:sz w:val="16"/>
        </w:rPr>
        <w:t xml:space="preserve">, </w:t>
      </w:r>
      <w:r w:rsidRPr="008C2EC0">
        <w:rPr>
          <w:rStyle w:val="StyleBoldUnderline"/>
          <w:rFonts w:asciiTheme="majorHAnsi" w:hAnsiTheme="majorHAnsi"/>
        </w:rPr>
        <w:t xml:space="preserve">should </w:t>
      </w:r>
      <w:r w:rsidRPr="008C2EC0">
        <w:rPr>
          <w:rStyle w:val="StyleBoldUnderline"/>
          <w:rFonts w:asciiTheme="majorHAnsi" w:hAnsiTheme="majorHAnsi"/>
          <w:highlight w:val="cyan"/>
        </w:rPr>
        <w:t>convince us</w:t>
      </w:r>
      <w:r w:rsidRPr="008C2EC0">
        <w:rPr>
          <w:rStyle w:val="StyleBoldUnderline"/>
          <w:rFonts w:asciiTheme="majorHAnsi" w:hAnsiTheme="majorHAnsi"/>
        </w:rPr>
        <w:t xml:space="preserve"> that </w:t>
      </w:r>
      <w:r w:rsidRPr="008C2EC0">
        <w:rPr>
          <w:rStyle w:val="StyleBoldUnderline"/>
          <w:rFonts w:asciiTheme="majorHAnsi" w:hAnsiTheme="majorHAnsi"/>
          <w:highlight w:val="cyan"/>
        </w:rPr>
        <w:t>such wars can occur</w:t>
      </w:r>
      <w:r w:rsidRPr="008C2EC0">
        <w:rPr>
          <w:rFonts w:asciiTheme="majorHAnsi" w:hAnsiTheme="majorHAnsi"/>
          <w:sz w:val="16"/>
        </w:rPr>
        <w:t xml:space="preserve">. Indeed, </w:t>
      </w:r>
      <w:r w:rsidRPr="008C2EC0">
        <w:rPr>
          <w:rStyle w:val="StyleBoldUnderline"/>
          <w:rFonts w:asciiTheme="majorHAnsi" w:hAnsiTheme="majorHAnsi"/>
        </w:rPr>
        <w:t xml:space="preserve">in </w:t>
      </w:r>
      <w:r w:rsidRPr="008C2EC0">
        <w:rPr>
          <w:rStyle w:val="StyleBoldUnderline"/>
          <w:rFonts w:asciiTheme="majorHAnsi" w:hAnsiTheme="majorHAnsi"/>
          <w:highlight w:val="cyan"/>
        </w:rPr>
        <w:t>that</w:t>
      </w:r>
      <w:r w:rsidRPr="008C2EC0">
        <w:rPr>
          <w:rStyle w:val="StyleBoldUnderline"/>
          <w:rFonts w:asciiTheme="majorHAnsi" w:hAnsiTheme="majorHAnsi"/>
        </w:rPr>
        <w:t xml:space="preserve"> case, the </w:t>
      </w:r>
      <w:r w:rsidRPr="008C2EC0">
        <w:rPr>
          <w:rStyle w:val="StyleBoldUnderline"/>
          <w:rFonts w:asciiTheme="majorHAnsi" w:hAnsiTheme="majorHAnsi"/>
          <w:highlight w:val="cyan"/>
        </w:rPr>
        <w:t>conflict almost slipped into a nuclear war</w:t>
      </w:r>
      <w:r w:rsidRPr="008C2EC0">
        <w:rPr>
          <w:rStyle w:val="StyleBoldUnderline"/>
          <w:rFonts w:asciiTheme="majorHAnsi" w:hAnsiTheme="majorHAnsi"/>
        </w:rPr>
        <w:t>.</w:t>
      </w:r>
      <w:r w:rsidRPr="008C2EC0">
        <w:rPr>
          <w:rFonts w:asciiTheme="majorHAnsi" w:hAnsiTheme="maj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8C2EC0">
        <w:rPr>
          <w:rStyle w:val="StyleBoldUnderline"/>
          <w:rFonts w:asciiTheme="majorHAnsi" w:hAnsiTheme="majorHAnsi"/>
        </w:rPr>
        <w:t>don’t nuclear weapons deter a nuclear attack</w:t>
      </w:r>
      <w:r w:rsidRPr="008C2EC0">
        <w:rPr>
          <w:rFonts w:asciiTheme="majorHAnsi" w:hAnsiTheme="majorHAnsi"/>
          <w:sz w:val="16"/>
        </w:rPr>
        <w:t xml:space="preserve">? Do they? </w:t>
      </w:r>
      <w:r w:rsidRPr="008C2EC0">
        <w:rPr>
          <w:rStyle w:val="StyleBoldUnderline"/>
          <w:rFonts w:asciiTheme="majorHAnsi" w:hAnsiTheme="majorHAnsi"/>
        </w:rPr>
        <w:t>Obviously</w:t>
      </w:r>
      <w:r w:rsidRPr="008C2EC0">
        <w:rPr>
          <w:rFonts w:asciiTheme="majorHAnsi" w:hAnsiTheme="majorHAnsi"/>
          <w:sz w:val="16"/>
        </w:rPr>
        <w:t xml:space="preserve">, </w:t>
      </w:r>
      <w:r w:rsidRPr="008C2EC0">
        <w:rPr>
          <w:rStyle w:val="StyleBoldUnderline"/>
          <w:rFonts w:asciiTheme="majorHAnsi" w:hAnsiTheme="majorHAnsi"/>
        </w:rPr>
        <w:t>NATO leaders didn’t feel deterred</w:t>
      </w:r>
      <w:r w:rsidRPr="008C2EC0">
        <w:rPr>
          <w:rFonts w:asciiTheme="majorHAnsi" w:hAnsiTheme="majorHAnsi"/>
          <w:sz w:val="16"/>
        </w:rPr>
        <w:t xml:space="preserve">, for, </w:t>
      </w:r>
      <w:r w:rsidRPr="008C2EC0">
        <w:rPr>
          <w:rStyle w:val="StyleBoldUnderline"/>
          <w:rFonts w:asciiTheme="majorHAnsi" w:hAnsiTheme="majorHAnsi"/>
        </w:rPr>
        <w:t>throughout the Cold War, NATO’s strategy was to respond to a Soviet conventional military attack on Western Europe by launching a Western nuclear attack on the nuclear-armed Soviet Union</w:t>
      </w:r>
      <w:r w:rsidRPr="008C2EC0">
        <w:rPr>
          <w:rFonts w:asciiTheme="majorHAnsi" w:hAnsiTheme="majorHAnsi"/>
          <w:sz w:val="16"/>
        </w:rPr>
        <w:t xml:space="preserve">. Furthermore, </w:t>
      </w:r>
      <w:r w:rsidRPr="008C2EC0">
        <w:rPr>
          <w:rStyle w:val="StyleBoldUnderline"/>
          <w:rFonts w:asciiTheme="majorHAnsi" w:hAnsiTheme="majorHAnsi"/>
        </w:rPr>
        <w:t>if U.S. government officials really believed that nuclear deterrence worked, they would not have resorted to championing “Star Wars</w:t>
      </w:r>
      <w:r w:rsidRPr="008C2EC0">
        <w:rPr>
          <w:rFonts w:asciiTheme="majorHAnsi" w:hAnsiTheme="majorHAnsi"/>
          <w:sz w:val="16"/>
        </w:rPr>
        <w:t xml:space="preserve">” and its modern variant, national missile defense. </w:t>
      </w:r>
      <w:r w:rsidRPr="008C2EC0">
        <w:rPr>
          <w:rStyle w:val="StyleBoldUnderline"/>
          <w:rFonts w:asciiTheme="majorHAnsi" w:hAnsiTheme="majorHAnsi"/>
        </w:rPr>
        <w:t>Why are these vastly expensive</w:t>
      </w:r>
      <w:r w:rsidRPr="008C2EC0">
        <w:rPr>
          <w:rFonts w:asciiTheme="majorHAnsi" w:hAnsiTheme="majorHAnsi"/>
          <w:sz w:val="16"/>
        </w:rPr>
        <w:t>—and probably unworkable—</w:t>
      </w:r>
      <w:r w:rsidRPr="008C2EC0">
        <w:rPr>
          <w:rStyle w:val="StyleBoldUnderline"/>
          <w:rFonts w:asciiTheme="majorHAnsi" w:hAnsiTheme="majorHAnsi"/>
        </w:rPr>
        <w:t>military defense systems needed if other nuclear powers are deterred from attacking by U.S. nuclear might</w:t>
      </w:r>
      <w:r w:rsidRPr="008C2EC0">
        <w:rPr>
          <w:rFonts w:asciiTheme="majorHAnsi" w:hAnsiTheme="majorHAnsi"/>
          <w:sz w:val="16"/>
        </w:rPr>
        <w:t xml:space="preserve">? Of course, </w:t>
      </w:r>
      <w:r w:rsidRPr="008C2EC0">
        <w:rPr>
          <w:rStyle w:val="StyleBoldUnderline"/>
          <w:rFonts w:asciiTheme="majorHAnsi" w:hAnsiTheme="majorHAnsi"/>
        </w:rPr>
        <w:t>the bottom line for those Americans convinced that nuclear weapons safeguard them from a Chinese nuclear attack might be that the U.S. nuclear arsenal is far greater than its Chinese counterpart.</w:t>
      </w:r>
      <w:r w:rsidRPr="008C2EC0">
        <w:rPr>
          <w:rFonts w:asciiTheme="majorHAnsi" w:hAnsiTheme="maj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8C2EC0">
        <w:rPr>
          <w:rStyle w:val="StyleBoldUnderline"/>
          <w:rFonts w:asciiTheme="majorHAnsi" w:hAnsiTheme="majorHAnsi"/>
        </w:rPr>
        <w:t xml:space="preserve">A nuclear attack by China would immediately slaughter at least 10 million Americans </w:t>
      </w:r>
      <w:r w:rsidRPr="008C2EC0">
        <w:rPr>
          <w:rFonts w:asciiTheme="majorHAnsi" w:hAnsiTheme="majorHAnsi"/>
          <w:sz w:val="16"/>
        </w:rPr>
        <w:t xml:space="preserve">in a great storm of blast and fire, while leaving many more dying horribly of sickness and radiation poisoning. </w:t>
      </w:r>
      <w:r w:rsidRPr="008C2EC0">
        <w:rPr>
          <w:rStyle w:val="StyleBoldUnderline"/>
          <w:rFonts w:asciiTheme="majorHAnsi" w:hAnsiTheme="majorHAnsi"/>
        </w:rPr>
        <w:t>The Chinese death toll in a nuclear war would be far higher</w:t>
      </w:r>
      <w:r w:rsidRPr="008C2EC0">
        <w:rPr>
          <w:rFonts w:asciiTheme="majorHAnsi" w:hAnsiTheme="majorHAnsi"/>
          <w:sz w:val="16"/>
        </w:rPr>
        <w:t xml:space="preserve">. </w:t>
      </w:r>
      <w:r w:rsidRPr="008C2EC0">
        <w:rPr>
          <w:rStyle w:val="BoldUnderline"/>
          <w:rFonts w:asciiTheme="majorHAnsi" w:hAnsiTheme="majorHAnsi"/>
          <w:highlight w:val="cyan"/>
        </w:rPr>
        <w:t>Both nations would be reduced to</w:t>
      </w:r>
      <w:r w:rsidRPr="008C2EC0">
        <w:rPr>
          <w:rStyle w:val="BoldUnderline"/>
          <w:rFonts w:asciiTheme="majorHAnsi" w:hAnsiTheme="majorHAnsi"/>
        </w:rPr>
        <w:t xml:space="preserve"> smoldering, </w:t>
      </w:r>
      <w:r w:rsidRPr="008C2EC0">
        <w:rPr>
          <w:rStyle w:val="BoldUnderline"/>
          <w:rFonts w:asciiTheme="majorHAnsi" w:hAnsiTheme="majorHAnsi"/>
          <w:highlight w:val="cyan"/>
        </w:rPr>
        <w:t>radioactive wastelands</w:t>
      </w:r>
      <w:r w:rsidRPr="008C2EC0">
        <w:rPr>
          <w:rFonts w:asciiTheme="majorHAnsi" w:hAnsiTheme="majorHAnsi"/>
          <w:sz w:val="16"/>
        </w:rPr>
        <w:t xml:space="preserve">. Also, </w:t>
      </w:r>
      <w:r w:rsidRPr="008C2EC0">
        <w:rPr>
          <w:rStyle w:val="BoldUnderline"/>
          <w:rFonts w:asciiTheme="majorHAnsi" w:hAnsiTheme="majorHAnsi"/>
        </w:rPr>
        <w:t xml:space="preserve">radioactive </w:t>
      </w:r>
      <w:r w:rsidRPr="008C2EC0">
        <w:rPr>
          <w:rStyle w:val="BoldUnderline"/>
          <w:rFonts w:asciiTheme="majorHAnsi" w:hAnsiTheme="majorHAnsi"/>
          <w:highlight w:val="cyan"/>
        </w:rPr>
        <w:t>debris sent aloft</w:t>
      </w:r>
      <w:r w:rsidRPr="008C2EC0">
        <w:rPr>
          <w:rStyle w:val="BoldUnderline"/>
          <w:rFonts w:asciiTheme="majorHAnsi" w:hAnsiTheme="majorHAnsi"/>
        </w:rPr>
        <w:t xml:space="preserve"> by the nuclear explosions </w:t>
      </w:r>
      <w:r w:rsidRPr="008C2EC0">
        <w:rPr>
          <w:rStyle w:val="BoldUnderline"/>
          <w:rFonts w:asciiTheme="majorHAnsi" w:hAnsiTheme="majorHAnsi"/>
          <w:highlight w:val="cyan"/>
        </w:rPr>
        <w:t xml:space="preserve">would </w:t>
      </w:r>
      <w:r w:rsidRPr="008C2EC0">
        <w:rPr>
          <w:rStyle w:val="Emphasis"/>
          <w:rFonts w:asciiTheme="majorHAnsi" w:hAnsiTheme="majorHAnsi"/>
          <w:highlight w:val="cyan"/>
        </w:rPr>
        <w:t>blot out the sun</w:t>
      </w:r>
      <w:r w:rsidRPr="008C2EC0">
        <w:rPr>
          <w:rStyle w:val="BoldUnderline"/>
          <w:rFonts w:asciiTheme="majorHAnsi" w:hAnsiTheme="majorHAnsi"/>
          <w:highlight w:val="cyan"/>
        </w:rPr>
        <w:t xml:space="preserve"> and bring on</w:t>
      </w:r>
      <w:r w:rsidRPr="008C2EC0">
        <w:rPr>
          <w:rStyle w:val="BoldUnderline"/>
          <w:rFonts w:asciiTheme="majorHAnsi" w:hAnsiTheme="majorHAnsi"/>
        </w:rPr>
        <w:t xml:space="preserve"> a </w:t>
      </w:r>
      <w:r w:rsidRPr="008C2EC0">
        <w:rPr>
          <w:rStyle w:val="Emphasis"/>
          <w:rFonts w:asciiTheme="majorHAnsi" w:hAnsiTheme="majorHAnsi"/>
        </w:rPr>
        <w:t>“</w:t>
      </w:r>
      <w:r w:rsidRPr="008C2EC0">
        <w:rPr>
          <w:rStyle w:val="Emphasis"/>
          <w:rFonts w:asciiTheme="majorHAnsi" w:hAnsiTheme="majorHAnsi"/>
          <w:highlight w:val="cyan"/>
        </w:rPr>
        <w:t>nuclear winter” around the globe</w:t>
      </w:r>
      <w:r w:rsidRPr="008C2EC0">
        <w:rPr>
          <w:rStyle w:val="Emphasis"/>
          <w:rFonts w:asciiTheme="majorHAnsi" w:hAnsiTheme="majorHAnsi"/>
        </w:rPr>
        <w:t>—</w:t>
      </w:r>
      <w:r w:rsidRPr="008C2EC0">
        <w:rPr>
          <w:rStyle w:val="Emphasis"/>
          <w:rFonts w:asciiTheme="majorHAnsi" w:hAnsiTheme="majorHAnsi"/>
          <w:highlight w:val="cyan"/>
        </w:rPr>
        <w:t>destroying agriculture</w:t>
      </w:r>
      <w:r w:rsidRPr="008C2EC0">
        <w:rPr>
          <w:rStyle w:val="Emphasis"/>
          <w:rFonts w:asciiTheme="majorHAnsi" w:hAnsiTheme="majorHAnsi"/>
        </w:rPr>
        <w:t xml:space="preserve">, creating worldwide famine, </w:t>
      </w:r>
      <w:r w:rsidRPr="008C2EC0">
        <w:rPr>
          <w:rStyle w:val="Emphasis"/>
          <w:rFonts w:asciiTheme="majorHAnsi" w:hAnsiTheme="majorHAnsi"/>
          <w:highlight w:val="cyan"/>
        </w:rPr>
        <w:t>and generating</w:t>
      </w:r>
      <w:r w:rsidRPr="008C2EC0">
        <w:rPr>
          <w:rStyle w:val="Emphasis"/>
          <w:rFonts w:asciiTheme="majorHAnsi" w:hAnsiTheme="majorHAnsi"/>
        </w:rPr>
        <w:t xml:space="preserve"> chaos and </w:t>
      </w:r>
      <w:r w:rsidRPr="008C2EC0">
        <w:rPr>
          <w:rStyle w:val="Emphasis"/>
          <w:rFonts w:asciiTheme="majorHAnsi" w:hAnsiTheme="majorHAnsi"/>
          <w:highlight w:val="cyan"/>
        </w:rPr>
        <w:t>destruction</w:t>
      </w:r>
      <w:r w:rsidRPr="008C2EC0">
        <w:rPr>
          <w:rStyle w:val="Emphasis"/>
          <w:rFonts w:asciiTheme="majorHAnsi" w:hAnsiTheme="majorHAnsi"/>
        </w:rPr>
        <w:t>.</w:t>
      </w:r>
      <w:r w:rsidRPr="008C2EC0">
        <w:rPr>
          <w:rFonts w:asciiTheme="majorHAnsi" w:hAnsiTheme="majorHAnsi"/>
          <w:sz w:val="16"/>
        </w:rPr>
        <w:t xml:space="preserve"> </w:t>
      </w:r>
    </w:p>
    <w:p w14:paraId="3FEC5045" w14:textId="77777777" w:rsidR="00E91F3A" w:rsidRPr="008C2EC0" w:rsidRDefault="00E91F3A" w:rsidP="00E91F3A">
      <w:pPr>
        <w:pStyle w:val="Heading4"/>
      </w:pPr>
      <w:r w:rsidRPr="008C2EC0">
        <w:t>East China Sea disputes escalate and cause extinction---high tensions now</w:t>
      </w:r>
    </w:p>
    <w:p w14:paraId="67D03B0F" w14:textId="77777777" w:rsidR="00E91F3A" w:rsidRPr="008C2EC0" w:rsidRDefault="00E91F3A" w:rsidP="00E91F3A">
      <w:pPr>
        <w:rPr>
          <w:rFonts w:asciiTheme="majorHAnsi" w:hAnsiTheme="majorHAnsi"/>
        </w:rPr>
      </w:pPr>
      <w:r w:rsidRPr="008C2EC0">
        <w:rPr>
          <w:rStyle w:val="StyleStyleBold12pt"/>
          <w:rFonts w:asciiTheme="majorHAnsi" w:hAnsiTheme="majorHAnsi"/>
        </w:rPr>
        <w:t xml:space="preserve">Liff, </w:t>
      </w:r>
      <w:r w:rsidRPr="008C2EC0">
        <w:rPr>
          <w:rFonts w:asciiTheme="majorHAnsi" w:hAnsiTheme="majorHAnsi"/>
        </w:rPr>
        <w:t>Assistant Professor of East Asian International Relations at Indiana University’s School of Global and International Studies,</w:t>
      </w:r>
      <w:r w:rsidRPr="008C2EC0">
        <w:rPr>
          <w:rStyle w:val="StyleStyleBold12pt"/>
          <w:rFonts w:asciiTheme="majorHAnsi" w:hAnsiTheme="majorHAnsi"/>
        </w:rPr>
        <w:t xml:space="preserve"> and Erickson,</w:t>
      </w:r>
      <w:r w:rsidRPr="008C2EC0">
        <w:rPr>
          <w:rFonts w:asciiTheme="majorHAnsi" w:hAnsiTheme="majorHAnsi"/>
        </w:rPr>
        <w:t xml:space="preserve"> Associate Professor in the Strategic Research Department at the U.S. Naval War College, ‘</w:t>
      </w:r>
      <w:r w:rsidRPr="008C2EC0">
        <w:rPr>
          <w:rStyle w:val="StyleStyleBold12pt"/>
          <w:rFonts w:asciiTheme="majorHAnsi" w:hAnsiTheme="majorHAnsi"/>
        </w:rPr>
        <w:t>15</w:t>
      </w:r>
      <w:r w:rsidRPr="008C2EC0">
        <w:rPr>
          <w:rFonts w:asciiTheme="majorHAnsi" w:hAnsiTheme="majorHAnsi"/>
        </w:rPr>
        <w:t>(Adam P. and Andrew S., “Crowding the Waters”, Foreign Affairs, 3/23/15, http://www.foreignaffairs.com/articles/143285/adam-p-liff-and-andrew-s-erickson/crowding-the-waters?cid=rss-rss_xml-crowding_the_waters-000000)</w:t>
      </w:r>
    </w:p>
    <w:p w14:paraId="3A76A00B" w14:textId="77777777" w:rsidR="00E91F3A" w:rsidRPr="008C2EC0" w:rsidRDefault="00E91F3A" w:rsidP="00E91F3A">
      <w:pPr>
        <w:rPr>
          <w:rFonts w:asciiTheme="majorHAnsi" w:hAnsiTheme="majorHAnsi"/>
          <w:sz w:val="14"/>
        </w:rPr>
      </w:pPr>
      <w:r w:rsidRPr="008C2EC0">
        <w:rPr>
          <w:rStyle w:val="StyleBoldUnderline"/>
          <w:rFonts w:asciiTheme="majorHAnsi" w:hAnsiTheme="majorHAnsi"/>
        </w:rPr>
        <w:t>Since</w:t>
      </w:r>
      <w:r w:rsidRPr="008C2EC0">
        <w:rPr>
          <w:rFonts w:asciiTheme="majorHAnsi" w:hAnsiTheme="majorHAnsi"/>
          <w:sz w:val="14"/>
        </w:rPr>
        <w:t xml:space="preserve"> September 2012, </w:t>
      </w:r>
      <w:r w:rsidRPr="008C2EC0">
        <w:rPr>
          <w:rStyle w:val="StyleBoldUnderline"/>
          <w:rFonts w:asciiTheme="majorHAnsi" w:hAnsiTheme="majorHAnsi"/>
        </w:rPr>
        <w:t xml:space="preserve">the de facto dispute between Beijing and Tokyo over islands in </w:t>
      </w:r>
      <w:r w:rsidRPr="008C2EC0">
        <w:rPr>
          <w:rStyle w:val="StyleBoldUnderline"/>
          <w:rFonts w:asciiTheme="majorHAnsi" w:hAnsiTheme="majorHAnsi"/>
          <w:highlight w:val="cyan"/>
        </w:rPr>
        <w:t xml:space="preserve">the </w:t>
      </w:r>
      <w:r w:rsidRPr="008C2EC0">
        <w:rPr>
          <w:rStyle w:val="Emphasis"/>
          <w:rFonts w:asciiTheme="majorHAnsi" w:hAnsiTheme="majorHAnsi"/>
          <w:highlight w:val="cyan"/>
        </w:rPr>
        <w:t>E</w:t>
      </w:r>
      <w:r w:rsidRPr="008C2EC0">
        <w:rPr>
          <w:rStyle w:val="Emphasis"/>
          <w:rFonts w:asciiTheme="majorHAnsi" w:hAnsiTheme="majorHAnsi"/>
        </w:rPr>
        <w:t xml:space="preserve">ast </w:t>
      </w:r>
      <w:r w:rsidRPr="008C2EC0">
        <w:rPr>
          <w:rStyle w:val="Emphasis"/>
          <w:rFonts w:asciiTheme="majorHAnsi" w:hAnsiTheme="majorHAnsi"/>
          <w:highlight w:val="cyan"/>
        </w:rPr>
        <w:t>C</w:t>
      </w:r>
      <w:r w:rsidRPr="008C2EC0">
        <w:rPr>
          <w:rStyle w:val="Emphasis"/>
          <w:rFonts w:asciiTheme="majorHAnsi" w:hAnsiTheme="majorHAnsi"/>
        </w:rPr>
        <w:t xml:space="preserve">hina </w:t>
      </w:r>
      <w:r w:rsidRPr="008C2EC0">
        <w:rPr>
          <w:rStyle w:val="Emphasis"/>
          <w:rFonts w:asciiTheme="majorHAnsi" w:hAnsiTheme="majorHAnsi"/>
          <w:highlight w:val="cyan"/>
        </w:rPr>
        <w:t>S</w:t>
      </w:r>
      <w:r w:rsidRPr="008C2EC0">
        <w:rPr>
          <w:rStyle w:val="Emphasis"/>
          <w:rFonts w:asciiTheme="majorHAnsi" w:hAnsiTheme="majorHAnsi"/>
        </w:rPr>
        <w:t xml:space="preserve">ea </w:t>
      </w:r>
      <w:r w:rsidRPr="008C2EC0">
        <w:rPr>
          <w:rStyle w:val="Emphasis"/>
          <w:rFonts w:asciiTheme="majorHAnsi" w:hAnsiTheme="majorHAnsi"/>
          <w:highlight w:val="cyan"/>
        </w:rPr>
        <w:t>has become unprecedentedly unstable</w:t>
      </w:r>
      <w:r w:rsidRPr="008C2EC0">
        <w:rPr>
          <w:rStyle w:val="StyleBoldUnderline"/>
          <w:rFonts w:asciiTheme="majorHAnsi" w:hAnsiTheme="majorHAnsi"/>
        </w:rPr>
        <w:t>. China is conducting more military and paramilitary operations in the surrounding waters and airspace than ever, and Japan is scrambling more fighter jets than at any time</w:t>
      </w:r>
      <w:r w:rsidRPr="008C2EC0">
        <w:rPr>
          <w:rFonts w:asciiTheme="majorHAnsi" w:hAnsiTheme="majorHAnsi"/>
          <w:sz w:val="14"/>
        </w:rPr>
        <w:t xml:space="preserve"> since record-keeping began in 1958. By 2014, Chinese Major General Zhu Chenghu said, “</w:t>
      </w:r>
      <w:r w:rsidRPr="008C2EC0">
        <w:rPr>
          <w:rStyle w:val="Emphasis"/>
          <w:rFonts w:asciiTheme="majorHAnsi" w:hAnsiTheme="majorHAnsi"/>
        </w:rPr>
        <w:t xml:space="preserve">the slightest </w:t>
      </w:r>
      <w:r w:rsidRPr="008C2EC0">
        <w:rPr>
          <w:rStyle w:val="Emphasis"/>
          <w:rFonts w:asciiTheme="majorHAnsi" w:hAnsiTheme="majorHAnsi"/>
          <w:highlight w:val="cyan"/>
        </w:rPr>
        <w:t xml:space="preserve">carelessness could spark </w:t>
      </w:r>
      <w:r w:rsidRPr="008C2EC0">
        <w:rPr>
          <w:rStyle w:val="Emphasis"/>
          <w:rFonts w:asciiTheme="majorHAnsi" w:hAnsiTheme="majorHAnsi"/>
        </w:rPr>
        <w:t xml:space="preserve">an </w:t>
      </w:r>
      <w:r w:rsidRPr="008C2EC0">
        <w:rPr>
          <w:rStyle w:val="Emphasis"/>
          <w:rFonts w:asciiTheme="majorHAnsi" w:hAnsiTheme="majorHAnsi"/>
          <w:highlight w:val="cyan"/>
        </w:rPr>
        <w:t>unintended conflict</w:t>
      </w:r>
      <w:r w:rsidRPr="008C2EC0">
        <w:rPr>
          <w:rFonts w:asciiTheme="majorHAnsi" w:hAnsiTheme="majorHAnsi"/>
          <w:sz w:val="14"/>
        </w:rPr>
        <w:t xml:space="preserve">” between the world’s second- and third-largest economies. </w:t>
      </w:r>
      <w:r w:rsidRPr="008C2EC0">
        <w:rPr>
          <w:rStyle w:val="Emphasis"/>
          <w:rFonts w:asciiTheme="majorHAnsi" w:hAnsiTheme="majorHAnsi"/>
        </w:rPr>
        <w:t xml:space="preserve">A military conflict </w:t>
      </w:r>
      <w:r w:rsidRPr="008C2EC0">
        <w:rPr>
          <w:rStyle w:val="Emphasis"/>
          <w:rFonts w:asciiTheme="majorHAnsi" w:hAnsiTheme="majorHAnsi"/>
          <w:highlight w:val="cyan"/>
        </w:rPr>
        <w:t xml:space="preserve">between China and Japan </w:t>
      </w:r>
      <w:r w:rsidRPr="008C2EC0">
        <w:rPr>
          <w:rStyle w:val="Emphasis"/>
          <w:rFonts w:asciiTheme="majorHAnsi" w:hAnsiTheme="majorHAnsi"/>
        </w:rPr>
        <w:t xml:space="preserve">would </w:t>
      </w:r>
      <w:r w:rsidRPr="008C2EC0">
        <w:rPr>
          <w:rStyle w:val="Emphasis"/>
          <w:rFonts w:asciiTheme="majorHAnsi" w:hAnsiTheme="majorHAnsi"/>
          <w:highlight w:val="cyan"/>
        </w:rPr>
        <w:t>have catastrophic consequences</w:t>
      </w:r>
      <w:r w:rsidRPr="008C2EC0">
        <w:rPr>
          <w:rFonts w:asciiTheme="majorHAnsi" w:hAnsiTheme="majorHAnsi"/>
          <w:sz w:val="14"/>
          <w:highlight w:val="cyan"/>
        </w:rPr>
        <w:t xml:space="preserve"> </w:t>
      </w:r>
      <w:r w:rsidRPr="008C2EC0">
        <w:rPr>
          <w:rStyle w:val="StyleBoldUnderline"/>
          <w:rFonts w:asciiTheme="majorHAnsi" w:hAnsiTheme="majorHAnsi"/>
          <w:highlight w:val="cyan"/>
        </w:rPr>
        <w:t xml:space="preserve">and </w:t>
      </w:r>
      <w:r w:rsidRPr="008C2EC0">
        <w:rPr>
          <w:rStyle w:val="StyleBoldUnderline"/>
          <w:rFonts w:asciiTheme="majorHAnsi" w:hAnsiTheme="majorHAnsi"/>
        </w:rPr>
        <w:t>would</w:t>
      </w:r>
      <w:r w:rsidRPr="008C2EC0">
        <w:rPr>
          <w:rFonts w:asciiTheme="majorHAnsi" w:hAnsiTheme="majorHAnsi"/>
          <w:sz w:val="14"/>
        </w:rPr>
        <w:t xml:space="preserve"> almost </w:t>
      </w:r>
      <w:r w:rsidRPr="008C2EC0">
        <w:rPr>
          <w:rStyle w:val="StyleBoldUnderline"/>
          <w:rFonts w:asciiTheme="majorHAnsi" w:hAnsiTheme="majorHAnsi"/>
        </w:rPr>
        <w:t xml:space="preserve">certainly </w:t>
      </w:r>
      <w:r w:rsidRPr="008C2EC0">
        <w:rPr>
          <w:rStyle w:val="StyleBoldUnderline"/>
          <w:rFonts w:asciiTheme="majorHAnsi" w:hAnsiTheme="majorHAnsi"/>
          <w:highlight w:val="cyan"/>
        </w:rPr>
        <w:t>involve the U.S.</w:t>
      </w:r>
      <w:r w:rsidRPr="008C2EC0">
        <w:rPr>
          <w:rStyle w:val="StyleBoldUnderline"/>
          <w:rFonts w:asciiTheme="majorHAnsi" w:hAnsiTheme="majorHAnsi"/>
        </w:rPr>
        <w:t xml:space="preserve"> military</w:t>
      </w:r>
      <w:r w:rsidRPr="008C2EC0">
        <w:rPr>
          <w:rFonts w:asciiTheme="majorHAnsi" w:hAnsiTheme="majorHAnsi"/>
          <w:sz w:val="14"/>
        </w:rPr>
        <w:t>.</w:t>
      </w:r>
      <w:r w:rsidRPr="008C2EC0">
        <w:rPr>
          <w:rFonts w:asciiTheme="majorHAnsi" w:hAnsiTheme="majorHAnsi"/>
          <w:sz w:val="12"/>
        </w:rPr>
        <w:t>¶</w:t>
      </w:r>
      <w:r w:rsidRPr="008C2EC0">
        <w:rPr>
          <w:rFonts w:asciiTheme="majorHAnsi" w:hAnsiTheme="majorHAnsi"/>
          <w:sz w:val="14"/>
        </w:rPr>
        <w:t xml:space="preserve"> After a chilly, abbreviated November 2014 summit between Japanese Prime Minister Shinzo Abe and Chinese President Xi Jinping—the first ever meeting between the two leaders—political relations have begun to thaw. But </w:t>
      </w:r>
      <w:r w:rsidRPr="008C2EC0">
        <w:rPr>
          <w:rStyle w:val="StyleBoldUnderline"/>
          <w:rFonts w:asciiTheme="majorHAnsi" w:hAnsiTheme="majorHAnsi"/>
        </w:rPr>
        <w:t xml:space="preserve">top-level </w:t>
      </w:r>
      <w:r w:rsidRPr="008C2EC0">
        <w:rPr>
          <w:rStyle w:val="StyleBoldUnderline"/>
          <w:rFonts w:asciiTheme="majorHAnsi" w:hAnsiTheme="majorHAnsi"/>
          <w:highlight w:val="cyan"/>
        </w:rPr>
        <w:t>political dialogue</w:t>
      </w:r>
      <w:r w:rsidRPr="008C2EC0">
        <w:rPr>
          <w:rStyle w:val="StyleBoldUnderline"/>
          <w:rFonts w:asciiTheme="majorHAnsi" w:hAnsiTheme="majorHAnsi"/>
        </w:rPr>
        <w:t xml:space="preserve">, although no longer frozen, </w:t>
      </w:r>
      <w:r w:rsidRPr="008C2EC0">
        <w:rPr>
          <w:rStyle w:val="StyleBoldUnderline"/>
          <w:rFonts w:asciiTheme="majorHAnsi" w:hAnsiTheme="majorHAnsi"/>
          <w:highlight w:val="cyan"/>
        </w:rPr>
        <w:t>remains</w:t>
      </w:r>
      <w:r w:rsidRPr="008C2EC0">
        <w:rPr>
          <w:rStyle w:val="StyleBoldUnderline"/>
          <w:rFonts w:asciiTheme="majorHAnsi" w:hAnsiTheme="majorHAnsi"/>
        </w:rPr>
        <w:t xml:space="preserve"> on </w:t>
      </w:r>
      <w:r w:rsidRPr="008C2EC0">
        <w:rPr>
          <w:rStyle w:val="StyleBoldUnderline"/>
          <w:rFonts w:asciiTheme="majorHAnsi" w:hAnsiTheme="majorHAnsi"/>
          <w:highlight w:val="cyan"/>
        </w:rPr>
        <w:t>thin</w:t>
      </w:r>
      <w:r w:rsidRPr="008C2EC0">
        <w:rPr>
          <w:rStyle w:val="StyleBoldUnderline"/>
          <w:rFonts w:asciiTheme="majorHAnsi" w:hAnsiTheme="majorHAnsi"/>
        </w:rPr>
        <w:t xml:space="preserve"> ice</w:t>
      </w:r>
      <w:r w:rsidRPr="008C2EC0">
        <w:rPr>
          <w:rFonts w:asciiTheme="majorHAnsi" w:hAnsiTheme="majorHAnsi"/>
          <w:sz w:val="14"/>
        </w:rPr>
        <w:t xml:space="preserve">. More important, </w:t>
      </w:r>
      <w:r w:rsidRPr="008C2EC0">
        <w:rPr>
          <w:rStyle w:val="StyleBoldUnderline"/>
          <w:rFonts w:asciiTheme="majorHAnsi" w:hAnsiTheme="majorHAnsi"/>
        </w:rPr>
        <w:t>in the East China Sea things didn’t get much better. Chinese government ships continue to enter Japan’s de facto territorial waters</w:t>
      </w:r>
      <w:r w:rsidRPr="008C2EC0">
        <w:rPr>
          <w:rFonts w:asciiTheme="majorHAnsi" w:hAnsiTheme="majorHAnsi"/>
          <w:sz w:val="14"/>
        </w:rPr>
        <w:t xml:space="preserve">. For its part, </w:t>
      </w:r>
      <w:r w:rsidRPr="008C2EC0">
        <w:rPr>
          <w:rStyle w:val="StyleBoldUnderline"/>
          <w:rFonts w:asciiTheme="majorHAnsi" w:hAnsiTheme="majorHAnsi"/>
        </w:rPr>
        <w:t>Tokyo shows no signs of backing down, scrambling fighters daily</w:t>
      </w:r>
      <w:r w:rsidRPr="008C2EC0">
        <w:rPr>
          <w:rFonts w:asciiTheme="majorHAnsi" w:hAnsiTheme="majorHAnsi"/>
          <w:sz w:val="14"/>
        </w:rPr>
        <w:t xml:space="preserve"> to intercept approaching Chinese planes. Meanwhile, public opinion </w:t>
      </w:r>
      <w:r w:rsidRPr="008C2EC0">
        <w:rPr>
          <w:rStyle w:val="StyleBoldUnderline"/>
          <w:rFonts w:asciiTheme="majorHAnsi" w:hAnsiTheme="majorHAnsi"/>
        </w:rPr>
        <w:t>polls record Sino-Japanese acrimony at unprecedented highs.</w:t>
      </w:r>
      <w:r w:rsidRPr="008C2EC0">
        <w:rPr>
          <w:rFonts w:asciiTheme="majorHAnsi" w:hAnsiTheme="majorHAnsi"/>
          <w:sz w:val="12"/>
        </w:rPr>
        <w:t>¶</w:t>
      </w:r>
      <w:r w:rsidRPr="008C2EC0">
        <w:rPr>
          <w:rFonts w:asciiTheme="majorHAnsi" w:hAnsiTheme="majorHAnsi"/>
          <w:sz w:val="14"/>
        </w:rPr>
        <w:t xml:space="preserve"> While neither side wants a conflict, </w:t>
      </w:r>
      <w:r w:rsidRPr="008C2EC0">
        <w:rPr>
          <w:rStyle w:val="Emphasis"/>
          <w:rFonts w:asciiTheme="majorHAnsi" w:hAnsiTheme="majorHAnsi"/>
        </w:rPr>
        <w:t xml:space="preserve">in this volatile reality of increasingly crowded waters and airspace, </w:t>
      </w:r>
      <w:r w:rsidRPr="008C2EC0">
        <w:rPr>
          <w:rStyle w:val="Emphasis"/>
          <w:rFonts w:asciiTheme="majorHAnsi" w:hAnsiTheme="majorHAnsi"/>
          <w:highlight w:val="cyan"/>
        </w:rPr>
        <w:t>the risk that</w:t>
      </w:r>
      <w:r w:rsidRPr="008C2EC0">
        <w:rPr>
          <w:rStyle w:val="Emphasis"/>
          <w:rFonts w:asciiTheme="majorHAnsi" w:hAnsiTheme="majorHAnsi"/>
        </w:rPr>
        <w:t xml:space="preserve"> a </w:t>
      </w:r>
      <w:r w:rsidRPr="008C2EC0">
        <w:rPr>
          <w:rStyle w:val="Emphasis"/>
          <w:rFonts w:asciiTheme="majorHAnsi" w:hAnsiTheme="majorHAnsi"/>
          <w:highlight w:val="cyan"/>
        </w:rPr>
        <w:t>miscalc</w:t>
      </w:r>
      <w:r w:rsidRPr="008C2EC0">
        <w:rPr>
          <w:rStyle w:val="Emphasis"/>
          <w:rFonts w:asciiTheme="majorHAnsi" w:hAnsiTheme="majorHAnsi"/>
        </w:rPr>
        <w:t xml:space="preserve">ulation or accident </w:t>
      </w:r>
      <w:r w:rsidRPr="008C2EC0">
        <w:rPr>
          <w:rStyle w:val="Emphasis"/>
          <w:rFonts w:asciiTheme="majorHAnsi" w:hAnsiTheme="majorHAnsi"/>
          <w:highlight w:val="cyan"/>
        </w:rPr>
        <w:t>could escalate into a major crisis is</w:t>
      </w:r>
      <w:r w:rsidRPr="008C2EC0">
        <w:rPr>
          <w:rFonts w:asciiTheme="majorHAnsi" w:hAnsiTheme="majorHAnsi"/>
          <w:sz w:val="14"/>
        </w:rPr>
        <w:t xml:space="preserve"> far </w:t>
      </w:r>
      <w:r w:rsidRPr="008C2EC0">
        <w:rPr>
          <w:rStyle w:val="Emphasis"/>
          <w:rFonts w:asciiTheme="majorHAnsi" w:hAnsiTheme="majorHAnsi"/>
        </w:rPr>
        <w:t xml:space="preserve">too </w:t>
      </w:r>
      <w:r w:rsidRPr="008C2EC0">
        <w:rPr>
          <w:rStyle w:val="Emphasis"/>
          <w:rFonts w:asciiTheme="majorHAnsi" w:hAnsiTheme="majorHAnsi"/>
          <w:highlight w:val="cyan"/>
        </w:rPr>
        <w:t>high</w:t>
      </w:r>
      <w:r w:rsidRPr="008C2EC0">
        <w:rPr>
          <w:rStyle w:val="Emphasis"/>
          <w:rFonts w:asciiTheme="majorHAnsi" w:hAnsiTheme="majorHAnsi"/>
        </w:rPr>
        <w:t xml:space="preserve"> for comfort</w:t>
      </w:r>
      <w:r w:rsidRPr="008C2EC0">
        <w:rPr>
          <w:rFonts w:asciiTheme="majorHAnsi" w:hAnsiTheme="majorHAnsi"/>
          <w:sz w:val="14"/>
        </w:rPr>
        <w:t>.</w:t>
      </w:r>
      <w:r w:rsidRPr="008C2EC0">
        <w:rPr>
          <w:rFonts w:asciiTheme="majorHAnsi" w:hAnsiTheme="majorHAnsi"/>
          <w:sz w:val="12"/>
        </w:rPr>
        <w:t>¶</w:t>
      </w:r>
      <w:r w:rsidRPr="008C2EC0">
        <w:rPr>
          <w:rFonts w:asciiTheme="majorHAnsi" w:hAnsiTheme="majorHAnsi"/>
          <w:sz w:val="14"/>
        </w:rPr>
        <w:t xml:space="preserve"> Indeed, </w:t>
      </w:r>
      <w:r w:rsidRPr="008C2EC0">
        <w:rPr>
          <w:rStyle w:val="StyleBoldUnderline"/>
          <w:rFonts w:asciiTheme="majorHAnsi" w:hAnsiTheme="majorHAnsi"/>
        </w:rPr>
        <w:t>the reality is sobering: institutional deficiencies undermine each government’s ability to rapidly and effectively coordinate internally in the event of a crisis</w:t>
      </w:r>
      <w:r w:rsidRPr="008C2EC0">
        <w:rPr>
          <w:rFonts w:asciiTheme="majorHAnsi" w:hAnsiTheme="majorHAnsi"/>
          <w:sz w:val="14"/>
        </w:rPr>
        <w:t xml:space="preserve">. Worse yet, </w:t>
      </w:r>
      <w:r w:rsidRPr="008C2EC0">
        <w:rPr>
          <w:rStyle w:val="StyleBoldUnderline"/>
          <w:rFonts w:asciiTheme="majorHAnsi" w:hAnsiTheme="majorHAnsi"/>
        </w:rPr>
        <w:t xml:space="preserve">despite seven years of negotiations, </w:t>
      </w:r>
      <w:r w:rsidRPr="008C2EC0">
        <w:rPr>
          <w:rStyle w:val="StyleBoldUnderline"/>
          <w:rFonts w:asciiTheme="majorHAnsi" w:hAnsiTheme="majorHAnsi"/>
          <w:highlight w:val="cyan"/>
        </w:rPr>
        <w:t>Tokyo and Beijing have failed to</w:t>
      </w:r>
      <w:r w:rsidRPr="008C2EC0">
        <w:rPr>
          <w:rStyle w:val="StyleBoldUnderline"/>
          <w:rFonts w:asciiTheme="majorHAnsi" w:hAnsiTheme="majorHAnsi"/>
        </w:rPr>
        <w:t xml:space="preserve"> formally agree to—much less </w:t>
      </w:r>
      <w:r w:rsidRPr="008C2EC0">
        <w:rPr>
          <w:rStyle w:val="StyleBoldUnderline"/>
          <w:rFonts w:asciiTheme="majorHAnsi" w:hAnsiTheme="majorHAnsi"/>
          <w:highlight w:val="cyan"/>
        </w:rPr>
        <w:t>implement</w:t>
      </w:r>
      <w:r w:rsidRPr="008C2EC0">
        <w:rPr>
          <w:rFonts w:asciiTheme="majorHAnsi" w:hAnsiTheme="majorHAnsi"/>
          <w:sz w:val="14"/>
        </w:rPr>
        <w:t xml:space="preserve"> reliably—</w:t>
      </w:r>
      <w:r w:rsidRPr="008C2EC0">
        <w:rPr>
          <w:rStyle w:val="StyleBoldUnderline"/>
          <w:rFonts w:asciiTheme="majorHAnsi" w:hAnsiTheme="majorHAnsi"/>
        </w:rPr>
        <w:t>any</w:t>
      </w:r>
      <w:r w:rsidRPr="008C2EC0">
        <w:rPr>
          <w:rFonts w:asciiTheme="majorHAnsi" w:hAnsiTheme="majorHAnsi"/>
          <w:sz w:val="14"/>
        </w:rPr>
        <w:t xml:space="preserve"> bilateral </w:t>
      </w:r>
      <w:r w:rsidRPr="008C2EC0">
        <w:rPr>
          <w:rStyle w:val="StyleBoldUnderline"/>
          <w:rFonts w:asciiTheme="majorHAnsi" w:hAnsiTheme="majorHAnsi"/>
          <w:highlight w:val="cyan"/>
        </w:rPr>
        <w:t>crisis management</w:t>
      </w:r>
      <w:r w:rsidRPr="008C2EC0">
        <w:rPr>
          <w:rStyle w:val="StyleBoldUnderline"/>
          <w:rFonts w:asciiTheme="majorHAnsi" w:hAnsiTheme="majorHAnsi"/>
        </w:rPr>
        <w:t xml:space="preserve"> mechanism</w:t>
      </w:r>
      <w:r w:rsidRPr="008C2EC0">
        <w:rPr>
          <w:rFonts w:asciiTheme="majorHAnsi" w:hAnsiTheme="majorHAnsi"/>
          <w:sz w:val="14"/>
        </w:rPr>
        <w:t xml:space="preserve">. In short, </w:t>
      </w:r>
      <w:r w:rsidRPr="008C2EC0">
        <w:rPr>
          <w:rStyle w:val="Emphasis"/>
          <w:rFonts w:asciiTheme="majorHAnsi" w:hAnsiTheme="majorHAnsi"/>
        </w:rPr>
        <w:t xml:space="preserve">the </w:t>
      </w:r>
      <w:r w:rsidRPr="008C2EC0">
        <w:rPr>
          <w:rStyle w:val="Emphasis"/>
          <w:rFonts w:asciiTheme="majorHAnsi" w:hAnsiTheme="majorHAnsi"/>
          <w:highlight w:val="cyan"/>
        </w:rPr>
        <w:t>ability</w:t>
      </w:r>
      <w:r w:rsidRPr="008C2EC0">
        <w:rPr>
          <w:rStyle w:val="Emphasis"/>
          <w:rFonts w:asciiTheme="majorHAnsi" w:hAnsiTheme="majorHAnsi"/>
        </w:rPr>
        <w:t xml:space="preserve"> of China or Japan </w:t>
      </w:r>
      <w:r w:rsidRPr="008C2EC0">
        <w:rPr>
          <w:rStyle w:val="Emphasis"/>
          <w:rFonts w:asciiTheme="majorHAnsi" w:hAnsiTheme="majorHAnsi"/>
          <w:highlight w:val="cyan"/>
        </w:rPr>
        <w:t xml:space="preserve">to prevent a low-level incident from escalating </w:t>
      </w:r>
      <w:r w:rsidRPr="008C2EC0">
        <w:rPr>
          <w:rStyle w:val="Emphasis"/>
          <w:rFonts w:asciiTheme="majorHAnsi" w:hAnsiTheme="majorHAnsi"/>
        </w:rPr>
        <w:t xml:space="preserve">to a full-blown crisis </w:t>
      </w:r>
      <w:r w:rsidRPr="008C2EC0">
        <w:rPr>
          <w:rStyle w:val="Emphasis"/>
          <w:rFonts w:asciiTheme="majorHAnsi" w:hAnsiTheme="majorHAnsi"/>
          <w:highlight w:val="cyan"/>
        </w:rPr>
        <w:t>is questionable</w:t>
      </w:r>
      <w:r w:rsidRPr="008C2EC0">
        <w:rPr>
          <w:rFonts w:asciiTheme="majorHAnsi" w:hAnsiTheme="majorHAnsi"/>
          <w:sz w:val="14"/>
        </w:rPr>
        <w:t>. To ameliorate the risk of an avoidable catastrophe in the East China Sea, then, true statesmanship must be matched with expeditious institutional reforms on both sides.</w:t>
      </w:r>
      <w:r w:rsidRPr="008C2EC0">
        <w:rPr>
          <w:rFonts w:asciiTheme="majorHAnsi" w:hAnsiTheme="majorHAnsi"/>
          <w:sz w:val="12"/>
        </w:rPr>
        <w:t>¶</w:t>
      </w:r>
      <w:r w:rsidRPr="008C2EC0">
        <w:rPr>
          <w:rFonts w:asciiTheme="majorHAnsi" w:hAnsiTheme="majorHAnsi"/>
          <w:sz w:val="14"/>
        </w:rPr>
        <w:t xml:space="preserve"> While the likelihood of any single encounter escalating to a military conflict is low, </w:t>
      </w:r>
      <w:r w:rsidRPr="008C2EC0">
        <w:rPr>
          <w:rStyle w:val="StyleBoldUnderline"/>
          <w:rFonts w:asciiTheme="majorHAnsi" w:hAnsiTheme="majorHAnsi"/>
        </w:rPr>
        <w:t>the drastic increase of encounters increases overall risk significantly</w:t>
      </w:r>
      <w:r w:rsidRPr="008C2EC0">
        <w:rPr>
          <w:rFonts w:asciiTheme="majorHAnsi" w:hAnsiTheme="majorHAnsi"/>
          <w:sz w:val="14"/>
        </w:rPr>
        <w:t xml:space="preserve">. </w:t>
      </w:r>
      <w:r w:rsidRPr="008C2EC0">
        <w:rPr>
          <w:rFonts w:asciiTheme="majorHAnsi" w:hAnsiTheme="majorHAnsi"/>
          <w:sz w:val="12"/>
        </w:rPr>
        <w:t>¶</w:t>
      </w:r>
      <w:r w:rsidRPr="008C2EC0">
        <w:rPr>
          <w:rFonts w:asciiTheme="majorHAnsi" w:hAnsiTheme="majorHAnsi"/>
          <w:sz w:val="14"/>
        </w:rPr>
        <w:t xml:space="preserve"> It isn’t as if China and Japan want to go to war over a few islands. In 2007, both governments pledged to turn the East China Sea into a “Sea of Peace, Cooperation, and Friendship.” Prior to the downturn in relations in September 2012, they had also held high-level maritime consultations and bilateral talks on a maritime communication mechanism. New rounds were held this past January. March 19 marked the first bilateral security dialogue in four years, wherein Chinese Assistant Foreign Minister Liu Jianchao and Japanese Deputy Foreign Minister Shinsuke Sugiyama discussed implementation of a hot line between defense authorities to avoid unintended clashes in the air and at sea. </w:t>
      </w:r>
      <w:r w:rsidRPr="008C2EC0">
        <w:rPr>
          <w:rFonts w:asciiTheme="majorHAnsi" w:hAnsiTheme="majorHAnsi"/>
          <w:sz w:val="12"/>
        </w:rPr>
        <w:t>¶</w:t>
      </w:r>
      <w:r w:rsidRPr="008C2EC0">
        <w:rPr>
          <w:rFonts w:asciiTheme="majorHAnsi" w:hAnsiTheme="majorHAnsi"/>
          <w:sz w:val="14"/>
        </w:rPr>
        <w:t xml:space="preserve"> </w:t>
      </w:r>
      <w:r w:rsidRPr="008C2EC0">
        <w:rPr>
          <w:rStyle w:val="StyleBoldUnderline"/>
          <w:rFonts w:asciiTheme="majorHAnsi" w:hAnsiTheme="majorHAnsi"/>
        </w:rPr>
        <w:t>While talk is good</w:t>
      </w:r>
      <w:r w:rsidRPr="008C2EC0">
        <w:rPr>
          <w:rFonts w:asciiTheme="majorHAnsi" w:hAnsiTheme="majorHAnsi"/>
          <w:sz w:val="14"/>
        </w:rPr>
        <w:t xml:space="preserve">, and certainly not cheap, </w:t>
      </w:r>
      <w:r w:rsidRPr="008C2EC0">
        <w:rPr>
          <w:rStyle w:val="StyleBoldUnderline"/>
          <w:rFonts w:asciiTheme="majorHAnsi" w:hAnsiTheme="majorHAnsi"/>
        </w:rPr>
        <w:t xml:space="preserve">no timetable for implementation of any concrete crisis management mechanisms has been set. Yet </w:t>
      </w:r>
      <w:r w:rsidRPr="008C2EC0">
        <w:rPr>
          <w:rStyle w:val="StyleBoldUnderline"/>
          <w:rFonts w:asciiTheme="majorHAnsi" w:hAnsiTheme="majorHAnsi"/>
          <w:highlight w:val="cyan"/>
        </w:rPr>
        <w:t>realities</w:t>
      </w:r>
      <w:r w:rsidRPr="008C2EC0">
        <w:rPr>
          <w:rStyle w:val="StyleBoldUnderline"/>
          <w:rFonts w:asciiTheme="majorHAnsi" w:hAnsiTheme="majorHAnsi"/>
        </w:rPr>
        <w:t xml:space="preserve"> in the air and waters </w:t>
      </w:r>
      <w:r w:rsidRPr="008C2EC0">
        <w:rPr>
          <w:rStyle w:val="StyleBoldUnderline"/>
          <w:rFonts w:asciiTheme="majorHAnsi" w:hAnsiTheme="majorHAnsi"/>
          <w:highlight w:val="cyan"/>
        </w:rPr>
        <w:t>surrounding the islands remain volatile and demand</w:t>
      </w:r>
      <w:r w:rsidRPr="008C2EC0">
        <w:rPr>
          <w:rStyle w:val="StyleBoldUnderline"/>
          <w:rFonts w:asciiTheme="majorHAnsi" w:hAnsiTheme="majorHAnsi"/>
        </w:rPr>
        <w:t xml:space="preserve"> immediate</w:t>
      </w:r>
      <w:r w:rsidRPr="008C2EC0">
        <w:rPr>
          <w:rFonts w:asciiTheme="majorHAnsi" w:hAnsiTheme="majorHAnsi"/>
          <w:sz w:val="14"/>
        </w:rPr>
        <w:t xml:space="preserve"> and substantive </w:t>
      </w:r>
      <w:r w:rsidRPr="008C2EC0">
        <w:rPr>
          <w:rStyle w:val="StyleBoldUnderline"/>
          <w:rFonts w:asciiTheme="majorHAnsi" w:hAnsiTheme="majorHAnsi"/>
          <w:highlight w:val="cyan"/>
        </w:rPr>
        <w:t>progress</w:t>
      </w:r>
      <w:r w:rsidRPr="008C2EC0">
        <w:rPr>
          <w:rFonts w:asciiTheme="majorHAnsi" w:hAnsiTheme="majorHAnsi"/>
          <w:sz w:val="14"/>
        </w:rPr>
        <w:t xml:space="preserve"> </w:t>
      </w:r>
      <w:r w:rsidRPr="008C2EC0">
        <w:rPr>
          <w:rStyle w:val="Emphasis"/>
          <w:rFonts w:asciiTheme="majorHAnsi" w:hAnsiTheme="majorHAnsi"/>
          <w:highlight w:val="cyan"/>
        </w:rPr>
        <w:t>on firebreaks</w:t>
      </w:r>
      <w:r w:rsidRPr="008C2EC0">
        <w:rPr>
          <w:rFonts w:asciiTheme="majorHAnsi" w:hAnsiTheme="majorHAnsi"/>
          <w:sz w:val="14"/>
        </w:rPr>
        <w:t xml:space="preserve"> </w:t>
      </w:r>
      <w:r w:rsidRPr="008C2EC0">
        <w:rPr>
          <w:rStyle w:val="Emphasis"/>
          <w:rFonts w:asciiTheme="majorHAnsi" w:hAnsiTheme="majorHAnsi"/>
          <w:highlight w:val="cyan"/>
        </w:rPr>
        <w:t>to contain escalation</w:t>
      </w:r>
      <w:r w:rsidRPr="008C2EC0">
        <w:rPr>
          <w:rStyle w:val="Emphasis"/>
          <w:rFonts w:asciiTheme="majorHAnsi" w:hAnsiTheme="majorHAnsi"/>
        </w:rPr>
        <w:t xml:space="preserve"> in the event of an incident.</w:t>
      </w:r>
      <w:r w:rsidRPr="008C2EC0">
        <w:rPr>
          <w:rFonts w:asciiTheme="majorHAnsi" w:hAnsiTheme="majorHAnsi"/>
          <w:sz w:val="14"/>
        </w:rPr>
        <w:t xml:space="preserve"> Diplomatic cooperation and robust, depoliticized communication mechanisms are vital and needed urgently.</w:t>
      </w:r>
    </w:p>
    <w:p w14:paraId="73E6878E" w14:textId="77777777" w:rsidR="00E91F3A" w:rsidRPr="008C2EC0" w:rsidRDefault="00E91F3A" w:rsidP="00E91F3A">
      <w:pPr>
        <w:rPr>
          <w:rFonts w:asciiTheme="majorHAnsi" w:hAnsiTheme="majorHAnsi"/>
        </w:rPr>
      </w:pPr>
    </w:p>
    <w:p w14:paraId="6DEB5050" w14:textId="77777777" w:rsidR="00E91F3A" w:rsidRPr="008C2EC0" w:rsidRDefault="00E91F3A" w:rsidP="00E91F3A">
      <w:pPr>
        <w:pStyle w:val="Heading3"/>
      </w:pPr>
      <w:r w:rsidRPr="008C2EC0">
        <w:t>Plan</w:t>
      </w:r>
    </w:p>
    <w:p w14:paraId="77750578" w14:textId="77777777" w:rsidR="00E91F3A" w:rsidRPr="008C2EC0" w:rsidRDefault="00E91F3A" w:rsidP="00E91F3A">
      <w:pPr>
        <w:pStyle w:val="Heading4"/>
      </w:pPr>
      <w:r w:rsidRPr="008C2EC0">
        <w:t>Thus the plan: The United States federal government should propose Track 1 dialogue between the United States federal government and the People’s Republic of China on strategic nuclear issues.</w:t>
      </w:r>
    </w:p>
    <w:p w14:paraId="5F5FC8E6" w14:textId="77777777" w:rsidR="00E91F3A" w:rsidRPr="008C2EC0" w:rsidRDefault="00E91F3A" w:rsidP="00E91F3A">
      <w:pPr>
        <w:pStyle w:val="Heading3"/>
      </w:pPr>
      <w:r w:rsidRPr="008C2EC0">
        <w:t>Solvency</w:t>
      </w:r>
    </w:p>
    <w:p w14:paraId="78AB0694" w14:textId="77777777" w:rsidR="00E91F3A" w:rsidRPr="008C2EC0" w:rsidRDefault="00E91F3A" w:rsidP="00E91F3A">
      <w:pPr>
        <w:pStyle w:val="Heading4"/>
      </w:pPr>
      <w:r w:rsidRPr="008C2EC0">
        <w:t>The plan solves and China says yes- Track 1 leads to confidence building measures, arms control, and strategic stability</w:t>
      </w:r>
    </w:p>
    <w:p w14:paraId="5428529A" w14:textId="77777777" w:rsidR="00E91F3A" w:rsidRPr="008C2EC0" w:rsidRDefault="00E91F3A" w:rsidP="00E91F3A">
      <w:pPr>
        <w:widowControl w:val="0"/>
        <w:autoSpaceDE w:val="0"/>
        <w:autoSpaceDN w:val="0"/>
        <w:adjustRightInd w:val="0"/>
        <w:rPr>
          <w:rStyle w:val="StyleBoldUnderline"/>
          <w:rFonts w:asciiTheme="majorHAnsi" w:hAnsiTheme="majorHAnsi" w:cs="Calibri"/>
          <w:b w:val="0"/>
          <w:szCs w:val="22"/>
        </w:rPr>
      </w:pPr>
      <w:r w:rsidRPr="008C2EC0">
        <w:rPr>
          <w:rFonts w:asciiTheme="majorHAnsi" w:hAnsiTheme="majorHAnsi" w:cs="Calibri"/>
          <w:b/>
          <w:bCs/>
          <w:sz w:val="26"/>
          <w:szCs w:val="26"/>
        </w:rPr>
        <w:t>Cossa</w:t>
      </w:r>
      <w:r w:rsidRPr="008C2EC0">
        <w:rPr>
          <w:rFonts w:asciiTheme="majorHAnsi" w:hAnsiTheme="majorHAnsi" w:cs="Calibri"/>
          <w:szCs w:val="22"/>
        </w:rPr>
        <w:t xml:space="preserve">, President of the CSIS Pacific Forum, </w:t>
      </w:r>
      <w:r w:rsidRPr="008C2EC0">
        <w:rPr>
          <w:rFonts w:asciiTheme="majorHAnsi" w:hAnsiTheme="majorHAnsi" w:cs="Calibri"/>
          <w:b/>
          <w:bCs/>
          <w:sz w:val="26"/>
          <w:szCs w:val="26"/>
        </w:rPr>
        <w:t xml:space="preserve">’15 </w:t>
      </w:r>
      <w:r w:rsidRPr="008C2EC0">
        <w:rPr>
          <w:rFonts w:asciiTheme="majorHAnsi" w:hAnsiTheme="majorHAnsi" w:cs="Calibri"/>
          <w:szCs w:val="22"/>
        </w:rPr>
        <w:t>(Ralph A., " The Time is Right for US-China Nuclear Dialogue", PacNet, 3-4-2015, Accessed 6-22-2016, https://www.csis.org/analysis/pacnet-14-time-right-us-china-nuclear-dialogue, ER @ RKS)</w:t>
      </w:r>
    </w:p>
    <w:p w14:paraId="29F5BB15"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For Track 1 dialogue to proceed</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Washington must tailor its request by accepting caveats from Beijing</w:t>
      </w:r>
      <w:r w:rsidRPr="008C2EC0">
        <w:rPr>
          <w:rStyle w:val="StyleBoldUnderline"/>
          <w:rFonts w:asciiTheme="majorHAnsi" w:hAnsiTheme="majorHAnsi"/>
        </w:rPr>
        <w:t xml:space="preserve"> about what form the discussions should take and what topics to include</w:t>
      </w:r>
      <w:r w:rsidRPr="008C2EC0">
        <w:rPr>
          <w:rFonts w:asciiTheme="majorHAnsi" w:hAnsiTheme="majorHAnsi"/>
          <w:sz w:val="16"/>
        </w:rPr>
        <w:t xml:space="preserve">. </w:t>
      </w:r>
      <w:r w:rsidRPr="008C2EC0">
        <w:rPr>
          <w:rStyle w:val="StyleBoldUnderline"/>
          <w:rFonts w:asciiTheme="majorHAnsi" w:hAnsiTheme="majorHAnsi"/>
          <w:highlight w:val="cyan"/>
        </w:rPr>
        <w:t>First</w:t>
      </w:r>
      <w:r w:rsidRPr="008C2EC0">
        <w:rPr>
          <w:rStyle w:val="StyleBoldUnderline"/>
          <w:rFonts w:asciiTheme="majorHAnsi" w:hAnsiTheme="majorHAnsi"/>
        </w:rPr>
        <w:t xml:space="preserve">, rather than establishing a new mechanism, </w:t>
      </w:r>
      <w:r w:rsidRPr="008C2EC0">
        <w:rPr>
          <w:rStyle w:val="StyleBoldUnderline"/>
          <w:rFonts w:asciiTheme="majorHAnsi" w:hAnsiTheme="majorHAnsi"/>
          <w:highlight w:val="cyan"/>
        </w:rPr>
        <w:t>Washington should propose taking advantage of existing vehicles such as the strategic track of the US-China Strategic and Economic Dialogue</w:t>
      </w:r>
      <w:r w:rsidRPr="008C2EC0">
        <w:rPr>
          <w:rFonts w:asciiTheme="majorHAnsi" w:hAnsiTheme="majorHAnsi"/>
          <w:sz w:val="16"/>
          <w:highlight w:val="cyan"/>
        </w:rPr>
        <w:t>.</w:t>
      </w:r>
      <w:r w:rsidRPr="008C2EC0">
        <w:rPr>
          <w:rFonts w:asciiTheme="majorHAnsi" w:hAnsiTheme="majorHAnsi"/>
          <w:sz w:val="16"/>
        </w:rPr>
        <w:t xml:space="preserve"> </w:t>
      </w:r>
      <w:r w:rsidRPr="008C2EC0">
        <w:rPr>
          <w:rStyle w:val="StyleBoldUnderline"/>
          <w:rFonts w:asciiTheme="majorHAnsi" w:hAnsiTheme="majorHAnsi"/>
          <w:highlight w:val="cyan"/>
        </w:rPr>
        <w:t>Second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dialogue should be initiated at the policy</w:t>
      </w:r>
      <w:r w:rsidRPr="008C2EC0">
        <w:rPr>
          <w:rStyle w:val="StyleBoldUnderline"/>
          <w:rFonts w:asciiTheme="majorHAnsi" w:hAnsiTheme="majorHAnsi"/>
        </w:rPr>
        <w:t xml:space="preserve">, rather than the operational, </w:t>
      </w:r>
      <w:r w:rsidRPr="008C2EC0">
        <w:rPr>
          <w:rStyle w:val="StyleBoldUnderline"/>
          <w:rFonts w:asciiTheme="majorHAnsi" w:hAnsiTheme="majorHAnsi"/>
          <w:highlight w:val="cyan"/>
        </w:rPr>
        <w:t>level – between the US Department of Defense and the Chinese Ministry of National Defense</w:t>
      </w:r>
      <w:r w:rsidRPr="008C2EC0">
        <w:rPr>
          <w:rStyle w:val="StyleBoldUnderline"/>
          <w:rFonts w:asciiTheme="majorHAnsi" w:hAnsiTheme="majorHAnsi"/>
        </w:rPr>
        <w:t>, not STRATCOM and the 2nd Artillery</w:t>
      </w:r>
      <w:r w:rsidRPr="008C2EC0">
        <w:rPr>
          <w:rFonts w:asciiTheme="majorHAnsi" w:hAnsiTheme="majorHAnsi"/>
          <w:sz w:val="16"/>
        </w:rPr>
        <w:t xml:space="preserve">. Chinese interlocutors have argued that, at least on their side, operators are ill-equipped to meaningfully discuss China‘s strategy and doctrine. </w:t>
      </w:r>
      <w:r w:rsidRPr="008C2EC0">
        <w:rPr>
          <w:rStyle w:val="StyleBoldUnderline"/>
          <w:rFonts w:asciiTheme="majorHAnsi" w:hAnsiTheme="majorHAnsi"/>
          <w:highlight w:val="cyan"/>
        </w:rPr>
        <w:t>Third</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Washington should avoid drawing parallels to US-USSR strategic talks. US-China dialogue must occur between partners looking to enhance stability,</w:t>
      </w:r>
      <w:r w:rsidRPr="008C2EC0">
        <w:rPr>
          <w:rStyle w:val="StyleBoldUnderline"/>
          <w:rFonts w:asciiTheme="majorHAnsi" w:hAnsiTheme="majorHAnsi"/>
        </w:rPr>
        <w:t xml:space="preserve"> a dynamic that is difficult to maintain with regular reference to the Cold War.</w:t>
      </w:r>
      <w:r w:rsidRPr="008C2EC0">
        <w:rPr>
          <w:rFonts w:asciiTheme="majorHAnsi" w:hAnsiTheme="majorHAnsi"/>
          <w:sz w:val="16"/>
        </w:rPr>
        <w:t xml:space="preserve"> </w:t>
      </w:r>
      <w:r w:rsidRPr="008C2EC0">
        <w:rPr>
          <w:rStyle w:val="StyleBoldUnderline"/>
          <w:rFonts w:asciiTheme="majorHAnsi" w:hAnsiTheme="majorHAnsi"/>
        </w:rPr>
        <w:t xml:space="preserve">Moreover, </w:t>
      </w:r>
      <w:r w:rsidRPr="008C2EC0">
        <w:rPr>
          <w:rStyle w:val="StyleBoldUnderline"/>
          <w:rFonts w:asciiTheme="majorHAnsi" w:hAnsiTheme="majorHAnsi"/>
          <w:highlight w:val="cyan"/>
        </w:rPr>
        <w:t>in the US-Soviet relationship, 'strategic stability‘ equated to parity and mutually assured destruction, an unworkable formulation in the US-China relationship.</w:t>
      </w:r>
      <w:r w:rsidRPr="008C2EC0">
        <w:rPr>
          <w:rFonts w:asciiTheme="majorHAnsi" w:hAnsiTheme="majorHAnsi"/>
          <w:sz w:val="16"/>
        </w:rPr>
        <w:t xml:space="preserve"> </w:t>
      </w:r>
      <w:r w:rsidRPr="008C2EC0">
        <w:rPr>
          <w:rStyle w:val="StyleBoldUnderline"/>
          <w:rFonts w:asciiTheme="majorHAnsi" w:hAnsiTheme="majorHAnsi"/>
          <w:highlight w:val="cyan"/>
        </w:rPr>
        <w:t>US-China strategic dialogue must also be narrowly focused</w:t>
      </w:r>
      <w:r w:rsidRPr="008C2EC0">
        <w:rPr>
          <w:rFonts w:asciiTheme="majorHAnsi" w:hAnsiTheme="majorHAnsi"/>
          <w:sz w:val="16"/>
        </w:rPr>
        <w:t xml:space="preserve">. </w:t>
      </w:r>
      <w:r w:rsidRPr="008C2EC0">
        <w:rPr>
          <w:rStyle w:val="StyleBoldUnderline"/>
          <w:rFonts w:asciiTheme="majorHAnsi" w:hAnsiTheme="majorHAnsi"/>
        </w:rPr>
        <w:t>While the two sides have yet to settle on a common definition of ̳strategic stability,‘ it remains a useful catch-all for talks that focus on the interaction between strategic capabilities – nuclear, space, cyber, missile defense, and long- range strike—and the need to avoid miscalculation during crises</w:t>
      </w:r>
      <w:r w:rsidRPr="008C2EC0">
        <w:rPr>
          <w:rFonts w:asciiTheme="majorHAnsi" w:hAnsiTheme="majorHAnsi"/>
          <w:sz w:val="16"/>
        </w:rPr>
        <w:t xml:space="preserve">. Washington, however, must accept that the level of transparency it desires is – at least initially – not in the cards. Rather than focusing on the number of warheads deployed or the maximum range of missiles, </w:t>
      </w:r>
      <w:r w:rsidRPr="008C2EC0">
        <w:rPr>
          <w:rStyle w:val="StyleBoldUnderline"/>
          <w:rFonts w:asciiTheme="majorHAnsi" w:hAnsiTheme="majorHAnsi"/>
          <w:highlight w:val="cyan"/>
        </w:rPr>
        <w:t>the two sides should discuss the role of US</w:t>
      </w:r>
      <w:r w:rsidRPr="008C2EC0">
        <w:rPr>
          <w:rStyle w:val="StyleBoldUnderline"/>
          <w:rFonts w:asciiTheme="majorHAnsi" w:hAnsiTheme="majorHAnsi"/>
        </w:rPr>
        <w:t xml:space="preserve"> extended </w:t>
      </w:r>
      <w:r w:rsidRPr="008C2EC0">
        <w:rPr>
          <w:rStyle w:val="StyleBoldUnderline"/>
          <w:rFonts w:asciiTheme="majorHAnsi" w:hAnsiTheme="majorHAnsi"/>
          <w:highlight w:val="cyan"/>
        </w:rPr>
        <w:t>deterrence</w:t>
      </w:r>
      <w:r w:rsidRPr="008C2EC0">
        <w:rPr>
          <w:rStyle w:val="StyleBoldUnderline"/>
          <w:rFonts w:asciiTheme="majorHAnsi" w:hAnsiTheme="majorHAnsi"/>
        </w:rPr>
        <w:t xml:space="preserve">, the interaction between various </w:t>
      </w:r>
      <w:r w:rsidRPr="008C2EC0">
        <w:rPr>
          <w:rStyle w:val="StyleBoldUnderline"/>
          <w:rFonts w:asciiTheme="majorHAnsi" w:hAnsiTheme="majorHAnsi"/>
          <w:highlight w:val="cyan"/>
        </w:rPr>
        <w:t>strategic capabilities</w:t>
      </w:r>
      <w:r w:rsidRPr="008C2EC0">
        <w:rPr>
          <w:rStyle w:val="StyleBoldUnderline"/>
          <w:rFonts w:asciiTheme="majorHAnsi" w:hAnsiTheme="majorHAnsi"/>
        </w:rPr>
        <w:t xml:space="preserve">, the impact of a </w:t>
      </w:r>
      <w:r w:rsidRPr="008C2EC0">
        <w:rPr>
          <w:rStyle w:val="StyleBoldUnderline"/>
          <w:rFonts w:asciiTheme="majorHAnsi" w:hAnsiTheme="majorHAnsi"/>
          <w:highlight w:val="cyan"/>
        </w:rPr>
        <w:t>changing conventional balance in the western Pacific on nuclear deterrence</w:t>
      </w:r>
      <w:r w:rsidRPr="008C2EC0">
        <w:rPr>
          <w:rStyle w:val="StyleBoldUnderline"/>
          <w:rFonts w:asciiTheme="majorHAnsi" w:hAnsiTheme="majorHAnsi"/>
        </w:rPr>
        <w:t xml:space="preserve">, the risk of </w:t>
      </w:r>
      <w:r w:rsidRPr="008C2EC0">
        <w:rPr>
          <w:rStyle w:val="StyleBoldUnderline"/>
          <w:rFonts w:asciiTheme="majorHAnsi" w:hAnsiTheme="majorHAnsi"/>
          <w:highlight w:val="cyan"/>
        </w:rPr>
        <w:t>miscalculation</w:t>
      </w:r>
      <w:r w:rsidRPr="008C2EC0">
        <w:rPr>
          <w:rStyle w:val="StyleBoldUnderline"/>
          <w:rFonts w:asciiTheme="majorHAnsi" w:hAnsiTheme="majorHAnsi"/>
        </w:rPr>
        <w:t xml:space="preserve"> due to collocated forces, </w:t>
      </w:r>
      <w:r w:rsidRPr="008C2EC0">
        <w:rPr>
          <w:rStyle w:val="StyleBoldUnderline"/>
          <w:rFonts w:asciiTheme="majorHAnsi" w:hAnsiTheme="majorHAnsi"/>
          <w:highlight w:val="cyan"/>
        </w:rPr>
        <w:t>dual-use radars</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command and control capabilities</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the need to correctly interpret signals about military buildup</w:t>
      </w:r>
      <w:r w:rsidRPr="008C2EC0">
        <w:rPr>
          <w:rStyle w:val="StyleBoldUnderline"/>
          <w:rFonts w:asciiTheme="majorHAnsi" w:hAnsiTheme="majorHAnsi"/>
        </w:rPr>
        <w:t xml:space="preserve">s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limited </w:t>
      </w:r>
      <w:r w:rsidRPr="008C2EC0">
        <w:rPr>
          <w:rStyle w:val="StyleBoldUnderline"/>
          <w:rFonts w:asciiTheme="majorHAnsi" w:hAnsiTheme="majorHAnsi"/>
          <w:highlight w:val="cyan"/>
        </w:rPr>
        <w:t>use</w:t>
      </w:r>
      <w:r w:rsidRPr="008C2EC0">
        <w:rPr>
          <w:rStyle w:val="StyleBoldUnderline"/>
          <w:rFonts w:asciiTheme="majorHAnsi" w:hAnsiTheme="majorHAnsi"/>
        </w:rPr>
        <w:t xml:space="preserve">s </w:t>
      </w:r>
      <w:r w:rsidRPr="008C2EC0">
        <w:rPr>
          <w:rStyle w:val="StyleBoldUnderline"/>
          <w:rFonts w:asciiTheme="majorHAnsi" w:hAnsiTheme="majorHAnsi"/>
          <w:highlight w:val="cyan"/>
        </w:rPr>
        <w:t>of military force</w:t>
      </w:r>
      <w:r w:rsidRPr="008C2EC0">
        <w:rPr>
          <w:rStyle w:val="StyleBoldUnderline"/>
          <w:rFonts w:asciiTheme="majorHAnsi" w:hAnsiTheme="majorHAnsi"/>
        </w:rPr>
        <w:t xml:space="preserve"> during crises</w:t>
      </w:r>
      <w:r w:rsidRPr="008C2EC0">
        <w:rPr>
          <w:rFonts w:asciiTheme="majorHAnsi" w:hAnsiTheme="majorHAnsi"/>
          <w:sz w:val="16"/>
        </w:rPr>
        <w:t xml:space="preserve">. </w:t>
      </w:r>
      <w:r w:rsidRPr="008C2EC0">
        <w:rPr>
          <w:rStyle w:val="StyleBoldUnderline"/>
          <w:rFonts w:asciiTheme="majorHAnsi" w:hAnsiTheme="majorHAnsi"/>
        </w:rPr>
        <w:t xml:space="preserve">These </w:t>
      </w:r>
      <w:r w:rsidRPr="008C2EC0">
        <w:rPr>
          <w:rStyle w:val="StyleBoldUnderline"/>
          <w:rFonts w:asciiTheme="majorHAnsi" w:hAnsiTheme="majorHAnsi"/>
          <w:highlight w:val="cyan"/>
        </w:rPr>
        <w:t>discussions can build to more specific exchanges about operational capabilities</w:t>
      </w:r>
      <w:r w:rsidRPr="008C2EC0">
        <w:rPr>
          <w:rStyle w:val="StyleBoldUnderline"/>
          <w:rFonts w:asciiTheme="majorHAnsi" w:hAnsiTheme="majorHAnsi"/>
        </w:rPr>
        <w:t xml:space="preserve"> once a certain comfort level has been achieved</w:t>
      </w:r>
      <w:r w:rsidRPr="008C2EC0">
        <w:rPr>
          <w:rFonts w:asciiTheme="majorHAnsi" w:hAnsiTheme="majorHAnsi"/>
          <w:sz w:val="16"/>
        </w:rPr>
        <w:t xml:space="preserve">. </w:t>
      </w:r>
      <w:r w:rsidRPr="008C2EC0">
        <w:rPr>
          <w:rStyle w:val="StyleBoldUnderline"/>
          <w:rFonts w:asciiTheme="majorHAnsi" w:hAnsiTheme="majorHAnsi"/>
        </w:rPr>
        <w:t xml:space="preserve">Finally, </w:t>
      </w:r>
      <w:r w:rsidRPr="008C2EC0">
        <w:rPr>
          <w:rStyle w:val="StyleBoldUnderline"/>
          <w:rFonts w:asciiTheme="majorHAnsi" w:hAnsiTheme="majorHAnsi"/>
          <w:highlight w:val="cyan"/>
        </w:rPr>
        <w:t>the United States and China must raise the bar regarding what constitutes cooperation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Dialogue on strategic forces must go beyond </w:t>
      </w:r>
      <w:r w:rsidRPr="008C2EC0">
        <w:rPr>
          <w:rStyle w:val="StyleBoldUnderline"/>
          <w:rFonts w:asciiTheme="majorHAnsi" w:hAnsiTheme="majorHAnsi"/>
        </w:rPr>
        <w:t xml:space="preserve">mere </w:t>
      </w:r>
      <w:r w:rsidRPr="008C2EC0">
        <w:rPr>
          <w:rStyle w:val="StyleBoldUnderline"/>
          <w:rFonts w:asciiTheme="majorHAnsi" w:hAnsiTheme="majorHAnsi"/>
          <w:highlight w:val="cyan"/>
        </w:rPr>
        <w:t xml:space="preserve">exchanges of views and </w:t>
      </w:r>
      <w:r w:rsidRPr="008C2EC0">
        <w:rPr>
          <w:rStyle w:val="StyleBoldUnderline"/>
          <w:rFonts w:asciiTheme="majorHAnsi" w:hAnsiTheme="majorHAnsi"/>
        </w:rPr>
        <w:t xml:space="preserve">aim to </w:t>
      </w:r>
      <w:r w:rsidRPr="008C2EC0">
        <w:rPr>
          <w:rStyle w:val="StyleBoldUnderline"/>
          <w:rFonts w:asciiTheme="majorHAnsi" w:hAnsiTheme="majorHAnsi"/>
          <w:highlight w:val="cyan"/>
        </w:rPr>
        <w:t xml:space="preserve">develop </w:t>
      </w:r>
      <w:r w:rsidRPr="008C2EC0">
        <w:rPr>
          <w:rStyle w:val="StyleBoldUnderline"/>
          <w:rFonts w:asciiTheme="majorHAnsi" w:hAnsiTheme="majorHAnsi"/>
        </w:rPr>
        <w:t xml:space="preserve">and implement </w:t>
      </w:r>
      <w:hyperlink r:id="rId11" w:history="1">
        <w:r w:rsidRPr="008C2EC0">
          <w:rPr>
            <w:rStyle w:val="StyleBoldUnderline"/>
            <w:rFonts w:asciiTheme="majorHAnsi" w:hAnsiTheme="majorHAnsi"/>
            <w:highlight w:val="cyan"/>
          </w:rPr>
          <w:t>concrete confidence-building measures</w:t>
        </w:r>
      </w:hyperlink>
      <w:r w:rsidRPr="008C2EC0">
        <w:rPr>
          <w:rStyle w:val="StyleBoldUnderline"/>
          <w:rFonts w:asciiTheme="majorHAnsi" w:hAnsiTheme="majorHAnsi"/>
          <w:highlight w:val="cyan"/>
        </w:rPr>
        <w:t xml:space="preserve"> that enhance </w:t>
      </w:r>
      <w:r w:rsidRPr="008C2EC0">
        <w:rPr>
          <w:rStyle w:val="StyleBoldUnderline"/>
          <w:rFonts w:asciiTheme="majorHAnsi" w:hAnsiTheme="majorHAnsi"/>
        </w:rPr>
        <w:t xml:space="preserve">mutual </w:t>
      </w:r>
      <w:r w:rsidRPr="008C2EC0">
        <w:rPr>
          <w:rStyle w:val="StyleBoldUnderline"/>
          <w:rFonts w:asciiTheme="majorHAnsi" w:hAnsiTheme="majorHAnsi"/>
          <w:highlight w:val="cyan"/>
        </w:rPr>
        <w:t>trust and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decrease </w:t>
      </w:r>
      <w:r w:rsidRPr="008C2EC0">
        <w:rPr>
          <w:rStyle w:val="StyleBoldUnderline"/>
          <w:rFonts w:asciiTheme="majorHAnsi" w:hAnsiTheme="majorHAnsi"/>
        </w:rPr>
        <w:t xml:space="preserve">the prospect of </w:t>
      </w:r>
      <w:r w:rsidRPr="008C2EC0">
        <w:rPr>
          <w:rStyle w:val="StyleBoldUnderline"/>
          <w:rFonts w:asciiTheme="majorHAnsi" w:hAnsiTheme="majorHAnsi"/>
          <w:highlight w:val="cyan"/>
        </w:rPr>
        <w:t>crisis instability and the likelihood of an arms race</w:t>
      </w:r>
      <w:r w:rsidRPr="008C2EC0">
        <w:rPr>
          <w:rStyle w:val="StyleBoldUnderline"/>
          <w:rFonts w:asciiTheme="majorHAnsi" w:hAnsiTheme="majorHAnsi"/>
        </w:rPr>
        <w:t>.</w:t>
      </w:r>
      <w:r w:rsidRPr="008C2EC0">
        <w:rPr>
          <w:rFonts w:asciiTheme="majorHAnsi" w:hAnsiTheme="majorHAnsi"/>
          <w:sz w:val="16"/>
        </w:rPr>
        <w:t xml:space="preserve"> A good place to start would be a </w:t>
      </w:r>
      <w:hyperlink r:id="rId12" w:history="1">
        <w:r w:rsidRPr="008C2EC0">
          <w:rPr>
            <w:rFonts w:asciiTheme="majorHAnsi" w:hAnsiTheme="majorHAnsi"/>
            <w:sz w:val="16"/>
          </w:rPr>
          <w:t>mechanism for reciprocal advance launch notification</w:t>
        </w:r>
      </w:hyperlink>
      <w:r w:rsidRPr="008C2EC0">
        <w:rPr>
          <w:rFonts w:asciiTheme="majorHAnsi" w:hAnsiTheme="majorHAnsi"/>
          <w:sz w:val="16"/>
        </w:rPr>
        <w:t xml:space="preserve"> for p;long-range missile systems, which could be </w:t>
      </w:r>
      <w:hyperlink r:id="rId13" w:history="1">
        <w:r w:rsidRPr="008C2EC0">
          <w:rPr>
            <w:rFonts w:asciiTheme="majorHAnsi" w:hAnsiTheme="majorHAnsi"/>
            <w:sz w:val="16"/>
          </w:rPr>
          <w:t>implemented as an annex</w:t>
        </w:r>
      </w:hyperlink>
      <w:r w:rsidRPr="008C2EC0">
        <w:rPr>
          <w:rFonts w:asciiTheme="majorHAnsi" w:hAnsiTheme="majorHAnsi"/>
          <w:sz w:val="16"/>
        </w:rPr>
        <w:t xml:space="preserve"> to the November 2014 ―Notification of Major Military Activities‖ agreement. Such a mechanism would ensure that launches are not misinterpreted and reduce misunderstanding about each country‘s capabilities and testing regime</w:t>
      </w:r>
      <w:r w:rsidRPr="008C2EC0">
        <w:rPr>
          <w:rStyle w:val="StyleBoldUnderline"/>
          <w:rFonts w:asciiTheme="majorHAnsi" w:hAnsiTheme="majorHAnsi"/>
          <w:highlight w:val="cyan"/>
        </w:rPr>
        <w:t xml:space="preserve">. It would also lay the groundwork for further confidence-building measures and eventually </w:t>
      </w:r>
      <w:r w:rsidRPr="008C2EC0">
        <w:rPr>
          <w:rStyle w:val="StyleBoldUnderline"/>
          <w:rFonts w:asciiTheme="majorHAnsi" w:hAnsiTheme="majorHAnsi"/>
        </w:rPr>
        <w:t xml:space="preserve">an </w:t>
      </w:r>
      <w:r w:rsidRPr="008C2EC0">
        <w:rPr>
          <w:rStyle w:val="StyleBoldUnderline"/>
          <w:rFonts w:asciiTheme="majorHAnsi" w:hAnsiTheme="majorHAnsi"/>
          <w:highlight w:val="cyan"/>
        </w:rPr>
        <w:t>arms- control</w:t>
      </w:r>
      <w:r w:rsidRPr="008C2EC0">
        <w:rPr>
          <w:rStyle w:val="StyleBoldUnderline"/>
          <w:rFonts w:asciiTheme="majorHAnsi" w:hAnsiTheme="majorHAnsi"/>
        </w:rPr>
        <w:t xml:space="preserve"> relationship</w:t>
      </w:r>
      <w:r w:rsidRPr="008C2EC0">
        <w:rPr>
          <w:rFonts w:asciiTheme="majorHAnsi" w:hAnsiTheme="majorHAnsi"/>
          <w:sz w:val="16"/>
        </w:rPr>
        <w:t xml:space="preserve">. </w:t>
      </w:r>
      <w:r w:rsidRPr="008C2EC0">
        <w:rPr>
          <w:rStyle w:val="StyleBoldUnderline"/>
          <w:rFonts w:asciiTheme="majorHAnsi" w:hAnsiTheme="majorHAnsi"/>
          <w:highlight w:val="cyan"/>
        </w:rPr>
        <w:t>Assessing the US-China nuclear relationship, optimists highlight an overall positive trend that provides an opportunity for productive discussions</w:t>
      </w:r>
      <w:r w:rsidRPr="008C2EC0">
        <w:rPr>
          <w:rStyle w:val="StyleBoldUnderline"/>
          <w:rFonts w:asciiTheme="majorHAnsi" w:hAnsiTheme="majorHAnsi"/>
        </w:rPr>
        <w:t xml:space="preserve">, while pessimists warn that a contentious adversarial outlook may be around the corner. Either way, </w:t>
      </w:r>
      <w:r w:rsidRPr="008C2EC0">
        <w:rPr>
          <w:rStyle w:val="StyleBoldUnderline"/>
          <w:rFonts w:asciiTheme="majorHAnsi" w:hAnsiTheme="majorHAnsi"/>
          <w:highlight w:val="cyan"/>
        </w:rPr>
        <w:t>the time is right for an official US-China nuclear dialogue.</w:t>
      </w:r>
      <w:r w:rsidRPr="008C2EC0">
        <w:rPr>
          <w:rStyle w:val="StyleBoldUnderline"/>
          <w:rFonts w:asciiTheme="majorHAnsi" w:hAnsiTheme="majorHAnsi"/>
          <w:sz w:val="12"/>
          <w:highlight w:val="cyan"/>
        </w:rPr>
        <w:t>¶</w:t>
      </w:r>
      <w:r w:rsidRPr="008C2EC0">
        <w:rPr>
          <w:rStyle w:val="StyleBoldUnderline"/>
          <w:rFonts w:asciiTheme="majorHAnsi" w:hAnsiTheme="majorHAnsi"/>
          <w:sz w:val="12"/>
        </w:rPr>
        <w:t xml:space="preserve"> </w:t>
      </w:r>
    </w:p>
    <w:p w14:paraId="5316E600" w14:textId="77777777" w:rsidR="00E91F3A" w:rsidRPr="008C2EC0" w:rsidRDefault="00E91F3A" w:rsidP="00E91F3A">
      <w:pPr>
        <w:rPr>
          <w:rFonts w:asciiTheme="majorHAnsi" w:hAnsiTheme="majorHAnsi"/>
          <w:sz w:val="24"/>
        </w:rPr>
      </w:pPr>
    </w:p>
    <w:p w14:paraId="308271E1" w14:textId="77777777" w:rsidR="00E91F3A" w:rsidRPr="008C2EC0" w:rsidRDefault="00E91F3A" w:rsidP="00E91F3A">
      <w:pPr>
        <w:pStyle w:val="Heading4"/>
      </w:pPr>
      <w:r w:rsidRPr="008C2EC0">
        <w:t>Unofficial Track dialogues can only explore nuclear issues- only official Track 1 diplomacy can solve mutual distrust and preserve stability</w:t>
      </w:r>
    </w:p>
    <w:p w14:paraId="1757A373" w14:textId="77777777" w:rsidR="00E91F3A" w:rsidRPr="008C2EC0" w:rsidRDefault="00E91F3A" w:rsidP="00E91F3A">
      <w:pPr>
        <w:rPr>
          <w:rFonts w:asciiTheme="majorHAnsi" w:hAnsiTheme="majorHAnsi"/>
          <w:sz w:val="24"/>
        </w:rPr>
      </w:pPr>
      <w:r w:rsidRPr="008C2EC0">
        <w:rPr>
          <w:rFonts w:asciiTheme="majorHAnsi" w:hAnsiTheme="majorHAnsi" w:cs="Calibri"/>
          <w:b/>
          <w:bCs/>
          <w:sz w:val="26"/>
          <w:szCs w:val="26"/>
        </w:rPr>
        <w:t>Cossa</w:t>
      </w:r>
      <w:r w:rsidRPr="008C2EC0">
        <w:rPr>
          <w:rFonts w:asciiTheme="majorHAnsi" w:hAnsiTheme="majorHAnsi" w:cs="Calibri"/>
          <w:szCs w:val="22"/>
        </w:rPr>
        <w:t xml:space="preserve">, President of the CSIS Pacific Forum, </w:t>
      </w:r>
      <w:r w:rsidRPr="008C2EC0">
        <w:rPr>
          <w:rFonts w:asciiTheme="majorHAnsi" w:hAnsiTheme="majorHAnsi" w:cs="Calibri"/>
          <w:b/>
          <w:bCs/>
          <w:sz w:val="26"/>
          <w:szCs w:val="26"/>
        </w:rPr>
        <w:t xml:space="preserve">’15 </w:t>
      </w:r>
      <w:r w:rsidRPr="008C2EC0">
        <w:rPr>
          <w:rFonts w:asciiTheme="majorHAnsi" w:hAnsiTheme="majorHAnsi" w:cs="Calibri"/>
          <w:szCs w:val="22"/>
        </w:rPr>
        <w:t>(Ralph A., " The Time is Right for US-China Nuclear Dialogue", PacNet, 3-4-2015, Accessed 6-22-2016, https://www.csis.org/analysis/pacnet-14-time-right-us-china-nuclear-dialogue, ER @ RKS)</w:t>
      </w:r>
    </w:p>
    <w:p w14:paraId="18263D09" w14:textId="77777777" w:rsidR="00E91F3A" w:rsidRPr="008C2EC0" w:rsidRDefault="00E91F3A" w:rsidP="00E91F3A">
      <w:pPr>
        <w:rPr>
          <w:rStyle w:val="StyleBoldUnderline"/>
          <w:rFonts w:asciiTheme="majorHAnsi" w:hAnsiTheme="majorHAnsi"/>
        </w:rPr>
      </w:pPr>
      <w:r w:rsidRPr="008C2EC0">
        <w:rPr>
          <w:rFonts w:asciiTheme="majorHAnsi" w:hAnsiTheme="majorHAnsi"/>
          <w:sz w:val="16"/>
        </w:rPr>
        <w:t xml:space="preserve">Despite these successes, </w:t>
      </w:r>
      <w:r w:rsidRPr="008C2EC0">
        <w:rPr>
          <w:rStyle w:val="StyleBoldUnderline"/>
          <w:rFonts w:asciiTheme="majorHAnsi" w:hAnsiTheme="majorHAnsi"/>
          <w:highlight w:val="cyan"/>
        </w:rPr>
        <w:t>unofficial dialogues have been unable to generate sufficient momentum</w:t>
      </w:r>
      <w:r w:rsidRPr="008C2EC0">
        <w:rPr>
          <w:rStyle w:val="StyleBoldUnderline"/>
          <w:rFonts w:asciiTheme="majorHAnsi" w:hAnsiTheme="majorHAnsi"/>
        </w:rPr>
        <w:t xml:space="preserve"> for official talks, in part because, without a major nuclear crisis, other issues have taken precedence.</w:t>
      </w:r>
      <w:r w:rsidRPr="008C2EC0">
        <w:rPr>
          <w:rFonts w:asciiTheme="majorHAnsi" w:hAnsiTheme="majorHAnsi"/>
          <w:sz w:val="16"/>
        </w:rPr>
        <w:t xml:space="preserve"> But </w:t>
      </w:r>
      <w:r w:rsidRPr="008C2EC0">
        <w:rPr>
          <w:rStyle w:val="StyleBoldUnderline"/>
          <w:rFonts w:asciiTheme="majorHAnsi" w:hAnsiTheme="majorHAnsi"/>
          <w:highlight w:val="cyan"/>
        </w:rPr>
        <w:t>time is on no one‘s side</w:t>
      </w:r>
      <w:r w:rsidRPr="008C2EC0">
        <w:rPr>
          <w:rFonts w:asciiTheme="majorHAnsi" w:hAnsiTheme="majorHAnsi"/>
          <w:sz w:val="16"/>
        </w:rPr>
        <w:t xml:space="preserve">. </w:t>
      </w:r>
      <w:r w:rsidRPr="008C2EC0">
        <w:rPr>
          <w:rStyle w:val="StyleBoldUnderline"/>
          <w:rFonts w:asciiTheme="majorHAnsi" w:hAnsiTheme="majorHAnsi"/>
        </w:rPr>
        <w:t xml:space="preserve">Rightly or wrongly, </w:t>
      </w:r>
      <w:r w:rsidRPr="008C2EC0">
        <w:rPr>
          <w:rStyle w:val="StyleBoldUnderline"/>
          <w:rFonts w:asciiTheme="majorHAnsi" w:hAnsiTheme="majorHAnsi"/>
          <w:highlight w:val="cyan"/>
        </w:rPr>
        <w:t xml:space="preserve">the view that China refuses to participate in a Track 1 nuclear dialogue because it has something to hide </w:t>
      </w:r>
      <w:r w:rsidRPr="008C2EC0">
        <w:rPr>
          <w:rStyle w:val="StyleBoldUnderline"/>
          <w:rFonts w:asciiTheme="majorHAnsi" w:hAnsiTheme="majorHAnsi"/>
        </w:rPr>
        <w:t xml:space="preserve">– perhaps hostile intent, a much larger nuclear arsenal than has been reported, or a doctrine that diverges from its public no-first- use pledge – </w:t>
      </w:r>
      <w:r w:rsidRPr="008C2EC0">
        <w:rPr>
          <w:rStyle w:val="StyleBoldUnderline"/>
          <w:rFonts w:asciiTheme="majorHAnsi" w:hAnsiTheme="majorHAnsi"/>
          <w:highlight w:val="cyan"/>
        </w:rPr>
        <w:t>is gaining traction in Washington</w:t>
      </w:r>
      <w:r w:rsidRPr="008C2EC0">
        <w:rPr>
          <w:rFonts w:asciiTheme="majorHAnsi" w:hAnsiTheme="majorHAnsi"/>
          <w:sz w:val="16"/>
        </w:rPr>
        <w:t xml:space="preserve">. </w:t>
      </w:r>
      <w:r w:rsidRPr="008C2EC0">
        <w:rPr>
          <w:rStyle w:val="StyleBoldUnderline"/>
          <w:rFonts w:asciiTheme="majorHAnsi" w:hAnsiTheme="majorHAnsi"/>
          <w:highlight w:val="cyan"/>
        </w:rPr>
        <w:t>Even those</w:t>
      </w:r>
      <w:r w:rsidRPr="008C2EC0">
        <w:rPr>
          <w:rStyle w:val="StyleBoldUnderline"/>
          <w:rFonts w:asciiTheme="majorHAnsi" w:hAnsiTheme="majorHAnsi"/>
        </w:rPr>
        <w:t xml:space="preserve"> most </w:t>
      </w:r>
      <w:r w:rsidRPr="008C2EC0">
        <w:rPr>
          <w:rStyle w:val="StyleBoldUnderline"/>
          <w:rFonts w:asciiTheme="majorHAnsi" w:hAnsiTheme="majorHAnsi"/>
          <w:highlight w:val="cyan"/>
        </w:rPr>
        <w:t>favorable to engagement with China are beginning to run out of patience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Pentagon</w:t>
      </w:r>
      <w:r w:rsidRPr="008C2EC0">
        <w:rPr>
          <w:rFonts w:asciiTheme="majorHAnsi" w:hAnsiTheme="majorHAnsi"/>
          <w:sz w:val="16"/>
        </w:rPr>
        <w:t xml:space="preserve">, according to well-informed former officials, </w:t>
      </w:r>
      <w:r w:rsidRPr="008C2EC0">
        <w:rPr>
          <w:rStyle w:val="StyleBoldUnderline"/>
          <w:rFonts w:asciiTheme="majorHAnsi" w:hAnsiTheme="majorHAnsi"/>
          <w:highlight w:val="cyan"/>
        </w:rPr>
        <w:t>is becoming frustrated</w:t>
      </w:r>
      <w:r w:rsidRPr="008C2EC0">
        <w:rPr>
          <w:rFonts w:asciiTheme="majorHAnsi" w:hAnsiTheme="majorHAnsi"/>
          <w:sz w:val="16"/>
        </w:rPr>
        <w:t xml:space="preserve">, </w:t>
      </w:r>
      <w:r w:rsidRPr="008C2EC0">
        <w:rPr>
          <w:rStyle w:val="StyleBoldUnderline"/>
          <w:rFonts w:asciiTheme="majorHAnsi" w:hAnsiTheme="majorHAnsi"/>
        </w:rPr>
        <w:t xml:space="preserve">and the </w:t>
      </w:r>
      <w:r w:rsidRPr="008C2EC0">
        <w:rPr>
          <w:rStyle w:val="StyleBoldUnderline"/>
          <w:rFonts w:asciiTheme="majorHAnsi" w:hAnsiTheme="majorHAnsi"/>
          <w:highlight w:val="cyan"/>
        </w:rPr>
        <w:t>Congress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is</w:t>
      </w:r>
      <w:r w:rsidRPr="008C2EC0">
        <w:rPr>
          <w:rStyle w:val="StyleBoldUnderline"/>
          <w:rFonts w:asciiTheme="majorHAnsi" w:hAnsiTheme="majorHAnsi"/>
        </w:rPr>
        <w:t xml:space="preserve"> even more </w:t>
      </w:r>
      <w:r w:rsidRPr="008C2EC0">
        <w:rPr>
          <w:rStyle w:val="StyleBoldUnderline"/>
          <w:rFonts w:asciiTheme="majorHAnsi" w:hAnsiTheme="majorHAnsi"/>
          <w:highlight w:val="cyan"/>
        </w:rPr>
        <w:t>suspicious</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Washington has</w:t>
      </w:r>
      <w:r w:rsidRPr="008C2EC0">
        <w:rPr>
          <w:rStyle w:val="StyleBoldUnderline"/>
          <w:rFonts w:asciiTheme="majorHAnsi" w:hAnsiTheme="majorHAnsi"/>
        </w:rPr>
        <w:t xml:space="preserve"> already </w:t>
      </w:r>
      <w:r w:rsidRPr="008C2EC0">
        <w:rPr>
          <w:rStyle w:val="StyleBoldUnderline"/>
          <w:rFonts w:asciiTheme="majorHAnsi" w:hAnsiTheme="majorHAnsi"/>
          <w:highlight w:val="cyan"/>
        </w:rPr>
        <w:t>expressed concern about China‘s development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testing</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of missile defense</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anti-satellite capabilities</w:t>
      </w:r>
      <w:r w:rsidRPr="008C2EC0">
        <w:rPr>
          <w:rStyle w:val="StyleBoldUnderline"/>
          <w:rFonts w:asciiTheme="majorHAnsi" w:hAnsiTheme="majorHAnsi"/>
        </w:rPr>
        <w:t xml:space="preserve">, and apprehensiveness will grow as China advances its </w:t>
      </w:r>
      <w:r w:rsidRPr="008C2EC0">
        <w:rPr>
          <w:rStyle w:val="StyleBoldUnderline"/>
          <w:rFonts w:asciiTheme="majorHAnsi" w:hAnsiTheme="majorHAnsi"/>
          <w:highlight w:val="cyan"/>
        </w:rPr>
        <w:t>submarine-launched ballistic missile program</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deploys more capable </w:t>
      </w:r>
      <w:r w:rsidRPr="008C2EC0">
        <w:rPr>
          <w:rStyle w:val="StyleBoldUnderline"/>
          <w:rFonts w:asciiTheme="majorHAnsi" w:hAnsiTheme="majorHAnsi"/>
          <w:highlight w:val="cyan"/>
        </w:rPr>
        <w:t>long-range missiles</w:t>
      </w:r>
      <w:r w:rsidRPr="008C2EC0">
        <w:rPr>
          <w:rStyle w:val="StyleBoldUnderline"/>
          <w:rFonts w:asciiTheme="majorHAnsi" w:hAnsiTheme="majorHAnsi"/>
        </w:rPr>
        <w:t xml:space="preserve"> with multiple independent reentry vehicles.</w:t>
      </w:r>
      <w:r w:rsidRPr="008C2EC0">
        <w:rPr>
          <w:rFonts w:asciiTheme="majorHAnsi" w:hAnsiTheme="majorHAnsi"/>
          <w:sz w:val="16"/>
        </w:rPr>
        <w:t xml:space="preserve"> Many </w:t>
      </w:r>
      <w:r w:rsidRPr="008C2EC0">
        <w:rPr>
          <w:rStyle w:val="StyleBoldUnderline"/>
          <w:rFonts w:asciiTheme="majorHAnsi" w:hAnsiTheme="majorHAnsi"/>
          <w:highlight w:val="cyan"/>
        </w:rPr>
        <w:t>US analysts speculate that these changes will cause China to revisit its nuclear doctrine or seek a much larger force</w:t>
      </w:r>
      <w:r w:rsidRPr="008C2EC0">
        <w:rPr>
          <w:rFonts w:asciiTheme="majorHAnsi" w:hAnsiTheme="majorHAnsi"/>
          <w:sz w:val="16"/>
          <w:highlight w:val="cyan"/>
        </w:rPr>
        <w:t>.</w:t>
      </w:r>
      <w:r w:rsidRPr="008C2EC0">
        <w:rPr>
          <w:rFonts w:asciiTheme="majorHAnsi" w:hAnsiTheme="majorHAnsi"/>
          <w:sz w:val="16"/>
        </w:rPr>
        <w:t xml:space="preserve"> </w:t>
      </w:r>
      <w:r w:rsidRPr="008C2EC0">
        <w:rPr>
          <w:rStyle w:val="StyleBoldUnderline"/>
          <w:rFonts w:asciiTheme="majorHAnsi" w:hAnsiTheme="majorHAnsi"/>
          <w:highlight w:val="cyan"/>
        </w:rPr>
        <w:t>Beijing, on the other hand, will question the continued survivability of China‘s second-strike nuclear forces as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 xml:space="preserve">modernizes its </w:t>
      </w:r>
      <w:r w:rsidRPr="008C2EC0">
        <w:rPr>
          <w:rStyle w:val="StyleBoldUnderline"/>
          <w:rFonts w:asciiTheme="majorHAnsi" w:hAnsiTheme="majorHAnsi"/>
        </w:rPr>
        <w:t xml:space="preserve">nuclear </w:t>
      </w:r>
      <w:r w:rsidRPr="008C2EC0">
        <w:rPr>
          <w:rStyle w:val="StyleBoldUnderline"/>
          <w:rFonts w:asciiTheme="majorHAnsi" w:hAnsiTheme="majorHAnsi"/>
          <w:highlight w:val="cyan"/>
        </w:rPr>
        <w:t>forces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moves forward with long-range conventional strike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expands</w:t>
      </w:r>
      <w:r w:rsidRPr="008C2EC0">
        <w:rPr>
          <w:rStyle w:val="StyleBoldUnderline"/>
          <w:rFonts w:asciiTheme="majorHAnsi" w:hAnsiTheme="majorHAnsi"/>
        </w:rPr>
        <w:t xml:space="preserve"> the size and sophistication of </w:t>
      </w:r>
      <w:r w:rsidRPr="008C2EC0">
        <w:rPr>
          <w:rStyle w:val="StyleBoldUnderline"/>
          <w:rFonts w:asciiTheme="majorHAnsi" w:hAnsiTheme="majorHAnsi"/>
          <w:highlight w:val="cyan"/>
        </w:rPr>
        <w:t>its missile defense</w:t>
      </w:r>
      <w:r w:rsidRPr="008C2EC0">
        <w:rPr>
          <w:rStyle w:val="StyleBoldUnderline"/>
          <w:rFonts w:asciiTheme="majorHAnsi" w:hAnsiTheme="majorHAnsi"/>
        </w:rPr>
        <w:t xml:space="preserve"> architecture.</w:t>
      </w:r>
      <w:r w:rsidRPr="008C2EC0">
        <w:rPr>
          <w:rFonts w:asciiTheme="majorHAnsi" w:hAnsiTheme="majorHAnsi"/>
          <w:sz w:val="16"/>
        </w:rPr>
        <w:t xml:space="preserve"> </w:t>
      </w:r>
      <w:r w:rsidRPr="008C2EC0">
        <w:rPr>
          <w:rStyle w:val="StyleBoldUnderline"/>
          <w:rFonts w:asciiTheme="majorHAnsi" w:hAnsiTheme="majorHAnsi"/>
          <w:highlight w:val="cyan"/>
        </w:rPr>
        <w:t>Track 1.5/2 dialogues can explore these issues, but the reassurances that both sides seek can only come from governments</w:t>
      </w:r>
      <w:r w:rsidRPr="008C2EC0">
        <w:rPr>
          <w:rStyle w:val="StyleBoldUnderline"/>
          <w:rFonts w:asciiTheme="majorHAnsi" w:hAnsiTheme="majorHAnsi"/>
        </w:rPr>
        <w:t xml:space="preserve">. Therefore, frank, </w:t>
      </w:r>
      <w:r w:rsidRPr="008C2EC0">
        <w:rPr>
          <w:rStyle w:val="StyleBoldUnderline"/>
          <w:rFonts w:asciiTheme="majorHAnsi" w:hAnsiTheme="majorHAnsi"/>
          <w:highlight w:val="cyan"/>
        </w:rPr>
        <w:t xml:space="preserve">official discussions must commence before distrust becomes ingrained and undermines </w:t>
      </w:r>
      <w:r w:rsidRPr="008C2EC0">
        <w:rPr>
          <w:rStyle w:val="StyleBoldUnderline"/>
          <w:rFonts w:asciiTheme="majorHAnsi" w:hAnsiTheme="majorHAnsi"/>
        </w:rPr>
        <w:t xml:space="preserve">the </w:t>
      </w:r>
      <w:r w:rsidRPr="008C2EC0">
        <w:rPr>
          <w:rStyle w:val="StyleBoldUnderline"/>
          <w:rFonts w:asciiTheme="majorHAnsi" w:hAnsiTheme="majorHAnsi"/>
          <w:highlight w:val="cyan"/>
        </w:rPr>
        <w:t>tentative 'strategic stability'</w:t>
      </w:r>
      <w:r w:rsidRPr="008C2EC0">
        <w:rPr>
          <w:rStyle w:val="StyleBoldUnderline"/>
          <w:rFonts w:asciiTheme="majorHAnsi" w:hAnsiTheme="majorHAnsi"/>
        </w:rPr>
        <w:t xml:space="preserve"> that both sides have worked hard to create.</w:t>
      </w:r>
    </w:p>
    <w:p w14:paraId="0E0035F9" w14:textId="77777777" w:rsidR="00E91F3A" w:rsidRPr="008C2EC0" w:rsidRDefault="00E91F3A" w:rsidP="00E91F3A">
      <w:pPr>
        <w:widowControl w:val="0"/>
        <w:autoSpaceDE w:val="0"/>
        <w:autoSpaceDN w:val="0"/>
        <w:adjustRightInd w:val="0"/>
        <w:rPr>
          <w:rFonts w:asciiTheme="majorHAnsi" w:hAnsiTheme="majorHAnsi"/>
        </w:rPr>
      </w:pPr>
    </w:p>
    <w:p w14:paraId="37628EBD" w14:textId="77777777" w:rsidR="00E91F3A" w:rsidRPr="008C2EC0" w:rsidRDefault="00E91F3A" w:rsidP="00E91F3A">
      <w:pPr>
        <w:pStyle w:val="Heading4"/>
      </w:pPr>
      <w:r w:rsidRPr="008C2EC0">
        <w:t>Vote aff even if the dialogues don’t result in Chinese reforms- engagement leaves the US in a powerful strategic capability and strong international political position</w:t>
      </w:r>
    </w:p>
    <w:p w14:paraId="5B0AC38C"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46FCB85C"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68398DD7"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Despite</w:t>
      </w:r>
      <w:r w:rsidRPr="008C2EC0">
        <w:rPr>
          <w:rStyle w:val="StyleBoldUnderline"/>
          <w:rFonts w:asciiTheme="majorHAnsi" w:hAnsiTheme="majorHAnsi"/>
        </w:rPr>
        <w:t xml:space="preserve"> these </w:t>
      </w:r>
      <w:r w:rsidRPr="008C2EC0">
        <w:rPr>
          <w:rStyle w:val="StyleBoldUnderline"/>
          <w:rFonts w:asciiTheme="majorHAnsi" w:hAnsiTheme="majorHAnsi"/>
          <w:highlight w:val="cyan"/>
        </w:rPr>
        <w:t>difficulties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should</w:t>
      </w:r>
      <w:r w:rsidRPr="008C2EC0">
        <w:rPr>
          <w:rStyle w:val="StyleBoldUnderline"/>
          <w:rFonts w:asciiTheme="majorHAnsi" w:hAnsiTheme="majorHAnsi"/>
        </w:rPr>
        <w:t xml:space="preserve"> actively </w:t>
      </w:r>
      <w:r w:rsidRPr="008C2EC0">
        <w:rPr>
          <w:rStyle w:val="StyleBoldUnderline"/>
          <w:rFonts w:asciiTheme="majorHAnsi" w:hAnsiTheme="majorHAnsi"/>
          <w:highlight w:val="cyan"/>
        </w:rPr>
        <w:t>pursue</w:t>
      </w:r>
      <w:r w:rsidRPr="008C2EC0">
        <w:rPr>
          <w:rStyle w:val="StyleBoldUnderline"/>
          <w:rFonts w:asciiTheme="majorHAnsi" w:hAnsiTheme="majorHAnsi"/>
        </w:rPr>
        <w:t xml:space="preserve"> both informal and formal </w:t>
      </w:r>
      <w:r w:rsidRPr="008C2EC0">
        <w:rPr>
          <w:rStyle w:val="StyleBoldUnderline"/>
          <w:rFonts w:asciiTheme="majorHAnsi" w:hAnsiTheme="majorHAnsi"/>
          <w:highlight w:val="cyan"/>
        </w:rPr>
        <w:t>means to reinforce restraint in China’s nuclear decision-making and promote strategic stability</w:t>
      </w:r>
      <w:r w:rsidRPr="008C2EC0">
        <w:rPr>
          <w:rStyle w:val="StyleBoldUnderline"/>
          <w:rFonts w:asciiTheme="majorHAnsi" w:hAnsiTheme="majorHAnsi"/>
        </w:rPr>
        <w:t xml:space="preserve"> through bilateral and unilateral initiatives, </w:t>
      </w:r>
      <w:r w:rsidRPr="008C2EC0">
        <w:rPr>
          <w:rStyle w:val="StyleBoldUnderline"/>
          <w:rFonts w:asciiTheme="majorHAnsi" w:hAnsiTheme="majorHAnsi"/>
          <w:highlight w:val="cyan"/>
        </w:rPr>
        <w:t>while putting the United States in an improved strategic position even if Beijing is reluctant to pursue enhanced engagement on nuclear weapons issues</w:t>
      </w:r>
      <w:r w:rsidRPr="008C2EC0">
        <w:rPr>
          <w:rStyle w:val="StyleBoldUnderline"/>
          <w:rFonts w:asciiTheme="majorHAnsi" w:hAnsiTheme="majorHAnsi"/>
        </w:rPr>
        <w:t>.</w:t>
      </w:r>
      <w:r w:rsidRPr="008C2EC0">
        <w:rPr>
          <w:rFonts w:asciiTheme="majorHAnsi" w:hAnsiTheme="majorHAnsi"/>
          <w:sz w:val="16"/>
        </w:rPr>
        <w:t xml:space="preserve"> In this vein, </w:t>
      </w:r>
      <w:r w:rsidRPr="008C2EC0">
        <w:rPr>
          <w:rStyle w:val="StyleBoldUnderline"/>
          <w:rFonts w:asciiTheme="majorHAnsi" w:hAnsiTheme="majorHAnsi"/>
          <w:highlight w:val="cyan"/>
        </w:rPr>
        <w:t>the United States should pursue a substantial but realistically tailored program of engagement and dialogue on nuclear issues that reinforces Chinese nuclear restraint and advances U.S. interests in stability, dialogue, transparency, and progress toward arms contro</w:t>
      </w:r>
      <w:r w:rsidRPr="008C2EC0">
        <w:rPr>
          <w:rStyle w:val="StyleBoldUnderline"/>
          <w:rFonts w:asciiTheme="majorHAnsi" w:hAnsiTheme="majorHAnsi"/>
        </w:rPr>
        <w:t>l</w:t>
      </w:r>
      <w:r w:rsidRPr="008C2EC0">
        <w:rPr>
          <w:rFonts w:asciiTheme="majorHAnsi" w:hAnsiTheme="majorHAnsi"/>
          <w:sz w:val="16"/>
        </w:rPr>
        <w:t xml:space="preserve">. </w:t>
      </w:r>
      <w:r w:rsidRPr="008C2EC0">
        <w:rPr>
          <w:rStyle w:val="StyleBoldUnderline"/>
          <w:rFonts w:asciiTheme="majorHAnsi" w:hAnsiTheme="majorHAnsi"/>
          <w:highlight w:val="cyan"/>
        </w:rPr>
        <w:t>Recognizing</w:t>
      </w:r>
      <w:r w:rsidRPr="008C2EC0">
        <w:rPr>
          <w:rStyle w:val="StyleBoldUnderline"/>
          <w:rFonts w:asciiTheme="majorHAnsi" w:hAnsiTheme="majorHAnsi"/>
        </w:rPr>
        <w:t xml:space="preserve">, however, the </w:t>
      </w:r>
      <w:r w:rsidRPr="008C2EC0">
        <w:rPr>
          <w:rStyle w:val="StyleBoldUnderline"/>
          <w:rFonts w:asciiTheme="majorHAnsi" w:hAnsiTheme="majorHAnsi"/>
          <w:highlight w:val="cyan"/>
        </w:rPr>
        <w:t>limited success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that attempts at dialogue</w:t>
      </w:r>
      <w:r w:rsidRPr="008C2EC0">
        <w:rPr>
          <w:rStyle w:val="StyleBoldUnderline"/>
          <w:rFonts w:asciiTheme="majorHAnsi" w:hAnsiTheme="majorHAnsi"/>
        </w:rPr>
        <w:t xml:space="preserve"> and cooperation </w:t>
      </w:r>
      <w:r w:rsidRPr="008C2EC0">
        <w:rPr>
          <w:rStyle w:val="StyleBoldUnderline"/>
          <w:rFonts w:asciiTheme="majorHAnsi" w:hAnsiTheme="majorHAnsi"/>
          <w:highlight w:val="cyan"/>
        </w:rPr>
        <w:t>have thus far yielded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Beijing’s</w:t>
      </w:r>
      <w:r w:rsidRPr="008C2EC0">
        <w:rPr>
          <w:rStyle w:val="StyleBoldUnderline"/>
          <w:rFonts w:asciiTheme="majorHAnsi" w:hAnsiTheme="majorHAnsi"/>
        </w:rPr>
        <w:t xml:space="preserve"> consistent </w:t>
      </w:r>
      <w:r w:rsidRPr="008C2EC0">
        <w:rPr>
          <w:rStyle w:val="StyleBoldUnderline"/>
          <w:rFonts w:asciiTheme="majorHAnsi" w:hAnsiTheme="majorHAnsi"/>
          <w:highlight w:val="cyan"/>
        </w:rPr>
        <w:t>unwillingness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engage</w:t>
      </w:r>
      <w:r w:rsidRPr="008C2EC0">
        <w:rPr>
          <w:rStyle w:val="StyleBoldUnderline"/>
          <w:rFonts w:asciiTheme="majorHAnsi" w:hAnsiTheme="majorHAnsi"/>
        </w:rPr>
        <w:t xml:space="preserve"> meaningfully on these issues,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should pursue this approach in a way that,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should Beijing refuse to engage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Washington would be left with a powerful strategic capability and in the strong international political position of having proffered a</w:t>
      </w:r>
      <w:r w:rsidRPr="008C2EC0">
        <w:rPr>
          <w:rStyle w:val="StyleBoldUnderline"/>
          <w:rFonts w:asciiTheme="majorHAnsi" w:hAnsiTheme="majorHAnsi"/>
        </w:rPr>
        <w:t xml:space="preserve"> serious and fair-minded </w:t>
      </w:r>
      <w:r w:rsidRPr="008C2EC0">
        <w:rPr>
          <w:rStyle w:val="StyleBoldUnderline"/>
          <w:rFonts w:asciiTheme="majorHAnsi" w:hAnsiTheme="majorHAnsi"/>
          <w:highlight w:val="cyan"/>
        </w:rPr>
        <w:t>path forward in bilateral nuclear weapons relations that China had rebuffed</w:t>
      </w:r>
      <w:r w:rsidRPr="008C2EC0">
        <w:rPr>
          <w:rStyle w:val="StyleBoldUnderline"/>
          <w:rFonts w:asciiTheme="majorHAnsi" w:hAnsiTheme="majorHAnsi"/>
        </w:rPr>
        <w:t>.</w:t>
      </w:r>
    </w:p>
    <w:p w14:paraId="02258F21" w14:textId="77777777" w:rsidR="00E91F3A" w:rsidRPr="008C2EC0" w:rsidRDefault="00E91F3A" w:rsidP="00E91F3A">
      <w:pPr>
        <w:rPr>
          <w:rFonts w:asciiTheme="majorHAnsi" w:hAnsiTheme="majorHAnsi"/>
        </w:rPr>
      </w:pPr>
    </w:p>
    <w:p w14:paraId="75F0A486" w14:textId="77777777" w:rsidR="00E91F3A" w:rsidRPr="008C2EC0" w:rsidRDefault="00E91F3A" w:rsidP="00E91F3A">
      <w:pPr>
        <w:pStyle w:val="Heading2"/>
      </w:pPr>
      <w:r w:rsidRPr="008C2EC0">
        <w:t>QPQ 1AC</w:t>
      </w:r>
    </w:p>
    <w:p w14:paraId="2BE4AA16" w14:textId="77777777" w:rsidR="00E91F3A" w:rsidRPr="008C2EC0" w:rsidRDefault="00E91F3A" w:rsidP="00E91F3A">
      <w:pPr>
        <w:pStyle w:val="Heading3"/>
      </w:pPr>
      <w:r w:rsidRPr="008C2EC0">
        <w:t>China Nuclear Buildup Advantage</w:t>
      </w:r>
    </w:p>
    <w:p w14:paraId="7E5DCCB4" w14:textId="77777777" w:rsidR="00E91F3A" w:rsidRPr="008C2EC0" w:rsidRDefault="00E91F3A" w:rsidP="00E91F3A">
      <w:pPr>
        <w:pStyle w:val="Heading4"/>
      </w:pPr>
      <w:r w:rsidRPr="008C2EC0">
        <w:t>Chinese nuclear build up and opacity feeds “China Threat” narratives and exacerbates tensions</w:t>
      </w:r>
    </w:p>
    <w:p w14:paraId="6F8316DD"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RKS)</w:t>
      </w:r>
    </w:p>
    <w:p w14:paraId="131117B2" w14:textId="77777777" w:rsidR="00E91F3A" w:rsidRPr="008C2EC0" w:rsidRDefault="00E91F3A" w:rsidP="00E91F3A">
      <w:pPr>
        <w:rPr>
          <w:rStyle w:val="StyleBoldUnderline"/>
          <w:rFonts w:asciiTheme="majorHAnsi" w:hAnsiTheme="majorHAnsi"/>
        </w:rPr>
      </w:pPr>
      <w:r w:rsidRPr="008C2EC0">
        <w:rPr>
          <w:rFonts w:asciiTheme="majorHAnsi" w:hAnsiTheme="majorHAnsi"/>
        </w:rPr>
        <w:t xml:space="preserve">So what does all this have to do with arms control and Asian-Pacific security? Strategic arms are only one component of the overall picture, of course, and perhaps not the most important one at that. </w:t>
      </w:r>
      <w:r w:rsidRPr="008C2EC0">
        <w:rPr>
          <w:rStyle w:val="StyleBoldUnderline"/>
          <w:rFonts w:asciiTheme="majorHAnsi" w:hAnsiTheme="majorHAnsi"/>
        </w:rPr>
        <w:t>Distrust exists along multiple axes</w:t>
      </w:r>
      <w:r w:rsidRPr="008C2EC0">
        <w:rPr>
          <w:rFonts w:asciiTheme="majorHAnsi" w:hAnsiTheme="majorHAnsi"/>
        </w:rPr>
        <w:t xml:space="preserve">. But </w:t>
      </w:r>
      <w:r w:rsidRPr="008C2EC0">
        <w:rPr>
          <w:rStyle w:val="StyleBoldUnderline"/>
          <w:rFonts w:asciiTheme="majorHAnsi" w:hAnsiTheme="majorHAnsi"/>
        </w:rPr>
        <w:t>strategic arms issues are an important component</w:t>
      </w:r>
      <w:r w:rsidRPr="008C2EC0">
        <w:rPr>
          <w:rFonts w:asciiTheme="majorHAnsi" w:hAnsiTheme="majorHAnsi"/>
        </w:rPr>
        <w:t xml:space="preserve">. </w:t>
      </w:r>
      <w:r w:rsidRPr="008C2EC0">
        <w:rPr>
          <w:rStyle w:val="StyleBoldUnderline"/>
          <w:rFonts w:asciiTheme="majorHAnsi" w:hAnsiTheme="majorHAnsi"/>
          <w:highlight w:val="cyan"/>
        </w:rPr>
        <w:t>The PRC’s continuing opacity</w:t>
      </w:r>
      <w:r w:rsidRPr="008C2EC0">
        <w:rPr>
          <w:rStyle w:val="StyleBoldUnderline"/>
          <w:rFonts w:asciiTheme="majorHAnsi" w:hAnsiTheme="majorHAnsi"/>
        </w:rPr>
        <w:t xml:space="preserve"> on such matters – </w:t>
      </w:r>
      <w:r w:rsidRPr="008C2EC0">
        <w:rPr>
          <w:rStyle w:val="StyleBoldUnderline"/>
          <w:rFonts w:asciiTheme="majorHAnsi" w:hAnsiTheme="majorHAnsi"/>
          <w:highlight w:val="cyan"/>
        </w:rPr>
        <w:t>coupled with its ongoing status of the only</w:t>
      </w:r>
      <w:r w:rsidRPr="008C2EC0">
        <w:rPr>
          <w:rStyle w:val="StyleBoldUnderline"/>
          <w:rFonts w:asciiTheme="majorHAnsi" w:hAnsiTheme="majorHAnsi"/>
        </w:rPr>
        <w:t xml:space="preserve"> Nuclear Nonproliferation Treaty (</w:t>
      </w:r>
      <w:r w:rsidRPr="008C2EC0">
        <w:rPr>
          <w:rStyle w:val="StyleBoldUnderline"/>
          <w:rFonts w:asciiTheme="majorHAnsi" w:hAnsiTheme="majorHAnsi"/>
          <w:highlight w:val="cyan"/>
        </w:rPr>
        <w:t>NPT) nuclear weapons state to be building up its nuclear arsenal – plays into contemporary “China Threat” narratives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contributes to perceptions that Beijing’s ultimate intentions are to be feared, and helps make the PRC seem like an adversary power</w:t>
      </w:r>
      <w:r w:rsidRPr="008C2EC0">
        <w:rPr>
          <w:rStyle w:val="StyleBoldUnderline"/>
          <w:rFonts w:asciiTheme="majorHAnsi" w:hAnsiTheme="majorHAnsi"/>
        </w:rPr>
        <w:t xml:space="preserve"> against which Pentagon planners will need to plan, to maintain and posture perhaps otherwise unnecessary forces, and to develop ever more sharply pointed competitive strategies. </w:t>
      </w:r>
      <w:r w:rsidRPr="008C2EC0">
        <w:rPr>
          <w:rStyle w:val="StyleBoldUnderline"/>
          <w:rFonts w:asciiTheme="majorHAnsi" w:hAnsiTheme="majorHAnsi"/>
          <w:highlight w:val="cyan"/>
        </w:rPr>
        <w:t>There may have been a time when opacity served China’s interest, but</w:t>
      </w:r>
      <w:r w:rsidRPr="008C2EC0">
        <w:rPr>
          <w:rFonts w:asciiTheme="majorHAnsi" w:hAnsiTheme="majorHAnsi"/>
        </w:rPr>
        <w:t xml:space="preserve"> to my eye – at least provided that the PRC’s ultimate aims vis-à-vis its neighbors and the United States are indeed benign, as officials in Beijing insist – </w:t>
      </w:r>
      <w:r w:rsidRPr="008C2EC0">
        <w:rPr>
          <w:rStyle w:val="StyleBoldUnderline"/>
          <w:rFonts w:asciiTheme="majorHAnsi" w:hAnsiTheme="majorHAnsi"/>
          <w:highlight w:val="cyan"/>
        </w:rPr>
        <w:t>this secretiveness is becoming counterproductive, even dangerous.</w:t>
      </w:r>
    </w:p>
    <w:p w14:paraId="11C6C170" w14:textId="77777777" w:rsidR="00E91F3A" w:rsidRPr="008C2EC0" w:rsidRDefault="00E91F3A" w:rsidP="00E91F3A">
      <w:pPr>
        <w:rPr>
          <w:rFonts w:asciiTheme="majorHAnsi" w:hAnsiTheme="majorHAnsi"/>
        </w:rPr>
      </w:pPr>
    </w:p>
    <w:p w14:paraId="10F79AE4" w14:textId="77777777" w:rsidR="00E91F3A" w:rsidRPr="008C2EC0" w:rsidRDefault="00E91F3A" w:rsidP="00E91F3A">
      <w:pPr>
        <w:pStyle w:val="Heading4"/>
      </w:pPr>
      <w:r w:rsidRPr="008C2EC0">
        <w:t>Uncertainty over Chinese nuclear capability leads to worst case scenario planning and crisis escalation</w:t>
      </w:r>
    </w:p>
    <w:p w14:paraId="05FDCEF6"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RKS)</w:t>
      </w:r>
    </w:p>
    <w:p w14:paraId="74F95455"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Uncertainty</w:t>
      </w:r>
      <w:r w:rsidRPr="008C2EC0">
        <w:rPr>
          <w:rFonts w:asciiTheme="majorHAnsi" w:hAnsiTheme="majorHAnsi"/>
          <w:sz w:val="16"/>
        </w:rPr>
        <w:t xml:space="preserve">, however, also </w:t>
      </w:r>
      <w:r w:rsidRPr="008C2EC0">
        <w:rPr>
          <w:rStyle w:val="StyleBoldUnderline"/>
          <w:rFonts w:asciiTheme="majorHAnsi" w:hAnsiTheme="majorHAnsi"/>
          <w:highlight w:val="cyan"/>
        </w:rPr>
        <w:t>has costs</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 particularly if a profound lack of knowledge about a party’s broad strategic intentions and/or the basic size and capability of its strategic force leads the other party to assume the worst and plan accordingl</w:t>
      </w:r>
      <w:r w:rsidRPr="008C2EC0">
        <w:rPr>
          <w:rStyle w:val="StyleBoldUnderline"/>
          <w:rFonts w:asciiTheme="majorHAnsi" w:hAnsiTheme="majorHAnsi"/>
        </w:rPr>
        <w:t>y.</w:t>
      </w:r>
      <w:r w:rsidRPr="008C2EC0">
        <w:rPr>
          <w:rFonts w:asciiTheme="majorHAnsi" w:hAnsiTheme="majorHAnsi"/>
          <w:sz w:val="16"/>
        </w:rPr>
        <w:t xml:space="preserve"> In a now obscure but nonetheless interesting book published in 1965, Martin McGuire tried to use economic models to understand the role of information, secrecy, and uncertainty in strategic arms race behavior.19 His book contains a number of interesting ideas, but one important observation is that </w:t>
      </w:r>
      <w:r w:rsidRPr="008C2EC0">
        <w:rPr>
          <w:rStyle w:val="StyleBoldUnderline"/>
          <w:rFonts w:asciiTheme="majorHAnsi" w:hAnsiTheme="majorHAnsi"/>
          <w:highlight w:val="cyan"/>
        </w:rPr>
        <w:t>significant uncertainty</w:t>
      </w:r>
      <w:r w:rsidRPr="008C2EC0">
        <w:rPr>
          <w:rStyle w:val="StyleBoldUnderline"/>
          <w:rFonts w:asciiTheme="majorHAnsi" w:hAnsiTheme="majorHAnsi"/>
        </w:rPr>
        <w:t xml:space="preserve"> – or uncertainty that can be overcome only at an exorbitant cost – </w:t>
      </w:r>
      <w:r w:rsidRPr="008C2EC0">
        <w:rPr>
          <w:rStyle w:val="StyleBoldUnderline"/>
          <w:rFonts w:asciiTheme="majorHAnsi" w:hAnsiTheme="majorHAnsi"/>
          <w:highlight w:val="cyan"/>
        </w:rPr>
        <w:t>may tend to drive a party toward “greater numbers of missiles, or greater yields, or accuracies, and so on, to compensate for one’s ignorance</w:t>
      </w:r>
      <w:r w:rsidRPr="008C2EC0">
        <w:rPr>
          <w:rStyle w:val="StyleBoldUnderline"/>
          <w:rFonts w:asciiTheme="majorHAnsi" w:hAnsiTheme="majorHAnsi"/>
        </w:rPr>
        <w:t>.</w:t>
      </w:r>
      <w:r w:rsidRPr="008C2EC0">
        <w:rPr>
          <w:rFonts w:asciiTheme="majorHAnsi" w:hAnsiTheme="majorHAnsi"/>
          <w:sz w:val="16"/>
        </w:rPr>
        <w:t xml:space="preserve">”20 </w:t>
      </w:r>
      <w:r w:rsidRPr="008C2EC0">
        <w:rPr>
          <w:rStyle w:val="StyleBoldUnderline"/>
          <w:rFonts w:asciiTheme="majorHAnsi" w:hAnsiTheme="majorHAnsi"/>
          <w:highlight w:val="cyan"/>
        </w:rPr>
        <w:t>A great level of uncertainty</w:t>
      </w:r>
      <w:r w:rsidRPr="008C2EC0">
        <w:rPr>
          <w:rStyle w:val="StyleBoldUnderline"/>
          <w:rFonts w:asciiTheme="majorHAnsi" w:hAnsiTheme="majorHAnsi"/>
        </w:rPr>
        <w:t xml:space="preserve">, in other words, </w:t>
      </w:r>
      <w:r w:rsidRPr="008C2EC0">
        <w:rPr>
          <w:rStyle w:val="StyleBoldUnderline"/>
          <w:rFonts w:asciiTheme="majorHAnsi" w:hAnsiTheme="majorHAnsi"/>
          <w:highlight w:val="cyan"/>
        </w:rPr>
        <w:t>can exacerbate arms racing,</w:t>
      </w:r>
      <w:r w:rsidRPr="008C2EC0">
        <w:rPr>
          <w:rStyle w:val="StyleBoldUnderline"/>
          <w:rFonts w:asciiTheme="majorHAnsi" w:hAnsiTheme="majorHAnsi"/>
        </w:rPr>
        <w:t xml:space="preserve"> because parties facing uncertainty have, in effect, higher incentives to adopt behavior that “hedges” aggressively against worst-case scenarios.</w:t>
      </w:r>
      <w:r w:rsidRPr="008C2EC0">
        <w:rPr>
          <w:rFonts w:asciiTheme="majorHAnsi" w:hAnsiTheme="majorHAnsi"/>
          <w:sz w:val="16"/>
        </w:rPr>
        <w:t xml:space="preserve"> This is an important insight. I would add, however, that this presents not just a force-planning problem, but also an operational and indeed a crisis-stability challenge. </w:t>
      </w:r>
      <w:r w:rsidRPr="008C2EC0">
        <w:rPr>
          <w:rStyle w:val="StyleBoldUnderline"/>
          <w:rFonts w:asciiTheme="majorHAnsi" w:hAnsiTheme="majorHAnsi"/>
          <w:highlight w:val="cyan"/>
        </w:rPr>
        <w:t>Uncertainties about the other party’s capabilities and intentions can also encourage assumptions about an adversary’s likely behavior that exacerbate instability in a crisis</w:t>
      </w:r>
      <w:r w:rsidRPr="008C2EC0">
        <w:rPr>
          <w:rStyle w:val="StyleBoldUnderline"/>
          <w:rFonts w:asciiTheme="majorHAnsi" w:hAnsiTheme="majorHAnsi"/>
        </w:rPr>
        <w:t>.</w:t>
      </w:r>
      <w:r w:rsidRPr="008C2EC0">
        <w:rPr>
          <w:rFonts w:asciiTheme="majorHAnsi" w:hAnsiTheme="majorHAnsi"/>
          <w:sz w:val="16"/>
        </w:rPr>
        <w:t xml:space="preserve"> Politico-psychological context naturally helps color what decision-makers will tend to conclude – or feel that they have to conclude out of prudence, for fear of being badly surprised – on the basis of incomplete or ambiguous information. </w:t>
      </w:r>
      <w:r w:rsidRPr="008C2EC0">
        <w:rPr>
          <w:rStyle w:val="StyleBoldUnderline"/>
          <w:rFonts w:asciiTheme="majorHAnsi" w:hAnsiTheme="majorHAnsi"/>
          <w:highlight w:val="cyan"/>
        </w:rPr>
        <w:t>By encouraging worstcase assumptions, strategic uncertainty can tend to push parties toward postures and behavioral choices that will be destabilizing in a crisi</w:t>
      </w:r>
      <w:r w:rsidRPr="008C2EC0">
        <w:rPr>
          <w:rStyle w:val="StyleBoldUnderline"/>
          <w:rFonts w:asciiTheme="majorHAnsi" w:hAnsiTheme="majorHAnsi"/>
        </w:rPr>
        <w:t>s</w:t>
      </w:r>
      <w:r w:rsidRPr="008C2EC0">
        <w:rPr>
          <w:rFonts w:asciiTheme="majorHAnsi" w:hAnsiTheme="majorHAnsi"/>
          <w:sz w:val="16"/>
        </w:rPr>
        <w:t xml:space="preserve">.21 It is </w:t>
      </w:r>
      <w:r w:rsidRPr="008C2EC0">
        <w:rPr>
          <w:rStyle w:val="StyleBoldUnderline"/>
          <w:rFonts w:asciiTheme="majorHAnsi" w:hAnsiTheme="majorHAnsi"/>
        </w:rPr>
        <w:t>these costs that I see as being particularly dangerous in the Sino-American</w:t>
      </w:r>
      <w:r w:rsidRPr="008C2EC0">
        <w:rPr>
          <w:rStyle w:val="StyleBoldUnderline"/>
          <w:rFonts w:asciiTheme="majorHAnsi" w:hAnsiTheme="majorHAnsi"/>
          <w:sz w:val="12"/>
        </w:rPr>
        <w:t>¶</w:t>
      </w:r>
      <w:r w:rsidRPr="008C2EC0">
        <w:rPr>
          <w:rStyle w:val="StyleBoldUnderline"/>
          <w:rFonts w:asciiTheme="majorHAnsi" w:hAnsiTheme="majorHAnsi"/>
        </w:rPr>
        <w:t xml:space="preserve"> context, because </w:t>
      </w:r>
      <w:r w:rsidRPr="008C2EC0">
        <w:rPr>
          <w:rStyle w:val="StyleBoldUnderline"/>
          <w:rFonts w:asciiTheme="majorHAnsi" w:hAnsiTheme="majorHAnsi"/>
          <w:highlight w:val="cyan"/>
        </w:rPr>
        <w:t>Beijing’s strategic secretiveness has contributed to making it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increasingly easy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for</w:t>
      </w:r>
      <w:r w:rsidRPr="008C2EC0">
        <w:rPr>
          <w:rStyle w:val="StyleBoldUnderline"/>
          <w:rFonts w:asciiTheme="majorHAnsi" w:hAnsiTheme="majorHAnsi"/>
        </w:rPr>
        <w:t xml:space="preserve"> Americans, and </w:t>
      </w:r>
      <w:r w:rsidRPr="008C2EC0">
        <w:rPr>
          <w:rStyle w:val="StyleBoldUnderline"/>
          <w:rFonts w:asciiTheme="majorHAnsi" w:hAnsiTheme="majorHAnsi"/>
          <w:highlight w:val="cyan"/>
        </w:rPr>
        <w:t>China’s own neighbors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assume the worst about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PRC’s strategic planning and the intentions such planning supports</w:t>
      </w:r>
      <w:r w:rsidRPr="008C2EC0">
        <w:rPr>
          <w:rStyle w:val="StyleBoldUnderline"/>
          <w:rFonts w:asciiTheme="majorHAnsi" w:hAnsiTheme="majorHAnsi"/>
        </w:rPr>
        <w:t>.</w:t>
      </w:r>
      <w:r w:rsidRPr="008C2EC0">
        <w:rPr>
          <w:rFonts w:asciiTheme="majorHAnsi" w:hAnsiTheme="majorHAnsi"/>
          <w:sz w:val="16"/>
        </w:rPr>
        <w:t xml:space="preserve"> If indeed the</w:t>
      </w:r>
      <w:r w:rsidRPr="008C2EC0">
        <w:rPr>
          <w:rFonts w:asciiTheme="majorHAnsi" w:hAnsiTheme="majorHAnsi"/>
          <w:sz w:val="12"/>
        </w:rPr>
        <w:t>¶</w:t>
      </w:r>
      <w:r w:rsidRPr="008C2EC0">
        <w:rPr>
          <w:rFonts w:asciiTheme="majorHAnsi" w:hAnsiTheme="majorHAnsi"/>
          <w:sz w:val="16"/>
        </w:rPr>
        <w:t xml:space="preserve"> PRC’s intentions are what other states would consider malign – such as if “harmonious</w:t>
      </w:r>
      <w:r w:rsidRPr="008C2EC0">
        <w:rPr>
          <w:rFonts w:asciiTheme="majorHAnsi" w:hAnsiTheme="majorHAnsi"/>
          <w:sz w:val="12"/>
        </w:rPr>
        <w:t>¶</w:t>
      </w:r>
      <w:r w:rsidRPr="008C2EC0">
        <w:rPr>
          <w:rFonts w:asciiTheme="majorHAnsi" w:hAnsiTheme="majorHAnsi"/>
          <w:sz w:val="16"/>
        </w:rPr>
        <w:t xml:space="preserve"> world” thinking really is, as so many prominent Chinese scholars have suggested, an</w:t>
      </w:r>
      <w:r w:rsidRPr="008C2EC0">
        <w:rPr>
          <w:rFonts w:asciiTheme="majorHAnsi" w:hAnsiTheme="majorHAnsi"/>
          <w:sz w:val="12"/>
        </w:rPr>
        <w:t>¶</w:t>
      </w:r>
      <w:r w:rsidRPr="008C2EC0">
        <w:rPr>
          <w:rFonts w:asciiTheme="majorHAnsi" w:hAnsiTheme="majorHAnsi"/>
          <w:sz w:val="16"/>
        </w:rPr>
        <w:t xml:space="preserve"> effort to replicate on the regional or global stage some analogue to the coercive</w:t>
      </w:r>
      <w:r w:rsidRPr="008C2EC0">
        <w:rPr>
          <w:rFonts w:asciiTheme="majorHAnsi" w:hAnsiTheme="majorHAnsi"/>
          <w:sz w:val="12"/>
        </w:rPr>
        <w:t>¶</w:t>
      </w:r>
      <w:r w:rsidRPr="008C2EC0">
        <w:rPr>
          <w:rFonts w:asciiTheme="majorHAnsi" w:hAnsiTheme="majorHAnsi"/>
          <w:sz w:val="16"/>
        </w:rPr>
        <w:t xml:space="preserve"> “harmony” one sees in PRC domestic society – perhaps strategic opacity really is</w:t>
      </w:r>
      <w:r w:rsidRPr="008C2EC0">
        <w:rPr>
          <w:rFonts w:asciiTheme="majorHAnsi" w:hAnsiTheme="majorHAnsi"/>
          <w:sz w:val="12"/>
        </w:rPr>
        <w:t>¶</w:t>
      </w:r>
      <w:r w:rsidRPr="008C2EC0">
        <w:rPr>
          <w:rFonts w:asciiTheme="majorHAnsi" w:hAnsiTheme="majorHAnsi"/>
          <w:sz w:val="16"/>
        </w:rPr>
        <w:t xml:space="preserve"> necessary. (Having others tend to assume the worst is presumably better than proving it</w:t>
      </w:r>
      <w:r w:rsidRPr="008C2EC0">
        <w:rPr>
          <w:rFonts w:asciiTheme="majorHAnsi" w:hAnsiTheme="majorHAnsi"/>
          <w:sz w:val="12"/>
        </w:rPr>
        <w:t>¶</w:t>
      </w:r>
      <w:r w:rsidRPr="008C2EC0">
        <w:rPr>
          <w:rFonts w:asciiTheme="majorHAnsi" w:hAnsiTheme="majorHAnsi"/>
          <w:sz w:val="16"/>
        </w:rPr>
        <w:t xml:space="preserve"> to them.) If that really is the case, however, </w:t>
      </w:r>
      <w:r w:rsidRPr="008C2EC0">
        <w:rPr>
          <w:rStyle w:val="StyleBoldUnderline"/>
          <w:rFonts w:asciiTheme="majorHAnsi" w:hAnsiTheme="majorHAnsi"/>
        </w:rPr>
        <w:t>opacity will likely be of only limited utility,</w:t>
      </w:r>
      <w:r w:rsidRPr="008C2EC0">
        <w:rPr>
          <w:rStyle w:val="StyleBoldUnderline"/>
          <w:rFonts w:asciiTheme="majorHAnsi" w:hAnsiTheme="majorHAnsi"/>
          <w:sz w:val="12"/>
        </w:rPr>
        <w:t>¶</w:t>
      </w:r>
      <w:r w:rsidRPr="008C2EC0">
        <w:rPr>
          <w:rStyle w:val="StyleBoldUnderline"/>
          <w:rFonts w:asciiTheme="majorHAnsi" w:hAnsiTheme="majorHAnsi"/>
        </w:rPr>
        <w:t xml:space="preserve"> and the PRC should not be surprised if more and more members of the international</w:t>
      </w:r>
      <w:r w:rsidRPr="008C2EC0">
        <w:rPr>
          <w:rStyle w:val="StyleBoldUnderline"/>
          <w:rFonts w:asciiTheme="majorHAnsi" w:hAnsiTheme="majorHAnsi"/>
          <w:sz w:val="12"/>
        </w:rPr>
        <w:t>¶</w:t>
      </w:r>
      <w:r w:rsidRPr="008C2EC0">
        <w:rPr>
          <w:rStyle w:val="StyleBoldUnderline"/>
          <w:rFonts w:asciiTheme="majorHAnsi" w:hAnsiTheme="majorHAnsi"/>
        </w:rPr>
        <w:t xml:space="preserve"> community draw dark conclusions and act accordingly anyway.</w:t>
      </w:r>
    </w:p>
    <w:p w14:paraId="1C253E16" w14:textId="77777777" w:rsidR="00E91F3A" w:rsidRPr="008C2EC0" w:rsidRDefault="00E91F3A" w:rsidP="00E91F3A">
      <w:pPr>
        <w:rPr>
          <w:rFonts w:asciiTheme="majorHAnsi" w:hAnsiTheme="majorHAnsi"/>
        </w:rPr>
      </w:pPr>
    </w:p>
    <w:p w14:paraId="5BCB998C" w14:textId="77777777" w:rsidR="00E91F3A" w:rsidRPr="008C2EC0" w:rsidRDefault="00E91F3A" w:rsidP="00E91F3A">
      <w:pPr>
        <w:pStyle w:val="Heading4"/>
      </w:pPr>
      <w:r w:rsidRPr="008C2EC0">
        <w:t>Continued Chinese nuclear modernization and the collapse of US hedging lead to Japanese nuclearization</w:t>
      </w:r>
    </w:p>
    <w:p w14:paraId="2CCE7B9C" w14:textId="77777777" w:rsidR="00E91F3A" w:rsidRPr="008C2EC0" w:rsidRDefault="00E91F3A" w:rsidP="00E91F3A">
      <w:pPr>
        <w:widowControl w:val="0"/>
        <w:autoSpaceDE w:val="0"/>
        <w:autoSpaceDN w:val="0"/>
        <w:adjustRightInd w:val="0"/>
        <w:rPr>
          <w:rStyle w:val="StyleStyleBold12pt"/>
          <w:rFonts w:asciiTheme="majorHAnsi" w:hAnsiTheme="majorHAnsi"/>
        </w:rPr>
      </w:pPr>
      <w:r w:rsidRPr="008C2EC0">
        <w:rPr>
          <w:rStyle w:val="StyleStyleBold12pt"/>
          <w:rFonts w:asciiTheme="majorHAnsi" w:hAnsiTheme="majorHAnsi"/>
        </w:rPr>
        <w:t>Samuels and Schoff, 2015</w:t>
      </w:r>
    </w:p>
    <w:p w14:paraId="0868CACB" w14:textId="77777777" w:rsidR="00E91F3A" w:rsidRPr="008C2EC0" w:rsidRDefault="00E91F3A" w:rsidP="00E91F3A">
      <w:pPr>
        <w:widowControl w:val="0"/>
        <w:autoSpaceDE w:val="0"/>
        <w:autoSpaceDN w:val="0"/>
        <w:adjustRightInd w:val="0"/>
        <w:rPr>
          <w:rFonts w:asciiTheme="majorHAnsi" w:hAnsiTheme="majorHAnsi" w:cs="Cambria Math"/>
          <w:szCs w:val="22"/>
        </w:rPr>
      </w:pPr>
      <w:r w:rsidRPr="008C2EC0">
        <w:rPr>
          <w:rFonts w:asciiTheme="majorHAnsi" w:hAnsiTheme="majorHAnsi" w:cs="Cambria Math"/>
          <w:szCs w:val="22"/>
        </w:rPr>
        <w:t>(Richard J. Samuels, Ford International Professor of Political Science and Director of the Center for International Studies at the Massachusetts Institute of Technology,  and James L. Schoff, a Senior Associate in the Asia Program at the Carnegie Endowment for International Peace, "Japan's Nuclear Hedge: Beyond “Allergy” and Breakout", Political Science Quarterly, Volume 130, Issue 3, Fall 2015, Wiley Online Library, Accessed 7/2/16, JL @ RKS)</w:t>
      </w:r>
    </w:p>
    <w:p w14:paraId="37388D49" w14:textId="77777777" w:rsidR="00E91F3A" w:rsidRPr="008C2EC0" w:rsidRDefault="00E91F3A" w:rsidP="00E91F3A">
      <w:pPr>
        <w:rPr>
          <w:rFonts w:asciiTheme="majorHAnsi" w:hAnsiTheme="majorHAnsi"/>
        </w:rPr>
      </w:pPr>
      <w:r w:rsidRPr="008C2EC0">
        <w:rPr>
          <w:rStyle w:val="StyleBoldUnderline"/>
          <w:rFonts w:asciiTheme="majorHAnsi" w:hAnsiTheme="majorHAnsi"/>
        </w:rPr>
        <w:t>Despite shifting threat perceptions among Japanese policymakers, Tokyo’s level of confidence in U.S. security guarantees remains high as a result of the Obama administration’s emphasis on diplomatic and military investments in Asia</w:t>
      </w:r>
      <w:r w:rsidRPr="008C2EC0">
        <w:rPr>
          <w:rFonts w:asciiTheme="majorHAnsi" w:hAnsiTheme="majorHAnsi"/>
        </w:rPr>
        <w:t xml:space="preserve">, </w:t>
      </w:r>
      <w:r w:rsidRPr="008C2EC0">
        <w:rPr>
          <w:rStyle w:val="StyleBoldUnderline"/>
          <w:rFonts w:asciiTheme="majorHAnsi" w:hAnsiTheme="majorHAnsi"/>
        </w:rPr>
        <w:t>Washington’s bipartisan emphasis on the importance of alliances, and robust U.S. support for Japan during the tsunami and nuclear disaster</w:t>
      </w:r>
      <w:r w:rsidRPr="008C2EC0">
        <w:rPr>
          <w:rFonts w:asciiTheme="majorHAnsi" w:hAnsiTheme="majorHAnsi"/>
        </w:rPr>
        <w:t xml:space="preserve"> in 2011. In the medium term, </w:t>
      </w:r>
      <w:r w:rsidRPr="008C2EC0">
        <w:rPr>
          <w:rStyle w:val="StyleBoldUnderline"/>
          <w:rFonts w:asciiTheme="majorHAnsi" w:hAnsiTheme="majorHAnsi"/>
          <w:highlight w:val="cyan"/>
        </w:rPr>
        <w:t>however, Japanese strategists are closely watching the U.S. re-sponse to Sino-Japanese confrontation in the East China Sea over the Senkaku</w:t>
      </w:r>
      <w:r w:rsidRPr="008C2EC0">
        <w:rPr>
          <w:rFonts w:asciiTheme="majorHAnsi" w:hAnsiTheme="majorHAnsi"/>
        </w:rPr>
        <w:t xml:space="preserve">/Diaoyu </w:t>
      </w:r>
      <w:r w:rsidRPr="008C2EC0">
        <w:rPr>
          <w:rStyle w:val="StyleBoldUnderline"/>
          <w:rFonts w:asciiTheme="majorHAnsi" w:hAnsiTheme="majorHAnsi"/>
          <w:highlight w:val="cyan"/>
        </w:rPr>
        <w:t>Islands</w:t>
      </w:r>
      <w:r w:rsidRPr="008C2EC0">
        <w:rPr>
          <w:rFonts w:asciiTheme="majorHAnsi" w:hAnsiTheme="majorHAnsi"/>
        </w:rPr>
        <w:t xml:space="preserve">. For many, </w:t>
      </w:r>
      <w:r w:rsidRPr="008C2EC0">
        <w:rPr>
          <w:rStyle w:val="StyleBoldUnderline"/>
          <w:rFonts w:asciiTheme="majorHAnsi" w:hAnsiTheme="majorHAnsi"/>
        </w:rPr>
        <w:t>this is a</w:t>
      </w:r>
      <w:r w:rsidRPr="008C2EC0">
        <w:rPr>
          <w:rFonts w:asciiTheme="majorHAnsi" w:hAnsiTheme="majorHAnsi"/>
        </w:rPr>
        <w:t xml:space="preserve"> representative or </w:t>
      </w:r>
      <w:r w:rsidRPr="008C2EC0">
        <w:rPr>
          <w:rStyle w:val="StyleBoldUnderline"/>
          <w:rFonts w:asciiTheme="majorHAnsi" w:hAnsiTheme="majorHAnsi"/>
        </w:rPr>
        <w:t>test case of the United States’ capacity and determination to deter Chinese aggres-sion</w:t>
      </w:r>
      <w:r w:rsidRPr="008C2EC0">
        <w:rPr>
          <w:rFonts w:asciiTheme="majorHAnsi" w:hAnsiTheme="majorHAnsi"/>
        </w:rPr>
        <w:t xml:space="preserve">.73 </w:t>
      </w:r>
      <w:r w:rsidRPr="008C2EC0">
        <w:rPr>
          <w:rStyle w:val="StyleBoldUnderline"/>
          <w:rFonts w:asciiTheme="majorHAnsi" w:hAnsiTheme="majorHAnsi"/>
        </w:rPr>
        <w:t xml:space="preserve">Moreover, </w:t>
      </w:r>
      <w:r w:rsidRPr="008C2EC0">
        <w:rPr>
          <w:rStyle w:val="StyleBoldUnderline"/>
          <w:rFonts w:asciiTheme="majorHAnsi" w:hAnsiTheme="majorHAnsi"/>
          <w:highlight w:val="cyan"/>
        </w:rPr>
        <w:t>a nearly 20 percent drop in U.S. defense spending</w:t>
      </w:r>
      <w:r w:rsidRPr="008C2EC0">
        <w:rPr>
          <w:rFonts w:asciiTheme="majorHAnsi" w:hAnsiTheme="majorHAnsi"/>
          <w:highlight w:val="cyan"/>
        </w:rPr>
        <w:t xml:space="preserve"> </w:t>
      </w:r>
      <w:r w:rsidRPr="008C2EC0">
        <w:rPr>
          <w:rFonts w:asciiTheme="majorHAnsi" w:hAnsiTheme="majorHAnsi"/>
        </w:rPr>
        <w:t xml:space="preserve">from 2010 to 2015 </w:t>
      </w:r>
      <w:r w:rsidRPr="008C2EC0">
        <w:rPr>
          <w:rStyle w:val="StyleBoldUnderline"/>
          <w:rFonts w:asciiTheme="majorHAnsi" w:hAnsiTheme="majorHAnsi"/>
          <w:highlight w:val="cyan"/>
        </w:rPr>
        <w:t xml:space="preserve">and congressional resistance to funding base realign-ment plans in the Asia -Pacific raise doubts for some in Japan about U.S. staying power </w:t>
      </w:r>
      <w:r w:rsidRPr="008C2EC0">
        <w:rPr>
          <w:rStyle w:val="StyleBoldUnderline"/>
          <w:rFonts w:asciiTheme="majorHAnsi" w:hAnsiTheme="majorHAnsi"/>
        </w:rPr>
        <w:t>in the region over the long term</w:t>
      </w:r>
      <w:r w:rsidRPr="008C2EC0">
        <w:rPr>
          <w:rFonts w:asciiTheme="majorHAnsi" w:hAnsiTheme="majorHAnsi"/>
        </w:rPr>
        <w:t xml:space="preserve">.74 </w:t>
      </w:r>
      <w:r w:rsidRPr="008C2EC0">
        <w:rPr>
          <w:rStyle w:val="StyleBoldUnderline"/>
          <w:rFonts w:asciiTheme="majorHAnsi" w:hAnsiTheme="majorHAnsi"/>
          <w:highlight w:val="cyan"/>
        </w:rPr>
        <w:t>Thus, while there is no imminent loss of confidence, certain trends are unsettling to the leader-ship in Tokyo.</w:t>
      </w:r>
      <w:r w:rsidRPr="008C2EC0">
        <w:rPr>
          <w:rFonts w:asciiTheme="majorHAnsi" w:hAnsiTheme="majorHAnsi"/>
          <w:highlight w:val="cyan"/>
        </w:rPr>
        <w:t xml:space="preserve"> </w:t>
      </w:r>
      <w:r w:rsidRPr="008C2EC0">
        <w:rPr>
          <w:rStyle w:val="StyleBoldUnderline"/>
          <w:rFonts w:asciiTheme="majorHAnsi" w:hAnsiTheme="majorHAnsi"/>
          <w:highlight w:val="cyan"/>
        </w:rPr>
        <w:t>One of these trends is the decline in the qualitative advantage that the allies have traditionally held over China’s armed forces</w:t>
      </w:r>
      <w:r w:rsidRPr="008C2EC0">
        <w:rPr>
          <w:rFonts w:asciiTheme="majorHAnsi" w:hAnsiTheme="majorHAnsi"/>
        </w:rPr>
        <w:t>. As one analyst opined, “</w:t>
      </w:r>
      <w:r w:rsidRPr="008C2EC0">
        <w:rPr>
          <w:rStyle w:val="StyleBoldUnderline"/>
          <w:rFonts w:asciiTheme="majorHAnsi" w:hAnsiTheme="majorHAnsi"/>
          <w:highlight w:val="cyan"/>
        </w:rPr>
        <w:t>if the U.S.-China military balance in East Asia reaches parity, then the credibility of the U.S. nuclear umbrella will be gravely shaken</w:t>
      </w:r>
      <w:r w:rsidRPr="008C2EC0">
        <w:rPr>
          <w:rFonts w:asciiTheme="majorHAnsi" w:hAnsiTheme="majorHAnsi"/>
        </w:rPr>
        <w:t xml:space="preserve">.”75On this view, </w:t>
      </w:r>
      <w:r w:rsidRPr="008C2EC0">
        <w:rPr>
          <w:rStyle w:val="StyleBoldUnderline"/>
          <w:rFonts w:asciiTheme="majorHAnsi" w:hAnsiTheme="majorHAnsi"/>
          <w:highlight w:val="cyan"/>
        </w:rPr>
        <w:t xml:space="preserve">Chinese </w:t>
      </w:r>
      <w:r w:rsidRPr="008C2EC0">
        <w:rPr>
          <w:rStyle w:val="StyleBoldUnderline"/>
          <w:rFonts w:asciiTheme="majorHAnsi" w:hAnsiTheme="majorHAnsi"/>
        </w:rPr>
        <w:t xml:space="preserve">and North Korean </w:t>
      </w:r>
      <w:r w:rsidRPr="008C2EC0">
        <w:rPr>
          <w:rStyle w:val="StyleBoldUnderline"/>
          <w:rFonts w:asciiTheme="majorHAnsi" w:hAnsiTheme="majorHAnsi"/>
          <w:highlight w:val="cyan"/>
        </w:rPr>
        <w:t>nuclear force modernization pro-grams will exacerbate the decoupling problem for Japan</w:t>
      </w:r>
      <w:r w:rsidRPr="008C2EC0">
        <w:rPr>
          <w:rFonts w:asciiTheme="majorHAnsi" w:hAnsiTheme="majorHAnsi"/>
        </w:rPr>
        <w:t xml:space="preserve">. But such mod-ernization could also accelerate U.S. rethinking of a possible Japanese breakout. </w:t>
      </w:r>
      <w:r w:rsidRPr="008C2EC0">
        <w:rPr>
          <w:rStyle w:val="StyleBoldUnderline"/>
          <w:rFonts w:asciiTheme="majorHAnsi" w:hAnsiTheme="majorHAnsi"/>
          <w:highlight w:val="cyan"/>
        </w:rPr>
        <w:t xml:space="preserve">Although a decision by Japan to acquire nuclear weapons may not be in the United States’ current interest, Washington’s ability and willingness to prevent it would wane over time if China’s capabilities were to continue to expand </w:t>
      </w:r>
      <w:r w:rsidRPr="008C2EC0">
        <w:rPr>
          <w:rStyle w:val="StyleBoldUnderline"/>
          <w:rFonts w:asciiTheme="majorHAnsi" w:hAnsiTheme="majorHAnsi"/>
        </w:rPr>
        <w:t>and especially if North Korea’s status as a nuclear power were to become a normal part of the strategic environment in Asia</w:t>
      </w:r>
      <w:r w:rsidRPr="008C2EC0">
        <w:rPr>
          <w:rFonts w:asciiTheme="majorHAnsi" w:hAnsiTheme="majorHAnsi"/>
        </w:rPr>
        <w:t xml:space="preserve">. Under such conditions, </w:t>
      </w:r>
      <w:r w:rsidRPr="008C2EC0">
        <w:rPr>
          <w:rStyle w:val="StyleBoldUnderline"/>
          <w:rFonts w:asciiTheme="majorHAnsi" w:hAnsiTheme="majorHAnsi"/>
          <w:highlight w:val="cyan"/>
        </w:rPr>
        <w:t>Japan’s desire for nuclear weapons would appear more reasonable and harder to counter</w:t>
      </w:r>
      <w:r w:rsidRPr="008C2EC0">
        <w:rPr>
          <w:rFonts w:asciiTheme="majorHAnsi" w:hAnsiTheme="majorHAnsi"/>
        </w:rPr>
        <w:t>.76</w:t>
      </w:r>
    </w:p>
    <w:p w14:paraId="0F910490" w14:textId="77777777" w:rsidR="00E91F3A" w:rsidRPr="008C2EC0" w:rsidRDefault="00E91F3A" w:rsidP="00E91F3A">
      <w:pPr>
        <w:rPr>
          <w:rFonts w:asciiTheme="majorHAnsi" w:hAnsiTheme="majorHAnsi"/>
        </w:rPr>
      </w:pPr>
    </w:p>
    <w:p w14:paraId="4968B006" w14:textId="77777777" w:rsidR="00E91F3A" w:rsidRPr="008C2EC0" w:rsidRDefault="00E91F3A" w:rsidP="00E91F3A">
      <w:pPr>
        <w:pStyle w:val="Heading4"/>
      </w:pPr>
      <w:r w:rsidRPr="008C2EC0">
        <w:t>US nuclear policy is the key internal link- changing or missile defense posture solves China’s incentive to expand its nuclear arsenal</w:t>
      </w:r>
    </w:p>
    <w:p w14:paraId="5035BA5C"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383B2FA4"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519F86B6"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rPr>
        <w:t xml:space="preserve">U.S. policies will play an important role in Beijing’s decisions on these issues because </w:t>
      </w:r>
      <w:r w:rsidRPr="008C2EC0">
        <w:rPr>
          <w:rStyle w:val="StyleBoldUnderline"/>
          <w:rFonts w:asciiTheme="majorHAnsi" w:hAnsiTheme="majorHAnsi"/>
          <w:highlight w:val="cyan"/>
        </w:rPr>
        <w:t>China’s</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nuclear strategy and policy have been and will be shaped by the United States</w:t>
      </w:r>
      <w:r w:rsidRPr="008C2EC0">
        <w:rPr>
          <w:rStyle w:val="StyleBoldUnderline"/>
          <w:rFonts w:asciiTheme="majorHAnsi" w:hAnsiTheme="majorHAnsi"/>
        </w:rPr>
        <w:t>.</w:t>
      </w:r>
      <w:r w:rsidRPr="008C2EC0">
        <w:rPr>
          <w:rFonts w:asciiTheme="majorHAnsi" w:hAnsiTheme="majorHAnsi"/>
          <w:sz w:val="16"/>
        </w:rPr>
        <w:t xml:space="preserve"> Indeed, </w:t>
      </w:r>
      <w:r w:rsidRPr="008C2EC0">
        <w:rPr>
          <w:rStyle w:val="StyleBoldUnderline"/>
          <w:rFonts w:asciiTheme="majorHAnsi" w:hAnsiTheme="majorHAnsi"/>
          <w:highlight w:val="cyan"/>
        </w:rPr>
        <w:t>although</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other countries such as India and Russia play a role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Chinese strategists regularly cite U.S. strategic capabilities and</w:t>
      </w:r>
      <w:r w:rsidRPr="008C2EC0">
        <w:rPr>
          <w:rStyle w:val="StyleBoldUnderline"/>
          <w:rFonts w:asciiTheme="majorHAnsi" w:hAnsiTheme="majorHAnsi"/>
        </w:rPr>
        <w:t xml:space="preserve"> authoritative </w:t>
      </w:r>
      <w:r w:rsidRPr="008C2EC0">
        <w:rPr>
          <w:rStyle w:val="StyleBoldUnderline"/>
          <w:rFonts w:asciiTheme="majorHAnsi" w:hAnsiTheme="majorHAnsi"/>
          <w:highlight w:val="cyan"/>
        </w:rPr>
        <w:t>U.S. government statements as a prime motivator for the</w:t>
      </w:r>
      <w:r w:rsidRPr="008C2EC0">
        <w:rPr>
          <w:rStyle w:val="StyleBoldUnderline"/>
          <w:rFonts w:asciiTheme="majorHAnsi" w:hAnsiTheme="majorHAnsi"/>
        </w:rPr>
        <w:t xml:space="preserve"> qualitative</w:t>
      </w:r>
      <w:r w:rsidRPr="008C2EC0">
        <w:rPr>
          <w:rStyle w:val="StyleBoldUnderline"/>
          <w:rFonts w:asciiTheme="majorHAnsi" w:hAnsiTheme="majorHAnsi"/>
          <w:sz w:val="12"/>
        </w:rPr>
        <w:t>¶</w:t>
      </w:r>
      <w:r w:rsidRPr="008C2EC0">
        <w:rPr>
          <w:rStyle w:val="StyleBoldUnderline"/>
          <w:rFonts w:asciiTheme="majorHAnsi" w:hAnsiTheme="majorHAnsi"/>
        </w:rPr>
        <w:t xml:space="preserve"> and quantitative </w:t>
      </w:r>
      <w:r w:rsidRPr="008C2EC0">
        <w:rPr>
          <w:rStyle w:val="StyleBoldUnderline"/>
          <w:rFonts w:asciiTheme="majorHAnsi" w:hAnsiTheme="majorHAnsi"/>
          <w:highlight w:val="cyan"/>
        </w:rPr>
        <w:t>expansion of China’s nuclear force</w:t>
      </w:r>
      <w:r w:rsidRPr="008C2EC0">
        <w:rPr>
          <w:rStyle w:val="StyleBoldUnderline"/>
          <w:rFonts w:asciiTheme="majorHAnsi" w:hAnsiTheme="majorHAnsi"/>
        </w:rPr>
        <w:t>.</w:t>
      </w:r>
      <w:r w:rsidRPr="008C2EC0">
        <w:rPr>
          <w:rFonts w:asciiTheme="majorHAnsi" w:hAnsiTheme="majorHAnsi"/>
          <w:sz w:val="16"/>
        </w:rPr>
        <w:t xml:space="preserve">18 </w:t>
      </w:r>
      <w:r w:rsidRPr="008C2EC0">
        <w:rPr>
          <w:rStyle w:val="StyleBoldUnderline"/>
          <w:rFonts w:asciiTheme="majorHAnsi" w:hAnsiTheme="majorHAnsi"/>
          <w:highlight w:val="cyan"/>
        </w:rPr>
        <w:t>It is therefore in the U.S. interest to pursue an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agenda for engagement on nuclear weapons issues with China that reinforces Beijing’s continued</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adherence to a nuclear policy of relative restraint.</w:t>
      </w:r>
    </w:p>
    <w:p w14:paraId="6FFFCFAD" w14:textId="77777777" w:rsidR="00E91F3A" w:rsidRPr="008C2EC0" w:rsidRDefault="00E91F3A" w:rsidP="00E91F3A">
      <w:pPr>
        <w:rPr>
          <w:rFonts w:asciiTheme="majorHAnsi" w:hAnsiTheme="majorHAnsi"/>
        </w:rPr>
      </w:pPr>
    </w:p>
    <w:p w14:paraId="43CF1EB4" w14:textId="77777777" w:rsidR="00E91F3A" w:rsidRPr="008C2EC0" w:rsidRDefault="00E91F3A" w:rsidP="00E91F3A">
      <w:pPr>
        <w:pStyle w:val="Heading4"/>
      </w:pPr>
      <w:r w:rsidRPr="008C2EC0">
        <w:t>Japan proliferation causes an action-reaction cycle with China and North Korea- leads to conflict and draws in Russia and India</w:t>
      </w:r>
    </w:p>
    <w:p w14:paraId="7BD9A6CB" w14:textId="77777777" w:rsidR="00E91F3A" w:rsidRPr="008C2EC0" w:rsidRDefault="00E91F3A" w:rsidP="00E91F3A">
      <w:pPr>
        <w:rPr>
          <w:rFonts w:asciiTheme="majorHAnsi" w:hAnsiTheme="majorHAnsi"/>
        </w:rPr>
      </w:pPr>
      <w:r w:rsidRPr="008C2EC0">
        <w:rPr>
          <w:rStyle w:val="StyleStyleBold12pt"/>
          <w:rFonts w:asciiTheme="majorHAnsi" w:hAnsiTheme="majorHAnsi"/>
        </w:rPr>
        <w:t>Sokolski</w:t>
      </w:r>
      <w:r w:rsidRPr="008C2EC0">
        <w:rPr>
          <w:rFonts w:asciiTheme="majorHAnsi" w:hAnsiTheme="majorHAnsi"/>
        </w:rPr>
        <w:t xml:space="preserve">, the Executive Director of the Nonproliferation Policy Education Center, </w:t>
      </w:r>
      <w:r w:rsidRPr="008C2EC0">
        <w:rPr>
          <w:rStyle w:val="StyleStyleBold12pt"/>
          <w:rFonts w:asciiTheme="majorHAnsi" w:hAnsiTheme="majorHAnsi"/>
        </w:rPr>
        <w:t>2016</w:t>
      </w:r>
    </w:p>
    <w:p w14:paraId="67E0BDEB" w14:textId="77777777" w:rsidR="00E91F3A" w:rsidRPr="008C2EC0" w:rsidRDefault="00E91F3A" w:rsidP="00E91F3A">
      <w:pPr>
        <w:rPr>
          <w:rFonts w:asciiTheme="majorHAnsi" w:hAnsiTheme="majorHAnsi"/>
        </w:rPr>
      </w:pPr>
      <w:r w:rsidRPr="008C2EC0">
        <w:rPr>
          <w:rFonts w:asciiTheme="majorHAnsi" w:hAnsiTheme="majorHAnsi"/>
        </w:rPr>
        <w:t>(Henry D. Sokolski, served as Deputy for Nonproliferation Policy in the Department of Defense, "UNDERESTIMATED: OUR NOT SO PEACEFUL NUCLEAR FUTURE", Strategic Studies Institute and U.S. Army War College Press, January 2016, http://www.strategicstudiesinstitute.army.mil/pubs/display.cfm?pubID=1310, Accessed 6/23/16, JL @ RKS)</w:t>
      </w:r>
    </w:p>
    <w:p w14:paraId="33E2CA19" w14:textId="77777777" w:rsidR="00E91F3A" w:rsidRPr="008C2EC0" w:rsidRDefault="00E91F3A" w:rsidP="00E91F3A">
      <w:pPr>
        <w:rPr>
          <w:rFonts w:asciiTheme="majorHAnsi" w:hAnsiTheme="majorHAnsi"/>
        </w:rPr>
      </w:pPr>
      <w:r w:rsidRPr="008C2EC0">
        <w:rPr>
          <w:rFonts w:asciiTheme="majorHAnsi" w:hAnsiTheme="majorHAnsi"/>
          <w:highlight w:val="cyan"/>
          <w:u w:val="single"/>
        </w:rPr>
        <w:t>Consider the action-reaction dynamic</w:t>
      </w:r>
      <w:r w:rsidRPr="008C2EC0">
        <w:rPr>
          <w:rFonts w:asciiTheme="majorHAnsi" w:hAnsiTheme="majorHAnsi"/>
          <w:u w:val="single"/>
        </w:rPr>
        <w:t xml:space="preserve"> Seoul or </w:t>
      </w:r>
      <w:r w:rsidRPr="008C2EC0">
        <w:rPr>
          <w:rFonts w:asciiTheme="majorHAnsi" w:hAnsiTheme="majorHAnsi"/>
          <w:highlight w:val="cyan"/>
          <w:u w:val="single"/>
        </w:rPr>
        <w:t>Tokyo going nuclear might set into motion with Beijing and Pyongyang</w:t>
      </w:r>
      <w:r w:rsidRPr="008C2EC0">
        <w:rPr>
          <w:rFonts w:asciiTheme="majorHAnsi" w:hAnsiTheme="majorHAnsi"/>
        </w:rPr>
        <w:t xml:space="preserve">. Presumably, in all cases (China included), </w:t>
      </w:r>
      <w:r w:rsidRPr="008C2EC0">
        <w:rPr>
          <w:rFonts w:asciiTheme="majorHAnsi" w:hAnsiTheme="majorHAnsi"/>
          <w:highlight w:val="cyan"/>
          <w:u w:val="single"/>
        </w:rPr>
        <w:t>each state would try to protect its strategic forces against possible attacks by building more passive defenses</w:t>
      </w:r>
      <w:r w:rsidRPr="008C2EC0">
        <w:rPr>
          <w:rFonts w:asciiTheme="majorHAnsi" w:hAnsiTheme="majorHAnsi"/>
        </w:rPr>
        <w:t xml:space="preserve"> (hardening, mobility, tunneling, etc.). </w:t>
      </w:r>
      <w:r w:rsidRPr="008C2EC0">
        <w:rPr>
          <w:rFonts w:asciiTheme="majorHAnsi" w:hAnsiTheme="majorHAnsi"/>
          <w:u w:val="single"/>
        </w:rPr>
        <w:t>They also would focus on building up their offensive forces</w:t>
      </w:r>
      <w:r w:rsidRPr="008C2EC0">
        <w:rPr>
          <w:rFonts w:asciiTheme="majorHAnsi" w:hAnsiTheme="majorHAnsi"/>
        </w:rPr>
        <w:t xml:space="preserve"> (both nuclear and non-nuclear) </w:t>
      </w:r>
      <w:r w:rsidRPr="008C2EC0">
        <w:rPr>
          <w:rFonts w:asciiTheme="majorHAnsi" w:hAnsiTheme="majorHAnsi"/>
          <w:u w:val="single"/>
        </w:rPr>
        <w:t xml:space="preserve">so </w:t>
      </w:r>
      <w:r w:rsidRPr="008C2EC0">
        <w:rPr>
          <w:rFonts w:asciiTheme="majorHAnsi" w:hAnsiTheme="majorHAnsi"/>
          <w:highlight w:val="cyan"/>
          <w:u w:val="single"/>
        </w:rPr>
        <w:t>they might eliminate as much of each other’s strategic forces as soon as any war began</w:t>
      </w:r>
      <w:r w:rsidRPr="008C2EC0">
        <w:rPr>
          <w:rFonts w:asciiTheme="majorHAnsi" w:hAnsiTheme="majorHAnsi"/>
        </w:rPr>
        <w:t xml:space="preserve"> (this to “limit the damage” they would otherwise suffer). </w:t>
      </w:r>
      <w:r w:rsidRPr="008C2EC0">
        <w:rPr>
          <w:rFonts w:asciiTheme="majorHAnsi" w:hAnsiTheme="majorHAnsi"/>
          <w:u w:val="single"/>
        </w:rPr>
        <w:t xml:space="preserve">Finally, </w:t>
      </w:r>
      <w:r w:rsidRPr="008C2EC0">
        <w:rPr>
          <w:rFonts w:asciiTheme="majorHAnsi" w:hAnsiTheme="majorHAnsi"/>
          <w:highlight w:val="cyan"/>
          <w:u w:val="single"/>
        </w:rPr>
        <w:t>they would increase the number of nuclear weapons assets, missile portals, and other strategic aim points to prevent any of their adversaries from thinking they could “knockout” their retaliatory forces</w:t>
      </w:r>
      <w:r w:rsidRPr="008C2EC0">
        <w:rPr>
          <w:rFonts w:asciiTheme="majorHAnsi" w:hAnsiTheme="majorHAnsi"/>
          <w:highlight w:val="cyan"/>
        </w:rPr>
        <w:t>.</w:t>
      </w:r>
      <w:r w:rsidRPr="008C2EC0">
        <w:rPr>
          <w:rFonts w:asciiTheme="majorHAnsi" w:hAnsiTheme="majorHAnsi"/>
        </w:rPr>
        <w:t xml:space="preserve"> This, roughly, is what unfolded during the Cold War rivalry between Washington and the Soviet Union. As was the case for Russia and the United States then, </w:t>
      </w:r>
      <w:r w:rsidRPr="008C2EC0">
        <w:rPr>
          <w:rFonts w:asciiTheme="majorHAnsi" w:hAnsiTheme="majorHAnsi"/>
          <w:highlight w:val="cyan"/>
          <w:u w:val="single"/>
        </w:rPr>
        <w:t xml:space="preserve">it could easily drive up East Asian nuclear weapons requirements well beyond </w:t>
      </w:r>
      <w:r w:rsidRPr="008C2EC0">
        <w:rPr>
          <w:rFonts w:asciiTheme="majorHAnsi" w:hAnsiTheme="majorHAnsi"/>
          <w:u w:val="single"/>
        </w:rPr>
        <w:t xml:space="preserve">scores or even </w:t>
      </w:r>
      <w:r w:rsidRPr="008C2EC0">
        <w:rPr>
          <w:rFonts w:asciiTheme="majorHAnsi" w:hAnsiTheme="majorHAnsi"/>
          <w:highlight w:val="cyan"/>
          <w:u w:val="single"/>
        </w:rPr>
        <w:t>hundreds of weapons</w:t>
      </w:r>
      <w:r w:rsidRPr="008C2EC0">
        <w:rPr>
          <w:rFonts w:asciiTheme="majorHAnsi" w:hAnsiTheme="majorHAnsi"/>
        </w:rPr>
        <w:t xml:space="preserve">.131 </w:t>
      </w:r>
      <w:r w:rsidRPr="008C2EC0">
        <w:rPr>
          <w:rFonts w:asciiTheme="majorHAnsi" w:hAnsiTheme="majorHAnsi"/>
          <w:u w:val="single"/>
        </w:rPr>
        <w:t>Potentially catalyzing this rivalry further are the actions China’s immediate nuclear neighbors might take</w:t>
      </w:r>
      <w:r w:rsidRPr="008C2EC0">
        <w:rPr>
          <w:rFonts w:asciiTheme="majorHAnsi" w:hAnsiTheme="majorHAnsi"/>
        </w:rPr>
        <w:t xml:space="preserve">. As has already been noted, </w:t>
      </w:r>
      <w:r w:rsidRPr="008C2EC0">
        <w:rPr>
          <w:rFonts w:asciiTheme="majorHAnsi" w:hAnsiTheme="majorHAnsi"/>
          <w:highlight w:val="cyan"/>
          <w:u w:val="single"/>
        </w:rPr>
        <w:t>the Russians are unlikely to reduce their nuclear weapons deployments if the Chinese increase theirs.</w:t>
      </w:r>
      <w:r w:rsidRPr="008C2EC0">
        <w:rPr>
          <w:rFonts w:asciiTheme="majorHAnsi" w:hAnsiTheme="majorHAnsi"/>
          <w:highlight w:val="cyan"/>
        </w:rPr>
        <w:t xml:space="preserve"> </w:t>
      </w:r>
      <w:r w:rsidRPr="008C2EC0">
        <w:rPr>
          <w:rFonts w:asciiTheme="majorHAnsi" w:hAnsiTheme="majorHAnsi"/>
          <w:highlight w:val="cyan"/>
          <w:u w:val="single"/>
        </w:rPr>
        <w:t>As for India, it already has roughly 100 nuclear weapons and many hundreds of bombs’ worth of</w:t>
      </w:r>
      <w:r w:rsidRPr="008C2EC0">
        <w:rPr>
          <w:rFonts w:asciiTheme="majorHAnsi" w:hAnsiTheme="majorHAnsi"/>
          <w:u w:val="single"/>
        </w:rPr>
        <w:t xml:space="preserve"> separated reactor-grade </w:t>
      </w:r>
      <w:r w:rsidRPr="008C2EC0">
        <w:rPr>
          <w:rFonts w:asciiTheme="majorHAnsi" w:hAnsiTheme="majorHAnsi"/>
          <w:highlight w:val="cyan"/>
          <w:u w:val="single"/>
        </w:rPr>
        <w:t>plutonium</w:t>
      </w:r>
      <w:r w:rsidRPr="008C2EC0">
        <w:rPr>
          <w:rFonts w:asciiTheme="majorHAnsi" w:hAnsiTheme="majorHAnsi"/>
          <w:u w:val="single"/>
        </w:rPr>
        <w:t xml:space="preserve"> it claims it can fashion into nuclear weapons. It is hedging its nuclear bets even further with plans to build five unsafeguarded plutonium-producing breeder reactors</w:t>
      </w:r>
      <w:r w:rsidRPr="008C2EC0">
        <w:rPr>
          <w:rFonts w:asciiTheme="majorHAnsi" w:hAnsiTheme="majorHAnsi"/>
        </w:rPr>
        <w:t xml:space="preserve"> by 2020 and build an enrichment plant that may double its production of weapons-grade uranium.132 Late in 2011, India announced it was working with Russia to develop a terminally guided ICBM in response to Chinese medium-range ballistic missile deployments near India’s borders.133</w:t>
      </w:r>
    </w:p>
    <w:p w14:paraId="1E6FDFE0" w14:textId="77777777" w:rsidR="00E91F3A" w:rsidRPr="008C2EC0" w:rsidRDefault="00E91F3A" w:rsidP="00E91F3A">
      <w:pPr>
        <w:rPr>
          <w:rFonts w:asciiTheme="majorHAnsi" w:hAnsiTheme="majorHAnsi"/>
        </w:rPr>
      </w:pPr>
    </w:p>
    <w:p w14:paraId="44EC5018" w14:textId="77777777" w:rsidR="00E91F3A" w:rsidRPr="008C2EC0" w:rsidRDefault="00E91F3A" w:rsidP="00E91F3A">
      <w:pPr>
        <w:pStyle w:val="Heading4"/>
      </w:pPr>
      <w:r w:rsidRPr="008C2EC0">
        <w:t>That proliferation causes Asian nuclear war- mistrust, coalitions, misperception, and hair-trigger status</w:t>
      </w:r>
    </w:p>
    <w:p w14:paraId="38C979A4" w14:textId="77777777" w:rsidR="00E91F3A" w:rsidRPr="008C2EC0" w:rsidRDefault="00E91F3A" w:rsidP="00E91F3A">
      <w:pPr>
        <w:widowControl w:val="0"/>
        <w:autoSpaceDE w:val="0"/>
        <w:autoSpaceDN w:val="0"/>
        <w:adjustRightInd w:val="0"/>
        <w:rPr>
          <w:rFonts w:asciiTheme="majorHAnsi" w:hAnsiTheme="majorHAnsi" w:cs="Times New Roman"/>
          <w:szCs w:val="22"/>
        </w:rPr>
      </w:pPr>
      <w:r w:rsidRPr="008C2EC0">
        <w:rPr>
          <w:rFonts w:asciiTheme="majorHAnsi" w:hAnsiTheme="majorHAnsi" w:cs="Cambria Math"/>
          <w:sz w:val="26"/>
          <w:szCs w:val="26"/>
        </w:rPr>
        <w:t>Cimbala</w:t>
      </w:r>
      <w:r w:rsidRPr="008C2EC0">
        <w:rPr>
          <w:rFonts w:asciiTheme="majorHAnsi" w:hAnsiTheme="majorHAnsi" w:cs="Cambria Math"/>
          <w:szCs w:val="22"/>
        </w:rPr>
        <w:t xml:space="preserve">, </w:t>
      </w:r>
      <w:r w:rsidRPr="008C2EC0">
        <w:rPr>
          <w:rFonts w:asciiTheme="majorHAnsi" w:hAnsiTheme="majorHAnsi" w:cs="Cambria Math"/>
          <w:sz w:val="26"/>
          <w:szCs w:val="26"/>
        </w:rPr>
        <w:t>2013</w:t>
      </w:r>
    </w:p>
    <w:p w14:paraId="244C6903" w14:textId="77777777" w:rsidR="00E91F3A" w:rsidRPr="008C2EC0" w:rsidRDefault="00E91F3A" w:rsidP="00E91F3A">
      <w:pPr>
        <w:widowControl w:val="0"/>
        <w:autoSpaceDE w:val="0"/>
        <w:autoSpaceDN w:val="0"/>
        <w:adjustRightInd w:val="0"/>
        <w:rPr>
          <w:rFonts w:asciiTheme="majorHAnsi" w:hAnsiTheme="majorHAnsi" w:cs="Times New Roman"/>
          <w:szCs w:val="22"/>
        </w:rPr>
      </w:pPr>
      <w:r w:rsidRPr="008C2EC0">
        <w:rPr>
          <w:rFonts w:asciiTheme="majorHAnsi" w:hAnsiTheme="majorHAnsi" w:cs="Cambria Math"/>
          <w:szCs w:val="22"/>
        </w:rPr>
        <w:t>(Stephen J. Cimbala, "Arms for Uncertainty: Nuclear Weapons in US and Russian Security Policy", Ch. 4, Ashgate Publishing, Ebrary, Accessed 6/26/16, JL @ RKS)</w:t>
      </w:r>
    </w:p>
    <w:p w14:paraId="2265692A" w14:textId="77777777" w:rsidR="00E91F3A" w:rsidRPr="008C2EC0" w:rsidRDefault="00E91F3A" w:rsidP="00E91F3A">
      <w:pPr>
        <w:rPr>
          <w:rFonts w:asciiTheme="majorHAnsi" w:hAnsiTheme="majorHAnsi"/>
        </w:rPr>
      </w:pPr>
      <w:r w:rsidRPr="008C2EC0">
        <w:rPr>
          <w:rFonts w:asciiTheme="majorHAnsi" w:hAnsiTheme="majorHAnsi"/>
        </w:rPr>
        <w:t xml:space="preserve">Although the projection of past events into future scenarios is always perilous, </w:t>
      </w:r>
      <w:r w:rsidRPr="008C2EC0">
        <w:rPr>
          <w:rStyle w:val="StyleBoldUnderline"/>
          <w:rFonts w:asciiTheme="majorHAnsi" w:hAnsiTheme="majorHAnsi"/>
          <w:highlight w:val="cyan"/>
        </w:rPr>
        <w:t>something like the July 1914 crisis in Europe could erupt in Asia once nuclear weapons have been distributed among eight Asian and</w:t>
      </w:r>
      <w:r w:rsidRPr="008C2EC0">
        <w:rPr>
          <w:rFonts w:asciiTheme="majorHAnsi" w:hAnsiTheme="majorHAnsi"/>
          <w:highlight w:val="cyan"/>
        </w:rPr>
        <w:t xml:space="preserve">/or </w:t>
      </w:r>
      <w:r w:rsidRPr="008C2EC0">
        <w:rPr>
          <w:rStyle w:val="StyleBoldUnderline"/>
          <w:rFonts w:asciiTheme="majorHAnsi" w:hAnsiTheme="majorHAnsi"/>
          <w:highlight w:val="cyan"/>
        </w:rPr>
        <w:t>Middle Eastern states and in numbers sufficient to tempt crisis-bound leaders.</w:t>
      </w:r>
      <w:r w:rsidRPr="008C2EC0">
        <w:rPr>
          <w:rStyle w:val="StyleBoldUnderline"/>
          <w:rFonts w:asciiTheme="majorHAnsi" w:hAnsiTheme="majorHAnsi"/>
        </w:rPr>
        <w:t xml:space="preserve"> National, religious or other cultural hatreds could be combined with the memory of past wrongs and the fear of preemptive attack</w:t>
      </w:r>
      <w:r w:rsidRPr="008C2EC0">
        <w:rPr>
          <w:rFonts w:asciiTheme="majorHAnsi" w:hAnsiTheme="majorHAnsi"/>
        </w:rPr>
        <w:t xml:space="preserve">. This could occur not only between dyads of states but between alliances, as it did on the eve of World War I. </w:t>
      </w:r>
      <w:r w:rsidRPr="008C2EC0">
        <w:rPr>
          <w:rStyle w:val="StyleBoldUnderline"/>
          <w:rFonts w:asciiTheme="majorHAnsi" w:hAnsiTheme="majorHAnsi"/>
          <w:highlight w:val="cyan"/>
        </w:rPr>
        <w:t>Coalitions might form among a nuclear-armed China,</w:t>
      </w:r>
      <w:r w:rsidRPr="008C2EC0">
        <w:rPr>
          <w:rFonts w:asciiTheme="majorHAnsi" w:hAnsiTheme="majorHAnsi"/>
          <w:highlight w:val="cyan"/>
        </w:rPr>
        <w:t xml:space="preserve"> </w:t>
      </w:r>
      <w:r w:rsidRPr="008C2EC0">
        <w:rPr>
          <w:rStyle w:val="StyleBoldUnderline"/>
          <w:rFonts w:asciiTheme="majorHAnsi" w:hAnsiTheme="majorHAnsi"/>
          <w:highlight w:val="cyan"/>
        </w:rPr>
        <w:t>Pakistan, North Korea and Iran—lined up against Russia, Japan, South Korea and India</w:t>
      </w:r>
      <w:r w:rsidRPr="008C2EC0">
        <w:rPr>
          <w:rFonts w:asciiTheme="majorHAnsi" w:hAnsiTheme="majorHAnsi"/>
        </w:rPr>
        <w:t xml:space="preserve">. This would be an alignment of market democracies of various stripes against dictatorships or authoritarian regimes of sorts. </w:t>
      </w:r>
      <w:r w:rsidRPr="008C2EC0">
        <w:rPr>
          <w:rStyle w:val="StyleBoldUnderline"/>
          <w:rFonts w:asciiTheme="majorHAnsi" w:hAnsiTheme="majorHAnsi"/>
        </w:rPr>
        <w:t>Another possibility would be conflicts between dyads within, or across, democratic and dictatorial coalitions</w:t>
      </w:r>
      <w:r w:rsidRPr="008C2EC0">
        <w:rPr>
          <w:rFonts w:asciiTheme="majorHAnsi" w:hAnsiTheme="majorHAnsi"/>
        </w:rPr>
        <w:t xml:space="preserve">: for example, </w:t>
      </w:r>
      <w:r w:rsidRPr="008C2EC0">
        <w:rPr>
          <w:rStyle w:val="StyleBoldUnderline"/>
          <w:rFonts w:asciiTheme="majorHAnsi" w:hAnsiTheme="majorHAnsi"/>
        </w:rPr>
        <w:t>rivalry between Japan and China</w:t>
      </w:r>
      <w:r w:rsidRPr="008C2EC0">
        <w:rPr>
          <w:rFonts w:asciiTheme="majorHAnsi" w:hAnsiTheme="majorHAnsi"/>
        </w:rPr>
        <w:t xml:space="preserve">, between the two Koreas, or between India and Pakistan. Russia might find itself in bilateral competition or conflict with China or with Japan. </w:t>
      </w:r>
      <w:r w:rsidRPr="008C2EC0">
        <w:rPr>
          <w:rStyle w:val="StyleBoldUnderline"/>
          <w:rFonts w:asciiTheme="majorHAnsi" w:hAnsiTheme="majorHAnsi"/>
          <w:highlight w:val="cyan"/>
        </w:rPr>
        <w:t>Iran might use its nuclear capability for coercion against US. allies, such as Saudi Arabia or Israel, drawing American political commitments and military power directly into a regional crisis</w:t>
      </w:r>
      <w:r w:rsidRPr="008C2EC0">
        <w:rPr>
          <w:rFonts w:asciiTheme="majorHAnsi" w:hAnsiTheme="majorHAnsi"/>
        </w:rPr>
        <w:t xml:space="preserve">. </w:t>
      </w:r>
      <w:r w:rsidRPr="008C2EC0">
        <w:rPr>
          <w:rStyle w:val="StyleBoldUnderline"/>
          <w:rFonts w:asciiTheme="majorHAnsi" w:hAnsiTheme="majorHAnsi"/>
        </w:rPr>
        <w:t>How could one estimate the delicacy or sensitivity of states’ nuclear forces to the risk of a mistaken preemption or other hasty decision for nuclear war?</w:t>
      </w:r>
      <w:r w:rsidRPr="008C2EC0">
        <w:rPr>
          <w:rFonts w:asciiTheme="majorHAnsi" w:hAnsiTheme="majorHAnsi"/>
        </w:rPr>
        <w:t xml:space="preserve"> As in the case of the constrained proliferation model, we can also interrogate this second case to measure the degrees of generation stability and prompt launch stability under the following exigent conditions: generation stability, under conditions of prompt or delayed launch; and prompt launch stability, under conditions of generated compared to day-to-day alert. Tables 6.7 and 6.8 summarize the results of these road tests for the components of crisis stability. Although the data summarized in Tables 6.7 and 6.8 are based on notional forces only, they offer important insights into the kinds of systems that states might deploy and their consequences. In order to make these insights clearer, we have deliberately set up an artificial situation in which total force sizes are more or less similar (except for Russia) across states. In the “real world” of Asian nuclear arms races, one danger is that richer states, like wealthier American baseball teams, will outspend their rivals into nuclear bankruptcy and deploy forces intimidating by sheer size. Regardless of force size, </w:t>
      </w:r>
      <w:r w:rsidRPr="008C2EC0">
        <w:rPr>
          <w:rStyle w:val="StyleBoldUnderline"/>
          <w:rFonts w:asciiTheme="majorHAnsi" w:hAnsiTheme="majorHAnsi"/>
        </w:rPr>
        <w:t>force characteristics and operational assumptions make a considerable difference for crisis and arms race stability. Most states in Asia will depend on land-based missiles</w:t>
      </w:r>
      <w:r w:rsidRPr="008C2EC0">
        <w:rPr>
          <w:rFonts w:asciiTheme="majorHAnsi" w:hAnsiTheme="majorHAnsi"/>
        </w:rPr>
        <w:t xml:space="preserve"> and/or bomber-delivered weapons </w:t>
      </w:r>
      <w:r w:rsidRPr="008C2EC0">
        <w:rPr>
          <w:rStyle w:val="StyleBoldUnderline"/>
          <w:rFonts w:asciiTheme="majorHAnsi" w:hAnsiTheme="majorHAnsi"/>
        </w:rPr>
        <w:t>as the bulwark of their deterrents. Few if any will be capable of operating fleets of ballistic missile submarines</w:t>
      </w:r>
      <w:r w:rsidRPr="008C2EC0">
        <w:rPr>
          <w:rFonts w:asciiTheme="majorHAnsi" w:hAnsiTheme="majorHAnsi"/>
        </w:rPr>
        <w:t xml:space="preserve"> as does the United States. </w:t>
      </w:r>
      <w:r w:rsidRPr="008C2EC0">
        <w:rPr>
          <w:rStyle w:val="StyleBoldUnderline"/>
          <w:rFonts w:asciiTheme="majorHAnsi" w:hAnsiTheme="majorHAnsi"/>
        </w:rPr>
        <w:t>Thus</w:t>
      </w:r>
      <w:r w:rsidRPr="008C2EC0">
        <w:rPr>
          <w:rFonts w:asciiTheme="majorHAnsi" w:hAnsiTheme="majorHAnsi"/>
        </w:rPr>
        <w:t xml:space="preserve"> ICBM- or IRBM/ MRBM-dependent </w:t>
      </w:r>
      <w:r w:rsidRPr="008C2EC0">
        <w:rPr>
          <w:rStyle w:val="StyleBoldUnderline"/>
          <w:rFonts w:asciiTheme="majorHAnsi" w:hAnsiTheme="majorHAnsi"/>
        </w:rPr>
        <w:t>cou</w:t>
      </w:r>
      <w:r w:rsidRPr="008C2EC0">
        <w:rPr>
          <w:rStyle w:val="StyleBoldUnderline"/>
          <w:rFonts w:asciiTheme="majorHAnsi" w:hAnsiTheme="majorHAnsi"/>
          <w:highlight w:val="cyan"/>
        </w:rPr>
        <w:t>ntries in Asia will rely on alerted forces and prompt launch to guarantee survivability. Hair triggers may be more the rule than the exception</w:t>
      </w:r>
      <w:r w:rsidRPr="008C2EC0">
        <w:rPr>
          <w:rFonts w:asciiTheme="majorHAnsi" w:hAnsiTheme="majorHAnsi"/>
        </w:rPr>
        <w:t xml:space="preserve">. In addition, </w:t>
      </w:r>
      <w:r w:rsidRPr="008C2EC0">
        <w:rPr>
          <w:rStyle w:val="StyleBoldUnderline"/>
          <w:rFonts w:asciiTheme="majorHAnsi" w:hAnsiTheme="majorHAnsi"/>
          <w:highlight w:val="cyan"/>
        </w:rPr>
        <w:t>many of the land-based missiles available to Asian powers for use as “strategic” launchers will be of medium or intermediate range</w:t>
      </w:r>
      <w:r w:rsidRPr="008C2EC0">
        <w:rPr>
          <w:rFonts w:asciiTheme="majorHAnsi" w:hAnsiTheme="majorHAnsi"/>
        </w:rPr>
        <w:t xml:space="preserve">: theater, as opposed to intercontinental, missiles. These theater-range missiles will have shorter flight times than true ICBMs, </w:t>
      </w:r>
      <w:r w:rsidRPr="008C2EC0">
        <w:rPr>
          <w:rStyle w:val="StyleBoldUnderline"/>
          <w:rFonts w:asciiTheme="majorHAnsi" w:hAnsiTheme="majorHAnsi"/>
          <w:highlight w:val="cyan"/>
        </w:rPr>
        <w:t>allowing less time for the defender’s launch detection, decision making and response. Errors in launch detection, in the estimation of enemy intentions and in choice of response, are more likely</w:t>
      </w:r>
      <w:r w:rsidRPr="008C2EC0">
        <w:rPr>
          <w:rFonts w:asciiTheme="majorHAnsi" w:hAnsiTheme="majorHAnsi"/>
        </w:rPr>
        <w:t xml:space="preserve"> with shorter-, compared to longer-, range missiles. </w:t>
      </w:r>
      <w:r w:rsidRPr="008C2EC0">
        <w:rPr>
          <w:rStyle w:val="StyleBoldUnderline"/>
          <w:rFonts w:asciiTheme="majorHAnsi" w:hAnsiTheme="majorHAnsi"/>
        </w:rPr>
        <w:t xml:space="preserve">The high dependency of Asian forces on land-based missiles will be </w:t>
      </w:r>
      <w:r w:rsidRPr="008C2EC0">
        <w:rPr>
          <w:rStyle w:val="StyleBoldUnderline"/>
          <w:rFonts w:asciiTheme="majorHAnsi" w:hAnsiTheme="majorHAnsi"/>
          <w:highlight w:val="cyan"/>
        </w:rPr>
        <w:t>compounded by command-and-control systems that may be accident prone or politically ambiguous</w:t>
      </w:r>
      <w:r w:rsidRPr="008C2EC0">
        <w:rPr>
          <w:rFonts w:asciiTheme="majorHAnsi" w:hAnsiTheme="majorHAnsi"/>
        </w:rPr>
        <w:t xml:space="preserve">. In democratic states, political control over the military is guaranteed by checks and balances and by constitutional fiat. In authoritarian polities, the military may operate as a political tool of the ruling clique or it may be an autonomous political force, subject to intrigue and coup plotting. </w:t>
      </w:r>
      <w:r w:rsidRPr="008C2EC0">
        <w:rPr>
          <w:rStyle w:val="StyleBoldUnderline"/>
          <w:rFonts w:asciiTheme="majorHAnsi" w:hAnsiTheme="majorHAnsi"/>
          <w:highlight w:val="cyan"/>
        </w:rPr>
        <w:t>The possibility of political overthrow or military usurpation during a nuclear crisis would not be ruled out in systems lacking constitutional or other political safeguard</w:t>
      </w:r>
      <w:r w:rsidRPr="008C2EC0">
        <w:rPr>
          <w:rStyle w:val="StyleBoldUnderline"/>
          <w:rFonts w:asciiTheme="majorHAnsi" w:hAnsiTheme="majorHAnsi"/>
        </w:rPr>
        <w:t>s</w:t>
      </w:r>
      <w:r w:rsidRPr="008C2EC0">
        <w:rPr>
          <w:rFonts w:asciiTheme="majorHAnsi" w:hAnsiTheme="majorHAnsi"/>
        </w:rPr>
        <w:t xml:space="preserve">. The danger is not only that of Bonapartism on the part of disgruntled officers. </w:t>
      </w:r>
      <w:r w:rsidRPr="008C2EC0">
        <w:rPr>
          <w:rStyle w:val="StyleBoldUnderline"/>
          <w:rFonts w:asciiTheme="majorHAnsi" w:hAnsiTheme="majorHAnsi"/>
        </w:rPr>
        <w:t>It is also that of panic in the face of nuclear threats and an institutional military bias for getting in the first blow, in order to maximize the possibility of military victory</w:t>
      </w:r>
      <w:r w:rsidRPr="008C2EC0">
        <w:rPr>
          <w:rFonts w:asciiTheme="majorHAnsi" w:hAnsiTheme="majorHAnsi"/>
        </w:rPr>
        <w:t xml:space="preserve"> and avoid defeat.</w:t>
      </w:r>
    </w:p>
    <w:p w14:paraId="27803844" w14:textId="77777777" w:rsidR="00E91F3A" w:rsidRPr="008C2EC0" w:rsidRDefault="00E91F3A" w:rsidP="00E91F3A">
      <w:pPr>
        <w:rPr>
          <w:rFonts w:asciiTheme="majorHAnsi" w:hAnsiTheme="majorHAnsi"/>
        </w:rPr>
      </w:pPr>
    </w:p>
    <w:p w14:paraId="7CFB5188" w14:textId="77777777" w:rsidR="00E91F3A" w:rsidRPr="008C2EC0" w:rsidRDefault="00E91F3A" w:rsidP="00E91F3A">
      <w:pPr>
        <w:pStyle w:val="Heading3"/>
      </w:pPr>
      <w:r w:rsidRPr="008C2EC0">
        <w:t>China Relations Advantage</w:t>
      </w:r>
    </w:p>
    <w:p w14:paraId="5073BD86" w14:textId="77777777" w:rsidR="00E91F3A" w:rsidRPr="008C2EC0" w:rsidRDefault="00E91F3A" w:rsidP="00E91F3A">
      <w:pPr>
        <w:pStyle w:val="Heading4"/>
      </w:pPr>
      <w:r w:rsidRPr="008C2EC0">
        <w:t>Nuclear weapons are key to broader Sino-US relations- the plan solves tensions over Taiwan, North Korea, and territorial disputes</w:t>
      </w:r>
    </w:p>
    <w:p w14:paraId="033AA5E9"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7BFB8228"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7ABD204E"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Nuclear weapons are a crucial element in Sino-U.S. relations</w:t>
      </w:r>
      <w:r w:rsidRPr="008C2EC0">
        <w:rPr>
          <w:rStyle w:val="StyleBoldUnderline"/>
          <w:rFonts w:asciiTheme="majorHAnsi" w:hAnsiTheme="majorHAnsi"/>
        </w:rPr>
        <w:t xml:space="preserve"> for the simple reason that</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they could be brandished in a crisis or</w:t>
      </w:r>
      <w:r w:rsidRPr="008C2EC0">
        <w:rPr>
          <w:rStyle w:val="StyleBoldUnderline"/>
          <w:rFonts w:asciiTheme="majorHAnsi" w:hAnsiTheme="majorHAnsi"/>
        </w:rPr>
        <w:t xml:space="preserve"> even used </w:t>
      </w:r>
      <w:r w:rsidRPr="008C2EC0">
        <w:rPr>
          <w:rStyle w:val="StyleBoldUnderline"/>
          <w:rFonts w:asciiTheme="majorHAnsi" w:hAnsiTheme="majorHAnsi"/>
          <w:highlight w:val="cyan"/>
        </w:rPr>
        <w:t>in</w:t>
      </w:r>
      <w:r w:rsidRPr="008C2EC0">
        <w:rPr>
          <w:rStyle w:val="StyleBoldUnderline"/>
          <w:rFonts w:asciiTheme="majorHAnsi" w:hAnsiTheme="majorHAnsi"/>
        </w:rPr>
        <w:t xml:space="preserve"> a </w:t>
      </w:r>
      <w:r w:rsidRPr="008C2EC0">
        <w:rPr>
          <w:rStyle w:val="StyleBoldUnderline"/>
          <w:rFonts w:asciiTheme="majorHAnsi" w:hAnsiTheme="majorHAnsi"/>
          <w:highlight w:val="cyan"/>
        </w:rPr>
        <w:t>conflict</w:t>
      </w:r>
      <w:r w:rsidRPr="008C2EC0">
        <w:rPr>
          <w:rStyle w:val="StyleBoldUnderline"/>
          <w:rFonts w:asciiTheme="majorHAnsi" w:hAnsiTheme="majorHAnsi"/>
        </w:rPr>
        <w:t xml:space="preserve"> between the two most</w:t>
      </w:r>
      <w:r w:rsidRPr="008C2EC0">
        <w:rPr>
          <w:rStyle w:val="StyleBoldUnderline"/>
          <w:rFonts w:asciiTheme="majorHAnsi" w:hAnsiTheme="majorHAnsi"/>
          <w:sz w:val="12"/>
        </w:rPr>
        <w:t>¶</w:t>
      </w:r>
      <w:r w:rsidRPr="008C2EC0">
        <w:rPr>
          <w:rStyle w:val="StyleBoldUnderline"/>
          <w:rFonts w:asciiTheme="majorHAnsi" w:hAnsiTheme="majorHAnsi"/>
        </w:rPr>
        <w:t xml:space="preserve"> important nations in the world</w:t>
      </w:r>
      <w:r w:rsidRPr="008C2EC0">
        <w:rPr>
          <w:rFonts w:asciiTheme="majorHAnsi" w:hAnsiTheme="majorHAnsi"/>
          <w:sz w:val="16"/>
        </w:rPr>
        <w:t xml:space="preserve">. The fact is that </w:t>
      </w:r>
      <w:r w:rsidRPr="008C2EC0">
        <w:rPr>
          <w:rStyle w:val="StyleBoldUnderline"/>
          <w:rFonts w:asciiTheme="majorHAnsi" w:hAnsiTheme="majorHAnsi"/>
          <w:highlight w:val="cyan"/>
        </w:rPr>
        <w:t>there are significant sources of tension</w:t>
      </w:r>
      <w:r w:rsidRPr="008C2EC0">
        <w:rPr>
          <w:rStyle w:val="StyleBoldUnderline"/>
          <w:rFonts w:asciiTheme="majorHAnsi" w:hAnsiTheme="majorHAnsi"/>
          <w:sz w:val="12"/>
        </w:rPr>
        <w:t>¶</w:t>
      </w:r>
      <w:r w:rsidRPr="008C2EC0">
        <w:rPr>
          <w:rStyle w:val="StyleBoldUnderline"/>
          <w:rFonts w:asciiTheme="majorHAnsi" w:hAnsiTheme="majorHAnsi"/>
        </w:rPr>
        <w:t xml:space="preserve"> and disagreement </w:t>
      </w:r>
      <w:r w:rsidRPr="008C2EC0">
        <w:rPr>
          <w:rStyle w:val="StyleBoldUnderline"/>
          <w:rFonts w:asciiTheme="majorHAnsi" w:hAnsiTheme="majorHAnsi"/>
          <w:highlight w:val="cyan"/>
        </w:rPr>
        <w:t>between the U</w:t>
      </w:r>
      <w:r w:rsidRPr="008C2EC0">
        <w:rPr>
          <w:rFonts w:asciiTheme="majorHAnsi" w:hAnsiTheme="majorHAnsi"/>
          <w:sz w:val="16"/>
        </w:rPr>
        <w:t xml:space="preserve">nited </w:t>
      </w:r>
      <w:r w:rsidRPr="008C2EC0">
        <w:rPr>
          <w:rStyle w:val="StyleBoldUnderline"/>
          <w:rFonts w:asciiTheme="majorHAnsi" w:hAnsiTheme="majorHAnsi"/>
          <w:highlight w:val="cyan"/>
        </w:rPr>
        <w:t>S</w:t>
      </w:r>
      <w:r w:rsidRPr="008C2EC0">
        <w:rPr>
          <w:rFonts w:asciiTheme="majorHAnsi" w:hAnsiTheme="majorHAnsi"/>
          <w:sz w:val="16"/>
        </w:rPr>
        <w:t xml:space="preserve">tates </w:t>
      </w:r>
      <w:r w:rsidRPr="008C2EC0">
        <w:rPr>
          <w:rStyle w:val="StyleBoldUnderline"/>
          <w:rFonts w:asciiTheme="majorHAnsi" w:hAnsiTheme="majorHAnsi"/>
          <w:highlight w:val="cyan"/>
        </w:rPr>
        <w:t>and</w:t>
      </w:r>
      <w:r w:rsidRPr="008C2EC0">
        <w:rPr>
          <w:rFonts w:asciiTheme="majorHAnsi" w:hAnsiTheme="majorHAnsi"/>
          <w:sz w:val="16"/>
        </w:rPr>
        <w:t xml:space="preserve"> the People’s Republic of </w:t>
      </w:r>
      <w:r w:rsidRPr="008C2EC0">
        <w:rPr>
          <w:rStyle w:val="StyleBoldUnderline"/>
          <w:rFonts w:asciiTheme="majorHAnsi" w:hAnsiTheme="majorHAnsi"/>
          <w:highlight w:val="cyan"/>
        </w:rPr>
        <w:t>China</w:t>
      </w:r>
      <w:r w:rsidRPr="008C2EC0">
        <w:rPr>
          <w:rFonts w:asciiTheme="majorHAnsi" w:hAnsiTheme="majorHAnsi"/>
          <w:sz w:val="16"/>
        </w:rPr>
        <w:t xml:space="preserve"> (PRC),</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and some of </w:t>
      </w:r>
      <w:r w:rsidRPr="008C2EC0">
        <w:rPr>
          <w:rStyle w:val="StyleBoldUnderline"/>
          <w:rFonts w:asciiTheme="majorHAnsi" w:hAnsiTheme="majorHAnsi"/>
          <w:highlight w:val="cyan"/>
        </w:rPr>
        <w:t>these disputes appear to be</w:t>
      </w:r>
      <w:r w:rsidRPr="008C2EC0">
        <w:rPr>
          <w:rStyle w:val="StyleBoldUnderline"/>
          <w:rFonts w:asciiTheme="majorHAnsi" w:hAnsiTheme="majorHAnsi"/>
        </w:rPr>
        <w:t xml:space="preserve">, if anything, </w:t>
      </w:r>
      <w:r w:rsidRPr="008C2EC0">
        <w:rPr>
          <w:rStyle w:val="StyleBoldUnderline"/>
          <w:rFonts w:asciiTheme="majorHAnsi" w:hAnsiTheme="majorHAnsi"/>
          <w:highlight w:val="cyan"/>
        </w:rPr>
        <w:t>worsening</w:t>
      </w:r>
      <w:r w:rsidRPr="008C2EC0">
        <w:rPr>
          <w:rFonts w:asciiTheme="majorHAnsi" w:hAnsiTheme="majorHAnsi"/>
          <w:sz w:val="16"/>
        </w:rPr>
        <w:t xml:space="preserve">. </w:t>
      </w:r>
      <w:r w:rsidRPr="008C2EC0">
        <w:rPr>
          <w:rStyle w:val="StyleBoldUnderline"/>
          <w:rFonts w:asciiTheme="majorHAnsi" w:hAnsiTheme="majorHAnsi"/>
          <w:highlight w:val="cyan"/>
        </w:rPr>
        <w:t>These include</w:t>
      </w:r>
      <w:r w:rsidRPr="008C2EC0">
        <w:rPr>
          <w:rStyle w:val="StyleBoldUnderline"/>
          <w:rFonts w:asciiTheme="majorHAnsi" w:hAnsiTheme="majorHAnsi"/>
        </w:rPr>
        <w:t xml:space="preserve"> the status and future</w:t>
      </w:r>
      <w:r w:rsidRPr="008C2EC0">
        <w:rPr>
          <w:rStyle w:val="StyleBoldUnderline"/>
          <w:rFonts w:asciiTheme="majorHAnsi" w:hAnsiTheme="majorHAnsi"/>
          <w:sz w:val="12"/>
        </w:rPr>
        <w:t>¶</w:t>
      </w:r>
      <w:r w:rsidRPr="008C2EC0">
        <w:rPr>
          <w:rStyle w:val="StyleBoldUnderline"/>
          <w:rFonts w:asciiTheme="majorHAnsi" w:hAnsiTheme="majorHAnsi"/>
        </w:rPr>
        <w:t xml:space="preserve"> of </w:t>
      </w:r>
      <w:r w:rsidRPr="008C2EC0">
        <w:rPr>
          <w:rStyle w:val="StyleBoldUnderline"/>
          <w:rFonts w:asciiTheme="majorHAnsi" w:hAnsiTheme="majorHAnsi"/>
          <w:highlight w:val="cyan"/>
        </w:rPr>
        <w:t>Taiwan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how to handle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Pyongyang and the potential collapse of North Korea and reunification of</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Korean Peninsula</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territorial disputes between 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U.S. ally </w:t>
      </w:r>
      <w:r w:rsidRPr="008C2EC0">
        <w:rPr>
          <w:rStyle w:val="StyleBoldUnderline"/>
          <w:rFonts w:asciiTheme="majorHAnsi" w:hAnsiTheme="majorHAnsi"/>
          <w:highlight w:val="cyan"/>
        </w:rPr>
        <w:t>Japan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the East China</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Sea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between 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several</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Southeast Asian states, including </w:t>
      </w:r>
      <w:r w:rsidRPr="008C2EC0">
        <w:rPr>
          <w:rStyle w:val="StyleBoldUnderline"/>
          <w:rFonts w:asciiTheme="majorHAnsi" w:hAnsiTheme="majorHAnsi"/>
        </w:rPr>
        <w:t xml:space="preserve">U.S. ally </w:t>
      </w:r>
      <w:r w:rsidRPr="008C2EC0">
        <w:rPr>
          <w:rStyle w:val="StyleBoldUnderline"/>
          <w:rFonts w:asciiTheme="majorHAnsi" w:hAnsiTheme="majorHAnsi"/>
          <w:highlight w:val="cyan"/>
        </w:rPr>
        <w:t>the Philippines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South China Sea.</w:t>
      </w:r>
    </w:p>
    <w:p w14:paraId="448D5722" w14:textId="77777777" w:rsidR="00E91F3A" w:rsidRPr="008C2EC0" w:rsidRDefault="00E91F3A" w:rsidP="00E91F3A">
      <w:pPr>
        <w:rPr>
          <w:rStyle w:val="StyleBoldUnderline"/>
          <w:rFonts w:asciiTheme="majorHAnsi" w:hAnsiTheme="majorHAnsi"/>
        </w:rPr>
      </w:pPr>
    </w:p>
    <w:p w14:paraId="7D54847F" w14:textId="77777777" w:rsidR="00E91F3A" w:rsidRPr="008C2EC0" w:rsidRDefault="00E91F3A" w:rsidP="00E91F3A">
      <w:pPr>
        <w:pStyle w:val="Heading4"/>
      </w:pPr>
      <w:r w:rsidRPr="008C2EC0">
        <w:t>Cross-strait tensions go nuclear- collapse of economic integration, hardline stances, and US draw-in</w:t>
      </w:r>
    </w:p>
    <w:p w14:paraId="2E6BF17A" w14:textId="77777777" w:rsidR="00E91F3A" w:rsidRPr="008C2EC0" w:rsidRDefault="00E91F3A" w:rsidP="00E91F3A">
      <w:pPr>
        <w:rPr>
          <w:rFonts w:asciiTheme="majorHAnsi" w:hAnsiTheme="majorHAnsi"/>
        </w:rPr>
      </w:pPr>
      <w:r w:rsidRPr="008C2EC0">
        <w:rPr>
          <w:rStyle w:val="StyleStyleBold12pt"/>
          <w:rFonts w:asciiTheme="majorHAnsi" w:hAnsiTheme="majorHAnsi"/>
        </w:rPr>
        <w:t xml:space="preserve">White, </w:t>
      </w:r>
      <w:r w:rsidRPr="008C2EC0">
        <w:rPr>
          <w:rFonts w:asciiTheme="majorHAnsi" w:hAnsiTheme="majorHAnsi"/>
        </w:rPr>
        <w:t>Professor of strategic studies at the Australian National University in Canberra</w:t>
      </w:r>
      <w:r w:rsidRPr="008C2EC0">
        <w:rPr>
          <w:rStyle w:val="StyleStyleBold12pt"/>
          <w:rFonts w:asciiTheme="majorHAnsi" w:hAnsiTheme="majorHAnsi"/>
        </w:rPr>
        <w:t>,  ’15</w:t>
      </w:r>
      <w:r w:rsidRPr="008C2EC0">
        <w:rPr>
          <w:rFonts w:asciiTheme="majorHAnsi" w:hAnsiTheme="majorHAnsi"/>
        </w:rPr>
        <w:t xml:space="preserve"> (Hugh, "The harsh reality that Taiwan faces," Straits Times, 1-19-2016, Accessed 7-8-2016, http://www.straitstimes.com/opinion/the-harsh-reality-that-taiwan-faces)</w:t>
      </w:r>
    </w:p>
    <w:p w14:paraId="7E1B9A2D" w14:textId="77777777" w:rsidR="00E91F3A" w:rsidRPr="008C2EC0" w:rsidRDefault="00E91F3A" w:rsidP="00E91F3A">
      <w:pPr>
        <w:rPr>
          <w:rFonts w:asciiTheme="majorHAnsi" w:hAnsiTheme="majorHAnsi"/>
          <w:sz w:val="16"/>
        </w:rPr>
      </w:pPr>
      <w:r w:rsidRPr="008C2EC0">
        <w:rPr>
          <w:rFonts w:asciiTheme="majorHAnsi" w:hAnsiTheme="majorHAnsi"/>
          <w:sz w:val="16"/>
        </w:rPr>
        <w:t xml:space="preserve"> After President Ma Ying-jeou took office in 2008, he stepped back from his predecessors' challenge to the status quo, and instead sought to build relations with Beijing, especially by encouraging commercial ties, which have led to the two sides of the Taiwan Strait becoming deeply intertwined economically.</w:t>
      </w:r>
      <w:r w:rsidRPr="008C2EC0">
        <w:rPr>
          <w:rFonts w:asciiTheme="majorHAnsi" w:hAnsiTheme="majorHAnsi"/>
          <w:sz w:val="12"/>
        </w:rPr>
        <w:t>¶</w:t>
      </w:r>
      <w:r w:rsidRPr="008C2EC0">
        <w:rPr>
          <w:rFonts w:asciiTheme="majorHAnsi" w:hAnsiTheme="majorHAnsi"/>
          <w:sz w:val="16"/>
        </w:rPr>
        <w:t xml:space="preserve"> And </w:t>
      </w:r>
      <w:r w:rsidRPr="008C2EC0">
        <w:rPr>
          <w:rStyle w:val="StyleBoldUnderline"/>
          <w:rFonts w:asciiTheme="majorHAnsi" w:hAnsiTheme="majorHAnsi"/>
          <w:highlight w:val="cyan"/>
        </w:rPr>
        <w:t>China was</w:t>
      </w:r>
      <w:r w:rsidRPr="008C2EC0">
        <w:rPr>
          <w:rStyle w:val="StyleBoldUnderline"/>
          <w:rFonts w:asciiTheme="majorHAnsi" w:hAnsiTheme="majorHAnsi"/>
        </w:rPr>
        <w:t xml:space="preserve"> happy to replace sticks with carrots in dealing with Taipei, apparently </w:t>
      </w:r>
      <w:r w:rsidRPr="008C2EC0">
        <w:rPr>
          <w:rStyle w:val="StyleBoldUnderline"/>
          <w:rFonts w:asciiTheme="majorHAnsi" w:hAnsiTheme="majorHAnsi"/>
          <w:highlight w:val="cyan"/>
        </w:rPr>
        <w:t>expecting</w:t>
      </w:r>
      <w:r w:rsidRPr="008C2EC0">
        <w:rPr>
          <w:rStyle w:val="StyleBoldUnderline"/>
          <w:rFonts w:asciiTheme="majorHAnsi" w:hAnsiTheme="majorHAnsi"/>
        </w:rPr>
        <w:t xml:space="preserve"> that </w:t>
      </w:r>
      <w:r w:rsidRPr="008C2EC0">
        <w:rPr>
          <w:rStyle w:val="StyleBoldUnderline"/>
          <w:rFonts w:asciiTheme="majorHAnsi" w:hAnsiTheme="majorHAnsi"/>
          <w:highlight w:val="cyan"/>
        </w:rPr>
        <w:t>economic integration would</w:t>
      </w:r>
      <w:r w:rsidRPr="008C2EC0">
        <w:rPr>
          <w:rStyle w:val="StyleBoldUnderline"/>
          <w:rFonts w:asciiTheme="majorHAnsi" w:hAnsiTheme="majorHAnsi"/>
        </w:rPr>
        <w:t xml:space="preserve"> eventually </w:t>
      </w:r>
      <w:r w:rsidRPr="008C2EC0">
        <w:rPr>
          <w:rStyle w:val="StyleBoldUnderline"/>
          <w:rFonts w:asciiTheme="majorHAnsi" w:hAnsiTheme="majorHAnsi"/>
          <w:highlight w:val="cyan"/>
        </w:rPr>
        <w:t>pave the way to</w:t>
      </w:r>
      <w:r w:rsidRPr="008C2EC0">
        <w:rPr>
          <w:rStyle w:val="StyleBoldUnderline"/>
          <w:rFonts w:asciiTheme="majorHAnsi" w:hAnsiTheme="majorHAnsi"/>
        </w:rPr>
        <w:t xml:space="preserve"> political </w:t>
      </w:r>
      <w:r w:rsidRPr="008C2EC0">
        <w:rPr>
          <w:rStyle w:val="StyleBoldUnderline"/>
          <w:rFonts w:asciiTheme="majorHAnsi" w:hAnsiTheme="majorHAnsi"/>
          <w:highlight w:val="cyan"/>
        </w:rPr>
        <w:t>reunification</w:t>
      </w:r>
      <w:r w:rsidRPr="008C2EC0">
        <w:rPr>
          <w:rStyle w:val="StyleBoldUnderline"/>
          <w:rFonts w:asciiTheme="majorHAnsi" w:hAnsiTheme="majorHAnsi"/>
        </w:rPr>
        <w:t>, perhaps under the "one country, two systems" formula that Beijing applies to Hong Kong.</w:t>
      </w:r>
      <w:r w:rsidRPr="008C2EC0">
        <w:rPr>
          <w:rStyle w:val="StyleBoldUnderline"/>
          <w:rFonts w:asciiTheme="majorHAnsi" w:hAnsiTheme="majorHAnsi"/>
          <w:sz w:val="12"/>
        </w:rPr>
        <w:t xml:space="preserve">¶ </w:t>
      </w:r>
      <w:r w:rsidRPr="008C2EC0">
        <w:rPr>
          <w:rStyle w:val="StyleBoldUnderline"/>
          <w:rFonts w:asciiTheme="majorHAnsi" w:hAnsiTheme="majorHAnsi"/>
        </w:rPr>
        <w:t xml:space="preserve">But </w:t>
      </w:r>
      <w:r w:rsidRPr="008C2EC0">
        <w:rPr>
          <w:rStyle w:val="StyleBoldUnderline"/>
          <w:rFonts w:asciiTheme="majorHAnsi" w:hAnsiTheme="majorHAnsi"/>
          <w:highlight w:val="cyan"/>
        </w:rPr>
        <w:t xml:space="preserve">that hope received a </w:t>
      </w:r>
      <w:r w:rsidRPr="008C2EC0">
        <w:rPr>
          <w:rStyle w:val="Emphasis"/>
          <w:rFonts w:asciiTheme="majorHAnsi" w:hAnsiTheme="majorHAnsi"/>
          <w:highlight w:val="cyan"/>
        </w:rPr>
        <w:t>severe blow</w:t>
      </w:r>
      <w:r w:rsidRPr="008C2EC0">
        <w:rPr>
          <w:rStyle w:val="StyleBoldUnderline"/>
          <w:rFonts w:asciiTheme="majorHAnsi" w:hAnsiTheme="majorHAnsi"/>
        </w:rPr>
        <w:t xml:space="preserve"> just a year ago, </w:t>
      </w:r>
      <w:r w:rsidRPr="008C2EC0">
        <w:rPr>
          <w:rStyle w:val="StyleBoldUnderline"/>
          <w:rFonts w:asciiTheme="majorHAnsi" w:hAnsiTheme="majorHAnsi"/>
          <w:highlight w:val="cyan"/>
        </w:rPr>
        <w:t>when</w:t>
      </w:r>
      <w:r w:rsidRPr="008C2EC0">
        <w:rPr>
          <w:rFonts w:asciiTheme="majorHAnsi" w:hAnsiTheme="majorHAnsi"/>
          <w:sz w:val="16"/>
        </w:rPr>
        <w:t xml:space="preserve"> Mr </w:t>
      </w:r>
      <w:r w:rsidRPr="008C2EC0">
        <w:rPr>
          <w:rStyle w:val="StyleBoldUnderline"/>
          <w:rFonts w:asciiTheme="majorHAnsi" w:hAnsiTheme="majorHAnsi"/>
        </w:rPr>
        <w:t xml:space="preserve">Ma's </w:t>
      </w:r>
      <w:r w:rsidRPr="008C2EC0">
        <w:rPr>
          <w:rStyle w:val="StyleBoldUnderline"/>
          <w:rFonts w:asciiTheme="majorHAnsi" w:hAnsiTheme="majorHAnsi"/>
          <w:highlight w:val="cyan"/>
        </w:rPr>
        <w:t>plans for</w:t>
      </w:r>
      <w:r w:rsidRPr="008C2EC0">
        <w:rPr>
          <w:rStyle w:val="StyleBoldUnderline"/>
          <w:rFonts w:asciiTheme="majorHAnsi" w:hAnsiTheme="majorHAnsi"/>
        </w:rPr>
        <w:t xml:space="preserve"> closer </w:t>
      </w:r>
      <w:r w:rsidRPr="008C2EC0">
        <w:rPr>
          <w:rStyle w:val="StyleBoldUnderline"/>
          <w:rFonts w:asciiTheme="majorHAnsi" w:hAnsiTheme="majorHAnsi"/>
          <w:highlight w:val="cyan"/>
        </w:rPr>
        <w:t>economic links</w:t>
      </w:r>
      <w:r w:rsidRPr="008C2EC0">
        <w:rPr>
          <w:rStyle w:val="StyleBoldUnderline"/>
          <w:rFonts w:asciiTheme="majorHAnsi" w:hAnsiTheme="majorHAnsi"/>
        </w:rPr>
        <w:t xml:space="preserve"> with the mainland </w:t>
      </w:r>
      <w:r w:rsidRPr="008C2EC0">
        <w:rPr>
          <w:rStyle w:val="StyleBoldUnderline"/>
          <w:rFonts w:asciiTheme="majorHAnsi" w:hAnsiTheme="majorHAnsi"/>
          <w:highlight w:val="cyan"/>
        </w:rPr>
        <w:t xml:space="preserve">sparked </w:t>
      </w:r>
      <w:r w:rsidRPr="008C2EC0">
        <w:rPr>
          <w:rStyle w:val="Emphasis"/>
          <w:rFonts w:asciiTheme="majorHAnsi" w:hAnsiTheme="majorHAnsi"/>
          <w:highlight w:val="cyan"/>
        </w:rPr>
        <w:t>massive</w:t>
      </w:r>
      <w:r w:rsidRPr="008C2EC0">
        <w:rPr>
          <w:rStyle w:val="StyleBoldUnderline"/>
          <w:rFonts w:asciiTheme="majorHAnsi" w:hAnsiTheme="majorHAnsi"/>
        </w:rPr>
        <w:t xml:space="preserve"> "Sunflower" </w:t>
      </w:r>
      <w:r w:rsidRPr="008C2EC0">
        <w:rPr>
          <w:rStyle w:val="Emphasis"/>
          <w:rFonts w:asciiTheme="majorHAnsi" w:hAnsiTheme="majorHAnsi"/>
          <w:highlight w:val="cyan"/>
        </w:rPr>
        <w:t>demonstrations in Taipei</w:t>
      </w:r>
      <w:r w:rsidRPr="008C2EC0">
        <w:rPr>
          <w:rStyle w:val="StyleBoldUnderline"/>
          <w:rFonts w:asciiTheme="majorHAnsi" w:hAnsiTheme="majorHAnsi"/>
        </w:rPr>
        <w:t xml:space="preserve"> by mainly young people who feared that economic entanglement would lead inexorably to precisely the political reunification that Beijing so clearly</w:t>
      </w:r>
      <w:r w:rsidRPr="008C2EC0">
        <w:rPr>
          <w:rFonts w:asciiTheme="majorHAnsi" w:hAnsiTheme="majorHAnsi"/>
          <w:sz w:val="16"/>
        </w:rPr>
        <w:t xml:space="preserve"> wants and </w:t>
      </w:r>
      <w:r w:rsidRPr="008C2EC0">
        <w:rPr>
          <w:rStyle w:val="StyleBoldUnderline"/>
          <w:rFonts w:asciiTheme="majorHAnsi" w:hAnsiTheme="majorHAnsi"/>
        </w:rPr>
        <w:t>expects</w:t>
      </w:r>
      <w:r w:rsidRPr="008C2EC0">
        <w:rPr>
          <w:rFonts w:asciiTheme="majorHAnsi" w:hAnsiTheme="majorHAnsi"/>
          <w:sz w:val="16"/>
        </w:rPr>
        <w:t>. Then late last year, Mr Ma's policy of ever-closer economic relations suffered further repudiation by voters in a crucial round of municipal elections.</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It is now widely expected that when</w:t>
      </w:r>
      <w:r w:rsidRPr="008C2EC0">
        <w:rPr>
          <w:rFonts w:asciiTheme="majorHAnsi" w:hAnsiTheme="majorHAnsi"/>
          <w:sz w:val="16"/>
        </w:rPr>
        <w:t xml:space="preserve"> Mr </w:t>
      </w:r>
      <w:r w:rsidRPr="008C2EC0">
        <w:rPr>
          <w:rStyle w:val="StyleBoldUnderline"/>
          <w:rFonts w:asciiTheme="majorHAnsi" w:hAnsiTheme="majorHAnsi"/>
        </w:rPr>
        <w:t xml:space="preserve">Ma's term as president ends next year, he will be replaced by a new leader who will be </w:t>
      </w:r>
      <w:r w:rsidRPr="008C2EC0">
        <w:rPr>
          <w:rStyle w:val="Emphasis"/>
          <w:rFonts w:asciiTheme="majorHAnsi" w:hAnsiTheme="majorHAnsi"/>
        </w:rPr>
        <w:t>less accommodating to Beijing.</w:t>
      </w:r>
      <w:r w:rsidRPr="008C2EC0">
        <w:rPr>
          <w:rFonts w:asciiTheme="majorHAnsi" w:hAnsiTheme="majorHAnsi"/>
          <w:sz w:val="16"/>
        </w:rPr>
        <w:t xml:space="preserve"> While few expect that any future leader from either the Kuomintang or the Democratic Progressive Party will return to policies as provocative to China as those of Mr Lee or Mr Chen, </w:t>
      </w:r>
      <w:r w:rsidRPr="008C2EC0">
        <w:rPr>
          <w:rStyle w:val="StyleBoldUnderline"/>
          <w:rFonts w:asciiTheme="majorHAnsi" w:hAnsiTheme="majorHAnsi"/>
          <w:highlight w:val="cyan"/>
        </w:rPr>
        <w:t>the new leader will</w:t>
      </w:r>
      <w:r w:rsidRPr="008C2EC0">
        <w:rPr>
          <w:rStyle w:val="StyleBoldUnderline"/>
          <w:rFonts w:asciiTheme="majorHAnsi" w:hAnsiTheme="majorHAnsi"/>
        </w:rPr>
        <w:t xml:space="preserve"> almost </w:t>
      </w:r>
      <w:r w:rsidRPr="008C2EC0">
        <w:rPr>
          <w:rStyle w:val="Emphasis"/>
          <w:rFonts w:asciiTheme="majorHAnsi" w:hAnsiTheme="majorHAnsi"/>
          <w:highlight w:val="cyan"/>
        </w:rPr>
        <w:t>certainly</w:t>
      </w:r>
      <w:r w:rsidRPr="008C2EC0">
        <w:rPr>
          <w:rStyle w:val="StyleBoldUnderline"/>
          <w:rFonts w:asciiTheme="majorHAnsi" w:hAnsiTheme="majorHAnsi"/>
          <w:highlight w:val="cyan"/>
        </w:rPr>
        <w:t xml:space="preserve"> be more assertive</w:t>
      </w:r>
      <w:r w:rsidRPr="008C2EC0">
        <w:rPr>
          <w:rStyle w:val="StyleBoldUnderline"/>
          <w:rFonts w:asciiTheme="majorHAnsi" w:hAnsiTheme="majorHAnsi"/>
        </w:rPr>
        <w:t xml:space="preserve"> than </w:t>
      </w:r>
      <w:r w:rsidRPr="008C2EC0">
        <w:rPr>
          <w:rFonts w:asciiTheme="majorHAnsi" w:hAnsiTheme="majorHAnsi"/>
          <w:sz w:val="16"/>
        </w:rPr>
        <w:t xml:space="preserve">Mr </w:t>
      </w:r>
      <w:r w:rsidRPr="008C2EC0">
        <w:rPr>
          <w:rStyle w:val="StyleBoldUnderline"/>
          <w:rFonts w:asciiTheme="majorHAnsi" w:hAnsiTheme="majorHAnsi"/>
        </w:rPr>
        <w:t>Ma has been</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That</w:t>
      </w:r>
      <w:r w:rsidRPr="008C2EC0">
        <w:rPr>
          <w:rStyle w:val="StyleBoldUnderline"/>
          <w:rFonts w:asciiTheme="majorHAnsi" w:hAnsiTheme="majorHAnsi"/>
        </w:rPr>
        <w:t xml:space="preserve"> naturally </w:t>
      </w:r>
      <w:r w:rsidRPr="008C2EC0">
        <w:rPr>
          <w:rStyle w:val="Emphasis"/>
          <w:rFonts w:asciiTheme="majorHAnsi" w:hAnsiTheme="majorHAnsi"/>
          <w:highlight w:val="cyan"/>
        </w:rPr>
        <w:t>alarms Beijing</w:t>
      </w:r>
      <w:r w:rsidRPr="008C2EC0">
        <w:rPr>
          <w:rStyle w:val="StyleBoldUnderline"/>
          <w:rFonts w:asciiTheme="majorHAnsi" w:hAnsiTheme="majorHAnsi"/>
        </w:rPr>
        <w:t xml:space="preserve">, and there is a risk that </w:t>
      </w:r>
      <w:r w:rsidRPr="008C2EC0">
        <w:rPr>
          <w:rStyle w:val="StyleBoldUnderline"/>
          <w:rFonts w:asciiTheme="majorHAnsi" w:hAnsiTheme="majorHAnsi"/>
          <w:highlight w:val="cyan"/>
        </w:rPr>
        <w:t xml:space="preserve">it will respond by taking a </w:t>
      </w:r>
      <w:r w:rsidRPr="008C2EC0">
        <w:rPr>
          <w:rStyle w:val="Emphasis"/>
          <w:rFonts w:asciiTheme="majorHAnsi" w:hAnsiTheme="majorHAnsi"/>
          <w:highlight w:val="cyan"/>
        </w:rPr>
        <w:t>tougher line</w:t>
      </w:r>
      <w:r w:rsidRPr="008C2EC0">
        <w:rPr>
          <w:rStyle w:val="StyleBoldUnderline"/>
          <w:rFonts w:asciiTheme="majorHAnsi" w:hAnsiTheme="majorHAnsi"/>
        </w:rPr>
        <w:t>, looking for new ways to pressure Taipei into accepting the mainland's authority.</w:t>
      </w:r>
      <w:r w:rsidRPr="008C2EC0">
        <w:rPr>
          <w:rStyle w:val="StyleBoldUnderline"/>
          <w:rFonts w:asciiTheme="majorHAnsi" w:hAnsiTheme="majorHAnsi"/>
          <w:sz w:val="12"/>
        </w:rPr>
        <w:t xml:space="preserve">¶ </w:t>
      </w:r>
      <w:r w:rsidRPr="008C2EC0">
        <w:rPr>
          <w:rFonts w:asciiTheme="majorHAnsi" w:hAnsiTheme="majorHAnsi"/>
          <w:sz w:val="16"/>
        </w:rPr>
        <w:t xml:space="preserve">China's new leadership under President Xi Jinping seems increasingly impatient to resolve what it sees as the last vestige of China's centuries of humiliation and increasingly confident of its growing power to act with impunity. </w:t>
      </w:r>
      <w:r w:rsidRPr="008C2EC0">
        <w:rPr>
          <w:rStyle w:val="StyleBoldUnderline"/>
          <w:rFonts w:asciiTheme="majorHAnsi" w:hAnsiTheme="majorHAnsi"/>
        </w:rPr>
        <w:t xml:space="preserve">Already there are signs that its </w:t>
      </w:r>
      <w:r w:rsidRPr="008C2EC0">
        <w:rPr>
          <w:rStyle w:val="Emphasis"/>
          <w:rFonts w:asciiTheme="majorHAnsi" w:hAnsiTheme="majorHAnsi"/>
          <w:highlight w:val="cyan"/>
        </w:rPr>
        <w:t>stance on Taiwan is hardening</w:t>
      </w:r>
      <w:r w:rsidRPr="008C2EC0">
        <w:rPr>
          <w:rStyle w:val="StyleBoldUnderline"/>
          <w:rFonts w:asciiTheme="majorHAnsi" w:hAnsiTheme="majorHAnsi"/>
        </w:rPr>
        <w:t>.</w:t>
      </w:r>
      <w:r w:rsidRPr="008C2EC0">
        <w:rPr>
          <w:rStyle w:val="StyleBoldUnderline"/>
          <w:rFonts w:asciiTheme="majorHAnsi" w:hAnsiTheme="majorHAnsi"/>
          <w:sz w:val="12"/>
        </w:rPr>
        <w:t xml:space="preserve">¶ </w:t>
      </w:r>
      <w:r w:rsidRPr="008C2EC0">
        <w:rPr>
          <w:rFonts w:asciiTheme="majorHAnsi" w:hAnsiTheme="majorHAnsi"/>
          <w:sz w:val="16"/>
        </w:rPr>
        <w:t>That, in turn, poses a huge potential problem to the rest of the region and especially to Washington. The US has always declared its commitment to support Taiwan if China tries to compel reunification. The credibility of this commitment has now grown even more important because it is seen as a crucial test of America's ability to preserve the old US-led order in Asia in the face of China's relentless push for a bigger role.</w:t>
      </w:r>
      <w:r w:rsidRPr="008C2EC0">
        <w:rPr>
          <w:rFonts w:asciiTheme="majorHAnsi" w:hAnsiTheme="majorHAnsi"/>
          <w:sz w:val="12"/>
        </w:rPr>
        <w:t>¶</w:t>
      </w:r>
      <w:r w:rsidRPr="008C2EC0">
        <w:rPr>
          <w:rFonts w:asciiTheme="majorHAnsi" w:hAnsiTheme="majorHAnsi"/>
          <w:sz w:val="16"/>
        </w:rPr>
        <w:t xml:space="preserve"> But the stark reality is that these days, there is not much the US can realistically do to help Taipei stand up to serious pressure from Beijing.</w:t>
      </w:r>
      <w:r w:rsidRPr="008C2EC0">
        <w:rPr>
          <w:rFonts w:asciiTheme="majorHAnsi" w:hAnsiTheme="majorHAnsi"/>
          <w:sz w:val="12"/>
        </w:rPr>
        <w:t>¶</w:t>
      </w:r>
      <w:r w:rsidRPr="008C2EC0">
        <w:rPr>
          <w:rFonts w:asciiTheme="majorHAnsi" w:hAnsiTheme="majorHAnsi"/>
          <w:sz w:val="16"/>
        </w:rPr>
        <w:t xml:space="preserve"> Back in 1996 when they last went toe-to-toe over Taiwan, </w:t>
      </w:r>
      <w:r w:rsidRPr="008C2EC0">
        <w:rPr>
          <w:rStyle w:val="StyleBoldUnderline"/>
          <w:rFonts w:asciiTheme="majorHAnsi" w:hAnsiTheme="majorHAnsi"/>
        </w:rPr>
        <w:t>the US could simply send a couple of aircraft carriers</w:t>
      </w:r>
      <w:r w:rsidRPr="008C2EC0">
        <w:rPr>
          <w:rFonts w:asciiTheme="majorHAnsi" w:hAnsiTheme="majorHAnsi"/>
          <w:sz w:val="16"/>
        </w:rPr>
        <w:t xml:space="preserve"> into the area to force China to back off. </w:t>
      </w:r>
      <w:r w:rsidRPr="008C2EC0">
        <w:rPr>
          <w:rStyle w:val="Emphasis"/>
          <w:rFonts w:asciiTheme="majorHAnsi" w:hAnsiTheme="majorHAnsi"/>
        </w:rPr>
        <w:t>Today the balance of power is vastly different:</w:t>
      </w:r>
      <w:r w:rsidRPr="008C2EC0">
        <w:rPr>
          <w:rFonts w:asciiTheme="majorHAnsi" w:hAnsiTheme="majorHAnsi"/>
          <w:sz w:val="16"/>
        </w:rPr>
        <w:t xml:space="preserve"> </w:t>
      </w:r>
      <w:r w:rsidRPr="008C2EC0">
        <w:rPr>
          <w:rStyle w:val="StyleBoldUnderline"/>
          <w:rFonts w:asciiTheme="majorHAnsi" w:hAnsiTheme="majorHAnsi"/>
          <w:highlight w:val="cyan"/>
        </w:rPr>
        <w:t>China can sink</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carriers</w:t>
      </w:r>
      <w:r w:rsidRPr="008C2EC0">
        <w:rPr>
          <w:rFonts w:asciiTheme="majorHAnsi" w:hAnsiTheme="majorHAnsi"/>
          <w:sz w:val="16"/>
        </w:rPr>
        <w:t>, and their economies are so intertwined that trade sanctions of the kind the US used against Russia recently are simply unthinkable.</w:t>
      </w:r>
      <w:r w:rsidRPr="008C2EC0">
        <w:rPr>
          <w:rFonts w:asciiTheme="majorHAnsi" w:hAnsiTheme="majorHAnsi"/>
          <w:sz w:val="12"/>
        </w:rPr>
        <w:t>¶</w:t>
      </w:r>
      <w:r w:rsidRPr="008C2EC0">
        <w:rPr>
          <w:rFonts w:asciiTheme="majorHAnsi" w:hAnsiTheme="majorHAnsi"/>
          <w:sz w:val="16"/>
        </w:rPr>
        <w:t xml:space="preserve"> This reality does not yet seem to have been understood in Taiwan. The overwhelming desire on the island is to preserve its democracy and avoid reunification by preserving the status quo. But it understands that China's patience is not inexhaustible - eventually China wants to get Taiwan back.</w:t>
      </w:r>
      <w:r w:rsidRPr="008C2EC0">
        <w:rPr>
          <w:rFonts w:asciiTheme="majorHAnsi" w:hAnsiTheme="majorHAnsi"/>
          <w:sz w:val="12"/>
        </w:rPr>
        <w:t>¶</w:t>
      </w:r>
      <w:r w:rsidRPr="008C2EC0">
        <w:rPr>
          <w:rFonts w:asciiTheme="majorHAnsi" w:hAnsiTheme="majorHAnsi"/>
          <w:sz w:val="16"/>
        </w:rPr>
        <w:t xml:space="preserve"> Taiwan also understands that it cannot stand up to the mainland by itself, but it hopes that by slowly expanding its international status and profile within the status quo - without seeking independence - it can build support among regional countries as well as from the US, which will help it resist Beijing's ambitions for eventual reunification.</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Alas, this seems an illusion. </w:t>
      </w:r>
      <w:r w:rsidRPr="008C2EC0">
        <w:rPr>
          <w:rStyle w:val="StyleBoldUnderline"/>
          <w:rFonts w:asciiTheme="majorHAnsi" w:hAnsiTheme="majorHAnsi"/>
          <w:highlight w:val="cyan"/>
        </w:rPr>
        <w:t xml:space="preserve">There is a </w:t>
      </w:r>
      <w:r w:rsidRPr="008C2EC0">
        <w:rPr>
          <w:rStyle w:val="Emphasis"/>
          <w:rFonts w:asciiTheme="majorHAnsi" w:hAnsiTheme="majorHAnsi"/>
          <w:highlight w:val="cyan"/>
        </w:rPr>
        <w:t>real danger that the Taiwanese overestimate</w:t>
      </w:r>
      <w:r w:rsidRPr="008C2EC0">
        <w:rPr>
          <w:rStyle w:val="Emphasis"/>
          <w:rFonts w:asciiTheme="majorHAnsi" w:hAnsiTheme="majorHAnsi"/>
        </w:rPr>
        <w:t xml:space="preserve"> the </w:t>
      </w:r>
      <w:r w:rsidRPr="008C2EC0">
        <w:rPr>
          <w:rStyle w:val="Emphasis"/>
          <w:rFonts w:asciiTheme="majorHAnsi" w:hAnsiTheme="majorHAnsi"/>
          <w:highlight w:val="cyan"/>
        </w:rPr>
        <w:t>international support</w:t>
      </w:r>
      <w:r w:rsidRPr="008C2EC0">
        <w:rPr>
          <w:rStyle w:val="StyleBoldUnderline"/>
          <w:rFonts w:asciiTheme="majorHAnsi" w:hAnsiTheme="majorHAnsi"/>
        </w:rPr>
        <w:t xml:space="preserve"> they can rely on if Beijing decides to get tough.</w:t>
      </w:r>
      <w:r w:rsidRPr="008C2EC0">
        <w:rPr>
          <w:rStyle w:val="StyleBoldUnderline"/>
          <w:rFonts w:asciiTheme="majorHAnsi" w:hAnsiTheme="majorHAnsi"/>
          <w:sz w:val="12"/>
        </w:rPr>
        <w:t>¶</w:t>
      </w:r>
      <w:r w:rsidRPr="008C2EC0">
        <w:rPr>
          <w:rFonts w:asciiTheme="majorHAnsi" w:hAnsiTheme="majorHAnsi"/>
          <w:sz w:val="16"/>
        </w:rPr>
        <w:t xml:space="preserve"> No one visiting Taipei can fail to be impressed by what the Taiwanese have achieved in recent decades, not just economically but also politically, socially and culturally. But the harsh reality is that no country is going to sacrifice its relations with China in order to help Taiwan preserve the status quo. China is simply too important economically, and too powerful militarily, for anyone to confront it on Taiwan's behalf, especially when everyone knows how determined China is to achieve reunification eventually.</w:t>
      </w:r>
      <w:r w:rsidRPr="008C2EC0">
        <w:rPr>
          <w:rFonts w:asciiTheme="majorHAnsi" w:hAnsiTheme="majorHAnsi"/>
          <w:sz w:val="12"/>
        </w:rPr>
        <w:t>¶</w:t>
      </w:r>
      <w:r w:rsidRPr="008C2EC0">
        <w:rPr>
          <w:rFonts w:asciiTheme="majorHAnsi" w:hAnsiTheme="majorHAnsi"/>
          <w:sz w:val="16"/>
        </w:rPr>
        <w:t xml:space="preserve"> Even more worryingly, </w:t>
      </w:r>
      <w:r w:rsidRPr="008C2EC0">
        <w:rPr>
          <w:rStyle w:val="StyleBoldUnderline"/>
          <w:rFonts w:asciiTheme="majorHAnsi" w:hAnsiTheme="majorHAnsi"/>
        </w:rPr>
        <w:t>this reality does not yet seem to have sunk in in Washington, where leaders still talk boldly about their willingness to stand by Taiwan without seriously considering what that might mean in practice.</w:t>
      </w:r>
      <w:r w:rsidRPr="008C2EC0">
        <w:rPr>
          <w:rFonts w:asciiTheme="majorHAnsi" w:hAnsiTheme="majorHAnsi"/>
          <w:sz w:val="16"/>
        </w:rPr>
        <w:t xml:space="preserve"> </w:t>
      </w:r>
      <w:r w:rsidRPr="008C2EC0">
        <w:rPr>
          <w:rStyle w:val="Emphasis"/>
          <w:rFonts w:asciiTheme="majorHAnsi" w:hAnsiTheme="majorHAnsi"/>
          <w:highlight w:val="cyan"/>
        </w:rPr>
        <w:t>Any US effort to support Taiwan militarily</w:t>
      </w:r>
      <w:r w:rsidRPr="008C2EC0">
        <w:rPr>
          <w:rStyle w:val="StyleBoldUnderline"/>
          <w:rFonts w:asciiTheme="majorHAnsi" w:hAnsiTheme="majorHAnsi"/>
        </w:rPr>
        <w:t xml:space="preserve"> against China </w:t>
      </w:r>
      <w:r w:rsidRPr="008C2EC0">
        <w:rPr>
          <w:rStyle w:val="StyleBoldUnderline"/>
          <w:rFonts w:asciiTheme="majorHAnsi" w:hAnsiTheme="majorHAnsi"/>
          <w:highlight w:val="cyan"/>
        </w:rPr>
        <w:t>would be</w:t>
      </w:r>
      <w:r w:rsidRPr="008C2EC0">
        <w:rPr>
          <w:rStyle w:val="StyleBoldUnderline"/>
          <w:rFonts w:asciiTheme="majorHAnsi" w:hAnsiTheme="majorHAnsi"/>
        </w:rPr>
        <w:t xml:space="preserve"> almost </w:t>
      </w:r>
      <w:r w:rsidRPr="008C2EC0">
        <w:rPr>
          <w:rStyle w:val="Emphasis"/>
          <w:rFonts w:asciiTheme="majorHAnsi" w:hAnsiTheme="majorHAnsi"/>
          <w:highlight w:val="cyan"/>
        </w:rPr>
        <w:t>certain to escalate into a full-scale US-China war and</w:t>
      </w:r>
      <w:r w:rsidRPr="008C2EC0">
        <w:rPr>
          <w:rStyle w:val="StyleBoldUnderline"/>
          <w:rFonts w:asciiTheme="majorHAnsi" w:hAnsiTheme="majorHAnsi"/>
        </w:rPr>
        <w:t xml:space="preserve"> quite possibly a </w:t>
      </w:r>
      <w:r w:rsidRPr="008C2EC0">
        <w:rPr>
          <w:rStyle w:val="Emphasis"/>
          <w:rFonts w:asciiTheme="majorHAnsi" w:hAnsiTheme="majorHAnsi"/>
          <w:highlight w:val="cyan"/>
        </w:rPr>
        <w:t>nuclear exchange.</w:t>
      </w:r>
      <w:r w:rsidRPr="008C2EC0">
        <w:rPr>
          <w:rStyle w:val="Emphasis"/>
          <w:rFonts w:asciiTheme="majorHAnsi" w:hAnsiTheme="majorHAnsi"/>
        </w:rPr>
        <w:t xml:space="preserve"> </w:t>
      </w:r>
      <w:r w:rsidRPr="008C2EC0">
        <w:rPr>
          <w:rFonts w:asciiTheme="majorHAnsi" w:hAnsiTheme="majorHAnsi"/>
          <w:sz w:val="16"/>
        </w:rPr>
        <w:t>That would be a disaster for everyone, including, of course, the people of Taiwan itself - far worse than reunification, in fact.</w:t>
      </w:r>
    </w:p>
    <w:p w14:paraId="03F6ADC8" w14:textId="77777777" w:rsidR="00E91F3A" w:rsidRPr="008C2EC0" w:rsidRDefault="00E91F3A" w:rsidP="00E91F3A">
      <w:pPr>
        <w:pStyle w:val="Heading4"/>
      </w:pPr>
      <w:r w:rsidRPr="008C2EC0">
        <w:t>North Korean conflict causes extinction</w:t>
      </w:r>
    </w:p>
    <w:p w14:paraId="297587D5" w14:textId="77777777" w:rsidR="00E91F3A" w:rsidRPr="008C2EC0" w:rsidRDefault="00E91F3A" w:rsidP="00E91F3A">
      <w:pPr>
        <w:rPr>
          <w:rFonts w:asciiTheme="majorHAnsi" w:hAnsiTheme="majorHAnsi"/>
        </w:rPr>
      </w:pPr>
      <w:r w:rsidRPr="008C2EC0">
        <w:rPr>
          <w:rStyle w:val="StyleStyleBold12pt"/>
          <w:rFonts w:asciiTheme="majorHAnsi" w:hAnsiTheme="majorHAnsi"/>
        </w:rPr>
        <w:t xml:space="preserve">Hayes, </w:t>
      </w:r>
      <w:r w:rsidRPr="008C2EC0">
        <w:rPr>
          <w:rFonts w:asciiTheme="majorHAnsi" w:hAnsiTheme="majorHAnsi"/>
        </w:rPr>
        <w:t>Professor of International Relations – Royal Melbourne Institute of Technology,</w:t>
      </w:r>
      <w:r w:rsidRPr="008C2EC0">
        <w:rPr>
          <w:rStyle w:val="StyleStyleBold12pt"/>
          <w:rFonts w:asciiTheme="majorHAnsi" w:hAnsiTheme="majorHAnsi"/>
        </w:rPr>
        <w:t xml:space="preserve"> and Hamel-Green 10</w:t>
      </w:r>
      <w:r w:rsidRPr="008C2EC0">
        <w:rPr>
          <w:rFonts w:asciiTheme="majorHAnsi" w:hAnsiTheme="majorHAnsi"/>
        </w:rPr>
        <w:t xml:space="preserve"> (Peter and Michael, “The Path Not Taken, the Way Still Open: Denuclearizing the Korean Peninsula and Northeast Asia”, Nautilus Institute Special Report, 1-5-10, http://www.nautil us.org/fora/security/10001HayesHamalGreen.pdf)</w:t>
      </w:r>
    </w:p>
    <w:p w14:paraId="1CE8B65F" w14:textId="77777777" w:rsidR="00E91F3A" w:rsidRPr="008C2EC0" w:rsidRDefault="00E91F3A" w:rsidP="00E91F3A">
      <w:pPr>
        <w:rPr>
          <w:rFonts w:asciiTheme="majorHAnsi" w:hAnsiTheme="majorHAnsi"/>
          <w:sz w:val="16"/>
        </w:rPr>
      </w:pPr>
      <w:r w:rsidRPr="008C2EC0">
        <w:rPr>
          <w:rFonts w:asciiTheme="majorHAnsi" w:hAnsiTheme="majorHAnsi"/>
          <w:sz w:val="16"/>
        </w:rPr>
        <w:t xml:space="preserve">At worst, </w:t>
      </w:r>
      <w:r w:rsidRPr="008C2EC0">
        <w:rPr>
          <w:rStyle w:val="StyleBoldUnderline"/>
          <w:rFonts w:asciiTheme="majorHAnsi" w:hAnsiTheme="majorHAnsi"/>
          <w:highlight w:val="cyan"/>
        </w:rPr>
        <w:t>there is the possibility of nuclear attack</w:t>
      </w:r>
      <w:r w:rsidRPr="008C2EC0">
        <w:rPr>
          <w:rFonts w:asciiTheme="majorHAnsi" w:hAnsiTheme="majorHAnsi"/>
          <w:sz w:val="16"/>
        </w:rPr>
        <w:t>1</w:t>
      </w:r>
      <w:r w:rsidRPr="008C2EC0">
        <w:rPr>
          <w:rStyle w:val="StyleBoldUnderline"/>
          <w:rFonts w:asciiTheme="majorHAnsi" w:hAnsiTheme="majorHAnsi"/>
        </w:rPr>
        <w:t xml:space="preserve">, whether </w:t>
      </w:r>
      <w:r w:rsidRPr="008C2EC0">
        <w:rPr>
          <w:rStyle w:val="StyleBoldUnderline"/>
          <w:rFonts w:asciiTheme="majorHAnsi" w:hAnsiTheme="majorHAnsi"/>
          <w:highlight w:val="cyan"/>
        </w:rPr>
        <w:t>by intention, miscalculation, or</w:t>
      </w:r>
      <w:r w:rsidRPr="008C2EC0">
        <w:rPr>
          <w:rStyle w:val="StyleBoldUnderline"/>
          <w:rFonts w:asciiTheme="majorHAnsi" w:hAnsiTheme="majorHAnsi"/>
        </w:rPr>
        <w:t xml:space="preserve"> merely </w:t>
      </w:r>
      <w:r w:rsidRPr="008C2EC0">
        <w:rPr>
          <w:rStyle w:val="StyleBoldUnderline"/>
          <w:rFonts w:asciiTheme="majorHAnsi" w:hAnsiTheme="majorHAnsi"/>
          <w:highlight w:val="cyan"/>
        </w:rPr>
        <w:t>accident, leading to</w:t>
      </w:r>
      <w:r w:rsidRPr="008C2EC0">
        <w:rPr>
          <w:rStyle w:val="StyleBoldUnderline"/>
          <w:rFonts w:asciiTheme="majorHAnsi" w:hAnsiTheme="majorHAnsi"/>
        </w:rPr>
        <w:t xml:space="preserve"> the resumption of </w:t>
      </w:r>
      <w:r w:rsidRPr="008C2EC0">
        <w:rPr>
          <w:rStyle w:val="StyleBoldUnderline"/>
          <w:rFonts w:asciiTheme="majorHAnsi" w:hAnsiTheme="majorHAnsi"/>
          <w:highlight w:val="cyan"/>
        </w:rPr>
        <w:t>Korean War</w:t>
      </w:r>
      <w:r w:rsidRPr="008C2EC0">
        <w:rPr>
          <w:rStyle w:val="StyleBoldUnderline"/>
          <w:rFonts w:asciiTheme="majorHAnsi" w:hAnsiTheme="majorHAnsi"/>
        </w:rPr>
        <w:t xml:space="preserve"> hostilities</w:t>
      </w:r>
      <w:r w:rsidRPr="008C2EC0">
        <w:rPr>
          <w:rFonts w:asciiTheme="majorHAnsi" w:hAnsiTheme="majorHAnsi"/>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w:t>
      </w:r>
      <w:r w:rsidRPr="008C2EC0">
        <w:rPr>
          <w:rStyle w:val="StyleBoldUnderline"/>
          <w:rFonts w:asciiTheme="majorHAnsi" w:hAnsiTheme="majorHAnsi"/>
          <w:highlight w:val="cyan"/>
        </w:rPr>
        <w:t>nuclear exchange would result in a</w:t>
      </w:r>
      <w:r w:rsidRPr="008C2EC0">
        <w:rPr>
          <w:rStyle w:val="Heading3Char"/>
          <w:rFonts w:cs="Times New Roman"/>
          <w:sz w:val="16"/>
          <w:szCs w:val="20"/>
          <w:highlight w:val="cyan"/>
        </w:rPr>
        <w:t xml:space="preserve"> </w:t>
      </w:r>
      <w:r w:rsidRPr="008C2EC0">
        <w:rPr>
          <w:rStyle w:val="Emphasis"/>
          <w:rFonts w:asciiTheme="majorHAnsi" w:hAnsiTheme="majorHAnsi"/>
          <w:highlight w:val="cyan"/>
        </w:rPr>
        <w:t>holocaust of unprecedented proportions</w:t>
      </w:r>
      <w:r w:rsidRPr="008C2EC0">
        <w:rPr>
          <w:rFonts w:asciiTheme="majorHAnsi" w:hAnsiTheme="majorHAnsi"/>
          <w:sz w:val="16"/>
        </w:rPr>
        <w:t xml:space="preserve">.  But the catastrophe within the region would not be the only outcome. New research indicates that </w:t>
      </w:r>
      <w:r w:rsidRPr="008C2EC0">
        <w:rPr>
          <w:rStyle w:val="StyleBoldUnderline"/>
          <w:rFonts w:asciiTheme="majorHAnsi" w:hAnsiTheme="majorHAnsi"/>
          <w:highlight w:val="cyan"/>
        </w:rPr>
        <w:t>even a limited</w:t>
      </w:r>
      <w:r w:rsidRPr="008C2EC0">
        <w:rPr>
          <w:rStyle w:val="StyleBoldUnderline"/>
          <w:rFonts w:asciiTheme="majorHAnsi" w:hAnsiTheme="majorHAnsi"/>
        </w:rPr>
        <w:t xml:space="preserve"> nuclear </w:t>
      </w:r>
      <w:r w:rsidRPr="008C2EC0">
        <w:rPr>
          <w:rStyle w:val="StyleBoldUnderline"/>
          <w:rFonts w:asciiTheme="majorHAnsi" w:hAnsiTheme="majorHAnsi"/>
          <w:highlight w:val="cyan"/>
        </w:rPr>
        <w:t>war</w:t>
      </w:r>
      <w:r w:rsidRPr="008C2EC0">
        <w:rPr>
          <w:rStyle w:val="StyleBoldUnderline"/>
          <w:rFonts w:asciiTheme="majorHAnsi" w:hAnsiTheme="majorHAnsi"/>
        </w:rPr>
        <w:t xml:space="preserve"> in the region </w:t>
      </w:r>
      <w:r w:rsidRPr="008C2EC0">
        <w:rPr>
          <w:rStyle w:val="StyleBoldUnderline"/>
          <w:rFonts w:asciiTheme="majorHAnsi" w:hAnsiTheme="majorHAnsi"/>
          <w:highlight w:val="cyan"/>
        </w:rPr>
        <w:t>would rearrange</w:t>
      </w:r>
      <w:r w:rsidRPr="008C2EC0">
        <w:rPr>
          <w:rStyle w:val="StyleBoldUnderline"/>
          <w:rFonts w:asciiTheme="majorHAnsi" w:hAnsiTheme="majorHAnsi"/>
        </w:rPr>
        <w:t xml:space="preserve"> our </w:t>
      </w:r>
      <w:r w:rsidRPr="008C2EC0">
        <w:rPr>
          <w:rStyle w:val="StyleBoldUnderline"/>
          <w:rFonts w:asciiTheme="majorHAnsi" w:hAnsiTheme="majorHAnsi"/>
          <w:highlight w:val="cyan"/>
        </w:rPr>
        <w:t>global climate</w:t>
      </w:r>
      <w:r w:rsidRPr="008C2EC0">
        <w:rPr>
          <w:rStyle w:val="StyleBoldUnderline"/>
          <w:rFonts w:asciiTheme="majorHAnsi" w:hAnsiTheme="majorHAnsi"/>
        </w:rPr>
        <w:t xml:space="preserve"> far more quickly than global warming.</w:t>
      </w:r>
      <w:r w:rsidRPr="008C2EC0">
        <w:rPr>
          <w:rFonts w:asciiTheme="majorHAnsi" w:hAnsiTheme="majorHAnsi"/>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w:t>
      </w:r>
      <w:r w:rsidRPr="008C2EC0">
        <w:rPr>
          <w:rStyle w:val="StyleBoldUnderline"/>
          <w:rFonts w:asciiTheme="majorHAnsi" w:hAnsiTheme="majorHAnsi"/>
          <w:highlight w:val="cyan"/>
        </w:rPr>
        <w:t>soot</w:t>
      </w:r>
      <w:r w:rsidRPr="008C2EC0">
        <w:rPr>
          <w:rStyle w:val="StyleBoldUnderline"/>
          <w:rFonts w:asciiTheme="majorHAnsi" w:hAnsiTheme="majorHAnsi"/>
        </w:rPr>
        <w:t xml:space="preserve"> from</w:t>
      </w:r>
      <w:r w:rsidRPr="008C2EC0">
        <w:rPr>
          <w:rFonts w:asciiTheme="majorHAnsi" w:hAnsiTheme="majorHAnsi"/>
          <w:sz w:val="16"/>
        </w:rPr>
        <w:t xml:space="preserve"> the</w:t>
      </w:r>
      <w:r w:rsidRPr="008C2EC0">
        <w:rPr>
          <w:rStyle w:val="StyleBoldUnderline"/>
          <w:rFonts w:asciiTheme="majorHAnsi" w:hAnsiTheme="majorHAnsi"/>
        </w:rPr>
        <w:t xml:space="preserve"> fires</w:t>
      </w:r>
      <w:r w:rsidRPr="008C2EC0">
        <w:rPr>
          <w:rFonts w:asciiTheme="majorHAnsi" w:hAnsiTheme="majorHAnsi"/>
          <w:sz w:val="16"/>
        </w:rPr>
        <w:t xml:space="preserve"> produced </w:t>
      </w:r>
      <w:r w:rsidRPr="008C2EC0">
        <w:rPr>
          <w:rStyle w:val="StyleBoldUnderline"/>
          <w:rFonts w:asciiTheme="majorHAnsi" w:hAnsiTheme="majorHAnsi"/>
          <w:highlight w:val="cyan"/>
        </w:rPr>
        <w:t>would</w:t>
      </w:r>
      <w:r w:rsidRPr="008C2EC0">
        <w:rPr>
          <w:rStyle w:val="StyleBoldUnderline"/>
          <w:rFonts w:asciiTheme="majorHAnsi" w:hAnsiTheme="majorHAnsi"/>
        </w:rPr>
        <w:t xml:space="preserve"> lead to a </w:t>
      </w:r>
      <w:r w:rsidRPr="008C2EC0">
        <w:rPr>
          <w:rStyle w:val="StyleBoldUnderline"/>
          <w:rFonts w:asciiTheme="majorHAnsi" w:hAnsiTheme="majorHAnsi"/>
          <w:highlight w:val="cyan"/>
        </w:rPr>
        <w:t>decrease</w:t>
      </w:r>
      <w:r w:rsidRPr="008C2EC0">
        <w:rPr>
          <w:rStyle w:val="StyleBoldUnderline"/>
          <w:rFonts w:asciiTheme="majorHAnsi" w:hAnsiTheme="majorHAnsi"/>
        </w:rPr>
        <w:t xml:space="preserve"> in </w:t>
      </w:r>
      <w:r w:rsidRPr="008C2EC0">
        <w:rPr>
          <w:rStyle w:val="StyleBoldUnderline"/>
          <w:rFonts w:asciiTheme="majorHAnsi" w:hAnsiTheme="majorHAnsi"/>
          <w:highlight w:val="cyan"/>
        </w:rPr>
        <w:t>global temperature</w:t>
      </w:r>
      <w:r w:rsidRPr="008C2EC0">
        <w:rPr>
          <w:rStyle w:val="StyleBoldUnderline"/>
          <w:rFonts w:asciiTheme="majorHAnsi" w:hAnsiTheme="majorHAnsi"/>
        </w:rPr>
        <w:t xml:space="preserve"> by 1.25 degrees</w:t>
      </w:r>
      <w:r w:rsidRPr="008C2EC0">
        <w:rPr>
          <w:rFonts w:asciiTheme="majorHAnsi" w:hAnsiTheme="majorHAnsi"/>
          <w:sz w:val="16"/>
        </w:rPr>
        <w:t xml:space="preserve"> Celsius for a period of 6-8 years.3 In Westberg’s view: That is not global winter, but </w:t>
      </w:r>
      <w:r w:rsidRPr="008C2EC0">
        <w:rPr>
          <w:rStyle w:val="StyleBoldUnderline"/>
          <w:rFonts w:asciiTheme="majorHAnsi" w:hAnsiTheme="majorHAnsi"/>
        </w:rPr>
        <w:t>the nuclear darkness will cause a deeper drop in temperature than at any time during the last 1000 years.</w:t>
      </w:r>
      <w:r w:rsidRPr="008C2EC0">
        <w:rPr>
          <w:rFonts w:asciiTheme="majorHAnsi" w:hAnsiTheme="majorHAnsi"/>
          <w:sz w:val="16"/>
        </w:rPr>
        <w:t xml:space="preserve"> The temperature over the continents would decrease substantially more than the global average. A decrease in rainfall over the continents would also follow…The period of </w:t>
      </w:r>
      <w:r w:rsidRPr="008C2EC0">
        <w:rPr>
          <w:rStyle w:val="StyleBoldUnderline"/>
          <w:rFonts w:asciiTheme="majorHAnsi" w:hAnsiTheme="majorHAnsi"/>
          <w:highlight w:val="cyan"/>
        </w:rPr>
        <w:t>nuclear darkness will</w:t>
      </w:r>
      <w:r w:rsidRPr="008C2EC0">
        <w:rPr>
          <w:rStyle w:val="StyleBoldUnderline"/>
          <w:rFonts w:asciiTheme="majorHAnsi" w:hAnsiTheme="majorHAnsi"/>
        </w:rPr>
        <w:t xml:space="preserve"> cause much greater </w:t>
      </w:r>
      <w:r w:rsidRPr="008C2EC0">
        <w:rPr>
          <w:rStyle w:val="StyleBoldUnderline"/>
          <w:rFonts w:asciiTheme="majorHAnsi" w:hAnsiTheme="majorHAnsi"/>
          <w:highlight w:val="cyan"/>
        </w:rPr>
        <w:t>decrease</w:t>
      </w:r>
      <w:r w:rsidRPr="008C2EC0">
        <w:rPr>
          <w:rStyle w:val="StyleBoldUnderline"/>
          <w:rFonts w:asciiTheme="majorHAnsi" w:hAnsiTheme="majorHAnsi"/>
        </w:rPr>
        <w:t xml:space="preserve"> in </w:t>
      </w:r>
      <w:r w:rsidRPr="008C2EC0">
        <w:rPr>
          <w:rStyle w:val="StyleBoldUnderline"/>
          <w:rFonts w:asciiTheme="majorHAnsi" w:hAnsiTheme="majorHAnsi"/>
          <w:highlight w:val="cyan"/>
        </w:rPr>
        <w:t>grain production</w:t>
      </w:r>
      <w:r w:rsidRPr="008C2EC0">
        <w:rPr>
          <w:rFonts w:asciiTheme="majorHAnsi" w:hAnsiTheme="majorHAnsi"/>
          <w:sz w:val="16"/>
        </w:rPr>
        <w:t xml:space="preserve"> than 5% and it will continue for many years...</w:t>
      </w:r>
      <w:r w:rsidRPr="008C2EC0">
        <w:rPr>
          <w:rStyle w:val="StyleBoldUnderline"/>
          <w:rFonts w:asciiTheme="majorHAnsi" w:hAnsiTheme="majorHAnsi"/>
          <w:highlight w:val="cyan"/>
        </w:rPr>
        <w:t>hundreds of millions</w:t>
      </w:r>
      <w:r w:rsidRPr="008C2EC0">
        <w:rPr>
          <w:rStyle w:val="StyleBoldUnderline"/>
          <w:rFonts w:asciiTheme="majorHAnsi" w:hAnsiTheme="majorHAnsi"/>
        </w:rPr>
        <w:t xml:space="preserve"> of people </w:t>
      </w:r>
      <w:r w:rsidRPr="008C2EC0">
        <w:rPr>
          <w:rStyle w:val="StyleBoldUnderline"/>
          <w:rFonts w:asciiTheme="majorHAnsi" w:hAnsiTheme="majorHAnsi"/>
          <w:highlight w:val="cyan"/>
        </w:rPr>
        <w:t>will die from hunger</w:t>
      </w:r>
      <w:r w:rsidRPr="008C2EC0">
        <w:rPr>
          <w:rFonts w:asciiTheme="majorHAnsi" w:hAnsiTheme="majorHAnsi"/>
          <w:sz w:val="16"/>
        </w:rPr>
        <w:t xml:space="preserve">…To make matters even worse, such amounts of </w:t>
      </w:r>
      <w:r w:rsidRPr="008C2EC0">
        <w:rPr>
          <w:rStyle w:val="StyleBoldUnderline"/>
          <w:rFonts w:asciiTheme="majorHAnsi" w:hAnsiTheme="majorHAnsi"/>
        </w:rPr>
        <w:t xml:space="preserve">smoke </w:t>
      </w:r>
      <w:r w:rsidRPr="008C2EC0">
        <w:rPr>
          <w:rFonts w:asciiTheme="majorHAnsi" w:hAnsiTheme="majorHAnsi"/>
          <w:sz w:val="16"/>
        </w:rPr>
        <w:t xml:space="preserve">injected into the stratosphere </w:t>
      </w:r>
      <w:r w:rsidRPr="008C2EC0">
        <w:rPr>
          <w:rStyle w:val="StyleBoldUnderline"/>
          <w:rFonts w:asciiTheme="majorHAnsi" w:hAnsiTheme="majorHAnsi"/>
        </w:rPr>
        <w:t>would cause a huge reduction in</w:t>
      </w:r>
      <w:r w:rsidRPr="008C2EC0">
        <w:rPr>
          <w:rFonts w:asciiTheme="majorHAnsi" w:hAnsiTheme="majorHAnsi"/>
          <w:sz w:val="16"/>
        </w:rPr>
        <w:t xml:space="preserve"> the Earth’s protective </w:t>
      </w:r>
      <w:r w:rsidRPr="008C2EC0">
        <w:rPr>
          <w:rStyle w:val="StyleBoldUnderline"/>
          <w:rFonts w:asciiTheme="majorHAnsi" w:hAnsiTheme="majorHAnsi"/>
        </w:rPr>
        <w:t>ozone.</w:t>
      </w:r>
      <w:r w:rsidRPr="008C2EC0">
        <w:rPr>
          <w:rFonts w:asciiTheme="majorHAnsi" w:hAnsiTheme="majorHAnsi"/>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w:t>
      </w:r>
      <w:r w:rsidRPr="008C2EC0">
        <w:rPr>
          <w:rStyle w:val="StyleBoldUnderline"/>
          <w:rFonts w:asciiTheme="majorHAnsi" w:hAnsiTheme="majorHAnsi"/>
        </w:rPr>
        <w:t xml:space="preserve">The direct impacts, and the follow-on </w:t>
      </w:r>
      <w:r w:rsidRPr="008C2EC0">
        <w:rPr>
          <w:rStyle w:val="StyleBoldUnderline"/>
          <w:rFonts w:asciiTheme="majorHAnsi" w:hAnsiTheme="majorHAnsi"/>
          <w:highlight w:val="cyan"/>
        </w:rPr>
        <w:t>impacts on the global economy via ecological and food insecurity, could make the</w:t>
      </w:r>
      <w:r w:rsidRPr="008C2EC0">
        <w:rPr>
          <w:rStyle w:val="StyleBoldUnderline"/>
          <w:rFonts w:asciiTheme="majorHAnsi" w:hAnsiTheme="majorHAnsi"/>
        </w:rPr>
        <w:t xml:space="preserve"> present global </w:t>
      </w:r>
      <w:r w:rsidRPr="008C2EC0">
        <w:rPr>
          <w:rStyle w:val="StyleBoldUnderline"/>
          <w:rFonts w:asciiTheme="majorHAnsi" w:hAnsiTheme="majorHAnsi"/>
          <w:highlight w:val="cyan"/>
        </w:rPr>
        <w:t>financial crisis pale by comparison</w:t>
      </w:r>
      <w:r w:rsidRPr="008C2EC0">
        <w:rPr>
          <w:rStyle w:val="StyleBoldUnderline"/>
          <w:rFonts w:asciiTheme="majorHAnsi" w:hAnsiTheme="majorHAnsi"/>
        </w:rPr>
        <w:t>. How the great powers,</w:t>
      </w:r>
      <w:r w:rsidRPr="008C2EC0">
        <w:rPr>
          <w:rFonts w:asciiTheme="majorHAnsi" w:hAnsiTheme="majorHAnsi"/>
          <w:sz w:val="16"/>
        </w:rPr>
        <w:t xml:space="preserve"> especially the nuclear weapons states </w:t>
      </w:r>
      <w:r w:rsidRPr="008C2EC0">
        <w:rPr>
          <w:rStyle w:val="StyleBoldUnderline"/>
          <w:rFonts w:asciiTheme="majorHAnsi" w:hAnsiTheme="majorHAnsi"/>
        </w:rPr>
        <w:t>respond</w:t>
      </w:r>
      <w:r w:rsidRPr="008C2EC0">
        <w:rPr>
          <w:rFonts w:asciiTheme="majorHAnsi" w:hAnsiTheme="majorHAnsi"/>
          <w:sz w:val="16"/>
        </w:rPr>
        <w:t xml:space="preserve"> to such a crisis, and in particular, whether nuclear weapons are used in response to nuclear first-use, </w:t>
      </w:r>
      <w:r w:rsidRPr="008C2EC0">
        <w:rPr>
          <w:rStyle w:val="StyleBoldUnderline"/>
          <w:rFonts w:asciiTheme="majorHAnsi" w:hAnsiTheme="majorHAnsi"/>
        </w:rPr>
        <w:t xml:space="preserve">could make or break the global non proliferation and disarmament regimes. </w:t>
      </w:r>
      <w:r w:rsidRPr="008C2EC0">
        <w:rPr>
          <w:rStyle w:val="StyleBoldUnderline"/>
          <w:rFonts w:asciiTheme="majorHAnsi" w:hAnsiTheme="majorHAnsi"/>
          <w:highlight w:val="cyan"/>
        </w:rPr>
        <w:t>There could be many unanticipated impacts on</w:t>
      </w:r>
      <w:r w:rsidRPr="008C2EC0">
        <w:rPr>
          <w:rStyle w:val="StyleBoldUnderline"/>
          <w:rFonts w:asciiTheme="majorHAnsi" w:hAnsiTheme="majorHAnsi"/>
        </w:rPr>
        <w:t xml:space="preserve"> regional and </w:t>
      </w:r>
      <w:r w:rsidRPr="008C2EC0">
        <w:rPr>
          <w:rStyle w:val="StyleBoldUnderline"/>
          <w:rFonts w:asciiTheme="majorHAnsi" w:hAnsiTheme="majorHAnsi"/>
          <w:highlight w:val="cyan"/>
        </w:rPr>
        <w:t>global security</w:t>
      </w:r>
      <w:r w:rsidRPr="008C2EC0">
        <w:rPr>
          <w:rStyle w:val="StyleBoldUnderline"/>
          <w:rFonts w:asciiTheme="majorHAnsi" w:hAnsiTheme="majorHAnsi"/>
        </w:rPr>
        <w:t xml:space="preserve"> relationships5, </w:t>
      </w:r>
      <w:r w:rsidRPr="008C2EC0">
        <w:rPr>
          <w:rStyle w:val="StyleBoldUnderline"/>
          <w:rFonts w:asciiTheme="majorHAnsi" w:hAnsiTheme="majorHAnsi"/>
          <w:highlight w:val="cyan"/>
        </w:rPr>
        <w:t>with</w:t>
      </w:r>
      <w:r w:rsidRPr="008C2EC0">
        <w:rPr>
          <w:rStyle w:val="StyleBoldUnderline"/>
          <w:rFonts w:asciiTheme="majorHAnsi" w:hAnsiTheme="majorHAnsi"/>
        </w:rPr>
        <w:t xml:space="preserve"> subsequent</w:t>
      </w:r>
      <w:r w:rsidRPr="008C2EC0">
        <w:rPr>
          <w:rStyle w:val="Heading3Char"/>
          <w:rFonts w:cs="Times New Roman"/>
          <w:sz w:val="16"/>
          <w:szCs w:val="20"/>
        </w:rPr>
        <w:t xml:space="preserve"> </w:t>
      </w:r>
      <w:r w:rsidRPr="008C2EC0">
        <w:rPr>
          <w:rStyle w:val="Emphasis"/>
          <w:rFonts w:asciiTheme="majorHAnsi" w:hAnsiTheme="majorHAnsi"/>
          <w:highlight w:val="cyan"/>
        </w:rPr>
        <w:t>nuclear breakout</w:t>
      </w:r>
      <w:r w:rsidRPr="008C2EC0">
        <w:rPr>
          <w:rStyle w:val="Heading3Char"/>
          <w:rFonts w:cs="Times New Roman"/>
          <w:sz w:val="16"/>
          <w:szCs w:val="20"/>
        </w:rPr>
        <w:t xml:space="preserve"> </w:t>
      </w:r>
      <w:r w:rsidRPr="008C2EC0">
        <w:rPr>
          <w:rStyle w:val="StyleBoldUnderline"/>
          <w:rFonts w:asciiTheme="majorHAnsi" w:hAnsiTheme="majorHAnsi"/>
        </w:rPr>
        <w:t>and</w:t>
      </w:r>
      <w:r w:rsidRPr="008C2EC0">
        <w:rPr>
          <w:rStyle w:val="Heading3Char"/>
          <w:rFonts w:cs="Times New Roman"/>
          <w:sz w:val="16"/>
          <w:szCs w:val="20"/>
        </w:rPr>
        <w:t xml:space="preserve"> </w:t>
      </w:r>
      <w:r w:rsidRPr="008C2EC0">
        <w:rPr>
          <w:rStyle w:val="Emphasis"/>
          <w:rFonts w:asciiTheme="majorHAnsi" w:hAnsiTheme="majorHAnsi"/>
          <w:highlight w:val="cyan"/>
        </w:rPr>
        <w:t>geopolitical turbulence</w:t>
      </w:r>
      <w:r w:rsidRPr="008C2EC0">
        <w:rPr>
          <w:rFonts w:asciiTheme="majorHAnsi" w:hAnsiTheme="majorHAnsi"/>
          <w:sz w:val="16"/>
        </w:rPr>
        <w:t xml:space="preserve">, including possible loss-of-control over fissile material or warheads in the chaos of nuclear war, </w:t>
      </w:r>
      <w:r w:rsidRPr="008C2EC0">
        <w:rPr>
          <w:rStyle w:val="StyleBoldUnderline"/>
          <w:rFonts w:asciiTheme="majorHAnsi" w:hAnsiTheme="majorHAnsi"/>
          <w:highlight w:val="cyan"/>
        </w:rPr>
        <w:t xml:space="preserve">and </w:t>
      </w:r>
      <w:r w:rsidRPr="008C2EC0">
        <w:rPr>
          <w:rStyle w:val="StyleBoldUnderline"/>
          <w:rFonts w:asciiTheme="majorHAnsi" w:hAnsiTheme="majorHAnsi"/>
        </w:rPr>
        <w:t>aftermath</w:t>
      </w:r>
      <w:r w:rsidRPr="008C2EC0">
        <w:rPr>
          <w:rStyle w:val="Heading3Char"/>
          <w:rFonts w:cs="Times New Roman"/>
          <w:sz w:val="16"/>
          <w:szCs w:val="20"/>
        </w:rPr>
        <w:t xml:space="preserve"> </w:t>
      </w:r>
      <w:r w:rsidRPr="008C2EC0">
        <w:rPr>
          <w:rStyle w:val="Emphasis"/>
          <w:rFonts w:asciiTheme="majorHAnsi" w:hAnsiTheme="majorHAnsi"/>
          <w:highlight w:val="cyan"/>
        </w:rPr>
        <w:t>chain-reaction</w:t>
      </w:r>
      <w:r w:rsidRPr="008C2EC0">
        <w:rPr>
          <w:rStyle w:val="Heading3Char"/>
          <w:rFonts w:cs="Times New Roman"/>
          <w:sz w:val="16"/>
          <w:szCs w:val="20"/>
          <w:highlight w:val="cyan"/>
        </w:rPr>
        <w:t xml:space="preserve"> </w:t>
      </w:r>
      <w:r w:rsidRPr="008C2EC0">
        <w:rPr>
          <w:rStyle w:val="StyleBoldUnderline"/>
          <w:rFonts w:asciiTheme="majorHAnsi" w:hAnsiTheme="majorHAnsi"/>
          <w:highlight w:val="cyan"/>
        </w:rPr>
        <w:t>affects</w:t>
      </w:r>
      <w:r w:rsidRPr="008C2EC0">
        <w:rPr>
          <w:rStyle w:val="StyleBoldUnderline"/>
          <w:rFonts w:asciiTheme="majorHAnsi" w:hAnsiTheme="majorHAnsi"/>
        </w:rPr>
        <w:t xml:space="preserve"> involving other potential proliferant states</w:t>
      </w:r>
      <w:r w:rsidRPr="008C2EC0">
        <w:rPr>
          <w:rFonts w:asciiTheme="majorHAnsi" w:hAnsiTheme="majorHAnsi"/>
          <w:sz w:val="16"/>
        </w:rPr>
        <w:t>. The Korean nuclear proliferation issue is not just a regional threat but a global one that warrants priority consideration from the international community.</w:t>
      </w:r>
    </w:p>
    <w:p w14:paraId="26A912A3" w14:textId="77777777" w:rsidR="00E91F3A" w:rsidRPr="008C2EC0" w:rsidRDefault="00E91F3A" w:rsidP="00E91F3A">
      <w:pPr>
        <w:pStyle w:val="Heading4"/>
      </w:pPr>
      <w:r w:rsidRPr="008C2EC0">
        <w:t>South China Sea tensions escalate rapidly- nuke war</w:t>
      </w:r>
    </w:p>
    <w:p w14:paraId="3F3CAC90" w14:textId="77777777" w:rsidR="00E91F3A" w:rsidRPr="008C2EC0" w:rsidRDefault="00E91F3A" w:rsidP="00E91F3A">
      <w:pPr>
        <w:rPr>
          <w:rStyle w:val="Emphasis"/>
          <w:rFonts w:asciiTheme="majorHAnsi" w:hAnsiTheme="majorHAnsi"/>
          <w:sz w:val="16"/>
        </w:rPr>
      </w:pPr>
      <w:r w:rsidRPr="008C2EC0">
        <w:rPr>
          <w:rStyle w:val="StyleStyleBold12pt"/>
          <w:rFonts w:asciiTheme="majorHAnsi" w:hAnsiTheme="majorHAnsi"/>
        </w:rPr>
        <w:t xml:space="preserve">Wittner, </w:t>
      </w:r>
      <w:r w:rsidRPr="008C2EC0">
        <w:rPr>
          <w:rFonts w:asciiTheme="majorHAnsi" w:hAnsiTheme="majorHAnsi"/>
        </w:rPr>
        <w:t>Emeritus Professor of History at the State University of New York/Albany</w:t>
      </w:r>
      <w:r w:rsidRPr="008C2EC0">
        <w:rPr>
          <w:rFonts w:asciiTheme="majorHAnsi" w:hAnsiTheme="majorHAnsi"/>
          <w:sz w:val="16"/>
        </w:rPr>
        <w:t>,</w:t>
      </w:r>
      <w:r w:rsidRPr="008C2EC0">
        <w:rPr>
          <w:rStyle w:val="StyleStyleBold12pt"/>
          <w:rFonts w:asciiTheme="majorHAnsi" w:hAnsiTheme="majorHAnsi"/>
        </w:rPr>
        <w:t xml:space="preserve"> 11 </w:t>
      </w:r>
      <w:r w:rsidRPr="008C2EC0">
        <w:rPr>
          <w:rFonts w:asciiTheme="majorHAnsi" w:hAnsiTheme="majorHAnsi"/>
          <w:sz w:val="16"/>
        </w:rPr>
        <w:t>(Lawrence S. Wittner, 11/28/2011, "Is a Nuclear War With China Possible?",  www.huntingtonnews.net/14446)</w:t>
      </w:r>
    </w:p>
    <w:p w14:paraId="15B4F6BE" w14:textId="77777777" w:rsidR="00E91F3A" w:rsidRPr="008C2EC0" w:rsidRDefault="00E91F3A" w:rsidP="00E91F3A">
      <w:pPr>
        <w:rPr>
          <w:rFonts w:asciiTheme="majorHAnsi" w:hAnsiTheme="majorHAnsi"/>
        </w:rPr>
      </w:pPr>
      <w:r w:rsidRPr="008C2EC0">
        <w:rPr>
          <w:rStyle w:val="StyleBoldUnderline"/>
          <w:rFonts w:asciiTheme="majorHAnsi" w:hAnsiTheme="majorHAnsi"/>
        </w:rPr>
        <w:t>While nuclear weapons exist, there remains a danger that they will be used</w:t>
      </w:r>
      <w:r w:rsidRPr="008C2EC0">
        <w:rPr>
          <w:rFonts w:asciiTheme="majorHAnsi" w:hAnsiTheme="majorHAnsi"/>
          <w:sz w:val="16"/>
        </w:rPr>
        <w:t xml:space="preserve">. After all, </w:t>
      </w:r>
      <w:r w:rsidRPr="008C2EC0">
        <w:rPr>
          <w:rStyle w:val="StyleBoldUnderline"/>
          <w:rFonts w:asciiTheme="majorHAnsi" w:hAnsiTheme="majorHAnsi"/>
        </w:rPr>
        <w:t>for centuries national conflicts have led to wars, with nations employing their deadliest weapons</w:t>
      </w:r>
      <w:r w:rsidRPr="008C2EC0">
        <w:rPr>
          <w:rFonts w:asciiTheme="majorHAnsi" w:hAnsiTheme="majorHAnsi"/>
          <w:sz w:val="16"/>
        </w:rPr>
        <w:t xml:space="preserve">. </w:t>
      </w:r>
      <w:r w:rsidRPr="008C2EC0">
        <w:rPr>
          <w:rStyle w:val="BoldUnderline"/>
          <w:rFonts w:asciiTheme="majorHAnsi" w:hAnsiTheme="majorHAnsi"/>
        </w:rPr>
        <w:t>The current deterioration of U.S. relations with China might end up providing us with yet another example of this phenomenon</w:t>
      </w:r>
      <w:r w:rsidRPr="008C2EC0">
        <w:rPr>
          <w:rFonts w:asciiTheme="majorHAnsi" w:hAnsiTheme="majorHAnsi"/>
          <w:sz w:val="16"/>
        </w:rPr>
        <w:t xml:space="preserve">. </w:t>
      </w:r>
      <w:r w:rsidRPr="008C2EC0">
        <w:rPr>
          <w:rStyle w:val="StyleBoldUnderline"/>
          <w:rFonts w:asciiTheme="majorHAnsi" w:hAnsiTheme="majorHAnsi"/>
        </w:rPr>
        <w:t xml:space="preserve">The </w:t>
      </w:r>
      <w:r w:rsidRPr="008C2EC0">
        <w:rPr>
          <w:rStyle w:val="BoldUnderline"/>
          <w:rFonts w:asciiTheme="majorHAnsi" w:hAnsiTheme="majorHAnsi"/>
          <w:highlight w:val="cyan"/>
        </w:rPr>
        <w:t>gathering tension</w:t>
      </w:r>
      <w:r w:rsidRPr="008C2EC0">
        <w:rPr>
          <w:rStyle w:val="StyleBoldUnderline"/>
          <w:rFonts w:asciiTheme="majorHAnsi" w:hAnsiTheme="majorHAnsi"/>
          <w:highlight w:val="cyan"/>
        </w:rPr>
        <w:t xml:space="preserve"> between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 xml:space="preserve">and China </w:t>
      </w:r>
      <w:r w:rsidRPr="008C2EC0">
        <w:rPr>
          <w:rStyle w:val="BoldUnderline"/>
          <w:rFonts w:asciiTheme="majorHAnsi" w:hAnsiTheme="majorHAnsi"/>
          <w:highlight w:val="cyan"/>
        </w:rPr>
        <w:t>is clear</w:t>
      </w:r>
      <w:r w:rsidRPr="008C2EC0">
        <w:rPr>
          <w:rStyle w:val="StyleBoldUnderline"/>
          <w:rFonts w:asciiTheme="majorHAnsi" w:hAnsiTheme="majorHAnsi"/>
        </w:rPr>
        <w:t xml:space="preserve"> </w:t>
      </w:r>
      <w:r w:rsidRPr="008C2EC0">
        <w:rPr>
          <w:rFonts w:asciiTheme="majorHAnsi" w:hAnsiTheme="majorHAnsi"/>
          <w:sz w:val="16"/>
        </w:rPr>
        <w:t xml:space="preserve">enough. Disturbed by China’s growing economic and military strength, </w:t>
      </w:r>
      <w:r w:rsidRPr="008C2EC0">
        <w:rPr>
          <w:rStyle w:val="BoldUnderline"/>
          <w:rFonts w:asciiTheme="majorHAnsi" w:hAnsiTheme="majorHAnsi"/>
          <w:highlight w:val="cyan"/>
        </w:rPr>
        <w:t>the U.S</w:t>
      </w:r>
      <w:r w:rsidRPr="008C2EC0">
        <w:rPr>
          <w:rStyle w:val="StyleBoldUnderline"/>
          <w:rFonts w:asciiTheme="majorHAnsi" w:hAnsiTheme="majorHAnsi"/>
          <w:highlight w:val="cyan"/>
        </w:rPr>
        <w:t>.</w:t>
      </w:r>
      <w:r w:rsidRPr="008C2EC0">
        <w:rPr>
          <w:rStyle w:val="StyleBoldUnderline"/>
          <w:rFonts w:asciiTheme="majorHAnsi" w:hAnsiTheme="majorHAnsi"/>
        </w:rPr>
        <w:t xml:space="preserve"> government </w:t>
      </w:r>
      <w:r w:rsidRPr="008C2EC0">
        <w:rPr>
          <w:rStyle w:val="StyleBoldUnderline"/>
          <w:rFonts w:asciiTheme="majorHAnsi" w:hAnsiTheme="majorHAnsi"/>
          <w:highlight w:val="cyan"/>
        </w:rPr>
        <w:t xml:space="preserve">recently </w:t>
      </w:r>
      <w:r w:rsidRPr="008C2EC0">
        <w:rPr>
          <w:rStyle w:val="BoldUnderline"/>
          <w:rFonts w:asciiTheme="majorHAnsi" w:hAnsiTheme="majorHAnsi"/>
          <w:highlight w:val="cyan"/>
        </w:rPr>
        <w:t>challenged China’s claims in the S</w:t>
      </w:r>
      <w:r w:rsidRPr="008C2EC0">
        <w:rPr>
          <w:rStyle w:val="BoldUnderline"/>
          <w:rFonts w:asciiTheme="majorHAnsi" w:hAnsiTheme="majorHAnsi"/>
        </w:rPr>
        <w:t>outh</w:t>
      </w:r>
      <w:r w:rsidRPr="008C2EC0">
        <w:rPr>
          <w:rStyle w:val="BoldUnderline"/>
          <w:rFonts w:asciiTheme="majorHAnsi" w:hAnsiTheme="majorHAnsi"/>
          <w:highlight w:val="cyan"/>
        </w:rPr>
        <w:t xml:space="preserve"> C</w:t>
      </w:r>
      <w:r w:rsidRPr="008C2EC0">
        <w:rPr>
          <w:rStyle w:val="BoldUnderline"/>
          <w:rFonts w:asciiTheme="majorHAnsi" w:hAnsiTheme="majorHAnsi"/>
        </w:rPr>
        <w:t xml:space="preserve">hina </w:t>
      </w:r>
      <w:r w:rsidRPr="008C2EC0">
        <w:rPr>
          <w:rStyle w:val="BoldUnderline"/>
          <w:rFonts w:asciiTheme="majorHAnsi" w:hAnsiTheme="majorHAnsi"/>
          <w:highlight w:val="cyan"/>
        </w:rPr>
        <w:t>S</w:t>
      </w:r>
      <w:r w:rsidRPr="008C2EC0">
        <w:rPr>
          <w:rStyle w:val="BoldUnderline"/>
          <w:rFonts w:asciiTheme="majorHAnsi" w:hAnsiTheme="majorHAnsi"/>
        </w:rPr>
        <w:t>ea,</w:t>
      </w:r>
      <w:r w:rsidRPr="008C2EC0">
        <w:rPr>
          <w:rFonts w:asciiTheme="majorHAnsi" w:hAnsiTheme="majorHAnsi"/>
          <w:sz w:val="16"/>
        </w:rPr>
        <w:t xml:space="preserve"> </w:t>
      </w:r>
      <w:r w:rsidRPr="008C2EC0">
        <w:rPr>
          <w:rStyle w:val="StyleBoldUnderline"/>
          <w:rFonts w:asciiTheme="majorHAnsi" w:hAnsiTheme="majorHAnsi"/>
        </w:rPr>
        <w:t>increased</w:t>
      </w:r>
      <w:r w:rsidRPr="008C2EC0">
        <w:rPr>
          <w:rFonts w:asciiTheme="majorHAnsi" w:hAnsiTheme="majorHAnsi"/>
          <w:sz w:val="16"/>
        </w:rPr>
        <w:t xml:space="preserve"> the U.S. </w:t>
      </w:r>
      <w:r w:rsidRPr="008C2EC0">
        <w:rPr>
          <w:rStyle w:val="StyleBoldUnderline"/>
          <w:rFonts w:asciiTheme="majorHAnsi" w:hAnsiTheme="majorHAnsi"/>
        </w:rPr>
        <w:t>military presence</w:t>
      </w:r>
      <w:r w:rsidRPr="008C2EC0">
        <w:rPr>
          <w:rFonts w:asciiTheme="majorHAnsi" w:hAnsiTheme="majorHAnsi"/>
          <w:sz w:val="16"/>
        </w:rPr>
        <w:t xml:space="preserve"> in Australia, </w:t>
      </w:r>
      <w:r w:rsidRPr="008C2EC0">
        <w:rPr>
          <w:rStyle w:val="StyleBoldUnderline"/>
          <w:rFonts w:asciiTheme="majorHAnsi" w:hAnsiTheme="majorHAnsi"/>
        </w:rPr>
        <w:t>and deepened U.S. military ties with other nations in the Pacific region</w:t>
      </w:r>
      <w:r w:rsidRPr="008C2EC0">
        <w:rPr>
          <w:rFonts w:asciiTheme="majorHAnsi" w:hAnsiTheme="majorHAnsi"/>
          <w:sz w:val="16"/>
        </w:rPr>
        <w:t xml:space="preserve">. According to Secretary of State Hillary Clinton, the United States was “asserting our own position as a Pacific power.” But </w:t>
      </w:r>
      <w:r w:rsidRPr="008C2EC0">
        <w:rPr>
          <w:rStyle w:val="BoldUnderline"/>
          <w:rFonts w:asciiTheme="majorHAnsi" w:hAnsiTheme="majorHAnsi"/>
          <w:highlight w:val="cyan"/>
        </w:rPr>
        <w:t>need this lead to nuclear war</w:t>
      </w:r>
      <w:r w:rsidRPr="008C2EC0">
        <w:rPr>
          <w:rFonts w:asciiTheme="majorHAnsi" w:hAnsiTheme="majorHAnsi"/>
          <w:sz w:val="16"/>
        </w:rPr>
        <w:t xml:space="preserve">? </w:t>
      </w:r>
      <w:r w:rsidRPr="008C2EC0">
        <w:rPr>
          <w:rStyle w:val="StyleBoldUnderline"/>
          <w:rFonts w:asciiTheme="majorHAnsi" w:hAnsiTheme="majorHAnsi"/>
          <w:highlight w:val="cyan"/>
        </w:rPr>
        <w:t>Not necessarily</w:t>
      </w:r>
      <w:r w:rsidRPr="008C2EC0">
        <w:rPr>
          <w:rFonts w:asciiTheme="majorHAnsi" w:hAnsiTheme="majorHAnsi"/>
          <w:sz w:val="16"/>
        </w:rPr>
        <w:t xml:space="preserve">. And </w:t>
      </w:r>
      <w:r w:rsidRPr="008C2EC0">
        <w:rPr>
          <w:rStyle w:val="StyleBoldUnderline"/>
          <w:rFonts w:asciiTheme="majorHAnsi" w:hAnsiTheme="majorHAnsi"/>
        </w:rPr>
        <w:t>yet</w:t>
      </w:r>
      <w:r w:rsidRPr="008C2EC0">
        <w:rPr>
          <w:rFonts w:asciiTheme="majorHAnsi" w:hAnsiTheme="majorHAnsi"/>
          <w:sz w:val="16"/>
        </w:rPr>
        <w:t xml:space="preserve">, </w:t>
      </w:r>
      <w:r w:rsidRPr="008C2EC0">
        <w:rPr>
          <w:rStyle w:val="Emphasis"/>
          <w:rFonts w:asciiTheme="majorHAnsi" w:hAnsiTheme="majorHAnsi"/>
          <w:highlight w:val="cyan"/>
        </w:rPr>
        <w:t>there are signs</w:t>
      </w:r>
      <w:r w:rsidRPr="008C2EC0">
        <w:rPr>
          <w:rStyle w:val="Emphasis"/>
          <w:rFonts w:asciiTheme="majorHAnsi" w:hAnsiTheme="majorHAnsi"/>
        </w:rPr>
        <w:t xml:space="preserve"> that </w:t>
      </w:r>
      <w:r w:rsidRPr="008C2EC0">
        <w:rPr>
          <w:rStyle w:val="Emphasis"/>
          <w:rFonts w:asciiTheme="majorHAnsi" w:hAnsiTheme="majorHAnsi"/>
          <w:highlight w:val="cyan"/>
        </w:rPr>
        <w:t>it could</w:t>
      </w:r>
      <w:r w:rsidRPr="008C2EC0">
        <w:rPr>
          <w:rStyle w:val="Emphasis"/>
          <w:rFonts w:asciiTheme="majorHAnsi" w:hAnsiTheme="majorHAnsi"/>
        </w:rPr>
        <w:t>.</w:t>
      </w:r>
      <w:r w:rsidRPr="008C2EC0">
        <w:rPr>
          <w:rFonts w:asciiTheme="majorHAnsi" w:hAnsiTheme="majorHAnsi"/>
          <w:sz w:val="16"/>
        </w:rPr>
        <w:t xml:space="preserve"> After all, </w:t>
      </w:r>
      <w:r w:rsidRPr="008C2EC0">
        <w:rPr>
          <w:rStyle w:val="BoldUnderline"/>
          <w:rFonts w:asciiTheme="majorHAnsi" w:hAnsiTheme="majorHAnsi"/>
        </w:rPr>
        <w:t xml:space="preserve">both the United States and China possess </w:t>
      </w:r>
      <w:r w:rsidRPr="008C2EC0">
        <w:rPr>
          <w:rStyle w:val="Emphasis"/>
          <w:rFonts w:asciiTheme="majorHAnsi" w:hAnsiTheme="majorHAnsi"/>
        </w:rPr>
        <w:t>large numbers of nuclear weapons.</w:t>
      </w:r>
      <w:r w:rsidRPr="008C2EC0">
        <w:rPr>
          <w:rFonts w:asciiTheme="majorHAnsi" w:hAnsiTheme="majorHAnsi"/>
          <w:sz w:val="16"/>
        </w:rPr>
        <w:t xml:space="preserve"> </w:t>
      </w:r>
      <w:r w:rsidRPr="008C2EC0">
        <w:rPr>
          <w:rStyle w:val="StyleBoldUnderline"/>
          <w:rFonts w:asciiTheme="majorHAnsi" w:hAnsiTheme="majorHAnsi"/>
        </w:rPr>
        <w:t>The U.S. government threatened to attack China with nuclear weapons during the Korean War and, later, during the conflict over the future of China’s offshore islands, Quemoy and Matsu</w:t>
      </w:r>
      <w:r w:rsidRPr="008C2EC0">
        <w:rPr>
          <w:rFonts w:asciiTheme="majorHAnsi" w:hAnsiTheme="maj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8C2EC0">
        <w:rPr>
          <w:rStyle w:val="StyleBoldUnderline"/>
          <w:rFonts w:asciiTheme="majorHAnsi" w:hAnsiTheme="majorHAnsi"/>
        </w:rPr>
        <w:t>Some pundits argue that nuclear weapons prevent wars between nuclear-armed nations</w:t>
      </w:r>
      <w:r w:rsidRPr="008C2EC0">
        <w:rPr>
          <w:rFonts w:asciiTheme="majorHAnsi" w:hAnsiTheme="majorHAnsi"/>
          <w:sz w:val="16"/>
        </w:rPr>
        <w:t xml:space="preserve">; and, admittedly, there haven’t been very many—at least not yet. </w:t>
      </w:r>
      <w:r w:rsidRPr="008C2EC0">
        <w:rPr>
          <w:rStyle w:val="StyleBoldUnderline"/>
          <w:rFonts w:asciiTheme="majorHAnsi" w:hAnsiTheme="majorHAnsi"/>
        </w:rPr>
        <w:t xml:space="preserve">But </w:t>
      </w:r>
      <w:r w:rsidRPr="008C2EC0">
        <w:rPr>
          <w:rStyle w:val="StyleBoldUnderline"/>
          <w:rFonts w:asciiTheme="majorHAnsi" w:hAnsiTheme="majorHAnsi"/>
          <w:highlight w:val="cyan"/>
        </w:rPr>
        <w:t>the Kargil War</w:t>
      </w:r>
      <w:r w:rsidRPr="008C2EC0">
        <w:rPr>
          <w:rFonts w:asciiTheme="majorHAnsi" w:hAnsiTheme="majorHAnsi"/>
          <w:sz w:val="16"/>
        </w:rPr>
        <w:t xml:space="preserve"> of 1999, </w:t>
      </w:r>
      <w:r w:rsidRPr="008C2EC0">
        <w:rPr>
          <w:rStyle w:val="StyleBoldUnderline"/>
          <w:rFonts w:asciiTheme="majorHAnsi" w:hAnsiTheme="majorHAnsi"/>
          <w:highlight w:val="cyan"/>
        </w:rPr>
        <w:t>between</w:t>
      </w:r>
      <w:r w:rsidRPr="008C2EC0">
        <w:rPr>
          <w:rFonts w:asciiTheme="majorHAnsi" w:hAnsiTheme="majorHAnsi"/>
          <w:sz w:val="16"/>
        </w:rPr>
        <w:t xml:space="preserve"> nuclear-armed </w:t>
      </w:r>
      <w:r w:rsidRPr="008C2EC0">
        <w:rPr>
          <w:rStyle w:val="StyleBoldUnderline"/>
          <w:rFonts w:asciiTheme="majorHAnsi" w:hAnsiTheme="majorHAnsi"/>
          <w:highlight w:val="cyan"/>
        </w:rPr>
        <w:t>India and</w:t>
      </w:r>
      <w:r w:rsidRPr="008C2EC0">
        <w:rPr>
          <w:rFonts w:asciiTheme="majorHAnsi" w:hAnsiTheme="majorHAnsi"/>
          <w:sz w:val="16"/>
        </w:rPr>
        <w:t xml:space="preserve"> nuclear-armed </w:t>
      </w:r>
      <w:r w:rsidRPr="008C2EC0">
        <w:rPr>
          <w:rStyle w:val="StyleBoldUnderline"/>
          <w:rFonts w:asciiTheme="majorHAnsi" w:hAnsiTheme="majorHAnsi"/>
          <w:highlight w:val="cyan"/>
        </w:rPr>
        <w:t>Pakistan</w:t>
      </w:r>
      <w:r w:rsidRPr="008C2EC0">
        <w:rPr>
          <w:rFonts w:asciiTheme="majorHAnsi" w:hAnsiTheme="majorHAnsi"/>
          <w:sz w:val="16"/>
        </w:rPr>
        <w:t xml:space="preserve">, </w:t>
      </w:r>
      <w:r w:rsidRPr="008C2EC0">
        <w:rPr>
          <w:rStyle w:val="StyleBoldUnderline"/>
          <w:rFonts w:asciiTheme="majorHAnsi" w:hAnsiTheme="majorHAnsi"/>
        </w:rPr>
        <w:t xml:space="preserve">should </w:t>
      </w:r>
      <w:r w:rsidRPr="008C2EC0">
        <w:rPr>
          <w:rStyle w:val="StyleBoldUnderline"/>
          <w:rFonts w:asciiTheme="majorHAnsi" w:hAnsiTheme="majorHAnsi"/>
          <w:highlight w:val="cyan"/>
        </w:rPr>
        <w:t>convince us</w:t>
      </w:r>
      <w:r w:rsidRPr="008C2EC0">
        <w:rPr>
          <w:rStyle w:val="StyleBoldUnderline"/>
          <w:rFonts w:asciiTheme="majorHAnsi" w:hAnsiTheme="majorHAnsi"/>
        </w:rPr>
        <w:t xml:space="preserve"> that </w:t>
      </w:r>
      <w:r w:rsidRPr="008C2EC0">
        <w:rPr>
          <w:rStyle w:val="StyleBoldUnderline"/>
          <w:rFonts w:asciiTheme="majorHAnsi" w:hAnsiTheme="majorHAnsi"/>
          <w:highlight w:val="cyan"/>
        </w:rPr>
        <w:t>such wars can occur</w:t>
      </w:r>
      <w:r w:rsidRPr="008C2EC0">
        <w:rPr>
          <w:rFonts w:asciiTheme="majorHAnsi" w:hAnsiTheme="majorHAnsi"/>
          <w:sz w:val="16"/>
        </w:rPr>
        <w:t xml:space="preserve">. Indeed, </w:t>
      </w:r>
      <w:r w:rsidRPr="008C2EC0">
        <w:rPr>
          <w:rStyle w:val="StyleBoldUnderline"/>
          <w:rFonts w:asciiTheme="majorHAnsi" w:hAnsiTheme="majorHAnsi"/>
        </w:rPr>
        <w:t xml:space="preserve">in </w:t>
      </w:r>
      <w:r w:rsidRPr="008C2EC0">
        <w:rPr>
          <w:rStyle w:val="StyleBoldUnderline"/>
          <w:rFonts w:asciiTheme="majorHAnsi" w:hAnsiTheme="majorHAnsi"/>
          <w:highlight w:val="cyan"/>
        </w:rPr>
        <w:t>that</w:t>
      </w:r>
      <w:r w:rsidRPr="008C2EC0">
        <w:rPr>
          <w:rStyle w:val="StyleBoldUnderline"/>
          <w:rFonts w:asciiTheme="majorHAnsi" w:hAnsiTheme="majorHAnsi"/>
        </w:rPr>
        <w:t xml:space="preserve"> case, the </w:t>
      </w:r>
      <w:r w:rsidRPr="008C2EC0">
        <w:rPr>
          <w:rStyle w:val="StyleBoldUnderline"/>
          <w:rFonts w:asciiTheme="majorHAnsi" w:hAnsiTheme="majorHAnsi"/>
          <w:highlight w:val="cyan"/>
        </w:rPr>
        <w:t>conflict almost slipped into a nuclear war</w:t>
      </w:r>
      <w:r w:rsidRPr="008C2EC0">
        <w:rPr>
          <w:rStyle w:val="StyleBoldUnderline"/>
          <w:rFonts w:asciiTheme="majorHAnsi" w:hAnsiTheme="majorHAnsi"/>
        </w:rPr>
        <w:t>.</w:t>
      </w:r>
      <w:r w:rsidRPr="008C2EC0">
        <w:rPr>
          <w:rFonts w:asciiTheme="majorHAnsi" w:hAnsiTheme="maj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8C2EC0">
        <w:rPr>
          <w:rStyle w:val="StyleBoldUnderline"/>
          <w:rFonts w:asciiTheme="majorHAnsi" w:hAnsiTheme="majorHAnsi"/>
        </w:rPr>
        <w:t>don’t nuclear weapons deter a nuclear attack</w:t>
      </w:r>
      <w:r w:rsidRPr="008C2EC0">
        <w:rPr>
          <w:rFonts w:asciiTheme="majorHAnsi" w:hAnsiTheme="majorHAnsi"/>
          <w:sz w:val="16"/>
        </w:rPr>
        <w:t xml:space="preserve">? Do they? </w:t>
      </w:r>
      <w:r w:rsidRPr="008C2EC0">
        <w:rPr>
          <w:rStyle w:val="StyleBoldUnderline"/>
          <w:rFonts w:asciiTheme="majorHAnsi" w:hAnsiTheme="majorHAnsi"/>
        </w:rPr>
        <w:t>Obviously</w:t>
      </w:r>
      <w:r w:rsidRPr="008C2EC0">
        <w:rPr>
          <w:rFonts w:asciiTheme="majorHAnsi" w:hAnsiTheme="majorHAnsi"/>
          <w:sz w:val="16"/>
        </w:rPr>
        <w:t xml:space="preserve">, </w:t>
      </w:r>
      <w:r w:rsidRPr="008C2EC0">
        <w:rPr>
          <w:rStyle w:val="StyleBoldUnderline"/>
          <w:rFonts w:asciiTheme="majorHAnsi" w:hAnsiTheme="majorHAnsi"/>
        </w:rPr>
        <w:t>NATO leaders didn’t feel deterred</w:t>
      </w:r>
      <w:r w:rsidRPr="008C2EC0">
        <w:rPr>
          <w:rFonts w:asciiTheme="majorHAnsi" w:hAnsiTheme="majorHAnsi"/>
          <w:sz w:val="16"/>
        </w:rPr>
        <w:t xml:space="preserve">, for, </w:t>
      </w:r>
      <w:r w:rsidRPr="008C2EC0">
        <w:rPr>
          <w:rStyle w:val="StyleBoldUnderline"/>
          <w:rFonts w:asciiTheme="majorHAnsi" w:hAnsiTheme="majorHAnsi"/>
        </w:rPr>
        <w:t>throughout the Cold War, NATO’s strategy was to respond to a Soviet conventional military attack on Western Europe by launching a Western nuclear attack on the nuclear-armed Soviet Union</w:t>
      </w:r>
      <w:r w:rsidRPr="008C2EC0">
        <w:rPr>
          <w:rFonts w:asciiTheme="majorHAnsi" w:hAnsiTheme="majorHAnsi"/>
          <w:sz w:val="16"/>
        </w:rPr>
        <w:t xml:space="preserve">. Furthermore, </w:t>
      </w:r>
      <w:r w:rsidRPr="008C2EC0">
        <w:rPr>
          <w:rStyle w:val="StyleBoldUnderline"/>
          <w:rFonts w:asciiTheme="majorHAnsi" w:hAnsiTheme="majorHAnsi"/>
        </w:rPr>
        <w:t>if U.S. government officials really believed that nuclear deterrence worked, they would not have resorted to championing “Star Wars</w:t>
      </w:r>
      <w:r w:rsidRPr="008C2EC0">
        <w:rPr>
          <w:rFonts w:asciiTheme="majorHAnsi" w:hAnsiTheme="majorHAnsi"/>
          <w:sz w:val="16"/>
        </w:rPr>
        <w:t xml:space="preserve">” and its modern variant, national missile defense. </w:t>
      </w:r>
      <w:r w:rsidRPr="008C2EC0">
        <w:rPr>
          <w:rStyle w:val="StyleBoldUnderline"/>
          <w:rFonts w:asciiTheme="majorHAnsi" w:hAnsiTheme="majorHAnsi"/>
        </w:rPr>
        <w:t>Why are these vastly expensive</w:t>
      </w:r>
      <w:r w:rsidRPr="008C2EC0">
        <w:rPr>
          <w:rFonts w:asciiTheme="majorHAnsi" w:hAnsiTheme="majorHAnsi"/>
          <w:sz w:val="16"/>
        </w:rPr>
        <w:t>—and probably unworkable—</w:t>
      </w:r>
      <w:r w:rsidRPr="008C2EC0">
        <w:rPr>
          <w:rStyle w:val="StyleBoldUnderline"/>
          <w:rFonts w:asciiTheme="majorHAnsi" w:hAnsiTheme="majorHAnsi"/>
        </w:rPr>
        <w:t>military defense systems needed if other nuclear powers are deterred from attacking by U.S. nuclear might</w:t>
      </w:r>
      <w:r w:rsidRPr="008C2EC0">
        <w:rPr>
          <w:rFonts w:asciiTheme="majorHAnsi" w:hAnsiTheme="majorHAnsi"/>
          <w:sz w:val="16"/>
        </w:rPr>
        <w:t xml:space="preserve">? Of course, </w:t>
      </w:r>
      <w:r w:rsidRPr="008C2EC0">
        <w:rPr>
          <w:rStyle w:val="StyleBoldUnderline"/>
          <w:rFonts w:asciiTheme="majorHAnsi" w:hAnsiTheme="majorHAnsi"/>
        </w:rPr>
        <w:t>the bottom line for those Americans convinced that nuclear weapons safeguard them from a Chinese nuclear attack might be that the U.S. nuclear arsenal is far greater than its Chinese counterpart.</w:t>
      </w:r>
      <w:r w:rsidRPr="008C2EC0">
        <w:rPr>
          <w:rFonts w:asciiTheme="majorHAnsi" w:hAnsiTheme="maj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8C2EC0">
        <w:rPr>
          <w:rStyle w:val="StyleBoldUnderline"/>
          <w:rFonts w:asciiTheme="majorHAnsi" w:hAnsiTheme="majorHAnsi"/>
        </w:rPr>
        <w:t xml:space="preserve">A nuclear attack by China would immediately slaughter at least 10 million Americans </w:t>
      </w:r>
      <w:r w:rsidRPr="008C2EC0">
        <w:rPr>
          <w:rFonts w:asciiTheme="majorHAnsi" w:hAnsiTheme="majorHAnsi"/>
          <w:sz w:val="16"/>
        </w:rPr>
        <w:t xml:space="preserve">in a great storm of blast and fire, while leaving many more dying horribly of sickness and radiation poisoning. </w:t>
      </w:r>
      <w:r w:rsidRPr="008C2EC0">
        <w:rPr>
          <w:rStyle w:val="StyleBoldUnderline"/>
          <w:rFonts w:asciiTheme="majorHAnsi" w:hAnsiTheme="majorHAnsi"/>
        </w:rPr>
        <w:t>The Chinese death toll in a nuclear war would be far higher</w:t>
      </w:r>
      <w:r w:rsidRPr="008C2EC0">
        <w:rPr>
          <w:rFonts w:asciiTheme="majorHAnsi" w:hAnsiTheme="majorHAnsi"/>
          <w:sz w:val="16"/>
        </w:rPr>
        <w:t xml:space="preserve">. </w:t>
      </w:r>
      <w:r w:rsidRPr="008C2EC0">
        <w:rPr>
          <w:rStyle w:val="BoldUnderline"/>
          <w:rFonts w:asciiTheme="majorHAnsi" w:hAnsiTheme="majorHAnsi"/>
          <w:highlight w:val="cyan"/>
        </w:rPr>
        <w:t>Both nations would be reduced to</w:t>
      </w:r>
      <w:r w:rsidRPr="008C2EC0">
        <w:rPr>
          <w:rStyle w:val="BoldUnderline"/>
          <w:rFonts w:asciiTheme="majorHAnsi" w:hAnsiTheme="majorHAnsi"/>
        </w:rPr>
        <w:t xml:space="preserve"> smoldering, </w:t>
      </w:r>
      <w:r w:rsidRPr="008C2EC0">
        <w:rPr>
          <w:rStyle w:val="BoldUnderline"/>
          <w:rFonts w:asciiTheme="majorHAnsi" w:hAnsiTheme="majorHAnsi"/>
          <w:highlight w:val="cyan"/>
        </w:rPr>
        <w:t>radioactive wastelands</w:t>
      </w:r>
      <w:r w:rsidRPr="008C2EC0">
        <w:rPr>
          <w:rFonts w:asciiTheme="majorHAnsi" w:hAnsiTheme="majorHAnsi"/>
          <w:sz w:val="16"/>
        </w:rPr>
        <w:t xml:space="preserve">. Also, </w:t>
      </w:r>
      <w:r w:rsidRPr="008C2EC0">
        <w:rPr>
          <w:rStyle w:val="BoldUnderline"/>
          <w:rFonts w:asciiTheme="majorHAnsi" w:hAnsiTheme="majorHAnsi"/>
        </w:rPr>
        <w:t xml:space="preserve">radioactive </w:t>
      </w:r>
      <w:r w:rsidRPr="008C2EC0">
        <w:rPr>
          <w:rStyle w:val="BoldUnderline"/>
          <w:rFonts w:asciiTheme="majorHAnsi" w:hAnsiTheme="majorHAnsi"/>
          <w:highlight w:val="cyan"/>
        </w:rPr>
        <w:t>debris sent aloft</w:t>
      </w:r>
      <w:r w:rsidRPr="008C2EC0">
        <w:rPr>
          <w:rStyle w:val="BoldUnderline"/>
          <w:rFonts w:asciiTheme="majorHAnsi" w:hAnsiTheme="majorHAnsi"/>
        </w:rPr>
        <w:t xml:space="preserve"> by the nuclear explosions </w:t>
      </w:r>
      <w:r w:rsidRPr="008C2EC0">
        <w:rPr>
          <w:rStyle w:val="BoldUnderline"/>
          <w:rFonts w:asciiTheme="majorHAnsi" w:hAnsiTheme="majorHAnsi"/>
          <w:highlight w:val="cyan"/>
        </w:rPr>
        <w:t xml:space="preserve">would </w:t>
      </w:r>
      <w:r w:rsidRPr="008C2EC0">
        <w:rPr>
          <w:rStyle w:val="Emphasis"/>
          <w:rFonts w:asciiTheme="majorHAnsi" w:hAnsiTheme="majorHAnsi"/>
          <w:highlight w:val="cyan"/>
        </w:rPr>
        <w:t>blot out the sun</w:t>
      </w:r>
      <w:r w:rsidRPr="008C2EC0">
        <w:rPr>
          <w:rStyle w:val="BoldUnderline"/>
          <w:rFonts w:asciiTheme="majorHAnsi" w:hAnsiTheme="majorHAnsi"/>
          <w:highlight w:val="cyan"/>
        </w:rPr>
        <w:t xml:space="preserve"> and bring on</w:t>
      </w:r>
      <w:r w:rsidRPr="008C2EC0">
        <w:rPr>
          <w:rStyle w:val="BoldUnderline"/>
          <w:rFonts w:asciiTheme="majorHAnsi" w:hAnsiTheme="majorHAnsi"/>
        </w:rPr>
        <w:t xml:space="preserve"> a </w:t>
      </w:r>
      <w:r w:rsidRPr="008C2EC0">
        <w:rPr>
          <w:rStyle w:val="Emphasis"/>
          <w:rFonts w:asciiTheme="majorHAnsi" w:hAnsiTheme="majorHAnsi"/>
        </w:rPr>
        <w:t>“</w:t>
      </w:r>
      <w:r w:rsidRPr="008C2EC0">
        <w:rPr>
          <w:rStyle w:val="Emphasis"/>
          <w:rFonts w:asciiTheme="majorHAnsi" w:hAnsiTheme="majorHAnsi"/>
          <w:highlight w:val="cyan"/>
        </w:rPr>
        <w:t>nuclear winter” around the globe</w:t>
      </w:r>
      <w:r w:rsidRPr="008C2EC0">
        <w:rPr>
          <w:rStyle w:val="Emphasis"/>
          <w:rFonts w:asciiTheme="majorHAnsi" w:hAnsiTheme="majorHAnsi"/>
        </w:rPr>
        <w:t>—</w:t>
      </w:r>
      <w:r w:rsidRPr="008C2EC0">
        <w:rPr>
          <w:rStyle w:val="Emphasis"/>
          <w:rFonts w:asciiTheme="majorHAnsi" w:hAnsiTheme="majorHAnsi"/>
          <w:highlight w:val="cyan"/>
        </w:rPr>
        <w:t>destroying agriculture</w:t>
      </w:r>
      <w:r w:rsidRPr="008C2EC0">
        <w:rPr>
          <w:rStyle w:val="Emphasis"/>
          <w:rFonts w:asciiTheme="majorHAnsi" w:hAnsiTheme="majorHAnsi"/>
        </w:rPr>
        <w:t xml:space="preserve">, creating worldwide famine, </w:t>
      </w:r>
      <w:r w:rsidRPr="008C2EC0">
        <w:rPr>
          <w:rStyle w:val="Emphasis"/>
          <w:rFonts w:asciiTheme="majorHAnsi" w:hAnsiTheme="majorHAnsi"/>
          <w:highlight w:val="cyan"/>
        </w:rPr>
        <w:t>and generating</w:t>
      </w:r>
      <w:r w:rsidRPr="008C2EC0">
        <w:rPr>
          <w:rStyle w:val="Emphasis"/>
          <w:rFonts w:asciiTheme="majorHAnsi" w:hAnsiTheme="majorHAnsi"/>
        </w:rPr>
        <w:t xml:space="preserve"> chaos and </w:t>
      </w:r>
      <w:r w:rsidRPr="008C2EC0">
        <w:rPr>
          <w:rStyle w:val="Emphasis"/>
          <w:rFonts w:asciiTheme="majorHAnsi" w:hAnsiTheme="majorHAnsi"/>
          <w:highlight w:val="cyan"/>
        </w:rPr>
        <w:t>destruction</w:t>
      </w:r>
      <w:r w:rsidRPr="008C2EC0">
        <w:rPr>
          <w:rStyle w:val="Emphasis"/>
          <w:rFonts w:asciiTheme="majorHAnsi" w:hAnsiTheme="majorHAnsi"/>
        </w:rPr>
        <w:t>.</w:t>
      </w:r>
      <w:r w:rsidRPr="008C2EC0">
        <w:rPr>
          <w:rFonts w:asciiTheme="majorHAnsi" w:hAnsiTheme="majorHAnsi"/>
          <w:sz w:val="16"/>
        </w:rPr>
        <w:t xml:space="preserve"> </w:t>
      </w:r>
    </w:p>
    <w:p w14:paraId="5A6A961D" w14:textId="77777777" w:rsidR="00E91F3A" w:rsidRPr="008C2EC0" w:rsidRDefault="00E91F3A" w:rsidP="00E91F3A">
      <w:pPr>
        <w:pStyle w:val="Heading4"/>
      </w:pPr>
      <w:r w:rsidRPr="008C2EC0">
        <w:t>East China Sea disputes escalate and cause extinction---high tensions now</w:t>
      </w:r>
    </w:p>
    <w:p w14:paraId="460DAE20" w14:textId="77777777" w:rsidR="00E91F3A" w:rsidRPr="008C2EC0" w:rsidRDefault="00E91F3A" w:rsidP="00E91F3A">
      <w:pPr>
        <w:rPr>
          <w:rFonts w:asciiTheme="majorHAnsi" w:hAnsiTheme="majorHAnsi"/>
        </w:rPr>
      </w:pPr>
      <w:r w:rsidRPr="008C2EC0">
        <w:rPr>
          <w:rStyle w:val="StyleStyleBold12pt"/>
          <w:rFonts w:asciiTheme="majorHAnsi" w:hAnsiTheme="majorHAnsi"/>
        </w:rPr>
        <w:t xml:space="preserve">Liff, </w:t>
      </w:r>
      <w:r w:rsidRPr="008C2EC0">
        <w:rPr>
          <w:rFonts w:asciiTheme="majorHAnsi" w:hAnsiTheme="majorHAnsi"/>
        </w:rPr>
        <w:t>Assistant Professor of East Asian International Relations at Indiana University’s School of Global and International Studies,</w:t>
      </w:r>
      <w:r w:rsidRPr="008C2EC0">
        <w:rPr>
          <w:rStyle w:val="StyleStyleBold12pt"/>
          <w:rFonts w:asciiTheme="majorHAnsi" w:hAnsiTheme="majorHAnsi"/>
        </w:rPr>
        <w:t xml:space="preserve"> and Erickson,</w:t>
      </w:r>
      <w:r w:rsidRPr="008C2EC0">
        <w:rPr>
          <w:rFonts w:asciiTheme="majorHAnsi" w:hAnsiTheme="majorHAnsi"/>
        </w:rPr>
        <w:t xml:space="preserve"> Associate Professor in the Strategic Research Department at the U.S. Naval War College, ‘</w:t>
      </w:r>
      <w:r w:rsidRPr="008C2EC0">
        <w:rPr>
          <w:rStyle w:val="StyleStyleBold12pt"/>
          <w:rFonts w:asciiTheme="majorHAnsi" w:hAnsiTheme="majorHAnsi"/>
        </w:rPr>
        <w:t>15</w:t>
      </w:r>
      <w:r w:rsidRPr="008C2EC0">
        <w:rPr>
          <w:rFonts w:asciiTheme="majorHAnsi" w:hAnsiTheme="majorHAnsi"/>
        </w:rPr>
        <w:t>(Adam P. and Andrew S., “Crowding the Waters”, Foreign Affairs, 3/23/15, http://www.foreignaffairs.com/articles/143285/adam-p-liff-and-andrew-s-erickson/crowding-the-waters?cid=rss-rss_xml-crowding_the_waters-000000)</w:t>
      </w:r>
    </w:p>
    <w:p w14:paraId="15DDE86E" w14:textId="77777777" w:rsidR="00E91F3A" w:rsidRPr="008C2EC0" w:rsidRDefault="00E91F3A" w:rsidP="00E91F3A">
      <w:pPr>
        <w:rPr>
          <w:rFonts w:asciiTheme="majorHAnsi" w:hAnsiTheme="majorHAnsi"/>
          <w:sz w:val="14"/>
        </w:rPr>
      </w:pPr>
      <w:r w:rsidRPr="008C2EC0">
        <w:rPr>
          <w:rStyle w:val="StyleBoldUnderline"/>
          <w:rFonts w:asciiTheme="majorHAnsi" w:hAnsiTheme="majorHAnsi"/>
        </w:rPr>
        <w:t>Since</w:t>
      </w:r>
      <w:r w:rsidRPr="008C2EC0">
        <w:rPr>
          <w:rFonts w:asciiTheme="majorHAnsi" w:hAnsiTheme="majorHAnsi"/>
          <w:sz w:val="14"/>
        </w:rPr>
        <w:t xml:space="preserve"> September 2012, </w:t>
      </w:r>
      <w:r w:rsidRPr="008C2EC0">
        <w:rPr>
          <w:rStyle w:val="StyleBoldUnderline"/>
          <w:rFonts w:asciiTheme="majorHAnsi" w:hAnsiTheme="majorHAnsi"/>
        </w:rPr>
        <w:t xml:space="preserve">the de facto dispute between Beijing and Tokyo over islands in </w:t>
      </w:r>
      <w:r w:rsidRPr="008C2EC0">
        <w:rPr>
          <w:rStyle w:val="StyleBoldUnderline"/>
          <w:rFonts w:asciiTheme="majorHAnsi" w:hAnsiTheme="majorHAnsi"/>
          <w:highlight w:val="cyan"/>
        </w:rPr>
        <w:t xml:space="preserve">the </w:t>
      </w:r>
      <w:r w:rsidRPr="008C2EC0">
        <w:rPr>
          <w:rStyle w:val="Emphasis"/>
          <w:rFonts w:asciiTheme="majorHAnsi" w:hAnsiTheme="majorHAnsi"/>
          <w:highlight w:val="cyan"/>
        </w:rPr>
        <w:t>E</w:t>
      </w:r>
      <w:r w:rsidRPr="008C2EC0">
        <w:rPr>
          <w:rStyle w:val="Emphasis"/>
          <w:rFonts w:asciiTheme="majorHAnsi" w:hAnsiTheme="majorHAnsi"/>
        </w:rPr>
        <w:t xml:space="preserve">ast </w:t>
      </w:r>
      <w:r w:rsidRPr="008C2EC0">
        <w:rPr>
          <w:rStyle w:val="Emphasis"/>
          <w:rFonts w:asciiTheme="majorHAnsi" w:hAnsiTheme="majorHAnsi"/>
          <w:highlight w:val="cyan"/>
        </w:rPr>
        <w:t>C</w:t>
      </w:r>
      <w:r w:rsidRPr="008C2EC0">
        <w:rPr>
          <w:rStyle w:val="Emphasis"/>
          <w:rFonts w:asciiTheme="majorHAnsi" w:hAnsiTheme="majorHAnsi"/>
        </w:rPr>
        <w:t xml:space="preserve">hina </w:t>
      </w:r>
      <w:r w:rsidRPr="008C2EC0">
        <w:rPr>
          <w:rStyle w:val="Emphasis"/>
          <w:rFonts w:asciiTheme="majorHAnsi" w:hAnsiTheme="majorHAnsi"/>
          <w:highlight w:val="cyan"/>
        </w:rPr>
        <w:t>S</w:t>
      </w:r>
      <w:r w:rsidRPr="008C2EC0">
        <w:rPr>
          <w:rStyle w:val="Emphasis"/>
          <w:rFonts w:asciiTheme="majorHAnsi" w:hAnsiTheme="majorHAnsi"/>
        </w:rPr>
        <w:t xml:space="preserve">ea </w:t>
      </w:r>
      <w:r w:rsidRPr="008C2EC0">
        <w:rPr>
          <w:rStyle w:val="Emphasis"/>
          <w:rFonts w:asciiTheme="majorHAnsi" w:hAnsiTheme="majorHAnsi"/>
          <w:highlight w:val="cyan"/>
        </w:rPr>
        <w:t>has become unprecedentedly unstable</w:t>
      </w:r>
      <w:r w:rsidRPr="008C2EC0">
        <w:rPr>
          <w:rStyle w:val="StyleBoldUnderline"/>
          <w:rFonts w:asciiTheme="majorHAnsi" w:hAnsiTheme="majorHAnsi"/>
        </w:rPr>
        <w:t>. China is conducting more military and paramilitary operations in the surrounding waters and airspace than ever, and Japan is scrambling more fighter jets than at any time</w:t>
      </w:r>
      <w:r w:rsidRPr="008C2EC0">
        <w:rPr>
          <w:rFonts w:asciiTheme="majorHAnsi" w:hAnsiTheme="majorHAnsi"/>
          <w:sz w:val="14"/>
        </w:rPr>
        <w:t xml:space="preserve"> since record-keeping began in 1958. By 2014, Chinese Major General Zhu Chenghu said, “</w:t>
      </w:r>
      <w:r w:rsidRPr="008C2EC0">
        <w:rPr>
          <w:rStyle w:val="Emphasis"/>
          <w:rFonts w:asciiTheme="majorHAnsi" w:hAnsiTheme="majorHAnsi"/>
        </w:rPr>
        <w:t xml:space="preserve">the slightest </w:t>
      </w:r>
      <w:r w:rsidRPr="008C2EC0">
        <w:rPr>
          <w:rStyle w:val="Emphasis"/>
          <w:rFonts w:asciiTheme="majorHAnsi" w:hAnsiTheme="majorHAnsi"/>
          <w:highlight w:val="cyan"/>
        </w:rPr>
        <w:t xml:space="preserve">carelessness could spark </w:t>
      </w:r>
      <w:r w:rsidRPr="008C2EC0">
        <w:rPr>
          <w:rStyle w:val="Emphasis"/>
          <w:rFonts w:asciiTheme="majorHAnsi" w:hAnsiTheme="majorHAnsi"/>
        </w:rPr>
        <w:t xml:space="preserve">an </w:t>
      </w:r>
      <w:r w:rsidRPr="008C2EC0">
        <w:rPr>
          <w:rStyle w:val="Emphasis"/>
          <w:rFonts w:asciiTheme="majorHAnsi" w:hAnsiTheme="majorHAnsi"/>
          <w:highlight w:val="cyan"/>
        </w:rPr>
        <w:t>unintended conflict</w:t>
      </w:r>
      <w:r w:rsidRPr="008C2EC0">
        <w:rPr>
          <w:rFonts w:asciiTheme="majorHAnsi" w:hAnsiTheme="majorHAnsi"/>
          <w:sz w:val="14"/>
        </w:rPr>
        <w:t xml:space="preserve">” between the world’s second- and third-largest economies. </w:t>
      </w:r>
      <w:r w:rsidRPr="008C2EC0">
        <w:rPr>
          <w:rStyle w:val="Emphasis"/>
          <w:rFonts w:asciiTheme="majorHAnsi" w:hAnsiTheme="majorHAnsi"/>
        </w:rPr>
        <w:t xml:space="preserve">A military conflict </w:t>
      </w:r>
      <w:r w:rsidRPr="008C2EC0">
        <w:rPr>
          <w:rStyle w:val="Emphasis"/>
          <w:rFonts w:asciiTheme="majorHAnsi" w:hAnsiTheme="majorHAnsi"/>
          <w:highlight w:val="cyan"/>
        </w:rPr>
        <w:t xml:space="preserve">between China and Japan </w:t>
      </w:r>
      <w:r w:rsidRPr="008C2EC0">
        <w:rPr>
          <w:rStyle w:val="Emphasis"/>
          <w:rFonts w:asciiTheme="majorHAnsi" w:hAnsiTheme="majorHAnsi"/>
        </w:rPr>
        <w:t xml:space="preserve">would </w:t>
      </w:r>
      <w:r w:rsidRPr="008C2EC0">
        <w:rPr>
          <w:rStyle w:val="Emphasis"/>
          <w:rFonts w:asciiTheme="majorHAnsi" w:hAnsiTheme="majorHAnsi"/>
          <w:highlight w:val="cyan"/>
        </w:rPr>
        <w:t>have catastrophic consequences</w:t>
      </w:r>
      <w:r w:rsidRPr="008C2EC0">
        <w:rPr>
          <w:rFonts w:asciiTheme="majorHAnsi" w:hAnsiTheme="majorHAnsi"/>
          <w:sz w:val="14"/>
          <w:highlight w:val="cyan"/>
        </w:rPr>
        <w:t xml:space="preserve"> </w:t>
      </w:r>
      <w:r w:rsidRPr="008C2EC0">
        <w:rPr>
          <w:rStyle w:val="StyleBoldUnderline"/>
          <w:rFonts w:asciiTheme="majorHAnsi" w:hAnsiTheme="majorHAnsi"/>
          <w:highlight w:val="cyan"/>
        </w:rPr>
        <w:t xml:space="preserve">and </w:t>
      </w:r>
      <w:r w:rsidRPr="008C2EC0">
        <w:rPr>
          <w:rStyle w:val="StyleBoldUnderline"/>
          <w:rFonts w:asciiTheme="majorHAnsi" w:hAnsiTheme="majorHAnsi"/>
        </w:rPr>
        <w:t>would</w:t>
      </w:r>
      <w:r w:rsidRPr="008C2EC0">
        <w:rPr>
          <w:rFonts w:asciiTheme="majorHAnsi" w:hAnsiTheme="majorHAnsi"/>
          <w:sz w:val="14"/>
        </w:rPr>
        <w:t xml:space="preserve"> almost </w:t>
      </w:r>
      <w:r w:rsidRPr="008C2EC0">
        <w:rPr>
          <w:rStyle w:val="StyleBoldUnderline"/>
          <w:rFonts w:asciiTheme="majorHAnsi" w:hAnsiTheme="majorHAnsi"/>
        </w:rPr>
        <w:t xml:space="preserve">certainly </w:t>
      </w:r>
      <w:r w:rsidRPr="008C2EC0">
        <w:rPr>
          <w:rStyle w:val="StyleBoldUnderline"/>
          <w:rFonts w:asciiTheme="majorHAnsi" w:hAnsiTheme="majorHAnsi"/>
          <w:highlight w:val="cyan"/>
        </w:rPr>
        <w:t>involve the U.S.</w:t>
      </w:r>
      <w:r w:rsidRPr="008C2EC0">
        <w:rPr>
          <w:rStyle w:val="StyleBoldUnderline"/>
          <w:rFonts w:asciiTheme="majorHAnsi" w:hAnsiTheme="majorHAnsi"/>
        </w:rPr>
        <w:t xml:space="preserve"> military</w:t>
      </w:r>
      <w:r w:rsidRPr="008C2EC0">
        <w:rPr>
          <w:rFonts w:asciiTheme="majorHAnsi" w:hAnsiTheme="majorHAnsi"/>
          <w:sz w:val="14"/>
        </w:rPr>
        <w:t>.</w:t>
      </w:r>
      <w:r w:rsidRPr="008C2EC0">
        <w:rPr>
          <w:rFonts w:asciiTheme="majorHAnsi" w:hAnsiTheme="majorHAnsi"/>
          <w:sz w:val="12"/>
        </w:rPr>
        <w:t>¶</w:t>
      </w:r>
      <w:r w:rsidRPr="008C2EC0">
        <w:rPr>
          <w:rFonts w:asciiTheme="majorHAnsi" w:hAnsiTheme="majorHAnsi"/>
          <w:sz w:val="14"/>
        </w:rPr>
        <w:t xml:space="preserve"> After a chilly, abbreviated November 2014 summit between Japanese Prime Minister Shinzo Abe and Chinese President Xi Jinping—the first ever meeting between the two leaders—political relations have begun to thaw. But </w:t>
      </w:r>
      <w:r w:rsidRPr="008C2EC0">
        <w:rPr>
          <w:rStyle w:val="StyleBoldUnderline"/>
          <w:rFonts w:asciiTheme="majorHAnsi" w:hAnsiTheme="majorHAnsi"/>
        </w:rPr>
        <w:t xml:space="preserve">top-level </w:t>
      </w:r>
      <w:r w:rsidRPr="008C2EC0">
        <w:rPr>
          <w:rStyle w:val="StyleBoldUnderline"/>
          <w:rFonts w:asciiTheme="majorHAnsi" w:hAnsiTheme="majorHAnsi"/>
          <w:highlight w:val="cyan"/>
        </w:rPr>
        <w:t>political dialogue</w:t>
      </w:r>
      <w:r w:rsidRPr="008C2EC0">
        <w:rPr>
          <w:rStyle w:val="StyleBoldUnderline"/>
          <w:rFonts w:asciiTheme="majorHAnsi" w:hAnsiTheme="majorHAnsi"/>
        </w:rPr>
        <w:t xml:space="preserve">, although no longer frozen, </w:t>
      </w:r>
      <w:r w:rsidRPr="008C2EC0">
        <w:rPr>
          <w:rStyle w:val="StyleBoldUnderline"/>
          <w:rFonts w:asciiTheme="majorHAnsi" w:hAnsiTheme="majorHAnsi"/>
          <w:highlight w:val="cyan"/>
        </w:rPr>
        <w:t>remains</w:t>
      </w:r>
      <w:r w:rsidRPr="008C2EC0">
        <w:rPr>
          <w:rStyle w:val="StyleBoldUnderline"/>
          <w:rFonts w:asciiTheme="majorHAnsi" w:hAnsiTheme="majorHAnsi"/>
        </w:rPr>
        <w:t xml:space="preserve"> on </w:t>
      </w:r>
      <w:r w:rsidRPr="008C2EC0">
        <w:rPr>
          <w:rStyle w:val="StyleBoldUnderline"/>
          <w:rFonts w:asciiTheme="majorHAnsi" w:hAnsiTheme="majorHAnsi"/>
          <w:highlight w:val="cyan"/>
        </w:rPr>
        <w:t>thin</w:t>
      </w:r>
      <w:r w:rsidRPr="008C2EC0">
        <w:rPr>
          <w:rStyle w:val="StyleBoldUnderline"/>
          <w:rFonts w:asciiTheme="majorHAnsi" w:hAnsiTheme="majorHAnsi"/>
        </w:rPr>
        <w:t xml:space="preserve"> ice</w:t>
      </w:r>
      <w:r w:rsidRPr="008C2EC0">
        <w:rPr>
          <w:rFonts w:asciiTheme="majorHAnsi" w:hAnsiTheme="majorHAnsi"/>
          <w:sz w:val="14"/>
        </w:rPr>
        <w:t xml:space="preserve">. More important, </w:t>
      </w:r>
      <w:r w:rsidRPr="008C2EC0">
        <w:rPr>
          <w:rStyle w:val="StyleBoldUnderline"/>
          <w:rFonts w:asciiTheme="majorHAnsi" w:hAnsiTheme="majorHAnsi"/>
        </w:rPr>
        <w:t>in the East China Sea things didn’t get much better. Chinese government ships continue to enter Japan’s de facto territorial waters</w:t>
      </w:r>
      <w:r w:rsidRPr="008C2EC0">
        <w:rPr>
          <w:rFonts w:asciiTheme="majorHAnsi" w:hAnsiTheme="majorHAnsi"/>
          <w:sz w:val="14"/>
        </w:rPr>
        <w:t xml:space="preserve">. For its part, </w:t>
      </w:r>
      <w:r w:rsidRPr="008C2EC0">
        <w:rPr>
          <w:rStyle w:val="StyleBoldUnderline"/>
          <w:rFonts w:asciiTheme="majorHAnsi" w:hAnsiTheme="majorHAnsi"/>
        </w:rPr>
        <w:t>Tokyo shows no signs of backing down, scrambling fighters daily</w:t>
      </w:r>
      <w:r w:rsidRPr="008C2EC0">
        <w:rPr>
          <w:rFonts w:asciiTheme="majorHAnsi" w:hAnsiTheme="majorHAnsi"/>
          <w:sz w:val="14"/>
        </w:rPr>
        <w:t xml:space="preserve"> to intercept approaching Chinese planes. Meanwhile, public opinion </w:t>
      </w:r>
      <w:r w:rsidRPr="008C2EC0">
        <w:rPr>
          <w:rStyle w:val="StyleBoldUnderline"/>
          <w:rFonts w:asciiTheme="majorHAnsi" w:hAnsiTheme="majorHAnsi"/>
        </w:rPr>
        <w:t>polls record Sino-Japanese acrimony at unprecedented highs.</w:t>
      </w:r>
      <w:r w:rsidRPr="008C2EC0">
        <w:rPr>
          <w:rFonts w:asciiTheme="majorHAnsi" w:hAnsiTheme="majorHAnsi"/>
          <w:sz w:val="12"/>
        </w:rPr>
        <w:t>¶</w:t>
      </w:r>
      <w:r w:rsidRPr="008C2EC0">
        <w:rPr>
          <w:rFonts w:asciiTheme="majorHAnsi" w:hAnsiTheme="majorHAnsi"/>
          <w:sz w:val="14"/>
        </w:rPr>
        <w:t xml:space="preserve"> While neither side wants a conflict, </w:t>
      </w:r>
      <w:r w:rsidRPr="008C2EC0">
        <w:rPr>
          <w:rStyle w:val="Emphasis"/>
          <w:rFonts w:asciiTheme="majorHAnsi" w:hAnsiTheme="majorHAnsi"/>
        </w:rPr>
        <w:t xml:space="preserve">in this volatile reality of increasingly crowded waters and airspace, </w:t>
      </w:r>
      <w:r w:rsidRPr="008C2EC0">
        <w:rPr>
          <w:rStyle w:val="Emphasis"/>
          <w:rFonts w:asciiTheme="majorHAnsi" w:hAnsiTheme="majorHAnsi"/>
          <w:highlight w:val="cyan"/>
        </w:rPr>
        <w:t>the risk that</w:t>
      </w:r>
      <w:r w:rsidRPr="008C2EC0">
        <w:rPr>
          <w:rStyle w:val="Emphasis"/>
          <w:rFonts w:asciiTheme="majorHAnsi" w:hAnsiTheme="majorHAnsi"/>
        </w:rPr>
        <w:t xml:space="preserve"> a </w:t>
      </w:r>
      <w:r w:rsidRPr="008C2EC0">
        <w:rPr>
          <w:rStyle w:val="Emphasis"/>
          <w:rFonts w:asciiTheme="majorHAnsi" w:hAnsiTheme="majorHAnsi"/>
          <w:highlight w:val="cyan"/>
        </w:rPr>
        <w:t>miscalc</w:t>
      </w:r>
      <w:r w:rsidRPr="008C2EC0">
        <w:rPr>
          <w:rStyle w:val="Emphasis"/>
          <w:rFonts w:asciiTheme="majorHAnsi" w:hAnsiTheme="majorHAnsi"/>
        </w:rPr>
        <w:t xml:space="preserve">ulation or accident </w:t>
      </w:r>
      <w:r w:rsidRPr="008C2EC0">
        <w:rPr>
          <w:rStyle w:val="Emphasis"/>
          <w:rFonts w:asciiTheme="majorHAnsi" w:hAnsiTheme="majorHAnsi"/>
          <w:highlight w:val="cyan"/>
        </w:rPr>
        <w:t>could escalate into a major crisis is</w:t>
      </w:r>
      <w:r w:rsidRPr="008C2EC0">
        <w:rPr>
          <w:rFonts w:asciiTheme="majorHAnsi" w:hAnsiTheme="majorHAnsi"/>
          <w:sz w:val="14"/>
        </w:rPr>
        <w:t xml:space="preserve"> far </w:t>
      </w:r>
      <w:r w:rsidRPr="008C2EC0">
        <w:rPr>
          <w:rStyle w:val="Emphasis"/>
          <w:rFonts w:asciiTheme="majorHAnsi" w:hAnsiTheme="majorHAnsi"/>
        </w:rPr>
        <w:t xml:space="preserve">too </w:t>
      </w:r>
      <w:r w:rsidRPr="008C2EC0">
        <w:rPr>
          <w:rStyle w:val="Emphasis"/>
          <w:rFonts w:asciiTheme="majorHAnsi" w:hAnsiTheme="majorHAnsi"/>
          <w:highlight w:val="cyan"/>
        </w:rPr>
        <w:t>high</w:t>
      </w:r>
      <w:r w:rsidRPr="008C2EC0">
        <w:rPr>
          <w:rStyle w:val="Emphasis"/>
          <w:rFonts w:asciiTheme="majorHAnsi" w:hAnsiTheme="majorHAnsi"/>
        </w:rPr>
        <w:t xml:space="preserve"> for comfort</w:t>
      </w:r>
      <w:r w:rsidRPr="008C2EC0">
        <w:rPr>
          <w:rFonts w:asciiTheme="majorHAnsi" w:hAnsiTheme="majorHAnsi"/>
          <w:sz w:val="14"/>
        </w:rPr>
        <w:t>.</w:t>
      </w:r>
      <w:r w:rsidRPr="008C2EC0">
        <w:rPr>
          <w:rFonts w:asciiTheme="majorHAnsi" w:hAnsiTheme="majorHAnsi"/>
          <w:sz w:val="12"/>
        </w:rPr>
        <w:t>¶</w:t>
      </w:r>
      <w:r w:rsidRPr="008C2EC0">
        <w:rPr>
          <w:rFonts w:asciiTheme="majorHAnsi" w:hAnsiTheme="majorHAnsi"/>
          <w:sz w:val="14"/>
        </w:rPr>
        <w:t xml:space="preserve"> Indeed, </w:t>
      </w:r>
      <w:r w:rsidRPr="008C2EC0">
        <w:rPr>
          <w:rStyle w:val="StyleBoldUnderline"/>
          <w:rFonts w:asciiTheme="majorHAnsi" w:hAnsiTheme="majorHAnsi"/>
        </w:rPr>
        <w:t>the reality is sobering: institutional deficiencies undermine each government’s ability to rapidly and effectively coordinate internally in the event of a crisis</w:t>
      </w:r>
      <w:r w:rsidRPr="008C2EC0">
        <w:rPr>
          <w:rFonts w:asciiTheme="majorHAnsi" w:hAnsiTheme="majorHAnsi"/>
          <w:sz w:val="14"/>
        </w:rPr>
        <w:t xml:space="preserve">. Worse yet, </w:t>
      </w:r>
      <w:r w:rsidRPr="008C2EC0">
        <w:rPr>
          <w:rStyle w:val="StyleBoldUnderline"/>
          <w:rFonts w:asciiTheme="majorHAnsi" w:hAnsiTheme="majorHAnsi"/>
        </w:rPr>
        <w:t xml:space="preserve">despite seven years of negotiations, </w:t>
      </w:r>
      <w:r w:rsidRPr="008C2EC0">
        <w:rPr>
          <w:rStyle w:val="StyleBoldUnderline"/>
          <w:rFonts w:asciiTheme="majorHAnsi" w:hAnsiTheme="majorHAnsi"/>
          <w:highlight w:val="cyan"/>
        </w:rPr>
        <w:t>Tokyo and Beijing have failed to</w:t>
      </w:r>
      <w:r w:rsidRPr="008C2EC0">
        <w:rPr>
          <w:rStyle w:val="StyleBoldUnderline"/>
          <w:rFonts w:asciiTheme="majorHAnsi" w:hAnsiTheme="majorHAnsi"/>
        </w:rPr>
        <w:t xml:space="preserve"> formally agree to—much less </w:t>
      </w:r>
      <w:r w:rsidRPr="008C2EC0">
        <w:rPr>
          <w:rStyle w:val="StyleBoldUnderline"/>
          <w:rFonts w:asciiTheme="majorHAnsi" w:hAnsiTheme="majorHAnsi"/>
          <w:highlight w:val="cyan"/>
        </w:rPr>
        <w:t>implement</w:t>
      </w:r>
      <w:r w:rsidRPr="008C2EC0">
        <w:rPr>
          <w:rFonts w:asciiTheme="majorHAnsi" w:hAnsiTheme="majorHAnsi"/>
          <w:sz w:val="14"/>
        </w:rPr>
        <w:t xml:space="preserve"> reliably—</w:t>
      </w:r>
      <w:r w:rsidRPr="008C2EC0">
        <w:rPr>
          <w:rStyle w:val="StyleBoldUnderline"/>
          <w:rFonts w:asciiTheme="majorHAnsi" w:hAnsiTheme="majorHAnsi"/>
        </w:rPr>
        <w:t>any</w:t>
      </w:r>
      <w:r w:rsidRPr="008C2EC0">
        <w:rPr>
          <w:rFonts w:asciiTheme="majorHAnsi" w:hAnsiTheme="majorHAnsi"/>
          <w:sz w:val="14"/>
        </w:rPr>
        <w:t xml:space="preserve"> bilateral </w:t>
      </w:r>
      <w:r w:rsidRPr="008C2EC0">
        <w:rPr>
          <w:rStyle w:val="StyleBoldUnderline"/>
          <w:rFonts w:asciiTheme="majorHAnsi" w:hAnsiTheme="majorHAnsi"/>
          <w:highlight w:val="cyan"/>
        </w:rPr>
        <w:t>crisis management</w:t>
      </w:r>
      <w:r w:rsidRPr="008C2EC0">
        <w:rPr>
          <w:rStyle w:val="StyleBoldUnderline"/>
          <w:rFonts w:asciiTheme="majorHAnsi" w:hAnsiTheme="majorHAnsi"/>
        </w:rPr>
        <w:t xml:space="preserve"> mechanism</w:t>
      </w:r>
      <w:r w:rsidRPr="008C2EC0">
        <w:rPr>
          <w:rFonts w:asciiTheme="majorHAnsi" w:hAnsiTheme="majorHAnsi"/>
          <w:sz w:val="14"/>
        </w:rPr>
        <w:t xml:space="preserve">. In short, </w:t>
      </w:r>
      <w:r w:rsidRPr="008C2EC0">
        <w:rPr>
          <w:rStyle w:val="Emphasis"/>
          <w:rFonts w:asciiTheme="majorHAnsi" w:hAnsiTheme="majorHAnsi"/>
        </w:rPr>
        <w:t xml:space="preserve">the </w:t>
      </w:r>
      <w:r w:rsidRPr="008C2EC0">
        <w:rPr>
          <w:rStyle w:val="Emphasis"/>
          <w:rFonts w:asciiTheme="majorHAnsi" w:hAnsiTheme="majorHAnsi"/>
          <w:highlight w:val="cyan"/>
        </w:rPr>
        <w:t>ability</w:t>
      </w:r>
      <w:r w:rsidRPr="008C2EC0">
        <w:rPr>
          <w:rStyle w:val="Emphasis"/>
          <w:rFonts w:asciiTheme="majorHAnsi" w:hAnsiTheme="majorHAnsi"/>
        </w:rPr>
        <w:t xml:space="preserve"> of China or Japan </w:t>
      </w:r>
      <w:r w:rsidRPr="008C2EC0">
        <w:rPr>
          <w:rStyle w:val="Emphasis"/>
          <w:rFonts w:asciiTheme="majorHAnsi" w:hAnsiTheme="majorHAnsi"/>
          <w:highlight w:val="cyan"/>
        </w:rPr>
        <w:t xml:space="preserve">to prevent a low-level incident from escalating </w:t>
      </w:r>
      <w:r w:rsidRPr="008C2EC0">
        <w:rPr>
          <w:rStyle w:val="Emphasis"/>
          <w:rFonts w:asciiTheme="majorHAnsi" w:hAnsiTheme="majorHAnsi"/>
        </w:rPr>
        <w:t xml:space="preserve">to a full-blown crisis </w:t>
      </w:r>
      <w:r w:rsidRPr="008C2EC0">
        <w:rPr>
          <w:rStyle w:val="Emphasis"/>
          <w:rFonts w:asciiTheme="majorHAnsi" w:hAnsiTheme="majorHAnsi"/>
          <w:highlight w:val="cyan"/>
        </w:rPr>
        <w:t>is questionable</w:t>
      </w:r>
      <w:r w:rsidRPr="008C2EC0">
        <w:rPr>
          <w:rFonts w:asciiTheme="majorHAnsi" w:hAnsiTheme="majorHAnsi"/>
          <w:sz w:val="14"/>
        </w:rPr>
        <w:t>. To ameliorate the risk of an avoidable catastrophe in the East China Sea, then, true statesmanship must be matched with expeditious institutional reforms on both sides.</w:t>
      </w:r>
      <w:r w:rsidRPr="008C2EC0">
        <w:rPr>
          <w:rFonts w:asciiTheme="majorHAnsi" w:hAnsiTheme="majorHAnsi"/>
          <w:sz w:val="12"/>
        </w:rPr>
        <w:t>¶</w:t>
      </w:r>
      <w:r w:rsidRPr="008C2EC0">
        <w:rPr>
          <w:rFonts w:asciiTheme="majorHAnsi" w:hAnsiTheme="majorHAnsi"/>
          <w:sz w:val="14"/>
        </w:rPr>
        <w:t xml:space="preserve"> While the likelihood of any single encounter escalating to a military conflict is low, </w:t>
      </w:r>
      <w:r w:rsidRPr="008C2EC0">
        <w:rPr>
          <w:rStyle w:val="StyleBoldUnderline"/>
          <w:rFonts w:asciiTheme="majorHAnsi" w:hAnsiTheme="majorHAnsi"/>
        </w:rPr>
        <w:t>the drastic increase of encounters increases overall risk significantly</w:t>
      </w:r>
      <w:r w:rsidRPr="008C2EC0">
        <w:rPr>
          <w:rFonts w:asciiTheme="majorHAnsi" w:hAnsiTheme="majorHAnsi"/>
          <w:sz w:val="14"/>
        </w:rPr>
        <w:t xml:space="preserve">. </w:t>
      </w:r>
      <w:r w:rsidRPr="008C2EC0">
        <w:rPr>
          <w:rFonts w:asciiTheme="majorHAnsi" w:hAnsiTheme="majorHAnsi"/>
          <w:sz w:val="12"/>
        </w:rPr>
        <w:t>¶</w:t>
      </w:r>
      <w:r w:rsidRPr="008C2EC0">
        <w:rPr>
          <w:rFonts w:asciiTheme="majorHAnsi" w:hAnsiTheme="majorHAnsi"/>
          <w:sz w:val="14"/>
        </w:rPr>
        <w:t xml:space="preserve"> It isn’t as if China and Japan want to go to war over a few islands. In 2007, both governments pledged to turn the East China Sea into a “Sea of Peace, Cooperation, and Friendship.” Prior to the downturn in relations in September 2012, they had also held high-level maritime consultations and bilateral talks on a maritime communication mechanism. New rounds were held this past January. March 19 marked the first bilateral security dialogue in four years, wherein Chinese Assistant Foreign Minister Liu Jianchao and Japanese Deputy Foreign Minister Shinsuke Sugiyama discussed implementation of a hot line between defense authorities to avoid unintended clashes in the air and at sea. </w:t>
      </w:r>
      <w:r w:rsidRPr="008C2EC0">
        <w:rPr>
          <w:rFonts w:asciiTheme="majorHAnsi" w:hAnsiTheme="majorHAnsi"/>
          <w:sz w:val="12"/>
        </w:rPr>
        <w:t>¶</w:t>
      </w:r>
      <w:r w:rsidRPr="008C2EC0">
        <w:rPr>
          <w:rFonts w:asciiTheme="majorHAnsi" w:hAnsiTheme="majorHAnsi"/>
          <w:sz w:val="14"/>
        </w:rPr>
        <w:t xml:space="preserve"> </w:t>
      </w:r>
      <w:r w:rsidRPr="008C2EC0">
        <w:rPr>
          <w:rStyle w:val="StyleBoldUnderline"/>
          <w:rFonts w:asciiTheme="majorHAnsi" w:hAnsiTheme="majorHAnsi"/>
        </w:rPr>
        <w:t>While talk is good</w:t>
      </w:r>
      <w:r w:rsidRPr="008C2EC0">
        <w:rPr>
          <w:rFonts w:asciiTheme="majorHAnsi" w:hAnsiTheme="majorHAnsi"/>
          <w:sz w:val="14"/>
        </w:rPr>
        <w:t xml:space="preserve">, and certainly not cheap, </w:t>
      </w:r>
      <w:r w:rsidRPr="008C2EC0">
        <w:rPr>
          <w:rStyle w:val="StyleBoldUnderline"/>
          <w:rFonts w:asciiTheme="majorHAnsi" w:hAnsiTheme="majorHAnsi"/>
        </w:rPr>
        <w:t xml:space="preserve">no timetable for implementation of any concrete crisis management mechanisms has been set. Yet </w:t>
      </w:r>
      <w:r w:rsidRPr="008C2EC0">
        <w:rPr>
          <w:rStyle w:val="StyleBoldUnderline"/>
          <w:rFonts w:asciiTheme="majorHAnsi" w:hAnsiTheme="majorHAnsi"/>
          <w:highlight w:val="cyan"/>
        </w:rPr>
        <w:t>realities</w:t>
      </w:r>
      <w:r w:rsidRPr="008C2EC0">
        <w:rPr>
          <w:rStyle w:val="StyleBoldUnderline"/>
          <w:rFonts w:asciiTheme="majorHAnsi" w:hAnsiTheme="majorHAnsi"/>
        </w:rPr>
        <w:t xml:space="preserve"> in the air and waters </w:t>
      </w:r>
      <w:r w:rsidRPr="008C2EC0">
        <w:rPr>
          <w:rStyle w:val="StyleBoldUnderline"/>
          <w:rFonts w:asciiTheme="majorHAnsi" w:hAnsiTheme="majorHAnsi"/>
          <w:highlight w:val="cyan"/>
        </w:rPr>
        <w:t>surrounding the islands remain volatile and demand</w:t>
      </w:r>
      <w:r w:rsidRPr="008C2EC0">
        <w:rPr>
          <w:rStyle w:val="StyleBoldUnderline"/>
          <w:rFonts w:asciiTheme="majorHAnsi" w:hAnsiTheme="majorHAnsi"/>
        </w:rPr>
        <w:t xml:space="preserve"> immediate</w:t>
      </w:r>
      <w:r w:rsidRPr="008C2EC0">
        <w:rPr>
          <w:rFonts w:asciiTheme="majorHAnsi" w:hAnsiTheme="majorHAnsi"/>
          <w:sz w:val="14"/>
        </w:rPr>
        <w:t xml:space="preserve"> and substantive </w:t>
      </w:r>
      <w:r w:rsidRPr="008C2EC0">
        <w:rPr>
          <w:rStyle w:val="StyleBoldUnderline"/>
          <w:rFonts w:asciiTheme="majorHAnsi" w:hAnsiTheme="majorHAnsi"/>
          <w:highlight w:val="cyan"/>
        </w:rPr>
        <w:t>progress</w:t>
      </w:r>
      <w:r w:rsidRPr="008C2EC0">
        <w:rPr>
          <w:rFonts w:asciiTheme="majorHAnsi" w:hAnsiTheme="majorHAnsi"/>
          <w:sz w:val="14"/>
        </w:rPr>
        <w:t xml:space="preserve"> </w:t>
      </w:r>
      <w:r w:rsidRPr="008C2EC0">
        <w:rPr>
          <w:rStyle w:val="Emphasis"/>
          <w:rFonts w:asciiTheme="majorHAnsi" w:hAnsiTheme="majorHAnsi"/>
          <w:highlight w:val="cyan"/>
        </w:rPr>
        <w:t>on firebreaks</w:t>
      </w:r>
      <w:r w:rsidRPr="008C2EC0">
        <w:rPr>
          <w:rFonts w:asciiTheme="majorHAnsi" w:hAnsiTheme="majorHAnsi"/>
          <w:sz w:val="14"/>
        </w:rPr>
        <w:t xml:space="preserve"> </w:t>
      </w:r>
      <w:r w:rsidRPr="008C2EC0">
        <w:rPr>
          <w:rStyle w:val="Emphasis"/>
          <w:rFonts w:asciiTheme="majorHAnsi" w:hAnsiTheme="majorHAnsi"/>
          <w:highlight w:val="cyan"/>
        </w:rPr>
        <w:t>to contain escalation</w:t>
      </w:r>
      <w:r w:rsidRPr="008C2EC0">
        <w:rPr>
          <w:rStyle w:val="Emphasis"/>
          <w:rFonts w:asciiTheme="majorHAnsi" w:hAnsiTheme="majorHAnsi"/>
        </w:rPr>
        <w:t xml:space="preserve"> in the event of an incident.</w:t>
      </w:r>
      <w:r w:rsidRPr="008C2EC0">
        <w:rPr>
          <w:rFonts w:asciiTheme="majorHAnsi" w:hAnsiTheme="majorHAnsi"/>
          <w:sz w:val="14"/>
        </w:rPr>
        <w:t xml:space="preserve"> Diplomatic cooperation and robust, depoliticized communication mechanisms are vital and needed urgently.</w:t>
      </w:r>
    </w:p>
    <w:p w14:paraId="7D2A7F87" w14:textId="77777777" w:rsidR="00E91F3A" w:rsidRPr="008C2EC0" w:rsidRDefault="00E91F3A" w:rsidP="00E91F3A">
      <w:pPr>
        <w:pStyle w:val="Heading3"/>
      </w:pPr>
      <w:r w:rsidRPr="008C2EC0">
        <w:t>Plan</w:t>
      </w:r>
    </w:p>
    <w:p w14:paraId="626B4764" w14:textId="77777777" w:rsidR="00E91F3A" w:rsidRPr="008C2EC0" w:rsidRDefault="00E91F3A" w:rsidP="00E91F3A">
      <w:pPr>
        <w:pStyle w:val="Heading4"/>
      </w:pPr>
      <w:r w:rsidRPr="008C2EC0">
        <w:t>Thus the plan: The United States federal government should offer to the People’s Republic of China to commit to maintaining a low level of ballistic missile defense effectiveness in exchange for the P.R.C. refraining from expanding its nuclear arsenal.</w:t>
      </w:r>
    </w:p>
    <w:p w14:paraId="489EB027" w14:textId="77777777" w:rsidR="00E91F3A" w:rsidRPr="008C2EC0" w:rsidRDefault="00E91F3A" w:rsidP="00E91F3A">
      <w:pPr>
        <w:pStyle w:val="Heading3"/>
      </w:pPr>
      <w:r w:rsidRPr="008C2EC0">
        <w:t>Solvency</w:t>
      </w:r>
    </w:p>
    <w:p w14:paraId="0AD8A66E" w14:textId="77777777" w:rsidR="00E91F3A" w:rsidRPr="008C2EC0" w:rsidRDefault="00E91F3A" w:rsidP="00E91F3A">
      <w:pPr>
        <w:pStyle w:val="Heading4"/>
      </w:pPr>
      <w:r w:rsidRPr="008C2EC0">
        <w:t>U.S. BMD is China’s biggest concern- the plan is key to achieving a common understanding on strategic offensive and defensive capabilities</w:t>
      </w:r>
    </w:p>
    <w:p w14:paraId="347590C5"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1D3FA1FF"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2D36719B" w14:textId="77777777" w:rsidR="00E91F3A" w:rsidRPr="008C2EC0" w:rsidRDefault="00E91F3A" w:rsidP="00E91F3A">
      <w:pPr>
        <w:rPr>
          <w:rStyle w:val="StyleBoldUnderline"/>
          <w:rFonts w:asciiTheme="majorHAnsi" w:hAnsiTheme="majorHAnsi"/>
        </w:rPr>
      </w:pPr>
      <w:r w:rsidRPr="008C2EC0">
        <w:rPr>
          <w:rFonts w:asciiTheme="majorHAnsi" w:hAnsiTheme="majorHAnsi"/>
        </w:rPr>
        <w:t xml:space="preserve">For the foreseeable future, </w:t>
      </w:r>
      <w:r w:rsidRPr="008C2EC0">
        <w:rPr>
          <w:rStyle w:val="StyleBoldUnderline"/>
          <w:rFonts w:asciiTheme="majorHAnsi" w:hAnsiTheme="majorHAnsi"/>
          <w:highlight w:val="cyan"/>
        </w:rPr>
        <w:t>the biggest challenge confronting China’s nuclear deterrent will be U.S. missile defense systems.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Missile defense</w:t>
      </w:r>
      <w:r w:rsidRPr="008C2EC0">
        <w:rPr>
          <w:rStyle w:val="StyleBoldUnderline"/>
          <w:rFonts w:asciiTheme="majorHAnsi" w:hAnsiTheme="majorHAnsi"/>
        </w:rPr>
        <w:t xml:space="preserve"> might </w:t>
      </w:r>
      <w:r w:rsidRPr="008C2EC0">
        <w:rPr>
          <w:rStyle w:val="StyleBoldUnderline"/>
          <w:rFonts w:asciiTheme="majorHAnsi" w:hAnsiTheme="majorHAnsi"/>
          <w:highlight w:val="cyan"/>
        </w:rPr>
        <w:t>neutralize China’s nuclear retaliatory capability.</w:t>
      </w:r>
      <w:r w:rsidRPr="008C2EC0">
        <w:rPr>
          <w:rStyle w:val="StyleBoldUnderline"/>
          <w:rFonts w:asciiTheme="majorHAnsi" w:hAnsiTheme="majorHAnsi"/>
        </w:rPr>
        <w:t xml:space="preserve"> </w:t>
      </w:r>
      <w:r w:rsidRPr="008C2EC0">
        <w:rPr>
          <w:rFonts w:asciiTheme="majorHAnsi" w:hAnsiTheme="majorHAnsi"/>
        </w:rPr>
        <w:t xml:space="preserve">The United States argues that its homeland missile defense system is designed to defend against North Korea rather than China. But a missile defense system designed against North Korea naturally has an intercept capability against Chinese strategic missiles due to proximity. </w:t>
      </w:r>
      <w:r w:rsidRPr="008C2EC0">
        <w:rPr>
          <w:rStyle w:val="StyleBoldUnderline"/>
          <w:rFonts w:asciiTheme="majorHAnsi" w:hAnsiTheme="majorHAnsi"/>
        </w:rPr>
        <w:t xml:space="preserve">Given China’s small nuclear arsenal, </w:t>
      </w:r>
      <w:r w:rsidRPr="008C2EC0">
        <w:rPr>
          <w:rStyle w:val="StyleBoldUnderline"/>
          <w:rFonts w:asciiTheme="majorHAnsi" w:hAnsiTheme="majorHAnsi"/>
          <w:highlight w:val="cyan"/>
        </w:rPr>
        <w:t>even a small-scale missile defense system has the potential to neutralize China’s deterrent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the context of</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w:t>
      </w:r>
      <w:r w:rsidRPr="008C2EC0">
        <w:rPr>
          <w:rStyle w:val="StyleBoldUnderline"/>
          <w:rFonts w:asciiTheme="majorHAnsi" w:hAnsiTheme="majorHAnsi"/>
        </w:rPr>
        <w:t xml:space="preserve"> hypothesized </w:t>
      </w:r>
      <w:r w:rsidRPr="008C2EC0">
        <w:rPr>
          <w:rStyle w:val="StyleBoldUnderline"/>
          <w:rFonts w:asciiTheme="majorHAnsi" w:hAnsiTheme="majorHAnsi"/>
          <w:highlight w:val="cyan"/>
        </w:rPr>
        <w:t>U.S. first strike</w:t>
      </w:r>
      <w:r w:rsidRPr="008C2EC0">
        <w:rPr>
          <w:rFonts w:asciiTheme="majorHAnsi" w:hAnsiTheme="majorHAnsi"/>
        </w:rPr>
        <w:t xml:space="preserve">. The effectiveness of current missile defense architecture is believed to be limited because of the difficulty of identifying real warheads from decoys. </w:t>
      </w:r>
      <w:r w:rsidRPr="008C2EC0">
        <w:rPr>
          <w:rStyle w:val="StyleBoldUnderline"/>
          <w:rFonts w:asciiTheme="majorHAnsi" w:hAnsiTheme="majorHAnsi"/>
        </w:rPr>
        <w:t xml:space="preserve">It is </w:t>
      </w:r>
      <w:r w:rsidRPr="008C2EC0">
        <w:rPr>
          <w:rStyle w:val="StyleBoldUnderline"/>
          <w:rFonts w:asciiTheme="majorHAnsi" w:hAnsiTheme="majorHAnsi"/>
          <w:highlight w:val="cyan"/>
        </w:rPr>
        <w:t>the unpredictable future of missile defense capabilities</w:t>
      </w:r>
      <w:r w:rsidRPr="008C2EC0">
        <w:rPr>
          <w:rStyle w:val="StyleBoldUnderline"/>
          <w:rFonts w:asciiTheme="majorHAnsi" w:hAnsiTheme="majorHAnsi"/>
        </w:rPr>
        <w:t xml:space="preserve"> that </w:t>
      </w:r>
      <w:r w:rsidRPr="008C2EC0">
        <w:rPr>
          <w:rStyle w:val="StyleBoldUnderline"/>
          <w:rFonts w:asciiTheme="majorHAnsi" w:hAnsiTheme="majorHAnsi"/>
          <w:highlight w:val="cyan"/>
        </w:rPr>
        <w:t>concerns Beijing</w:t>
      </w:r>
      <w:r w:rsidRPr="008C2EC0">
        <w:rPr>
          <w:rStyle w:val="StyleBoldUnderline"/>
          <w:rFonts w:asciiTheme="majorHAnsi" w:hAnsiTheme="majorHAnsi"/>
        </w:rPr>
        <w:t>. However, Washington refuses to accept any limits on missile defense, despite its frequent expressions of willingness to discuss this issue with China</w:t>
      </w:r>
      <w:r w:rsidRPr="008C2EC0">
        <w:rPr>
          <w:rFonts w:asciiTheme="majorHAnsi" w:hAnsiTheme="majorHAnsi"/>
        </w:rPr>
        <w:t xml:space="preserve">.35 </w:t>
      </w:r>
      <w:r w:rsidRPr="008C2EC0">
        <w:rPr>
          <w:rStyle w:val="StyleBoldUnderline"/>
          <w:rFonts w:asciiTheme="majorHAnsi" w:hAnsiTheme="majorHAnsi"/>
          <w:highlight w:val="cyan"/>
        </w:rPr>
        <w:t>To resolve this dispute and maintain strategic stability, China and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tates</w:t>
      </w:r>
      <w:r w:rsidRPr="008C2EC0">
        <w:rPr>
          <w:rStyle w:val="StyleBoldUnderline"/>
          <w:rFonts w:asciiTheme="majorHAnsi" w:hAnsiTheme="majorHAnsi"/>
          <w:highlight w:val="cyan"/>
        </w:rPr>
        <w:t xml:space="preserve"> both have a clear interest in reaching a common understanding on strategic offensive and defensive capabilities.</w:t>
      </w:r>
      <w:r w:rsidRPr="008C2EC0">
        <w:rPr>
          <w:rFonts w:asciiTheme="majorHAnsi" w:hAnsiTheme="majorHAnsi"/>
        </w:rPr>
        <w:t xml:space="preserve"> For example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tates c</w:t>
      </w:r>
      <w:r w:rsidRPr="008C2EC0">
        <w:rPr>
          <w:rStyle w:val="StyleBoldUnderline"/>
          <w:rFonts w:asciiTheme="majorHAnsi" w:hAnsiTheme="majorHAnsi"/>
          <w:highlight w:val="cyan"/>
        </w:rPr>
        <w:t>ould commit to maintaining a low level of BMD effectiveness, which is sufficient to counter North Korea</w:t>
      </w:r>
      <w:r w:rsidRPr="008C2EC0">
        <w:rPr>
          <w:rStyle w:val="StyleBoldUnderline"/>
          <w:rFonts w:asciiTheme="majorHAnsi" w:hAnsiTheme="majorHAnsi"/>
        </w:rPr>
        <w:t xml:space="preserve">’s unsophisticated missiles </w:t>
      </w:r>
      <w:r w:rsidRPr="008C2EC0">
        <w:rPr>
          <w:rStyle w:val="StyleBoldUnderline"/>
          <w:rFonts w:asciiTheme="majorHAnsi" w:hAnsiTheme="majorHAnsi"/>
          <w:highlight w:val="cyan"/>
        </w:rPr>
        <w:t>without threatening China</w:t>
      </w:r>
      <w:r w:rsidRPr="008C2EC0">
        <w:rPr>
          <w:rStyle w:val="StyleBoldUnderline"/>
          <w:rFonts w:asciiTheme="majorHAnsi" w:hAnsiTheme="majorHAnsi"/>
        </w:rPr>
        <w:t>’s more advanced strategic missiles</w:t>
      </w:r>
      <w:r w:rsidRPr="008C2EC0">
        <w:rPr>
          <w:rFonts w:asciiTheme="majorHAnsi" w:hAnsiTheme="majorHAnsi"/>
        </w:rPr>
        <w:t xml:space="preserve">. </w:t>
      </w:r>
      <w:r w:rsidRPr="008C2EC0">
        <w:rPr>
          <w:rStyle w:val="StyleBoldUnderline"/>
          <w:rFonts w:asciiTheme="majorHAnsi" w:hAnsiTheme="majorHAnsi"/>
          <w:highlight w:val="cyan"/>
        </w:rPr>
        <w:t>In return, China could agree to refrain from expanding its nuclear arsenal</w:t>
      </w:r>
      <w:r w:rsidRPr="008C2EC0">
        <w:rPr>
          <w:rFonts w:asciiTheme="majorHAnsi" w:hAnsiTheme="majorHAnsi"/>
        </w:rPr>
        <w:t xml:space="preserve">.36 If Washington’s declaration that homeland missile defense is not directed at China is sincere, </w:t>
      </w:r>
      <w:r w:rsidRPr="008C2EC0">
        <w:rPr>
          <w:rStyle w:val="StyleBoldUnderline"/>
          <w:rFonts w:asciiTheme="majorHAnsi" w:hAnsiTheme="majorHAnsi"/>
          <w:highlight w:val="cyan"/>
        </w:rPr>
        <w:t>this solution is in the United States’ interest</w:t>
      </w:r>
      <w:r w:rsidRPr="008C2EC0">
        <w:rPr>
          <w:rFonts w:asciiTheme="majorHAnsi" w:hAnsiTheme="majorHAnsi"/>
        </w:rPr>
        <w:t xml:space="preserve">. </w:t>
      </w:r>
      <w:r w:rsidRPr="008C2EC0">
        <w:rPr>
          <w:rStyle w:val="StyleBoldUnderline"/>
          <w:rFonts w:asciiTheme="majorHAnsi" w:hAnsiTheme="majorHAnsi"/>
          <w:highlight w:val="cyan"/>
        </w:rPr>
        <w:t>China has maintained a small nuclear arsenal</w:t>
      </w:r>
      <w:r w:rsidRPr="008C2EC0">
        <w:rPr>
          <w:rStyle w:val="StyleBoldUnderline"/>
          <w:rFonts w:asciiTheme="majorHAnsi" w:hAnsiTheme="majorHAnsi"/>
        </w:rPr>
        <w:t xml:space="preserve"> for several decades, and </w:t>
      </w:r>
      <w:r w:rsidRPr="008C2EC0">
        <w:rPr>
          <w:rStyle w:val="StyleBoldUnderline"/>
          <w:rFonts w:asciiTheme="majorHAnsi" w:hAnsiTheme="majorHAnsi"/>
          <w:highlight w:val="cyan"/>
        </w:rPr>
        <w:t>the only reason it would have to increase its stockpile</w:t>
      </w:r>
      <w:r w:rsidRPr="008C2EC0">
        <w:rPr>
          <w:rStyle w:val="StyleBoldUnderline"/>
          <w:rFonts w:asciiTheme="majorHAnsi" w:hAnsiTheme="majorHAnsi"/>
        </w:rPr>
        <w:t xml:space="preserve"> of weapons </w:t>
      </w:r>
      <w:r w:rsidRPr="008C2EC0">
        <w:rPr>
          <w:rStyle w:val="StyleBoldUnderline"/>
          <w:rFonts w:asciiTheme="majorHAnsi" w:hAnsiTheme="majorHAnsi"/>
          <w:highlight w:val="cyan"/>
        </w:rPr>
        <w:t>is to compensate for</w:t>
      </w:r>
      <w:r w:rsidRPr="008C2EC0">
        <w:rPr>
          <w:rStyle w:val="StyleBoldUnderline"/>
          <w:rFonts w:asciiTheme="majorHAnsi" w:hAnsiTheme="majorHAnsi"/>
        </w:rPr>
        <w:t xml:space="preserve"> its nuclear deterrent being undermined by </w:t>
      </w:r>
      <w:r w:rsidRPr="008C2EC0">
        <w:rPr>
          <w:rStyle w:val="StyleBoldUnderline"/>
          <w:rFonts w:asciiTheme="majorHAnsi" w:hAnsiTheme="majorHAnsi"/>
          <w:highlight w:val="cyan"/>
        </w:rPr>
        <w:t>improvements in the United States’ missile defense system</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This solution would therefore </w:t>
      </w:r>
      <w:r w:rsidRPr="008C2EC0">
        <w:rPr>
          <w:rStyle w:val="StyleBoldUnderline"/>
          <w:rFonts w:asciiTheme="majorHAnsi" w:hAnsiTheme="majorHAnsi"/>
        </w:rPr>
        <w:t xml:space="preserve">also </w:t>
      </w:r>
      <w:r w:rsidRPr="008C2EC0">
        <w:rPr>
          <w:rStyle w:val="StyleBoldUnderline"/>
          <w:rFonts w:asciiTheme="majorHAnsi" w:hAnsiTheme="majorHAnsi"/>
          <w:highlight w:val="cyan"/>
        </w:rPr>
        <w:t>be in Beijing’s interest.</w:t>
      </w:r>
    </w:p>
    <w:p w14:paraId="1CB1031B" w14:textId="77777777" w:rsidR="00E91F3A" w:rsidRPr="008C2EC0" w:rsidRDefault="00E91F3A" w:rsidP="00E91F3A">
      <w:pPr>
        <w:rPr>
          <w:rStyle w:val="StyleBoldUnderline"/>
          <w:rFonts w:asciiTheme="majorHAnsi" w:hAnsiTheme="majorHAnsi"/>
        </w:rPr>
      </w:pPr>
    </w:p>
    <w:p w14:paraId="4DD0D456" w14:textId="77777777" w:rsidR="00E91F3A" w:rsidRPr="008C2EC0" w:rsidRDefault="00E91F3A" w:rsidP="00E91F3A">
      <w:pPr>
        <w:pStyle w:val="Heading4"/>
      </w:pPr>
      <w:r w:rsidRPr="008C2EC0">
        <w:t>The plan is necessary to prevent East Asian tension, arms races, and escalation.</w:t>
      </w:r>
    </w:p>
    <w:p w14:paraId="5F6EC38D" w14:textId="77777777" w:rsidR="00E91F3A" w:rsidRPr="008C2EC0" w:rsidRDefault="00E91F3A" w:rsidP="00E91F3A">
      <w:pPr>
        <w:rPr>
          <w:rFonts w:asciiTheme="majorHAnsi" w:hAnsiTheme="majorHAnsi"/>
        </w:rPr>
      </w:pPr>
      <w:r w:rsidRPr="008C2EC0">
        <w:rPr>
          <w:rStyle w:val="StyleStyleBold12pt"/>
          <w:rFonts w:asciiTheme="majorHAnsi" w:hAnsiTheme="majorHAnsi"/>
        </w:rPr>
        <w:t>Colby</w:t>
      </w:r>
      <w:r w:rsidRPr="008C2EC0">
        <w:rPr>
          <w:rFonts w:asciiTheme="majorHAnsi" w:hAnsiTheme="majorHAnsi"/>
        </w:rPr>
        <w:t xml:space="preserve">, Senior Fellow at the Center for a New American Security, </w:t>
      </w:r>
      <w:r w:rsidRPr="008C2EC0">
        <w:rPr>
          <w:rStyle w:val="StyleStyleBold12pt"/>
          <w:rFonts w:asciiTheme="majorHAnsi" w:hAnsiTheme="majorHAnsi"/>
        </w:rPr>
        <w:t>and</w:t>
      </w:r>
      <w:r w:rsidRPr="008C2EC0">
        <w:rPr>
          <w:rFonts w:asciiTheme="majorHAnsi" w:hAnsiTheme="majorHAnsi"/>
        </w:rPr>
        <w:t xml:space="preserve"> </w:t>
      </w:r>
      <w:r w:rsidRPr="008C2EC0">
        <w:rPr>
          <w:rStyle w:val="StyleStyleBold12pt"/>
          <w:rFonts w:asciiTheme="majorHAnsi" w:hAnsiTheme="majorHAnsi"/>
        </w:rPr>
        <w:t>Wu</w:t>
      </w:r>
      <w:r w:rsidRPr="008C2EC0">
        <w:rPr>
          <w:rFonts w:asciiTheme="majorHAnsi" w:hAnsiTheme="majorHAnsi"/>
        </w:rPr>
        <w:t xml:space="preserve">, ASSOCIATE PROFESSOR AT RENMIN UNIVERSITY IN CHINA, </w:t>
      </w:r>
      <w:r w:rsidRPr="008C2EC0">
        <w:rPr>
          <w:rStyle w:val="StyleStyleBold12pt"/>
          <w:rFonts w:asciiTheme="majorHAnsi" w:hAnsiTheme="majorHAnsi"/>
        </w:rPr>
        <w:t>‘16</w:t>
      </w:r>
      <w:r w:rsidRPr="008C2EC0">
        <w:rPr>
          <w:rFonts w:asciiTheme="majorHAnsi" w:hAnsiTheme="majorHAnsi"/>
        </w:rPr>
        <w:t xml:space="preserve"> (Elbridge, Riqiang, "How the US and China Can Talk Each Other Out of a Nuclear Arms Race," Defense One, 4-18-2016, Accessed 6-21-2016, http://www.defenseone.com/ideas/2016/04/both-sides-now-how-us-and-china-can-talk-each-other-out-nuclear-arms-race/127569/, ER @ RKS)</w:t>
      </w:r>
    </w:p>
    <w:p w14:paraId="3750F009" w14:textId="77777777" w:rsidR="00E91F3A" w:rsidRPr="008C2EC0" w:rsidRDefault="00E91F3A" w:rsidP="00E91F3A">
      <w:pPr>
        <w:rPr>
          <w:rFonts w:asciiTheme="majorHAnsi" w:hAnsiTheme="majorHAnsi"/>
        </w:rPr>
      </w:pPr>
    </w:p>
    <w:p w14:paraId="37154DC1"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Nuclear weapons are likely to loom larger in Sino-U.S. relations in light of China’s rise, the growing tensions in the Asia-Pacific, and the potential for irritants in the relationship to result in conflict.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It is vital that the two sides cooperate intelligently to promote strategic stability</w:t>
      </w:r>
      <w:r w:rsidRPr="008C2EC0">
        <w:rPr>
          <w:rStyle w:val="StyleBoldUnderline"/>
          <w:rFonts w:asciiTheme="majorHAnsi" w:hAnsiTheme="majorHAnsi"/>
        </w:rPr>
        <w:t xml:space="preserve">, both to </w:t>
      </w:r>
      <w:r w:rsidRPr="008C2EC0">
        <w:rPr>
          <w:rStyle w:val="StyleBoldUnderline"/>
          <w:rFonts w:asciiTheme="majorHAnsi" w:hAnsiTheme="majorHAnsi"/>
          <w:highlight w:val="cyan"/>
        </w:rPr>
        <w:t>prevent an arms race and to keep accidents</w:t>
      </w:r>
      <w:r w:rsidRPr="008C2EC0">
        <w:rPr>
          <w:rStyle w:val="StyleBoldUnderline"/>
          <w:rFonts w:asciiTheme="majorHAnsi" w:hAnsiTheme="majorHAnsi"/>
        </w:rPr>
        <w:t xml:space="preserve"> and misperceptions </w:t>
      </w:r>
      <w:r w:rsidRPr="008C2EC0">
        <w:rPr>
          <w:rStyle w:val="StyleBoldUnderline"/>
          <w:rFonts w:asciiTheme="majorHAnsi" w:hAnsiTheme="majorHAnsi"/>
          <w:highlight w:val="cyan"/>
        </w:rPr>
        <w:t>from becoming conflicts or driving further escalation.</w:t>
      </w:r>
    </w:p>
    <w:p w14:paraId="4754BFB4" w14:textId="77777777" w:rsidR="00E91F3A" w:rsidRPr="008C2EC0" w:rsidRDefault="00E91F3A" w:rsidP="00E91F3A">
      <w:pPr>
        <w:rPr>
          <w:rFonts w:asciiTheme="majorHAnsi" w:hAnsiTheme="majorHAnsi"/>
        </w:rPr>
      </w:pPr>
      <w:r w:rsidRPr="008C2EC0">
        <w:rPr>
          <w:rStyle w:val="StyleBoldUnderline"/>
          <w:rFonts w:asciiTheme="majorHAnsi" w:hAnsiTheme="majorHAnsi"/>
        </w:rPr>
        <w:t xml:space="preserve">First, the U.S. perspective. China’s military is rapidly modernizing. </w:t>
      </w:r>
      <w:r w:rsidRPr="008C2EC0">
        <w:rPr>
          <w:rStyle w:val="StyleBoldUnderline"/>
          <w:rFonts w:asciiTheme="majorHAnsi" w:hAnsiTheme="majorHAnsi"/>
          <w:highlight w:val="cyan"/>
        </w:rPr>
        <w:t>If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loses conventional superiority</w:t>
      </w:r>
      <w:r w:rsidRPr="008C2EC0">
        <w:rPr>
          <w:rStyle w:val="StyleBoldUnderline"/>
          <w:rFonts w:asciiTheme="majorHAnsi" w:hAnsiTheme="majorHAnsi"/>
        </w:rPr>
        <w:t xml:space="preserve"> in maritime Asia, American </w:t>
      </w:r>
      <w:r w:rsidRPr="008C2EC0">
        <w:rPr>
          <w:rStyle w:val="StyleBoldUnderline"/>
          <w:rFonts w:asciiTheme="majorHAnsi" w:hAnsiTheme="majorHAnsi"/>
          <w:highlight w:val="cyan"/>
        </w:rPr>
        <w:t>policymakers may begin to lean harder on nuclear weapons as a counterweight</w:t>
      </w:r>
      <w:r w:rsidRPr="008C2EC0">
        <w:rPr>
          <w:rFonts w:asciiTheme="majorHAnsi" w:hAnsiTheme="majorHAnsi"/>
          <w:highlight w:val="cyan"/>
        </w:rPr>
        <w:t>.</w:t>
      </w:r>
      <w:r w:rsidRPr="008C2EC0">
        <w:rPr>
          <w:rFonts w:asciiTheme="majorHAnsi" w:hAnsiTheme="majorHAnsi"/>
        </w:rPr>
        <w:t xml:space="preserve"> Washington has also watched with apprehension as China—which has long espoused a “no first use” policy, a “lean and effective” nuclear force, and a desire to avoid an arms race—upgrades and expands its nuclear arsenal, and even is reportedly considering shifting away from some of these, its cardinal policies.</w:t>
      </w:r>
    </w:p>
    <w:p w14:paraId="194B2706" w14:textId="77777777" w:rsidR="00E91F3A" w:rsidRPr="008C2EC0" w:rsidRDefault="00E91F3A" w:rsidP="00E91F3A">
      <w:pPr>
        <w:rPr>
          <w:rFonts w:asciiTheme="majorHAnsi" w:hAnsiTheme="majorHAnsi"/>
        </w:rPr>
      </w:pPr>
      <w:r w:rsidRPr="008C2EC0">
        <w:rPr>
          <w:rFonts w:asciiTheme="majorHAnsi" w:hAnsiTheme="majorHAnsi"/>
        </w:rPr>
        <w:t xml:space="preserve">To date, the United States and its allies have benefited in numerous ways from the relative restraint that China has exhibited in its nuclear policy, both in terms of how Beijing says that it would use its nuclear forces and in terms of their size, sophistication, and diversity. Yet </w:t>
      </w:r>
      <w:r w:rsidRPr="008C2EC0">
        <w:rPr>
          <w:rStyle w:val="StyleBoldUnderline"/>
          <w:rFonts w:asciiTheme="majorHAnsi" w:hAnsiTheme="majorHAnsi"/>
          <w:highlight w:val="cyan"/>
        </w:rPr>
        <w:t>as China’s economy continues to grow and its military continues to modernize, Beijing will increasingly have the option to expand its nuclear forces, improve their capability, and broaden their role in its national security strategy</w:t>
      </w:r>
      <w:r w:rsidRPr="008C2EC0">
        <w:rPr>
          <w:rStyle w:val="StyleBoldUnderline"/>
          <w:rFonts w:asciiTheme="majorHAnsi" w:hAnsiTheme="majorHAnsi"/>
        </w:rPr>
        <w:t xml:space="preserve">. </w:t>
      </w:r>
      <w:r w:rsidRPr="008C2EC0">
        <w:rPr>
          <w:rFonts w:asciiTheme="majorHAnsi" w:hAnsiTheme="majorHAnsi"/>
        </w:rPr>
        <w:t>The United States cannot realistically prevent Beijing from doing so, but in cooperation with its allies, may be able to persuade Chinese leaders to develop their forces in ways consistent with mutual stability.</w:t>
      </w:r>
    </w:p>
    <w:p w14:paraId="7324C15B"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rPr>
        <w:t>From the Chinese perspective, the sole purpose of nuclear weapons is to deter nuclear attacks or nuclear coercion, and so the only reason to improve its nuclear arsenal is if its ability to deliver a retaliatory strike is threatened</w:t>
      </w:r>
      <w:r w:rsidRPr="008C2EC0">
        <w:rPr>
          <w:rFonts w:asciiTheme="majorHAnsi" w:hAnsiTheme="majorHAnsi"/>
        </w:rPr>
        <w:t xml:space="preserve">. </w:t>
      </w:r>
      <w:r w:rsidRPr="008C2EC0">
        <w:rPr>
          <w:rStyle w:val="StyleBoldUnderline"/>
          <w:rFonts w:asciiTheme="majorHAnsi" w:hAnsiTheme="majorHAnsi"/>
          <w:highlight w:val="cyan"/>
        </w:rPr>
        <w:t xml:space="preserve">U.S. missile defenses, the Chinese believe, represent </w:t>
      </w:r>
      <w:r w:rsidRPr="008C2EC0">
        <w:rPr>
          <w:rStyle w:val="StyleBoldUnderline"/>
          <w:rFonts w:asciiTheme="majorHAnsi" w:hAnsiTheme="majorHAnsi"/>
        </w:rPr>
        <w:t xml:space="preserve">such </w:t>
      </w:r>
      <w:r w:rsidRPr="008C2EC0">
        <w:rPr>
          <w:rStyle w:val="StyleBoldUnderline"/>
          <w:rFonts w:asciiTheme="majorHAnsi" w:hAnsiTheme="majorHAnsi"/>
          <w:highlight w:val="cyan"/>
        </w:rPr>
        <w:t>a threat</w:t>
      </w:r>
      <w:r w:rsidRPr="008C2EC0">
        <w:rPr>
          <w:rFonts w:asciiTheme="majorHAnsi" w:hAnsiTheme="majorHAnsi"/>
          <w:highlight w:val="cyan"/>
        </w:rPr>
        <w:t>.</w:t>
      </w:r>
      <w:r w:rsidRPr="008C2EC0">
        <w:rPr>
          <w:rFonts w:asciiTheme="majorHAnsi" w:hAnsiTheme="majorHAnsi"/>
        </w:rPr>
        <w:t xml:space="preserve"> Witness the debate over the potential deployment of the U.S. Terminal High Altitude Area Defense (THAAD) system to South Korea, where it would be set up to fire on missiles launched from North Korea. Chinese officials, who have strenuously objected to such a deployment, are less concerned about THAAD’s interceptor missiles than its TPY-2 radar, which from a forward location on the Korean peninsula could track Chinese ICBMs as they launch and deploy decoys, thereby improving the chances of American interceptors to home in on the real warheads. As U.S. ballistic missile defenses improve, therefore, China has been working to improve its own missiles’ survivability and penetrability. For example, China began to deploy the DF-31 and DF-31A solid-propellant road-mobile ICBMs, in 2006 and 2007; more recently, it has been flight-testing the next-generation DF-41 ICBM. </w:t>
      </w:r>
      <w:r w:rsidRPr="008C2EC0">
        <w:rPr>
          <w:rStyle w:val="StyleBoldUnderline"/>
          <w:rFonts w:asciiTheme="majorHAnsi" w:hAnsiTheme="majorHAnsi"/>
        </w:rPr>
        <w:t xml:space="preserve">In the foreseeable future, China could maintain the effectiveness of its nuclear deterrent through modernization alone. However, </w:t>
      </w:r>
      <w:r w:rsidRPr="008C2EC0">
        <w:rPr>
          <w:rStyle w:val="StyleBoldUnderline"/>
          <w:rFonts w:asciiTheme="majorHAnsi" w:hAnsiTheme="majorHAnsi"/>
          <w:highlight w:val="cyan"/>
        </w:rPr>
        <w:t>if the United States significantly improves the scale or effectiveness of its missile defense, China might decide to build more nuclear warheads</w:t>
      </w:r>
      <w:r w:rsidRPr="008C2EC0">
        <w:rPr>
          <w:rStyle w:val="StyleBoldUnderline"/>
          <w:rFonts w:asciiTheme="majorHAnsi" w:hAnsiTheme="majorHAnsi"/>
        </w:rPr>
        <w:t xml:space="preserve">. </w:t>
      </w:r>
      <w:r w:rsidRPr="008C2EC0">
        <w:rPr>
          <w:rFonts w:asciiTheme="majorHAnsi" w:hAnsiTheme="majorHAnsi"/>
        </w:rPr>
        <w:t xml:space="preserve">Therefore, </w:t>
      </w:r>
      <w:r w:rsidRPr="008C2EC0">
        <w:rPr>
          <w:rStyle w:val="StyleBoldUnderline"/>
          <w:rFonts w:asciiTheme="majorHAnsi" w:hAnsiTheme="majorHAnsi"/>
          <w:highlight w:val="cyan"/>
        </w:rPr>
        <w:t>in order to avoid an arms race, China and the United States should reach a common understanding on strategic offensive and defensive capabilities.</w:t>
      </w:r>
      <w:r w:rsidRPr="008C2EC0">
        <w:rPr>
          <w:rFonts w:asciiTheme="majorHAnsi" w:hAnsiTheme="majorHAnsi"/>
        </w:rPr>
        <w:t xml:space="preserve"> For example, </w:t>
      </w:r>
      <w:r w:rsidRPr="008C2EC0">
        <w:rPr>
          <w:rStyle w:val="StyleBoldUnderline"/>
          <w:rFonts w:asciiTheme="majorHAnsi" w:hAnsiTheme="majorHAnsi"/>
          <w:highlight w:val="cyan"/>
        </w:rPr>
        <w:t>the United States could commit to maintaining a low level of ballistic missile defense (BMD) effectiveness</w:t>
      </w:r>
      <w:r w:rsidRPr="008C2EC0">
        <w:rPr>
          <w:rStyle w:val="StyleBoldUnderline"/>
          <w:rFonts w:asciiTheme="majorHAnsi" w:hAnsiTheme="majorHAnsi"/>
        </w:rPr>
        <w:t xml:space="preserve">, enough to counter North Korea’s unsophisticated missiles without threatening China’s more advanced strategic missiles. </w:t>
      </w:r>
      <w:r w:rsidRPr="008C2EC0">
        <w:rPr>
          <w:rStyle w:val="StyleBoldUnderline"/>
          <w:rFonts w:asciiTheme="majorHAnsi" w:hAnsiTheme="majorHAnsi"/>
          <w:highlight w:val="cyan"/>
        </w:rPr>
        <w:t>In return, China could agree to refrain from expanding its nuclear arsenal.</w:t>
      </w:r>
    </w:p>
    <w:p w14:paraId="641AB864" w14:textId="77777777" w:rsidR="00E91F3A" w:rsidRPr="008C2EC0" w:rsidRDefault="00E91F3A" w:rsidP="00E91F3A">
      <w:pPr>
        <w:rPr>
          <w:rStyle w:val="StyleBoldUnderline"/>
          <w:rFonts w:asciiTheme="majorHAnsi" w:hAnsiTheme="majorHAnsi"/>
        </w:rPr>
      </w:pPr>
    </w:p>
    <w:p w14:paraId="7020C9BD" w14:textId="77777777" w:rsidR="00E91F3A" w:rsidRPr="008C2EC0" w:rsidRDefault="00E91F3A" w:rsidP="00E91F3A">
      <w:pPr>
        <w:pStyle w:val="Heading4"/>
      </w:pPr>
      <w:r w:rsidRPr="008C2EC0">
        <w:t>Dialogue isn’t enough- the mutual constraints of the plan are key to maintain strategic stability and avoid arms build up</w:t>
      </w:r>
    </w:p>
    <w:p w14:paraId="34E849B4"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4E60438D"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5E0C44CC" w14:textId="77777777" w:rsidR="00E91F3A" w:rsidRPr="008C2EC0" w:rsidRDefault="00E91F3A" w:rsidP="00E91F3A">
      <w:pPr>
        <w:rPr>
          <w:rFonts w:asciiTheme="majorHAnsi" w:hAnsiTheme="majorHAnsi"/>
        </w:rPr>
      </w:pPr>
      <w:r w:rsidRPr="008C2EC0">
        <w:rPr>
          <w:rFonts w:asciiTheme="majorHAnsi" w:hAnsiTheme="majorHAnsi"/>
        </w:rPr>
        <w:t xml:space="preserve">From the Chinese perspective, </w:t>
      </w:r>
      <w:r w:rsidRPr="008C2EC0">
        <w:rPr>
          <w:rStyle w:val="StyleBoldUnderline"/>
          <w:rFonts w:asciiTheme="majorHAnsi" w:hAnsiTheme="majorHAnsi"/>
          <w:highlight w:val="cyan"/>
        </w:rPr>
        <w:t xml:space="preserve">the nuclear dynamics between China and the United States will lead to two possible outcomes. If both sides can constrain the development of their strategic capabilities, then the United States’ strategic missile defense system </w:t>
      </w:r>
      <w:r w:rsidRPr="008C2EC0">
        <w:rPr>
          <w:rStyle w:val="StyleBoldUnderline"/>
          <w:rFonts w:asciiTheme="majorHAnsi" w:hAnsiTheme="majorHAnsi"/>
        </w:rPr>
        <w:t xml:space="preserve">would remain small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have a low effectiveness, while </w:t>
      </w:r>
      <w:r w:rsidRPr="008C2EC0">
        <w:rPr>
          <w:rStyle w:val="StyleBoldUnderline"/>
          <w:rFonts w:asciiTheme="majorHAnsi" w:hAnsiTheme="majorHAnsi"/>
          <w:highlight w:val="cyan"/>
        </w:rPr>
        <w:t xml:space="preserve">the Chinese nuclear arsenal would </w:t>
      </w:r>
      <w:r w:rsidRPr="008C2EC0">
        <w:rPr>
          <w:rStyle w:val="StyleBoldUnderline"/>
          <w:rFonts w:asciiTheme="majorHAnsi" w:hAnsiTheme="majorHAnsi"/>
        </w:rPr>
        <w:t xml:space="preserve">also </w:t>
      </w:r>
      <w:r w:rsidRPr="008C2EC0">
        <w:rPr>
          <w:rStyle w:val="StyleBoldUnderline"/>
          <w:rFonts w:asciiTheme="majorHAnsi" w:hAnsiTheme="majorHAnsi"/>
          <w:highlight w:val="cyan"/>
        </w:rPr>
        <w:t>remain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small</w:t>
      </w:r>
      <w:r w:rsidRPr="008C2EC0">
        <w:rPr>
          <w:rFonts w:asciiTheme="majorHAnsi" w:hAnsiTheme="majorHAnsi"/>
        </w:rPr>
        <w:t xml:space="preserve">.45 </w:t>
      </w:r>
      <w:r w:rsidRPr="008C2EC0">
        <w:rPr>
          <w:rStyle w:val="StyleBoldUnderline"/>
          <w:rFonts w:asciiTheme="majorHAnsi" w:hAnsiTheme="majorHAnsi"/>
          <w:highlight w:val="cyan"/>
        </w:rPr>
        <w:t>If not, the world will probably see a highly effective and large-scale U.S. missile defense system facing off against a bigger Chinese nuclear arsenal</w:t>
      </w:r>
      <w:r w:rsidRPr="008C2EC0">
        <w:rPr>
          <w:rFonts w:asciiTheme="majorHAnsi" w:hAnsiTheme="majorHAnsi"/>
        </w:rPr>
        <w:t xml:space="preserve">. Needless to say, </w:t>
      </w:r>
      <w:r w:rsidRPr="008C2EC0">
        <w:rPr>
          <w:rStyle w:val="StyleBoldUnderline"/>
          <w:rFonts w:asciiTheme="majorHAnsi" w:hAnsiTheme="majorHAnsi"/>
        </w:rPr>
        <w:t>the first outcome is in both sides’ interests, but the likelihood it will come to pass will be determined by China-U.S. interactions and cooperation</w:t>
      </w:r>
      <w:r w:rsidRPr="008C2EC0">
        <w:rPr>
          <w:rFonts w:asciiTheme="majorHAnsi" w:hAnsiTheme="majorHAnsi"/>
        </w:rPr>
        <w:t xml:space="preserve">. Currently, </w:t>
      </w:r>
      <w:r w:rsidRPr="008C2EC0">
        <w:rPr>
          <w:rStyle w:val="StyleBoldUnderline"/>
          <w:rFonts w:asciiTheme="majorHAnsi" w:hAnsiTheme="majorHAnsi"/>
        </w:rPr>
        <w:t xml:space="preserve">both the Chinese and U.S. militaries are engaged in discussion about setting up a new dialogue on strategic stability, which would certainly cover nuclear relations. This is great progress, but </w:t>
      </w:r>
      <w:r w:rsidRPr="008C2EC0">
        <w:rPr>
          <w:rStyle w:val="Emphasis"/>
          <w:rFonts w:asciiTheme="majorHAnsi" w:hAnsiTheme="majorHAnsi"/>
          <w:highlight w:val="cyan"/>
        </w:rPr>
        <w:t>strategic dialogues are not enough</w:t>
      </w:r>
      <w:r w:rsidRPr="008C2EC0">
        <w:rPr>
          <w:rFonts w:asciiTheme="majorHAnsi" w:hAnsiTheme="majorHAnsi"/>
          <w:highlight w:val="cyan"/>
        </w:rPr>
        <w:t xml:space="preserve">. </w:t>
      </w:r>
      <w:r w:rsidRPr="008C2EC0">
        <w:rPr>
          <w:rStyle w:val="StyleBoldUnderline"/>
          <w:rFonts w:asciiTheme="majorHAnsi" w:hAnsiTheme="majorHAnsi"/>
          <w:highlight w:val="cyan"/>
        </w:rPr>
        <w:t>In order to maintain strategic stability and avoid arms buildup, mutual constraints of strategic defensive and offensive capabilities are critical.</w:t>
      </w:r>
      <w:r w:rsidRPr="008C2EC0">
        <w:rPr>
          <w:rFonts w:asciiTheme="majorHAnsi" w:hAnsiTheme="majorHAnsi"/>
        </w:rPr>
        <w:t xml:space="preserve"> Given that Washington has repeatedly expressed a willingness to talk but an unwillingness to accept any limit, the prospect for greater cooperation in the nuclear domain seems dim.</w:t>
      </w:r>
    </w:p>
    <w:p w14:paraId="17B83861" w14:textId="77777777" w:rsidR="00E91F3A" w:rsidRPr="008C2EC0" w:rsidRDefault="00E91F3A" w:rsidP="00E91F3A">
      <w:pPr>
        <w:rPr>
          <w:rFonts w:asciiTheme="majorHAnsi" w:hAnsiTheme="majorHAnsi"/>
        </w:rPr>
      </w:pPr>
    </w:p>
    <w:p w14:paraId="77C3543A" w14:textId="77777777" w:rsidR="00817662" w:rsidRPr="008C2EC0" w:rsidRDefault="00817662" w:rsidP="00817662">
      <w:pPr>
        <w:pStyle w:val="Heading4"/>
      </w:pPr>
      <w:r w:rsidRPr="008C2EC0">
        <w:t>Vote aff even if the dialogues don’t result in Chinese reforms- engagement leaves the US in a powerful strategic capability and strong international political position</w:t>
      </w:r>
    </w:p>
    <w:p w14:paraId="1B833653" w14:textId="77777777" w:rsidR="00817662" w:rsidRPr="008C2EC0" w:rsidRDefault="00817662" w:rsidP="00817662">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13C7CE5E" w14:textId="77777777" w:rsidR="00817662" w:rsidRPr="008C2EC0" w:rsidRDefault="00817662" w:rsidP="00817662">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7344B92C" w14:textId="77777777" w:rsidR="00817662" w:rsidRPr="008C2EC0" w:rsidRDefault="00817662" w:rsidP="00817662">
      <w:pPr>
        <w:rPr>
          <w:rStyle w:val="StyleBoldUnderline"/>
          <w:rFonts w:asciiTheme="majorHAnsi" w:hAnsiTheme="majorHAnsi"/>
        </w:rPr>
      </w:pPr>
      <w:r w:rsidRPr="008C2EC0">
        <w:rPr>
          <w:rStyle w:val="StyleBoldUnderline"/>
          <w:rFonts w:asciiTheme="majorHAnsi" w:hAnsiTheme="majorHAnsi"/>
          <w:highlight w:val="cyan"/>
        </w:rPr>
        <w:t>Despite</w:t>
      </w:r>
      <w:r w:rsidRPr="008C2EC0">
        <w:rPr>
          <w:rStyle w:val="StyleBoldUnderline"/>
          <w:rFonts w:asciiTheme="majorHAnsi" w:hAnsiTheme="majorHAnsi"/>
        </w:rPr>
        <w:t xml:space="preserve"> these </w:t>
      </w:r>
      <w:r w:rsidRPr="008C2EC0">
        <w:rPr>
          <w:rStyle w:val="StyleBoldUnderline"/>
          <w:rFonts w:asciiTheme="majorHAnsi" w:hAnsiTheme="majorHAnsi"/>
          <w:highlight w:val="cyan"/>
        </w:rPr>
        <w:t>difficulties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should</w:t>
      </w:r>
      <w:r w:rsidRPr="008C2EC0">
        <w:rPr>
          <w:rStyle w:val="StyleBoldUnderline"/>
          <w:rFonts w:asciiTheme="majorHAnsi" w:hAnsiTheme="majorHAnsi"/>
        </w:rPr>
        <w:t xml:space="preserve"> actively </w:t>
      </w:r>
      <w:r w:rsidRPr="008C2EC0">
        <w:rPr>
          <w:rStyle w:val="StyleBoldUnderline"/>
          <w:rFonts w:asciiTheme="majorHAnsi" w:hAnsiTheme="majorHAnsi"/>
          <w:highlight w:val="cyan"/>
        </w:rPr>
        <w:t>pursue</w:t>
      </w:r>
      <w:r w:rsidRPr="008C2EC0">
        <w:rPr>
          <w:rStyle w:val="StyleBoldUnderline"/>
          <w:rFonts w:asciiTheme="majorHAnsi" w:hAnsiTheme="majorHAnsi"/>
        </w:rPr>
        <w:t xml:space="preserve"> both informal and formal </w:t>
      </w:r>
      <w:r w:rsidRPr="008C2EC0">
        <w:rPr>
          <w:rStyle w:val="StyleBoldUnderline"/>
          <w:rFonts w:asciiTheme="majorHAnsi" w:hAnsiTheme="majorHAnsi"/>
          <w:highlight w:val="cyan"/>
        </w:rPr>
        <w:t>means to reinforce restraint in China’s nuclear decision-making and promote strategic stability</w:t>
      </w:r>
      <w:r w:rsidRPr="008C2EC0">
        <w:rPr>
          <w:rStyle w:val="StyleBoldUnderline"/>
          <w:rFonts w:asciiTheme="majorHAnsi" w:hAnsiTheme="majorHAnsi"/>
        </w:rPr>
        <w:t xml:space="preserve"> through bilateral and unilateral initiatives, </w:t>
      </w:r>
      <w:r w:rsidRPr="008C2EC0">
        <w:rPr>
          <w:rStyle w:val="StyleBoldUnderline"/>
          <w:rFonts w:asciiTheme="majorHAnsi" w:hAnsiTheme="majorHAnsi"/>
          <w:highlight w:val="cyan"/>
        </w:rPr>
        <w:t>while putting the United States in an improved strategic position even if Beijing is reluctant to pursue enhanced engagement on nuclear weapons issues</w:t>
      </w:r>
      <w:r w:rsidRPr="008C2EC0">
        <w:rPr>
          <w:rStyle w:val="StyleBoldUnderline"/>
          <w:rFonts w:asciiTheme="majorHAnsi" w:hAnsiTheme="majorHAnsi"/>
        </w:rPr>
        <w:t>.</w:t>
      </w:r>
      <w:r w:rsidRPr="008C2EC0">
        <w:rPr>
          <w:rFonts w:asciiTheme="majorHAnsi" w:hAnsiTheme="majorHAnsi"/>
          <w:sz w:val="16"/>
        </w:rPr>
        <w:t xml:space="preserve"> In this vein, </w:t>
      </w:r>
      <w:r w:rsidRPr="008C2EC0">
        <w:rPr>
          <w:rStyle w:val="StyleBoldUnderline"/>
          <w:rFonts w:asciiTheme="majorHAnsi" w:hAnsiTheme="majorHAnsi"/>
          <w:highlight w:val="cyan"/>
        </w:rPr>
        <w:t>the United States should pursue a substantial but realistically tailored program of engagement and dialogue on nuclear issues that reinforces Chinese nuclear restraint and advances U.S. interests in stability, dialogue, transparency, and progress toward arms contro</w:t>
      </w:r>
      <w:r w:rsidRPr="008C2EC0">
        <w:rPr>
          <w:rStyle w:val="StyleBoldUnderline"/>
          <w:rFonts w:asciiTheme="majorHAnsi" w:hAnsiTheme="majorHAnsi"/>
        </w:rPr>
        <w:t>l</w:t>
      </w:r>
      <w:r w:rsidRPr="008C2EC0">
        <w:rPr>
          <w:rFonts w:asciiTheme="majorHAnsi" w:hAnsiTheme="majorHAnsi"/>
          <w:sz w:val="16"/>
        </w:rPr>
        <w:t xml:space="preserve">. </w:t>
      </w:r>
      <w:r w:rsidRPr="008C2EC0">
        <w:rPr>
          <w:rStyle w:val="StyleBoldUnderline"/>
          <w:rFonts w:asciiTheme="majorHAnsi" w:hAnsiTheme="majorHAnsi"/>
          <w:highlight w:val="cyan"/>
        </w:rPr>
        <w:t>Recognizing</w:t>
      </w:r>
      <w:r w:rsidRPr="008C2EC0">
        <w:rPr>
          <w:rStyle w:val="StyleBoldUnderline"/>
          <w:rFonts w:asciiTheme="majorHAnsi" w:hAnsiTheme="majorHAnsi"/>
        </w:rPr>
        <w:t xml:space="preserve">, however, the </w:t>
      </w:r>
      <w:r w:rsidRPr="008C2EC0">
        <w:rPr>
          <w:rStyle w:val="StyleBoldUnderline"/>
          <w:rFonts w:asciiTheme="majorHAnsi" w:hAnsiTheme="majorHAnsi"/>
          <w:highlight w:val="cyan"/>
        </w:rPr>
        <w:t>limited success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that attempts at dialogue</w:t>
      </w:r>
      <w:r w:rsidRPr="008C2EC0">
        <w:rPr>
          <w:rStyle w:val="StyleBoldUnderline"/>
          <w:rFonts w:asciiTheme="majorHAnsi" w:hAnsiTheme="majorHAnsi"/>
        </w:rPr>
        <w:t xml:space="preserve"> and cooperation </w:t>
      </w:r>
      <w:r w:rsidRPr="008C2EC0">
        <w:rPr>
          <w:rStyle w:val="StyleBoldUnderline"/>
          <w:rFonts w:asciiTheme="majorHAnsi" w:hAnsiTheme="majorHAnsi"/>
          <w:highlight w:val="cyan"/>
        </w:rPr>
        <w:t>have thus far yielded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Beijing’s</w:t>
      </w:r>
      <w:r w:rsidRPr="008C2EC0">
        <w:rPr>
          <w:rStyle w:val="StyleBoldUnderline"/>
          <w:rFonts w:asciiTheme="majorHAnsi" w:hAnsiTheme="majorHAnsi"/>
        </w:rPr>
        <w:t xml:space="preserve"> consistent </w:t>
      </w:r>
      <w:r w:rsidRPr="008C2EC0">
        <w:rPr>
          <w:rStyle w:val="StyleBoldUnderline"/>
          <w:rFonts w:asciiTheme="majorHAnsi" w:hAnsiTheme="majorHAnsi"/>
          <w:highlight w:val="cyan"/>
        </w:rPr>
        <w:t>unwillingness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engage</w:t>
      </w:r>
      <w:r w:rsidRPr="008C2EC0">
        <w:rPr>
          <w:rStyle w:val="StyleBoldUnderline"/>
          <w:rFonts w:asciiTheme="majorHAnsi" w:hAnsiTheme="majorHAnsi"/>
        </w:rPr>
        <w:t xml:space="preserve"> meaningfully on these issues,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should pursue this approach in a way that,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should Beijing refuse to engage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Washington would be left with a powerful strategic capability and in the strong international political position of having proffered a</w:t>
      </w:r>
      <w:r w:rsidRPr="008C2EC0">
        <w:rPr>
          <w:rStyle w:val="StyleBoldUnderline"/>
          <w:rFonts w:asciiTheme="majorHAnsi" w:hAnsiTheme="majorHAnsi"/>
        </w:rPr>
        <w:t xml:space="preserve"> serious and fair-minded </w:t>
      </w:r>
      <w:r w:rsidRPr="008C2EC0">
        <w:rPr>
          <w:rStyle w:val="StyleBoldUnderline"/>
          <w:rFonts w:asciiTheme="majorHAnsi" w:hAnsiTheme="majorHAnsi"/>
          <w:highlight w:val="cyan"/>
        </w:rPr>
        <w:t>path forward in bilateral nuclear weapons relations that China had rebuffed</w:t>
      </w:r>
      <w:r w:rsidRPr="008C2EC0">
        <w:rPr>
          <w:rStyle w:val="StyleBoldUnderline"/>
          <w:rFonts w:asciiTheme="majorHAnsi" w:hAnsiTheme="majorHAnsi"/>
        </w:rPr>
        <w:t>.</w:t>
      </w:r>
    </w:p>
    <w:p w14:paraId="54A23A9E" w14:textId="77777777" w:rsidR="00BA2CBC" w:rsidRPr="008C2EC0" w:rsidRDefault="00BA2CBC" w:rsidP="00BA2CBC">
      <w:pPr>
        <w:rPr>
          <w:rFonts w:asciiTheme="majorHAnsi" w:hAnsiTheme="majorHAnsi"/>
        </w:rPr>
      </w:pPr>
    </w:p>
    <w:p w14:paraId="76B06F10" w14:textId="5F6C576B" w:rsidR="00695187" w:rsidRPr="008C2EC0" w:rsidRDefault="00695187" w:rsidP="00695187">
      <w:pPr>
        <w:pStyle w:val="Heading1"/>
      </w:pPr>
      <w:r w:rsidRPr="008C2EC0">
        <w:t>Aff</w:t>
      </w:r>
    </w:p>
    <w:p w14:paraId="6CF58415" w14:textId="1C236735" w:rsidR="00695187" w:rsidRPr="008C2EC0" w:rsidRDefault="00695187" w:rsidP="004752F1">
      <w:pPr>
        <w:pStyle w:val="Heading3"/>
      </w:pPr>
      <w:r w:rsidRPr="008C2EC0">
        <w:t>Miscalculation Advantage</w:t>
      </w:r>
    </w:p>
    <w:p w14:paraId="689CC58D" w14:textId="77777777" w:rsidR="00A70E0A" w:rsidRPr="008C2EC0" w:rsidRDefault="00A70E0A" w:rsidP="00A70E0A">
      <w:pPr>
        <w:pStyle w:val="Heading4"/>
      </w:pPr>
      <w:r w:rsidRPr="008C2EC0">
        <w:t xml:space="preserve">We isolate 4 internal links to miscalculation- </w:t>
      </w:r>
    </w:p>
    <w:p w14:paraId="6153A9BB" w14:textId="77777777" w:rsidR="00A70E0A" w:rsidRPr="008C2EC0" w:rsidRDefault="00A70E0A" w:rsidP="00A70E0A">
      <w:pPr>
        <w:pStyle w:val="Heading4"/>
        <w:rPr>
          <w:rStyle w:val="StyleStyleBold12pt"/>
        </w:rPr>
      </w:pPr>
      <w:r w:rsidRPr="008C2EC0">
        <w:t>1. The collapse of strategic hedging- The declining efficacy of hedging China undermines stability in East Asia and threatens US allies now, dialogue is necessary</w:t>
      </w:r>
    </w:p>
    <w:p w14:paraId="61A36045" w14:textId="77777777" w:rsidR="00A70E0A" w:rsidRPr="008C2EC0" w:rsidRDefault="00A70E0A" w:rsidP="00A70E0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53B12223" w14:textId="77777777" w:rsidR="00A70E0A" w:rsidRPr="008C2EC0" w:rsidRDefault="00A70E0A" w:rsidP="00A70E0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4D778835" w14:textId="77777777" w:rsidR="00A70E0A" w:rsidRPr="008C2EC0" w:rsidRDefault="00A70E0A" w:rsidP="00A70E0A">
      <w:pPr>
        <w:rPr>
          <w:rStyle w:val="StyleBoldUnderline"/>
          <w:rFonts w:asciiTheme="majorHAnsi" w:hAnsiTheme="majorHAnsi"/>
        </w:rPr>
      </w:pP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has long seen the PRC as a central factor in its strategy in Asia</w:t>
      </w:r>
      <w:r w:rsidRPr="008C2EC0">
        <w:rPr>
          <w:rFonts w:asciiTheme="majorHAnsi" w:hAnsiTheme="majorHAnsi"/>
          <w:sz w:val="16"/>
        </w:rPr>
        <w:t xml:space="preserve">—originally as an adversary, then as a counterweight against Soviet power, and now as a key player in the region and the international community. Since the 1970s, U.S. policy has sought to encourage and contribute to China’s economic reforms and development in order to integrate the country into the existing international political and economic order. While still hopeful that China will develop into a constructive stakeholder, however,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and much of the Asia-Pacific share deepening concerns about major elements of China’s military posture and policies that</w:t>
      </w:r>
      <w:r w:rsidRPr="008C2EC0">
        <w:rPr>
          <w:rStyle w:val="StyleBoldUnderline"/>
          <w:rFonts w:asciiTheme="majorHAnsi" w:hAnsiTheme="majorHAnsi"/>
        </w:rPr>
        <w:t xml:space="preserve"> they fear </w:t>
      </w:r>
      <w:r w:rsidRPr="008C2EC0">
        <w:rPr>
          <w:rStyle w:val="StyleBoldUnderline"/>
          <w:rFonts w:asciiTheme="majorHAnsi" w:hAnsiTheme="majorHAnsi"/>
          <w:highlight w:val="cyan"/>
        </w:rPr>
        <w:t>could undermine regional stability, challenge U.S. and allied interests, and</w:t>
      </w:r>
      <w:r w:rsidRPr="008C2EC0">
        <w:rPr>
          <w:rStyle w:val="StyleBoldUnderline"/>
          <w:rFonts w:asciiTheme="majorHAnsi" w:hAnsiTheme="majorHAnsi"/>
        </w:rPr>
        <w:t xml:space="preserve">, if left unchecked or unbalanced, </w:t>
      </w:r>
      <w:r w:rsidRPr="008C2EC0">
        <w:rPr>
          <w:rStyle w:val="StyleBoldUnderline"/>
          <w:rFonts w:asciiTheme="majorHAnsi" w:hAnsiTheme="majorHAnsi"/>
          <w:highlight w:val="cyan"/>
        </w:rPr>
        <w:t>enable Beijing to exercise a dominant role in the region</w:t>
      </w:r>
      <w:r w:rsidRPr="008C2EC0">
        <w:rPr>
          <w:rFonts w:asciiTheme="majorHAnsi" w:hAnsiTheme="majorHAnsi"/>
          <w:sz w:val="16"/>
        </w:rPr>
        <w:t xml:space="preserve">.8 </w:t>
      </w:r>
      <w:r w:rsidRPr="008C2EC0">
        <w:rPr>
          <w:rStyle w:val="StyleBoldUnderline"/>
          <w:rFonts w:asciiTheme="majorHAnsi" w:hAnsiTheme="majorHAnsi"/>
        </w:rPr>
        <w:t>As a result</w:t>
      </w:r>
      <w:r w:rsidRPr="008C2EC0">
        <w:rPr>
          <w:rFonts w:asciiTheme="majorHAnsi" w:hAnsiTheme="majorHAnsi"/>
          <w:sz w:val="16"/>
        </w:rPr>
        <w:t xml:space="preserve">, in the last decade,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has pursued a policy of strategic hedging</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which it has engaged China</w:t>
      </w:r>
      <w:r w:rsidRPr="008C2EC0">
        <w:rPr>
          <w:rStyle w:val="StyleBoldUnderline"/>
          <w:rFonts w:asciiTheme="majorHAnsi" w:hAnsiTheme="majorHAnsi"/>
        </w:rPr>
        <w:t xml:space="preserve"> to try to capitalize on areas of agreement </w:t>
      </w:r>
      <w:r w:rsidRPr="008C2EC0">
        <w:rPr>
          <w:rStyle w:val="StyleBoldUnderline"/>
          <w:rFonts w:asciiTheme="majorHAnsi" w:hAnsiTheme="majorHAnsi"/>
          <w:highlight w:val="cyan"/>
        </w:rPr>
        <w:t>while</w:t>
      </w:r>
      <w:r w:rsidRPr="008C2EC0">
        <w:rPr>
          <w:rStyle w:val="StyleBoldUnderline"/>
          <w:rFonts w:asciiTheme="majorHAnsi" w:hAnsiTheme="majorHAnsi"/>
        </w:rPr>
        <w:t xml:space="preserve"> also </w:t>
      </w:r>
      <w:r w:rsidRPr="008C2EC0">
        <w:rPr>
          <w:rStyle w:val="StyleBoldUnderline"/>
          <w:rFonts w:asciiTheme="majorHAnsi" w:hAnsiTheme="majorHAnsi"/>
          <w:highlight w:val="cyan"/>
        </w:rPr>
        <w:t>maintaining a potent capability to deter</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deny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(if needed) </w:t>
      </w:r>
      <w:r w:rsidRPr="008C2EC0">
        <w:rPr>
          <w:rStyle w:val="StyleBoldUnderline"/>
          <w:rFonts w:asciiTheme="majorHAnsi" w:hAnsiTheme="majorHAnsi"/>
          <w:highlight w:val="cyan"/>
        </w:rPr>
        <w:t>defeat Chinese aggression</w:t>
      </w:r>
      <w:r w:rsidRPr="008C2EC0">
        <w:rPr>
          <w:rFonts w:asciiTheme="majorHAnsi" w:hAnsiTheme="majorHAnsi"/>
          <w:sz w:val="16"/>
        </w:rPr>
        <w:t xml:space="preserve"> against the United States and its allies. </w:t>
      </w:r>
      <w:r w:rsidRPr="008C2EC0">
        <w:rPr>
          <w:rStyle w:val="StyleBoldUnderline"/>
          <w:rFonts w:asciiTheme="majorHAnsi" w:hAnsiTheme="majorHAnsi"/>
        </w:rPr>
        <w:t>Ch</w:t>
      </w:r>
      <w:r w:rsidRPr="008C2EC0">
        <w:rPr>
          <w:rStyle w:val="StyleBoldUnderline"/>
          <w:rFonts w:asciiTheme="majorHAnsi" w:hAnsiTheme="majorHAnsi"/>
          <w:highlight w:val="cyan"/>
        </w:rPr>
        <w:t>ina’s growing assertiveness and strength in recent years, however, has begun to prompt Washington to reassess the advisability of this hedging approach</w:t>
      </w:r>
      <w:r w:rsidRPr="008C2EC0">
        <w:rPr>
          <w:rStyle w:val="StyleBoldUnderline"/>
          <w:rFonts w:asciiTheme="majorHAnsi" w:hAnsiTheme="majorHAnsi"/>
        </w:rPr>
        <w:t xml:space="preserve"> and has increasingly pushed the policy discussion in the United States toward the balancing end of the traditional dual approach to China’s rise</w:t>
      </w:r>
      <w:r w:rsidRPr="008C2EC0">
        <w:rPr>
          <w:rFonts w:asciiTheme="majorHAnsi" w:hAnsiTheme="majorHAnsi"/>
          <w:sz w:val="16"/>
        </w:rPr>
        <w:t xml:space="preserve">.9 U.S. government policy has reflected this shift. Washington, for instance, has become more diplomatically active in strengthening U.S. relationships in Asia and seeking to push back on Chinese assertiveness in the South and East China Seas. The United States is also increasingly focused on adapting its military to deal with the PRC’s growingly formidable armed forces. </w:t>
      </w:r>
      <w:r w:rsidRPr="008C2EC0">
        <w:rPr>
          <w:rStyle w:val="StyleBoldUnderline"/>
          <w:rFonts w:asciiTheme="majorHAnsi" w:hAnsiTheme="majorHAnsi"/>
          <w:highlight w:val="cyan"/>
        </w:rPr>
        <w:t>There is a heightened sense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among U.S. defense leaders and experts</w:t>
      </w:r>
      <w:r w:rsidRPr="008C2EC0">
        <w:rPr>
          <w:rStyle w:val="StyleBoldUnderline"/>
          <w:rFonts w:asciiTheme="majorHAnsi" w:hAnsiTheme="majorHAnsi"/>
        </w:rPr>
        <w:t xml:space="preserve"> t</w:t>
      </w:r>
      <w:r w:rsidRPr="008C2EC0">
        <w:rPr>
          <w:rStyle w:val="StyleBoldUnderline"/>
          <w:rFonts w:asciiTheme="majorHAnsi" w:hAnsiTheme="majorHAnsi"/>
          <w:highlight w:val="cyan"/>
        </w:rPr>
        <w:t>hat the rise of China requires</w:t>
      </w:r>
      <w:r w:rsidRPr="008C2EC0">
        <w:rPr>
          <w:rStyle w:val="StyleBoldUnderline"/>
          <w:rFonts w:asciiTheme="majorHAnsi" w:hAnsiTheme="majorHAnsi"/>
        </w:rPr>
        <w:t xml:space="preserve"> a serious and sustained </w:t>
      </w:r>
      <w:r w:rsidRPr="008C2EC0">
        <w:rPr>
          <w:rStyle w:val="StyleBoldUnderline"/>
          <w:rFonts w:asciiTheme="majorHAnsi" w:hAnsiTheme="majorHAnsi"/>
          <w:highlight w:val="cyan"/>
        </w:rPr>
        <w:t>investment in high-end military capabilities if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hopes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maintain a favorable conventional balance</w:t>
      </w:r>
      <w:r w:rsidRPr="008C2EC0">
        <w:rPr>
          <w:rStyle w:val="StyleBoldUnderline"/>
          <w:rFonts w:asciiTheme="majorHAnsi" w:hAnsiTheme="majorHAnsi"/>
        </w:rPr>
        <w:t xml:space="preserve"> in the western Pacific</w:t>
      </w:r>
      <w:r w:rsidRPr="008C2EC0">
        <w:rPr>
          <w:rFonts w:asciiTheme="majorHAnsi" w:hAnsiTheme="majorHAnsi"/>
          <w:sz w:val="16"/>
        </w:rPr>
        <w:t xml:space="preserve">, and this recognition is increasingly being translated into concrete programmatic and deployment activities. </w:t>
      </w:r>
      <w:r w:rsidRPr="008C2EC0">
        <w:rPr>
          <w:rStyle w:val="StyleBoldUnderline"/>
          <w:rFonts w:asciiTheme="majorHAnsi" w:hAnsiTheme="majorHAnsi"/>
        </w:rPr>
        <w:t xml:space="preserve">Going forward, </w:t>
      </w:r>
      <w:r w:rsidRPr="008C2EC0">
        <w:rPr>
          <w:rStyle w:val="StyleBoldUnderline"/>
          <w:rFonts w:asciiTheme="majorHAnsi" w:hAnsiTheme="majorHAnsi"/>
          <w:highlight w:val="cyan"/>
        </w:rPr>
        <w:t xml:space="preserve">the rise of China is thus very likely to play a central, if not defining, role in U.S. </w:t>
      </w:r>
      <w:r w:rsidRPr="008C2EC0">
        <w:rPr>
          <w:rStyle w:val="StyleBoldUnderline"/>
          <w:rFonts w:asciiTheme="majorHAnsi" w:hAnsiTheme="majorHAnsi"/>
        </w:rPr>
        <w:t xml:space="preserve">defense planning, procurement, and </w:t>
      </w:r>
      <w:r w:rsidRPr="008C2EC0">
        <w:rPr>
          <w:rStyle w:val="StyleBoldUnderline"/>
          <w:rFonts w:asciiTheme="majorHAnsi" w:hAnsiTheme="majorHAnsi"/>
          <w:highlight w:val="cyan"/>
        </w:rPr>
        <w:t>diplomacy</w:t>
      </w:r>
    </w:p>
    <w:p w14:paraId="7DB13DE1" w14:textId="77777777" w:rsidR="00A70E0A" w:rsidRPr="008C2EC0" w:rsidRDefault="00A70E0A" w:rsidP="00A70E0A">
      <w:pPr>
        <w:rPr>
          <w:rFonts w:asciiTheme="majorHAnsi" w:eastAsia="Times New Roman" w:hAnsiTheme="majorHAnsi" w:cs="Times New Roman"/>
          <w:sz w:val="20"/>
          <w:szCs w:val="20"/>
        </w:rPr>
      </w:pPr>
    </w:p>
    <w:p w14:paraId="139FDEC5" w14:textId="77777777" w:rsidR="00A70E0A" w:rsidRPr="008C2EC0" w:rsidRDefault="00A70E0A" w:rsidP="00A70E0A">
      <w:pPr>
        <w:pStyle w:val="Heading4"/>
      </w:pPr>
      <w:r w:rsidRPr="008C2EC0">
        <w:t>2. Strategic distrust- increasingly hawkish policy on both sides increases interstate competition and heightens the likelihood of miscalculation</w:t>
      </w:r>
    </w:p>
    <w:p w14:paraId="7731F31F" w14:textId="77777777" w:rsidR="00A70E0A" w:rsidRPr="008C2EC0" w:rsidRDefault="00A70E0A" w:rsidP="00A70E0A">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RKS)</w:t>
      </w:r>
    </w:p>
    <w:p w14:paraId="5248D802" w14:textId="77777777" w:rsidR="00A70E0A" w:rsidRPr="008C2EC0" w:rsidRDefault="00A70E0A" w:rsidP="00A70E0A">
      <w:pPr>
        <w:rPr>
          <w:rStyle w:val="StyleBoldUnderline"/>
          <w:rFonts w:asciiTheme="majorHAnsi" w:hAnsiTheme="majorHAnsi"/>
        </w:rPr>
      </w:pPr>
      <w:r w:rsidRPr="008C2EC0">
        <w:rPr>
          <w:rFonts w:asciiTheme="majorHAnsi" w:hAnsiTheme="majorHAnsi"/>
          <w:sz w:val="16"/>
        </w:rPr>
        <w:t xml:space="preserve">Among those who study Sino-American relations, </w:t>
      </w:r>
      <w:r w:rsidRPr="008C2EC0">
        <w:rPr>
          <w:rStyle w:val="StyleBoldUnderline"/>
          <w:rFonts w:asciiTheme="majorHAnsi" w:hAnsiTheme="majorHAnsi"/>
        </w:rPr>
        <w:t>increasing attention is being</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given to the issue of “</w:t>
      </w:r>
      <w:r w:rsidRPr="008C2EC0">
        <w:rPr>
          <w:rStyle w:val="StyleBoldUnderline"/>
          <w:rFonts w:asciiTheme="majorHAnsi" w:hAnsiTheme="majorHAnsi"/>
          <w:highlight w:val="cyan"/>
        </w:rPr>
        <w:t>strategic distrust</w:t>
      </w:r>
      <w:r w:rsidRPr="008C2EC0">
        <w:rPr>
          <w:rStyle w:val="StyleBoldUnderline"/>
          <w:rFonts w:asciiTheme="majorHAnsi" w:hAnsiTheme="majorHAnsi"/>
        </w:rPr>
        <w:t xml:space="preserve">,” which </w:t>
      </w:r>
      <w:r w:rsidRPr="008C2EC0">
        <w:rPr>
          <w:rStyle w:val="StyleBoldUnderline"/>
          <w:rFonts w:asciiTheme="majorHAnsi" w:hAnsiTheme="majorHAnsi"/>
          <w:highlight w:val="cyan"/>
        </w:rPr>
        <w:t>is</w:t>
      </w:r>
      <w:r w:rsidRPr="008C2EC0">
        <w:rPr>
          <w:rStyle w:val="StyleBoldUnderline"/>
          <w:rFonts w:asciiTheme="majorHAnsi" w:hAnsiTheme="majorHAnsi"/>
        </w:rPr>
        <w:t xml:space="preserve"> said to be </w:t>
      </w:r>
      <w:r w:rsidRPr="008C2EC0">
        <w:rPr>
          <w:rStyle w:val="StyleBoldUnderline"/>
          <w:rFonts w:asciiTheme="majorHAnsi" w:hAnsiTheme="majorHAnsi"/>
          <w:highlight w:val="cyan"/>
        </w:rPr>
        <w:t>growing</w:t>
      </w:r>
      <w:r w:rsidRPr="008C2EC0">
        <w:rPr>
          <w:rFonts w:asciiTheme="majorHAnsi" w:hAnsiTheme="majorHAnsi"/>
          <w:sz w:val="16"/>
        </w:rPr>
        <w:t>.1</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Officials, scholars,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and commentators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w:t>
      </w:r>
      <w:r w:rsidRPr="008C2EC0">
        <w:rPr>
          <w:rStyle w:val="StyleBoldUnderline"/>
          <w:rFonts w:asciiTheme="majorHAnsi" w:hAnsiTheme="majorHAnsi"/>
        </w:rPr>
        <w:t xml:space="preserve"> People’s Republic of </w:t>
      </w:r>
      <w:r w:rsidRPr="008C2EC0">
        <w:rPr>
          <w:rStyle w:val="StyleBoldUnderline"/>
          <w:rFonts w:asciiTheme="majorHAnsi" w:hAnsiTheme="majorHAnsi"/>
          <w:highlight w:val="cyan"/>
        </w:rPr>
        <w:t>China</w:t>
      </w:r>
      <w:r w:rsidRPr="008C2EC0">
        <w:rPr>
          <w:rStyle w:val="StyleBoldUnderline"/>
          <w:rFonts w:asciiTheme="majorHAnsi" w:hAnsiTheme="majorHAnsi"/>
        </w:rPr>
        <w:t xml:space="preserve"> (PRC) </w:t>
      </w:r>
      <w:r w:rsidRPr="008C2EC0">
        <w:rPr>
          <w:rStyle w:val="StyleBoldUnderline"/>
          <w:rFonts w:asciiTheme="majorHAnsi" w:hAnsiTheme="majorHAnsi"/>
          <w:highlight w:val="cyan"/>
        </w:rPr>
        <w:t>have</w:t>
      </w:r>
      <w:r w:rsidRPr="008C2EC0">
        <w:rPr>
          <w:rStyle w:val="StyleBoldUnderline"/>
          <w:rFonts w:asciiTheme="majorHAnsi" w:hAnsiTheme="majorHAnsi"/>
        </w:rPr>
        <w:t xml:space="preserve"> certainly </w:t>
      </w:r>
      <w:r w:rsidRPr="008C2EC0">
        <w:rPr>
          <w:rStyle w:val="StyleBoldUnderline"/>
          <w:rFonts w:asciiTheme="majorHAnsi" w:hAnsiTheme="majorHAnsi"/>
          <w:highlight w:val="cyan"/>
        </w:rPr>
        <w:t>viewed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United</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States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with “strategic distrust” for many years</w:t>
      </w:r>
      <w:r w:rsidRPr="008C2EC0">
        <w:rPr>
          <w:rStyle w:val="StyleBoldUnderline"/>
          <w:rFonts w:asciiTheme="majorHAnsi" w:hAnsiTheme="majorHAnsi"/>
        </w:rPr>
        <w:t>.</w:t>
      </w:r>
      <w:r w:rsidRPr="008C2EC0">
        <w:rPr>
          <w:rFonts w:asciiTheme="majorHAnsi" w:hAnsiTheme="majorHAnsi"/>
          <w:sz w:val="16"/>
        </w:rPr>
        <w:t xml:space="preserve"> This was true under Mao Zedong, of</w:t>
      </w:r>
      <w:r w:rsidRPr="008C2EC0">
        <w:rPr>
          <w:rFonts w:asciiTheme="majorHAnsi" w:hAnsiTheme="majorHAnsi"/>
          <w:sz w:val="12"/>
        </w:rPr>
        <w:t>¶</w:t>
      </w:r>
      <w:r w:rsidRPr="008C2EC0">
        <w:rPr>
          <w:rFonts w:asciiTheme="majorHAnsi" w:hAnsiTheme="majorHAnsi"/>
          <w:sz w:val="16"/>
        </w:rPr>
        <w:t xml:space="preserve"> course, but PRC “</w:t>
      </w:r>
      <w:r w:rsidRPr="008C2EC0">
        <w:rPr>
          <w:rStyle w:val="StyleBoldUnderline"/>
          <w:rFonts w:asciiTheme="majorHAnsi" w:hAnsiTheme="majorHAnsi"/>
          <w:highlight w:val="cyan"/>
        </w:rPr>
        <w:t>America-watchers” have been describing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as a</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dangerous hegemon</w:t>
      </w:r>
      <w:r w:rsidRPr="008C2EC0">
        <w:rPr>
          <w:rFonts w:asciiTheme="majorHAnsi" w:hAnsiTheme="majorHAnsi"/>
          <w:sz w:val="16"/>
          <w:highlight w:val="cyan"/>
        </w:rPr>
        <w:t xml:space="preserve"> –</w:t>
      </w:r>
      <w:r w:rsidRPr="008C2EC0">
        <w:rPr>
          <w:rFonts w:asciiTheme="majorHAnsi" w:hAnsiTheme="majorHAnsi"/>
          <w:sz w:val="16"/>
        </w:rPr>
        <w:t xml:space="preserve"> </w:t>
      </w:r>
      <w:r w:rsidRPr="008C2EC0">
        <w:rPr>
          <w:rStyle w:val="StyleBoldUnderline"/>
          <w:rFonts w:asciiTheme="majorHAnsi" w:hAnsiTheme="majorHAnsi"/>
        </w:rPr>
        <w:t>determined both to exert coercive dominance over other nations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and to constrain China’s own “return” to status and power </w:t>
      </w:r>
      <w:r w:rsidRPr="008C2EC0">
        <w:rPr>
          <w:rFonts w:asciiTheme="majorHAnsi" w:hAnsiTheme="majorHAnsi"/>
          <w:sz w:val="16"/>
        </w:rPr>
        <w:t>– since early in the period of</w:t>
      </w:r>
      <w:r w:rsidRPr="008C2EC0">
        <w:rPr>
          <w:rFonts w:asciiTheme="majorHAnsi" w:hAnsiTheme="majorHAnsi"/>
          <w:sz w:val="12"/>
        </w:rPr>
        <w:t>¶</w:t>
      </w:r>
      <w:r w:rsidRPr="008C2EC0">
        <w:rPr>
          <w:rFonts w:asciiTheme="majorHAnsi" w:hAnsiTheme="majorHAnsi"/>
          <w:sz w:val="16"/>
        </w:rPr>
        <w:t xml:space="preserve"> Dengist “reform and opening.”2</w:t>
      </w:r>
      <w:r w:rsidRPr="008C2EC0">
        <w:rPr>
          <w:rFonts w:asciiTheme="majorHAnsi" w:hAnsiTheme="majorHAnsi"/>
          <w:sz w:val="12"/>
        </w:rPr>
        <w:t>¶</w:t>
      </w:r>
      <w:r w:rsidRPr="008C2EC0">
        <w:rPr>
          <w:rFonts w:asciiTheme="majorHAnsi" w:hAnsiTheme="majorHAnsi"/>
          <w:sz w:val="16"/>
        </w:rPr>
        <w:t xml:space="preserve"> This story of American hegemony was amplified in</w:t>
      </w:r>
      <w:r w:rsidRPr="008C2EC0">
        <w:rPr>
          <w:rFonts w:asciiTheme="majorHAnsi" w:hAnsiTheme="majorHAnsi"/>
          <w:sz w:val="12"/>
        </w:rPr>
        <w:t>¶</w:t>
      </w:r>
      <w:r w:rsidRPr="008C2EC0">
        <w:rPr>
          <w:rFonts w:asciiTheme="majorHAnsi" w:hAnsiTheme="majorHAnsi"/>
          <w:sz w:val="16"/>
        </w:rPr>
        <w:t xml:space="preserve"> Chinese Communist Party (CCP) propaganda narratives after the June 1989 killings on</w:t>
      </w:r>
      <w:r w:rsidRPr="008C2EC0">
        <w:rPr>
          <w:rFonts w:asciiTheme="majorHAnsi" w:hAnsiTheme="majorHAnsi"/>
          <w:sz w:val="12"/>
        </w:rPr>
        <w:t>¶</w:t>
      </w:r>
      <w:r w:rsidRPr="008C2EC0">
        <w:rPr>
          <w:rFonts w:asciiTheme="majorHAnsi" w:hAnsiTheme="majorHAnsi"/>
          <w:sz w:val="16"/>
        </w:rPr>
        <w:t xml:space="preserve"> Tiananmen Square, and has persisted ever since. When I was in Beijing doing research</w:t>
      </w:r>
      <w:r w:rsidRPr="008C2EC0">
        <w:rPr>
          <w:rFonts w:asciiTheme="majorHAnsi" w:hAnsiTheme="majorHAnsi"/>
          <w:sz w:val="12"/>
        </w:rPr>
        <w:t>¶</w:t>
      </w:r>
      <w:r w:rsidRPr="008C2EC0">
        <w:rPr>
          <w:rFonts w:asciiTheme="majorHAnsi" w:hAnsiTheme="majorHAnsi"/>
          <w:sz w:val="16"/>
        </w:rPr>
        <w:t xml:space="preserve"> for my upcoming book, I heard numerous Chinese say that the U.S. “hegemon” wished to</w:t>
      </w:r>
      <w:r w:rsidRPr="008C2EC0">
        <w:rPr>
          <w:rFonts w:asciiTheme="majorHAnsi" w:hAnsiTheme="majorHAnsi"/>
          <w:sz w:val="12"/>
        </w:rPr>
        <w:t>¶</w:t>
      </w:r>
      <w:r w:rsidRPr="008C2EC0">
        <w:rPr>
          <w:rFonts w:asciiTheme="majorHAnsi" w:hAnsiTheme="majorHAnsi"/>
          <w:sz w:val="16"/>
        </w:rPr>
        <w:t xml:space="preserve"> “contain” China, and this theme appears repeatedly in PRC writings.</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Strategic “distrust” by China</w:t>
      </w:r>
      <w:r w:rsidRPr="008C2EC0">
        <w:rPr>
          <w:rStyle w:val="StyleBoldUnderline"/>
          <w:rFonts w:asciiTheme="majorHAnsi" w:hAnsiTheme="majorHAnsi"/>
        </w:rPr>
        <w:t xml:space="preserve">, therefore, </w:t>
      </w:r>
      <w:r w:rsidRPr="008C2EC0">
        <w:rPr>
          <w:rStyle w:val="StyleBoldUnderline"/>
          <w:rFonts w:asciiTheme="majorHAnsi" w:hAnsiTheme="majorHAnsi"/>
          <w:highlight w:val="cyan"/>
        </w:rPr>
        <w:t>is nothing new</w:t>
      </w:r>
      <w:r w:rsidRPr="008C2EC0">
        <w:rPr>
          <w:rFonts w:asciiTheme="majorHAnsi" w:hAnsiTheme="majorHAnsi"/>
          <w:sz w:val="16"/>
        </w:rPr>
        <w:t>. Indeed, there are</w:t>
      </w:r>
      <w:r w:rsidRPr="008C2EC0">
        <w:rPr>
          <w:rFonts w:asciiTheme="majorHAnsi" w:hAnsiTheme="majorHAnsi"/>
          <w:sz w:val="12"/>
        </w:rPr>
        <w:t>¶</w:t>
      </w:r>
      <w:r w:rsidRPr="008C2EC0">
        <w:rPr>
          <w:rFonts w:asciiTheme="majorHAnsi" w:hAnsiTheme="majorHAnsi"/>
          <w:sz w:val="16"/>
        </w:rPr>
        <w:t xml:space="preserve"> interesting parallels between present-day CCP thinking and the conclusions of the late</w:t>
      </w:r>
      <w:r w:rsidRPr="008C2EC0">
        <w:rPr>
          <w:rFonts w:asciiTheme="majorHAnsi" w:hAnsiTheme="majorHAnsi"/>
          <w:sz w:val="12"/>
        </w:rPr>
        <w:t>¶</w:t>
      </w:r>
      <w:r w:rsidRPr="008C2EC0">
        <w:rPr>
          <w:rFonts w:asciiTheme="majorHAnsi" w:hAnsiTheme="majorHAnsi"/>
          <w:sz w:val="16"/>
        </w:rPr>
        <w:t xml:space="preserve"> Qing Dynasty reformer and political theorist Liang Qichao. More than a century ago, for</w:t>
      </w:r>
      <w:r w:rsidRPr="008C2EC0">
        <w:rPr>
          <w:rFonts w:asciiTheme="majorHAnsi" w:hAnsiTheme="majorHAnsi"/>
          <w:sz w:val="12"/>
        </w:rPr>
        <w:t>¶</w:t>
      </w:r>
      <w:r w:rsidRPr="008C2EC0">
        <w:rPr>
          <w:rFonts w:asciiTheme="majorHAnsi" w:hAnsiTheme="majorHAnsi"/>
          <w:sz w:val="16"/>
        </w:rPr>
        <w:t xml:space="preserve"> instance, Liang wrote that “[t]he general trend of world affairs is daily concentrating</w:t>
      </w:r>
      <w:r w:rsidRPr="008C2EC0">
        <w:rPr>
          <w:rFonts w:asciiTheme="majorHAnsi" w:hAnsiTheme="majorHAnsi"/>
          <w:sz w:val="12"/>
        </w:rPr>
        <w:t>¶</w:t>
      </w:r>
      <w:r w:rsidRPr="008C2EC0">
        <w:rPr>
          <w:rFonts w:asciiTheme="majorHAnsi" w:hAnsiTheme="majorHAnsi"/>
          <w:sz w:val="16"/>
        </w:rPr>
        <w:t xml:space="preserve"> more and more on the Pacific.” He felt, moreover, that China was “the nation that will be</w:t>
      </w:r>
      <w:r w:rsidRPr="008C2EC0">
        <w:rPr>
          <w:rFonts w:asciiTheme="majorHAnsi" w:hAnsiTheme="majorHAnsi"/>
          <w:sz w:val="12"/>
        </w:rPr>
        <w:t>¶</w:t>
      </w:r>
      <w:r w:rsidRPr="008C2EC0">
        <w:rPr>
          <w:rFonts w:asciiTheme="majorHAnsi" w:hAnsiTheme="majorHAnsi"/>
          <w:sz w:val="16"/>
        </w:rPr>
        <w:t xml:space="preserve"> most severely victimized” by the naval and military power of the United States – power</w:t>
      </w:r>
      <w:r w:rsidRPr="008C2EC0">
        <w:rPr>
          <w:rFonts w:asciiTheme="majorHAnsi" w:hAnsiTheme="majorHAnsi"/>
          <w:sz w:val="12"/>
        </w:rPr>
        <w:t>¶</w:t>
      </w:r>
      <w:r w:rsidRPr="008C2EC0">
        <w:rPr>
          <w:rFonts w:asciiTheme="majorHAnsi" w:hAnsiTheme="majorHAnsi"/>
          <w:sz w:val="16"/>
        </w:rPr>
        <w:t xml:space="preserve"> which he felt stood in the way of China’s destiny there, as well as more broadly in the</w:t>
      </w:r>
      <w:r w:rsidRPr="008C2EC0">
        <w:rPr>
          <w:rFonts w:asciiTheme="majorHAnsi" w:hAnsiTheme="majorHAnsi"/>
          <w:sz w:val="12"/>
        </w:rPr>
        <w:t>¶</w:t>
      </w:r>
      <w:r w:rsidRPr="008C2EC0">
        <w:rPr>
          <w:rFonts w:asciiTheme="majorHAnsi" w:hAnsiTheme="majorHAnsi"/>
          <w:sz w:val="16"/>
        </w:rPr>
        <w:t xml:space="preserve"> world.3</w:t>
      </w:r>
      <w:r w:rsidRPr="008C2EC0">
        <w:rPr>
          <w:rFonts w:asciiTheme="majorHAnsi" w:hAnsiTheme="majorHAnsi"/>
          <w:sz w:val="12"/>
        </w:rPr>
        <w:t>¶</w:t>
      </w:r>
      <w:r w:rsidRPr="008C2EC0">
        <w:rPr>
          <w:rFonts w:asciiTheme="majorHAnsi" w:hAnsiTheme="majorHAnsi"/>
          <w:sz w:val="16"/>
        </w:rPr>
        <w:t xml:space="preserve"> These are antagonistic Chinese strategic assumptions that seem to have survived</w:t>
      </w:r>
      <w:r w:rsidRPr="008C2EC0">
        <w:rPr>
          <w:rFonts w:asciiTheme="majorHAnsi" w:hAnsiTheme="majorHAnsi"/>
          <w:sz w:val="12"/>
        </w:rPr>
        <w:t>¶</w:t>
      </w:r>
      <w:r w:rsidRPr="008C2EC0">
        <w:rPr>
          <w:rFonts w:asciiTheme="majorHAnsi" w:hAnsiTheme="majorHAnsi"/>
          <w:sz w:val="16"/>
        </w:rPr>
        <w:t xml:space="preserve"> all sorts of changes in the actual behavior and circumstances of the countries in question.</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What is</w:t>
      </w:r>
      <w:r w:rsidRPr="008C2EC0">
        <w:rPr>
          <w:rStyle w:val="StyleBoldUnderline"/>
          <w:rFonts w:asciiTheme="majorHAnsi" w:hAnsiTheme="majorHAnsi"/>
        </w:rPr>
        <w:t xml:space="preserve"> thus perhaps </w:t>
      </w:r>
      <w:r w:rsidRPr="008C2EC0">
        <w:rPr>
          <w:rStyle w:val="StyleBoldUnderline"/>
          <w:rFonts w:asciiTheme="majorHAnsi" w:hAnsiTheme="majorHAnsi"/>
          <w:highlight w:val="cyan"/>
        </w:rPr>
        <w:t>more interesting</w:t>
      </w:r>
      <w:r w:rsidRPr="008C2EC0">
        <w:rPr>
          <w:rStyle w:val="StyleBoldUnderline"/>
          <w:rFonts w:asciiTheme="majorHAnsi" w:hAnsiTheme="majorHAnsi"/>
        </w:rPr>
        <w:t xml:space="preserve">, therefore, </w:t>
      </w:r>
      <w:r w:rsidRPr="008C2EC0">
        <w:rPr>
          <w:rStyle w:val="StyleBoldUnderline"/>
          <w:rFonts w:asciiTheme="majorHAnsi" w:hAnsiTheme="majorHAnsi"/>
          <w:highlight w:val="cyan"/>
        </w:rPr>
        <w:t>is the degree to which American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strategic distrust has been growing</w:t>
      </w:r>
      <w:r w:rsidRPr="008C2EC0">
        <w:rPr>
          <w:rStyle w:val="StyleBoldUnderline"/>
          <w:rFonts w:asciiTheme="majorHAnsi" w:hAnsiTheme="majorHAnsi"/>
        </w:rPr>
        <w:t xml:space="preserve"> – or, more specifically, the degree to which </w:t>
      </w:r>
      <w:r w:rsidRPr="008C2EC0">
        <w:rPr>
          <w:rStyle w:val="StyleBoldUnderline"/>
          <w:rFonts w:asciiTheme="majorHAnsi" w:hAnsiTheme="majorHAnsi"/>
          <w:highlight w:val="cyan"/>
        </w:rPr>
        <w:t>distrust</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has been seeping out of hawkish circles into the more conciliation-minded U.S. “China</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policy” thinking that has been the American mainstream</w:t>
      </w:r>
      <w:r w:rsidRPr="008C2EC0">
        <w:rPr>
          <w:rFonts w:asciiTheme="majorHAnsi" w:hAnsiTheme="majorHAnsi"/>
          <w:sz w:val="16"/>
        </w:rPr>
        <w:t xml:space="preserve"> since the beginning of Dengist</w:t>
      </w:r>
      <w:r w:rsidRPr="008C2EC0">
        <w:rPr>
          <w:rFonts w:asciiTheme="majorHAnsi" w:hAnsiTheme="majorHAnsi"/>
          <w:sz w:val="12"/>
        </w:rPr>
        <w:t>¶</w:t>
      </w:r>
      <w:r w:rsidRPr="008C2EC0">
        <w:rPr>
          <w:rFonts w:asciiTheme="majorHAnsi" w:hAnsiTheme="majorHAnsi"/>
          <w:sz w:val="16"/>
        </w:rPr>
        <w:t xml:space="preserve"> reforms. </w:t>
      </w:r>
      <w:r w:rsidRPr="008C2EC0">
        <w:rPr>
          <w:rStyle w:val="StyleBoldUnderline"/>
          <w:rFonts w:asciiTheme="majorHAnsi" w:hAnsiTheme="majorHAnsi"/>
        </w:rPr>
        <w:t>Many factors have contributed to this, including the PRC’s development of</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increasingly sophisticated military capabilities seen to be aimed at precluding the United States from coming to the aid of its friends and allies in the Western Pacific, Beijing’s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ongoing nuclear build-up, the PRC’s development of anti-satellite weaponry, Beijing’s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newfound assertiveness in the South China Sea and East China Sea, and ongoing Chinese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cyber-espionage campaigns against American companies and the U.S. Government</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Americans</w:t>
      </w:r>
      <w:r w:rsidRPr="008C2EC0">
        <w:rPr>
          <w:rFonts w:asciiTheme="majorHAnsi" w:hAnsiTheme="majorHAnsi"/>
          <w:sz w:val="16"/>
        </w:rPr>
        <w:t xml:space="preserve"> </w:t>
      </w:r>
      <w:r w:rsidRPr="008C2EC0">
        <w:rPr>
          <w:rStyle w:val="StyleBoldUnderline"/>
          <w:rFonts w:asciiTheme="majorHAnsi" w:hAnsiTheme="majorHAnsi"/>
        </w:rPr>
        <w:t>are</w:t>
      </w:r>
      <w:r w:rsidRPr="008C2EC0">
        <w:rPr>
          <w:rFonts w:asciiTheme="majorHAnsi" w:hAnsiTheme="majorHAnsi"/>
          <w:sz w:val="16"/>
        </w:rPr>
        <w:t xml:space="preserve"> also, I suspect, </w:t>
      </w:r>
      <w:r w:rsidRPr="008C2EC0">
        <w:rPr>
          <w:rStyle w:val="StyleBoldUnderline"/>
          <w:rFonts w:asciiTheme="majorHAnsi" w:hAnsiTheme="majorHAnsi"/>
        </w:rPr>
        <w:t>intrinsically uncomfortable with seeing any autocracy</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become so powerful and ambitiou</w:t>
      </w:r>
      <w:r w:rsidRPr="008C2EC0">
        <w:rPr>
          <w:rFonts w:asciiTheme="majorHAnsi" w:hAnsiTheme="majorHAnsi"/>
          <w:sz w:val="16"/>
        </w:rPr>
        <w:t>s, regarding the PRC with greater unease as its regional</w:t>
      </w:r>
      <w:r w:rsidRPr="008C2EC0">
        <w:rPr>
          <w:rFonts w:asciiTheme="majorHAnsi" w:hAnsiTheme="majorHAnsi"/>
          <w:sz w:val="12"/>
        </w:rPr>
        <w:t>¶</w:t>
      </w:r>
      <w:r w:rsidRPr="008C2EC0">
        <w:rPr>
          <w:rFonts w:asciiTheme="majorHAnsi" w:hAnsiTheme="majorHAnsi"/>
          <w:sz w:val="16"/>
        </w:rPr>
        <w:t xml:space="preserve"> and global strength increases while its leaders remain determined to deny its population</w:t>
      </w:r>
      <w:r w:rsidRPr="008C2EC0">
        <w:rPr>
          <w:rFonts w:asciiTheme="majorHAnsi" w:hAnsiTheme="majorHAnsi"/>
          <w:sz w:val="12"/>
        </w:rPr>
        <w:t>¶</w:t>
      </w:r>
      <w:r w:rsidRPr="008C2EC0">
        <w:rPr>
          <w:rFonts w:asciiTheme="majorHAnsi" w:hAnsiTheme="majorHAnsi"/>
          <w:sz w:val="16"/>
        </w:rPr>
        <w:t xml:space="preserve"> civil and political rights.</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America’s China policy thinking is today in a state of flux.</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It has not fully</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crystallized around hawkish themes, but it has clearly left behind much of its earlier,</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fairly uncritical approach to congenial engagement</w:t>
      </w:r>
      <w:r w:rsidRPr="008C2EC0">
        <w:rPr>
          <w:rStyle w:val="StyleBoldUnderline"/>
          <w:rFonts w:asciiTheme="majorHAnsi" w:hAnsiTheme="majorHAnsi"/>
        </w:rPr>
        <w:t xml:space="preserve"> </w:t>
      </w:r>
      <w:r w:rsidRPr="008C2EC0">
        <w:rPr>
          <w:rFonts w:asciiTheme="majorHAnsi" w:hAnsiTheme="majorHAnsi"/>
          <w:sz w:val="16"/>
        </w:rPr>
        <w:t>– which is now increasingly felt to</w:t>
      </w:r>
      <w:r w:rsidRPr="008C2EC0">
        <w:rPr>
          <w:rFonts w:asciiTheme="majorHAnsi" w:hAnsiTheme="majorHAnsi"/>
          <w:sz w:val="12"/>
        </w:rPr>
        <w:t>¶</w:t>
      </w:r>
      <w:r w:rsidRPr="008C2EC0">
        <w:rPr>
          <w:rFonts w:asciiTheme="majorHAnsi" w:hAnsiTheme="majorHAnsi"/>
          <w:sz w:val="16"/>
        </w:rPr>
        <w:t xml:space="preserve"> have been rather naïve. </w:t>
      </w:r>
      <w:r w:rsidRPr="008C2EC0">
        <w:rPr>
          <w:rStyle w:val="StyleBoldUnderline"/>
          <w:rFonts w:asciiTheme="majorHAnsi" w:hAnsiTheme="majorHAnsi"/>
          <w:highlight w:val="cyan"/>
        </w:rPr>
        <w:t>Even some</w:t>
      </w:r>
      <w:r w:rsidRPr="008C2EC0">
        <w:rPr>
          <w:rStyle w:val="StyleBoldUnderline"/>
          <w:rFonts w:asciiTheme="majorHAnsi" w:hAnsiTheme="majorHAnsi"/>
        </w:rPr>
        <w:t xml:space="preserve"> of our </w:t>
      </w:r>
      <w:r w:rsidRPr="008C2EC0">
        <w:rPr>
          <w:rStyle w:val="StyleBoldUnderline"/>
          <w:rFonts w:asciiTheme="majorHAnsi" w:hAnsiTheme="majorHAnsi"/>
          <w:highlight w:val="cyan"/>
        </w:rPr>
        <w:t>more prominent</w:t>
      </w:r>
      <w:r w:rsidRPr="008C2EC0">
        <w:rPr>
          <w:rStyle w:val="StyleBoldUnderline"/>
          <w:rFonts w:asciiTheme="majorHAnsi" w:hAnsiTheme="majorHAnsi"/>
        </w:rPr>
        <w:t xml:space="preserve"> so-called “</w:t>
      </w:r>
      <w:r w:rsidRPr="008C2EC0">
        <w:rPr>
          <w:rStyle w:val="StyleBoldUnderline"/>
          <w:rFonts w:asciiTheme="majorHAnsi" w:hAnsiTheme="majorHAnsi"/>
          <w:highlight w:val="cyan"/>
        </w:rPr>
        <w:t>Panda huggers”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now voice concerns about regionally aggressive PRC policies and “misbehavior</w:t>
      </w:r>
      <w:r w:rsidRPr="008C2EC0">
        <w:rPr>
          <w:rStyle w:val="StyleBoldUnderline"/>
          <w:rFonts w:asciiTheme="majorHAnsi" w:hAnsiTheme="majorHAnsi"/>
        </w:rPr>
        <w:t>,” about</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hardened Chinese attitudes of anti-American animosity, and about the implications of the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PRC’s domestic rigidity, official corruption, and entrenched political oligarchy.</w:t>
      </w:r>
      <w:r w:rsidRPr="008C2EC0">
        <w:rPr>
          <w:rFonts w:asciiTheme="majorHAnsi" w:hAnsiTheme="majorHAnsi"/>
          <w:sz w:val="16"/>
        </w:rPr>
        <w:t xml:space="preserve"> In short,</w:t>
      </w:r>
      <w:r w:rsidRPr="008C2EC0">
        <w:rPr>
          <w:rFonts w:asciiTheme="majorHAnsi" w:hAnsiTheme="majorHAnsi"/>
          <w:sz w:val="12"/>
        </w:rPr>
        <w:t>¶</w:t>
      </w:r>
      <w:r w:rsidRPr="008C2EC0">
        <w:rPr>
          <w:rFonts w:asciiTheme="majorHAnsi" w:hAnsiTheme="majorHAnsi"/>
          <w:sz w:val="16"/>
        </w:rPr>
        <w:t xml:space="preserve"> there is in today’s Washington much less of the optimism of earlier years that</w:t>
      </w:r>
      <w:r w:rsidRPr="008C2EC0">
        <w:rPr>
          <w:rFonts w:asciiTheme="majorHAnsi" w:hAnsiTheme="majorHAnsi"/>
          <w:sz w:val="12"/>
        </w:rPr>
        <w:t>¶</w:t>
      </w:r>
      <w:r w:rsidRPr="008C2EC0">
        <w:rPr>
          <w:rFonts w:asciiTheme="majorHAnsi" w:hAnsiTheme="majorHAnsi"/>
          <w:sz w:val="16"/>
        </w:rPr>
        <w:t xml:space="preserve"> development would bring not just economic but also behavioral stability and political and</w:t>
      </w:r>
      <w:r w:rsidRPr="008C2EC0">
        <w:rPr>
          <w:rFonts w:asciiTheme="majorHAnsi" w:hAnsiTheme="majorHAnsi"/>
          <w:sz w:val="12"/>
        </w:rPr>
        <w:t>¶</w:t>
      </w:r>
      <w:r w:rsidRPr="008C2EC0">
        <w:rPr>
          <w:rFonts w:asciiTheme="majorHAnsi" w:hAnsiTheme="majorHAnsi"/>
          <w:sz w:val="16"/>
        </w:rPr>
        <w:t xml:space="preserve"> human rights progress to China, making it a “normal” state and a respected and honored</w:t>
      </w:r>
      <w:r w:rsidRPr="008C2EC0">
        <w:rPr>
          <w:rFonts w:asciiTheme="majorHAnsi" w:hAnsiTheme="majorHAnsi"/>
          <w:sz w:val="12"/>
        </w:rPr>
        <w:t>¶</w:t>
      </w:r>
      <w:r w:rsidRPr="008C2EC0">
        <w:rPr>
          <w:rFonts w:asciiTheme="majorHAnsi" w:hAnsiTheme="majorHAnsi"/>
          <w:sz w:val="16"/>
        </w:rPr>
        <w:t xml:space="preserve"> member of the international community.</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Everyone acknowledges that our two countries have important common interests,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that they are economically interdependent, and that they need to cooperate on many</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critical issues. But </w:t>
      </w:r>
      <w:r w:rsidRPr="008C2EC0">
        <w:rPr>
          <w:rStyle w:val="StyleBoldUnderline"/>
          <w:rFonts w:asciiTheme="majorHAnsi" w:hAnsiTheme="majorHAnsi"/>
          <w:highlight w:val="cyan"/>
        </w:rPr>
        <w:t>there is</w:t>
      </w:r>
      <w:r w:rsidRPr="008C2EC0">
        <w:rPr>
          <w:rStyle w:val="StyleBoldUnderline"/>
          <w:rFonts w:asciiTheme="majorHAnsi" w:hAnsiTheme="majorHAnsi"/>
        </w:rPr>
        <w:t xml:space="preserve"> also </w:t>
      </w:r>
      <w:r w:rsidRPr="008C2EC0">
        <w:rPr>
          <w:rStyle w:val="StyleBoldUnderline"/>
          <w:rFonts w:asciiTheme="majorHAnsi" w:hAnsiTheme="majorHAnsi"/>
          <w:highlight w:val="cyan"/>
        </w:rPr>
        <w:t>an increasing understanding that the Sino-American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relationship has significant competitive aspects</w:t>
      </w:r>
      <w:r w:rsidRPr="008C2EC0">
        <w:rPr>
          <w:rStyle w:val="StyleBoldUnderline"/>
          <w:rFonts w:asciiTheme="majorHAnsi" w:hAnsiTheme="majorHAnsi"/>
        </w:rPr>
        <w:t xml:space="preserve"> – </w:t>
      </w:r>
      <w:r w:rsidRPr="008C2EC0">
        <w:rPr>
          <w:rStyle w:val="StyleBoldUnderline"/>
          <w:rFonts w:asciiTheme="majorHAnsi" w:hAnsiTheme="majorHAnsi"/>
          <w:highlight w:val="cyan"/>
        </w:rPr>
        <w:t>not least in the political and security</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arenas – and that this competition is sharpening</w:t>
      </w:r>
      <w:r w:rsidRPr="008C2EC0">
        <w:rPr>
          <w:rStyle w:val="StyleBoldUnderline"/>
          <w:rFonts w:asciiTheme="majorHAnsi" w:hAnsiTheme="majorHAnsi"/>
        </w:rPr>
        <w:t>.</w:t>
      </w:r>
      <w:r w:rsidRPr="008C2EC0">
        <w:rPr>
          <w:rFonts w:asciiTheme="majorHAnsi" w:hAnsiTheme="majorHAnsi"/>
          <w:sz w:val="16"/>
        </w:rPr>
        <w:t xml:space="preserve"> We </w:t>
      </w:r>
      <w:r w:rsidRPr="008C2EC0">
        <w:rPr>
          <w:rStyle w:val="StyleBoldUnderline"/>
          <w:rFonts w:asciiTheme="majorHAnsi" w:hAnsiTheme="majorHAnsi"/>
          <w:highlight w:val="cyan"/>
        </w:rPr>
        <w:t>Americans</w:t>
      </w:r>
      <w:r w:rsidRPr="008C2EC0">
        <w:rPr>
          <w:rFonts w:asciiTheme="majorHAnsi" w:hAnsiTheme="majorHAnsi"/>
          <w:sz w:val="16"/>
        </w:rPr>
        <w:t xml:space="preserve">, in other words, </w:t>
      </w:r>
      <w:r w:rsidRPr="008C2EC0">
        <w:rPr>
          <w:rStyle w:val="StyleBoldUnderline"/>
          <w:rFonts w:asciiTheme="majorHAnsi" w:hAnsiTheme="majorHAnsi"/>
          <w:highlight w:val="cyan"/>
        </w:rPr>
        <w:t>seem to</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be beginning to catch up to the endemic suspicion that has been apparent for so many</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years</w:t>
      </w:r>
      <w:r w:rsidRPr="008C2EC0">
        <w:rPr>
          <w:rStyle w:val="StyleBoldUnderline"/>
          <w:rFonts w:asciiTheme="majorHAnsi" w:hAnsiTheme="majorHAnsi"/>
        </w:rPr>
        <w:t>, in the PRC, in looking at us.</w:t>
      </w:r>
    </w:p>
    <w:p w14:paraId="4F93A65C" w14:textId="77777777" w:rsidR="00A70E0A" w:rsidRPr="008C2EC0" w:rsidRDefault="00A70E0A" w:rsidP="00A70E0A">
      <w:pPr>
        <w:pStyle w:val="Heading4"/>
      </w:pPr>
      <w:r w:rsidRPr="008C2EC0">
        <w:t>3. Chinese deterrence operations- the lack of mutual understanding means their signaling activities are misinterpreted, that risks miscalculation</w:t>
      </w:r>
    </w:p>
    <w:p w14:paraId="6E61E4E5" w14:textId="77777777" w:rsidR="00A70E0A" w:rsidRPr="008C2EC0" w:rsidRDefault="00A70E0A" w:rsidP="00A70E0A">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RKS)</w:t>
      </w:r>
    </w:p>
    <w:p w14:paraId="3C971E5A" w14:textId="77777777" w:rsidR="00A70E0A" w:rsidRPr="008C2EC0" w:rsidRDefault="00A70E0A" w:rsidP="00A70E0A">
      <w:pPr>
        <w:rPr>
          <w:rFonts w:asciiTheme="majorHAnsi" w:hAnsiTheme="majorHAnsi"/>
          <w:sz w:val="16"/>
        </w:rPr>
      </w:pPr>
      <w:r w:rsidRPr="008C2EC0">
        <w:rPr>
          <w:rStyle w:val="StyleBoldUnderline"/>
          <w:rFonts w:asciiTheme="majorHAnsi" w:hAnsiTheme="majorHAnsi"/>
        </w:rPr>
        <w:t xml:space="preserve">Some of China’s thinking on using its missile force to conduct </w:t>
      </w:r>
      <w:r w:rsidRPr="008C2EC0">
        <w:rPr>
          <w:rStyle w:val="StyleBoldUnderline"/>
          <w:rFonts w:asciiTheme="majorHAnsi" w:hAnsiTheme="majorHAnsi"/>
          <w:highlight w:val="cyan"/>
        </w:rPr>
        <w:t>deterrence operations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that send signals aimed at influencing an adversary also raises the possibility of miscalculation or inadvertent escalation</w:t>
      </w:r>
      <w:r w:rsidRPr="008C2EC0">
        <w:rPr>
          <w:rStyle w:val="StyleBoldUnderline"/>
          <w:rFonts w:asciiTheme="majorHAnsi" w:hAnsiTheme="majorHAnsi"/>
        </w:rPr>
        <w:t xml:space="preserve"> in a crisis or conflict scenario. </w:t>
      </w:r>
      <w:r w:rsidRPr="008C2EC0">
        <w:rPr>
          <w:rStyle w:val="StyleBoldUnderline"/>
          <w:rFonts w:asciiTheme="majorHAnsi" w:hAnsiTheme="majorHAnsi"/>
          <w:highlight w:val="cyan"/>
        </w:rPr>
        <w:t>Miscalculation</w:t>
      </w:r>
      <w:r w:rsidRPr="008C2EC0">
        <w:rPr>
          <w:rStyle w:val="StyleBoldUnderline"/>
          <w:rFonts w:asciiTheme="majorHAnsi" w:hAnsiTheme="majorHAnsi"/>
        </w:rPr>
        <w:t xml:space="preserve"> in the midst of a crisis is a particularly troubling possibility—one that </w:t>
      </w:r>
      <w:r w:rsidRPr="008C2EC0">
        <w:rPr>
          <w:rStyle w:val="StyleBoldUnderline"/>
          <w:rFonts w:asciiTheme="majorHAnsi" w:hAnsiTheme="majorHAnsi"/>
          <w:highlight w:val="cyan"/>
        </w:rPr>
        <w:t>could be heightened by uncertainty over the message that one side is trying to convey to the other or by overconfidence in the ability to control escalation</w:t>
      </w:r>
      <w:r w:rsidRPr="008C2EC0">
        <w:rPr>
          <w:rStyle w:val="StyleBoldUnderline"/>
          <w:rFonts w:asciiTheme="majorHAnsi" w:hAnsiTheme="majorHAnsi"/>
        </w:rPr>
        <w:t>.</w:t>
      </w:r>
      <w:r w:rsidRPr="008C2EC0">
        <w:rPr>
          <w:rFonts w:asciiTheme="majorHAnsi" w:hAnsiTheme="majorHAnsi"/>
          <w:sz w:val="16"/>
        </w:rPr>
        <w:t xml:space="preserve">25 The most serious concern is that </w:t>
      </w:r>
      <w:r w:rsidRPr="008C2EC0">
        <w:rPr>
          <w:rStyle w:val="StyleBoldUnderline"/>
          <w:rFonts w:asciiTheme="majorHAnsi" w:hAnsiTheme="majorHAnsi"/>
        </w:rPr>
        <w:t xml:space="preserve">some of the </w:t>
      </w:r>
      <w:r w:rsidRPr="008C2EC0">
        <w:rPr>
          <w:rStyle w:val="StyleBoldUnderline"/>
          <w:rFonts w:asciiTheme="majorHAnsi" w:hAnsiTheme="majorHAnsi"/>
          <w:highlight w:val="cyan"/>
        </w:rPr>
        <w:t>signaling activities</w:t>
      </w:r>
      <w:r w:rsidRPr="008C2EC0">
        <w:rPr>
          <w:rStyle w:val="StyleBoldUnderline"/>
          <w:rFonts w:asciiTheme="majorHAnsi" w:hAnsiTheme="majorHAnsi"/>
        </w:rPr>
        <w:t xml:space="preserve"> described in Chinese publications </w:t>
      </w:r>
      <w:r w:rsidRPr="008C2EC0">
        <w:rPr>
          <w:rStyle w:val="StyleBoldUnderline"/>
          <w:rFonts w:asciiTheme="majorHAnsi" w:hAnsiTheme="majorHAnsi"/>
          <w:highlight w:val="cyan"/>
        </w:rPr>
        <w:t>could easily be interpreted</w:t>
      </w:r>
      <w:r w:rsidRPr="008C2EC0">
        <w:rPr>
          <w:rStyle w:val="StyleBoldUnderline"/>
          <w:rFonts w:asciiTheme="majorHAnsi" w:hAnsiTheme="majorHAnsi"/>
        </w:rPr>
        <w:t xml:space="preserve"> not as a demonstration of resolve or as a warning, but </w:t>
      </w:r>
      <w:r w:rsidRPr="008C2EC0">
        <w:rPr>
          <w:rStyle w:val="StyleBoldUnderline"/>
          <w:rFonts w:asciiTheme="majorHAnsi" w:hAnsiTheme="majorHAnsi"/>
          <w:highlight w:val="cyan"/>
        </w:rPr>
        <w:t>as preparation to conduct actual nuclear missile strikes, possibly decreasing crisis stability or even triggering escalation rather than strengthening deterrence</w:t>
      </w:r>
      <w:r w:rsidRPr="008C2EC0">
        <w:rPr>
          <w:rFonts w:asciiTheme="majorHAnsi" w:hAnsiTheme="majorHAnsi"/>
          <w:sz w:val="16"/>
        </w:rPr>
        <w:t xml:space="preserve">. Indeed, some Chinese sources contain references that raise troubling questions about </w:t>
      </w:r>
      <w:r w:rsidRPr="008C2EC0">
        <w:rPr>
          <w:rStyle w:val="StyleBoldUnderline"/>
          <w:rFonts w:asciiTheme="majorHAnsi" w:hAnsiTheme="majorHAnsi"/>
        </w:rPr>
        <w:t xml:space="preserve">potential </w:t>
      </w:r>
      <w:r w:rsidRPr="008C2EC0">
        <w:rPr>
          <w:rStyle w:val="StyleBoldUnderline"/>
          <w:rFonts w:asciiTheme="majorHAnsi" w:hAnsiTheme="majorHAnsi"/>
          <w:highlight w:val="cyan"/>
        </w:rPr>
        <w:t>miscalculation</w:t>
      </w:r>
      <w:r w:rsidRPr="008C2EC0">
        <w:rPr>
          <w:rStyle w:val="StyleBoldUnderline"/>
          <w:rFonts w:asciiTheme="majorHAnsi" w:hAnsiTheme="majorHAnsi"/>
        </w:rPr>
        <w:t xml:space="preserve">s that </w:t>
      </w:r>
      <w:r w:rsidRPr="008C2EC0">
        <w:rPr>
          <w:rStyle w:val="StyleBoldUnderline"/>
          <w:rFonts w:asciiTheme="majorHAnsi" w:hAnsiTheme="majorHAnsi"/>
          <w:highlight w:val="cyan"/>
        </w:rPr>
        <w:t>could result from attempts to increase the intensity of deterrence during a crisis or in the midst of a conventional conflict</w:t>
      </w:r>
      <w:r w:rsidRPr="008C2EC0">
        <w:rPr>
          <w:rFonts w:asciiTheme="majorHAnsi" w:hAnsiTheme="majorHAnsi"/>
          <w:sz w:val="16"/>
        </w:rPr>
        <w:t xml:space="preserve">.26 Although Chinese authors appear to demonstrate at least some awareness of the danger that actions intended to deter an adversary could instead trigger escalation, the </w:t>
      </w:r>
      <w:r w:rsidRPr="008C2EC0">
        <w:rPr>
          <w:rStyle w:val="StyleBoldUnderline"/>
          <w:rFonts w:asciiTheme="majorHAnsi" w:hAnsiTheme="majorHAnsi"/>
        </w:rPr>
        <w:t>discussions of these risks in the relevant publications are quite limited</w:t>
      </w:r>
      <w:r w:rsidRPr="008C2EC0">
        <w:rPr>
          <w:rFonts w:asciiTheme="majorHAnsi" w:hAnsiTheme="majorHAnsi"/>
          <w:sz w:val="16"/>
        </w:rPr>
        <w:t xml:space="preserve">.27 </w:t>
      </w:r>
    </w:p>
    <w:p w14:paraId="0C743199" w14:textId="77777777" w:rsidR="00A70E0A" w:rsidRPr="008C2EC0" w:rsidRDefault="00A70E0A" w:rsidP="00A70E0A">
      <w:pPr>
        <w:rPr>
          <w:rFonts w:asciiTheme="majorHAnsi" w:hAnsiTheme="majorHAnsi"/>
        </w:rPr>
      </w:pPr>
    </w:p>
    <w:p w14:paraId="609F7852" w14:textId="77777777" w:rsidR="00A70E0A" w:rsidRPr="008C2EC0" w:rsidRDefault="00A70E0A" w:rsidP="00A70E0A">
      <w:pPr>
        <w:pStyle w:val="Heading4"/>
      </w:pPr>
      <w:r w:rsidRPr="008C2EC0">
        <w:t xml:space="preserve">4. No-first-use ambiguity- Chinese ambiguity over NFU incentivizes first strikes  and risks escalation and miscalculation- US pursuit of clarity through dialogue key to prevent war </w:t>
      </w:r>
    </w:p>
    <w:p w14:paraId="60D7D567" w14:textId="77777777" w:rsidR="00A70E0A" w:rsidRPr="008C2EC0" w:rsidRDefault="00A70E0A" w:rsidP="00A70E0A">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RKS)</w:t>
      </w:r>
    </w:p>
    <w:p w14:paraId="5322B4AC" w14:textId="77777777" w:rsidR="00A70E0A" w:rsidRPr="008C2EC0" w:rsidRDefault="00A70E0A" w:rsidP="00A70E0A">
      <w:pPr>
        <w:rPr>
          <w:rStyle w:val="StyleBoldUnderline"/>
          <w:rFonts w:asciiTheme="majorHAnsi" w:hAnsiTheme="majorHAnsi"/>
        </w:rPr>
      </w:pPr>
      <w:r w:rsidRPr="008C2EC0">
        <w:rPr>
          <w:rStyle w:val="StyleBoldUnderline"/>
          <w:rFonts w:asciiTheme="majorHAnsi" w:hAnsiTheme="majorHAnsi"/>
        </w:rPr>
        <w:t xml:space="preserve">China’s reliance on </w:t>
      </w:r>
      <w:r w:rsidRPr="008C2EC0">
        <w:rPr>
          <w:rStyle w:val="StyleBoldUnderline"/>
          <w:rFonts w:asciiTheme="majorHAnsi" w:hAnsiTheme="majorHAnsi"/>
          <w:highlight w:val="cyan"/>
        </w:rPr>
        <w:t>limited ambiguity regarding no-first-use has</w:t>
      </w:r>
      <w:r w:rsidRPr="008C2EC0">
        <w:rPr>
          <w:rStyle w:val="StyleBoldUnderline"/>
          <w:rFonts w:asciiTheme="majorHAnsi" w:hAnsiTheme="majorHAnsi"/>
        </w:rPr>
        <w:t xml:space="preserve"> </w:t>
      </w:r>
      <w:r w:rsidRPr="008C2EC0">
        <w:rPr>
          <w:rFonts w:asciiTheme="majorHAnsi" w:hAnsiTheme="majorHAnsi"/>
        </w:rPr>
        <w:t>two</w:t>
      </w:r>
      <w:r w:rsidRPr="008C2EC0">
        <w:rPr>
          <w:rStyle w:val="StyleBoldUnderline"/>
          <w:rFonts w:asciiTheme="majorHAnsi" w:hAnsiTheme="majorHAnsi"/>
        </w:rPr>
        <w:t xml:space="preserve"> </w:t>
      </w:r>
      <w:r w:rsidRPr="008C2EC0">
        <w:rPr>
          <w:rFonts w:asciiTheme="majorHAnsi" w:hAnsiTheme="majorHAnsi"/>
        </w:rPr>
        <w:t>important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consequences</w:t>
      </w:r>
      <w:r w:rsidRPr="008C2EC0">
        <w:rPr>
          <w:rFonts w:asciiTheme="majorHAnsi" w:hAnsiTheme="majorHAnsi"/>
        </w:rPr>
        <w:t>, both of which conªrm the strength of its commitment to</w:t>
      </w:r>
      <w:r w:rsidRPr="008C2EC0">
        <w:rPr>
          <w:rFonts w:asciiTheme="majorHAnsi" w:hAnsiTheme="majorHAnsi"/>
          <w:sz w:val="12"/>
        </w:rPr>
        <w:t xml:space="preserve">¶ </w:t>
      </w:r>
      <w:r w:rsidRPr="008C2EC0">
        <w:rPr>
          <w:rFonts w:asciiTheme="majorHAnsi" w:hAnsiTheme="majorHAnsi"/>
        </w:rPr>
        <w:t xml:space="preserve">maintaining an assured retaliation posture. First, </w:t>
      </w:r>
      <w:r w:rsidRPr="008C2EC0">
        <w:rPr>
          <w:rStyle w:val="StyleBoldUnderline"/>
          <w:rFonts w:asciiTheme="majorHAnsi" w:hAnsiTheme="majorHAnsi"/>
        </w:rPr>
        <w:t xml:space="preserve">China’s reliance on limited¶ </w:t>
      </w:r>
      <w:r w:rsidRPr="008C2EC0">
        <w:rPr>
          <w:rStyle w:val="StyleBoldUnderline"/>
          <w:rFonts w:asciiTheme="majorHAnsi" w:hAnsiTheme="majorHAnsi"/>
          <w:highlight w:val="cyan"/>
        </w:rPr>
        <w:t>ambiguity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suggests that China is either ignoring or is prepared to accept a¶ greater risk of crisis instabilit</w:t>
      </w:r>
      <w:r w:rsidRPr="008C2EC0">
        <w:rPr>
          <w:rStyle w:val="StyleBoldUnderline"/>
          <w:rFonts w:asciiTheme="majorHAnsi" w:hAnsiTheme="majorHAnsi"/>
        </w:rPr>
        <w:t xml:space="preserve">y </w:t>
      </w:r>
      <w:r w:rsidRPr="008C2EC0">
        <w:rPr>
          <w:rFonts w:asciiTheme="majorHAnsi" w:hAnsiTheme="majorHAnsi"/>
        </w:rPr>
        <w:t>to avoid building a larger nuclear arsenal,</w:t>
      </w:r>
      <w:r w:rsidRPr="008C2EC0">
        <w:rPr>
          <w:rFonts w:asciiTheme="majorHAnsi" w:hAnsiTheme="majorHAnsi"/>
          <w:sz w:val="12"/>
        </w:rPr>
        <w:t xml:space="preserve">¶ </w:t>
      </w:r>
      <w:r w:rsidRPr="008C2EC0">
        <w:rPr>
          <w:rFonts w:asciiTheme="majorHAnsi" w:hAnsiTheme="majorHAnsi"/>
        </w:rPr>
        <w:t>which would be the other most likely alternative option for deterring U.S. offensive</w:t>
      </w:r>
      <w:r w:rsidRPr="008C2EC0">
        <w:rPr>
          <w:rFonts w:asciiTheme="majorHAnsi" w:hAnsiTheme="majorHAnsi"/>
          <w:sz w:val="12"/>
        </w:rPr>
        <w:t xml:space="preserve">¶ </w:t>
      </w:r>
      <w:r w:rsidRPr="008C2EC0">
        <w:rPr>
          <w:rFonts w:asciiTheme="majorHAnsi" w:hAnsiTheme="majorHAnsi"/>
        </w:rPr>
        <w:t>strikes on its nuclear forces. As Yao Yunzhu explains, “For a state</w:t>
      </w:r>
      <w:r w:rsidRPr="008C2EC0">
        <w:rPr>
          <w:rFonts w:asciiTheme="majorHAnsi" w:hAnsiTheme="majorHAnsi"/>
          <w:sz w:val="12"/>
        </w:rPr>
        <w:t xml:space="preserve">¶ </w:t>
      </w:r>
      <w:r w:rsidRPr="008C2EC0">
        <w:rPr>
          <w:rFonts w:asciiTheme="majorHAnsi" w:hAnsiTheme="majorHAnsi"/>
        </w:rPr>
        <w:t>adopting a no-ªrst-use policy and intending not to waste too much money on</w:t>
      </w:r>
      <w:r w:rsidRPr="008C2EC0">
        <w:rPr>
          <w:rFonts w:asciiTheme="majorHAnsi" w:hAnsiTheme="majorHAnsi"/>
          <w:sz w:val="12"/>
        </w:rPr>
        <w:t xml:space="preserve">¶ </w:t>
      </w:r>
      <w:r w:rsidRPr="008C2EC0">
        <w:rPr>
          <w:rFonts w:asciiTheme="majorHAnsi" w:hAnsiTheme="majorHAnsi"/>
        </w:rPr>
        <w:t>unusable weapons, dependence on opaqueness to bring about greater deterrent</w:t>
      </w:r>
      <w:r w:rsidRPr="008C2EC0">
        <w:rPr>
          <w:rFonts w:asciiTheme="majorHAnsi" w:hAnsiTheme="majorHAnsi"/>
          <w:sz w:val="12"/>
        </w:rPr>
        <w:t xml:space="preserve">¶ </w:t>
      </w:r>
      <w:r w:rsidRPr="008C2EC0">
        <w:rPr>
          <w:rFonts w:asciiTheme="majorHAnsi" w:hAnsiTheme="majorHAnsi"/>
        </w:rPr>
        <w:t xml:space="preserve">value is a wise choice.”172 </w:t>
      </w:r>
      <w:r w:rsidRPr="008C2EC0">
        <w:rPr>
          <w:rStyle w:val="StyleBoldUnderline"/>
          <w:rFonts w:asciiTheme="majorHAnsi" w:hAnsiTheme="majorHAnsi"/>
          <w:highlight w:val="cyan"/>
        </w:rPr>
        <w:t>The United States, however, might be tempted¶ to attack Chinese nuclear forces sooner or more decisively if it is unsure¶ whether China will adhere to its no-first-use policy</w:t>
      </w:r>
      <w:r w:rsidRPr="008C2EC0">
        <w:rPr>
          <w:rFonts w:asciiTheme="majorHAnsi" w:hAnsiTheme="majorHAnsi"/>
          <w:highlight w:val="cyan"/>
        </w:rPr>
        <w:t>.</w:t>
      </w:r>
      <w:r w:rsidRPr="008C2EC0">
        <w:rPr>
          <w:rFonts w:asciiTheme="majorHAnsi" w:hAnsiTheme="majorHAnsi"/>
        </w:rPr>
        <w:t xml:space="preserve"> For example, </w:t>
      </w:r>
      <w:r w:rsidRPr="008C2EC0">
        <w:rPr>
          <w:rStyle w:val="StyleBoldUnderline"/>
          <w:rFonts w:asciiTheme="majorHAnsi" w:hAnsiTheme="majorHAnsi"/>
        </w:rPr>
        <w:t xml:space="preserve">some U.S.¶ analysts worry that </w:t>
      </w:r>
      <w:r w:rsidRPr="008C2EC0">
        <w:rPr>
          <w:rStyle w:val="StyleBoldUnderline"/>
          <w:rFonts w:asciiTheme="majorHAnsi" w:hAnsiTheme="majorHAnsi"/>
          <w:highlight w:val="cyan"/>
        </w:rPr>
        <w:t>the United States might mistake one of China’s conventional¶ DF-21 ballistic missile for its nuclear-tipped variant.</w:t>
      </w:r>
      <w:r w:rsidRPr="008C2EC0">
        <w:rPr>
          <w:rFonts w:asciiTheme="majorHAnsi" w:hAnsiTheme="majorHAnsi"/>
        </w:rPr>
        <w:t xml:space="preserve"> Some Western analysts,</w:t>
      </w:r>
      <w:r w:rsidRPr="008C2EC0">
        <w:rPr>
          <w:rFonts w:asciiTheme="majorHAnsi" w:hAnsiTheme="majorHAnsi"/>
          <w:sz w:val="12"/>
        </w:rPr>
        <w:t xml:space="preserve">¶ </w:t>
      </w:r>
      <w:r w:rsidRPr="008C2EC0">
        <w:rPr>
          <w:rFonts w:asciiTheme="majorHAnsi" w:hAnsiTheme="majorHAnsi"/>
        </w:rPr>
        <w:t xml:space="preserve">such as Aaron Friedberg, conclude, for example, that </w:t>
      </w:r>
      <w:r w:rsidRPr="008C2EC0">
        <w:rPr>
          <w:rStyle w:val="StyleBoldUnderline"/>
          <w:rFonts w:asciiTheme="majorHAnsi" w:hAnsiTheme="majorHAnsi"/>
          <w:highlight w:val="cyan"/>
        </w:rPr>
        <w:t xml:space="preserve">such ambiguity means that China might even conduct limited nuclear warning strikes in the¶ Pacific theater, escalating the conflict </w:t>
      </w:r>
      <w:r w:rsidRPr="008C2EC0">
        <w:rPr>
          <w:rStyle w:val="StyleBoldUnderline"/>
          <w:rFonts w:asciiTheme="majorHAnsi" w:hAnsiTheme="majorHAnsi"/>
        </w:rPr>
        <w:t>to de-escalate it</w:t>
      </w:r>
      <w:r w:rsidRPr="008C2EC0">
        <w:rPr>
          <w:rFonts w:asciiTheme="majorHAnsi" w:hAnsiTheme="majorHAnsi"/>
        </w:rPr>
        <w:t>.173</w:t>
      </w:r>
      <w:r w:rsidRPr="008C2EC0">
        <w:rPr>
          <w:rFonts w:asciiTheme="majorHAnsi" w:hAnsiTheme="majorHAnsi"/>
          <w:sz w:val="12"/>
        </w:rPr>
        <w:t xml:space="preserve">¶ </w:t>
      </w:r>
      <w:r w:rsidRPr="008C2EC0">
        <w:rPr>
          <w:rStyle w:val="StyleBoldUnderline"/>
          <w:rFonts w:asciiTheme="majorHAnsi" w:hAnsiTheme="majorHAnsi"/>
        </w:rPr>
        <w:t>The United States would have much less reason to worry about and prepare¶ for such contingencies if China had an unambiguous no-first-use policy.</w:t>
      </w:r>
      <w:r w:rsidRPr="008C2EC0">
        <w:rPr>
          <w:rFonts w:asciiTheme="majorHAnsi" w:hAnsiTheme="majorHAnsi"/>
        </w:rPr>
        <w:t xml:space="preserve"> Moreover,</w:t>
      </w:r>
      <w:r w:rsidRPr="008C2EC0">
        <w:rPr>
          <w:rFonts w:asciiTheme="majorHAnsi" w:hAnsiTheme="majorHAnsi"/>
          <w:sz w:val="12"/>
        </w:rPr>
        <w:t xml:space="preserve">¶ </w:t>
      </w:r>
      <w:r w:rsidRPr="008C2EC0">
        <w:rPr>
          <w:rFonts w:asciiTheme="majorHAnsi" w:hAnsiTheme="majorHAnsi"/>
        </w:rPr>
        <w:t>Chinese strategists appear to be aware of this trade-off. As one AMS</w:t>
      </w:r>
      <w:r w:rsidRPr="008C2EC0">
        <w:rPr>
          <w:rFonts w:asciiTheme="majorHAnsi" w:hAnsiTheme="majorHAnsi"/>
          <w:sz w:val="12"/>
        </w:rPr>
        <w:t xml:space="preserve">¶ </w:t>
      </w:r>
      <w:r w:rsidRPr="008C2EC0">
        <w:rPr>
          <w:rFonts w:asciiTheme="majorHAnsi" w:hAnsiTheme="majorHAnsi"/>
        </w:rPr>
        <w:t>scholar notes, the United States is seeking “to enrich and improve its nuclear</w:t>
      </w:r>
      <w:r w:rsidRPr="008C2EC0">
        <w:rPr>
          <w:rFonts w:asciiTheme="majorHAnsi" w:hAnsiTheme="majorHAnsi"/>
          <w:sz w:val="12"/>
        </w:rPr>
        <w:t xml:space="preserve">¶ </w:t>
      </w:r>
      <w:r w:rsidRPr="008C2EC0">
        <w:rPr>
          <w:rFonts w:asciiTheme="majorHAnsi" w:hAnsiTheme="majorHAnsi"/>
        </w:rPr>
        <w:t>policy in order to effectively counter China’s so-called ‘nuclear ambiguity</w:t>
      </w:r>
      <w:r w:rsidRPr="008C2EC0">
        <w:rPr>
          <w:rFonts w:asciiTheme="majorHAnsi" w:hAnsiTheme="majorHAnsi"/>
          <w:sz w:val="12"/>
        </w:rPr>
        <w:t xml:space="preserve">¶ </w:t>
      </w:r>
      <w:r w:rsidRPr="008C2EC0">
        <w:rPr>
          <w:rFonts w:asciiTheme="majorHAnsi" w:hAnsiTheme="majorHAnsi"/>
        </w:rPr>
        <w:t>policy,’ while at the same time preventing China’s ‘unintentional use of nuclear</w:t>
      </w:r>
      <w:r w:rsidRPr="008C2EC0">
        <w:rPr>
          <w:rFonts w:asciiTheme="majorHAnsi" w:hAnsiTheme="majorHAnsi"/>
          <w:sz w:val="12"/>
        </w:rPr>
        <w:t xml:space="preserve">¶ </w:t>
      </w:r>
      <w:r w:rsidRPr="008C2EC0">
        <w:rPr>
          <w:rFonts w:asciiTheme="majorHAnsi" w:hAnsiTheme="majorHAnsi"/>
        </w:rPr>
        <w:t>weapons,’ ensuring the confrontation remains limited.”174 Thus, even</w:t>
      </w:r>
      <w:r w:rsidRPr="008C2EC0">
        <w:rPr>
          <w:rFonts w:asciiTheme="majorHAnsi" w:hAnsiTheme="majorHAnsi"/>
          <w:sz w:val="12"/>
        </w:rPr>
        <w:t xml:space="preserve">¶ </w:t>
      </w:r>
      <w:r w:rsidRPr="008C2EC0">
        <w:rPr>
          <w:rFonts w:asciiTheme="majorHAnsi" w:hAnsiTheme="majorHAnsi"/>
        </w:rPr>
        <w:t xml:space="preserve">though </w:t>
      </w:r>
      <w:r w:rsidRPr="008C2EC0">
        <w:rPr>
          <w:rStyle w:val="StyleBoldUnderline"/>
          <w:rFonts w:asciiTheme="majorHAnsi" w:hAnsiTheme="majorHAnsi"/>
          <w:highlight w:val="cyan"/>
        </w:rPr>
        <w:t>China</w:t>
      </w:r>
      <w:r w:rsidRPr="008C2EC0">
        <w:rPr>
          <w:rFonts w:asciiTheme="majorHAnsi" w:hAnsiTheme="majorHAnsi"/>
        </w:rPr>
        <w:t xml:space="preserve"> is relatively optimistic about crisis stability, its </w:t>
      </w:r>
      <w:r w:rsidRPr="008C2EC0">
        <w:rPr>
          <w:rStyle w:val="StyleBoldUnderline"/>
          <w:rFonts w:asciiTheme="majorHAnsi" w:hAnsiTheme="majorHAnsi"/>
          <w:highlight w:val="cyan"/>
        </w:rPr>
        <w:t>desire to deter¶ conventional strikes on nuclear forces through limited ambiguity about no-¶ first-use could backfire</w:t>
      </w:r>
      <w:r w:rsidRPr="008C2EC0">
        <w:rPr>
          <w:rStyle w:val="StyleBoldUnderline"/>
          <w:rFonts w:asciiTheme="majorHAnsi" w:hAnsiTheme="majorHAnsi"/>
        </w:rPr>
        <w:t>.</w:t>
      </w:r>
      <w:r w:rsidRPr="008C2EC0">
        <w:rPr>
          <w:rFonts w:asciiTheme="majorHAnsi" w:hAnsiTheme="majorHAnsi"/>
        </w:rPr>
        <w:t xml:space="preserve"> In particular, </w:t>
      </w:r>
      <w:r w:rsidRPr="008C2EC0">
        <w:rPr>
          <w:rStyle w:val="StyleBoldUnderline"/>
          <w:rFonts w:asciiTheme="majorHAnsi" w:hAnsiTheme="majorHAnsi"/>
        </w:rPr>
        <w:t xml:space="preserve">if the United States believes that China¶ has expanded the roles its nuclear weapons are intended to play beyond deterring¶ nuclear attacks or coercion, then </w:t>
      </w:r>
      <w:r w:rsidRPr="008C2EC0">
        <w:rPr>
          <w:rStyle w:val="StyleBoldUnderline"/>
          <w:rFonts w:asciiTheme="majorHAnsi" w:hAnsiTheme="majorHAnsi"/>
          <w:highlight w:val="cyan"/>
        </w:rPr>
        <w:t>the United States would have a greater¶ incentive to pursue strategic primacy and even a more offensive conventional¶ doctrine to counter Chinese nuclear forces.</w:t>
      </w:r>
    </w:p>
    <w:p w14:paraId="757A05AB" w14:textId="77777777" w:rsidR="00A70E0A" w:rsidRPr="008C2EC0" w:rsidRDefault="00A70E0A" w:rsidP="00A70E0A">
      <w:pPr>
        <w:rPr>
          <w:rFonts w:asciiTheme="majorHAnsi" w:hAnsiTheme="majorHAnsi"/>
        </w:rPr>
      </w:pPr>
    </w:p>
    <w:p w14:paraId="6538737F" w14:textId="77777777" w:rsidR="00A70E0A" w:rsidRPr="008C2EC0" w:rsidRDefault="00A70E0A" w:rsidP="00A70E0A">
      <w:pPr>
        <w:rPr>
          <w:rStyle w:val="StyleBoldUnderline"/>
          <w:rFonts w:asciiTheme="majorHAnsi" w:hAnsiTheme="majorHAnsi"/>
        </w:rPr>
      </w:pPr>
    </w:p>
    <w:p w14:paraId="41B3AB13" w14:textId="77777777" w:rsidR="00A70E0A" w:rsidRPr="008C2EC0" w:rsidRDefault="00A70E0A" w:rsidP="00A70E0A">
      <w:pPr>
        <w:pStyle w:val="Heading4"/>
      </w:pPr>
      <w:r w:rsidRPr="008C2EC0">
        <w:t>The plan solves - dialogue is key to prevent miscalc and escalation through clarifying intent, redlines, and signs of escalation</w:t>
      </w:r>
    </w:p>
    <w:p w14:paraId="24B6CCDF" w14:textId="77777777" w:rsidR="00A70E0A" w:rsidRPr="008C2EC0" w:rsidRDefault="00A70E0A" w:rsidP="00A70E0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13DE601B" w14:textId="77777777" w:rsidR="00A70E0A" w:rsidRPr="008C2EC0" w:rsidRDefault="00A70E0A" w:rsidP="00A70E0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55199E29" w14:textId="77777777" w:rsidR="00A70E0A" w:rsidRPr="008C2EC0" w:rsidRDefault="00A70E0A" w:rsidP="00A70E0A">
      <w:pPr>
        <w:rPr>
          <w:rStyle w:val="StyleBoldUnderline"/>
          <w:rFonts w:asciiTheme="majorHAnsi" w:hAnsiTheme="majorHAnsi"/>
        </w:rPr>
      </w:pP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tates,</w:t>
      </w:r>
      <w:r w:rsidRPr="008C2EC0">
        <w:rPr>
          <w:rFonts w:asciiTheme="majorHAnsi" w:hAnsiTheme="majorHAnsi"/>
          <w:sz w:val="16"/>
        </w:rPr>
        <w:t xml:space="preserve"> therefore, </w:t>
      </w:r>
      <w:r w:rsidRPr="008C2EC0">
        <w:rPr>
          <w:rStyle w:val="StyleBoldUnderline"/>
          <w:rFonts w:asciiTheme="majorHAnsi" w:hAnsiTheme="majorHAnsi"/>
          <w:highlight w:val="cyan"/>
        </w:rPr>
        <w:t>has viewed with</w:t>
      </w:r>
      <w:r w:rsidRPr="008C2EC0">
        <w:rPr>
          <w:rStyle w:val="StyleBoldUnderline"/>
          <w:rFonts w:asciiTheme="majorHAnsi" w:hAnsiTheme="majorHAnsi"/>
        </w:rPr>
        <w:t xml:space="preserve"> growing </w:t>
      </w:r>
      <w:r w:rsidRPr="008C2EC0">
        <w:rPr>
          <w:rStyle w:val="StyleBoldUnderline"/>
          <w:rFonts w:asciiTheme="majorHAnsi" w:hAnsiTheme="majorHAnsi"/>
          <w:highlight w:val="cyan"/>
        </w:rPr>
        <w:t>disquiet the</w:t>
      </w:r>
      <w:r w:rsidRPr="008C2EC0">
        <w:rPr>
          <w:rStyle w:val="StyleBoldUnderline"/>
          <w:rFonts w:asciiTheme="majorHAnsi" w:hAnsiTheme="majorHAnsi"/>
        </w:rPr>
        <w:t xml:space="preserve"> substantial </w:t>
      </w:r>
      <w:r w:rsidRPr="008C2EC0">
        <w:rPr>
          <w:rStyle w:val="StyleBoldUnderline"/>
          <w:rFonts w:asciiTheme="majorHAnsi" w:hAnsiTheme="majorHAnsi"/>
          <w:highlight w:val="cyan"/>
        </w:rPr>
        <w:t>modernization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and expansion of China’s nuclear force</w:t>
      </w:r>
      <w:r w:rsidRPr="008C2EC0">
        <w:rPr>
          <w:rFonts w:asciiTheme="majorHAnsi" w:hAnsiTheme="majorHAnsi"/>
          <w:sz w:val="16"/>
          <w:highlight w:val="cyan"/>
        </w:rPr>
        <w:t>s</w:t>
      </w:r>
      <w:r w:rsidRPr="008C2EC0">
        <w:rPr>
          <w:rFonts w:asciiTheme="majorHAnsi" w:hAnsiTheme="majorHAnsi"/>
          <w:sz w:val="16"/>
        </w:rPr>
        <w:t xml:space="preserve">, and </w:t>
      </w:r>
      <w:r w:rsidRPr="008C2EC0">
        <w:rPr>
          <w:rStyle w:val="StyleBoldUnderline"/>
          <w:rFonts w:asciiTheme="majorHAnsi" w:hAnsiTheme="majorHAnsi"/>
          <w:highlight w:val="cyan"/>
        </w:rPr>
        <w:t>U.S. analysts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have observed closely reports</w:t>
      </w:r>
      <w:r w:rsidRPr="008C2EC0">
        <w:rPr>
          <w:rStyle w:val="StyleBoldUnderline"/>
          <w:rFonts w:asciiTheme="majorHAnsi" w:hAnsiTheme="majorHAnsi"/>
        </w:rPr>
        <w:t xml:space="preserve"> and</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rumors </w:t>
      </w:r>
      <w:r w:rsidRPr="008C2EC0">
        <w:rPr>
          <w:rStyle w:val="StyleBoldUnderline"/>
          <w:rFonts w:asciiTheme="majorHAnsi" w:hAnsiTheme="majorHAnsi"/>
          <w:highlight w:val="cyan"/>
        </w:rPr>
        <w:t>that the PRC has considered shifting away from some of its cardinal policies.</w:t>
      </w:r>
      <w:r w:rsidRPr="008C2EC0">
        <w:rPr>
          <w:rFonts w:asciiTheme="majorHAnsi" w:hAnsiTheme="majorHAnsi"/>
          <w:sz w:val="16"/>
        </w:rPr>
        <w:t>17 Th</w:t>
      </w:r>
      <w:r w:rsidRPr="008C2EC0">
        <w:rPr>
          <w:rStyle w:val="StyleBoldUnderline"/>
          <w:rFonts w:asciiTheme="majorHAnsi" w:hAnsiTheme="majorHAnsi"/>
        </w:rPr>
        <w:t>is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attention is likely to increase as China grows in strength and its military power waxes.</w:t>
      </w:r>
      <w:r w:rsidRPr="008C2EC0">
        <w:rPr>
          <w:rFonts w:asciiTheme="majorHAnsi" w:hAnsiTheme="majorHAnsi"/>
          <w:sz w:val="16"/>
        </w:rPr>
        <w:t xml:space="preserve"> Should such</w:t>
      </w:r>
      <w:r w:rsidRPr="008C2EC0">
        <w:rPr>
          <w:rFonts w:asciiTheme="majorHAnsi" w:hAnsiTheme="majorHAnsi"/>
          <w:sz w:val="12"/>
        </w:rPr>
        <w:t>¶</w:t>
      </w:r>
      <w:r w:rsidRPr="008C2EC0">
        <w:rPr>
          <w:rFonts w:asciiTheme="majorHAnsi" w:hAnsiTheme="majorHAnsi"/>
          <w:sz w:val="16"/>
        </w:rPr>
        <w:t xml:space="preserve"> growth not taper off, </w:t>
      </w:r>
      <w:r w:rsidRPr="008C2EC0">
        <w:rPr>
          <w:rStyle w:val="Emphasis"/>
          <w:rFonts w:asciiTheme="majorHAnsi" w:hAnsiTheme="majorHAnsi"/>
          <w:highlight w:val="cyan"/>
        </w:rPr>
        <w:t>Washington’s concern could shift to alarm, with substantial implications for</w:t>
      </w:r>
      <w:r w:rsidRPr="008C2EC0">
        <w:rPr>
          <w:rStyle w:val="Emphasis"/>
          <w:rFonts w:asciiTheme="majorHAnsi" w:hAnsiTheme="majorHAnsi"/>
          <w:b w:val="0"/>
          <w:sz w:val="12"/>
          <w:highlight w:val="cyan"/>
          <w:u w:val="none"/>
        </w:rPr>
        <w:t>¶</w:t>
      </w:r>
      <w:r w:rsidRPr="008C2EC0">
        <w:rPr>
          <w:rStyle w:val="Emphasis"/>
          <w:rFonts w:asciiTheme="majorHAnsi" w:hAnsiTheme="majorHAnsi"/>
          <w:highlight w:val="cyan"/>
        </w:rPr>
        <w:t xml:space="preserve"> U.S. strategic, defense, and nuclear policy</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For all these reasons, </w:t>
      </w:r>
      <w:r w:rsidRPr="008C2EC0">
        <w:rPr>
          <w:rStyle w:val="StyleBoldUnderline"/>
          <w:rFonts w:asciiTheme="majorHAnsi" w:hAnsiTheme="majorHAnsi"/>
        </w:rPr>
        <w:t>the United States is keenly interested in the evolving nuclear dynamics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with China,</w:t>
      </w:r>
      <w:r w:rsidRPr="008C2EC0">
        <w:rPr>
          <w:rFonts w:asciiTheme="majorHAnsi" w:hAnsiTheme="majorHAnsi"/>
          <w:sz w:val="16"/>
        </w:rPr>
        <w:t xml:space="preserve"> and is likely to become more so. In light of these factors, </w:t>
      </w:r>
      <w:r w:rsidRPr="008C2EC0">
        <w:rPr>
          <w:rStyle w:val="Emphasis"/>
          <w:rFonts w:asciiTheme="majorHAnsi" w:hAnsiTheme="majorHAnsi"/>
          <w:highlight w:val="cyan"/>
        </w:rPr>
        <w:t>the United States has a</w:t>
      </w:r>
      <w:r w:rsidRPr="008C2EC0">
        <w:rPr>
          <w:rStyle w:val="Emphasis"/>
          <w:rFonts w:asciiTheme="majorHAnsi" w:hAnsiTheme="majorHAnsi"/>
          <w:b w:val="0"/>
          <w:sz w:val="12"/>
          <w:highlight w:val="cyan"/>
          <w:u w:val="none"/>
        </w:rPr>
        <w:t>¶</w:t>
      </w:r>
      <w:r w:rsidRPr="008C2EC0">
        <w:rPr>
          <w:rStyle w:val="Emphasis"/>
          <w:rFonts w:asciiTheme="majorHAnsi" w:hAnsiTheme="majorHAnsi"/>
          <w:highlight w:val="cyan"/>
        </w:rPr>
        <w:t xml:space="preserve"> particularly significant interest in pursuing bilateral engagement on nuclear weapons issues with</w:t>
      </w:r>
      <w:r w:rsidRPr="008C2EC0">
        <w:rPr>
          <w:rStyle w:val="Emphasis"/>
          <w:rFonts w:asciiTheme="majorHAnsi" w:hAnsiTheme="majorHAnsi"/>
          <w:b w:val="0"/>
          <w:sz w:val="12"/>
          <w:highlight w:val="cyan"/>
          <w:u w:val="none"/>
        </w:rPr>
        <w:t>¶</w:t>
      </w:r>
      <w:r w:rsidRPr="008C2EC0">
        <w:rPr>
          <w:rStyle w:val="Emphasis"/>
          <w:rFonts w:asciiTheme="majorHAnsi" w:hAnsiTheme="majorHAnsi"/>
          <w:highlight w:val="cyan"/>
        </w:rPr>
        <w:t xml:space="preserve"> China.</w:t>
      </w:r>
      <w:r w:rsidRPr="008C2EC0">
        <w:rPr>
          <w:rFonts w:asciiTheme="majorHAnsi" w:hAnsiTheme="majorHAnsi"/>
          <w:sz w:val="16"/>
        </w:rPr>
        <w:t xml:space="preserve"> </w:t>
      </w:r>
      <w:r w:rsidRPr="008C2EC0">
        <w:rPr>
          <w:rStyle w:val="StyleBoldUnderline"/>
          <w:rFonts w:asciiTheme="majorHAnsi" w:hAnsiTheme="majorHAnsi"/>
        </w:rPr>
        <w:t>The United States and its allies benefit in numerous ways from the relative restraint that</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China has exhibited in its nuclear policy,</w:t>
      </w:r>
      <w:r w:rsidRPr="008C2EC0">
        <w:rPr>
          <w:rFonts w:asciiTheme="majorHAnsi" w:hAnsiTheme="majorHAnsi"/>
          <w:sz w:val="16"/>
        </w:rPr>
        <w:t xml:space="preserve"> both in terms of how Beijing states that it would employ</w:t>
      </w:r>
      <w:r w:rsidRPr="008C2EC0">
        <w:rPr>
          <w:rFonts w:asciiTheme="majorHAnsi" w:hAnsiTheme="majorHAnsi"/>
          <w:sz w:val="12"/>
        </w:rPr>
        <w:t>¶</w:t>
      </w:r>
      <w:r w:rsidRPr="008C2EC0">
        <w:rPr>
          <w:rFonts w:asciiTheme="majorHAnsi" w:hAnsiTheme="majorHAnsi"/>
          <w:sz w:val="16"/>
        </w:rPr>
        <w:t xml:space="preserve"> its nuclear forces and in terms of their size, sophistication, and diversity. Yet </w:t>
      </w:r>
      <w:r w:rsidRPr="008C2EC0">
        <w:rPr>
          <w:rStyle w:val="StyleBoldUnderline"/>
          <w:rFonts w:asciiTheme="majorHAnsi" w:hAnsiTheme="majorHAnsi"/>
          <w:highlight w:val="cyan"/>
        </w:rPr>
        <w:t>as China’s economy</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continues to grow and its military continues to modernize, Beijing will increasingly have the choice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of greatly expanding its nuclear forces, improving their capability, and broadening their role in the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PRC’s national security strategy</w:t>
      </w:r>
      <w:r w:rsidRPr="008C2EC0">
        <w:rPr>
          <w:rStyle w:val="StyleBoldUnderline"/>
          <w:rFonts w:asciiTheme="majorHAnsi" w:hAnsiTheme="majorHAnsi"/>
        </w:rPr>
        <w:t>.</w:t>
      </w:r>
      <w:r w:rsidRPr="008C2EC0">
        <w:rPr>
          <w:rFonts w:asciiTheme="majorHAnsi" w:hAnsiTheme="majorHAnsi"/>
          <w:sz w:val="16"/>
        </w:rPr>
        <w:t xml:space="preserve"> The United States ultimately cannot realistically prevent Beijing</w:t>
      </w:r>
      <w:r w:rsidRPr="008C2EC0">
        <w:rPr>
          <w:rFonts w:asciiTheme="majorHAnsi" w:hAnsiTheme="majorHAnsi"/>
          <w:sz w:val="12"/>
        </w:rPr>
        <w:t>¶</w:t>
      </w:r>
      <w:r w:rsidRPr="008C2EC0">
        <w:rPr>
          <w:rFonts w:asciiTheme="majorHAnsi" w:hAnsiTheme="majorHAnsi"/>
          <w:sz w:val="16"/>
        </w:rPr>
        <w:t xml:space="preserve"> from pursuing such a course should it decide to do so, but in cooperation with its allies, </w:t>
      </w:r>
      <w:r w:rsidRPr="008C2EC0">
        <w:rPr>
          <w:rStyle w:val="StyleBoldUnderline"/>
          <w:rFonts w:asciiTheme="majorHAnsi" w:hAnsiTheme="majorHAnsi"/>
          <w:highlight w:val="cyan"/>
        </w:rPr>
        <w:t>the U</w:t>
      </w:r>
      <w:r w:rsidRPr="008C2EC0">
        <w:rPr>
          <w:rStyle w:val="StyleBoldUnderline"/>
          <w:rFonts w:asciiTheme="majorHAnsi" w:hAnsiTheme="majorHAnsi"/>
        </w:rPr>
        <w:t>nited</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may be able to persuade Beijing that it is not in China’s interests to markedly expand its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nuclear forces or broaden the role of nuclear weapons in its</w:t>
      </w:r>
      <w:r w:rsidRPr="008C2EC0">
        <w:rPr>
          <w:rStyle w:val="StyleBoldUnderline"/>
          <w:rFonts w:asciiTheme="majorHAnsi" w:hAnsiTheme="majorHAnsi"/>
        </w:rPr>
        <w:t xml:space="preserve"> planning and </w:t>
      </w:r>
      <w:r w:rsidRPr="008C2EC0">
        <w:rPr>
          <w:rStyle w:val="StyleBoldUnderline"/>
          <w:rFonts w:asciiTheme="majorHAnsi" w:hAnsiTheme="majorHAnsi"/>
          <w:highlight w:val="cyan"/>
        </w:rPr>
        <w:t>strategy</w:t>
      </w:r>
      <w:r w:rsidRPr="008C2EC0">
        <w:rPr>
          <w:rFonts w:asciiTheme="majorHAnsi" w:hAnsiTheme="majorHAnsi"/>
          <w:sz w:val="16"/>
        </w:rPr>
        <w:t xml:space="preserve">. </w:t>
      </w:r>
      <w:r w:rsidRPr="008C2EC0">
        <w:rPr>
          <w:rStyle w:val="StyleBoldUnderline"/>
          <w:rFonts w:asciiTheme="majorHAnsi" w:hAnsiTheme="majorHAnsi"/>
          <w:highlight w:val="cyan"/>
        </w:rPr>
        <w:t>The U</w:t>
      </w:r>
      <w:r w:rsidRPr="008C2EC0">
        <w:rPr>
          <w:rStyle w:val="StyleBoldUnderline"/>
          <w:rFonts w:asciiTheme="majorHAnsi" w:hAnsiTheme="majorHAnsi"/>
        </w:rPr>
        <w:t>nited</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also </w:t>
      </w:r>
      <w:r w:rsidRPr="008C2EC0">
        <w:rPr>
          <w:rStyle w:val="StyleBoldUnderline"/>
          <w:rFonts w:asciiTheme="majorHAnsi" w:hAnsiTheme="majorHAnsi"/>
          <w:highlight w:val="cyan"/>
        </w:rPr>
        <w:t xml:space="preserve">benefits from engagement with China (and vice versa), as </w:t>
      </w:r>
      <w:r w:rsidRPr="008C2EC0">
        <w:rPr>
          <w:rStyle w:val="Emphasis"/>
          <w:rFonts w:asciiTheme="majorHAnsi" w:hAnsiTheme="majorHAnsi"/>
          <w:highlight w:val="cyan"/>
        </w:rPr>
        <w:t>such engagement can help</w:t>
      </w:r>
      <w:r w:rsidRPr="008C2EC0">
        <w:rPr>
          <w:rStyle w:val="Emphasis"/>
          <w:rFonts w:asciiTheme="majorHAnsi" w:hAnsiTheme="majorHAnsi"/>
          <w:b w:val="0"/>
          <w:sz w:val="12"/>
          <w:highlight w:val="cyan"/>
          <w:u w:val="none"/>
        </w:rPr>
        <w:t>¶</w:t>
      </w:r>
      <w:r w:rsidRPr="008C2EC0">
        <w:rPr>
          <w:rStyle w:val="Emphasis"/>
          <w:rFonts w:asciiTheme="majorHAnsi" w:hAnsiTheme="majorHAnsi"/>
          <w:highlight w:val="cyan"/>
        </w:rPr>
        <w:t xml:space="preserve"> improve understanding of the other side’s red lines, understandings of escalation</w:t>
      </w:r>
      <w:r w:rsidRPr="008C2EC0">
        <w:rPr>
          <w:rStyle w:val="Emphasis"/>
          <w:rFonts w:asciiTheme="majorHAnsi" w:hAnsiTheme="majorHAnsi"/>
        </w:rPr>
        <w:t xml:space="preserve">, </w:t>
      </w:r>
      <w:r w:rsidRPr="008C2EC0">
        <w:rPr>
          <w:rStyle w:val="Emphasis"/>
          <w:rFonts w:asciiTheme="majorHAnsi" w:hAnsiTheme="majorHAnsi"/>
          <w:highlight w:val="cyan"/>
        </w:rPr>
        <w:t>and</w:t>
      </w:r>
      <w:r w:rsidRPr="008C2EC0">
        <w:rPr>
          <w:rStyle w:val="Emphasis"/>
          <w:rFonts w:asciiTheme="majorHAnsi" w:hAnsiTheme="majorHAnsi"/>
        </w:rPr>
        <w:t xml:space="preserve"> the like,</w:t>
      </w:r>
      <w:r w:rsidRPr="008C2EC0">
        <w:rPr>
          <w:rStyle w:val="Emphasis"/>
          <w:rFonts w:asciiTheme="majorHAnsi" w:hAnsiTheme="majorHAnsi"/>
          <w:b w:val="0"/>
          <w:sz w:val="12"/>
          <w:u w:val="none"/>
        </w:rPr>
        <w:t>¶</w:t>
      </w:r>
      <w:r w:rsidRPr="008C2EC0">
        <w:rPr>
          <w:rStyle w:val="Emphasis"/>
          <w:rFonts w:asciiTheme="majorHAnsi" w:hAnsiTheme="majorHAnsi"/>
        </w:rPr>
        <w:t xml:space="preserve"> </w:t>
      </w:r>
      <w:r w:rsidRPr="008C2EC0">
        <w:rPr>
          <w:rStyle w:val="Emphasis"/>
          <w:rFonts w:asciiTheme="majorHAnsi" w:hAnsiTheme="majorHAnsi"/>
          <w:highlight w:val="cyan"/>
        </w:rPr>
        <w:t>thereby mitigating</w:t>
      </w:r>
      <w:r w:rsidRPr="008C2EC0">
        <w:rPr>
          <w:rStyle w:val="Emphasis"/>
          <w:rFonts w:asciiTheme="majorHAnsi" w:hAnsiTheme="majorHAnsi"/>
        </w:rPr>
        <w:t xml:space="preserve"> the possibility of inadvertent </w:t>
      </w:r>
      <w:r w:rsidRPr="008C2EC0">
        <w:rPr>
          <w:rStyle w:val="Emphasis"/>
          <w:rFonts w:asciiTheme="majorHAnsi" w:hAnsiTheme="majorHAnsi"/>
          <w:highlight w:val="cyan"/>
        </w:rPr>
        <w:t>escalation or miscalculation</w:t>
      </w:r>
      <w:r w:rsidRPr="008C2EC0">
        <w:rPr>
          <w:rStyle w:val="StyleBoldUnderline"/>
          <w:rFonts w:asciiTheme="majorHAnsi" w:hAnsiTheme="majorHAnsi"/>
        </w:rPr>
        <w:t>.</w:t>
      </w:r>
    </w:p>
    <w:p w14:paraId="52D56721" w14:textId="77777777" w:rsidR="00A70E0A" w:rsidRPr="008C2EC0" w:rsidRDefault="00A70E0A" w:rsidP="00A70E0A">
      <w:pPr>
        <w:pStyle w:val="Heading4"/>
      </w:pPr>
      <w:r w:rsidRPr="008C2EC0">
        <w:t>Asbent dialogue US-China war escalates- even over conventional attacks</w:t>
      </w:r>
    </w:p>
    <w:p w14:paraId="5FE24DD4" w14:textId="77777777" w:rsidR="00A70E0A" w:rsidRPr="008C2EC0" w:rsidRDefault="00A70E0A" w:rsidP="00A70E0A">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RKS)</w:t>
      </w:r>
    </w:p>
    <w:p w14:paraId="07D0ACFD" w14:textId="77777777" w:rsidR="00A70E0A" w:rsidRPr="008C2EC0" w:rsidRDefault="00A70E0A" w:rsidP="00A70E0A">
      <w:pPr>
        <w:rPr>
          <w:rFonts w:asciiTheme="majorHAnsi" w:hAnsiTheme="majorHAnsi"/>
          <w:sz w:val="16"/>
        </w:rPr>
      </w:pPr>
      <w:r w:rsidRPr="008C2EC0">
        <w:rPr>
          <w:rStyle w:val="StyleBoldUnderline"/>
          <w:rFonts w:asciiTheme="majorHAnsi" w:hAnsiTheme="majorHAnsi"/>
          <w:highlight w:val="cyan"/>
        </w:rPr>
        <w:t>China and the United States face an increasing number of issues over</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which a serious crisis could occur</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rPr>
        <w:t>In addition to</w:t>
      </w:r>
      <w:r w:rsidRPr="008C2EC0">
        <w:rPr>
          <w:rFonts w:asciiTheme="majorHAnsi" w:hAnsiTheme="majorHAnsi"/>
          <w:sz w:val="16"/>
        </w:rPr>
        <w:t xml:space="preserve"> </w:t>
      </w:r>
      <w:r w:rsidRPr="008C2EC0">
        <w:rPr>
          <w:rStyle w:val="StyleBoldUnderline"/>
          <w:rFonts w:asciiTheme="majorHAnsi" w:hAnsiTheme="majorHAnsi"/>
          <w:highlight w:val="cyan"/>
        </w:rPr>
        <w:t>Taiwan</w:t>
      </w:r>
      <w:r w:rsidRPr="008C2EC0">
        <w:rPr>
          <w:rFonts w:asciiTheme="majorHAnsi" w:hAnsiTheme="majorHAnsi"/>
          <w:sz w:val="16"/>
        </w:rPr>
        <w:t>, which could become</w:t>
      </w:r>
      <w:r w:rsidRPr="008C2EC0">
        <w:rPr>
          <w:rFonts w:asciiTheme="majorHAnsi" w:hAnsiTheme="majorHAnsi"/>
          <w:sz w:val="12"/>
        </w:rPr>
        <w:t>¶</w:t>
      </w:r>
      <w:r w:rsidRPr="008C2EC0">
        <w:rPr>
          <w:rFonts w:asciiTheme="majorHAnsi" w:hAnsiTheme="majorHAnsi"/>
          <w:sz w:val="16"/>
        </w:rPr>
        <w:t xml:space="preserve"> a more prominent source of tensions than it has been since the election of</w:t>
      </w:r>
      <w:r w:rsidRPr="008C2EC0">
        <w:rPr>
          <w:rFonts w:asciiTheme="majorHAnsi" w:hAnsiTheme="majorHAnsi"/>
          <w:sz w:val="12"/>
        </w:rPr>
        <w:t>¶</w:t>
      </w:r>
      <w:r w:rsidRPr="008C2EC0">
        <w:rPr>
          <w:rFonts w:asciiTheme="majorHAnsi" w:hAnsiTheme="majorHAnsi"/>
          <w:sz w:val="16"/>
        </w:rPr>
        <w:t xml:space="preserve"> Ma Ying-jeou in 2008, </w:t>
      </w:r>
      <w:r w:rsidRPr="008C2EC0">
        <w:rPr>
          <w:rStyle w:val="StyleBoldUnderline"/>
          <w:rFonts w:asciiTheme="majorHAnsi" w:hAnsiTheme="majorHAnsi"/>
        </w:rPr>
        <w:t xml:space="preserve">other potential flashpoints include </w:t>
      </w:r>
      <w:r w:rsidRPr="008C2EC0">
        <w:rPr>
          <w:rStyle w:val="StyleBoldUnderline"/>
          <w:rFonts w:asciiTheme="majorHAnsi" w:hAnsiTheme="majorHAnsi"/>
          <w:highlight w:val="cyan"/>
        </w:rPr>
        <w:t>maritime disputes</w:t>
      </w:r>
      <w:r w:rsidRPr="008C2EC0">
        <w:rPr>
          <w:rStyle w:val="StyleBoldUnderline"/>
          <w:rFonts w:asciiTheme="majorHAnsi" w:hAnsiTheme="majorHAnsi"/>
        </w:rPr>
        <w:t xml:space="preserve"> in</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East Asia </w:t>
      </w:r>
      <w:r w:rsidRPr="008C2EC0">
        <w:rPr>
          <w:rStyle w:val="StyleBoldUnderline"/>
          <w:rFonts w:asciiTheme="majorHAnsi" w:hAnsiTheme="majorHAnsi"/>
          <w:highlight w:val="cyan"/>
        </w:rPr>
        <w:t>that involve U.S. treaty allies</w:t>
      </w:r>
      <w:r w:rsidRPr="008C2EC0">
        <w:rPr>
          <w:rStyle w:val="StyleBoldUnderline"/>
          <w:rFonts w:asciiTheme="majorHAnsi" w:hAnsiTheme="majorHAnsi"/>
        </w:rPr>
        <w:t xml:space="preserve"> or security partners as well as </w:t>
      </w:r>
      <w:r w:rsidRPr="008C2EC0">
        <w:rPr>
          <w:rStyle w:val="StyleBoldUnderline"/>
          <w:rFonts w:asciiTheme="majorHAnsi" w:hAnsiTheme="majorHAnsi"/>
          <w:highlight w:val="cyan"/>
        </w:rPr>
        <w:t>frictions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over</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freedom of navigation</w:t>
      </w:r>
      <w:r w:rsidRPr="008C2EC0">
        <w:rPr>
          <w:rStyle w:val="StyleBoldUnderline"/>
          <w:rFonts w:asciiTheme="majorHAnsi" w:hAnsiTheme="majorHAnsi"/>
        </w:rPr>
        <w:t xml:space="preserve"> of U.S. military vessels within what China</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views as waters under its jurisdiction</w:t>
      </w:r>
      <w:r w:rsidRPr="008C2EC0">
        <w:rPr>
          <w:rFonts w:asciiTheme="majorHAnsi" w:hAnsiTheme="majorHAnsi"/>
          <w:sz w:val="16"/>
        </w:rPr>
        <w:t xml:space="preserve">. </w:t>
      </w:r>
      <w:r w:rsidRPr="008C2EC0">
        <w:rPr>
          <w:rStyle w:val="StyleBoldUnderline"/>
          <w:rFonts w:asciiTheme="majorHAnsi" w:hAnsiTheme="majorHAnsi"/>
          <w:highlight w:val="cyan"/>
        </w:rPr>
        <w:t>The odds of escalation are enhanced because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both sides </w:t>
      </w:r>
      <w:r w:rsidRPr="008C2EC0">
        <w:rPr>
          <w:rStyle w:val="StyleBoldUnderline"/>
          <w:rFonts w:asciiTheme="majorHAnsi" w:hAnsiTheme="majorHAnsi"/>
        </w:rPr>
        <w:t xml:space="preserve">may </w:t>
      </w:r>
      <w:r w:rsidRPr="008C2EC0">
        <w:rPr>
          <w:rStyle w:val="StyleBoldUnderline"/>
          <w:rFonts w:asciiTheme="majorHAnsi" w:hAnsiTheme="majorHAnsi"/>
          <w:highlight w:val="cyan"/>
        </w:rPr>
        <w:t>underestimate the interests at stake for the other and,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w:t>
      </w:r>
      <w:r w:rsidRPr="008C2EC0">
        <w:rPr>
          <w:rStyle w:val="StyleBoldUnderline"/>
          <w:rFonts w:asciiTheme="majorHAnsi" w:hAnsiTheme="majorHAnsi"/>
        </w:rPr>
        <w:t xml:space="preserve">because the status quo is not clearly defined, they may </w:t>
      </w:r>
      <w:r w:rsidRPr="008C2EC0">
        <w:rPr>
          <w:rStyle w:val="StyleBoldUnderline"/>
          <w:rFonts w:asciiTheme="majorHAnsi" w:hAnsiTheme="majorHAnsi"/>
          <w:highlight w:val="cyan"/>
        </w:rPr>
        <w:t>believe that they are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acting defensively while the other is acting offensively revisionist</w:t>
      </w:r>
      <w:r w:rsidRPr="008C2EC0">
        <w:rPr>
          <w:rFonts w:asciiTheme="majorHAnsi" w:hAnsiTheme="majorHAnsi"/>
          <w:sz w:val="16"/>
        </w:rPr>
        <w:t>.110 Although</w:t>
      </w:r>
      <w:r w:rsidRPr="008C2EC0">
        <w:rPr>
          <w:rFonts w:asciiTheme="majorHAnsi" w:hAnsiTheme="majorHAnsi"/>
          <w:sz w:val="12"/>
        </w:rPr>
        <w:t>¶</w:t>
      </w:r>
      <w:r w:rsidRPr="008C2EC0">
        <w:rPr>
          <w:rFonts w:asciiTheme="majorHAnsi" w:hAnsiTheme="majorHAnsi"/>
          <w:sz w:val="16"/>
        </w:rPr>
        <w:t xml:space="preserve"> recent analyses of U.S.-China security dynamics highlight many of the same</w:t>
      </w:r>
      <w:r w:rsidRPr="008C2EC0">
        <w:rPr>
          <w:rFonts w:asciiTheme="majorHAnsi" w:hAnsiTheme="majorHAnsi"/>
          <w:sz w:val="12"/>
        </w:rPr>
        <w:t>¶</w:t>
      </w:r>
      <w:r w:rsidRPr="008C2EC0">
        <w:rPr>
          <w:rFonts w:asciiTheme="majorHAnsi" w:hAnsiTheme="majorHAnsi"/>
          <w:sz w:val="16"/>
        </w:rPr>
        <w:t xml:space="preserve"> factors contributing to crisis instability, they reach somewhat different conclusions</w:t>
      </w:r>
      <w:r w:rsidRPr="008C2EC0">
        <w:rPr>
          <w:rFonts w:asciiTheme="majorHAnsi" w:hAnsiTheme="majorHAnsi"/>
          <w:sz w:val="12"/>
        </w:rPr>
        <w:t>¶</w:t>
      </w:r>
      <w:r w:rsidRPr="008C2EC0">
        <w:rPr>
          <w:rFonts w:asciiTheme="majorHAnsi" w:hAnsiTheme="majorHAnsi"/>
          <w:sz w:val="16"/>
        </w:rPr>
        <w:t xml:space="preserve"> about the effect of China’s secure second-strike capabilitiy and U.S.-</w:t>
      </w:r>
      <w:r w:rsidRPr="008C2EC0">
        <w:rPr>
          <w:rFonts w:asciiTheme="majorHAnsi" w:hAnsiTheme="majorHAnsi"/>
          <w:sz w:val="12"/>
        </w:rPr>
        <w:t>¶</w:t>
      </w:r>
      <w:r w:rsidRPr="008C2EC0">
        <w:rPr>
          <w:rFonts w:asciiTheme="majorHAnsi" w:hAnsiTheme="majorHAnsi"/>
          <w:sz w:val="16"/>
        </w:rPr>
        <w:t xml:space="preserve"> China mutual vulnerability on the potential for escalation to the nuclear level</w:t>
      </w:r>
      <w:r w:rsidRPr="008C2EC0">
        <w:rPr>
          <w:rFonts w:asciiTheme="majorHAnsi" w:hAnsiTheme="majorHAnsi"/>
          <w:sz w:val="12"/>
        </w:rPr>
        <w:t>¶</w:t>
      </w:r>
      <w:r w:rsidRPr="008C2EC0">
        <w:rPr>
          <w:rFonts w:asciiTheme="majorHAnsi" w:hAnsiTheme="majorHAnsi"/>
          <w:sz w:val="16"/>
        </w:rPr>
        <w:t xml:space="preserve"> in a crisis.</w:t>
      </w:r>
      <w:r w:rsidRPr="008C2EC0">
        <w:rPr>
          <w:rFonts w:asciiTheme="majorHAnsi" w:hAnsiTheme="majorHAnsi"/>
          <w:sz w:val="12"/>
        </w:rPr>
        <w:t>¶</w:t>
      </w:r>
      <w:r w:rsidRPr="008C2EC0">
        <w:rPr>
          <w:rFonts w:asciiTheme="majorHAnsi" w:hAnsiTheme="majorHAnsi"/>
          <w:sz w:val="16"/>
        </w:rPr>
        <w:t xml:space="preserve"> In a recent article on the role of </w:t>
      </w:r>
      <w:r w:rsidRPr="008C2EC0">
        <w:rPr>
          <w:rStyle w:val="StyleBoldUnderline"/>
          <w:rFonts w:asciiTheme="majorHAnsi" w:hAnsiTheme="majorHAnsi"/>
          <w:highlight w:val="cyan"/>
        </w:rPr>
        <w:t>China’s secure second-strike and coercive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leverage</w:t>
      </w:r>
      <w:r w:rsidRPr="008C2EC0">
        <w:rPr>
          <w:rFonts w:asciiTheme="majorHAnsi" w:hAnsiTheme="majorHAnsi"/>
          <w:sz w:val="16"/>
        </w:rPr>
        <w:t xml:space="preserve">, Thomas Christensen </w:t>
      </w:r>
      <w:r w:rsidRPr="008C2EC0">
        <w:rPr>
          <w:rStyle w:val="StyleBoldUnderline"/>
          <w:rFonts w:asciiTheme="majorHAnsi" w:hAnsiTheme="majorHAnsi"/>
          <w:highlight w:val="cyan"/>
        </w:rPr>
        <w:t>draws</w:t>
      </w:r>
      <w:r w:rsidRPr="008C2EC0">
        <w:rPr>
          <w:rFonts w:asciiTheme="majorHAnsi" w:hAnsiTheme="majorHAnsi"/>
          <w:sz w:val="16"/>
        </w:rPr>
        <w:t xml:space="preserve"> attention to </w:t>
      </w:r>
      <w:r w:rsidRPr="008C2EC0">
        <w:rPr>
          <w:rStyle w:val="StyleBoldUnderline"/>
          <w:rFonts w:asciiTheme="majorHAnsi" w:hAnsiTheme="majorHAnsi"/>
          <w:highlight w:val="cyan"/>
        </w:rPr>
        <w:t>the danger of inadvertent</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escalation in a crisis between the United States and China.</w:t>
      </w:r>
      <w:r w:rsidRPr="008C2EC0">
        <w:rPr>
          <w:rFonts w:asciiTheme="majorHAnsi" w:hAnsiTheme="majorHAnsi"/>
          <w:sz w:val="16"/>
        </w:rPr>
        <w:t xml:space="preserve"> In particular,</w:t>
      </w:r>
      <w:r w:rsidRPr="008C2EC0">
        <w:rPr>
          <w:rFonts w:asciiTheme="majorHAnsi" w:hAnsiTheme="majorHAnsi"/>
          <w:sz w:val="12"/>
        </w:rPr>
        <w:t>¶</w:t>
      </w:r>
      <w:r w:rsidRPr="008C2EC0">
        <w:rPr>
          <w:rFonts w:asciiTheme="majorHAnsi" w:hAnsiTheme="majorHAnsi"/>
          <w:sz w:val="16"/>
        </w:rPr>
        <w:t xml:space="preserve"> Christensen challenges the optimistic view that China’s secure second-strike</w:t>
      </w:r>
      <w:r w:rsidRPr="008C2EC0">
        <w:rPr>
          <w:rFonts w:asciiTheme="majorHAnsi" w:hAnsiTheme="majorHAnsi"/>
          <w:sz w:val="12"/>
        </w:rPr>
        <w:t>¶</w:t>
      </w:r>
      <w:r w:rsidRPr="008C2EC0">
        <w:rPr>
          <w:rFonts w:asciiTheme="majorHAnsi" w:hAnsiTheme="majorHAnsi"/>
          <w:sz w:val="16"/>
        </w:rPr>
        <w:t xml:space="preserve"> capability will prevent escalation to the strategic nuclear level because each</w:t>
      </w:r>
      <w:r w:rsidRPr="008C2EC0">
        <w:rPr>
          <w:rFonts w:asciiTheme="majorHAnsi" w:hAnsiTheme="majorHAnsi"/>
          <w:sz w:val="12"/>
        </w:rPr>
        <w:t>¶</w:t>
      </w:r>
      <w:r w:rsidRPr="008C2EC0">
        <w:rPr>
          <w:rFonts w:asciiTheme="majorHAnsi" w:hAnsiTheme="majorHAnsi"/>
          <w:sz w:val="16"/>
        </w:rPr>
        <w:t xml:space="preserve"> side would be able to impose unacceptable damage on the other after absorbing</w:t>
      </w:r>
      <w:r w:rsidRPr="008C2EC0">
        <w:rPr>
          <w:rFonts w:asciiTheme="majorHAnsi" w:hAnsiTheme="majorHAnsi"/>
          <w:sz w:val="12"/>
        </w:rPr>
        <w:t>¶</w:t>
      </w:r>
      <w:r w:rsidRPr="008C2EC0">
        <w:rPr>
          <w:rFonts w:asciiTheme="majorHAnsi" w:hAnsiTheme="majorHAnsi"/>
          <w:sz w:val="16"/>
        </w:rPr>
        <w:t xml:space="preserve"> a first strike.111 Drawing on the Cold War–era scholarship of Robert Jervis</w:t>
      </w:r>
      <w:r w:rsidRPr="008C2EC0">
        <w:rPr>
          <w:rFonts w:asciiTheme="majorHAnsi" w:hAnsiTheme="majorHAnsi"/>
          <w:sz w:val="12"/>
        </w:rPr>
        <w:t>¶</w:t>
      </w:r>
      <w:r w:rsidRPr="008C2EC0">
        <w:rPr>
          <w:rFonts w:asciiTheme="majorHAnsi" w:hAnsiTheme="majorHAnsi"/>
          <w:sz w:val="16"/>
        </w:rPr>
        <w:t xml:space="preserve"> and Thomas Schelling, Christensen suggests that </w:t>
      </w:r>
      <w:r w:rsidRPr="008C2EC0">
        <w:rPr>
          <w:rStyle w:val="StyleBoldUnderline"/>
          <w:rFonts w:asciiTheme="majorHAnsi" w:hAnsiTheme="majorHAnsi"/>
        </w:rPr>
        <w:t>a conventionally weaker</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state with a secure </w:t>
      </w:r>
      <w:r w:rsidRPr="008C2EC0">
        <w:rPr>
          <w:rStyle w:val="StyleBoldUnderline"/>
          <w:rFonts w:asciiTheme="majorHAnsi" w:hAnsiTheme="majorHAnsi"/>
          <w:highlight w:val="cyan"/>
        </w:rPr>
        <w:t>second-strike capability could create a “threat that leaves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something to chance,” whereby any conventional conflict could ultimately</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escalate to strategic nuclear wa</w:t>
      </w:r>
      <w:r w:rsidRPr="008C2EC0">
        <w:rPr>
          <w:rStyle w:val="StyleBoldUnderline"/>
          <w:rFonts w:asciiTheme="majorHAnsi" w:hAnsiTheme="majorHAnsi"/>
        </w:rPr>
        <w:t>r</w:t>
      </w:r>
      <w:r w:rsidRPr="008C2EC0">
        <w:rPr>
          <w:rFonts w:asciiTheme="majorHAnsi" w:hAnsiTheme="majorHAnsi"/>
          <w:sz w:val="16"/>
        </w:rPr>
        <w:t>.112 The lack of a clear ªrebreak between conventional</w:t>
      </w:r>
      <w:r w:rsidRPr="008C2EC0">
        <w:rPr>
          <w:rFonts w:asciiTheme="majorHAnsi" w:hAnsiTheme="majorHAnsi"/>
          <w:sz w:val="12"/>
        </w:rPr>
        <w:t>¶</w:t>
      </w:r>
      <w:r w:rsidRPr="008C2EC0">
        <w:rPr>
          <w:rFonts w:asciiTheme="majorHAnsi" w:hAnsiTheme="majorHAnsi"/>
          <w:sz w:val="16"/>
        </w:rPr>
        <w:t xml:space="preserve"> and nuclear operations enhances this risk of nuclear escalation.</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Conventionally weaker states may unintentionally increase the threat that</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leaves something to chance if their nuclear and conventional forces are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integrated, and “</w:t>
      </w:r>
      <w:r w:rsidRPr="008C2EC0">
        <w:rPr>
          <w:rStyle w:val="StyleBoldUnderline"/>
          <w:rFonts w:asciiTheme="majorHAnsi" w:hAnsiTheme="majorHAnsi"/>
          <w:highlight w:val="cyan"/>
        </w:rPr>
        <w:t>fighting can become blurred between conventional and nuclear</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war.”</w:t>
      </w:r>
      <w:r w:rsidRPr="008C2EC0">
        <w:rPr>
          <w:rFonts w:asciiTheme="majorHAnsi" w:hAnsiTheme="majorHAnsi"/>
          <w:sz w:val="16"/>
        </w:rPr>
        <w:t>113</w:t>
      </w:r>
      <w:r w:rsidRPr="008C2EC0">
        <w:rPr>
          <w:rFonts w:asciiTheme="majorHAnsi" w:hAnsiTheme="majorHAnsi"/>
          <w:sz w:val="12"/>
        </w:rPr>
        <w:t>¶</w:t>
      </w:r>
      <w:r w:rsidRPr="008C2EC0">
        <w:rPr>
          <w:rFonts w:asciiTheme="majorHAnsi" w:hAnsiTheme="majorHAnsi"/>
          <w:sz w:val="16"/>
        </w:rPr>
        <w:t xml:space="preserve"> In a possible crisis between the United States and China, Christensen identiªes</w:t>
      </w:r>
      <w:r w:rsidRPr="008C2EC0">
        <w:rPr>
          <w:rFonts w:asciiTheme="majorHAnsi" w:hAnsiTheme="majorHAnsi"/>
          <w:sz w:val="12"/>
        </w:rPr>
        <w:t>¶</w:t>
      </w:r>
      <w:r w:rsidRPr="008C2EC0">
        <w:rPr>
          <w:rFonts w:asciiTheme="majorHAnsi" w:hAnsiTheme="majorHAnsi"/>
          <w:sz w:val="16"/>
        </w:rPr>
        <w:t xml:space="preserve"> how inadvertent escalation might occur. He suggests that </w:t>
      </w:r>
      <w:r w:rsidRPr="008C2EC0">
        <w:rPr>
          <w:rStyle w:val="StyleBoldUnderline"/>
          <w:rFonts w:asciiTheme="majorHAnsi" w:hAnsiTheme="majorHAnsi"/>
          <w:highlight w:val="cyan"/>
        </w:rPr>
        <w:t>China could be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bolder in a conventional crisis with the United States because it believes it</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could counter U.S. threats of nuclear escalation</w:t>
      </w:r>
      <w:r w:rsidRPr="008C2EC0">
        <w:rPr>
          <w:rStyle w:val="StyleBoldUnderline"/>
          <w:rFonts w:asciiTheme="majorHAnsi" w:hAnsiTheme="majorHAnsi"/>
        </w:rPr>
        <w:t>.114 Complicating matters, some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of </w:t>
      </w:r>
      <w:r w:rsidRPr="008C2EC0">
        <w:rPr>
          <w:rStyle w:val="StyleBoldUnderline"/>
          <w:rFonts w:asciiTheme="majorHAnsi" w:hAnsiTheme="majorHAnsi"/>
          <w:highlight w:val="cyan"/>
        </w:rPr>
        <w:t>China’s newly developed conventional systems overlap with its nuclear</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ones</w:t>
      </w:r>
      <w:r w:rsidRPr="008C2EC0">
        <w:rPr>
          <w:rFonts w:asciiTheme="majorHAnsi" w:hAnsiTheme="majorHAnsi"/>
          <w:sz w:val="16"/>
          <w:highlight w:val="cyan"/>
        </w:rPr>
        <w:t>,</w:t>
      </w:r>
      <w:r w:rsidRPr="008C2EC0">
        <w:rPr>
          <w:rFonts w:asciiTheme="majorHAnsi" w:hAnsiTheme="majorHAnsi"/>
          <w:sz w:val="16"/>
        </w:rPr>
        <w:t xml:space="preserve"> especially land-based ballistic missiles and their attendant command and</w:t>
      </w:r>
      <w:r w:rsidRPr="008C2EC0">
        <w:rPr>
          <w:rFonts w:asciiTheme="majorHAnsi" w:hAnsiTheme="majorHAnsi"/>
          <w:sz w:val="12"/>
        </w:rPr>
        <w:t>¶</w:t>
      </w:r>
      <w:r w:rsidRPr="008C2EC0">
        <w:rPr>
          <w:rFonts w:asciiTheme="majorHAnsi" w:hAnsiTheme="majorHAnsi"/>
          <w:sz w:val="16"/>
        </w:rPr>
        <w:t xml:space="preserve"> control infrastructure but also submarines and space-based assets. If a conºict</w:t>
      </w:r>
      <w:r w:rsidRPr="008C2EC0">
        <w:rPr>
          <w:rFonts w:asciiTheme="majorHAnsi" w:hAnsiTheme="majorHAnsi"/>
          <w:sz w:val="12"/>
        </w:rPr>
        <w:t>¶</w:t>
      </w:r>
      <w:r w:rsidRPr="008C2EC0">
        <w:rPr>
          <w:rFonts w:asciiTheme="majorHAnsi" w:hAnsiTheme="majorHAnsi"/>
          <w:sz w:val="16"/>
        </w:rPr>
        <w:t xml:space="preserve"> between the United States and China occurred, Christensen notes that </w:t>
      </w:r>
      <w:r w:rsidRPr="008C2EC0">
        <w:rPr>
          <w:rStyle w:val="StyleBoldUnderline"/>
          <w:rFonts w:asciiTheme="majorHAnsi" w:hAnsiTheme="majorHAnsi"/>
          <w:highlight w:val="cyan"/>
        </w:rPr>
        <w:t>U.S.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commanders could have strong incentives to attack China’s mobile missiles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and related assets to defend U.S. forces and ultimately prevail in a conflict</w:t>
      </w:r>
      <w:r w:rsidRPr="008C2EC0">
        <w:rPr>
          <w:rFonts w:asciiTheme="majorHAnsi" w:hAnsiTheme="majorHAnsi"/>
          <w:sz w:val="16"/>
        </w:rPr>
        <w:t>.115 If</w:t>
      </w:r>
      <w:r w:rsidRPr="008C2EC0">
        <w:rPr>
          <w:rFonts w:asciiTheme="majorHAnsi" w:hAnsiTheme="majorHAnsi"/>
          <w:sz w:val="12"/>
        </w:rPr>
        <w:t>¶</w:t>
      </w:r>
      <w:r w:rsidRPr="008C2EC0">
        <w:rPr>
          <w:rFonts w:asciiTheme="majorHAnsi" w:hAnsiTheme="majorHAnsi"/>
          <w:sz w:val="16"/>
        </w:rPr>
        <w:t xml:space="preserve"> these strikes occurred, </w:t>
      </w:r>
      <w:r w:rsidRPr="008C2EC0">
        <w:rPr>
          <w:rStyle w:val="StyleBoldUnderline"/>
          <w:rFonts w:asciiTheme="majorHAnsi" w:hAnsiTheme="majorHAnsi"/>
        </w:rPr>
        <w:t>Beijing could mistakenly view them “as a conventional</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attack on its nuclear retaliatory capability or as a precursor to a nuclear first</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strike.” As a result, “</w:t>
      </w:r>
      <w:r w:rsidRPr="008C2EC0">
        <w:rPr>
          <w:rStyle w:val="StyleBoldUnderline"/>
          <w:rFonts w:asciiTheme="majorHAnsi" w:hAnsiTheme="majorHAnsi"/>
          <w:highlight w:val="cyan"/>
        </w:rPr>
        <w:t>even a China that generally adheres to a No-First-Use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posture might escalate to the nuclear level</w:t>
      </w:r>
      <w:r w:rsidRPr="008C2EC0">
        <w:rPr>
          <w:rFonts w:asciiTheme="majorHAnsi" w:hAnsiTheme="majorHAnsi"/>
          <w:sz w:val="16"/>
        </w:rPr>
        <w:t>.”116 Christensen also highlights sections</w:t>
      </w:r>
      <w:r w:rsidRPr="008C2EC0">
        <w:rPr>
          <w:rFonts w:asciiTheme="majorHAnsi" w:hAnsiTheme="majorHAnsi"/>
          <w:sz w:val="12"/>
        </w:rPr>
        <w:t>¶</w:t>
      </w:r>
      <w:r w:rsidRPr="008C2EC0">
        <w:rPr>
          <w:rFonts w:asciiTheme="majorHAnsi" w:hAnsiTheme="majorHAnsi"/>
          <w:sz w:val="16"/>
        </w:rPr>
        <w:t xml:space="preserve"> from the Science of Second Artillery Campaigns to show that “</w:t>
      </w:r>
      <w:r w:rsidRPr="008C2EC0">
        <w:rPr>
          <w:rStyle w:val="StyleBoldUnderline"/>
          <w:rFonts w:asciiTheme="majorHAnsi" w:hAnsiTheme="majorHAnsi"/>
        </w:rPr>
        <w:t>China’s NFU</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[no-first-use] doctrine still allows for blurring of the firebreak between conventional</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and nuclear warfare</w:t>
      </w:r>
      <w:r w:rsidRPr="008C2EC0">
        <w:rPr>
          <w:rFonts w:asciiTheme="majorHAnsi" w:hAnsiTheme="majorHAnsi"/>
          <w:sz w:val="16"/>
        </w:rPr>
        <w:t>.”117 The book, for example, indicates that China’s</w:t>
      </w:r>
      <w:r w:rsidRPr="008C2EC0">
        <w:rPr>
          <w:rFonts w:asciiTheme="majorHAnsi" w:hAnsiTheme="majorHAnsi"/>
          <w:sz w:val="12"/>
        </w:rPr>
        <w:t>¶</w:t>
      </w:r>
      <w:r w:rsidRPr="008C2EC0">
        <w:rPr>
          <w:rFonts w:asciiTheme="majorHAnsi" w:hAnsiTheme="majorHAnsi"/>
          <w:sz w:val="16"/>
        </w:rPr>
        <w:t xml:space="preserve"> nuclear forces create a means “by which to level the playing ªeld with a stronger</w:t>
      </w:r>
      <w:r w:rsidRPr="008C2EC0">
        <w:rPr>
          <w:rFonts w:asciiTheme="majorHAnsi" w:hAnsiTheme="majorHAnsi"/>
          <w:sz w:val="12"/>
        </w:rPr>
        <w:t>¶</w:t>
      </w:r>
      <w:r w:rsidRPr="008C2EC0">
        <w:rPr>
          <w:rFonts w:asciiTheme="majorHAnsi" w:hAnsiTheme="majorHAnsi"/>
          <w:sz w:val="16"/>
        </w:rPr>
        <w:t xml:space="preserve"> adversary” and suggests that </w:t>
      </w:r>
      <w:r w:rsidRPr="008C2EC0">
        <w:rPr>
          <w:rStyle w:val="StyleBoldUnderline"/>
          <w:rFonts w:asciiTheme="majorHAnsi" w:hAnsiTheme="majorHAnsi"/>
          <w:highlight w:val="cyan"/>
        </w:rPr>
        <w:t>China could lower its “nuclear deterrence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threshold” under certain conditions</w:t>
      </w:r>
      <w:r w:rsidRPr="008C2EC0">
        <w:rPr>
          <w:rFonts w:asciiTheme="majorHAnsi" w:hAnsiTheme="majorHAnsi"/>
          <w:sz w:val="16"/>
          <w:highlight w:val="cyan"/>
        </w:rPr>
        <w:t>,</w:t>
      </w:r>
      <w:r w:rsidRPr="008C2EC0">
        <w:rPr>
          <w:rFonts w:asciiTheme="majorHAnsi" w:hAnsiTheme="majorHAnsi"/>
          <w:sz w:val="16"/>
        </w:rPr>
        <w:t xml:space="preserve"> including “to compel the enemy to stop</w:t>
      </w:r>
      <w:r w:rsidRPr="008C2EC0">
        <w:rPr>
          <w:rFonts w:asciiTheme="majorHAnsi" w:hAnsiTheme="majorHAnsi"/>
          <w:sz w:val="12"/>
        </w:rPr>
        <w:t>¶</w:t>
      </w:r>
      <w:r w:rsidRPr="008C2EC0">
        <w:rPr>
          <w:rFonts w:asciiTheme="majorHAnsi" w:hAnsiTheme="majorHAnsi"/>
          <w:sz w:val="16"/>
        </w:rPr>
        <w:t xml:space="preserve"> its war of invasion.”118</w:t>
      </w:r>
      <w:r w:rsidRPr="008C2EC0">
        <w:rPr>
          <w:rFonts w:asciiTheme="majorHAnsi" w:hAnsiTheme="majorHAnsi"/>
          <w:sz w:val="12"/>
        </w:rPr>
        <w:t>¶</w:t>
      </w:r>
      <w:r w:rsidRPr="008C2EC0">
        <w:rPr>
          <w:rFonts w:asciiTheme="majorHAnsi" w:hAnsiTheme="majorHAnsi"/>
          <w:sz w:val="16"/>
        </w:rPr>
        <w:t xml:space="preserve"> Avery Goldstein analyzes the effects of asymmetric conventional capabilities</w:t>
      </w:r>
      <w:r w:rsidRPr="008C2EC0">
        <w:rPr>
          <w:rFonts w:asciiTheme="majorHAnsi" w:hAnsiTheme="majorHAnsi"/>
          <w:sz w:val="12"/>
        </w:rPr>
        <w:t>¶</w:t>
      </w:r>
      <w:r w:rsidRPr="008C2EC0">
        <w:rPr>
          <w:rFonts w:asciiTheme="majorHAnsi" w:hAnsiTheme="majorHAnsi"/>
          <w:sz w:val="16"/>
        </w:rPr>
        <w:t xml:space="preserve"> under the condition of mutual nuclear vulnerability on, among other factors,</w:t>
      </w:r>
      <w:r w:rsidRPr="008C2EC0">
        <w:rPr>
          <w:rFonts w:asciiTheme="majorHAnsi" w:hAnsiTheme="majorHAnsi"/>
          <w:sz w:val="12"/>
        </w:rPr>
        <w:t>¶</w:t>
      </w:r>
      <w:r w:rsidRPr="008C2EC0">
        <w:rPr>
          <w:rFonts w:asciiTheme="majorHAnsi" w:hAnsiTheme="majorHAnsi"/>
          <w:sz w:val="16"/>
        </w:rPr>
        <w:t xml:space="preserve"> crisis stability. He identiªes </w:t>
      </w:r>
      <w:r w:rsidRPr="008C2EC0">
        <w:rPr>
          <w:rStyle w:val="StyleBoldUnderline"/>
          <w:rFonts w:asciiTheme="majorHAnsi" w:hAnsiTheme="majorHAnsi"/>
        </w:rPr>
        <w:t>three incentives for states to use force first in a crisis: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to gain a military advantage</w:t>
      </w:r>
      <w:r w:rsidRPr="008C2EC0">
        <w:rPr>
          <w:rFonts w:asciiTheme="majorHAnsi" w:hAnsiTheme="majorHAnsi"/>
          <w:sz w:val="16"/>
        </w:rPr>
        <w:t xml:space="preserve"> that could be translated into a coercive bargaining</w:t>
      </w:r>
      <w:r w:rsidRPr="008C2EC0">
        <w:rPr>
          <w:rFonts w:asciiTheme="majorHAnsi" w:hAnsiTheme="majorHAnsi"/>
          <w:sz w:val="12"/>
        </w:rPr>
        <w:t>¶</w:t>
      </w:r>
      <w:r w:rsidRPr="008C2EC0">
        <w:rPr>
          <w:rFonts w:asciiTheme="majorHAnsi" w:hAnsiTheme="majorHAnsi"/>
          <w:sz w:val="16"/>
        </w:rPr>
        <w:t xml:space="preserve"> advantage, </w:t>
      </w:r>
      <w:r w:rsidRPr="008C2EC0">
        <w:rPr>
          <w:rStyle w:val="StyleBoldUnderline"/>
          <w:rFonts w:asciiTheme="majorHAnsi" w:hAnsiTheme="majorHAnsi"/>
        </w:rPr>
        <w:t>to signal resolve, or to preempt an attack</w:t>
      </w:r>
      <w:r w:rsidRPr="008C2EC0">
        <w:rPr>
          <w:rFonts w:asciiTheme="majorHAnsi" w:hAnsiTheme="majorHAnsi"/>
          <w:sz w:val="16"/>
        </w:rPr>
        <w:t>.119 Where both</w:t>
      </w:r>
      <w:r w:rsidRPr="008C2EC0">
        <w:rPr>
          <w:rFonts w:asciiTheme="majorHAnsi" w:hAnsiTheme="majorHAnsi"/>
          <w:sz w:val="12"/>
        </w:rPr>
        <w:t>¶</w:t>
      </w:r>
      <w:r w:rsidRPr="008C2EC0">
        <w:rPr>
          <w:rFonts w:asciiTheme="majorHAnsi" w:hAnsiTheme="majorHAnsi"/>
          <w:sz w:val="16"/>
        </w:rPr>
        <w:t xml:space="preserve"> states have conventional and nuclear forces, nuclear weapons dampen the incentives</w:t>
      </w:r>
      <w:r w:rsidRPr="008C2EC0">
        <w:rPr>
          <w:rFonts w:asciiTheme="majorHAnsi" w:hAnsiTheme="majorHAnsi"/>
          <w:sz w:val="12"/>
        </w:rPr>
        <w:t>¶</w:t>
      </w:r>
      <w:r w:rsidRPr="008C2EC0">
        <w:rPr>
          <w:rFonts w:asciiTheme="majorHAnsi" w:hAnsiTheme="majorHAnsi"/>
          <w:sz w:val="16"/>
        </w:rPr>
        <w:t xml:space="preserve"> for either state to use any kind of force in a crisis to gain bargaining</w:t>
      </w:r>
      <w:r w:rsidRPr="008C2EC0">
        <w:rPr>
          <w:rFonts w:asciiTheme="majorHAnsi" w:hAnsiTheme="majorHAnsi"/>
          <w:sz w:val="12"/>
        </w:rPr>
        <w:t>¶</w:t>
      </w:r>
      <w:r w:rsidRPr="008C2EC0">
        <w:rPr>
          <w:rFonts w:asciiTheme="majorHAnsi" w:hAnsiTheme="majorHAnsi"/>
          <w:sz w:val="16"/>
        </w:rPr>
        <w:t xml:space="preserve"> leverage, even if one power has superior capabilities. </w:t>
      </w:r>
      <w:r w:rsidRPr="008C2EC0">
        <w:rPr>
          <w:rStyle w:val="StyleBoldUnderline"/>
          <w:rFonts w:asciiTheme="majorHAnsi" w:hAnsiTheme="majorHAnsi"/>
          <w:highlight w:val="cyan"/>
        </w:rPr>
        <w:t>Mutual possession of nuclear</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weapons does not, however, entirely eliminate incentives to use conventional</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force first in a competition in risk taking below the nuclear threshold,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which could cross that threshold if miscalculation occurred</w:t>
      </w:r>
      <w:r w:rsidRPr="008C2EC0">
        <w:rPr>
          <w:rFonts w:asciiTheme="majorHAnsi" w:hAnsiTheme="majorHAnsi"/>
          <w:sz w:val="16"/>
        </w:rPr>
        <w:t>.120</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In the U.S.-China case, </w:t>
      </w:r>
      <w:r w:rsidRPr="008C2EC0">
        <w:rPr>
          <w:rFonts w:asciiTheme="majorHAnsi" w:hAnsiTheme="majorHAnsi"/>
          <w:sz w:val="16"/>
        </w:rPr>
        <w:t>Goldstein suggests that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crisis instability results from</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deliberate competition in risk taking for coercive bargaining, played out at</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conventional level</w:t>
      </w:r>
      <w:r w:rsidRPr="008C2EC0">
        <w:rPr>
          <w:rFonts w:asciiTheme="majorHAnsi" w:hAnsiTheme="majorHAnsi"/>
          <w:sz w:val="16"/>
          <w:highlight w:val="cyan"/>
        </w:rPr>
        <w:t>.</w:t>
      </w:r>
      <w:r w:rsidRPr="008C2EC0">
        <w:rPr>
          <w:rFonts w:asciiTheme="majorHAnsi" w:hAnsiTheme="majorHAnsi"/>
          <w:sz w:val="16"/>
        </w:rPr>
        <w:t xml:space="preserve">121 </w:t>
      </w:r>
      <w:r w:rsidRPr="008C2EC0">
        <w:rPr>
          <w:rStyle w:val="StyleBoldUnderline"/>
          <w:rFonts w:asciiTheme="majorHAnsi" w:hAnsiTheme="majorHAnsi"/>
        </w:rPr>
        <w:t>Each step in this competition is designed to bring the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two states closer to nuclear conflict</w:t>
      </w:r>
      <w:r w:rsidRPr="008C2EC0">
        <w:rPr>
          <w:rFonts w:asciiTheme="majorHAnsi" w:hAnsiTheme="majorHAnsi"/>
          <w:sz w:val="16"/>
        </w:rPr>
        <w:t>. For Goldstein, the stakes in a U.S.-China</w:t>
      </w:r>
      <w:r w:rsidRPr="008C2EC0">
        <w:rPr>
          <w:rFonts w:asciiTheme="majorHAnsi" w:hAnsiTheme="majorHAnsi"/>
          <w:sz w:val="12"/>
        </w:rPr>
        <w:t>¶</w:t>
      </w:r>
      <w:r w:rsidRPr="008C2EC0">
        <w:rPr>
          <w:rFonts w:asciiTheme="majorHAnsi" w:hAnsiTheme="majorHAnsi"/>
          <w:sz w:val="16"/>
        </w:rPr>
        <w:t xml:space="preserve"> crisis would not be high enough for either side “to choose an unrestrained nuclear</w:t>
      </w:r>
      <w:r w:rsidRPr="008C2EC0">
        <w:rPr>
          <w:rFonts w:asciiTheme="majorHAnsi" w:hAnsiTheme="majorHAnsi"/>
          <w:sz w:val="12"/>
        </w:rPr>
        <w:t>¶</w:t>
      </w:r>
      <w:r w:rsidRPr="008C2EC0">
        <w:rPr>
          <w:rFonts w:asciiTheme="majorHAnsi" w:hAnsiTheme="majorHAnsi"/>
          <w:sz w:val="16"/>
        </w:rPr>
        <w:t xml:space="preserve"> exchange.” Nevertheless, he suggests that “</w:t>
      </w:r>
      <w:r w:rsidRPr="008C2EC0">
        <w:rPr>
          <w:rStyle w:val="StyleBoldUnderline"/>
          <w:rFonts w:asciiTheme="majorHAnsi" w:hAnsiTheme="majorHAnsi"/>
          <w:highlight w:val="cyan"/>
        </w:rPr>
        <w:t>some stakes might be high</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enough for either one to choose to initiate military actions that elevate the risk</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of escalation to such a disastrous outcome</w:t>
      </w:r>
      <w:r w:rsidRPr="008C2EC0">
        <w:rPr>
          <w:rStyle w:val="StyleBoldUnderline"/>
          <w:rFonts w:asciiTheme="majorHAnsi" w:hAnsiTheme="majorHAnsi"/>
        </w:rPr>
        <w:t>.</w:t>
      </w:r>
      <w:r w:rsidRPr="008C2EC0">
        <w:rPr>
          <w:rFonts w:asciiTheme="majorHAnsi" w:hAnsiTheme="majorHAnsi"/>
          <w:sz w:val="16"/>
        </w:rPr>
        <w:t>”122 As the conventionally stronger</w:t>
      </w:r>
      <w:r w:rsidRPr="008C2EC0">
        <w:rPr>
          <w:rFonts w:asciiTheme="majorHAnsi" w:hAnsiTheme="majorHAnsi"/>
          <w:sz w:val="12"/>
        </w:rPr>
        <w:t>¶</w:t>
      </w:r>
      <w:r w:rsidRPr="008C2EC0">
        <w:rPr>
          <w:rFonts w:asciiTheme="majorHAnsi" w:hAnsiTheme="majorHAnsi"/>
          <w:sz w:val="16"/>
        </w:rPr>
        <w:t xml:space="preserve"> power, the United States might use conventional force ªrst to gain a bargaining</w:t>
      </w:r>
      <w:r w:rsidRPr="008C2EC0">
        <w:rPr>
          <w:rFonts w:asciiTheme="majorHAnsi" w:hAnsiTheme="majorHAnsi"/>
          <w:sz w:val="12"/>
        </w:rPr>
        <w:t>¶</w:t>
      </w:r>
      <w:r w:rsidRPr="008C2EC0">
        <w:rPr>
          <w:rFonts w:asciiTheme="majorHAnsi" w:hAnsiTheme="majorHAnsi"/>
          <w:sz w:val="16"/>
        </w:rPr>
        <w:t xml:space="preserve"> advantage by eliminating China’s ability to escalate using conventional</w:t>
      </w:r>
      <w:r w:rsidRPr="008C2EC0">
        <w:rPr>
          <w:rFonts w:asciiTheme="majorHAnsi" w:hAnsiTheme="majorHAnsi"/>
          <w:sz w:val="12"/>
        </w:rPr>
        <w:t>¶</w:t>
      </w:r>
      <w:r w:rsidRPr="008C2EC0">
        <w:rPr>
          <w:rFonts w:asciiTheme="majorHAnsi" w:hAnsiTheme="majorHAnsi"/>
          <w:sz w:val="16"/>
        </w:rPr>
        <w:t xml:space="preserve"> weapons. China would then be required to move immediately to nuclear</w:t>
      </w:r>
      <w:r w:rsidRPr="008C2EC0">
        <w:rPr>
          <w:rFonts w:asciiTheme="majorHAnsi" w:hAnsiTheme="majorHAnsi"/>
          <w:sz w:val="12"/>
        </w:rPr>
        <w:t>¶</w:t>
      </w:r>
      <w:r w:rsidRPr="008C2EC0">
        <w:rPr>
          <w:rFonts w:asciiTheme="majorHAnsi" w:hAnsiTheme="majorHAnsi"/>
          <w:sz w:val="16"/>
        </w:rPr>
        <w:t xml:space="preserve"> threats. As the conventionally weaker state, China could use conventional</w:t>
      </w:r>
      <w:r w:rsidRPr="008C2EC0">
        <w:rPr>
          <w:rFonts w:asciiTheme="majorHAnsi" w:hAnsiTheme="majorHAnsi"/>
          <w:sz w:val="12"/>
        </w:rPr>
        <w:t>¶</w:t>
      </w:r>
      <w:r w:rsidRPr="008C2EC0">
        <w:rPr>
          <w:rFonts w:asciiTheme="majorHAnsi" w:hAnsiTheme="majorHAnsi"/>
          <w:sz w:val="16"/>
        </w:rPr>
        <w:t xml:space="preserve"> force ªrst to preempt such a U.S. attack, or to signal its resolve over the issues</w:t>
      </w:r>
      <w:r w:rsidRPr="008C2EC0">
        <w:rPr>
          <w:rFonts w:asciiTheme="majorHAnsi" w:hAnsiTheme="majorHAnsi"/>
          <w:sz w:val="12"/>
        </w:rPr>
        <w:t>¶</w:t>
      </w:r>
      <w:r w:rsidRPr="008C2EC0">
        <w:rPr>
          <w:rFonts w:asciiTheme="majorHAnsi" w:hAnsiTheme="majorHAnsi"/>
          <w:sz w:val="16"/>
        </w:rPr>
        <w:t xml:space="preserve"> at stake, but it could not improve its bargaining position by altering the balance</w:t>
      </w:r>
      <w:r w:rsidRPr="008C2EC0">
        <w:rPr>
          <w:rFonts w:asciiTheme="majorHAnsi" w:hAnsiTheme="majorHAnsi"/>
          <w:sz w:val="12"/>
        </w:rPr>
        <w:t>¶</w:t>
      </w:r>
      <w:r w:rsidRPr="008C2EC0">
        <w:rPr>
          <w:rFonts w:asciiTheme="majorHAnsi" w:hAnsiTheme="majorHAnsi"/>
          <w:sz w:val="16"/>
        </w:rPr>
        <w:t xml:space="preserve"> of conventional forces.123 Neither state would want to take actions that</w:t>
      </w:r>
      <w:r w:rsidRPr="008C2EC0">
        <w:rPr>
          <w:rFonts w:asciiTheme="majorHAnsi" w:hAnsiTheme="majorHAnsi"/>
          <w:sz w:val="12"/>
        </w:rPr>
        <w:t>¶</w:t>
      </w:r>
      <w:r w:rsidRPr="008C2EC0">
        <w:rPr>
          <w:rFonts w:asciiTheme="majorHAnsi" w:hAnsiTheme="majorHAnsi"/>
          <w:sz w:val="16"/>
        </w:rPr>
        <w:t xml:space="preserve"> provoked certain nuclear retaliation, but such </w:t>
      </w:r>
      <w:r w:rsidRPr="008C2EC0">
        <w:rPr>
          <w:rStyle w:val="StyleBoldUnderline"/>
          <w:rFonts w:asciiTheme="majorHAnsi" w:hAnsiTheme="majorHAnsi"/>
          <w:highlight w:val="cyan"/>
        </w:rPr>
        <w:t>escalation could occur as the intensity</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of conventional bargaining escalated</w:t>
      </w:r>
      <w:r w:rsidRPr="008C2EC0">
        <w:rPr>
          <w:rFonts w:asciiTheme="majorHAnsi" w:hAnsiTheme="majorHAnsi"/>
          <w:sz w:val="16"/>
          <w:highlight w:val="cyan"/>
        </w:rPr>
        <w:t>.</w:t>
      </w:r>
      <w:r w:rsidRPr="008C2EC0">
        <w:rPr>
          <w:rFonts w:asciiTheme="majorHAnsi" w:hAnsiTheme="majorHAnsi"/>
          <w:sz w:val="16"/>
        </w:rPr>
        <w:t>124</w:t>
      </w:r>
    </w:p>
    <w:p w14:paraId="6B8919C2" w14:textId="77777777" w:rsidR="00A70E0A" w:rsidRPr="008C2EC0" w:rsidRDefault="00A70E0A" w:rsidP="00A70E0A">
      <w:pPr>
        <w:rPr>
          <w:rStyle w:val="StyleBoldUnderline"/>
          <w:rFonts w:asciiTheme="majorHAnsi" w:hAnsiTheme="majorHAnsi"/>
        </w:rPr>
      </w:pPr>
    </w:p>
    <w:p w14:paraId="05AE1BFE" w14:textId="77777777" w:rsidR="00A70E0A" w:rsidRPr="008C2EC0" w:rsidRDefault="00A70E0A" w:rsidP="00A70E0A">
      <w:pPr>
        <w:pStyle w:val="Heading4"/>
      </w:pPr>
      <w:r w:rsidRPr="008C2EC0">
        <w:t>Exacerbating nuclear security dilemma leads to nuclear conflict and extinction- even if the risk is low, it is imperative to address any chance of war</w:t>
      </w:r>
    </w:p>
    <w:p w14:paraId="0374A423" w14:textId="77777777" w:rsidR="00A70E0A" w:rsidRPr="008C2EC0" w:rsidRDefault="00A70E0A" w:rsidP="00A70E0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2CC9836B" w14:textId="77777777" w:rsidR="00A70E0A" w:rsidRPr="008C2EC0" w:rsidRDefault="00A70E0A" w:rsidP="00A70E0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49C37C42" w14:textId="77777777" w:rsidR="00A70E0A" w:rsidRPr="008C2EC0" w:rsidRDefault="00A70E0A" w:rsidP="00A70E0A">
      <w:pPr>
        <w:rPr>
          <w:rFonts w:asciiTheme="majorHAnsi" w:hAnsiTheme="majorHAnsi"/>
          <w:sz w:val="16"/>
        </w:rPr>
      </w:pPr>
      <w:r w:rsidRPr="008C2EC0">
        <w:rPr>
          <w:rStyle w:val="StyleBoldUnderline"/>
          <w:rFonts w:asciiTheme="majorHAnsi" w:hAnsiTheme="majorHAnsi"/>
        </w:rPr>
        <w:t>Beyond specific disputes and exacerbating factors</w:t>
      </w:r>
      <w:r w:rsidRPr="008C2EC0">
        <w:rPr>
          <w:rStyle w:val="StyleBoldUnderline"/>
          <w:rFonts w:asciiTheme="majorHAnsi" w:hAnsiTheme="majorHAnsi"/>
          <w:highlight w:val="cyan"/>
        </w:rPr>
        <w:t>, tensions between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tates</w:t>
      </w:r>
      <w:r w:rsidRPr="008C2EC0">
        <w:rPr>
          <w:rStyle w:val="StyleBoldUnderline"/>
          <w:rFonts w:asciiTheme="majorHAnsi" w:hAnsiTheme="majorHAnsi"/>
          <w:highlight w:val="cyan"/>
        </w:rPr>
        <w:t xml:space="preserve"> and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China are likely to persist because of the security consequences of a rising China</w:t>
      </w:r>
      <w:r w:rsidRPr="008C2EC0">
        <w:rPr>
          <w:rStyle w:val="StyleBoldUnderline"/>
          <w:rFonts w:asciiTheme="majorHAnsi" w:hAnsiTheme="majorHAnsi"/>
        </w:rPr>
        <w:t>.</w:t>
      </w:r>
      <w:r w:rsidRPr="008C2EC0">
        <w:rPr>
          <w:rFonts w:asciiTheme="majorHAnsi" w:hAnsiTheme="majorHAnsi"/>
          <w:sz w:val="16"/>
        </w:rPr>
        <w:t xml:space="preserve"> The study of</w:t>
      </w:r>
      <w:r w:rsidRPr="008C2EC0">
        <w:rPr>
          <w:rFonts w:asciiTheme="majorHAnsi" w:hAnsiTheme="majorHAnsi"/>
          <w:sz w:val="12"/>
        </w:rPr>
        <w:t>¶</w:t>
      </w:r>
      <w:r w:rsidRPr="008C2EC0">
        <w:rPr>
          <w:rFonts w:asciiTheme="majorHAnsi" w:hAnsiTheme="majorHAnsi"/>
          <w:sz w:val="16"/>
        </w:rPr>
        <w:t xml:space="preserve"> international relations has long suggested that </w:t>
      </w:r>
      <w:r w:rsidRPr="008C2EC0">
        <w:rPr>
          <w:rStyle w:val="StyleBoldUnderline"/>
          <w:rFonts w:asciiTheme="majorHAnsi" w:hAnsiTheme="majorHAnsi"/>
        </w:rPr>
        <w:t xml:space="preserve">such </w:t>
      </w:r>
      <w:r w:rsidRPr="008C2EC0">
        <w:rPr>
          <w:rStyle w:val="StyleBoldUnderline"/>
          <w:rFonts w:asciiTheme="majorHAnsi" w:hAnsiTheme="majorHAnsi"/>
          <w:highlight w:val="cyan"/>
        </w:rPr>
        <w:t>power transitions are</w:t>
      </w:r>
      <w:r w:rsidRPr="008C2EC0">
        <w:rPr>
          <w:rStyle w:val="StyleBoldUnderline"/>
          <w:rFonts w:asciiTheme="majorHAnsi" w:hAnsiTheme="majorHAnsi"/>
        </w:rPr>
        <w:t xml:space="preserve"> especially </w:t>
      </w:r>
      <w:r w:rsidRPr="008C2EC0">
        <w:rPr>
          <w:rStyle w:val="StyleBoldUnderline"/>
          <w:rFonts w:asciiTheme="majorHAnsi" w:hAnsiTheme="majorHAnsi"/>
          <w:highlight w:val="cyan"/>
        </w:rPr>
        <w:t>fraught with</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danger of conflict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for reasons having to do with</w:t>
      </w:r>
      <w:r w:rsidRPr="008C2EC0">
        <w:rPr>
          <w:rStyle w:val="StyleBoldUnderline"/>
          <w:rFonts w:asciiTheme="majorHAnsi" w:hAnsiTheme="majorHAnsi"/>
        </w:rPr>
        <w:t xml:space="preserve"> concrete calculations of </w:t>
      </w:r>
      <w:r w:rsidRPr="008C2EC0">
        <w:rPr>
          <w:rStyle w:val="StyleBoldUnderline"/>
          <w:rFonts w:asciiTheme="majorHAnsi" w:hAnsiTheme="majorHAnsi"/>
          <w:highlight w:val="cyan"/>
        </w:rPr>
        <w:t>power</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wealth</w:t>
      </w:r>
      <w:r w:rsidRPr="008C2EC0">
        <w:rPr>
          <w:rStyle w:val="StyleBoldUnderline"/>
          <w:rFonts w:asciiTheme="majorHAnsi" w:hAnsiTheme="majorHAnsi"/>
        </w:rPr>
        <w:t>, as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well as more ineffable factors of </w:t>
      </w:r>
      <w:r w:rsidRPr="008C2EC0">
        <w:rPr>
          <w:rStyle w:val="StyleBoldUnderline"/>
          <w:rFonts w:asciiTheme="majorHAnsi" w:hAnsiTheme="majorHAnsi"/>
          <w:highlight w:val="cyan"/>
        </w:rPr>
        <w:t>honor</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pride</w:t>
      </w:r>
      <w:r w:rsidRPr="008C2EC0">
        <w:rPr>
          <w:rFonts w:asciiTheme="majorHAnsi" w:hAnsiTheme="majorHAnsi"/>
          <w:sz w:val="16"/>
          <w:highlight w:val="cyan"/>
        </w:rPr>
        <w:t>.</w:t>
      </w:r>
      <w:r w:rsidRPr="008C2EC0">
        <w:rPr>
          <w:rFonts w:asciiTheme="majorHAnsi" w:hAnsiTheme="majorHAnsi"/>
          <w:sz w:val="16"/>
        </w:rPr>
        <w:t>1</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A rising nation</w:t>
      </w:r>
      <w:r w:rsidRPr="008C2EC0">
        <w:rPr>
          <w:rFonts w:asciiTheme="majorHAnsi" w:hAnsiTheme="majorHAnsi"/>
          <w:sz w:val="16"/>
        </w:rPr>
        <w:t xml:space="preserve"> usually </w:t>
      </w:r>
      <w:r w:rsidRPr="008C2EC0">
        <w:rPr>
          <w:rStyle w:val="StyleBoldUnderline"/>
          <w:rFonts w:asciiTheme="majorHAnsi" w:hAnsiTheme="majorHAnsi"/>
        </w:rPr>
        <w:t>expects to be granted</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greater influence and respect </w:t>
      </w:r>
      <w:r w:rsidRPr="008C2EC0">
        <w:rPr>
          <w:rFonts w:asciiTheme="majorHAnsi" w:hAnsiTheme="majorHAnsi"/>
          <w:sz w:val="16"/>
        </w:rPr>
        <w:t xml:space="preserve">in accordance with its growing stature, </w:t>
      </w:r>
      <w:r w:rsidRPr="008C2EC0">
        <w:rPr>
          <w:rStyle w:val="StyleBoldUnderline"/>
          <w:rFonts w:asciiTheme="majorHAnsi" w:hAnsiTheme="majorHAnsi"/>
        </w:rPr>
        <w:t>but nations that already</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possess that influence are generally reluctant to part with it</w:t>
      </w:r>
      <w:r w:rsidRPr="008C2EC0">
        <w:rPr>
          <w:rFonts w:asciiTheme="majorHAnsi" w:hAnsiTheme="majorHAnsi"/>
          <w:sz w:val="16"/>
        </w:rPr>
        <w:t xml:space="preserve">, </w:t>
      </w:r>
      <w:r w:rsidRPr="008C2EC0">
        <w:rPr>
          <w:rStyle w:val="StyleBoldUnderline"/>
          <w:rFonts w:asciiTheme="majorHAnsi" w:hAnsiTheme="majorHAnsi"/>
        </w:rPr>
        <w:t>especially if they do not trust the rising</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state. Hence, tensions can grow</w:t>
      </w:r>
      <w:r w:rsidRPr="008C2EC0">
        <w:rPr>
          <w:rFonts w:asciiTheme="majorHAnsi" w:hAnsiTheme="majorHAnsi"/>
          <w:sz w:val="16"/>
        </w:rPr>
        <w:t xml:space="preserve">. </w:t>
      </w:r>
      <w:r w:rsidRPr="008C2EC0">
        <w:rPr>
          <w:rStyle w:val="StyleBoldUnderline"/>
          <w:rFonts w:asciiTheme="majorHAnsi" w:hAnsiTheme="majorHAnsi"/>
          <w:highlight w:val="cyan"/>
        </w:rPr>
        <w:t xml:space="preserve">The </w:t>
      </w:r>
      <w:r w:rsidRPr="008C2EC0">
        <w:rPr>
          <w:rStyle w:val="StyleBoldUnderline"/>
          <w:rFonts w:asciiTheme="majorHAnsi" w:hAnsiTheme="majorHAnsi"/>
        </w:rPr>
        <w:t xml:space="preserve">ideological </w:t>
      </w:r>
      <w:r w:rsidRPr="008C2EC0">
        <w:rPr>
          <w:rStyle w:val="StyleBoldUnderline"/>
          <w:rFonts w:asciiTheme="majorHAnsi" w:hAnsiTheme="majorHAnsi"/>
          <w:highlight w:val="cyan"/>
        </w:rPr>
        <w:t>incompatibility between Beijing and Washington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w:t>
      </w:r>
      <w:r w:rsidRPr="008C2EC0">
        <w:rPr>
          <w:rStyle w:val="StyleBoldUnderline"/>
          <w:rFonts w:asciiTheme="majorHAnsi" w:hAnsiTheme="majorHAnsi"/>
        </w:rPr>
        <w:t xml:space="preserve">further </w:t>
      </w:r>
      <w:r w:rsidRPr="008C2EC0">
        <w:rPr>
          <w:rStyle w:val="StyleBoldUnderline"/>
          <w:rFonts w:asciiTheme="majorHAnsi" w:hAnsiTheme="majorHAnsi"/>
          <w:highlight w:val="cyan"/>
        </w:rPr>
        <w:t xml:space="preserve">intensifies the pressures generated by the </w:t>
      </w:r>
      <w:r w:rsidRPr="008C2EC0">
        <w:rPr>
          <w:rStyle w:val="StyleBoldUnderline"/>
          <w:rFonts w:asciiTheme="majorHAnsi" w:hAnsiTheme="majorHAnsi"/>
        </w:rPr>
        <w:t xml:space="preserve">basic </w:t>
      </w:r>
      <w:r w:rsidRPr="008C2EC0">
        <w:rPr>
          <w:rStyle w:val="StyleBoldUnderline"/>
          <w:rFonts w:asciiTheme="majorHAnsi" w:hAnsiTheme="majorHAnsi"/>
          <w:highlight w:val="cyan"/>
        </w:rPr>
        <w:t>structural problems of how China’s rise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can be squared with both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tate</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established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position and the existing regional order</w:t>
      </w:r>
      <w:r w:rsidRPr="008C2EC0">
        <w:rPr>
          <w:rFonts w:asciiTheme="majorHAnsi" w:hAnsiTheme="majorHAnsi"/>
          <w:sz w:val="12"/>
        </w:rPr>
        <w:t>¶</w:t>
      </w:r>
      <w:r w:rsidRPr="008C2EC0">
        <w:rPr>
          <w:rFonts w:asciiTheme="majorHAnsi" w:hAnsiTheme="majorHAnsi"/>
          <w:sz w:val="16"/>
        </w:rPr>
        <w:t xml:space="preserve"> Washington has underwritten.</w:t>
      </w:r>
      <w:r w:rsidRPr="008C2EC0">
        <w:rPr>
          <w:rFonts w:asciiTheme="majorHAnsi" w:hAnsiTheme="majorHAnsi"/>
          <w:sz w:val="12"/>
        </w:rPr>
        <w:t>¶</w:t>
      </w:r>
      <w:r w:rsidRPr="008C2EC0">
        <w:rPr>
          <w:rFonts w:asciiTheme="majorHAnsi" w:hAnsiTheme="majorHAnsi"/>
          <w:sz w:val="16"/>
        </w:rPr>
        <w:t xml:space="preserve"> At the same time, </w:t>
      </w:r>
      <w:r w:rsidRPr="008C2EC0">
        <w:rPr>
          <w:rStyle w:val="StyleBoldUnderline"/>
          <w:rFonts w:asciiTheme="majorHAnsi" w:hAnsiTheme="majorHAnsi"/>
        </w:rPr>
        <w:t xml:space="preserve">there is also a danger that the </w:t>
      </w:r>
      <w:r w:rsidRPr="008C2EC0">
        <w:rPr>
          <w:rStyle w:val="StyleBoldUnderline"/>
          <w:rFonts w:asciiTheme="majorHAnsi" w:hAnsiTheme="majorHAnsi"/>
          <w:highlight w:val="cyan"/>
        </w:rPr>
        <w:t>emerging structural dynamics between the U</w:t>
      </w:r>
      <w:r w:rsidRPr="008C2EC0">
        <w:rPr>
          <w:rStyle w:val="StyleBoldUnderline"/>
          <w:rFonts w:asciiTheme="majorHAnsi" w:hAnsiTheme="majorHAnsi"/>
        </w:rPr>
        <w:t>nited</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and </w:t>
      </w:r>
      <w:r w:rsidRPr="008C2EC0">
        <w:rPr>
          <w:rStyle w:val="StyleBoldUnderline"/>
          <w:rFonts w:asciiTheme="majorHAnsi" w:hAnsiTheme="majorHAnsi"/>
          <w:highlight w:val="cyan"/>
        </w:rPr>
        <w:t>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could generate</w:t>
      </w:r>
      <w:r w:rsidRPr="008C2EC0">
        <w:rPr>
          <w:rStyle w:val="StyleBoldUnderline"/>
          <w:rFonts w:asciiTheme="majorHAnsi" w:hAnsiTheme="majorHAnsi"/>
        </w:rPr>
        <w:t xml:space="preserve"> elements of </w:t>
      </w:r>
      <w:r w:rsidRPr="008C2EC0">
        <w:rPr>
          <w:rStyle w:val="StyleBoldUnderline"/>
          <w:rFonts w:asciiTheme="majorHAnsi" w:hAnsiTheme="majorHAnsi"/>
          <w:highlight w:val="cyan"/>
        </w:rPr>
        <w:t>a classic security dilemma</w:t>
      </w:r>
      <w:r w:rsidRPr="008C2EC0">
        <w:rPr>
          <w:rFonts w:asciiTheme="majorHAnsi" w:hAnsiTheme="majorHAnsi"/>
          <w:sz w:val="16"/>
        </w:rPr>
        <w:t xml:space="preserve">, </w:t>
      </w:r>
      <w:r w:rsidRPr="008C2EC0">
        <w:rPr>
          <w:rStyle w:val="StyleBoldUnderline"/>
          <w:rFonts w:asciiTheme="majorHAnsi" w:hAnsiTheme="majorHAnsi"/>
        </w:rPr>
        <w:t>in which the actions one side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takes to increase its defensive strength are interpreted as hostile or threatening by the other side, thus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eliciting a defensive response that the first side views as hostile or threatening</w:t>
      </w:r>
      <w:r w:rsidRPr="008C2EC0">
        <w:rPr>
          <w:rFonts w:asciiTheme="majorHAnsi" w:hAnsiTheme="majorHAnsi"/>
          <w:sz w:val="16"/>
        </w:rPr>
        <w:t xml:space="preserve">. Some argue that </w:t>
      </w:r>
      <w:r w:rsidRPr="008C2EC0">
        <w:rPr>
          <w:rStyle w:val="StyleBoldUnderline"/>
          <w:rFonts w:asciiTheme="majorHAnsi" w:hAnsiTheme="majorHAnsi"/>
          <w:highlight w:val="cyan"/>
        </w:rPr>
        <w:t>this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dynamic already exists to an extent in the arena of conventional military competition</w:t>
      </w:r>
      <w:r w:rsidRPr="008C2EC0">
        <w:rPr>
          <w:rFonts w:asciiTheme="majorHAnsi" w:hAnsiTheme="majorHAnsi"/>
          <w:sz w:val="16"/>
        </w:rPr>
        <w:t>—for instance,</w:t>
      </w:r>
      <w:r w:rsidRPr="008C2EC0">
        <w:rPr>
          <w:rFonts w:asciiTheme="majorHAnsi" w:hAnsiTheme="majorHAnsi"/>
          <w:sz w:val="12"/>
        </w:rPr>
        <w:t>¶</w:t>
      </w:r>
      <w:r w:rsidRPr="008C2EC0">
        <w:rPr>
          <w:rFonts w:asciiTheme="majorHAnsi" w:hAnsiTheme="majorHAnsi"/>
          <w:sz w:val="16"/>
        </w:rPr>
        <w:t xml:space="preserve"> China’s conventional ballistic and cruise missile program, undertaken at least in part in response to</w:t>
      </w:r>
      <w:r w:rsidRPr="008C2EC0">
        <w:rPr>
          <w:rFonts w:asciiTheme="majorHAnsi" w:hAnsiTheme="majorHAnsi"/>
          <w:sz w:val="12"/>
        </w:rPr>
        <w:t>¶</w:t>
      </w:r>
      <w:r w:rsidRPr="008C2EC0">
        <w:rPr>
          <w:rFonts w:asciiTheme="majorHAnsi" w:hAnsiTheme="majorHAnsi"/>
          <w:sz w:val="16"/>
        </w:rPr>
        <w:t xml:space="preserve"> improved U.S. conventional capabilities, is now leading to a countervailing U.S. response—but such</w:t>
      </w:r>
      <w:r w:rsidRPr="008C2EC0">
        <w:rPr>
          <w:rFonts w:asciiTheme="majorHAnsi" w:hAnsiTheme="majorHAnsi"/>
          <w:sz w:val="12"/>
        </w:rPr>
        <w:t>¶</w:t>
      </w:r>
      <w:r w:rsidRPr="008C2EC0">
        <w:rPr>
          <w:rFonts w:asciiTheme="majorHAnsi" w:hAnsiTheme="majorHAnsi"/>
          <w:sz w:val="16"/>
        </w:rPr>
        <w:t xml:space="preserve"> a dynamic has thus far had a limited effect on U.S.-China nuclear dynamics.2</w:t>
      </w:r>
      <w:r w:rsidRPr="008C2EC0">
        <w:rPr>
          <w:rFonts w:asciiTheme="majorHAnsi" w:hAnsiTheme="majorHAnsi"/>
          <w:sz w:val="12"/>
        </w:rPr>
        <w:t>¶</w:t>
      </w:r>
      <w:r w:rsidRPr="008C2EC0">
        <w:rPr>
          <w:rFonts w:asciiTheme="majorHAnsi" w:hAnsiTheme="majorHAnsi"/>
          <w:sz w:val="16"/>
        </w:rPr>
        <w:t xml:space="preserve"> This is fortunate, as </w:t>
      </w:r>
      <w:r w:rsidRPr="008C2EC0">
        <w:rPr>
          <w:rStyle w:val="Emphasis"/>
          <w:rFonts w:asciiTheme="majorHAnsi" w:hAnsiTheme="majorHAnsi"/>
          <w:highlight w:val="cyan"/>
        </w:rPr>
        <w:t>a</w:t>
      </w:r>
      <w:r w:rsidRPr="008C2EC0">
        <w:rPr>
          <w:rStyle w:val="Emphasis"/>
          <w:rFonts w:asciiTheme="majorHAnsi" w:hAnsiTheme="majorHAnsi"/>
          <w:b w:val="0"/>
          <w:sz w:val="12"/>
          <w:highlight w:val="cyan"/>
          <w:u w:val="none"/>
        </w:rPr>
        <w:t>¶</w:t>
      </w:r>
      <w:r w:rsidRPr="008C2EC0">
        <w:rPr>
          <w:rStyle w:val="Emphasis"/>
          <w:rFonts w:asciiTheme="majorHAnsi" w:hAnsiTheme="majorHAnsi"/>
          <w:highlight w:val="cyan"/>
        </w:rPr>
        <w:t xml:space="preserve"> security dilemma in the nuclear realm would be destabilizing</w:t>
      </w:r>
      <w:r w:rsidRPr="008C2EC0">
        <w:rPr>
          <w:rStyle w:val="Emphasis"/>
          <w:rFonts w:asciiTheme="majorHAnsi" w:hAnsiTheme="majorHAnsi"/>
        </w:rPr>
        <w:t xml:space="preserve">, </w:t>
      </w:r>
      <w:r w:rsidRPr="008C2EC0">
        <w:rPr>
          <w:rStyle w:val="Emphasis"/>
          <w:rFonts w:asciiTheme="majorHAnsi" w:hAnsiTheme="majorHAnsi"/>
          <w:highlight w:val="cyan"/>
        </w:rPr>
        <w:t>intensify suspicions, and potentially</w:t>
      </w:r>
      <w:r w:rsidRPr="008C2EC0">
        <w:rPr>
          <w:rStyle w:val="Emphasis"/>
          <w:rFonts w:asciiTheme="majorHAnsi" w:hAnsiTheme="majorHAnsi"/>
          <w:b w:val="0"/>
          <w:sz w:val="12"/>
          <w:highlight w:val="cyan"/>
          <w:u w:val="none"/>
        </w:rPr>
        <w:t>¶</w:t>
      </w:r>
      <w:r w:rsidRPr="008C2EC0">
        <w:rPr>
          <w:rStyle w:val="Emphasis"/>
          <w:rFonts w:asciiTheme="majorHAnsi" w:hAnsiTheme="majorHAnsi"/>
          <w:highlight w:val="cyan"/>
        </w:rPr>
        <w:t xml:space="preserve"> raise the danger of conflict escalation</w:t>
      </w:r>
      <w:r w:rsidRPr="008C2EC0">
        <w:rPr>
          <w:rFonts w:asciiTheme="majorHAnsi" w:hAnsiTheme="majorHAnsi"/>
          <w:sz w:val="16"/>
        </w:rPr>
        <w:t xml:space="preserve">. Some observers contend, however, that </w:t>
      </w:r>
      <w:r w:rsidRPr="008C2EC0">
        <w:rPr>
          <w:rStyle w:val="StyleBoldUnderline"/>
          <w:rFonts w:asciiTheme="majorHAnsi" w:hAnsiTheme="majorHAnsi"/>
          <w:highlight w:val="cyan"/>
        </w:rPr>
        <w:t>the conditions</w:t>
      </w:r>
      <w:r w:rsidRPr="008C2EC0">
        <w:rPr>
          <w:rStyle w:val="StyleBoldUnderline"/>
          <w:rFonts w:asciiTheme="majorHAnsi" w:hAnsiTheme="majorHAnsi"/>
        </w:rPr>
        <w:t xml:space="preserve"> do</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exist for such a dynamic to develop</w:t>
      </w:r>
      <w:r w:rsidRPr="008C2EC0">
        <w:rPr>
          <w:rFonts w:asciiTheme="majorHAnsi" w:hAnsiTheme="majorHAnsi"/>
          <w:sz w:val="16"/>
        </w:rPr>
        <w:t>.3</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Chinese voices</w:t>
      </w:r>
      <w:r w:rsidRPr="008C2EC0">
        <w:rPr>
          <w:rFonts w:asciiTheme="majorHAnsi" w:hAnsiTheme="majorHAnsi"/>
          <w:sz w:val="16"/>
        </w:rPr>
        <w:t xml:space="preserve"> already </w:t>
      </w:r>
      <w:r w:rsidRPr="008C2EC0">
        <w:rPr>
          <w:rStyle w:val="StyleBoldUnderline"/>
          <w:rFonts w:asciiTheme="majorHAnsi" w:hAnsiTheme="majorHAnsi"/>
        </w:rPr>
        <w:t>claim</w:t>
      </w:r>
      <w:r w:rsidRPr="008C2EC0">
        <w:rPr>
          <w:rFonts w:asciiTheme="majorHAnsi" w:hAnsiTheme="majorHAnsi"/>
          <w:sz w:val="16"/>
        </w:rPr>
        <w:t xml:space="preserve"> that </w:t>
      </w:r>
      <w:r w:rsidRPr="008C2EC0">
        <w:rPr>
          <w:rStyle w:val="StyleBoldUnderline"/>
          <w:rFonts w:asciiTheme="majorHAnsi" w:hAnsiTheme="majorHAnsi"/>
          <w:highlight w:val="cyan"/>
        </w:rPr>
        <w:t>the expansion of China’s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nuclear missile force is designed to compensate for advances in U.S.</w:t>
      </w:r>
      <w:r w:rsidRPr="008C2EC0">
        <w:rPr>
          <w:rFonts w:asciiTheme="majorHAnsi" w:hAnsiTheme="majorHAnsi"/>
          <w:sz w:val="16"/>
        </w:rPr>
        <w:t xml:space="preserve"> ballistic missile defense (</w:t>
      </w:r>
      <w:r w:rsidRPr="008C2EC0">
        <w:rPr>
          <w:rStyle w:val="StyleBoldUnderline"/>
          <w:rFonts w:asciiTheme="majorHAnsi" w:hAnsiTheme="majorHAnsi"/>
          <w:highlight w:val="cyan"/>
        </w:rPr>
        <w:t>BMD</w:t>
      </w:r>
      <w:r w:rsidRPr="008C2EC0">
        <w:rPr>
          <w:rStyle w:val="StyleBoldUnderline"/>
          <w:rFonts w:asciiTheme="majorHAnsi" w:hAnsiTheme="majorHAnsi"/>
        </w:rPr>
        <w:t>),</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conventional </w:t>
      </w:r>
      <w:r w:rsidRPr="008C2EC0">
        <w:rPr>
          <w:rStyle w:val="StyleBoldUnderline"/>
          <w:rFonts w:asciiTheme="majorHAnsi" w:hAnsiTheme="majorHAnsi"/>
          <w:highlight w:val="cyan"/>
        </w:rPr>
        <w:t>p</w:t>
      </w:r>
      <w:r w:rsidRPr="008C2EC0">
        <w:rPr>
          <w:rStyle w:val="StyleBoldUnderline"/>
          <w:rFonts w:asciiTheme="majorHAnsi" w:hAnsiTheme="majorHAnsi"/>
        </w:rPr>
        <w:t xml:space="preserve">rompt </w:t>
      </w:r>
      <w:r w:rsidRPr="008C2EC0">
        <w:rPr>
          <w:rStyle w:val="StyleBoldUnderline"/>
          <w:rFonts w:asciiTheme="majorHAnsi" w:hAnsiTheme="majorHAnsi"/>
          <w:highlight w:val="cyan"/>
        </w:rPr>
        <w:t>g</w:t>
      </w:r>
      <w:r w:rsidRPr="008C2EC0">
        <w:rPr>
          <w:rStyle w:val="StyleBoldUnderline"/>
          <w:rFonts w:asciiTheme="majorHAnsi" w:hAnsiTheme="majorHAnsi"/>
        </w:rPr>
        <w:t xml:space="preserve">lobal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trike, </w:t>
      </w:r>
      <w:r w:rsidRPr="008C2EC0">
        <w:rPr>
          <w:rStyle w:val="StyleBoldUnderline"/>
          <w:rFonts w:asciiTheme="majorHAnsi" w:hAnsiTheme="majorHAnsi"/>
          <w:highlight w:val="cyan"/>
        </w:rPr>
        <w:t>and strategic strike capabilities</w:t>
      </w:r>
      <w:r w:rsidRPr="008C2EC0">
        <w:rPr>
          <w:rFonts w:asciiTheme="majorHAnsi" w:hAnsiTheme="majorHAnsi"/>
          <w:sz w:val="16"/>
        </w:rPr>
        <w:t>.4</w:t>
      </w:r>
      <w:r w:rsidRPr="008C2EC0">
        <w:rPr>
          <w:rFonts w:asciiTheme="majorHAnsi" w:hAnsiTheme="majorHAnsi"/>
          <w:sz w:val="12"/>
        </w:rPr>
        <w:t>¶</w:t>
      </w:r>
      <w:r w:rsidRPr="008C2EC0">
        <w:rPr>
          <w:rFonts w:asciiTheme="majorHAnsi" w:hAnsiTheme="majorHAnsi"/>
          <w:sz w:val="16"/>
        </w:rPr>
        <w:t xml:space="preserve"> Some </w:t>
      </w:r>
      <w:r w:rsidRPr="008C2EC0">
        <w:rPr>
          <w:rStyle w:val="StyleBoldUnderline"/>
          <w:rFonts w:asciiTheme="majorHAnsi" w:hAnsiTheme="majorHAnsi"/>
          <w:highlight w:val="cyan"/>
        </w:rPr>
        <w:t>U.S. experts</w:t>
      </w:r>
      <w:r w:rsidRPr="008C2EC0">
        <w:rPr>
          <w:rStyle w:val="StyleBoldUnderline"/>
          <w:rFonts w:asciiTheme="majorHAnsi" w:hAnsiTheme="majorHAnsi"/>
        </w:rPr>
        <w:t xml:space="preserve">, meanwhile, </w:t>
      </w:r>
      <w:r w:rsidRPr="008C2EC0">
        <w:rPr>
          <w:rStyle w:val="StyleBoldUnderline"/>
          <w:rFonts w:asciiTheme="majorHAnsi" w:hAnsiTheme="majorHAnsi"/>
          <w:highlight w:val="cyan"/>
        </w:rPr>
        <w:t>point to China’s expansion of its nuclear and missile forces as proof of hostile intent</w:t>
      </w:r>
      <w:r w:rsidRPr="008C2EC0">
        <w:rPr>
          <w:rStyle w:val="StyleBoldUnderline"/>
          <w:rFonts w:asciiTheme="majorHAnsi" w:hAnsiTheme="majorHAnsi"/>
        </w:rPr>
        <w:t xml:space="preserve"> and the need for improved U.S. capabilities</w:t>
      </w:r>
      <w:r w:rsidRPr="008C2EC0">
        <w:rPr>
          <w:rFonts w:asciiTheme="majorHAnsi" w:hAnsiTheme="majorHAnsi"/>
          <w:sz w:val="16"/>
        </w:rPr>
        <w:t xml:space="preserve">.5 </w:t>
      </w:r>
      <w:r w:rsidRPr="008C2EC0">
        <w:rPr>
          <w:rStyle w:val="StyleBoldUnderline"/>
          <w:rFonts w:asciiTheme="majorHAnsi" w:hAnsiTheme="majorHAnsi"/>
          <w:highlight w:val="cyan"/>
        </w:rPr>
        <w:t>These factors do not need to lead to conflict—conventional or nuclear</w:t>
      </w:r>
      <w:r w:rsidRPr="008C2EC0">
        <w:rPr>
          <w:rStyle w:val="StyleBoldUnderline"/>
          <w:rFonts w:asciiTheme="majorHAnsi" w:hAnsiTheme="majorHAnsi"/>
        </w:rPr>
        <w:t>—between the United States and China</w:t>
      </w:r>
      <w:r w:rsidRPr="008C2EC0">
        <w:rPr>
          <w:rFonts w:asciiTheme="majorHAnsi" w:hAnsiTheme="majorHAnsi"/>
          <w:sz w:val="16"/>
        </w:rPr>
        <w:t xml:space="preserve">. In fact, several economic and security factors may mitigate the possibility of a general conflict. </w:t>
      </w:r>
      <w:r w:rsidRPr="008C2EC0">
        <w:rPr>
          <w:rStyle w:val="StyleBoldUnderline"/>
          <w:rFonts w:asciiTheme="majorHAnsi" w:hAnsiTheme="majorHAnsi"/>
          <w:highlight w:val="cyan"/>
        </w:rPr>
        <w:t>But</w:t>
      </w:r>
      <w:r w:rsidRPr="008C2EC0">
        <w:rPr>
          <w:rStyle w:val="StyleBoldUnderline"/>
          <w:rFonts w:asciiTheme="majorHAnsi" w:hAnsiTheme="majorHAnsi"/>
        </w:rPr>
        <w:t xml:space="preserve">, singly and especially together, </w:t>
      </w:r>
      <w:r w:rsidRPr="008C2EC0">
        <w:rPr>
          <w:rStyle w:val="StyleBoldUnderline"/>
          <w:rFonts w:asciiTheme="majorHAnsi" w:hAnsiTheme="majorHAnsi"/>
          <w:highlight w:val="cyan"/>
        </w:rPr>
        <w:t>these exacerbating tensions might lead to such a result</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highlight w:val="cyan"/>
        </w:rPr>
        <w:t>Any war between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and </w:t>
      </w:r>
      <w:r w:rsidRPr="008C2EC0">
        <w:rPr>
          <w:rStyle w:val="StyleBoldUnderline"/>
          <w:rFonts w:asciiTheme="majorHAnsi" w:hAnsiTheme="majorHAnsi"/>
          <w:highlight w:val="cyan"/>
        </w:rPr>
        <w:t>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would be</w:t>
      </w:r>
      <w:r w:rsidRPr="008C2EC0">
        <w:rPr>
          <w:rStyle w:val="StyleBoldUnderline"/>
          <w:rFonts w:asciiTheme="majorHAnsi" w:hAnsiTheme="majorHAnsi"/>
        </w:rPr>
        <w:t xml:space="preserve"> incredibly dangerous and likely </w:t>
      </w:r>
      <w:r w:rsidRPr="008C2EC0">
        <w:rPr>
          <w:rStyle w:val="StyleBoldUnderline"/>
          <w:rFonts w:asciiTheme="majorHAnsi" w:hAnsiTheme="majorHAnsi"/>
          <w:highlight w:val="cyan"/>
        </w:rPr>
        <w:t>tremendously damaging</w:t>
      </w:r>
      <w:r w:rsidRPr="008C2EC0">
        <w:rPr>
          <w:rFonts w:asciiTheme="majorHAnsi" w:hAnsiTheme="majorHAnsi"/>
          <w:sz w:val="16"/>
          <w:highlight w:val="cyan"/>
        </w:rPr>
        <w:t xml:space="preserve">, </w:t>
      </w:r>
      <w:r w:rsidRPr="008C2EC0">
        <w:rPr>
          <w:rStyle w:val="Emphasis"/>
          <w:rFonts w:asciiTheme="majorHAnsi" w:hAnsiTheme="majorHAnsi"/>
          <w:highlight w:val="cyan"/>
        </w:rPr>
        <w:t>and nuclear war between the two would be even more so</w:t>
      </w:r>
      <w:r w:rsidRPr="008C2EC0">
        <w:rPr>
          <w:rFonts w:asciiTheme="majorHAnsi" w:hAnsiTheme="majorHAnsi"/>
          <w:sz w:val="16"/>
        </w:rPr>
        <w:t xml:space="preserve">. </w:t>
      </w:r>
      <w:r w:rsidRPr="008C2EC0">
        <w:rPr>
          <w:rStyle w:val="StyleBoldUnderline"/>
          <w:rFonts w:asciiTheme="majorHAnsi" w:hAnsiTheme="majorHAnsi"/>
          <w:highlight w:val="cyan"/>
        </w:rPr>
        <w:t>Even though the day-to-day likelihood of major war</w:t>
      </w:r>
      <w:r w:rsidRPr="008C2EC0">
        <w:rPr>
          <w:rStyle w:val="StyleBoldUnderline"/>
          <w:rFonts w:asciiTheme="majorHAnsi" w:hAnsiTheme="majorHAnsi"/>
        </w:rPr>
        <w:t xml:space="preserve"> between the two nations </w:t>
      </w:r>
      <w:r w:rsidRPr="008C2EC0">
        <w:rPr>
          <w:rStyle w:val="StyleBoldUnderline"/>
          <w:rFonts w:asciiTheme="majorHAnsi" w:hAnsiTheme="majorHAnsi"/>
          <w:highlight w:val="cyan"/>
        </w:rPr>
        <w:t>appears to be low</w:t>
      </w:r>
      <w:r w:rsidRPr="008C2EC0">
        <w:rPr>
          <w:rStyle w:val="StyleBoldUnderline"/>
          <w:rFonts w:asciiTheme="majorHAnsi" w:hAnsiTheme="majorHAnsi"/>
        </w:rPr>
        <w:t>—and the probability of nuclear war is even lower—</w:t>
      </w:r>
      <w:r w:rsidRPr="008C2EC0">
        <w:rPr>
          <w:rStyle w:val="StyleBoldUnderline"/>
          <w:rFonts w:asciiTheme="majorHAnsi" w:hAnsiTheme="majorHAnsi"/>
          <w:highlight w:val="cyan"/>
        </w:rPr>
        <w:t>its appallingly high costs, dangers, and risks demand that active steps be taken to make armed conflict more unlikely and less dangerous</w:t>
      </w:r>
      <w:r w:rsidRPr="008C2EC0">
        <w:rPr>
          <w:rFonts w:asciiTheme="majorHAnsi" w:hAnsiTheme="majorHAnsi"/>
          <w:sz w:val="16"/>
        </w:rPr>
        <w:t xml:space="preserve">. For while the fact that China and the United States could come to blows does not mean that any conflict would result in the use of nuclear weapons, neither could nuclear use be confidently ruled out, especially given that </w:t>
      </w:r>
      <w:r w:rsidRPr="008C2EC0">
        <w:rPr>
          <w:rStyle w:val="StyleBoldUnderline"/>
          <w:rFonts w:asciiTheme="majorHAnsi" w:hAnsiTheme="majorHAnsi"/>
        </w:rPr>
        <w:t xml:space="preserve">even </w:t>
      </w:r>
      <w:r w:rsidRPr="008C2EC0">
        <w:rPr>
          <w:rStyle w:val="StyleBoldUnderline"/>
          <w:rFonts w:asciiTheme="majorHAnsi" w:hAnsiTheme="majorHAnsi"/>
          <w:highlight w:val="cyan"/>
        </w:rPr>
        <w:t>conflicts over</w:t>
      </w:r>
      <w:r w:rsidRPr="008C2EC0">
        <w:rPr>
          <w:rStyle w:val="StyleBoldUnderline"/>
          <w:rFonts w:asciiTheme="majorHAnsi" w:hAnsiTheme="majorHAnsi"/>
        </w:rPr>
        <w:t xml:space="preserve"> apparently </w:t>
      </w:r>
      <w:r w:rsidRPr="008C2EC0">
        <w:rPr>
          <w:rStyle w:val="StyleBoldUnderline"/>
          <w:rFonts w:asciiTheme="majorHAnsi" w:hAnsiTheme="majorHAnsi"/>
          <w:highlight w:val="cyan"/>
        </w:rPr>
        <w:t>marginal issues can</w:t>
      </w:r>
      <w:r w:rsidRPr="008C2EC0">
        <w:rPr>
          <w:rFonts w:asciiTheme="majorHAnsi" w:hAnsiTheme="majorHAnsi"/>
          <w:sz w:val="16"/>
        </w:rPr>
        <w:t>—in ways that are not entirely predictable—</w:t>
      </w:r>
      <w:r w:rsidRPr="008C2EC0">
        <w:rPr>
          <w:rStyle w:val="StyleBoldUnderline"/>
          <w:rFonts w:asciiTheme="majorHAnsi" w:hAnsiTheme="majorHAnsi"/>
          <w:highlight w:val="cyan"/>
        </w:rPr>
        <w:t>escalate</w:t>
      </w:r>
      <w:r w:rsidRPr="008C2EC0">
        <w:rPr>
          <w:rStyle w:val="StyleBoldUnderline"/>
          <w:rFonts w:asciiTheme="majorHAnsi" w:hAnsiTheme="majorHAnsi"/>
        </w:rPr>
        <w:t xml:space="preserve"> into conflicts over core interests</w:t>
      </w:r>
      <w:r w:rsidRPr="008C2EC0">
        <w:rPr>
          <w:rFonts w:asciiTheme="majorHAnsi" w:hAnsiTheme="majorHAnsi"/>
          <w:sz w:val="16"/>
        </w:rPr>
        <w:t xml:space="preserve">. A </w:t>
      </w:r>
      <w:r w:rsidRPr="008C2EC0">
        <w:rPr>
          <w:rStyle w:val="StyleBoldUnderline"/>
          <w:rFonts w:asciiTheme="majorHAnsi" w:hAnsiTheme="majorHAnsi"/>
          <w:highlight w:val="cyan"/>
        </w:rPr>
        <w:t>war</w:t>
      </w:r>
      <w:r w:rsidRPr="008C2EC0">
        <w:rPr>
          <w:rStyle w:val="StyleBoldUnderline"/>
          <w:rFonts w:asciiTheme="majorHAnsi" w:hAnsiTheme="majorHAnsi"/>
        </w:rPr>
        <w:t xml:space="preserve"> between the two states </w:t>
      </w:r>
      <w:r w:rsidRPr="008C2EC0">
        <w:rPr>
          <w:rStyle w:val="StyleBoldUnderline"/>
          <w:rFonts w:asciiTheme="majorHAnsi" w:hAnsiTheme="majorHAnsi"/>
          <w:highlight w:val="cyan"/>
        </w:rPr>
        <w:t>would implicate</w:t>
      </w:r>
      <w:r w:rsidRPr="008C2EC0">
        <w:rPr>
          <w:rStyle w:val="StyleBoldUnderline"/>
          <w:rFonts w:asciiTheme="majorHAnsi" w:hAnsiTheme="majorHAnsi"/>
        </w:rPr>
        <w:t xml:space="preserve"> broader considerations of </w:t>
      </w:r>
      <w:r w:rsidRPr="008C2EC0">
        <w:rPr>
          <w:rStyle w:val="StyleBoldUnderline"/>
          <w:rFonts w:asciiTheme="majorHAnsi" w:hAnsiTheme="majorHAnsi"/>
          <w:highlight w:val="cyan"/>
        </w:rPr>
        <w:t>prestige, alliance commitments, and broader interests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thus would </w:t>
      </w:r>
      <w:r w:rsidRPr="008C2EC0">
        <w:rPr>
          <w:rStyle w:val="StyleBoldUnderline"/>
          <w:rFonts w:asciiTheme="majorHAnsi" w:hAnsiTheme="majorHAnsi"/>
          <w:highlight w:val="cyan"/>
        </w:rPr>
        <w:t>be subject to strong escalatory impetuses</w:t>
      </w:r>
      <w:r w:rsidRPr="008C2EC0">
        <w:rPr>
          <w:rFonts w:asciiTheme="majorHAnsi" w:hAnsiTheme="majorHAnsi"/>
          <w:sz w:val="16"/>
        </w:rPr>
        <w:t xml:space="preserve">. Moreover, </w:t>
      </w:r>
      <w:r w:rsidRPr="008C2EC0">
        <w:rPr>
          <w:rStyle w:val="StyleBoldUnderline"/>
          <w:rFonts w:asciiTheme="majorHAnsi" w:hAnsiTheme="majorHAnsi"/>
          <w:highlight w:val="cyan"/>
        </w:rPr>
        <w:t>military</w:t>
      </w:r>
      <w:r w:rsidRPr="008C2EC0">
        <w:rPr>
          <w:rStyle w:val="StyleBoldUnderline"/>
          <w:rFonts w:asciiTheme="majorHAnsi" w:hAnsiTheme="majorHAnsi"/>
        </w:rPr>
        <w:t>-</w:t>
      </w:r>
      <w:r w:rsidRPr="008C2EC0">
        <w:rPr>
          <w:rStyle w:val="StyleBoldUnderline"/>
          <w:rFonts w:asciiTheme="majorHAnsi" w:hAnsiTheme="majorHAnsi"/>
          <w:highlight w:val="cyan"/>
        </w:rPr>
        <w:t>tech</w:t>
      </w:r>
      <w:r w:rsidRPr="008C2EC0">
        <w:rPr>
          <w:rStyle w:val="StyleBoldUnderline"/>
          <w:rFonts w:asciiTheme="majorHAnsi" w:hAnsiTheme="majorHAnsi"/>
        </w:rPr>
        <w:t xml:space="preserve">nological </w:t>
      </w:r>
      <w:r w:rsidRPr="008C2EC0">
        <w:rPr>
          <w:rStyle w:val="StyleBoldUnderline"/>
          <w:rFonts w:asciiTheme="majorHAnsi" w:hAnsiTheme="majorHAnsi"/>
          <w:highlight w:val="cyan"/>
        </w:rPr>
        <w:t>developments</w:t>
      </w:r>
      <w:r w:rsidRPr="008C2EC0">
        <w:rPr>
          <w:rStyle w:val="StyleBoldUnderline"/>
          <w:rFonts w:asciiTheme="majorHAnsi" w:hAnsiTheme="majorHAnsi"/>
        </w:rPr>
        <w:t xml:space="preserve"> could further </w:t>
      </w:r>
      <w:r w:rsidRPr="008C2EC0">
        <w:rPr>
          <w:rStyle w:val="StyleBoldUnderline"/>
          <w:rFonts w:asciiTheme="majorHAnsi" w:hAnsiTheme="majorHAnsi"/>
          <w:highlight w:val="cyan"/>
        </w:rPr>
        <w:t>heighten the risk of escalation</w:t>
      </w:r>
      <w:r w:rsidRPr="008C2EC0">
        <w:rPr>
          <w:rFonts w:asciiTheme="majorHAnsi" w:hAnsiTheme="majorHAnsi"/>
          <w:sz w:val="16"/>
        </w:rPr>
        <w:t xml:space="preserve">—for instance, </w:t>
      </w:r>
      <w:r w:rsidRPr="008C2EC0">
        <w:rPr>
          <w:rStyle w:val="StyleBoldUnderline"/>
          <w:rFonts w:asciiTheme="majorHAnsi" w:hAnsiTheme="majorHAnsi"/>
          <w:highlight w:val="cyan"/>
        </w:rPr>
        <w:t>due to the increasing interconnectedness of</w:t>
      </w:r>
      <w:r w:rsidRPr="008C2EC0">
        <w:rPr>
          <w:rStyle w:val="StyleBoldUnderline"/>
          <w:rFonts w:asciiTheme="majorHAnsi" w:hAnsiTheme="majorHAnsi"/>
        </w:rPr>
        <w:t xml:space="preserve"> the full range of military forces with </w:t>
      </w:r>
      <w:r w:rsidRPr="008C2EC0">
        <w:rPr>
          <w:rStyle w:val="StyleBoldUnderline"/>
          <w:rFonts w:asciiTheme="majorHAnsi" w:hAnsiTheme="majorHAnsi"/>
          <w:highlight w:val="cyan"/>
        </w:rPr>
        <w:t>cyber, space, and unmanned system</w:t>
      </w:r>
      <w:r w:rsidRPr="008C2EC0">
        <w:rPr>
          <w:rStyle w:val="StyleBoldUnderline"/>
          <w:rFonts w:asciiTheme="majorHAnsi" w:hAnsiTheme="majorHAnsi"/>
        </w:rPr>
        <w:t>s</w:t>
      </w:r>
      <w:r w:rsidRPr="008C2EC0">
        <w:rPr>
          <w:rFonts w:asciiTheme="majorHAnsi" w:hAnsiTheme="majorHAnsi"/>
          <w:sz w:val="16"/>
        </w:rPr>
        <w:t xml:space="preserve">. For these reasons, </w:t>
      </w:r>
      <w:r w:rsidRPr="008C2EC0">
        <w:rPr>
          <w:rStyle w:val="Emphasis"/>
          <w:rFonts w:asciiTheme="majorHAnsi" w:hAnsiTheme="majorHAnsi"/>
          <w:highlight w:val="cyan"/>
        </w:rPr>
        <w:t>it is incumbent on the United States and China to work to mitigate the threat of such a conflict breaking out</w:t>
      </w:r>
      <w:r w:rsidRPr="008C2EC0">
        <w:rPr>
          <w:rFonts w:asciiTheme="majorHAnsi" w:hAnsiTheme="majorHAnsi"/>
          <w:sz w:val="16"/>
        </w:rPr>
        <w:t>. This essay hopes to contribute to this effort. It first diagnoses the current state of Sino-U.S. nuclear relations, beginning with assessments of this issue from the standpoints of both the United States and China. It then identifies potential areas of cooperation and agreement between the United States and China, proposes recommendations for how the two sides can promote stability in mutually advantageous ways, and identifies persisting points of disagreement.</w:t>
      </w:r>
    </w:p>
    <w:p w14:paraId="6B82C864" w14:textId="77777777" w:rsidR="00A70E0A" w:rsidRPr="008C2EC0" w:rsidRDefault="00A70E0A" w:rsidP="00A70E0A">
      <w:pPr>
        <w:rPr>
          <w:rFonts w:asciiTheme="majorHAnsi" w:hAnsiTheme="majorHAnsi"/>
        </w:rPr>
      </w:pPr>
    </w:p>
    <w:p w14:paraId="134E8B0F" w14:textId="77777777" w:rsidR="00A70E0A" w:rsidRPr="008C2EC0" w:rsidRDefault="00A70E0A" w:rsidP="00A70E0A">
      <w:pPr>
        <w:pStyle w:val="Heading4"/>
      </w:pPr>
      <w:r w:rsidRPr="008C2EC0">
        <w:t>No defense- The intersection of numerous disputes, exacerbating factors, and enduring underlying structural tensions all make US-China conflict uniquely possible now</w:t>
      </w:r>
    </w:p>
    <w:p w14:paraId="47397320" w14:textId="77777777" w:rsidR="00A70E0A" w:rsidRPr="008C2EC0" w:rsidRDefault="00A70E0A" w:rsidP="00A70E0A">
      <w:pPr>
        <w:rPr>
          <w:rFonts w:asciiTheme="majorHAnsi" w:hAnsiTheme="majorHAnsi"/>
        </w:rPr>
      </w:pPr>
      <w:r w:rsidRPr="008C2EC0">
        <w:rPr>
          <w:rFonts w:asciiTheme="majorHAnsi" w:hAnsiTheme="majorHAnsi"/>
        </w:rPr>
        <w:t>(long but sooooooo good)</w:t>
      </w:r>
    </w:p>
    <w:p w14:paraId="020260B4" w14:textId="77777777" w:rsidR="00A70E0A" w:rsidRPr="008C2EC0" w:rsidRDefault="00A70E0A" w:rsidP="00A70E0A">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RKS)</w:t>
      </w:r>
    </w:p>
    <w:p w14:paraId="30449735" w14:textId="77777777" w:rsidR="00A70E0A" w:rsidRPr="008C2EC0" w:rsidRDefault="00A70E0A" w:rsidP="00A70E0A">
      <w:pPr>
        <w:rPr>
          <w:rStyle w:val="StyleBoldUnderline"/>
          <w:rFonts w:asciiTheme="majorHAnsi" w:hAnsiTheme="majorHAnsi"/>
        </w:rPr>
      </w:pPr>
      <w:r w:rsidRPr="008C2EC0">
        <w:rPr>
          <w:rStyle w:val="StyleBoldUnderline"/>
          <w:rFonts w:asciiTheme="majorHAnsi" w:hAnsiTheme="majorHAnsi"/>
          <w:highlight w:val="cyan"/>
        </w:rPr>
        <w:t>Taiwan remains the single most plausible and dangerous source of tension and conflict between the United States and China.</w:t>
      </w:r>
      <w:r w:rsidRPr="008C2EC0">
        <w:rPr>
          <w:rStyle w:val="StyleBoldUnderline"/>
          <w:rFonts w:asciiTheme="majorHAnsi" w:hAnsiTheme="majorHAnsi"/>
        </w:rPr>
        <w:t xml:space="preserve"> Beijing continues to be set on a policy to prevent Taiwan’s independence, and the United States maintains the capability to come to Taiwan’s defense</w:t>
      </w:r>
      <w:r w:rsidRPr="008C2EC0">
        <w:rPr>
          <w:rFonts w:asciiTheme="majorHAnsi" w:hAnsiTheme="majorHAnsi"/>
          <w:sz w:val="16"/>
        </w:rPr>
        <w:t xml:space="preserve">.12 Although tensions across the Taiwan Strait have subsided since both Taipei and Beijing embraced a policy of engagement in 2008, </w:t>
      </w:r>
      <w:r w:rsidRPr="008C2EC0">
        <w:rPr>
          <w:rStyle w:val="StyleBoldUnderline"/>
          <w:rFonts w:asciiTheme="majorHAnsi" w:hAnsiTheme="majorHAnsi"/>
          <w:highlight w:val="cyan"/>
        </w:rPr>
        <w:t>the situation remains combustible</w:t>
      </w:r>
      <w:r w:rsidRPr="008C2EC0">
        <w:rPr>
          <w:rStyle w:val="StyleBoldUnderline"/>
          <w:rFonts w:asciiTheme="majorHAnsi" w:hAnsiTheme="majorHAnsi"/>
        </w:rPr>
        <w:t>, complicated by rapidly diverging cross-strait military capabilities and persistent political disagreements</w:t>
      </w:r>
      <w:r w:rsidRPr="008C2EC0">
        <w:rPr>
          <w:rFonts w:asciiTheme="majorHAnsi" w:hAnsiTheme="majorHAnsi"/>
          <w:sz w:val="16"/>
        </w:rPr>
        <w:t xml:space="preserve">.13 Moreover, </w:t>
      </w:r>
      <w:r w:rsidRPr="008C2EC0">
        <w:rPr>
          <w:rStyle w:val="StyleBoldUnderline"/>
          <w:rFonts w:asciiTheme="majorHAnsi" w:hAnsiTheme="majorHAnsi"/>
        </w:rPr>
        <w:t xml:space="preserve">for the foreseeable future </w:t>
      </w:r>
      <w:r w:rsidRPr="008C2EC0">
        <w:rPr>
          <w:rStyle w:val="StyleBoldUnderline"/>
          <w:rFonts w:asciiTheme="majorHAnsi" w:hAnsiTheme="majorHAnsi"/>
          <w:highlight w:val="cyan"/>
        </w:rPr>
        <w:t>Taiwan is the contingency in which nuclear weapons would most likely become a major factor, because the fate of the island is intertwined both with the legitimacy of the Chinese Communist Party and the reliability of U.S. defense commitments in the Asia-Pacific region</w:t>
      </w:r>
      <w:r w:rsidRPr="008C2EC0">
        <w:rPr>
          <w:rFonts w:asciiTheme="majorHAnsi" w:hAnsiTheme="majorHAnsi"/>
          <w:sz w:val="16"/>
        </w:rPr>
        <w:t>. Korean peninsula</w:t>
      </w:r>
      <w:r w:rsidRPr="008C2EC0">
        <w:rPr>
          <w:rStyle w:val="StyleBoldUnderline"/>
          <w:rFonts w:asciiTheme="majorHAnsi" w:hAnsiTheme="majorHAnsi"/>
        </w:rPr>
        <w:t xml:space="preserve">. The real possibility of a </w:t>
      </w:r>
      <w:r w:rsidRPr="008C2EC0">
        <w:rPr>
          <w:rStyle w:val="StyleBoldUnderline"/>
          <w:rFonts w:asciiTheme="majorHAnsi" w:hAnsiTheme="majorHAnsi"/>
          <w:highlight w:val="cyan"/>
        </w:rPr>
        <w:t>conflict between North and South Korea or the collapse of the North Korean regime, both of which involve important U.S. and Chinese interests, raises the specter of another clash</w:t>
      </w:r>
      <w:r w:rsidRPr="008C2EC0">
        <w:rPr>
          <w:rStyle w:val="StyleBoldUnderline"/>
          <w:rFonts w:asciiTheme="majorHAnsi" w:hAnsiTheme="majorHAnsi"/>
        </w:rPr>
        <w:t xml:space="preserve"> between the United States and China on the Korean peninsula</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Territorial and maritime demarcation disputes. </w:t>
      </w:r>
      <w:r w:rsidRPr="008C2EC0">
        <w:rPr>
          <w:rStyle w:val="StyleBoldUnderline"/>
          <w:rFonts w:asciiTheme="majorHAnsi" w:hAnsiTheme="majorHAnsi"/>
          <w:highlight w:val="cyan"/>
        </w:rPr>
        <w:t>Disputes in the East and South China Seas</w:t>
      </w:r>
      <w:r w:rsidRPr="008C2EC0">
        <w:rPr>
          <w:rStyle w:val="StyleBoldUnderline"/>
          <w:rFonts w:asciiTheme="majorHAnsi" w:hAnsiTheme="majorHAnsi"/>
        </w:rPr>
        <w:t xml:space="preserve"> over the sovereignty of small islands, the demarcation of maritime boundaries, and in certain cases the ownership of hydrocarbon resources that may lie under the seabed, </w:t>
      </w:r>
      <w:r w:rsidRPr="008C2EC0">
        <w:rPr>
          <w:rStyle w:val="StyleBoldUnderline"/>
          <w:rFonts w:asciiTheme="majorHAnsi" w:hAnsiTheme="majorHAnsi"/>
          <w:highlight w:val="cyan"/>
        </w:rPr>
        <w:t>have recently increased tensions between China and other states in the region</w:t>
      </w:r>
      <w:r w:rsidRPr="008C2EC0">
        <w:rPr>
          <w:rStyle w:val="StyleBoldUnderline"/>
          <w:rFonts w:asciiTheme="majorHAnsi" w:hAnsiTheme="majorHAnsi"/>
        </w:rPr>
        <w:t>.</w:t>
      </w:r>
      <w:r w:rsidRPr="008C2EC0">
        <w:rPr>
          <w:rFonts w:asciiTheme="majorHAnsi" w:hAnsiTheme="majorHAnsi"/>
          <w:sz w:val="16"/>
        </w:rPr>
        <w:t xml:space="preserve">14 Although these disputes appear un- likely to lead to major con ict between China and the United States, </w:t>
      </w:r>
      <w:r w:rsidRPr="008C2EC0">
        <w:rPr>
          <w:rStyle w:val="StyleBoldUnderline"/>
          <w:rFonts w:asciiTheme="majorHAnsi" w:hAnsiTheme="majorHAnsi"/>
          <w:highlight w:val="cyan"/>
        </w:rPr>
        <w:t>they</w:t>
      </w:r>
      <w:r w:rsidRPr="008C2EC0">
        <w:rPr>
          <w:rStyle w:val="StyleBoldUnderline"/>
          <w:rFonts w:asciiTheme="majorHAnsi" w:hAnsiTheme="majorHAnsi"/>
        </w:rPr>
        <w:t xml:space="preserve"> do </w:t>
      </w:r>
      <w:r w:rsidRPr="008C2EC0">
        <w:rPr>
          <w:rStyle w:val="StyleBoldUnderline"/>
          <w:rFonts w:asciiTheme="majorHAnsi" w:hAnsiTheme="majorHAnsi"/>
          <w:highlight w:val="cyan"/>
        </w:rPr>
        <w:t xml:space="preserve">provide kindling for </w:t>
      </w:r>
      <w:r w:rsidRPr="008C2EC0">
        <w:rPr>
          <w:rStyle w:val="StyleBoldUnderline"/>
          <w:rFonts w:asciiTheme="majorHAnsi" w:hAnsiTheme="majorHAnsi"/>
        </w:rPr>
        <w:t xml:space="preserve">potential </w:t>
      </w:r>
      <w:r w:rsidRPr="008C2EC0">
        <w:rPr>
          <w:rStyle w:val="StyleBoldUnderline"/>
          <w:rFonts w:asciiTheme="majorHAnsi" w:hAnsiTheme="majorHAnsi"/>
          <w:highlight w:val="cyan"/>
        </w:rPr>
        <w:t>conflict</w:t>
      </w:r>
      <w:r w:rsidRPr="008C2EC0">
        <w:rPr>
          <w:rStyle w:val="StyleBoldUnderline"/>
          <w:rFonts w:asciiTheme="majorHAnsi" w:hAnsiTheme="majorHAnsi"/>
        </w:rPr>
        <w:t xml:space="preserve"> between the two nations </w:t>
      </w:r>
      <w:r w:rsidRPr="008C2EC0">
        <w:rPr>
          <w:rStyle w:val="StyleBoldUnderline"/>
          <w:rFonts w:asciiTheme="majorHAnsi" w:hAnsiTheme="majorHAnsi"/>
          <w:highlight w:val="cyan"/>
        </w:rPr>
        <w:t>because the disputes implicate a number of important regional interests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including the interests of treaty allies of the United States</w:t>
      </w:r>
      <w:r w:rsidRPr="008C2EC0">
        <w:rPr>
          <w:rStyle w:val="StyleBoldUnderline"/>
          <w:rFonts w:asciiTheme="majorHAnsi" w:hAnsiTheme="majorHAnsi"/>
        </w:rPr>
        <w:t>.</w:t>
      </w:r>
      <w:r w:rsidRPr="008C2EC0">
        <w:rPr>
          <w:rFonts w:asciiTheme="majorHAnsi" w:hAnsiTheme="majorHAnsi"/>
          <w:sz w:val="12"/>
        </w:rPr>
        <w:t>¶</w:t>
      </w:r>
      <w:r w:rsidRPr="008C2EC0">
        <w:rPr>
          <w:rFonts w:asciiTheme="majorHAnsi" w:hAnsiTheme="majorHAnsi"/>
          <w:sz w:val="16"/>
        </w:rPr>
        <w:t xml:space="preserve"> Miscommunication and misunderstanding. </w:t>
      </w:r>
      <w:r w:rsidRPr="008C2EC0">
        <w:rPr>
          <w:rStyle w:val="StyleBoldUnderline"/>
          <w:rFonts w:asciiTheme="majorHAnsi" w:hAnsiTheme="majorHAnsi"/>
          <w:highlight w:val="cyan"/>
        </w:rPr>
        <w:t xml:space="preserve">The danger posed by these potential flashpoints is magnified by the potential for </w:t>
      </w:r>
      <w:r w:rsidRPr="008C2EC0">
        <w:rPr>
          <w:rStyle w:val="Emphasis"/>
          <w:rFonts w:asciiTheme="majorHAnsi" w:hAnsiTheme="majorHAnsi"/>
          <w:highlight w:val="cyan"/>
        </w:rPr>
        <w:t>miscommunication and misunderstanding</w:t>
      </w:r>
      <w:r w:rsidRPr="008C2EC0">
        <w:rPr>
          <w:rStyle w:val="StyleBoldUnderline"/>
          <w:rFonts w:asciiTheme="majorHAnsi" w:hAnsiTheme="majorHAnsi"/>
          <w:highlight w:val="cyan"/>
        </w:rPr>
        <w:t xml:space="preserve"> between China and the United State</w:t>
      </w:r>
      <w:r w:rsidRPr="008C2EC0">
        <w:rPr>
          <w:rStyle w:val="StyleBoldUnderline"/>
          <w:rFonts w:asciiTheme="majorHAnsi" w:hAnsiTheme="majorHAnsi"/>
        </w:rPr>
        <w:t>s</w:t>
      </w:r>
      <w:r w:rsidRPr="008C2EC0">
        <w:rPr>
          <w:rFonts w:asciiTheme="majorHAnsi" w:hAnsiTheme="majorHAnsi"/>
          <w:sz w:val="16"/>
        </w:rPr>
        <w:t xml:space="preserve">. Although Beijing and Washington have agreed to a range of crisis manage- ment mechanisms, such as the Military Maritime Consultative Agreement (MMCA) and the establishment of a direct hotline between the Pentagon and the Ministry of National Defense, </w:t>
      </w:r>
      <w:r w:rsidRPr="008C2EC0">
        <w:rPr>
          <w:rStyle w:val="StyleBoldUnderline"/>
          <w:rFonts w:asciiTheme="majorHAnsi" w:hAnsiTheme="majorHAnsi"/>
          <w:highlight w:val="cyan"/>
        </w:rPr>
        <w:t>the bases for miscommunication and misunderstanding remain and draw on deep historical reservoirs of suspicion</w:t>
      </w:r>
      <w:r w:rsidRPr="008C2EC0">
        <w:rPr>
          <w:rFonts w:asciiTheme="majorHAnsi" w:hAnsiTheme="majorHAnsi"/>
          <w:sz w:val="16"/>
        </w:rPr>
        <w:t xml:space="preserve">.15 For example, </w:t>
      </w:r>
      <w:r w:rsidRPr="008C2EC0">
        <w:rPr>
          <w:rStyle w:val="StyleBoldUnderline"/>
          <w:rFonts w:asciiTheme="majorHAnsi" w:hAnsiTheme="majorHAnsi"/>
          <w:highlight w:val="cyan"/>
        </w:rPr>
        <w:t>it is unclear whether either side understands what kinds of actions would elicit a military, or even nuclear, response by the other party</w:t>
      </w:r>
      <w:r w:rsidRPr="008C2EC0">
        <w:rPr>
          <w:rFonts w:asciiTheme="majorHAnsi" w:hAnsiTheme="majorHAnsi"/>
          <w:sz w:val="16"/>
        </w:rPr>
        <w:t xml:space="preserve">. Furthermore, </w:t>
      </w:r>
      <w:r w:rsidRPr="008C2EC0">
        <w:rPr>
          <w:rStyle w:val="StyleBoldUnderline"/>
          <w:rFonts w:asciiTheme="majorHAnsi" w:hAnsiTheme="majorHAnsi"/>
          <w:highlight w:val="cyan"/>
        </w:rPr>
        <w:t>neither side seems to believe the other</w:t>
      </w:r>
      <w:r w:rsidRPr="008C2EC0">
        <w:rPr>
          <w:rStyle w:val="StyleBoldUnderline"/>
          <w:rFonts w:asciiTheme="majorHAnsi" w:hAnsiTheme="majorHAnsi"/>
        </w:rPr>
        <w:t xml:space="preserve">’s declared policies and intentions, suggesting that </w:t>
      </w:r>
      <w:r w:rsidRPr="008C2EC0">
        <w:rPr>
          <w:rStyle w:val="StyleBoldUnderline"/>
          <w:rFonts w:asciiTheme="majorHAnsi" w:hAnsiTheme="majorHAnsi"/>
          <w:highlight w:val="cyan"/>
        </w:rPr>
        <w:t>escalation management,</w:t>
      </w:r>
      <w:r w:rsidRPr="008C2EC0">
        <w:rPr>
          <w:rStyle w:val="StyleBoldUnderline"/>
          <w:rFonts w:asciiTheme="majorHAnsi" w:hAnsiTheme="majorHAnsi"/>
        </w:rPr>
        <w:t xml:space="preserve"> already a very uncertain endeavor, </w:t>
      </w:r>
      <w:r w:rsidRPr="008C2EC0">
        <w:rPr>
          <w:rStyle w:val="StyleBoldUnderline"/>
          <w:rFonts w:asciiTheme="majorHAnsi" w:hAnsiTheme="majorHAnsi"/>
          <w:highlight w:val="cyan"/>
        </w:rPr>
        <w:t>could be especially difficult in any conflict</w:t>
      </w:r>
      <w:r w:rsidRPr="008C2EC0">
        <w:rPr>
          <w:rFonts w:asciiTheme="majorHAnsi" w:hAnsiTheme="majorHAnsi"/>
          <w:sz w:val="16"/>
          <w:highlight w:val="cyan"/>
        </w:rPr>
        <w:t>.</w:t>
      </w:r>
      <w:r w:rsidRPr="008C2EC0">
        <w:rPr>
          <w:rFonts w:asciiTheme="majorHAnsi" w:hAnsiTheme="majorHAnsi"/>
          <w:sz w:val="16"/>
        </w:rPr>
        <w:t xml:space="preserve"> Moreover, </w:t>
      </w:r>
      <w:r w:rsidRPr="008C2EC0">
        <w:rPr>
          <w:rStyle w:val="StyleBoldUnderline"/>
          <w:rFonts w:asciiTheme="majorHAnsi" w:hAnsiTheme="majorHAnsi"/>
        </w:rPr>
        <w:t xml:space="preserve">the </w:t>
      </w:r>
      <w:r w:rsidRPr="008C2EC0">
        <w:rPr>
          <w:rStyle w:val="StyleBoldUnderline"/>
          <w:rFonts w:asciiTheme="majorHAnsi" w:hAnsiTheme="majorHAnsi"/>
          <w:highlight w:val="cyan"/>
        </w:rPr>
        <w:t>continued expansion</w:t>
      </w:r>
      <w:r w:rsidRPr="008C2EC0">
        <w:rPr>
          <w:rStyle w:val="StyleBoldUnderline"/>
          <w:rFonts w:asciiTheme="majorHAnsi" w:hAnsiTheme="majorHAnsi"/>
        </w:rPr>
        <w:t xml:space="preserve"> of the military relationship in space and cyberspace </w:t>
      </w:r>
      <w:r w:rsidRPr="008C2EC0">
        <w:rPr>
          <w:rStyle w:val="StyleBoldUnderline"/>
          <w:rFonts w:asciiTheme="majorHAnsi" w:hAnsiTheme="majorHAnsi"/>
          <w:highlight w:val="cyan"/>
        </w:rPr>
        <w:t>introduces additional exacerbating factors</w:t>
      </w:r>
      <w:r w:rsidRPr="008C2EC0">
        <w:rPr>
          <w:rFonts w:asciiTheme="majorHAnsi" w:hAnsiTheme="majorHAnsi"/>
          <w:sz w:val="16"/>
        </w:rPr>
        <w:t xml:space="preserve">. External nuclear factors. </w:t>
      </w:r>
      <w:r w:rsidRPr="008C2EC0">
        <w:rPr>
          <w:rStyle w:val="StyleBoldUnderline"/>
          <w:rFonts w:asciiTheme="majorHAnsi" w:hAnsiTheme="majorHAnsi"/>
        </w:rPr>
        <w:t xml:space="preserve">U.S.-China nuclear relations are complicated by the fact that </w:t>
      </w:r>
      <w:r w:rsidRPr="008C2EC0">
        <w:rPr>
          <w:rStyle w:val="StyleBoldUnderline"/>
          <w:rFonts w:asciiTheme="majorHAnsi" w:hAnsiTheme="majorHAnsi"/>
          <w:highlight w:val="cyan"/>
        </w:rPr>
        <w:t>both sides have nuclear relationships with other countries, and shifts related to one relationship can have dramatic effects on them</w:t>
      </w:r>
      <w:r w:rsidRPr="008C2EC0">
        <w:rPr>
          <w:rFonts w:asciiTheme="majorHAnsi" w:hAnsiTheme="majorHAnsi"/>
          <w:sz w:val="16"/>
        </w:rPr>
        <w:t xml:space="preserve"> all. For example, despite China’s focus on the United States when it comes to nuclear weapons, </w:t>
      </w:r>
      <w:r w:rsidRPr="008C2EC0">
        <w:rPr>
          <w:rStyle w:val="StyleBoldUnderline"/>
          <w:rFonts w:asciiTheme="majorHAnsi" w:hAnsiTheme="majorHAnsi"/>
        </w:rPr>
        <w:t xml:space="preserve">other states—especially </w:t>
      </w:r>
      <w:r w:rsidRPr="008C2EC0">
        <w:rPr>
          <w:rStyle w:val="StyleBoldUnderline"/>
          <w:rFonts w:asciiTheme="majorHAnsi" w:hAnsiTheme="majorHAnsi"/>
          <w:highlight w:val="cyan"/>
        </w:rPr>
        <w:t>Russia and India—pay close attention to China’s nuclear policies and capabilities and make adjustments accordingly, and vice versa.16 Therefore, China’s behavior on nuclear issues vis-à-vis the United States could have significant implications for its other strategic relationships</w:t>
      </w:r>
      <w:r w:rsidRPr="008C2EC0">
        <w:rPr>
          <w:rFonts w:asciiTheme="majorHAnsi" w:hAnsiTheme="majorHAnsi"/>
          <w:sz w:val="16"/>
        </w:rPr>
        <w:t xml:space="preserve">. For example, if China decided to augment its nuclear force in response to India, concerns would emerge in the United States. These concerns could contribute to friction in the U.S.-China relationship. Underlying Structural Tensions </w:t>
      </w:r>
      <w:r w:rsidRPr="008C2EC0">
        <w:rPr>
          <w:rFonts w:asciiTheme="majorHAnsi" w:hAnsiTheme="majorHAnsi"/>
          <w:sz w:val="12"/>
        </w:rPr>
        <w:t>¶</w:t>
      </w:r>
      <w:r w:rsidRPr="008C2EC0">
        <w:rPr>
          <w:rFonts w:asciiTheme="majorHAnsi" w:hAnsiTheme="majorHAnsi"/>
          <w:sz w:val="16"/>
        </w:rPr>
        <w:t xml:space="preserve"> Established and rising power. </w:t>
      </w:r>
      <w:r w:rsidRPr="008C2EC0">
        <w:rPr>
          <w:rStyle w:val="StyleBoldUnderline"/>
          <w:rFonts w:asciiTheme="majorHAnsi" w:hAnsiTheme="majorHAnsi"/>
        </w:rPr>
        <w:t>Beyond specific disputes and exacerbating factors, t</w:t>
      </w:r>
      <w:r w:rsidRPr="008C2EC0">
        <w:rPr>
          <w:rStyle w:val="StyleBoldUnderline"/>
          <w:rFonts w:asciiTheme="majorHAnsi" w:hAnsiTheme="majorHAnsi"/>
          <w:highlight w:val="cyan"/>
        </w:rPr>
        <w:t xml:space="preserve">ensions between the United States and China are likely to persist for the simple reason that a rising great power </w:t>
      </w:r>
      <w:r w:rsidRPr="008C2EC0">
        <w:rPr>
          <w:rStyle w:val="StyleBoldUnderline"/>
          <w:rFonts w:asciiTheme="majorHAnsi" w:hAnsiTheme="majorHAnsi"/>
        </w:rPr>
        <w:t xml:space="preserve">such as China </w:t>
      </w:r>
      <w:r w:rsidRPr="008C2EC0">
        <w:rPr>
          <w:rStyle w:val="StyleBoldUnderline"/>
          <w:rFonts w:asciiTheme="majorHAnsi" w:hAnsiTheme="majorHAnsi"/>
          <w:highlight w:val="cyan"/>
        </w:rPr>
        <w:t xml:space="preserve">is bound to cause friction as its expanding objectives and growing strength rub against the interests of </w:t>
      </w:r>
      <w:r w:rsidRPr="008C2EC0">
        <w:rPr>
          <w:rStyle w:val="StyleBoldUnderline"/>
          <w:rFonts w:asciiTheme="majorHAnsi" w:hAnsiTheme="majorHAnsi"/>
        </w:rPr>
        <w:t>other nations in its region, including</w:t>
      </w:r>
      <w:r w:rsidRPr="008C2EC0">
        <w:rPr>
          <w:rStyle w:val="StyleBoldUnderline"/>
          <w:rFonts w:asciiTheme="majorHAnsi" w:hAnsiTheme="majorHAnsi"/>
          <w:highlight w:val="cyan"/>
        </w:rPr>
        <w:t xml:space="preserve"> the long-established dominant power</w:t>
      </w:r>
      <w:r w:rsidRPr="008C2EC0">
        <w:rPr>
          <w:rStyle w:val="StyleBoldUnderline"/>
          <w:rFonts w:asciiTheme="majorHAnsi" w:hAnsiTheme="majorHAnsi"/>
        </w:rPr>
        <w:t>—the United States</w:t>
      </w:r>
      <w:r w:rsidRPr="008C2EC0">
        <w:rPr>
          <w:rFonts w:asciiTheme="majorHAnsi" w:hAnsiTheme="majorHAnsi"/>
          <w:sz w:val="16"/>
        </w:rPr>
        <w:t>. e study of international relations has long suggested that such “</w:t>
      </w:r>
      <w:r w:rsidRPr="008C2EC0">
        <w:rPr>
          <w:rStyle w:val="StyleBoldUnderline"/>
          <w:rFonts w:asciiTheme="majorHAnsi" w:hAnsiTheme="majorHAnsi"/>
          <w:highlight w:val="cyan"/>
        </w:rPr>
        <w:t>power transitions” are especially fraught with the danger of conflict for reasons having to do both with concrete calculations of power and wealth and with more ineffable factors of honor and pride</w:t>
      </w:r>
      <w:r w:rsidRPr="008C2EC0">
        <w:rPr>
          <w:rFonts w:asciiTheme="majorHAnsi" w:hAnsiTheme="majorHAnsi"/>
          <w:sz w:val="16"/>
        </w:rPr>
        <w:t xml:space="preserve">.17 Historically, a rising nation usually expects to be granted greater in uence and respect in accordance with its growing stature, but nations that already possess that in uence are generally reluctant to part with it, especially if they do not trust or share basic values with the rising state. us tensions can grow. </w:t>
      </w:r>
      <w:r w:rsidRPr="008C2EC0">
        <w:rPr>
          <w:rStyle w:val="StyleBoldUnderline"/>
          <w:rFonts w:asciiTheme="majorHAnsi" w:hAnsiTheme="majorHAnsi"/>
          <w:highlight w:val="cyan"/>
        </w:rPr>
        <w:t>The basic structural problems</w:t>
      </w:r>
      <w:r w:rsidRPr="008C2EC0">
        <w:rPr>
          <w:rStyle w:val="StyleBoldUnderline"/>
          <w:rFonts w:asciiTheme="majorHAnsi" w:hAnsiTheme="majorHAnsi"/>
        </w:rPr>
        <w:t xml:space="preserve"> of how China’s rise can be squared with the U.S. established position and the existing regional order Washington has underwritten </w:t>
      </w:r>
      <w:r w:rsidRPr="008C2EC0">
        <w:rPr>
          <w:rStyle w:val="StyleBoldUnderline"/>
          <w:rFonts w:asciiTheme="majorHAnsi" w:hAnsiTheme="majorHAnsi"/>
          <w:highlight w:val="cyan"/>
        </w:rPr>
        <w:t>are intensified by</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ideological tensions</w:t>
      </w:r>
      <w:r w:rsidRPr="008C2EC0">
        <w:rPr>
          <w:rStyle w:val="StyleBoldUnderline"/>
          <w:rFonts w:asciiTheme="majorHAnsi" w:hAnsiTheme="majorHAnsi"/>
        </w:rPr>
        <w:t xml:space="preserve"> between a global power structure established and overseen by liberal democratic powers and a rising power with an avowedly authoritarian government</w:t>
      </w:r>
      <w:r w:rsidRPr="008C2EC0">
        <w:rPr>
          <w:rFonts w:asciiTheme="majorHAnsi" w:hAnsiTheme="majorHAnsi"/>
          <w:sz w:val="16"/>
        </w:rPr>
        <w:t xml:space="preserve">. Again, </w:t>
      </w:r>
      <w:r w:rsidRPr="008C2EC0">
        <w:rPr>
          <w:rStyle w:val="StyleBoldUnderline"/>
          <w:rFonts w:asciiTheme="majorHAnsi" w:hAnsiTheme="majorHAnsi"/>
        </w:rPr>
        <w:t>such tensions do not need to lead to conflict and war, but they might.</w:t>
      </w:r>
      <w:r w:rsidRPr="008C2EC0">
        <w:rPr>
          <w:rFonts w:asciiTheme="majorHAnsi" w:hAnsiTheme="majorHAnsi"/>
          <w:sz w:val="16"/>
        </w:rPr>
        <w:t xml:space="preserve">  </w:t>
      </w:r>
      <w:r w:rsidRPr="008C2EC0">
        <w:rPr>
          <w:rFonts w:asciiTheme="majorHAnsi" w:hAnsiTheme="majorHAnsi"/>
          <w:sz w:val="12"/>
        </w:rPr>
        <w:t>¶</w:t>
      </w:r>
      <w:r w:rsidRPr="008C2EC0">
        <w:rPr>
          <w:rFonts w:asciiTheme="majorHAnsi" w:hAnsiTheme="majorHAnsi"/>
          <w:sz w:val="16"/>
        </w:rPr>
        <w:t xml:space="preserve"> Security dilemma. </w:t>
      </w:r>
      <w:r w:rsidRPr="008C2EC0">
        <w:rPr>
          <w:rStyle w:val="StyleBoldUnderline"/>
          <w:rFonts w:asciiTheme="majorHAnsi" w:hAnsiTheme="majorHAnsi"/>
        </w:rPr>
        <w:t xml:space="preserve">Within this broader dynamic, </w:t>
      </w:r>
      <w:r w:rsidRPr="008C2EC0">
        <w:rPr>
          <w:rStyle w:val="StyleBoldUnderline"/>
          <w:rFonts w:asciiTheme="majorHAnsi" w:hAnsiTheme="majorHAnsi"/>
          <w:highlight w:val="cyan"/>
        </w:rPr>
        <w:t>there is a real danger that the emerging structural dynamics between the United States and China are generating a classic security dilemma</w:t>
      </w:r>
      <w:r w:rsidRPr="008C2EC0">
        <w:rPr>
          <w:rFonts w:asciiTheme="majorHAnsi" w:hAnsiTheme="majorHAnsi"/>
          <w:sz w:val="16"/>
        </w:rPr>
        <w:t xml:space="preserve">, in which the actions taken by one side to increase its defensive strength are interpreted as hostile or threatening by the other side, thereby eliciting a defensive response that the rst side views as hostile or threatening, and so forth.18 Although it appears that </w:t>
      </w:r>
      <w:r w:rsidRPr="008C2EC0">
        <w:rPr>
          <w:rStyle w:val="StyleBoldUnderline"/>
          <w:rFonts w:asciiTheme="majorHAnsi" w:hAnsiTheme="majorHAnsi"/>
        </w:rPr>
        <w:t>this dynamic already exists in some respects in the arena of conventional military competition</w:t>
      </w:r>
      <w:r w:rsidRPr="008C2EC0">
        <w:rPr>
          <w:rFonts w:asciiTheme="majorHAnsi" w:hAnsiTheme="majorHAnsi"/>
          <w:sz w:val="16"/>
        </w:rPr>
        <w:t xml:space="preserve">—for example, China’s   onventional ballistic and cruise missile program, undertaken at least in part in response to im- proved U.S. conventional capabilities, is now leading to a countervailing U.S. response—such a dynamic has thus far had a limited e ect on U.S.-China nuclear dynamics. is is fortunate because </w:t>
      </w:r>
      <w:r w:rsidRPr="008C2EC0">
        <w:rPr>
          <w:rStyle w:val="StyleBoldUnderline"/>
          <w:rFonts w:asciiTheme="majorHAnsi" w:hAnsiTheme="majorHAnsi"/>
          <w:highlight w:val="cyan"/>
        </w:rPr>
        <w:t>a security dilemma in the nuclear realm would be destabilizing</w:t>
      </w:r>
      <w:r w:rsidRPr="008C2EC0">
        <w:rPr>
          <w:rStyle w:val="StyleBoldUnderline"/>
          <w:rFonts w:asciiTheme="majorHAnsi" w:hAnsiTheme="majorHAnsi"/>
        </w:rPr>
        <w:t xml:space="preserve">, intensify suspicions,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potentially </w:t>
      </w:r>
      <w:r w:rsidRPr="008C2EC0">
        <w:rPr>
          <w:rStyle w:val="StyleBoldUnderline"/>
          <w:rFonts w:asciiTheme="majorHAnsi" w:hAnsiTheme="majorHAnsi"/>
          <w:highlight w:val="cyan"/>
        </w:rPr>
        <w:t>raise the danger of conflict escalation</w:t>
      </w:r>
      <w:r w:rsidRPr="008C2EC0">
        <w:rPr>
          <w:rFonts w:asciiTheme="majorHAnsi" w:hAnsiTheme="majorHAnsi"/>
          <w:sz w:val="16"/>
        </w:rPr>
        <w:t xml:space="preserve">. </w:t>
      </w:r>
      <w:r w:rsidRPr="008C2EC0">
        <w:rPr>
          <w:rStyle w:val="StyleBoldUnderline"/>
          <w:rFonts w:asciiTheme="majorHAnsi" w:hAnsiTheme="majorHAnsi"/>
        </w:rPr>
        <w:t>The conditions do, however, exist for such a dynamic to develop: China’s significant missile buildup (conventional and nuclear), the gradual expansion of its nuclear force in the last decade, and its development of asymmetric capabilities—combined with Chinese concerns about the U.S. development of new ballistic missile defense (BMD) and conventional prompt global strike (CPGS) capabilities—provide the ingredients for a security dilemma in the strategic arena.</w:t>
      </w:r>
      <w:r w:rsidRPr="008C2EC0">
        <w:rPr>
          <w:rFonts w:asciiTheme="majorHAnsi" w:hAnsiTheme="majorHAnsi"/>
          <w:sz w:val="16"/>
        </w:rPr>
        <w:t xml:space="preserve">19 Several Chinese scholars already claim that the expansion of China’s nuclear missile force is designed to compensate for advanc- es in U.S. BMD, CPGS, and strategic strike capabilities.20 Meanwhile, some U.S. voices point to China’s expansion of its nuclear and missile forces as proof of hostile intent and the need for improved U.S. capabilities. </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The combination of these factors—the challenge of managing the transition of China into the role of a great power, the enduring sources of tension, and the potential for misunderstandings and miscalculation—does not mean that armed conflict is inevitable or even likely</w:t>
      </w:r>
      <w:r w:rsidRPr="008C2EC0">
        <w:rPr>
          <w:rFonts w:asciiTheme="majorHAnsi" w:hAnsiTheme="majorHAnsi"/>
          <w:sz w:val="16"/>
        </w:rPr>
        <w:t xml:space="preserve">. In fact, sev- eral economic and security factors may mitigate the possibility of a general con ict.21 </w:t>
      </w:r>
      <w:r w:rsidRPr="008C2EC0">
        <w:rPr>
          <w:rStyle w:val="StyleBoldUnderline"/>
          <w:rFonts w:asciiTheme="majorHAnsi" w:hAnsiTheme="majorHAnsi"/>
        </w:rPr>
        <w:t>But conflict remains possible</w:t>
      </w:r>
      <w:r w:rsidRPr="008C2EC0">
        <w:rPr>
          <w:rFonts w:asciiTheme="majorHAnsi" w:hAnsiTheme="majorHAnsi"/>
          <w:sz w:val="16"/>
        </w:rPr>
        <w:t xml:space="preserve">. </w:t>
      </w:r>
      <w:r w:rsidRPr="008C2EC0">
        <w:rPr>
          <w:rStyle w:val="StyleBoldUnderline"/>
          <w:rFonts w:asciiTheme="majorHAnsi" w:hAnsiTheme="majorHAnsi"/>
          <w:highlight w:val="cyan"/>
        </w:rPr>
        <w:t>Because such a conflict would be at the least tremendously disruptive and quite possibly enormously destructive—especially if it involved nuclear weapons—it is incumbent upon the United States and China to work to mitigate the probability and dangers of such a conflict breaking out</w:t>
      </w:r>
      <w:r w:rsidRPr="008C2EC0">
        <w:rPr>
          <w:rStyle w:val="StyleBoldUnderline"/>
          <w:rFonts w:asciiTheme="majorHAnsi" w:hAnsiTheme="majorHAnsi"/>
        </w:rPr>
        <w:t xml:space="preserve">. </w:t>
      </w:r>
    </w:p>
    <w:p w14:paraId="5269A07A" w14:textId="5E3C64F8" w:rsidR="00A70E0A" w:rsidRPr="008C2EC0" w:rsidRDefault="00A70E0A" w:rsidP="00A70E0A">
      <w:pPr>
        <w:pStyle w:val="Heading4"/>
      </w:pPr>
      <w:r w:rsidRPr="008C2EC0">
        <w:t xml:space="preserve">US-China war is the most important impact- the high costs, dangers, and risk of war means it is </w:t>
      </w:r>
      <w:r w:rsidR="00603D1D" w:rsidRPr="008C2EC0">
        <w:t>paramount</w:t>
      </w:r>
      <w:r w:rsidRPr="008C2EC0">
        <w:t xml:space="preserve"> to address</w:t>
      </w:r>
      <w:r w:rsidR="00603D1D" w:rsidRPr="008C2EC0">
        <w:t xml:space="preserve"> any chance of conflict</w:t>
      </w:r>
    </w:p>
    <w:p w14:paraId="393E3918" w14:textId="77777777" w:rsidR="00A70E0A" w:rsidRPr="008C2EC0" w:rsidRDefault="00A70E0A" w:rsidP="00A70E0A">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RKS)</w:t>
      </w:r>
    </w:p>
    <w:p w14:paraId="23212038" w14:textId="77777777" w:rsidR="00A70E0A" w:rsidRPr="008C2EC0" w:rsidRDefault="00A70E0A" w:rsidP="00A70E0A">
      <w:pPr>
        <w:rPr>
          <w:rStyle w:val="StyleBoldUnderline"/>
          <w:rFonts w:asciiTheme="majorHAnsi" w:hAnsiTheme="majorHAnsi"/>
        </w:rPr>
      </w:pPr>
      <w:r w:rsidRPr="008C2EC0">
        <w:rPr>
          <w:rStyle w:val="StyleBoldUnderline"/>
          <w:rFonts w:asciiTheme="majorHAnsi" w:hAnsiTheme="majorHAnsi"/>
          <w:highlight w:val="cyan"/>
        </w:rPr>
        <w:t>Considerations of U.S.-China nuclear relations would be a largely academic exercise without the serious risk of conflict and tension those relations entail</w:t>
      </w:r>
      <w:r w:rsidRPr="008C2EC0">
        <w:rPr>
          <w:rFonts w:asciiTheme="majorHAnsi" w:hAnsiTheme="majorHAnsi"/>
          <w:highlight w:val="cyan"/>
        </w:rPr>
        <w:t>.</w:t>
      </w:r>
      <w:r w:rsidRPr="008C2EC0">
        <w:rPr>
          <w:rFonts w:asciiTheme="majorHAnsi" w:hAnsiTheme="majorHAnsi"/>
        </w:rPr>
        <w:t xml:space="preserve"> </w:t>
      </w:r>
      <w:r w:rsidRPr="008C2EC0">
        <w:rPr>
          <w:rStyle w:val="StyleBoldUnderline"/>
          <w:rFonts w:asciiTheme="majorHAnsi" w:hAnsiTheme="majorHAnsi"/>
        </w:rPr>
        <w:t xml:space="preserve">Unfortunately, the significant </w:t>
      </w:r>
      <w:r w:rsidRPr="008C2EC0">
        <w:rPr>
          <w:rStyle w:val="StyleBoldUnderline"/>
          <w:rFonts w:asciiTheme="majorHAnsi" w:hAnsiTheme="majorHAnsi"/>
          <w:highlight w:val="cyan"/>
        </w:rPr>
        <w:t>sources of tension and disagreement</w:t>
      </w:r>
      <w:r w:rsidRPr="008C2EC0">
        <w:rPr>
          <w:rStyle w:val="StyleBoldUnderline"/>
          <w:rFonts w:asciiTheme="majorHAnsi" w:hAnsiTheme="majorHAnsi"/>
        </w:rPr>
        <w:t xml:space="preserve"> between the United States and China </w:t>
      </w:r>
      <w:r w:rsidRPr="008C2EC0">
        <w:rPr>
          <w:rStyle w:val="StyleBoldUnderline"/>
          <w:rFonts w:asciiTheme="majorHAnsi" w:hAnsiTheme="majorHAnsi"/>
          <w:highlight w:val="cyan"/>
        </w:rPr>
        <w:t>could</w:t>
      </w:r>
      <w:r w:rsidRPr="008C2EC0">
        <w:rPr>
          <w:rStyle w:val="StyleBoldUnderline"/>
          <w:rFonts w:asciiTheme="majorHAnsi" w:hAnsiTheme="majorHAnsi"/>
        </w:rPr>
        <w:t xml:space="preserve">, in the worst case, </w:t>
      </w:r>
      <w:r w:rsidRPr="008C2EC0">
        <w:rPr>
          <w:rStyle w:val="StyleBoldUnderline"/>
          <w:rFonts w:asciiTheme="majorHAnsi" w:hAnsiTheme="majorHAnsi"/>
          <w:highlight w:val="cyan"/>
        </w:rPr>
        <w:t>lead to conflict because a number of these disputes center on highly valued interests for Washington and Beijing and could be exacerbated by third parties, by miscommunication and miscalculation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by domestic political pressures, and by the perceived need to “save face</w:t>
      </w:r>
      <w:r w:rsidRPr="008C2EC0">
        <w:rPr>
          <w:rFonts w:asciiTheme="majorHAnsi" w:hAnsiTheme="majorHAnsi"/>
        </w:rPr>
        <w:t xml:space="preserve">.”10 Moreover, </w:t>
      </w:r>
      <w:r w:rsidRPr="008C2EC0">
        <w:rPr>
          <w:rStyle w:val="StyleBoldUnderline"/>
          <w:rFonts w:asciiTheme="majorHAnsi" w:hAnsiTheme="majorHAnsi"/>
        </w:rPr>
        <w:t>few of these disputes appear likely to be resolved definitively in the near term</w:t>
      </w:r>
      <w:r w:rsidRPr="008C2EC0">
        <w:rPr>
          <w:rFonts w:asciiTheme="majorHAnsi" w:hAnsiTheme="majorHAnsi"/>
        </w:rPr>
        <w:t xml:space="preserve">. Beyond disputes, </w:t>
      </w:r>
      <w:r w:rsidRPr="008C2EC0">
        <w:rPr>
          <w:rStyle w:val="StyleBoldUnderline"/>
          <w:rFonts w:asciiTheme="majorHAnsi" w:hAnsiTheme="majorHAnsi"/>
        </w:rPr>
        <w:t>there is also the simple geopolitical reality of the rise of a new great power in the arena of a well-established status quo power.</w:t>
      </w:r>
      <w:r w:rsidRPr="008C2EC0">
        <w:rPr>
          <w:rFonts w:asciiTheme="majorHAnsi" w:hAnsiTheme="majorHAnsi"/>
        </w:rPr>
        <w:t xml:space="preserve"> From time immemorial, </w:t>
      </w:r>
      <w:r w:rsidRPr="008C2EC0">
        <w:rPr>
          <w:rStyle w:val="StyleBoldUnderline"/>
          <w:rFonts w:asciiTheme="majorHAnsi" w:hAnsiTheme="majorHAnsi"/>
        </w:rPr>
        <w:t>this reality has proved to be a source of tension and competition among nations—and has often led to war</w:t>
      </w:r>
      <w:r w:rsidRPr="008C2EC0">
        <w:rPr>
          <w:rFonts w:asciiTheme="majorHAnsi" w:hAnsiTheme="majorHAnsi"/>
        </w:rPr>
        <w:t xml:space="preserve">. </w:t>
      </w:r>
      <w:r w:rsidRPr="008C2EC0">
        <w:rPr>
          <w:rFonts w:asciiTheme="majorHAnsi" w:hAnsiTheme="majorHAnsi"/>
          <w:sz w:val="12"/>
        </w:rPr>
        <w:t xml:space="preserve">¶ </w:t>
      </w:r>
      <w:r w:rsidRPr="008C2EC0">
        <w:rPr>
          <w:rStyle w:val="StyleBoldUnderline"/>
          <w:rFonts w:asciiTheme="majorHAnsi" w:hAnsiTheme="majorHAnsi"/>
          <w:highlight w:val="cyan"/>
        </w:rPr>
        <w:t>A large-scale conventional war between the United States and China would be incredibly dangerous and destructive, and nuclear war between the two countries would be devastating for all involved</w:t>
      </w:r>
      <w:r w:rsidRPr="008C2EC0">
        <w:rPr>
          <w:rFonts w:asciiTheme="majorHAnsi" w:hAnsiTheme="majorHAnsi"/>
        </w:rPr>
        <w:t xml:space="preserve">. </w:t>
      </w:r>
      <w:r w:rsidRPr="008C2EC0">
        <w:rPr>
          <w:rStyle w:val="StyleBoldUnderline"/>
          <w:rFonts w:asciiTheme="majorHAnsi" w:hAnsiTheme="majorHAnsi"/>
        </w:rPr>
        <w:t>Even though the likelihood of conventional war between the two nations is currently low—and the probability of nuclear war is even lower—</w:t>
      </w:r>
      <w:r w:rsidRPr="008C2EC0">
        <w:rPr>
          <w:rStyle w:val="StyleBoldUnderline"/>
          <w:rFonts w:asciiTheme="majorHAnsi" w:hAnsiTheme="majorHAnsi"/>
          <w:highlight w:val="cyan"/>
        </w:rPr>
        <w:t>the appallingly high costs, dangers, and risks of a war demand that this risk be taken seriously and that steps be taken to render armed conflict more unlikely and less dangerous</w:t>
      </w:r>
      <w:r w:rsidRPr="008C2EC0">
        <w:rPr>
          <w:rFonts w:asciiTheme="majorHAnsi" w:hAnsiTheme="majorHAnsi"/>
          <w:highlight w:val="cyan"/>
        </w:rPr>
        <w:t>.</w:t>
      </w:r>
      <w:r w:rsidRPr="008C2EC0">
        <w:rPr>
          <w:rFonts w:asciiTheme="majorHAnsi" w:hAnsiTheme="majorHAnsi"/>
        </w:rPr>
        <w:t xml:space="preserve"> The fact that China and the United States could come to blows does not mean that any conflict would result in the use of nuclear weapons, but </w:t>
      </w:r>
      <w:r w:rsidRPr="008C2EC0">
        <w:rPr>
          <w:rStyle w:val="StyleBoldUnderline"/>
          <w:rFonts w:asciiTheme="majorHAnsi" w:hAnsiTheme="majorHAnsi"/>
        </w:rPr>
        <w:t xml:space="preserve">it also does not mean that the use of nuclear weapons can be confidently ruled out, especially because </w:t>
      </w:r>
      <w:r w:rsidRPr="008C2EC0">
        <w:rPr>
          <w:rStyle w:val="StyleBoldUnderline"/>
          <w:rFonts w:asciiTheme="majorHAnsi" w:hAnsiTheme="majorHAnsi"/>
          <w:highlight w:val="cyan"/>
        </w:rPr>
        <w:t>even conflicts over apparently marginal issues can</w:t>
      </w:r>
      <w:r w:rsidRPr="008C2EC0">
        <w:rPr>
          <w:rStyle w:val="StyleBoldUnderline"/>
          <w:rFonts w:asciiTheme="majorHAnsi" w:hAnsiTheme="majorHAnsi"/>
        </w:rPr>
        <w:t>—in ways that are not entirely predictable in advance—</w:t>
      </w:r>
      <w:r w:rsidRPr="008C2EC0">
        <w:rPr>
          <w:rStyle w:val="StyleBoldUnderline"/>
          <w:rFonts w:asciiTheme="majorHAnsi" w:hAnsiTheme="majorHAnsi"/>
          <w:highlight w:val="cyan"/>
        </w:rPr>
        <w:t>escalate into conflicts over core interests</w:t>
      </w:r>
      <w:r w:rsidRPr="008C2EC0">
        <w:rPr>
          <w:rFonts w:asciiTheme="majorHAnsi" w:hAnsiTheme="majorHAnsi"/>
        </w:rPr>
        <w:t xml:space="preserve">. For these reasons, </w:t>
      </w:r>
      <w:r w:rsidRPr="008C2EC0">
        <w:rPr>
          <w:rStyle w:val="Emphasis"/>
          <w:rFonts w:asciiTheme="majorHAnsi" w:hAnsiTheme="majorHAnsi"/>
          <w:highlight w:val="cyan"/>
        </w:rPr>
        <w:t>perhaps the single most important task of American statecraft in the coming century will be managing China’s rise in a way that preserves peace while also defending important U.S. interests</w:t>
      </w:r>
      <w:r w:rsidRPr="008C2EC0">
        <w:rPr>
          <w:rFonts w:asciiTheme="majorHAnsi" w:hAnsiTheme="majorHAnsi"/>
          <w:highlight w:val="cyan"/>
        </w:rPr>
        <w:t>.</w:t>
      </w:r>
    </w:p>
    <w:p w14:paraId="21D8FB0A" w14:textId="77777777" w:rsidR="00695187" w:rsidRPr="008C2EC0" w:rsidRDefault="00695187" w:rsidP="00695187">
      <w:pPr>
        <w:rPr>
          <w:rFonts w:asciiTheme="majorHAnsi" w:hAnsiTheme="majorHAnsi"/>
        </w:rPr>
      </w:pPr>
    </w:p>
    <w:p w14:paraId="1B09FBAF" w14:textId="5C5E4136" w:rsidR="00E668D2" w:rsidRPr="008C2EC0" w:rsidRDefault="00E668D2" w:rsidP="00E668D2">
      <w:pPr>
        <w:pStyle w:val="Heading3"/>
      </w:pPr>
      <w:r w:rsidRPr="008C2EC0">
        <w:t>China Nuclear Buildup</w:t>
      </w:r>
      <w:r w:rsidR="006E01E7" w:rsidRPr="008C2EC0">
        <w:t xml:space="preserve"> Ad</w:t>
      </w:r>
      <w:r w:rsidR="00BE5E79" w:rsidRPr="008C2EC0">
        <w:t>vantage</w:t>
      </w:r>
    </w:p>
    <w:p w14:paraId="69093B38" w14:textId="77777777" w:rsidR="00E668D2" w:rsidRPr="008C2EC0" w:rsidRDefault="00E668D2" w:rsidP="00E668D2">
      <w:pPr>
        <w:pStyle w:val="Heading4"/>
      </w:pPr>
      <w:r w:rsidRPr="008C2EC0">
        <w:t>Chinese nuclear build up and opacity feeds “China Threat” narratives and exacerbates tensions</w:t>
      </w:r>
    </w:p>
    <w:p w14:paraId="2231BA99" w14:textId="38927C94" w:rsidR="00E668D2" w:rsidRPr="008C2EC0" w:rsidRDefault="00E668D2" w:rsidP="00E668D2">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w:t>
      </w:r>
      <w:r w:rsidR="006B494B" w:rsidRPr="008C2EC0">
        <w:rPr>
          <w:rFonts w:asciiTheme="majorHAnsi" w:hAnsiTheme="majorHAnsi" w:cs="Calibri"/>
          <w:szCs w:val="22"/>
        </w:rPr>
        <w:t>RKS</w:t>
      </w:r>
      <w:r w:rsidRPr="008C2EC0">
        <w:rPr>
          <w:rFonts w:asciiTheme="majorHAnsi" w:hAnsiTheme="majorHAnsi" w:cs="Calibri"/>
          <w:szCs w:val="22"/>
        </w:rPr>
        <w:t>)</w:t>
      </w:r>
    </w:p>
    <w:p w14:paraId="68D03E98" w14:textId="77777777" w:rsidR="00E668D2" w:rsidRPr="008C2EC0" w:rsidRDefault="00E668D2" w:rsidP="00E668D2">
      <w:pPr>
        <w:rPr>
          <w:rStyle w:val="StyleBoldUnderline"/>
          <w:rFonts w:asciiTheme="majorHAnsi" w:hAnsiTheme="majorHAnsi"/>
        </w:rPr>
      </w:pPr>
      <w:r w:rsidRPr="008C2EC0">
        <w:rPr>
          <w:rFonts w:asciiTheme="majorHAnsi" w:hAnsiTheme="majorHAnsi"/>
        </w:rPr>
        <w:t xml:space="preserve">So what does all this have to do with arms control and Asian-Pacific security? Strategic arms are only one component of the overall picture, of course, and perhaps not the most important one at that. </w:t>
      </w:r>
      <w:r w:rsidRPr="008C2EC0">
        <w:rPr>
          <w:rStyle w:val="StyleBoldUnderline"/>
          <w:rFonts w:asciiTheme="majorHAnsi" w:hAnsiTheme="majorHAnsi"/>
        </w:rPr>
        <w:t>Distrust exists along multiple axes</w:t>
      </w:r>
      <w:r w:rsidRPr="008C2EC0">
        <w:rPr>
          <w:rFonts w:asciiTheme="majorHAnsi" w:hAnsiTheme="majorHAnsi"/>
        </w:rPr>
        <w:t xml:space="preserve">. But </w:t>
      </w:r>
      <w:r w:rsidRPr="008C2EC0">
        <w:rPr>
          <w:rStyle w:val="StyleBoldUnderline"/>
          <w:rFonts w:asciiTheme="majorHAnsi" w:hAnsiTheme="majorHAnsi"/>
        </w:rPr>
        <w:t>strategic arms issues are an important component</w:t>
      </w:r>
      <w:r w:rsidRPr="008C2EC0">
        <w:rPr>
          <w:rFonts w:asciiTheme="majorHAnsi" w:hAnsiTheme="majorHAnsi"/>
        </w:rPr>
        <w:t xml:space="preserve">. </w:t>
      </w:r>
      <w:r w:rsidRPr="008C2EC0">
        <w:rPr>
          <w:rStyle w:val="StyleBoldUnderline"/>
          <w:rFonts w:asciiTheme="majorHAnsi" w:hAnsiTheme="majorHAnsi"/>
          <w:highlight w:val="cyan"/>
        </w:rPr>
        <w:t>The PRC’s continuing opacity</w:t>
      </w:r>
      <w:r w:rsidRPr="008C2EC0">
        <w:rPr>
          <w:rStyle w:val="StyleBoldUnderline"/>
          <w:rFonts w:asciiTheme="majorHAnsi" w:hAnsiTheme="majorHAnsi"/>
        </w:rPr>
        <w:t xml:space="preserve"> on such matters – </w:t>
      </w:r>
      <w:r w:rsidRPr="008C2EC0">
        <w:rPr>
          <w:rStyle w:val="StyleBoldUnderline"/>
          <w:rFonts w:asciiTheme="majorHAnsi" w:hAnsiTheme="majorHAnsi"/>
          <w:highlight w:val="cyan"/>
        </w:rPr>
        <w:t>coupled with its ongoing status of the only</w:t>
      </w:r>
      <w:r w:rsidRPr="008C2EC0">
        <w:rPr>
          <w:rStyle w:val="StyleBoldUnderline"/>
          <w:rFonts w:asciiTheme="majorHAnsi" w:hAnsiTheme="majorHAnsi"/>
        </w:rPr>
        <w:t xml:space="preserve"> Nuclear Nonproliferation Treaty (</w:t>
      </w:r>
      <w:r w:rsidRPr="008C2EC0">
        <w:rPr>
          <w:rStyle w:val="StyleBoldUnderline"/>
          <w:rFonts w:asciiTheme="majorHAnsi" w:hAnsiTheme="majorHAnsi"/>
          <w:highlight w:val="cyan"/>
        </w:rPr>
        <w:t>NPT) nuclear weapons state to be building up its nuclear arsenal – plays into contemporary “China Threat” narratives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contributes to perceptions that Beijing’s ultimate intentions are to be feared, and helps make the PRC seem like an adversary power</w:t>
      </w:r>
      <w:r w:rsidRPr="008C2EC0">
        <w:rPr>
          <w:rStyle w:val="StyleBoldUnderline"/>
          <w:rFonts w:asciiTheme="majorHAnsi" w:hAnsiTheme="majorHAnsi"/>
        </w:rPr>
        <w:t xml:space="preserve"> against which Pentagon planners will need to plan, to maintain and posture perhaps otherwise unnecessary forces, and to develop ever more sharply pointed competitive strategies. </w:t>
      </w:r>
      <w:r w:rsidRPr="008C2EC0">
        <w:rPr>
          <w:rStyle w:val="StyleBoldUnderline"/>
          <w:rFonts w:asciiTheme="majorHAnsi" w:hAnsiTheme="majorHAnsi"/>
          <w:highlight w:val="cyan"/>
        </w:rPr>
        <w:t>There may have been a time when opacity served China’s interest, but</w:t>
      </w:r>
      <w:r w:rsidRPr="008C2EC0">
        <w:rPr>
          <w:rFonts w:asciiTheme="majorHAnsi" w:hAnsiTheme="majorHAnsi"/>
        </w:rPr>
        <w:t xml:space="preserve"> to my eye – at least provided that the PRC’s ultimate aims vis-à-vis its neighbors and the United States are indeed benign, as officials in Beijing insist – </w:t>
      </w:r>
      <w:r w:rsidRPr="008C2EC0">
        <w:rPr>
          <w:rStyle w:val="StyleBoldUnderline"/>
          <w:rFonts w:asciiTheme="majorHAnsi" w:hAnsiTheme="majorHAnsi"/>
          <w:highlight w:val="cyan"/>
        </w:rPr>
        <w:t>this secretiveness is becoming counterproductive, even dangerous.</w:t>
      </w:r>
    </w:p>
    <w:p w14:paraId="17FE4435" w14:textId="77777777" w:rsidR="00E668D2" w:rsidRPr="008C2EC0" w:rsidRDefault="00E668D2" w:rsidP="00E668D2">
      <w:pPr>
        <w:rPr>
          <w:rFonts w:asciiTheme="majorHAnsi" w:hAnsiTheme="majorHAnsi"/>
        </w:rPr>
      </w:pPr>
    </w:p>
    <w:p w14:paraId="108B69D1" w14:textId="77777777" w:rsidR="00E668D2" w:rsidRPr="008C2EC0" w:rsidRDefault="00E668D2" w:rsidP="00E668D2">
      <w:pPr>
        <w:pStyle w:val="Heading4"/>
      </w:pPr>
      <w:r w:rsidRPr="008C2EC0">
        <w:t>Uncertainty over Chinese nuclear capability leads to worst case scenario planning and crisis escalation</w:t>
      </w:r>
    </w:p>
    <w:p w14:paraId="4F67321E" w14:textId="3BF8CFB1" w:rsidR="00E668D2" w:rsidRPr="008C2EC0" w:rsidRDefault="00E668D2" w:rsidP="00E668D2">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w:t>
      </w:r>
      <w:r w:rsidR="006B494B" w:rsidRPr="008C2EC0">
        <w:rPr>
          <w:rFonts w:asciiTheme="majorHAnsi" w:hAnsiTheme="majorHAnsi" w:cs="Calibri"/>
          <w:szCs w:val="22"/>
        </w:rPr>
        <w:t>RKS</w:t>
      </w:r>
      <w:r w:rsidRPr="008C2EC0">
        <w:rPr>
          <w:rFonts w:asciiTheme="majorHAnsi" w:hAnsiTheme="majorHAnsi" w:cs="Calibri"/>
          <w:szCs w:val="22"/>
        </w:rPr>
        <w:t>)</w:t>
      </w:r>
    </w:p>
    <w:p w14:paraId="44FA95C5" w14:textId="77777777" w:rsidR="00E668D2" w:rsidRPr="008C2EC0" w:rsidRDefault="00E668D2" w:rsidP="00E668D2">
      <w:pPr>
        <w:rPr>
          <w:rStyle w:val="StyleBoldUnderline"/>
          <w:rFonts w:asciiTheme="majorHAnsi" w:hAnsiTheme="majorHAnsi"/>
        </w:rPr>
      </w:pPr>
      <w:r w:rsidRPr="008C2EC0">
        <w:rPr>
          <w:rStyle w:val="StyleBoldUnderline"/>
          <w:rFonts w:asciiTheme="majorHAnsi" w:hAnsiTheme="majorHAnsi"/>
          <w:highlight w:val="cyan"/>
        </w:rPr>
        <w:t>Uncertainty</w:t>
      </w:r>
      <w:r w:rsidRPr="008C2EC0">
        <w:rPr>
          <w:rFonts w:asciiTheme="majorHAnsi" w:hAnsiTheme="majorHAnsi"/>
          <w:sz w:val="16"/>
        </w:rPr>
        <w:t xml:space="preserve">, however, also </w:t>
      </w:r>
      <w:r w:rsidRPr="008C2EC0">
        <w:rPr>
          <w:rStyle w:val="StyleBoldUnderline"/>
          <w:rFonts w:asciiTheme="majorHAnsi" w:hAnsiTheme="majorHAnsi"/>
          <w:highlight w:val="cyan"/>
        </w:rPr>
        <w:t>has costs</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 particularly if a profound lack of knowledge about a party’s broad strategic intentions and/or the basic size and capability of its strategic force leads the other party to assume the worst and plan accordingl</w:t>
      </w:r>
      <w:r w:rsidRPr="008C2EC0">
        <w:rPr>
          <w:rStyle w:val="StyleBoldUnderline"/>
          <w:rFonts w:asciiTheme="majorHAnsi" w:hAnsiTheme="majorHAnsi"/>
        </w:rPr>
        <w:t>y.</w:t>
      </w:r>
      <w:r w:rsidRPr="008C2EC0">
        <w:rPr>
          <w:rFonts w:asciiTheme="majorHAnsi" w:hAnsiTheme="majorHAnsi"/>
          <w:sz w:val="16"/>
        </w:rPr>
        <w:t xml:space="preserve"> In a now obscure but nonetheless interesting book published in 1965, Martin McGuire tried to use economic models to understand the role of information, secrecy, and uncertainty in strategic arms race behavior.19 His book contains a number of interesting ideas, but one important observation is that </w:t>
      </w:r>
      <w:r w:rsidRPr="008C2EC0">
        <w:rPr>
          <w:rStyle w:val="StyleBoldUnderline"/>
          <w:rFonts w:asciiTheme="majorHAnsi" w:hAnsiTheme="majorHAnsi"/>
          <w:highlight w:val="cyan"/>
        </w:rPr>
        <w:t>significant uncertainty</w:t>
      </w:r>
      <w:r w:rsidRPr="008C2EC0">
        <w:rPr>
          <w:rStyle w:val="StyleBoldUnderline"/>
          <w:rFonts w:asciiTheme="majorHAnsi" w:hAnsiTheme="majorHAnsi"/>
        </w:rPr>
        <w:t xml:space="preserve"> – or uncertainty that can be overcome only at an exorbitant cost – </w:t>
      </w:r>
      <w:r w:rsidRPr="008C2EC0">
        <w:rPr>
          <w:rStyle w:val="StyleBoldUnderline"/>
          <w:rFonts w:asciiTheme="majorHAnsi" w:hAnsiTheme="majorHAnsi"/>
          <w:highlight w:val="cyan"/>
        </w:rPr>
        <w:t>may tend to drive a party toward “greater numbers of missiles, or greater yields, or accuracies, and so on, to compensate for one’s ignorance</w:t>
      </w:r>
      <w:r w:rsidRPr="008C2EC0">
        <w:rPr>
          <w:rStyle w:val="StyleBoldUnderline"/>
          <w:rFonts w:asciiTheme="majorHAnsi" w:hAnsiTheme="majorHAnsi"/>
        </w:rPr>
        <w:t>.</w:t>
      </w:r>
      <w:r w:rsidRPr="008C2EC0">
        <w:rPr>
          <w:rFonts w:asciiTheme="majorHAnsi" w:hAnsiTheme="majorHAnsi"/>
          <w:sz w:val="16"/>
        </w:rPr>
        <w:t xml:space="preserve">”20 </w:t>
      </w:r>
      <w:r w:rsidRPr="008C2EC0">
        <w:rPr>
          <w:rStyle w:val="StyleBoldUnderline"/>
          <w:rFonts w:asciiTheme="majorHAnsi" w:hAnsiTheme="majorHAnsi"/>
          <w:highlight w:val="cyan"/>
        </w:rPr>
        <w:t>A great level of uncertainty</w:t>
      </w:r>
      <w:r w:rsidRPr="008C2EC0">
        <w:rPr>
          <w:rStyle w:val="StyleBoldUnderline"/>
          <w:rFonts w:asciiTheme="majorHAnsi" w:hAnsiTheme="majorHAnsi"/>
        </w:rPr>
        <w:t xml:space="preserve">, in other words, </w:t>
      </w:r>
      <w:r w:rsidRPr="008C2EC0">
        <w:rPr>
          <w:rStyle w:val="StyleBoldUnderline"/>
          <w:rFonts w:asciiTheme="majorHAnsi" w:hAnsiTheme="majorHAnsi"/>
          <w:highlight w:val="cyan"/>
        </w:rPr>
        <w:t>can exacerbate arms racing,</w:t>
      </w:r>
      <w:r w:rsidRPr="008C2EC0">
        <w:rPr>
          <w:rStyle w:val="StyleBoldUnderline"/>
          <w:rFonts w:asciiTheme="majorHAnsi" w:hAnsiTheme="majorHAnsi"/>
        </w:rPr>
        <w:t xml:space="preserve"> because parties facing uncertainty have, in effect, higher incentives to adopt behavior that “hedges” aggressively against worst-case scenarios.</w:t>
      </w:r>
      <w:r w:rsidRPr="008C2EC0">
        <w:rPr>
          <w:rFonts w:asciiTheme="majorHAnsi" w:hAnsiTheme="majorHAnsi"/>
          <w:sz w:val="16"/>
        </w:rPr>
        <w:t xml:space="preserve"> This is an important insight. I would add, however, that this presents not just a force-planning problem, but also an operational and indeed a crisis-stability challenge. </w:t>
      </w:r>
      <w:r w:rsidRPr="008C2EC0">
        <w:rPr>
          <w:rStyle w:val="StyleBoldUnderline"/>
          <w:rFonts w:asciiTheme="majorHAnsi" w:hAnsiTheme="majorHAnsi"/>
          <w:highlight w:val="cyan"/>
        </w:rPr>
        <w:t>Uncertainties about the other party’s capabilities and intentions can also encourage assumptions about an adversary’s likely behavior that exacerbate instability in a crisis</w:t>
      </w:r>
      <w:r w:rsidRPr="008C2EC0">
        <w:rPr>
          <w:rStyle w:val="StyleBoldUnderline"/>
          <w:rFonts w:asciiTheme="majorHAnsi" w:hAnsiTheme="majorHAnsi"/>
        </w:rPr>
        <w:t>.</w:t>
      </w:r>
      <w:r w:rsidRPr="008C2EC0">
        <w:rPr>
          <w:rFonts w:asciiTheme="majorHAnsi" w:hAnsiTheme="majorHAnsi"/>
          <w:sz w:val="16"/>
        </w:rPr>
        <w:t xml:space="preserve"> Politico-psychological context naturally helps color what decision-makers will tend to conclude – or feel that they have to conclude out of prudence, for fear of being badly surprised – on the basis of incomplete or ambiguous information. </w:t>
      </w:r>
      <w:r w:rsidRPr="008C2EC0">
        <w:rPr>
          <w:rStyle w:val="StyleBoldUnderline"/>
          <w:rFonts w:asciiTheme="majorHAnsi" w:hAnsiTheme="majorHAnsi"/>
          <w:highlight w:val="cyan"/>
        </w:rPr>
        <w:t>By encouraging worstcase assumptions, strategic uncertainty can tend to push parties toward postures and behavioral choices that will be destabilizing in a crisi</w:t>
      </w:r>
      <w:r w:rsidRPr="008C2EC0">
        <w:rPr>
          <w:rStyle w:val="StyleBoldUnderline"/>
          <w:rFonts w:asciiTheme="majorHAnsi" w:hAnsiTheme="majorHAnsi"/>
        </w:rPr>
        <w:t>s</w:t>
      </w:r>
      <w:r w:rsidRPr="008C2EC0">
        <w:rPr>
          <w:rFonts w:asciiTheme="majorHAnsi" w:hAnsiTheme="majorHAnsi"/>
          <w:sz w:val="16"/>
        </w:rPr>
        <w:t xml:space="preserve">.21 It is </w:t>
      </w:r>
      <w:r w:rsidRPr="008C2EC0">
        <w:rPr>
          <w:rStyle w:val="StyleBoldUnderline"/>
          <w:rFonts w:asciiTheme="majorHAnsi" w:hAnsiTheme="majorHAnsi"/>
        </w:rPr>
        <w:t>these costs that I see as being particularly dangerous in the Sino-American</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context, because </w:t>
      </w:r>
      <w:r w:rsidRPr="008C2EC0">
        <w:rPr>
          <w:rStyle w:val="StyleBoldUnderline"/>
          <w:rFonts w:asciiTheme="majorHAnsi" w:hAnsiTheme="majorHAnsi"/>
          <w:highlight w:val="cyan"/>
        </w:rPr>
        <w:t>Beijing’s strategic secretiveness has contributed to making it</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increasingly easy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for</w:t>
      </w:r>
      <w:r w:rsidRPr="008C2EC0">
        <w:rPr>
          <w:rStyle w:val="StyleBoldUnderline"/>
          <w:rFonts w:asciiTheme="majorHAnsi" w:hAnsiTheme="majorHAnsi"/>
        </w:rPr>
        <w:t xml:space="preserve"> Americans, and </w:t>
      </w:r>
      <w:r w:rsidRPr="008C2EC0">
        <w:rPr>
          <w:rStyle w:val="StyleBoldUnderline"/>
          <w:rFonts w:asciiTheme="majorHAnsi" w:hAnsiTheme="majorHAnsi"/>
          <w:highlight w:val="cyan"/>
        </w:rPr>
        <w:t>China’s own neighbors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assume the worst about</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PRC’s strategic planning and the intentions such planning supports</w:t>
      </w:r>
      <w:r w:rsidRPr="008C2EC0">
        <w:rPr>
          <w:rStyle w:val="StyleBoldUnderline"/>
          <w:rFonts w:asciiTheme="majorHAnsi" w:hAnsiTheme="majorHAnsi"/>
        </w:rPr>
        <w:t>.</w:t>
      </w:r>
      <w:r w:rsidRPr="008C2EC0">
        <w:rPr>
          <w:rFonts w:asciiTheme="majorHAnsi" w:hAnsiTheme="majorHAnsi"/>
          <w:sz w:val="16"/>
        </w:rPr>
        <w:t xml:space="preserve"> If indeed the</w:t>
      </w:r>
      <w:r w:rsidRPr="008C2EC0">
        <w:rPr>
          <w:rFonts w:asciiTheme="majorHAnsi" w:hAnsiTheme="majorHAnsi"/>
          <w:sz w:val="12"/>
        </w:rPr>
        <w:t>¶</w:t>
      </w:r>
      <w:r w:rsidRPr="008C2EC0">
        <w:rPr>
          <w:rFonts w:asciiTheme="majorHAnsi" w:hAnsiTheme="majorHAnsi"/>
          <w:sz w:val="16"/>
        </w:rPr>
        <w:t xml:space="preserve"> PRC’s intentions are what other states would consider malign – such as if “harmonious</w:t>
      </w:r>
      <w:r w:rsidRPr="008C2EC0">
        <w:rPr>
          <w:rFonts w:asciiTheme="majorHAnsi" w:hAnsiTheme="majorHAnsi"/>
          <w:sz w:val="12"/>
        </w:rPr>
        <w:t>¶</w:t>
      </w:r>
      <w:r w:rsidRPr="008C2EC0">
        <w:rPr>
          <w:rFonts w:asciiTheme="majorHAnsi" w:hAnsiTheme="majorHAnsi"/>
          <w:sz w:val="16"/>
        </w:rPr>
        <w:t xml:space="preserve"> world” thinking really is, as so many prominent Chinese scholars have suggested, an</w:t>
      </w:r>
      <w:r w:rsidRPr="008C2EC0">
        <w:rPr>
          <w:rFonts w:asciiTheme="majorHAnsi" w:hAnsiTheme="majorHAnsi"/>
          <w:sz w:val="12"/>
        </w:rPr>
        <w:t>¶</w:t>
      </w:r>
      <w:r w:rsidRPr="008C2EC0">
        <w:rPr>
          <w:rFonts w:asciiTheme="majorHAnsi" w:hAnsiTheme="majorHAnsi"/>
          <w:sz w:val="16"/>
        </w:rPr>
        <w:t xml:space="preserve"> effort to replicate on the regional or global stage some analogue to the coercive</w:t>
      </w:r>
      <w:r w:rsidRPr="008C2EC0">
        <w:rPr>
          <w:rFonts w:asciiTheme="majorHAnsi" w:hAnsiTheme="majorHAnsi"/>
          <w:sz w:val="12"/>
        </w:rPr>
        <w:t>¶</w:t>
      </w:r>
      <w:r w:rsidRPr="008C2EC0">
        <w:rPr>
          <w:rFonts w:asciiTheme="majorHAnsi" w:hAnsiTheme="majorHAnsi"/>
          <w:sz w:val="16"/>
        </w:rPr>
        <w:t xml:space="preserve"> “harmony” one sees in PRC domestic society – perhaps strategic opacity really is</w:t>
      </w:r>
      <w:r w:rsidRPr="008C2EC0">
        <w:rPr>
          <w:rFonts w:asciiTheme="majorHAnsi" w:hAnsiTheme="majorHAnsi"/>
          <w:sz w:val="12"/>
        </w:rPr>
        <w:t>¶</w:t>
      </w:r>
      <w:r w:rsidRPr="008C2EC0">
        <w:rPr>
          <w:rFonts w:asciiTheme="majorHAnsi" w:hAnsiTheme="majorHAnsi"/>
          <w:sz w:val="16"/>
        </w:rPr>
        <w:t xml:space="preserve"> necessary. (Having others tend to assume the worst is presumably better than proving it</w:t>
      </w:r>
      <w:r w:rsidRPr="008C2EC0">
        <w:rPr>
          <w:rFonts w:asciiTheme="majorHAnsi" w:hAnsiTheme="majorHAnsi"/>
          <w:sz w:val="12"/>
        </w:rPr>
        <w:t>¶</w:t>
      </w:r>
      <w:r w:rsidRPr="008C2EC0">
        <w:rPr>
          <w:rFonts w:asciiTheme="majorHAnsi" w:hAnsiTheme="majorHAnsi"/>
          <w:sz w:val="16"/>
        </w:rPr>
        <w:t xml:space="preserve"> to them.) If that really is the case, however, </w:t>
      </w:r>
      <w:r w:rsidRPr="008C2EC0">
        <w:rPr>
          <w:rStyle w:val="StyleBoldUnderline"/>
          <w:rFonts w:asciiTheme="majorHAnsi" w:hAnsiTheme="majorHAnsi"/>
        </w:rPr>
        <w:t>opacity will likely be of only limited utility,</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and the PRC should not be surprised if more and more members of the international</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community draw dark conclusions and act accordingly anyway.</w:t>
      </w:r>
    </w:p>
    <w:p w14:paraId="5C507D7B" w14:textId="77777777" w:rsidR="00E668D2" w:rsidRPr="008C2EC0" w:rsidRDefault="00E668D2" w:rsidP="00E668D2">
      <w:pPr>
        <w:rPr>
          <w:rFonts w:asciiTheme="majorHAnsi" w:hAnsiTheme="majorHAnsi"/>
        </w:rPr>
      </w:pPr>
    </w:p>
    <w:p w14:paraId="1D8CD2E5" w14:textId="617CEFC3" w:rsidR="00024646" w:rsidRPr="008C2EC0" w:rsidRDefault="00024646" w:rsidP="00024646">
      <w:pPr>
        <w:pStyle w:val="Heading4"/>
      </w:pPr>
      <w:r w:rsidRPr="008C2EC0">
        <w:t>Continued Chinese nuclear modernization and the collapse of US hedging lead to Japanese nuclearization</w:t>
      </w:r>
    </w:p>
    <w:p w14:paraId="3E836B5D" w14:textId="77777777" w:rsidR="00024646" w:rsidRPr="008C2EC0" w:rsidRDefault="00024646" w:rsidP="00024646">
      <w:pPr>
        <w:widowControl w:val="0"/>
        <w:autoSpaceDE w:val="0"/>
        <w:autoSpaceDN w:val="0"/>
        <w:adjustRightInd w:val="0"/>
        <w:rPr>
          <w:rStyle w:val="StyleStyleBold12pt"/>
          <w:rFonts w:asciiTheme="majorHAnsi" w:hAnsiTheme="majorHAnsi"/>
        </w:rPr>
      </w:pPr>
      <w:r w:rsidRPr="008C2EC0">
        <w:rPr>
          <w:rStyle w:val="StyleStyleBold12pt"/>
          <w:rFonts w:asciiTheme="majorHAnsi" w:hAnsiTheme="majorHAnsi"/>
        </w:rPr>
        <w:t>Samuels and Schoff, 2015</w:t>
      </w:r>
    </w:p>
    <w:p w14:paraId="52BAB643" w14:textId="77777777" w:rsidR="00024646" w:rsidRPr="008C2EC0" w:rsidRDefault="00024646" w:rsidP="00024646">
      <w:pPr>
        <w:widowControl w:val="0"/>
        <w:autoSpaceDE w:val="0"/>
        <w:autoSpaceDN w:val="0"/>
        <w:adjustRightInd w:val="0"/>
        <w:rPr>
          <w:rFonts w:asciiTheme="majorHAnsi" w:hAnsiTheme="majorHAnsi" w:cs="Cambria Math"/>
          <w:szCs w:val="22"/>
        </w:rPr>
      </w:pPr>
      <w:r w:rsidRPr="008C2EC0">
        <w:rPr>
          <w:rFonts w:asciiTheme="majorHAnsi" w:hAnsiTheme="majorHAnsi" w:cs="Cambria Math"/>
          <w:szCs w:val="22"/>
        </w:rPr>
        <w:t>(Richard J. Samuels, Ford International Professor of Political Science and Director of the Center for International Studies at the Massachusetts Institute of Technology,  and James L. Schoff, a Senior Associate in the Asia Program at the Carnegie Endowment for International Peace, "Japan's Nuclear Hedge: Beyond “Allergy” and Breakout", Political Science Quarterly, Volume 130, Issue 3, Fall 2015, Wiley Online Library, Accessed 7/2/16, JL @ RKS)</w:t>
      </w:r>
    </w:p>
    <w:p w14:paraId="5FEEFC42" w14:textId="77777777" w:rsidR="00024646" w:rsidRPr="008C2EC0" w:rsidRDefault="00024646" w:rsidP="00024646">
      <w:pPr>
        <w:rPr>
          <w:rFonts w:asciiTheme="majorHAnsi" w:hAnsiTheme="majorHAnsi"/>
        </w:rPr>
      </w:pPr>
      <w:r w:rsidRPr="008C2EC0">
        <w:rPr>
          <w:rStyle w:val="StyleBoldUnderline"/>
          <w:rFonts w:asciiTheme="majorHAnsi" w:hAnsiTheme="majorHAnsi"/>
        </w:rPr>
        <w:t>Despite shifting threat perceptions among Japanese policymakers, Tokyo’s level of confidence in U.S. security guarantees remains high as a result of the Obama administration’s emphasis on diplomatic and military investments in Asia</w:t>
      </w:r>
      <w:r w:rsidRPr="008C2EC0">
        <w:rPr>
          <w:rFonts w:asciiTheme="majorHAnsi" w:hAnsiTheme="majorHAnsi"/>
        </w:rPr>
        <w:t xml:space="preserve">, </w:t>
      </w:r>
      <w:r w:rsidRPr="008C2EC0">
        <w:rPr>
          <w:rStyle w:val="StyleBoldUnderline"/>
          <w:rFonts w:asciiTheme="majorHAnsi" w:hAnsiTheme="majorHAnsi"/>
        </w:rPr>
        <w:t>Washington’s bipartisan emphasis on the importance of alliances, and robust U.S. support for Japan during the tsunami and nuclear disaster</w:t>
      </w:r>
      <w:r w:rsidRPr="008C2EC0">
        <w:rPr>
          <w:rFonts w:asciiTheme="majorHAnsi" w:hAnsiTheme="majorHAnsi"/>
        </w:rPr>
        <w:t xml:space="preserve"> in 2011. In the medium term, </w:t>
      </w:r>
      <w:r w:rsidRPr="008C2EC0">
        <w:rPr>
          <w:rStyle w:val="StyleBoldUnderline"/>
          <w:rFonts w:asciiTheme="majorHAnsi" w:hAnsiTheme="majorHAnsi"/>
          <w:highlight w:val="cyan"/>
        </w:rPr>
        <w:t>however, Japanese strategists are closely watching the U.S. re-sponse to Sino-Japanese confrontation in the East China Sea over the Senkaku</w:t>
      </w:r>
      <w:r w:rsidRPr="008C2EC0">
        <w:rPr>
          <w:rFonts w:asciiTheme="majorHAnsi" w:hAnsiTheme="majorHAnsi"/>
        </w:rPr>
        <w:t xml:space="preserve">/Diaoyu </w:t>
      </w:r>
      <w:r w:rsidRPr="008C2EC0">
        <w:rPr>
          <w:rStyle w:val="StyleBoldUnderline"/>
          <w:rFonts w:asciiTheme="majorHAnsi" w:hAnsiTheme="majorHAnsi"/>
          <w:highlight w:val="cyan"/>
        </w:rPr>
        <w:t>Islands</w:t>
      </w:r>
      <w:r w:rsidRPr="008C2EC0">
        <w:rPr>
          <w:rFonts w:asciiTheme="majorHAnsi" w:hAnsiTheme="majorHAnsi"/>
        </w:rPr>
        <w:t xml:space="preserve">. For many, </w:t>
      </w:r>
      <w:r w:rsidRPr="008C2EC0">
        <w:rPr>
          <w:rStyle w:val="StyleBoldUnderline"/>
          <w:rFonts w:asciiTheme="majorHAnsi" w:hAnsiTheme="majorHAnsi"/>
        </w:rPr>
        <w:t>this is a</w:t>
      </w:r>
      <w:r w:rsidRPr="008C2EC0">
        <w:rPr>
          <w:rFonts w:asciiTheme="majorHAnsi" w:hAnsiTheme="majorHAnsi"/>
        </w:rPr>
        <w:t xml:space="preserve"> representative or </w:t>
      </w:r>
      <w:r w:rsidRPr="008C2EC0">
        <w:rPr>
          <w:rStyle w:val="StyleBoldUnderline"/>
          <w:rFonts w:asciiTheme="majorHAnsi" w:hAnsiTheme="majorHAnsi"/>
        </w:rPr>
        <w:t>test case of the United States’ capacity and determination to deter Chinese aggres-sion</w:t>
      </w:r>
      <w:r w:rsidRPr="008C2EC0">
        <w:rPr>
          <w:rFonts w:asciiTheme="majorHAnsi" w:hAnsiTheme="majorHAnsi"/>
        </w:rPr>
        <w:t xml:space="preserve">.73 </w:t>
      </w:r>
      <w:r w:rsidRPr="008C2EC0">
        <w:rPr>
          <w:rStyle w:val="StyleBoldUnderline"/>
          <w:rFonts w:asciiTheme="majorHAnsi" w:hAnsiTheme="majorHAnsi"/>
        </w:rPr>
        <w:t xml:space="preserve">Moreover, </w:t>
      </w:r>
      <w:r w:rsidRPr="008C2EC0">
        <w:rPr>
          <w:rStyle w:val="StyleBoldUnderline"/>
          <w:rFonts w:asciiTheme="majorHAnsi" w:hAnsiTheme="majorHAnsi"/>
          <w:highlight w:val="cyan"/>
        </w:rPr>
        <w:t>a nearly 20 percent drop in U.S. defense spending</w:t>
      </w:r>
      <w:r w:rsidRPr="008C2EC0">
        <w:rPr>
          <w:rFonts w:asciiTheme="majorHAnsi" w:hAnsiTheme="majorHAnsi"/>
          <w:highlight w:val="cyan"/>
        </w:rPr>
        <w:t xml:space="preserve"> </w:t>
      </w:r>
      <w:r w:rsidRPr="008C2EC0">
        <w:rPr>
          <w:rFonts w:asciiTheme="majorHAnsi" w:hAnsiTheme="majorHAnsi"/>
        </w:rPr>
        <w:t xml:space="preserve">from 2010 to 2015 </w:t>
      </w:r>
      <w:r w:rsidRPr="008C2EC0">
        <w:rPr>
          <w:rStyle w:val="StyleBoldUnderline"/>
          <w:rFonts w:asciiTheme="majorHAnsi" w:hAnsiTheme="majorHAnsi"/>
          <w:highlight w:val="cyan"/>
        </w:rPr>
        <w:t xml:space="preserve">and congressional resistance to funding base realign-ment plans in the Asia -Pacific raise doubts for some in Japan about U.S. staying power </w:t>
      </w:r>
      <w:r w:rsidRPr="008C2EC0">
        <w:rPr>
          <w:rStyle w:val="StyleBoldUnderline"/>
          <w:rFonts w:asciiTheme="majorHAnsi" w:hAnsiTheme="majorHAnsi"/>
        </w:rPr>
        <w:t>in the region over the long term</w:t>
      </w:r>
      <w:r w:rsidRPr="008C2EC0">
        <w:rPr>
          <w:rFonts w:asciiTheme="majorHAnsi" w:hAnsiTheme="majorHAnsi"/>
        </w:rPr>
        <w:t xml:space="preserve">.74 </w:t>
      </w:r>
      <w:r w:rsidRPr="008C2EC0">
        <w:rPr>
          <w:rStyle w:val="StyleBoldUnderline"/>
          <w:rFonts w:asciiTheme="majorHAnsi" w:hAnsiTheme="majorHAnsi"/>
          <w:highlight w:val="cyan"/>
        </w:rPr>
        <w:t>Thus, while there is no imminent loss of confidence, certain trends are unsettling to the leader-ship in Tokyo.</w:t>
      </w:r>
      <w:r w:rsidRPr="008C2EC0">
        <w:rPr>
          <w:rFonts w:asciiTheme="majorHAnsi" w:hAnsiTheme="majorHAnsi"/>
          <w:highlight w:val="cyan"/>
        </w:rPr>
        <w:t xml:space="preserve"> </w:t>
      </w:r>
      <w:r w:rsidRPr="008C2EC0">
        <w:rPr>
          <w:rStyle w:val="StyleBoldUnderline"/>
          <w:rFonts w:asciiTheme="majorHAnsi" w:hAnsiTheme="majorHAnsi"/>
          <w:highlight w:val="cyan"/>
        </w:rPr>
        <w:t>One of these trends is the decline in the qualitative advantage that the allies have traditionally held over China’s armed forces</w:t>
      </w:r>
      <w:r w:rsidRPr="008C2EC0">
        <w:rPr>
          <w:rFonts w:asciiTheme="majorHAnsi" w:hAnsiTheme="majorHAnsi"/>
        </w:rPr>
        <w:t>. As one analyst opined, “</w:t>
      </w:r>
      <w:r w:rsidRPr="008C2EC0">
        <w:rPr>
          <w:rStyle w:val="StyleBoldUnderline"/>
          <w:rFonts w:asciiTheme="majorHAnsi" w:hAnsiTheme="majorHAnsi"/>
          <w:highlight w:val="cyan"/>
        </w:rPr>
        <w:t>if the U.S.-China military balance in East Asia reaches parity, then the credibility of the U.S. nuclear umbrella will be gravely shaken</w:t>
      </w:r>
      <w:r w:rsidRPr="008C2EC0">
        <w:rPr>
          <w:rFonts w:asciiTheme="majorHAnsi" w:hAnsiTheme="majorHAnsi"/>
        </w:rPr>
        <w:t xml:space="preserve">.”75On this view, </w:t>
      </w:r>
      <w:r w:rsidRPr="008C2EC0">
        <w:rPr>
          <w:rStyle w:val="StyleBoldUnderline"/>
          <w:rFonts w:asciiTheme="majorHAnsi" w:hAnsiTheme="majorHAnsi"/>
          <w:highlight w:val="cyan"/>
        </w:rPr>
        <w:t xml:space="preserve">Chinese </w:t>
      </w:r>
      <w:r w:rsidRPr="008C2EC0">
        <w:rPr>
          <w:rStyle w:val="StyleBoldUnderline"/>
          <w:rFonts w:asciiTheme="majorHAnsi" w:hAnsiTheme="majorHAnsi"/>
        </w:rPr>
        <w:t xml:space="preserve">and North Korean </w:t>
      </w:r>
      <w:r w:rsidRPr="008C2EC0">
        <w:rPr>
          <w:rStyle w:val="StyleBoldUnderline"/>
          <w:rFonts w:asciiTheme="majorHAnsi" w:hAnsiTheme="majorHAnsi"/>
          <w:highlight w:val="cyan"/>
        </w:rPr>
        <w:t>nuclear force modernization pro-grams will exacerbate the decoupling problem for Japan</w:t>
      </w:r>
      <w:r w:rsidRPr="008C2EC0">
        <w:rPr>
          <w:rFonts w:asciiTheme="majorHAnsi" w:hAnsiTheme="majorHAnsi"/>
        </w:rPr>
        <w:t xml:space="preserve">. But such mod-ernization could also accelerate U.S. rethinking of a possible Japanese breakout. </w:t>
      </w:r>
      <w:r w:rsidRPr="008C2EC0">
        <w:rPr>
          <w:rStyle w:val="StyleBoldUnderline"/>
          <w:rFonts w:asciiTheme="majorHAnsi" w:hAnsiTheme="majorHAnsi"/>
          <w:highlight w:val="cyan"/>
        </w:rPr>
        <w:t xml:space="preserve">Although a decision by Japan to acquire nuclear weapons may not be in the United States’ current interest, Washington’s ability and willingness to prevent it would wane over time if China’s capabilities were to continue to expand </w:t>
      </w:r>
      <w:r w:rsidRPr="008C2EC0">
        <w:rPr>
          <w:rStyle w:val="StyleBoldUnderline"/>
          <w:rFonts w:asciiTheme="majorHAnsi" w:hAnsiTheme="majorHAnsi"/>
        </w:rPr>
        <w:t>and especially if North Korea’s status as a nuclear power were to become a normal part of the strategic environment in Asia</w:t>
      </w:r>
      <w:r w:rsidRPr="008C2EC0">
        <w:rPr>
          <w:rFonts w:asciiTheme="majorHAnsi" w:hAnsiTheme="majorHAnsi"/>
        </w:rPr>
        <w:t xml:space="preserve">. Under such conditions, </w:t>
      </w:r>
      <w:r w:rsidRPr="008C2EC0">
        <w:rPr>
          <w:rStyle w:val="StyleBoldUnderline"/>
          <w:rFonts w:asciiTheme="majorHAnsi" w:hAnsiTheme="majorHAnsi"/>
          <w:highlight w:val="cyan"/>
        </w:rPr>
        <w:t>Japan’s desire for nuclear weapons would appear more reasonable and harder to counter</w:t>
      </w:r>
      <w:r w:rsidRPr="008C2EC0">
        <w:rPr>
          <w:rFonts w:asciiTheme="majorHAnsi" w:hAnsiTheme="majorHAnsi"/>
        </w:rPr>
        <w:t>.76</w:t>
      </w:r>
    </w:p>
    <w:p w14:paraId="7FCD1A08" w14:textId="77777777" w:rsidR="00024646" w:rsidRPr="008C2EC0" w:rsidRDefault="00024646" w:rsidP="007F7E3D">
      <w:pPr>
        <w:rPr>
          <w:rFonts w:asciiTheme="majorHAnsi" w:hAnsiTheme="majorHAnsi"/>
        </w:rPr>
      </w:pPr>
    </w:p>
    <w:p w14:paraId="16EACC80" w14:textId="2D7ABF34" w:rsidR="00E668D2" w:rsidRPr="008C2EC0" w:rsidRDefault="00E668D2" w:rsidP="00E668D2">
      <w:pPr>
        <w:pStyle w:val="Heading4"/>
      </w:pPr>
      <w:r w:rsidRPr="008C2EC0">
        <w:t xml:space="preserve">US nuclear policy is the key internal link- </w:t>
      </w:r>
      <w:r w:rsidR="00504CEC" w:rsidRPr="008C2EC0">
        <w:t>dialogue and reform solve China’s incentive to expand its nuclear arsenal</w:t>
      </w:r>
    </w:p>
    <w:p w14:paraId="48B404CB" w14:textId="77777777" w:rsidR="00E668D2" w:rsidRPr="008C2EC0" w:rsidRDefault="00E668D2" w:rsidP="00E668D2">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3D28C5B9" w14:textId="07DC289E" w:rsidR="00E668D2" w:rsidRPr="008C2EC0" w:rsidRDefault="00E668D2" w:rsidP="00E668D2">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60362C36" w14:textId="77777777" w:rsidR="00E668D2" w:rsidRPr="008C2EC0" w:rsidRDefault="00E668D2" w:rsidP="00E668D2">
      <w:pPr>
        <w:rPr>
          <w:rStyle w:val="StyleBoldUnderline"/>
          <w:rFonts w:asciiTheme="majorHAnsi" w:hAnsiTheme="majorHAnsi"/>
        </w:rPr>
      </w:pPr>
      <w:r w:rsidRPr="008C2EC0">
        <w:rPr>
          <w:rStyle w:val="StyleBoldUnderline"/>
          <w:rFonts w:asciiTheme="majorHAnsi" w:hAnsiTheme="majorHAnsi"/>
        </w:rPr>
        <w:t xml:space="preserve">U.S. policies will play an important role in Beijing’s decisions on these issues because </w:t>
      </w:r>
      <w:r w:rsidRPr="008C2EC0">
        <w:rPr>
          <w:rStyle w:val="StyleBoldUnderline"/>
          <w:rFonts w:asciiTheme="majorHAnsi" w:hAnsiTheme="majorHAnsi"/>
          <w:highlight w:val="cyan"/>
        </w:rPr>
        <w:t>China’s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nuclear strategy and policy have been and will be shaped by the United States</w:t>
      </w:r>
      <w:r w:rsidRPr="008C2EC0">
        <w:rPr>
          <w:rStyle w:val="StyleBoldUnderline"/>
          <w:rFonts w:asciiTheme="majorHAnsi" w:hAnsiTheme="majorHAnsi"/>
        </w:rPr>
        <w:t>.</w:t>
      </w:r>
      <w:r w:rsidRPr="008C2EC0">
        <w:rPr>
          <w:rFonts w:asciiTheme="majorHAnsi" w:hAnsiTheme="majorHAnsi"/>
          <w:sz w:val="16"/>
        </w:rPr>
        <w:t xml:space="preserve"> Indeed, </w:t>
      </w:r>
      <w:r w:rsidRPr="008C2EC0">
        <w:rPr>
          <w:rStyle w:val="StyleBoldUnderline"/>
          <w:rFonts w:asciiTheme="majorHAnsi" w:hAnsiTheme="majorHAnsi"/>
          <w:highlight w:val="cyan"/>
        </w:rPr>
        <w:t>although</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other countries such as India and Russia play a role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Chinese strategists regularly cite U.S. strategic capabilities and</w:t>
      </w:r>
      <w:r w:rsidRPr="008C2EC0">
        <w:rPr>
          <w:rStyle w:val="StyleBoldUnderline"/>
          <w:rFonts w:asciiTheme="majorHAnsi" w:hAnsiTheme="majorHAnsi"/>
        </w:rPr>
        <w:t xml:space="preserve"> authoritative </w:t>
      </w:r>
      <w:r w:rsidRPr="008C2EC0">
        <w:rPr>
          <w:rStyle w:val="StyleBoldUnderline"/>
          <w:rFonts w:asciiTheme="majorHAnsi" w:hAnsiTheme="majorHAnsi"/>
          <w:highlight w:val="cyan"/>
        </w:rPr>
        <w:t>U.S. government statements as a prime motivator for the</w:t>
      </w:r>
      <w:r w:rsidRPr="008C2EC0">
        <w:rPr>
          <w:rStyle w:val="StyleBoldUnderline"/>
          <w:rFonts w:asciiTheme="majorHAnsi" w:hAnsiTheme="majorHAnsi"/>
        </w:rPr>
        <w:t xml:space="preserve"> qualitative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and quantitative </w:t>
      </w:r>
      <w:r w:rsidRPr="008C2EC0">
        <w:rPr>
          <w:rStyle w:val="StyleBoldUnderline"/>
          <w:rFonts w:asciiTheme="majorHAnsi" w:hAnsiTheme="majorHAnsi"/>
          <w:highlight w:val="cyan"/>
        </w:rPr>
        <w:t>expansion of China’s nuclear force</w:t>
      </w:r>
      <w:r w:rsidRPr="008C2EC0">
        <w:rPr>
          <w:rStyle w:val="StyleBoldUnderline"/>
          <w:rFonts w:asciiTheme="majorHAnsi" w:hAnsiTheme="majorHAnsi"/>
        </w:rPr>
        <w:t>.</w:t>
      </w:r>
      <w:r w:rsidRPr="008C2EC0">
        <w:rPr>
          <w:rFonts w:asciiTheme="majorHAnsi" w:hAnsiTheme="majorHAnsi"/>
          <w:sz w:val="16"/>
        </w:rPr>
        <w:t xml:space="preserve">18 </w:t>
      </w:r>
      <w:r w:rsidRPr="008C2EC0">
        <w:rPr>
          <w:rStyle w:val="StyleBoldUnderline"/>
          <w:rFonts w:asciiTheme="majorHAnsi" w:hAnsiTheme="majorHAnsi"/>
          <w:highlight w:val="cyan"/>
        </w:rPr>
        <w:t>It is therefore in the U.S. interest to pursue an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agenda for engagement on nuclear weapons issues with China that reinforces Beijing’s continued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adherence to a nuclear policy of relative restraint.</w:t>
      </w:r>
    </w:p>
    <w:p w14:paraId="194B03F0" w14:textId="77777777" w:rsidR="00E668D2" w:rsidRPr="008C2EC0" w:rsidRDefault="00E668D2" w:rsidP="00E668D2">
      <w:pPr>
        <w:rPr>
          <w:rFonts w:asciiTheme="majorHAnsi" w:hAnsiTheme="majorHAnsi"/>
        </w:rPr>
      </w:pPr>
    </w:p>
    <w:p w14:paraId="3B65CAD2" w14:textId="0B023EC6" w:rsidR="00504CEC" w:rsidRPr="008C2EC0" w:rsidRDefault="00504CEC" w:rsidP="00504CEC">
      <w:pPr>
        <w:pStyle w:val="Heading4"/>
      </w:pPr>
      <w:r w:rsidRPr="008C2EC0">
        <w:t xml:space="preserve">Japan proliferation causes an action-reaction cycle with China and North Korea- leads to conflict and draws </w:t>
      </w:r>
      <w:r w:rsidR="00CB5098" w:rsidRPr="008C2EC0">
        <w:t xml:space="preserve">in </w:t>
      </w:r>
      <w:r w:rsidRPr="008C2EC0">
        <w:t>Russia and India</w:t>
      </w:r>
    </w:p>
    <w:p w14:paraId="4B22AD3C" w14:textId="77777777" w:rsidR="00504CEC" w:rsidRPr="008C2EC0" w:rsidRDefault="00504CEC" w:rsidP="00504CEC">
      <w:pPr>
        <w:rPr>
          <w:rFonts w:asciiTheme="majorHAnsi" w:hAnsiTheme="majorHAnsi"/>
        </w:rPr>
      </w:pPr>
      <w:r w:rsidRPr="008C2EC0">
        <w:rPr>
          <w:rStyle w:val="StyleStyleBold12pt"/>
          <w:rFonts w:asciiTheme="majorHAnsi" w:hAnsiTheme="majorHAnsi"/>
        </w:rPr>
        <w:t>Sokolski</w:t>
      </w:r>
      <w:r w:rsidRPr="008C2EC0">
        <w:rPr>
          <w:rFonts w:asciiTheme="majorHAnsi" w:hAnsiTheme="majorHAnsi"/>
        </w:rPr>
        <w:t xml:space="preserve">, the Executive Director of the Nonproliferation Policy Education Center, </w:t>
      </w:r>
      <w:r w:rsidRPr="008C2EC0">
        <w:rPr>
          <w:rStyle w:val="StyleStyleBold12pt"/>
          <w:rFonts w:asciiTheme="majorHAnsi" w:hAnsiTheme="majorHAnsi"/>
        </w:rPr>
        <w:t>2016</w:t>
      </w:r>
    </w:p>
    <w:p w14:paraId="0C5CB390" w14:textId="77777777" w:rsidR="00504CEC" w:rsidRPr="008C2EC0" w:rsidRDefault="00504CEC" w:rsidP="00504CEC">
      <w:pPr>
        <w:rPr>
          <w:rFonts w:asciiTheme="majorHAnsi" w:hAnsiTheme="majorHAnsi"/>
        </w:rPr>
      </w:pPr>
      <w:r w:rsidRPr="008C2EC0">
        <w:rPr>
          <w:rFonts w:asciiTheme="majorHAnsi" w:hAnsiTheme="majorHAnsi"/>
        </w:rPr>
        <w:t>(Henry D. Sokolski, served as Deputy for Nonproliferation Policy in the Department of Defense, "UNDERESTIMATED: OUR NOT SO PEACEFUL NUCLEAR FUTURE", Strategic Studies Institute and U.S. Army War College Press, January 2016, http://www.strategicstudiesinstitute.army.mil/pubs/display.cfm?pubID=1310, Accessed 6/23/16, JL @ RKS)</w:t>
      </w:r>
    </w:p>
    <w:p w14:paraId="5B6149D7" w14:textId="77777777" w:rsidR="00504CEC" w:rsidRPr="008C2EC0" w:rsidRDefault="00504CEC" w:rsidP="00504CEC">
      <w:pPr>
        <w:rPr>
          <w:rFonts w:asciiTheme="majorHAnsi" w:hAnsiTheme="majorHAnsi"/>
        </w:rPr>
      </w:pPr>
      <w:r w:rsidRPr="008C2EC0">
        <w:rPr>
          <w:rFonts w:asciiTheme="majorHAnsi" w:hAnsiTheme="majorHAnsi"/>
          <w:highlight w:val="cyan"/>
          <w:u w:val="single"/>
        </w:rPr>
        <w:t>Consider the action-reaction dynamic</w:t>
      </w:r>
      <w:r w:rsidRPr="008C2EC0">
        <w:rPr>
          <w:rFonts w:asciiTheme="majorHAnsi" w:hAnsiTheme="majorHAnsi"/>
          <w:u w:val="single"/>
        </w:rPr>
        <w:t xml:space="preserve"> Seoul or </w:t>
      </w:r>
      <w:r w:rsidRPr="008C2EC0">
        <w:rPr>
          <w:rFonts w:asciiTheme="majorHAnsi" w:hAnsiTheme="majorHAnsi"/>
          <w:highlight w:val="cyan"/>
          <w:u w:val="single"/>
        </w:rPr>
        <w:t>Tokyo going nuclear might set into motion with Beijing and Pyongyang</w:t>
      </w:r>
      <w:r w:rsidRPr="008C2EC0">
        <w:rPr>
          <w:rFonts w:asciiTheme="majorHAnsi" w:hAnsiTheme="majorHAnsi"/>
        </w:rPr>
        <w:t xml:space="preserve">. Presumably, in all cases (China included), </w:t>
      </w:r>
      <w:r w:rsidRPr="008C2EC0">
        <w:rPr>
          <w:rFonts w:asciiTheme="majorHAnsi" w:hAnsiTheme="majorHAnsi"/>
          <w:highlight w:val="cyan"/>
          <w:u w:val="single"/>
        </w:rPr>
        <w:t>each state would try to protect its strategic forces against possible attacks by building more passive defenses</w:t>
      </w:r>
      <w:r w:rsidRPr="008C2EC0">
        <w:rPr>
          <w:rFonts w:asciiTheme="majorHAnsi" w:hAnsiTheme="majorHAnsi"/>
        </w:rPr>
        <w:t xml:space="preserve"> (hardening, mobility, tunneling, etc.). </w:t>
      </w:r>
      <w:r w:rsidRPr="008C2EC0">
        <w:rPr>
          <w:rFonts w:asciiTheme="majorHAnsi" w:hAnsiTheme="majorHAnsi"/>
          <w:u w:val="single"/>
        </w:rPr>
        <w:t>They also would focus on building up their offensive forces</w:t>
      </w:r>
      <w:r w:rsidRPr="008C2EC0">
        <w:rPr>
          <w:rFonts w:asciiTheme="majorHAnsi" w:hAnsiTheme="majorHAnsi"/>
        </w:rPr>
        <w:t xml:space="preserve"> (both nuclear and non-nuclear) </w:t>
      </w:r>
      <w:r w:rsidRPr="008C2EC0">
        <w:rPr>
          <w:rFonts w:asciiTheme="majorHAnsi" w:hAnsiTheme="majorHAnsi"/>
          <w:u w:val="single"/>
        </w:rPr>
        <w:t xml:space="preserve">so </w:t>
      </w:r>
      <w:r w:rsidRPr="008C2EC0">
        <w:rPr>
          <w:rFonts w:asciiTheme="majorHAnsi" w:hAnsiTheme="majorHAnsi"/>
          <w:highlight w:val="cyan"/>
          <w:u w:val="single"/>
        </w:rPr>
        <w:t>they might eliminate as much of each other’s strategic forces as soon as any war began</w:t>
      </w:r>
      <w:r w:rsidRPr="008C2EC0">
        <w:rPr>
          <w:rFonts w:asciiTheme="majorHAnsi" w:hAnsiTheme="majorHAnsi"/>
        </w:rPr>
        <w:t xml:space="preserve"> (this to “limit the damage” they would otherwise suffer). </w:t>
      </w:r>
      <w:r w:rsidRPr="008C2EC0">
        <w:rPr>
          <w:rFonts w:asciiTheme="majorHAnsi" w:hAnsiTheme="majorHAnsi"/>
          <w:u w:val="single"/>
        </w:rPr>
        <w:t xml:space="preserve">Finally, </w:t>
      </w:r>
      <w:r w:rsidRPr="008C2EC0">
        <w:rPr>
          <w:rFonts w:asciiTheme="majorHAnsi" w:hAnsiTheme="majorHAnsi"/>
          <w:highlight w:val="cyan"/>
          <w:u w:val="single"/>
        </w:rPr>
        <w:t>they would increase the number of nuclear weapons assets, missile portals, and other strategic aim points to prevent any of their adversaries from thinking they could “knockout” their retaliatory forces</w:t>
      </w:r>
      <w:r w:rsidRPr="008C2EC0">
        <w:rPr>
          <w:rFonts w:asciiTheme="majorHAnsi" w:hAnsiTheme="majorHAnsi"/>
          <w:highlight w:val="cyan"/>
        </w:rPr>
        <w:t>.</w:t>
      </w:r>
      <w:r w:rsidRPr="008C2EC0">
        <w:rPr>
          <w:rFonts w:asciiTheme="majorHAnsi" w:hAnsiTheme="majorHAnsi"/>
        </w:rPr>
        <w:t xml:space="preserve"> This, roughly, is what unfolded during the Cold War rivalry between Washington and the Soviet Union. As was the case for Russia and the United States then, </w:t>
      </w:r>
      <w:r w:rsidRPr="008C2EC0">
        <w:rPr>
          <w:rFonts w:asciiTheme="majorHAnsi" w:hAnsiTheme="majorHAnsi"/>
          <w:highlight w:val="cyan"/>
          <w:u w:val="single"/>
        </w:rPr>
        <w:t xml:space="preserve">it could easily drive up East Asian nuclear weapons requirements well beyond </w:t>
      </w:r>
      <w:r w:rsidRPr="008C2EC0">
        <w:rPr>
          <w:rFonts w:asciiTheme="majorHAnsi" w:hAnsiTheme="majorHAnsi"/>
          <w:u w:val="single"/>
        </w:rPr>
        <w:t xml:space="preserve">scores or even </w:t>
      </w:r>
      <w:r w:rsidRPr="008C2EC0">
        <w:rPr>
          <w:rFonts w:asciiTheme="majorHAnsi" w:hAnsiTheme="majorHAnsi"/>
          <w:highlight w:val="cyan"/>
          <w:u w:val="single"/>
        </w:rPr>
        <w:t>hundreds of weapons</w:t>
      </w:r>
      <w:r w:rsidRPr="008C2EC0">
        <w:rPr>
          <w:rFonts w:asciiTheme="majorHAnsi" w:hAnsiTheme="majorHAnsi"/>
        </w:rPr>
        <w:t xml:space="preserve">.131 </w:t>
      </w:r>
      <w:r w:rsidRPr="008C2EC0">
        <w:rPr>
          <w:rFonts w:asciiTheme="majorHAnsi" w:hAnsiTheme="majorHAnsi"/>
          <w:u w:val="single"/>
        </w:rPr>
        <w:t>Potentially catalyzing this rivalry further are the actions China’s immediate nuclear neighbors might take</w:t>
      </w:r>
      <w:r w:rsidRPr="008C2EC0">
        <w:rPr>
          <w:rFonts w:asciiTheme="majorHAnsi" w:hAnsiTheme="majorHAnsi"/>
        </w:rPr>
        <w:t xml:space="preserve">. As has already been noted, </w:t>
      </w:r>
      <w:r w:rsidRPr="008C2EC0">
        <w:rPr>
          <w:rFonts w:asciiTheme="majorHAnsi" w:hAnsiTheme="majorHAnsi"/>
          <w:highlight w:val="cyan"/>
          <w:u w:val="single"/>
        </w:rPr>
        <w:t>the Russians are unlikely to reduce their nuclear weapons deployments if the Chinese increase theirs.</w:t>
      </w:r>
      <w:r w:rsidRPr="008C2EC0">
        <w:rPr>
          <w:rFonts w:asciiTheme="majorHAnsi" w:hAnsiTheme="majorHAnsi"/>
          <w:highlight w:val="cyan"/>
        </w:rPr>
        <w:t xml:space="preserve"> </w:t>
      </w:r>
      <w:r w:rsidRPr="008C2EC0">
        <w:rPr>
          <w:rFonts w:asciiTheme="majorHAnsi" w:hAnsiTheme="majorHAnsi"/>
          <w:highlight w:val="cyan"/>
          <w:u w:val="single"/>
        </w:rPr>
        <w:t>As for India, it already has roughly 100 nuclear weapons and many hundreds of bombs’ worth of</w:t>
      </w:r>
      <w:r w:rsidRPr="008C2EC0">
        <w:rPr>
          <w:rFonts w:asciiTheme="majorHAnsi" w:hAnsiTheme="majorHAnsi"/>
          <w:u w:val="single"/>
        </w:rPr>
        <w:t xml:space="preserve"> separated reactor-grade </w:t>
      </w:r>
      <w:r w:rsidRPr="008C2EC0">
        <w:rPr>
          <w:rFonts w:asciiTheme="majorHAnsi" w:hAnsiTheme="majorHAnsi"/>
          <w:highlight w:val="cyan"/>
          <w:u w:val="single"/>
        </w:rPr>
        <w:t>plutonium</w:t>
      </w:r>
      <w:r w:rsidRPr="008C2EC0">
        <w:rPr>
          <w:rFonts w:asciiTheme="majorHAnsi" w:hAnsiTheme="majorHAnsi"/>
          <w:u w:val="single"/>
        </w:rPr>
        <w:t xml:space="preserve"> it claims it can fashion into nuclear weapons. It is hedging its nuclear bets even further with plans to build five unsafeguarded plutonium-producing breeder reactors</w:t>
      </w:r>
      <w:r w:rsidRPr="008C2EC0">
        <w:rPr>
          <w:rFonts w:asciiTheme="majorHAnsi" w:hAnsiTheme="majorHAnsi"/>
        </w:rPr>
        <w:t xml:space="preserve"> by 2020 and build an enrichment plant that may double its production of weapons-grade uranium.132 Late in 2011, India announced it was working with Russia to develop a terminally guided ICBM in response to Chinese medium-range ballistic missile deployments near India’s borders.133</w:t>
      </w:r>
    </w:p>
    <w:p w14:paraId="6DE2CC60" w14:textId="77777777" w:rsidR="00E668D2" w:rsidRPr="008C2EC0" w:rsidRDefault="00E668D2" w:rsidP="00E668D2">
      <w:pPr>
        <w:rPr>
          <w:rFonts w:asciiTheme="majorHAnsi" w:hAnsiTheme="majorHAnsi"/>
        </w:rPr>
      </w:pPr>
    </w:p>
    <w:p w14:paraId="42D5FA78" w14:textId="7C87F80D" w:rsidR="004B5309" w:rsidRPr="008C2EC0" w:rsidRDefault="004B5309" w:rsidP="004B5309">
      <w:pPr>
        <w:pStyle w:val="Heading4"/>
      </w:pPr>
      <w:r w:rsidRPr="008C2EC0">
        <w:t>That proliferation causes Asian nuclear war- mistrust, coalitions, misperception, and hair-trigger status</w:t>
      </w:r>
    </w:p>
    <w:p w14:paraId="25F6A7BC" w14:textId="77777777" w:rsidR="004B5309" w:rsidRPr="008C2EC0" w:rsidRDefault="004B5309" w:rsidP="004B5309">
      <w:pPr>
        <w:widowControl w:val="0"/>
        <w:autoSpaceDE w:val="0"/>
        <w:autoSpaceDN w:val="0"/>
        <w:adjustRightInd w:val="0"/>
        <w:rPr>
          <w:rFonts w:asciiTheme="majorHAnsi" w:hAnsiTheme="majorHAnsi" w:cs="Times New Roman"/>
          <w:szCs w:val="22"/>
        </w:rPr>
      </w:pPr>
      <w:r w:rsidRPr="008C2EC0">
        <w:rPr>
          <w:rFonts w:asciiTheme="majorHAnsi" w:hAnsiTheme="majorHAnsi" w:cs="Cambria Math"/>
          <w:sz w:val="26"/>
          <w:szCs w:val="26"/>
        </w:rPr>
        <w:t>Cimbala</w:t>
      </w:r>
      <w:r w:rsidRPr="008C2EC0">
        <w:rPr>
          <w:rFonts w:asciiTheme="majorHAnsi" w:hAnsiTheme="majorHAnsi" w:cs="Cambria Math"/>
          <w:szCs w:val="22"/>
        </w:rPr>
        <w:t xml:space="preserve">, </w:t>
      </w:r>
      <w:r w:rsidRPr="008C2EC0">
        <w:rPr>
          <w:rFonts w:asciiTheme="majorHAnsi" w:hAnsiTheme="majorHAnsi" w:cs="Cambria Math"/>
          <w:sz w:val="26"/>
          <w:szCs w:val="26"/>
        </w:rPr>
        <w:t>2013</w:t>
      </w:r>
    </w:p>
    <w:p w14:paraId="028D9E7C" w14:textId="77777777" w:rsidR="004B5309" w:rsidRPr="008C2EC0" w:rsidRDefault="004B5309" w:rsidP="004B5309">
      <w:pPr>
        <w:widowControl w:val="0"/>
        <w:autoSpaceDE w:val="0"/>
        <w:autoSpaceDN w:val="0"/>
        <w:adjustRightInd w:val="0"/>
        <w:rPr>
          <w:rFonts w:asciiTheme="majorHAnsi" w:hAnsiTheme="majorHAnsi" w:cs="Times New Roman"/>
          <w:szCs w:val="22"/>
        </w:rPr>
      </w:pPr>
      <w:r w:rsidRPr="008C2EC0">
        <w:rPr>
          <w:rFonts w:asciiTheme="majorHAnsi" w:hAnsiTheme="majorHAnsi" w:cs="Cambria Math"/>
          <w:szCs w:val="22"/>
        </w:rPr>
        <w:t>(Stephen J. Cimbala, "Arms for Uncertainty: Nuclear Weapons in US and Russian Security Policy", Ch. 4, Ashgate Publishing, Ebrary, Accessed 6/26/16, JL @ RKS)</w:t>
      </w:r>
    </w:p>
    <w:p w14:paraId="0E059D98" w14:textId="77777777" w:rsidR="004B5309" w:rsidRPr="008C2EC0" w:rsidRDefault="004B5309" w:rsidP="004B5309">
      <w:pPr>
        <w:rPr>
          <w:rFonts w:asciiTheme="majorHAnsi" w:hAnsiTheme="majorHAnsi"/>
        </w:rPr>
      </w:pPr>
      <w:r w:rsidRPr="008C2EC0">
        <w:rPr>
          <w:rFonts w:asciiTheme="majorHAnsi" w:hAnsiTheme="majorHAnsi"/>
        </w:rPr>
        <w:t xml:space="preserve">Although the projection of past events into future scenarios is always perilous, </w:t>
      </w:r>
      <w:r w:rsidRPr="008C2EC0">
        <w:rPr>
          <w:rStyle w:val="StyleBoldUnderline"/>
          <w:rFonts w:asciiTheme="majorHAnsi" w:hAnsiTheme="majorHAnsi"/>
          <w:highlight w:val="cyan"/>
        </w:rPr>
        <w:t>something like the July 1914 crisis in Europe could erupt in Asia once nuclear weapons have been distributed among eight Asian and</w:t>
      </w:r>
      <w:r w:rsidRPr="008C2EC0">
        <w:rPr>
          <w:rFonts w:asciiTheme="majorHAnsi" w:hAnsiTheme="majorHAnsi"/>
          <w:highlight w:val="cyan"/>
        </w:rPr>
        <w:t xml:space="preserve">/or </w:t>
      </w:r>
      <w:r w:rsidRPr="008C2EC0">
        <w:rPr>
          <w:rStyle w:val="StyleBoldUnderline"/>
          <w:rFonts w:asciiTheme="majorHAnsi" w:hAnsiTheme="majorHAnsi"/>
          <w:highlight w:val="cyan"/>
        </w:rPr>
        <w:t>Middle Eastern states and in numbers sufficient to tempt crisis-bound leaders.</w:t>
      </w:r>
      <w:r w:rsidRPr="008C2EC0">
        <w:rPr>
          <w:rStyle w:val="StyleBoldUnderline"/>
          <w:rFonts w:asciiTheme="majorHAnsi" w:hAnsiTheme="majorHAnsi"/>
        </w:rPr>
        <w:t xml:space="preserve"> National, religious or other cultural hatreds could be combined with the memory of past wrongs and the fear of preemptive attack</w:t>
      </w:r>
      <w:r w:rsidRPr="008C2EC0">
        <w:rPr>
          <w:rFonts w:asciiTheme="majorHAnsi" w:hAnsiTheme="majorHAnsi"/>
        </w:rPr>
        <w:t xml:space="preserve">. This could occur not only between dyads of states but between alliances, as it did on the eve of World War I. </w:t>
      </w:r>
      <w:r w:rsidRPr="008C2EC0">
        <w:rPr>
          <w:rStyle w:val="StyleBoldUnderline"/>
          <w:rFonts w:asciiTheme="majorHAnsi" w:hAnsiTheme="majorHAnsi"/>
          <w:highlight w:val="cyan"/>
        </w:rPr>
        <w:t>Coalitions might form among a nuclear-armed China,</w:t>
      </w:r>
      <w:r w:rsidRPr="008C2EC0">
        <w:rPr>
          <w:rFonts w:asciiTheme="majorHAnsi" w:hAnsiTheme="majorHAnsi"/>
          <w:highlight w:val="cyan"/>
        </w:rPr>
        <w:t xml:space="preserve"> </w:t>
      </w:r>
      <w:r w:rsidRPr="008C2EC0">
        <w:rPr>
          <w:rStyle w:val="StyleBoldUnderline"/>
          <w:rFonts w:asciiTheme="majorHAnsi" w:hAnsiTheme="majorHAnsi"/>
          <w:highlight w:val="cyan"/>
        </w:rPr>
        <w:t>Pakistan, North Korea and Iran—lined up against Russia, Japan, South Korea and India</w:t>
      </w:r>
      <w:r w:rsidRPr="008C2EC0">
        <w:rPr>
          <w:rFonts w:asciiTheme="majorHAnsi" w:hAnsiTheme="majorHAnsi"/>
        </w:rPr>
        <w:t xml:space="preserve">. This would be an alignment of market democracies of various stripes against dictatorships or authoritarian regimes of sorts. </w:t>
      </w:r>
      <w:r w:rsidRPr="008C2EC0">
        <w:rPr>
          <w:rStyle w:val="StyleBoldUnderline"/>
          <w:rFonts w:asciiTheme="majorHAnsi" w:hAnsiTheme="majorHAnsi"/>
        </w:rPr>
        <w:t>Another possibility would be conflicts between dyads within, or across, democratic and dictatorial coalitions</w:t>
      </w:r>
      <w:r w:rsidRPr="008C2EC0">
        <w:rPr>
          <w:rFonts w:asciiTheme="majorHAnsi" w:hAnsiTheme="majorHAnsi"/>
        </w:rPr>
        <w:t xml:space="preserve">: for example, </w:t>
      </w:r>
      <w:r w:rsidRPr="008C2EC0">
        <w:rPr>
          <w:rStyle w:val="StyleBoldUnderline"/>
          <w:rFonts w:asciiTheme="majorHAnsi" w:hAnsiTheme="majorHAnsi"/>
        </w:rPr>
        <w:t>rivalry between Japan and China</w:t>
      </w:r>
      <w:r w:rsidRPr="008C2EC0">
        <w:rPr>
          <w:rFonts w:asciiTheme="majorHAnsi" w:hAnsiTheme="majorHAnsi"/>
        </w:rPr>
        <w:t xml:space="preserve">, between the two Koreas, or between India and Pakistan. Russia might find itself in bilateral competition or conflict with China or with Japan. </w:t>
      </w:r>
      <w:r w:rsidRPr="008C2EC0">
        <w:rPr>
          <w:rStyle w:val="StyleBoldUnderline"/>
          <w:rFonts w:asciiTheme="majorHAnsi" w:hAnsiTheme="majorHAnsi"/>
          <w:highlight w:val="cyan"/>
        </w:rPr>
        <w:t>Iran might use its nuclear capability for coercion against US. allies, such as Saudi Arabia or Israel, drawing American political commitments and military power directly into a regional crisis</w:t>
      </w:r>
      <w:r w:rsidRPr="008C2EC0">
        <w:rPr>
          <w:rFonts w:asciiTheme="majorHAnsi" w:hAnsiTheme="majorHAnsi"/>
        </w:rPr>
        <w:t xml:space="preserve">. </w:t>
      </w:r>
      <w:r w:rsidRPr="008C2EC0">
        <w:rPr>
          <w:rStyle w:val="StyleBoldUnderline"/>
          <w:rFonts w:asciiTheme="majorHAnsi" w:hAnsiTheme="majorHAnsi"/>
        </w:rPr>
        <w:t>How could one estimate the delicacy or sensitivity of states’ nuclear forces to the risk of a mistaken preemption or other hasty decision for nuclear war?</w:t>
      </w:r>
      <w:r w:rsidRPr="008C2EC0">
        <w:rPr>
          <w:rFonts w:asciiTheme="majorHAnsi" w:hAnsiTheme="majorHAnsi"/>
        </w:rPr>
        <w:t xml:space="preserve"> As in the case of the constrained proliferation model, we can also interrogate this second case to measure the degrees of generation stability and prompt launch stability under the following exigent conditions: generation stability, under conditions of prompt or delayed launch; and prompt launch stability, under conditions of generated compared to day-to-day alert. Tables 6.7 and 6.8 summarize the results of these road tests for the components of crisis stability. Although the data summarized in Tables 6.7 and 6.8 are based on notional forces only, they offer important insights into the kinds of systems that states might deploy and their consequences. In order to make these insights clearer, we have deliberately set up an artificial situation in which total force sizes are more or less similar (except for Russia) across states. In the “real world” of Asian nuclear arms races, one danger is that richer states, like wealthier American baseball teams, will outspend their rivals into nuclear bankruptcy and deploy forces intimidating by sheer size. Regardless of force size, </w:t>
      </w:r>
      <w:r w:rsidRPr="008C2EC0">
        <w:rPr>
          <w:rStyle w:val="StyleBoldUnderline"/>
          <w:rFonts w:asciiTheme="majorHAnsi" w:hAnsiTheme="majorHAnsi"/>
        </w:rPr>
        <w:t>force characteristics and operational assumptions make a considerable difference for crisis and arms race stability. Most states in Asia will depend on land-based missiles</w:t>
      </w:r>
      <w:r w:rsidRPr="008C2EC0">
        <w:rPr>
          <w:rFonts w:asciiTheme="majorHAnsi" w:hAnsiTheme="majorHAnsi"/>
        </w:rPr>
        <w:t xml:space="preserve"> and/or bomber-delivered weapons </w:t>
      </w:r>
      <w:r w:rsidRPr="008C2EC0">
        <w:rPr>
          <w:rStyle w:val="StyleBoldUnderline"/>
          <w:rFonts w:asciiTheme="majorHAnsi" w:hAnsiTheme="majorHAnsi"/>
        </w:rPr>
        <w:t>as the bulwark of their deterrents. Few if any will be capable of operating fleets of ballistic missile submarines</w:t>
      </w:r>
      <w:r w:rsidRPr="008C2EC0">
        <w:rPr>
          <w:rFonts w:asciiTheme="majorHAnsi" w:hAnsiTheme="majorHAnsi"/>
        </w:rPr>
        <w:t xml:space="preserve"> as does the United States. </w:t>
      </w:r>
      <w:r w:rsidRPr="008C2EC0">
        <w:rPr>
          <w:rStyle w:val="StyleBoldUnderline"/>
          <w:rFonts w:asciiTheme="majorHAnsi" w:hAnsiTheme="majorHAnsi"/>
        </w:rPr>
        <w:t>Thus</w:t>
      </w:r>
      <w:r w:rsidRPr="008C2EC0">
        <w:rPr>
          <w:rFonts w:asciiTheme="majorHAnsi" w:hAnsiTheme="majorHAnsi"/>
        </w:rPr>
        <w:t xml:space="preserve"> ICBM- or IRBM/ MRBM-dependent </w:t>
      </w:r>
      <w:r w:rsidRPr="008C2EC0">
        <w:rPr>
          <w:rStyle w:val="StyleBoldUnderline"/>
          <w:rFonts w:asciiTheme="majorHAnsi" w:hAnsiTheme="majorHAnsi"/>
        </w:rPr>
        <w:t>cou</w:t>
      </w:r>
      <w:r w:rsidRPr="008C2EC0">
        <w:rPr>
          <w:rStyle w:val="StyleBoldUnderline"/>
          <w:rFonts w:asciiTheme="majorHAnsi" w:hAnsiTheme="majorHAnsi"/>
          <w:highlight w:val="cyan"/>
        </w:rPr>
        <w:t>ntries in Asia will rely on alerted forces and prompt launch to guarantee survivability. Hair triggers may be more the rule than the exception</w:t>
      </w:r>
      <w:r w:rsidRPr="008C2EC0">
        <w:rPr>
          <w:rFonts w:asciiTheme="majorHAnsi" w:hAnsiTheme="majorHAnsi"/>
        </w:rPr>
        <w:t xml:space="preserve">. In addition, </w:t>
      </w:r>
      <w:r w:rsidRPr="008C2EC0">
        <w:rPr>
          <w:rStyle w:val="StyleBoldUnderline"/>
          <w:rFonts w:asciiTheme="majorHAnsi" w:hAnsiTheme="majorHAnsi"/>
          <w:highlight w:val="cyan"/>
        </w:rPr>
        <w:t>many of the land-based missiles available to Asian powers for use as “strategic” launchers will be of medium or intermediate range</w:t>
      </w:r>
      <w:r w:rsidRPr="008C2EC0">
        <w:rPr>
          <w:rFonts w:asciiTheme="majorHAnsi" w:hAnsiTheme="majorHAnsi"/>
        </w:rPr>
        <w:t xml:space="preserve">: theater, as opposed to intercontinental, missiles. These theater-range missiles will have shorter flight times than true ICBMs, </w:t>
      </w:r>
      <w:r w:rsidRPr="008C2EC0">
        <w:rPr>
          <w:rStyle w:val="StyleBoldUnderline"/>
          <w:rFonts w:asciiTheme="majorHAnsi" w:hAnsiTheme="majorHAnsi"/>
          <w:highlight w:val="cyan"/>
        </w:rPr>
        <w:t>allowing less time for the defender’s launch detection, decision making and response. Errors in launch detection, in the estimation of enemy intentions and in choice of response, are more likely</w:t>
      </w:r>
      <w:r w:rsidRPr="008C2EC0">
        <w:rPr>
          <w:rFonts w:asciiTheme="majorHAnsi" w:hAnsiTheme="majorHAnsi"/>
        </w:rPr>
        <w:t xml:space="preserve"> with shorter-, compared to longer-, range missiles. </w:t>
      </w:r>
      <w:r w:rsidRPr="008C2EC0">
        <w:rPr>
          <w:rStyle w:val="StyleBoldUnderline"/>
          <w:rFonts w:asciiTheme="majorHAnsi" w:hAnsiTheme="majorHAnsi"/>
        </w:rPr>
        <w:t xml:space="preserve">The high dependency of Asian forces on land-based missiles will be </w:t>
      </w:r>
      <w:r w:rsidRPr="008C2EC0">
        <w:rPr>
          <w:rStyle w:val="StyleBoldUnderline"/>
          <w:rFonts w:asciiTheme="majorHAnsi" w:hAnsiTheme="majorHAnsi"/>
          <w:highlight w:val="cyan"/>
        </w:rPr>
        <w:t>compounded by command-and-control systems that may be accident prone or politically ambiguous</w:t>
      </w:r>
      <w:r w:rsidRPr="008C2EC0">
        <w:rPr>
          <w:rFonts w:asciiTheme="majorHAnsi" w:hAnsiTheme="majorHAnsi"/>
        </w:rPr>
        <w:t xml:space="preserve">. In democratic states, political control over the military is guaranteed by checks and balances and by constitutional fiat. In authoritarian polities, the military may operate as a political tool of the ruling clique or it may be an autonomous political force, subject to intrigue and coup plotting. </w:t>
      </w:r>
      <w:r w:rsidRPr="008C2EC0">
        <w:rPr>
          <w:rStyle w:val="StyleBoldUnderline"/>
          <w:rFonts w:asciiTheme="majorHAnsi" w:hAnsiTheme="majorHAnsi"/>
          <w:highlight w:val="cyan"/>
        </w:rPr>
        <w:t>The possibility of political overthrow or military usurpation during a nuclear crisis would not be ruled out in systems lacking constitutional or other political safeguard</w:t>
      </w:r>
      <w:r w:rsidRPr="008C2EC0">
        <w:rPr>
          <w:rStyle w:val="StyleBoldUnderline"/>
          <w:rFonts w:asciiTheme="majorHAnsi" w:hAnsiTheme="majorHAnsi"/>
        </w:rPr>
        <w:t>s</w:t>
      </w:r>
      <w:r w:rsidRPr="008C2EC0">
        <w:rPr>
          <w:rFonts w:asciiTheme="majorHAnsi" w:hAnsiTheme="majorHAnsi"/>
        </w:rPr>
        <w:t xml:space="preserve">. The danger is not only that of Bonapartism on the part of disgruntled officers. </w:t>
      </w:r>
      <w:r w:rsidRPr="008C2EC0">
        <w:rPr>
          <w:rStyle w:val="StyleBoldUnderline"/>
          <w:rFonts w:asciiTheme="majorHAnsi" w:hAnsiTheme="majorHAnsi"/>
        </w:rPr>
        <w:t>It is also that of panic in the face of nuclear threats and an institutional military bias for getting in the first blow, in order to maximize the possibility of military victory</w:t>
      </w:r>
      <w:r w:rsidRPr="008C2EC0">
        <w:rPr>
          <w:rFonts w:asciiTheme="majorHAnsi" w:hAnsiTheme="majorHAnsi"/>
        </w:rPr>
        <w:t xml:space="preserve"> and avoid defeat.</w:t>
      </w:r>
    </w:p>
    <w:p w14:paraId="30C775F0" w14:textId="0A62A189" w:rsidR="00E668D2" w:rsidRPr="008C2EC0" w:rsidRDefault="00E668D2" w:rsidP="007F7E3D">
      <w:pPr>
        <w:rPr>
          <w:rFonts w:asciiTheme="majorHAnsi" w:hAnsiTheme="majorHAnsi"/>
        </w:rPr>
      </w:pPr>
    </w:p>
    <w:p w14:paraId="3E84FF37" w14:textId="77777777" w:rsidR="007D2D4B" w:rsidRPr="008C2EC0" w:rsidRDefault="007D2D4B" w:rsidP="007D2D4B">
      <w:pPr>
        <w:pStyle w:val="Heading3"/>
      </w:pPr>
      <w:r w:rsidRPr="008C2EC0">
        <w:t>China Relations Advantage</w:t>
      </w:r>
    </w:p>
    <w:p w14:paraId="0F3FB8F3" w14:textId="17511307" w:rsidR="007D2D4B" w:rsidRPr="008C2EC0" w:rsidRDefault="007D2D4B" w:rsidP="007D2D4B">
      <w:pPr>
        <w:pStyle w:val="Heading4"/>
      </w:pPr>
      <w:r w:rsidRPr="008C2EC0">
        <w:t xml:space="preserve">Nuclear weapons are key to </w:t>
      </w:r>
      <w:r w:rsidR="00656370" w:rsidRPr="008C2EC0">
        <w:t xml:space="preserve">broader Sino-US relations- that’s key to solve </w:t>
      </w:r>
      <w:r w:rsidRPr="008C2EC0">
        <w:t xml:space="preserve">tensions over Taiwan, North Korea, and </w:t>
      </w:r>
      <w:r w:rsidR="00656370" w:rsidRPr="008C2EC0">
        <w:t>territorial</w:t>
      </w:r>
      <w:r w:rsidRPr="008C2EC0">
        <w:t xml:space="preserve"> disputes</w:t>
      </w:r>
    </w:p>
    <w:p w14:paraId="355B2FE4" w14:textId="77777777" w:rsidR="00A65DD0" w:rsidRPr="008C2EC0" w:rsidRDefault="00A65DD0" w:rsidP="00A65DD0">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0648FB20" w14:textId="6B19EA45" w:rsidR="00A65DD0" w:rsidRPr="008C2EC0" w:rsidRDefault="00A65DD0" w:rsidP="00A65DD0">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6D021CA1" w14:textId="77777777" w:rsidR="007D2D4B" w:rsidRPr="008C2EC0" w:rsidRDefault="007D2D4B" w:rsidP="007D2D4B">
      <w:pPr>
        <w:rPr>
          <w:rStyle w:val="StyleBoldUnderline"/>
          <w:rFonts w:asciiTheme="majorHAnsi" w:hAnsiTheme="majorHAnsi"/>
        </w:rPr>
      </w:pPr>
      <w:r w:rsidRPr="008C2EC0">
        <w:rPr>
          <w:rStyle w:val="StyleBoldUnderline"/>
          <w:rFonts w:asciiTheme="majorHAnsi" w:hAnsiTheme="majorHAnsi"/>
          <w:highlight w:val="cyan"/>
        </w:rPr>
        <w:t>Nuclear weapons are a crucial element in Sino-U.S. relations</w:t>
      </w:r>
      <w:r w:rsidRPr="008C2EC0">
        <w:rPr>
          <w:rStyle w:val="StyleBoldUnderline"/>
          <w:rFonts w:asciiTheme="majorHAnsi" w:hAnsiTheme="majorHAnsi"/>
        </w:rPr>
        <w:t xml:space="preserve"> for the simple reason that</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they could be brandished in a crisis or</w:t>
      </w:r>
      <w:r w:rsidRPr="008C2EC0">
        <w:rPr>
          <w:rStyle w:val="StyleBoldUnderline"/>
          <w:rFonts w:asciiTheme="majorHAnsi" w:hAnsiTheme="majorHAnsi"/>
        </w:rPr>
        <w:t xml:space="preserve"> even used </w:t>
      </w:r>
      <w:r w:rsidRPr="008C2EC0">
        <w:rPr>
          <w:rStyle w:val="StyleBoldUnderline"/>
          <w:rFonts w:asciiTheme="majorHAnsi" w:hAnsiTheme="majorHAnsi"/>
          <w:highlight w:val="cyan"/>
        </w:rPr>
        <w:t>in</w:t>
      </w:r>
      <w:r w:rsidRPr="008C2EC0">
        <w:rPr>
          <w:rStyle w:val="StyleBoldUnderline"/>
          <w:rFonts w:asciiTheme="majorHAnsi" w:hAnsiTheme="majorHAnsi"/>
        </w:rPr>
        <w:t xml:space="preserve"> a </w:t>
      </w:r>
      <w:r w:rsidRPr="008C2EC0">
        <w:rPr>
          <w:rStyle w:val="StyleBoldUnderline"/>
          <w:rFonts w:asciiTheme="majorHAnsi" w:hAnsiTheme="majorHAnsi"/>
          <w:highlight w:val="cyan"/>
        </w:rPr>
        <w:t>conflict</w:t>
      </w:r>
      <w:r w:rsidRPr="008C2EC0">
        <w:rPr>
          <w:rStyle w:val="StyleBoldUnderline"/>
          <w:rFonts w:asciiTheme="majorHAnsi" w:hAnsiTheme="majorHAnsi"/>
        </w:rPr>
        <w:t xml:space="preserve"> between the two most</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important nations in the world</w:t>
      </w:r>
      <w:r w:rsidRPr="008C2EC0">
        <w:rPr>
          <w:rFonts w:asciiTheme="majorHAnsi" w:hAnsiTheme="majorHAnsi"/>
          <w:sz w:val="16"/>
        </w:rPr>
        <w:t xml:space="preserve">. The fact is that </w:t>
      </w:r>
      <w:r w:rsidRPr="008C2EC0">
        <w:rPr>
          <w:rStyle w:val="StyleBoldUnderline"/>
          <w:rFonts w:asciiTheme="majorHAnsi" w:hAnsiTheme="majorHAnsi"/>
          <w:highlight w:val="cyan"/>
        </w:rPr>
        <w:t>there are significant sources of tension</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and disagreement </w:t>
      </w:r>
      <w:r w:rsidRPr="008C2EC0">
        <w:rPr>
          <w:rStyle w:val="StyleBoldUnderline"/>
          <w:rFonts w:asciiTheme="majorHAnsi" w:hAnsiTheme="majorHAnsi"/>
          <w:highlight w:val="cyan"/>
        </w:rPr>
        <w:t>between the U</w:t>
      </w:r>
      <w:r w:rsidRPr="008C2EC0">
        <w:rPr>
          <w:rFonts w:asciiTheme="majorHAnsi" w:hAnsiTheme="majorHAnsi"/>
          <w:sz w:val="16"/>
        </w:rPr>
        <w:t xml:space="preserve">nited </w:t>
      </w:r>
      <w:r w:rsidRPr="008C2EC0">
        <w:rPr>
          <w:rStyle w:val="StyleBoldUnderline"/>
          <w:rFonts w:asciiTheme="majorHAnsi" w:hAnsiTheme="majorHAnsi"/>
          <w:highlight w:val="cyan"/>
        </w:rPr>
        <w:t>S</w:t>
      </w:r>
      <w:r w:rsidRPr="008C2EC0">
        <w:rPr>
          <w:rFonts w:asciiTheme="majorHAnsi" w:hAnsiTheme="majorHAnsi"/>
          <w:sz w:val="16"/>
        </w:rPr>
        <w:t xml:space="preserve">tates </w:t>
      </w:r>
      <w:r w:rsidRPr="008C2EC0">
        <w:rPr>
          <w:rStyle w:val="StyleBoldUnderline"/>
          <w:rFonts w:asciiTheme="majorHAnsi" w:hAnsiTheme="majorHAnsi"/>
          <w:highlight w:val="cyan"/>
        </w:rPr>
        <w:t>and</w:t>
      </w:r>
      <w:r w:rsidRPr="008C2EC0">
        <w:rPr>
          <w:rFonts w:asciiTheme="majorHAnsi" w:hAnsiTheme="majorHAnsi"/>
          <w:sz w:val="16"/>
        </w:rPr>
        <w:t xml:space="preserve"> the People’s Republic of </w:t>
      </w:r>
      <w:r w:rsidRPr="008C2EC0">
        <w:rPr>
          <w:rStyle w:val="StyleBoldUnderline"/>
          <w:rFonts w:asciiTheme="majorHAnsi" w:hAnsiTheme="majorHAnsi"/>
          <w:highlight w:val="cyan"/>
        </w:rPr>
        <w:t>China</w:t>
      </w:r>
      <w:r w:rsidRPr="008C2EC0">
        <w:rPr>
          <w:rFonts w:asciiTheme="majorHAnsi" w:hAnsiTheme="majorHAnsi"/>
          <w:sz w:val="16"/>
        </w:rPr>
        <w:t xml:space="preserve"> (PRC),</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and some of </w:t>
      </w:r>
      <w:r w:rsidRPr="008C2EC0">
        <w:rPr>
          <w:rStyle w:val="StyleBoldUnderline"/>
          <w:rFonts w:asciiTheme="majorHAnsi" w:hAnsiTheme="majorHAnsi"/>
          <w:highlight w:val="cyan"/>
        </w:rPr>
        <w:t>these disputes appear to be</w:t>
      </w:r>
      <w:r w:rsidRPr="008C2EC0">
        <w:rPr>
          <w:rStyle w:val="StyleBoldUnderline"/>
          <w:rFonts w:asciiTheme="majorHAnsi" w:hAnsiTheme="majorHAnsi"/>
        </w:rPr>
        <w:t xml:space="preserve">, if anything, </w:t>
      </w:r>
      <w:r w:rsidRPr="008C2EC0">
        <w:rPr>
          <w:rStyle w:val="StyleBoldUnderline"/>
          <w:rFonts w:asciiTheme="majorHAnsi" w:hAnsiTheme="majorHAnsi"/>
          <w:highlight w:val="cyan"/>
        </w:rPr>
        <w:t>worsening</w:t>
      </w:r>
      <w:r w:rsidRPr="008C2EC0">
        <w:rPr>
          <w:rFonts w:asciiTheme="majorHAnsi" w:hAnsiTheme="majorHAnsi"/>
          <w:sz w:val="16"/>
        </w:rPr>
        <w:t xml:space="preserve">. </w:t>
      </w:r>
      <w:r w:rsidRPr="008C2EC0">
        <w:rPr>
          <w:rStyle w:val="StyleBoldUnderline"/>
          <w:rFonts w:asciiTheme="majorHAnsi" w:hAnsiTheme="majorHAnsi"/>
          <w:highlight w:val="cyan"/>
        </w:rPr>
        <w:t>These include</w:t>
      </w:r>
      <w:r w:rsidRPr="008C2EC0">
        <w:rPr>
          <w:rStyle w:val="StyleBoldUnderline"/>
          <w:rFonts w:asciiTheme="majorHAnsi" w:hAnsiTheme="majorHAnsi"/>
        </w:rPr>
        <w:t xml:space="preserve"> the status and future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of </w:t>
      </w:r>
      <w:r w:rsidRPr="008C2EC0">
        <w:rPr>
          <w:rStyle w:val="StyleBoldUnderline"/>
          <w:rFonts w:asciiTheme="majorHAnsi" w:hAnsiTheme="majorHAnsi"/>
          <w:highlight w:val="cyan"/>
        </w:rPr>
        <w:t>Taiwan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how to handle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Pyongyang and the potential collapse of North Korea and reunification of</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Korean Peninsula</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territorial disputes between 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U.S. ally </w:t>
      </w:r>
      <w:r w:rsidRPr="008C2EC0">
        <w:rPr>
          <w:rStyle w:val="StyleBoldUnderline"/>
          <w:rFonts w:asciiTheme="majorHAnsi" w:hAnsiTheme="majorHAnsi"/>
          <w:highlight w:val="cyan"/>
        </w:rPr>
        <w:t>Japan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the East China</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Sea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between China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several</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Southeast Asian states, including </w:t>
      </w:r>
      <w:r w:rsidRPr="008C2EC0">
        <w:rPr>
          <w:rStyle w:val="StyleBoldUnderline"/>
          <w:rFonts w:asciiTheme="majorHAnsi" w:hAnsiTheme="majorHAnsi"/>
        </w:rPr>
        <w:t xml:space="preserve">U.S. ally </w:t>
      </w:r>
      <w:r w:rsidRPr="008C2EC0">
        <w:rPr>
          <w:rStyle w:val="StyleBoldUnderline"/>
          <w:rFonts w:asciiTheme="majorHAnsi" w:hAnsiTheme="majorHAnsi"/>
          <w:highlight w:val="cyan"/>
        </w:rPr>
        <w:t>the Philippines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South China Sea.</w:t>
      </w:r>
    </w:p>
    <w:p w14:paraId="12370217" w14:textId="77777777" w:rsidR="001F0E8D" w:rsidRPr="008C2EC0" w:rsidRDefault="001F0E8D" w:rsidP="007D2D4B">
      <w:pPr>
        <w:rPr>
          <w:rStyle w:val="StyleBoldUnderline"/>
          <w:rFonts w:asciiTheme="majorHAnsi" w:hAnsiTheme="majorHAnsi"/>
        </w:rPr>
      </w:pPr>
    </w:p>
    <w:p w14:paraId="17A62714" w14:textId="12F34882" w:rsidR="00DC74D7" w:rsidRPr="008C2EC0" w:rsidRDefault="00B50A1E" w:rsidP="00DC74D7">
      <w:pPr>
        <w:pStyle w:val="Heading4"/>
      </w:pPr>
      <w:r w:rsidRPr="008C2EC0">
        <w:t>Cross-strait tensions</w:t>
      </w:r>
      <w:r w:rsidR="00DC74D7" w:rsidRPr="008C2EC0">
        <w:t xml:space="preserve"> go nuclear</w:t>
      </w:r>
      <w:r w:rsidRPr="008C2EC0">
        <w:t>- collapse of economic integration, hardline stances, and US draw-in</w:t>
      </w:r>
    </w:p>
    <w:p w14:paraId="5C35FB1D" w14:textId="729EC1AD" w:rsidR="00DC74D7" w:rsidRPr="008C2EC0" w:rsidRDefault="00DC74D7" w:rsidP="00DC74D7">
      <w:pPr>
        <w:rPr>
          <w:rFonts w:asciiTheme="majorHAnsi" w:hAnsiTheme="majorHAnsi"/>
        </w:rPr>
      </w:pPr>
      <w:r w:rsidRPr="008C2EC0">
        <w:rPr>
          <w:rStyle w:val="StyleStyleBold12pt"/>
          <w:rFonts w:asciiTheme="majorHAnsi" w:hAnsiTheme="majorHAnsi"/>
        </w:rPr>
        <w:t>White</w:t>
      </w:r>
      <w:r w:rsidR="0099060F" w:rsidRPr="008C2EC0">
        <w:rPr>
          <w:rStyle w:val="StyleStyleBold12pt"/>
          <w:rFonts w:asciiTheme="majorHAnsi" w:hAnsiTheme="majorHAnsi"/>
        </w:rPr>
        <w:t xml:space="preserve">, </w:t>
      </w:r>
      <w:r w:rsidR="0099060F" w:rsidRPr="008C2EC0">
        <w:rPr>
          <w:rFonts w:asciiTheme="majorHAnsi" w:hAnsiTheme="majorHAnsi"/>
        </w:rPr>
        <w:t>Professor of strategic studies at the Australian National University in Canberra</w:t>
      </w:r>
      <w:r w:rsidR="0099060F" w:rsidRPr="008C2EC0">
        <w:rPr>
          <w:rStyle w:val="StyleStyleBold12pt"/>
          <w:rFonts w:asciiTheme="majorHAnsi" w:hAnsiTheme="majorHAnsi"/>
        </w:rPr>
        <w:t>,</w:t>
      </w:r>
      <w:r w:rsidRPr="008C2EC0">
        <w:rPr>
          <w:rStyle w:val="StyleStyleBold12pt"/>
          <w:rFonts w:asciiTheme="majorHAnsi" w:hAnsiTheme="majorHAnsi"/>
        </w:rPr>
        <w:t xml:space="preserve">  ’15</w:t>
      </w:r>
      <w:r w:rsidRPr="008C2EC0">
        <w:rPr>
          <w:rFonts w:asciiTheme="majorHAnsi" w:hAnsiTheme="majorHAnsi"/>
        </w:rPr>
        <w:t xml:space="preserve"> (Hugh, "The harsh reality that Taiwan faces," Straits Times, 1-19-2016, Accessed 7-8-2016, http://www.straitstimes.com/opinion/the-harsh-reality-that-taiwan-faces)</w:t>
      </w:r>
    </w:p>
    <w:p w14:paraId="1DEF6100" w14:textId="77777777" w:rsidR="00DC74D7" w:rsidRPr="008C2EC0" w:rsidRDefault="00DC74D7" w:rsidP="00DC74D7">
      <w:pPr>
        <w:rPr>
          <w:rFonts w:asciiTheme="majorHAnsi" w:hAnsiTheme="majorHAnsi"/>
          <w:sz w:val="16"/>
        </w:rPr>
      </w:pPr>
      <w:r w:rsidRPr="008C2EC0">
        <w:rPr>
          <w:rFonts w:asciiTheme="majorHAnsi" w:hAnsiTheme="majorHAnsi"/>
          <w:sz w:val="16"/>
        </w:rPr>
        <w:t xml:space="preserve"> After President Ma Ying-jeou took office in 2008, he stepped back from his predecessors' challenge to the status quo, and instead sought to build relations with Beijing, especially by encouraging commercial ties, which have led to the two sides of the Taiwan Strait becoming deeply intertwined economically.</w:t>
      </w:r>
      <w:r w:rsidRPr="008C2EC0">
        <w:rPr>
          <w:rFonts w:asciiTheme="majorHAnsi" w:hAnsiTheme="majorHAnsi"/>
          <w:sz w:val="12"/>
        </w:rPr>
        <w:t>¶</w:t>
      </w:r>
      <w:r w:rsidRPr="008C2EC0">
        <w:rPr>
          <w:rFonts w:asciiTheme="majorHAnsi" w:hAnsiTheme="majorHAnsi"/>
          <w:sz w:val="16"/>
        </w:rPr>
        <w:t xml:space="preserve"> And </w:t>
      </w:r>
      <w:r w:rsidRPr="008C2EC0">
        <w:rPr>
          <w:rStyle w:val="StyleBoldUnderline"/>
          <w:rFonts w:asciiTheme="majorHAnsi" w:hAnsiTheme="majorHAnsi"/>
          <w:highlight w:val="cyan"/>
        </w:rPr>
        <w:t>China was</w:t>
      </w:r>
      <w:r w:rsidRPr="008C2EC0">
        <w:rPr>
          <w:rStyle w:val="StyleBoldUnderline"/>
          <w:rFonts w:asciiTheme="majorHAnsi" w:hAnsiTheme="majorHAnsi"/>
        </w:rPr>
        <w:t xml:space="preserve"> happy to replace sticks with carrots in dealing with Taipei, apparently </w:t>
      </w:r>
      <w:r w:rsidRPr="008C2EC0">
        <w:rPr>
          <w:rStyle w:val="StyleBoldUnderline"/>
          <w:rFonts w:asciiTheme="majorHAnsi" w:hAnsiTheme="majorHAnsi"/>
          <w:highlight w:val="cyan"/>
        </w:rPr>
        <w:t>expecting</w:t>
      </w:r>
      <w:r w:rsidRPr="008C2EC0">
        <w:rPr>
          <w:rStyle w:val="StyleBoldUnderline"/>
          <w:rFonts w:asciiTheme="majorHAnsi" w:hAnsiTheme="majorHAnsi"/>
        </w:rPr>
        <w:t xml:space="preserve"> that </w:t>
      </w:r>
      <w:r w:rsidRPr="008C2EC0">
        <w:rPr>
          <w:rStyle w:val="StyleBoldUnderline"/>
          <w:rFonts w:asciiTheme="majorHAnsi" w:hAnsiTheme="majorHAnsi"/>
          <w:highlight w:val="cyan"/>
        </w:rPr>
        <w:t>economic integration would</w:t>
      </w:r>
      <w:r w:rsidRPr="008C2EC0">
        <w:rPr>
          <w:rStyle w:val="StyleBoldUnderline"/>
          <w:rFonts w:asciiTheme="majorHAnsi" w:hAnsiTheme="majorHAnsi"/>
        </w:rPr>
        <w:t xml:space="preserve"> eventually </w:t>
      </w:r>
      <w:r w:rsidRPr="008C2EC0">
        <w:rPr>
          <w:rStyle w:val="StyleBoldUnderline"/>
          <w:rFonts w:asciiTheme="majorHAnsi" w:hAnsiTheme="majorHAnsi"/>
          <w:highlight w:val="cyan"/>
        </w:rPr>
        <w:t>pave the way to</w:t>
      </w:r>
      <w:r w:rsidRPr="008C2EC0">
        <w:rPr>
          <w:rStyle w:val="StyleBoldUnderline"/>
          <w:rFonts w:asciiTheme="majorHAnsi" w:hAnsiTheme="majorHAnsi"/>
        </w:rPr>
        <w:t xml:space="preserve"> political </w:t>
      </w:r>
      <w:r w:rsidRPr="008C2EC0">
        <w:rPr>
          <w:rStyle w:val="StyleBoldUnderline"/>
          <w:rFonts w:asciiTheme="majorHAnsi" w:hAnsiTheme="majorHAnsi"/>
          <w:highlight w:val="cyan"/>
        </w:rPr>
        <w:t>reunification</w:t>
      </w:r>
      <w:r w:rsidRPr="008C2EC0">
        <w:rPr>
          <w:rStyle w:val="StyleBoldUnderline"/>
          <w:rFonts w:asciiTheme="majorHAnsi" w:hAnsiTheme="majorHAnsi"/>
        </w:rPr>
        <w:t>, perhaps under the "one country, two systems" formula that Beijing applies to Hong Kong.</w:t>
      </w:r>
      <w:r w:rsidRPr="008C2EC0">
        <w:rPr>
          <w:rStyle w:val="StyleBoldUnderline"/>
          <w:rFonts w:asciiTheme="majorHAnsi" w:hAnsiTheme="majorHAnsi"/>
          <w:b w:val="0"/>
          <w:sz w:val="12"/>
          <w:u w:val="none"/>
        </w:rPr>
        <w:t>¶</w:t>
      </w:r>
      <w:r w:rsidRPr="008C2EC0">
        <w:rPr>
          <w:rStyle w:val="StyleBoldUnderline"/>
          <w:rFonts w:asciiTheme="majorHAnsi" w:hAnsiTheme="majorHAnsi"/>
          <w:sz w:val="12"/>
        </w:rPr>
        <w:t xml:space="preserve"> </w:t>
      </w:r>
      <w:r w:rsidRPr="008C2EC0">
        <w:rPr>
          <w:rStyle w:val="StyleBoldUnderline"/>
          <w:rFonts w:asciiTheme="majorHAnsi" w:hAnsiTheme="majorHAnsi"/>
        </w:rPr>
        <w:t xml:space="preserve">But </w:t>
      </w:r>
      <w:r w:rsidRPr="008C2EC0">
        <w:rPr>
          <w:rStyle w:val="StyleBoldUnderline"/>
          <w:rFonts w:asciiTheme="majorHAnsi" w:hAnsiTheme="majorHAnsi"/>
          <w:highlight w:val="cyan"/>
        </w:rPr>
        <w:t xml:space="preserve">that hope received a </w:t>
      </w:r>
      <w:r w:rsidRPr="008C2EC0">
        <w:rPr>
          <w:rStyle w:val="Emphasis"/>
          <w:rFonts w:asciiTheme="majorHAnsi" w:hAnsiTheme="majorHAnsi"/>
          <w:highlight w:val="cyan"/>
        </w:rPr>
        <w:t>severe blow</w:t>
      </w:r>
      <w:r w:rsidRPr="008C2EC0">
        <w:rPr>
          <w:rStyle w:val="StyleBoldUnderline"/>
          <w:rFonts w:asciiTheme="majorHAnsi" w:hAnsiTheme="majorHAnsi"/>
        </w:rPr>
        <w:t xml:space="preserve"> just a year ago, </w:t>
      </w:r>
      <w:r w:rsidRPr="008C2EC0">
        <w:rPr>
          <w:rStyle w:val="StyleBoldUnderline"/>
          <w:rFonts w:asciiTheme="majorHAnsi" w:hAnsiTheme="majorHAnsi"/>
          <w:highlight w:val="cyan"/>
        </w:rPr>
        <w:t>when</w:t>
      </w:r>
      <w:r w:rsidRPr="008C2EC0">
        <w:rPr>
          <w:rFonts w:asciiTheme="majorHAnsi" w:hAnsiTheme="majorHAnsi"/>
          <w:sz w:val="16"/>
        </w:rPr>
        <w:t xml:space="preserve"> Mr </w:t>
      </w:r>
      <w:r w:rsidRPr="008C2EC0">
        <w:rPr>
          <w:rStyle w:val="StyleBoldUnderline"/>
          <w:rFonts w:asciiTheme="majorHAnsi" w:hAnsiTheme="majorHAnsi"/>
        </w:rPr>
        <w:t xml:space="preserve">Ma's </w:t>
      </w:r>
      <w:r w:rsidRPr="008C2EC0">
        <w:rPr>
          <w:rStyle w:val="StyleBoldUnderline"/>
          <w:rFonts w:asciiTheme="majorHAnsi" w:hAnsiTheme="majorHAnsi"/>
          <w:highlight w:val="cyan"/>
        </w:rPr>
        <w:t>plans for</w:t>
      </w:r>
      <w:r w:rsidRPr="008C2EC0">
        <w:rPr>
          <w:rStyle w:val="StyleBoldUnderline"/>
          <w:rFonts w:asciiTheme="majorHAnsi" w:hAnsiTheme="majorHAnsi"/>
        </w:rPr>
        <w:t xml:space="preserve"> closer </w:t>
      </w:r>
      <w:r w:rsidRPr="008C2EC0">
        <w:rPr>
          <w:rStyle w:val="StyleBoldUnderline"/>
          <w:rFonts w:asciiTheme="majorHAnsi" w:hAnsiTheme="majorHAnsi"/>
          <w:highlight w:val="cyan"/>
        </w:rPr>
        <w:t>economic links</w:t>
      </w:r>
      <w:r w:rsidRPr="008C2EC0">
        <w:rPr>
          <w:rStyle w:val="StyleBoldUnderline"/>
          <w:rFonts w:asciiTheme="majorHAnsi" w:hAnsiTheme="majorHAnsi"/>
        </w:rPr>
        <w:t xml:space="preserve"> with the mainland </w:t>
      </w:r>
      <w:r w:rsidRPr="008C2EC0">
        <w:rPr>
          <w:rStyle w:val="StyleBoldUnderline"/>
          <w:rFonts w:asciiTheme="majorHAnsi" w:hAnsiTheme="majorHAnsi"/>
          <w:highlight w:val="cyan"/>
        </w:rPr>
        <w:t xml:space="preserve">sparked </w:t>
      </w:r>
      <w:r w:rsidRPr="008C2EC0">
        <w:rPr>
          <w:rStyle w:val="Emphasis"/>
          <w:rFonts w:asciiTheme="majorHAnsi" w:hAnsiTheme="majorHAnsi"/>
          <w:highlight w:val="cyan"/>
        </w:rPr>
        <w:t>massive</w:t>
      </w:r>
      <w:r w:rsidRPr="008C2EC0">
        <w:rPr>
          <w:rStyle w:val="StyleBoldUnderline"/>
          <w:rFonts w:asciiTheme="majorHAnsi" w:hAnsiTheme="majorHAnsi"/>
        </w:rPr>
        <w:t xml:space="preserve"> "Sunflower" </w:t>
      </w:r>
      <w:r w:rsidRPr="008C2EC0">
        <w:rPr>
          <w:rStyle w:val="Emphasis"/>
          <w:rFonts w:asciiTheme="majorHAnsi" w:hAnsiTheme="majorHAnsi"/>
          <w:highlight w:val="cyan"/>
        </w:rPr>
        <w:t>demonstrations in Taipei</w:t>
      </w:r>
      <w:r w:rsidRPr="008C2EC0">
        <w:rPr>
          <w:rStyle w:val="StyleBoldUnderline"/>
          <w:rFonts w:asciiTheme="majorHAnsi" w:hAnsiTheme="majorHAnsi"/>
        </w:rPr>
        <w:t xml:space="preserve"> by mainly young people who feared that economic entanglement would lead inexorably to precisely the political reunification that Beijing so clearly</w:t>
      </w:r>
      <w:r w:rsidRPr="008C2EC0">
        <w:rPr>
          <w:rFonts w:asciiTheme="majorHAnsi" w:hAnsiTheme="majorHAnsi"/>
          <w:sz w:val="16"/>
        </w:rPr>
        <w:t xml:space="preserve"> wants and </w:t>
      </w:r>
      <w:r w:rsidRPr="008C2EC0">
        <w:rPr>
          <w:rStyle w:val="StyleBoldUnderline"/>
          <w:rFonts w:asciiTheme="majorHAnsi" w:hAnsiTheme="majorHAnsi"/>
        </w:rPr>
        <w:t>expects</w:t>
      </w:r>
      <w:r w:rsidRPr="008C2EC0">
        <w:rPr>
          <w:rFonts w:asciiTheme="majorHAnsi" w:hAnsiTheme="majorHAnsi"/>
          <w:sz w:val="16"/>
        </w:rPr>
        <w:t>. Then late last year, Mr Ma's policy of ever-closer economic relations suffered further repudiation by voters in a crucial round of municipal elections.</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It is now widely expected that when</w:t>
      </w:r>
      <w:r w:rsidRPr="008C2EC0">
        <w:rPr>
          <w:rFonts w:asciiTheme="majorHAnsi" w:hAnsiTheme="majorHAnsi"/>
          <w:sz w:val="16"/>
        </w:rPr>
        <w:t xml:space="preserve"> Mr </w:t>
      </w:r>
      <w:r w:rsidRPr="008C2EC0">
        <w:rPr>
          <w:rStyle w:val="StyleBoldUnderline"/>
          <w:rFonts w:asciiTheme="majorHAnsi" w:hAnsiTheme="majorHAnsi"/>
        </w:rPr>
        <w:t xml:space="preserve">Ma's term as president ends next year, he will be replaced by a new leader who will be </w:t>
      </w:r>
      <w:r w:rsidRPr="008C2EC0">
        <w:rPr>
          <w:rStyle w:val="Emphasis"/>
          <w:rFonts w:asciiTheme="majorHAnsi" w:hAnsiTheme="majorHAnsi"/>
        </w:rPr>
        <w:t>less accommodating to Beijing.</w:t>
      </w:r>
      <w:r w:rsidRPr="008C2EC0">
        <w:rPr>
          <w:rFonts w:asciiTheme="majorHAnsi" w:hAnsiTheme="majorHAnsi"/>
          <w:sz w:val="16"/>
        </w:rPr>
        <w:t xml:space="preserve"> While few expect that any future leader from either the Kuomintang or the Democratic Progressive Party will return to policies as provocative to China as those of Mr Lee or Mr Chen, </w:t>
      </w:r>
      <w:r w:rsidRPr="008C2EC0">
        <w:rPr>
          <w:rStyle w:val="StyleBoldUnderline"/>
          <w:rFonts w:asciiTheme="majorHAnsi" w:hAnsiTheme="majorHAnsi"/>
          <w:highlight w:val="cyan"/>
        </w:rPr>
        <w:t>the new leader will</w:t>
      </w:r>
      <w:r w:rsidRPr="008C2EC0">
        <w:rPr>
          <w:rStyle w:val="StyleBoldUnderline"/>
          <w:rFonts w:asciiTheme="majorHAnsi" w:hAnsiTheme="majorHAnsi"/>
        </w:rPr>
        <w:t xml:space="preserve"> almost </w:t>
      </w:r>
      <w:r w:rsidRPr="008C2EC0">
        <w:rPr>
          <w:rStyle w:val="Emphasis"/>
          <w:rFonts w:asciiTheme="majorHAnsi" w:hAnsiTheme="majorHAnsi"/>
          <w:highlight w:val="cyan"/>
        </w:rPr>
        <w:t>certainly</w:t>
      </w:r>
      <w:r w:rsidRPr="008C2EC0">
        <w:rPr>
          <w:rStyle w:val="StyleBoldUnderline"/>
          <w:rFonts w:asciiTheme="majorHAnsi" w:hAnsiTheme="majorHAnsi"/>
          <w:highlight w:val="cyan"/>
        </w:rPr>
        <w:t xml:space="preserve"> be more assertive</w:t>
      </w:r>
      <w:r w:rsidRPr="008C2EC0">
        <w:rPr>
          <w:rStyle w:val="StyleBoldUnderline"/>
          <w:rFonts w:asciiTheme="majorHAnsi" w:hAnsiTheme="majorHAnsi"/>
        </w:rPr>
        <w:t xml:space="preserve"> than </w:t>
      </w:r>
      <w:r w:rsidRPr="008C2EC0">
        <w:rPr>
          <w:rFonts w:asciiTheme="majorHAnsi" w:hAnsiTheme="majorHAnsi"/>
          <w:sz w:val="16"/>
        </w:rPr>
        <w:t xml:space="preserve">Mr </w:t>
      </w:r>
      <w:r w:rsidRPr="008C2EC0">
        <w:rPr>
          <w:rStyle w:val="StyleBoldUnderline"/>
          <w:rFonts w:asciiTheme="majorHAnsi" w:hAnsiTheme="majorHAnsi"/>
        </w:rPr>
        <w:t>Ma has been</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That</w:t>
      </w:r>
      <w:r w:rsidRPr="008C2EC0">
        <w:rPr>
          <w:rStyle w:val="StyleBoldUnderline"/>
          <w:rFonts w:asciiTheme="majorHAnsi" w:hAnsiTheme="majorHAnsi"/>
        </w:rPr>
        <w:t xml:space="preserve"> naturally </w:t>
      </w:r>
      <w:r w:rsidRPr="008C2EC0">
        <w:rPr>
          <w:rStyle w:val="Emphasis"/>
          <w:rFonts w:asciiTheme="majorHAnsi" w:hAnsiTheme="majorHAnsi"/>
          <w:highlight w:val="cyan"/>
        </w:rPr>
        <w:t>alarms Beijing</w:t>
      </w:r>
      <w:r w:rsidRPr="008C2EC0">
        <w:rPr>
          <w:rStyle w:val="StyleBoldUnderline"/>
          <w:rFonts w:asciiTheme="majorHAnsi" w:hAnsiTheme="majorHAnsi"/>
        </w:rPr>
        <w:t xml:space="preserve">, and there is a risk that </w:t>
      </w:r>
      <w:r w:rsidRPr="008C2EC0">
        <w:rPr>
          <w:rStyle w:val="StyleBoldUnderline"/>
          <w:rFonts w:asciiTheme="majorHAnsi" w:hAnsiTheme="majorHAnsi"/>
          <w:highlight w:val="cyan"/>
        </w:rPr>
        <w:t xml:space="preserve">it will respond by taking a </w:t>
      </w:r>
      <w:r w:rsidRPr="008C2EC0">
        <w:rPr>
          <w:rStyle w:val="Emphasis"/>
          <w:rFonts w:asciiTheme="majorHAnsi" w:hAnsiTheme="majorHAnsi"/>
          <w:highlight w:val="cyan"/>
        </w:rPr>
        <w:t>tougher line</w:t>
      </w:r>
      <w:r w:rsidRPr="008C2EC0">
        <w:rPr>
          <w:rStyle w:val="StyleBoldUnderline"/>
          <w:rFonts w:asciiTheme="majorHAnsi" w:hAnsiTheme="majorHAnsi"/>
        </w:rPr>
        <w:t>, looking for new ways to pressure Taipei into accepting the mainland's authority.</w:t>
      </w:r>
      <w:r w:rsidRPr="008C2EC0">
        <w:rPr>
          <w:rStyle w:val="StyleBoldUnderline"/>
          <w:rFonts w:asciiTheme="majorHAnsi" w:hAnsiTheme="majorHAnsi"/>
          <w:b w:val="0"/>
          <w:sz w:val="12"/>
          <w:u w:val="none"/>
        </w:rPr>
        <w:t>¶</w:t>
      </w:r>
      <w:r w:rsidRPr="008C2EC0">
        <w:rPr>
          <w:rStyle w:val="StyleBoldUnderline"/>
          <w:rFonts w:asciiTheme="majorHAnsi" w:hAnsiTheme="majorHAnsi"/>
          <w:sz w:val="12"/>
        </w:rPr>
        <w:t xml:space="preserve"> </w:t>
      </w:r>
      <w:r w:rsidRPr="008C2EC0">
        <w:rPr>
          <w:rFonts w:asciiTheme="majorHAnsi" w:hAnsiTheme="majorHAnsi"/>
          <w:sz w:val="16"/>
        </w:rPr>
        <w:t xml:space="preserve">China's new leadership under President Xi Jinping seems increasingly impatient to resolve what it sees as the last vestige of China's centuries of humiliation and increasingly confident of its growing power to act with impunity. </w:t>
      </w:r>
      <w:r w:rsidRPr="008C2EC0">
        <w:rPr>
          <w:rStyle w:val="StyleBoldUnderline"/>
          <w:rFonts w:asciiTheme="majorHAnsi" w:hAnsiTheme="majorHAnsi"/>
        </w:rPr>
        <w:t xml:space="preserve">Already there are signs that its </w:t>
      </w:r>
      <w:r w:rsidRPr="008C2EC0">
        <w:rPr>
          <w:rStyle w:val="Emphasis"/>
          <w:rFonts w:asciiTheme="majorHAnsi" w:hAnsiTheme="majorHAnsi"/>
          <w:highlight w:val="cyan"/>
        </w:rPr>
        <w:t>stance on Taiwan is hardening</w:t>
      </w:r>
      <w:r w:rsidRPr="008C2EC0">
        <w:rPr>
          <w:rStyle w:val="StyleBoldUnderline"/>
          <w:rFonts w:asciiTheme="majorHAnsi" w:hAnsiTheme="majorHAnsi"/>
        </w:rPr>
        <w:t>.</w:t>
      </w:r>
      <w:r w:rsidRPr="008C2EC0">
        <w:rPr>
          <w:rStyle w:val="StyleBoldUnderline"/>
          <w:rFonts w:asciiTheme="majorHAnsi" w:hAnsiTheme="majorHAnsi"/>
          <w:b w:val="0"/>
          <w:sz w:val="12"/>
          <w:u w:val="none"/>
        </w:rPr>
        <w:t>¶</w:t>
      </w:r>
      <w:r w:rsidRPr="008C2EC0">
        <w:rPr>
          <w:rStyle w:val="StyleBoldUnderline"/>
          <w:rFonts w:asciiTheme="majorHAnsi" w:hAnsiTheme="majorHAnsi"/>
          <w:sz w:val="12"/>
        </w:rPr>
        <w:t xml:space="preserve"> </w:t>
      </w:r>
      <w:r w:rsidRPr="008C2EC0">
        <w:rPr>
          <w:rFonts w:asciiTheme="majorHAnsi" w:hAnsiTheme="majorHAnsi"/>
          <w:sz w:val="16"/>
        </w:rPr>
        <w:t>That, in turn, poses a huge potential problem to the rest of the region and especially to Washington. The US has always declared its commitment to support Taiwan if China tries to compel reunification. The credibility of this commitment has now grown even more important because it is seen as a crucial test of America's ability to preserve the old US-led order in Asia in the face of China's relentless push for a bigger role.</w:t>
      </w:r>
      <w:r w:rsidRPr="008C2EC0">
        <w:rPr>
          <w:rFonts w:asciiTheme="majorHAnsi" w:hAnsiTheme="majorHAnsi"/>
          <w:sz w:val="12"/>
        </w:rPr>
        <w:t>¶</w:t>
      </w:r>
      <w:r w:rsidRPr="008C2EC0">
        <w:rPr>
          <w:rFonts w:asciiTheme="majorHAnsi" w:hAnsiTheme="majorHAnsi"/>
          <w:sz w:val="16"/>
        </w:rPr>
        <w:t xml:space="preserve"> But the stark reality is that these days, there is not much the US can realistically do to help Taipei stand up to serious pressure from Beijing.</w:t>
      </w:r>
      <w:r w:rsidRPr="008C2EC0">
        <w:rPr>
          <w:rFonts w:asciiTheme="majorHAnsi" w:hAnsiTheme="majorHAnsi"/>
          <w:sz w:val="12"/>
        </w:rPr>
        <w:t>¶</w:t>
      </w:r>
      <w:r w:rsidRPr="008C2EC0">
        <w:rPr>
          <w:rFonts w:asciiTheme="majorHAnsi" w:hAnsiTheme="majorHAnsi"/>
          <w:sz w:val="16"/>
        </w:rPr>
        <w:t xml:space="preserve"> Back in 1996 when they last went toe-to-toe over Taiwan, </w:t>
      </w:r>
      <w:r w:rsidRPr="008C2EC0">
        <w:rPr>
          <w:rStyle w:val="StyleBoldUnderline"/>
          <w:rFonts w:asciiTheme="majorHAnsi" w:hAnsiTheme="majorHAnsi"/>
        </w:rPr>
        <w:t>the US could simply send a couple of aircraft carriers</w:t>
      </w:r>
      <w:r w:rsidRPr="008C2EC0">
        <w:rPr>
          <w:rFonts w:asciiTheme="majorHAnsi" w:hAnsiTheme="majorHAnsi"/>
          <w:sz w:val="16"/>
        </w:rPr>
        <w:t xml:space="preserve"> into the area to force China to back off. </w:t>
      </w:r>
      <w:r w:rsidRPr="008C2EC0">
        <w:rPr>
          <w:rStyle w:val="Emphasis"/>
          <w:rFonts w:asciiTheme="majorHAnsi" w:hAnsiTheme="majorHAnsi"/>
        </w:rPr>
        <w:t>Today the balance of power is vastly different:</w:t>
      </w:r>
      <w:r w:rsidRPr="008C2EC0">
        <w:rPr>
          <w:rFonts w:asciiTheme="majorHAnsi" w:hAnsiTheme="majorHAnsi"/>
          <w:sz w:val="16"/>
        </w:rPr>
        <w:t xml:space="preserve"> </w:t>
      </w:r>
      <w:r w:rsidRPr="008C2EC0">
        <w:rPr>
          <w:rStyle w:val="StyleBoldUnderline"/>
          <w:rFonts w:asciiTheme="majorHAnsi" w:hAnsiTheme="majorHAnsi"/>
          <w:highlight w:val="cyan"/>
        </w:rPr>
        <w:t>China can sink</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carriers</w:t>
      </w:r>
      <w:r w:rsidRPr="008C2EC0">
        <w:rPr>
          <w:rFonts w:asciiTheme="majorHAnsi" w:hAnsiTheme="majorHAnsi"/>
          <w:sz w:val="16"/>
        </w:rPr>
        <w:t>, and their economies are so intertwined that trade sanctions of the kind the US used against Russia recently are simply unthinkable.</w:t>
      </w:r>
      <w:r w:rsidRPr="008C2EC0">
        <w:rPr>
          <w:rFonts w:asciiTheme="majorHAnsi" w:hAnsiTheme="majorHAnsi"/>
          <w:sz w:val="12"/>
        </w:rPr>
        <w:t>¶</w:t>
      </w:r>
      <w:r w:rsidRPr="008C2EC0">
        <w:rPr>
          <w:rFonts w:asciiTheme="majorHAnsi" w:hAnsiTheme="majorHAnsi"/>
          <w:sz w:val="16"/>
        </w:rPr>
        <w:t xml:space="preserve"> This reality does not yet seem to have been understood in Taiwan. The overwhelming desire on the island is to preserve its democracy and avoid reunification by preserving the status quo. But it understands that China's patience is not inexhaustible - eventually China wants to get Taiwan back.</w:t>
      </w:r>
      <w:r w:rsidRPr="008C2EC0">
        <w:rPr>
          <w:rFonts w:asciiTheme="majorHAnsi" w:hAnsiTheme="majorHAnsi"/>
          <w:sz w:val="12"/>
        </w:rPr>
        <w:t>¶</w:t>
      </w:r>
      <w:r w:rsidRPr="008C2EC0">
        <w:rPr>
          <w:rFonts w:asciiTheme="majorHAnsi" w:hAnsiTheme="majorHAnsi"/>
          <w:sz w:val="16"/>
        </w:rPr>
        <w:t xml:space="preserve"> Taiwan also understands that it cannot stand up to the mainland by itself, but it hopes that by slowly expanding its international status and profile within the status quo - without seeking independence - it can build support among regional countries as well as from the US, which will help it resist Beijing's ambitions for eventual reunification.</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Alas, this seems an illusion. </w:t>
      </w:r>
      <w:r w:rsidRPr="008C2EC0">
        <w:rPr>
          <w:rStyle w:val="StyleBoldUnderline"/>
          <w:rFonts w:asciiTheme="majorHAnsi" w:hAnsiTheme="majorHAnsi"/>
          <w:highlight w:val="cyan"/>
        </w:rPr>
        <w:t xml:space="preserve">There is a </w:t>
      </w:r>
      <w:r w:rsidRPr="008C2EC0">
        <w:rPr>
          <w:rStyle w:val="Emphasis"/>
          <w:rFonts w:asciiTheme="majorHAnsi" w:hAnsiTheme="majorHAnsi"/>
          <w:highlight w:val="cyan"/>
        </w:rPr>
        <w:t>real danger that the Taiwanese overestimate</w:t>
      </w:r>
      <w:r w:rsidRPr="008C2EC0">
        <w:rPr>
          <w:rStyle w:val="Emphasis"/>
          <w:rFonts w:asciiTheme="majorHAnsi" w:hAnsiTheme="majorHAnsi"/>
        </w:rPr>
        <w:t xml:space="preserve"> the </w:t>
      </w:r>
      <w:r w:rsidRPr="008C2EC0">
        <w:rPr>
          <w:rStyle w:val="Emphasis"/>
          <w:rFonts w:asciiTheme="majorHAnsi" w:hAnsiTheme="majorHAnsi"/>
          <w:highlight w:val="cyan"/>
        </w:rPr>
        <w:t>international support</w:t>
      </w:r>
      <w:r w:rsidRPr="008C2EC0">
        <w:rPr>
          <w:rStyle w:val="StyleBoldUnderline"/>
          <w:rFonts w:asciiTheme="majorHAnsi" w:hAnsiTheme="majorHAnsi"/>
        </w:rPr>
        <w:t xml:space="preserve"> they can rely on if Beijing decides to get tough.</w:t>
      </w:r>
      <w:r w:rsidRPr="008C2EC0">
        <w:rPr>
          <w:rStyle w:val="StyleBoldUnderline"/>
          <w:rFonts w:asciiTheme="majorHAnsi" w:hAnsiTheme="majorHAnsi"/>
          <w:b w:val="0"/>
          <w:sz w:val="12"/>
          <w:u w:val="none"/>
        </w:rPr>
        <w:t>¶</w:t>
      </w:r>
      <w:r w:rsidRPr="008C2EC0">
        <w:rPr>
          <w:rFonts w:asciiTheme="majorHAnsi" w:hAnsiTheme="majorHAnsi"/>
          <w:sz w:val="16"/>
        </w:rPr>
        <w:t xml:space="preserve"> No one visiting Taipei can fail to be impressed by what the Taiwanese have achieved in recent decades, not just economically but also politically, socially and culturally. But the harsh reality is that no country is going to sacrifice its relations with China in order to help Taiwan preserve the status quo. China is simply too important economically, and too powerful militarily, for anyone to confront it on Taiwan's behalf, especially when everyone knows how determined China is to achieve reunification eventually.</w:t>
      </w:r>
      <w:r w:rsidRPr="008C2EC0">
        <w:rPr>
          <w:rFonts w:asciiTheme="majorHAnsi" w:hAnsiTheme="majorHAnsi"/>
          <w:sz w:val="12"/>
        </w:rPr>
        <w:t>¶</w:t>
      </w:r>
      <w:r w:rsidRPr="008C2EC0">
        <w:rPr>
          <w:rFonts w:asciiTheme="majorHAnsi" w:hAnsiTheme="majorHAnsi"/>
          <w:sz w:val="16"/>
        </w:rPr>
        <w:t xml:space="preserve"> Even more worryingly, </w:t>
      </w:r>
      <w:r w:rsidRPr="008C2EC0">
        <w:rPr>
          <w:rStyle w:val="StyleBoldUnderline"/>
          <w:rFonts w:asciiTheme="majorHAnsi" w:hAnsiTheme="majorHAnsi"/>
        </w:rPr>
        <w:t>this reality does not yet seem to have sunk in in Washington, where leaders still talk boldly about their willingness to stand by Taiwan without seriously considering what that might mean in practice.</w:t>
      </w:r>
      <w:r w:rsidRPr="008C2EC0">
        <w:rPr>
          <w:rFonts w:asciiTheme="majorHAnsi" w:hAnsiTheme="majorHAnsi"/>
          <w:sz w:val="16"/>
        </w:rPr>
        <w:t xml:space="preserve"> </w:t>
      </w:r>
      <w:r w:rsidRPr="008C2EC0">
        <w:rPr>
          <w:rStyle w:val="Emphasis"/>
          <w:rFonts w:asciiTheme="majorHAnsi" w:hAnsiTheme="majorHAnsi"/>
          <w:highlight w:val="cyan"/>
        </w:rPr>
        <w:t>Any US effort to support Taiwan militarily</w:t>
      </w:r>
      <w:r w:rsidRPr="008C2EC0">
        <w:rPr>
          <w:rStyle w:val="StyleBoldUnderline"/>
          <w:rFonts w:asciiTheme="majorHAnsi" w:hAnsiTheme="majorHAnsi"/>
        </w:rPr>
        <w:t xml:space="preserve"> against China </w:t>
      </w:r>
      <w:r w:rsidRPr="008C2EC0">
        <w:rPr>
          <w:rStyle w:val="StyleBoldUnderline"/>
          <w:rFonts w:asciiTheme="majorHAnsi" w:hAnsiTheme="majorHAnsi"/>
          <w:highlight w:val="cyan"/>
        </w:rPr>
        <w:t>would be</w:t>
      </w:r>
      <w:r w:rsidRPr="008C2EC0">
        <w:rPr>
          <w:rStyle w:val="StyleBoldUnderline"/>
          <w:rFonts w:asciiTheme="majorHAnsi" w:hAnsiTheme="majorHAnsi"/>
        </w:rPr>
        <w:t xml:space="preserve"> almost </w:t>
      </w:r>
      <w:r w:rsidRPr="008C2EC0">
        <w:rPr>
          <w:rStyle w:val="Emphasis"/>
          <w:rFonts w:asciiTheme="majorHAnsi" w:hAnsiTheme="majorHAnsi"/>
          <w:highlight w:val="cyan"/>
        </w:rPr>
        <w:t>certain to escalate into a full-scale US-China war and</w:t>
      </w:r>
      <w:r w:rsidRPr="008C2EC0">
        <w:rPr>
          <w:rStyle w:val="StyleBoldUnderline"/>
          <w:rFonts w:asciiTheme="majorHAnsi" w:hAnsiTheme="majorHAnsi"/>
        </w:rPr>
        <w:t xml:space="preserve"> quite possibly a </w:t>
      </w:r>
      <w:r w:rsidRPr="008C2EC0">
        <w:rPr>
          <w:rStyle w:val="Emphasis"/>
          <w:rFonts w:asciiTheme="majorHAnsi" w:hAnsiTheme="majorHAnsi"/>
          <w:highlight w:val="cyan"/>
        </w:rPr>
        <w:t>nuclear exchange.</w:t>
      </w:r>
      <w:r w:rsidRPr="008C2EC0">
        <w:rPr>
          <w:rStyle w:val="Emphasis"/>
          <w:rFonts w:asciiTheme="majorHAnsi" w:hAnsiTheme="majorHAnsi"/>
        </w:rPr>
        <w:t xml:space="preserve"> </w:t>
      </w:r>
      <w:r w:rsidRPr="008C2EC0">
        <w:rPr>
          <w:rFonts w:asciiTheme="majorHAnsi" w:hAnsiTheme="majorHAnsi"/>
          <w:sz w:val="16"/>
        </w:rPr>
        <w:t>That would be a disaster for everyone, including, of course, the people of Taiwan itself - far worse than reunification, in fact.</w:t>
      </w:r>
    </w:p>
    <w:p w14:paraId="51A9DDB5" w14:textId="77777777" w:rsidR="002E09F9" w:rsidRPr="008C2EC0" w:rsidRDefault="002E09F9" w:rsidP="002E09F9">
      <w:pPr>
        <w:pStyle w:val="Heading4"/>
      </w:pPr>
      <w:r w:rsidRPr="008C2EC0">
        <w:t>North Korean conflict causes extinction</w:t>
      </w:r>
    </w:p>
    <w:p w14:paraId="7CAB3DB8" w14:textId="17A72198" w:rsidR="002E09F9" w:rsidRPr="008C2EC0" w:rsidRDefault="002E09F9" w:rsidP="002E09F9">
      <w:pPr>
        <w:rPr>
          <w:rFonts w:asciiTheme="majorHAnsi" w:hAnsiTheme="majorHAnsi"/>
        </w:rPr>
      </w:pPr>
      <w:r w:rsidRPr="008C2EC0">
        <w:rPr>
          <w:rStyle w:val="StyleStyleBold12pt"/>
          <w:rFonts w:asciiTheme="majorHAnsi" w:hAnsiTheme="majorHAnsi"/>
        </w:rPr>
        <w:t xml:space="preserve">Hayes, </w:t>
      </w:r>
      <w:r w:rsidRPr="008C2EC0">
        <w:rPr>
          <w:rFonts w:asciiTheme="majorHAnsi" w:hAnsiTheme="majorHAnsi"/>
        </w:rPr>
        <w:t>Professor of International Relations – Royal Melbourne Institute of Technology,</w:t>
      </w:r>
      <w:r w:rsidRPr="008C2EC0">
        <w:rPr>
          <w:rStyle w:val="StyleStyleBold12pt"/>
          <w:rFonts w:asciiTheme="majorHAnsi" w:hAnsiTheme="majorHAnsi"/>
        </w:rPr>
        <w:t xml:space="preserve"> and Hamel-Green 10</w:t>
      </w:r>
      <w:r w:rsidRPr="008C2EC0">
        <w:rPr>
          <w:rFonts w:asciiTheme="majorHAnsi" w:hAnsiTheme="majorHAnsi"/>
        </w:rPr>
        <w:t xml:space="preserve"> (Peter and Michael, “The Path Not Taken, the Way Still Open: Denuclearizing the Korean Peninsula and Northeast Asia”, Nautilus Institute Special Report, 1-5-10, http://www.nautil us.org/fora/security/10001HayesHamalGreen.pdf)</w:t>
      </w:r>
    </w:p>
    <w:p w14:paraId="506BBB4C" w14:textId="77777777" w:rsidR="002E09F9" w:rsidRPr="008C2EC0" w:rsidRDefault="002E09F9" w:rsidP="002E09F9">
      <w:pPr>
        <w:rPr>
          <w:rFonts w:asciiTheme="majorHAnsi" w:hAnsiTheme="majorHAnsi"/>
          <w:sz w:val="16"/>
        </w:rPr>
      </w:pPr>
      <w:r w:rsidRPr="008C2EC0">
        <w:rPr>
          <w:rFonts w:asciiTheme="majorHAnsi" w:hAnsiTheme="majorHAnsi"/>
          <w:sz w:val="16"/>
        </w:rPr>
        <w:t xml:space="preserve">At worst, </w:t>
      </w:r>
      <w:r w:rsidRPr="008C2EC0">
        <w:rPr>
          <w:rStyle w:val="StyleBoldUnderline"/>
          <w:rFonts w:asciiTheme="majorHAnsi" w:hAnsiTheme="majorHAnsi"/>
          <w:highlight w:val="cyan"/>
        </w:rPr>
        <w:t>there is the possibility of nuclear attack</w:t>
      </w:r>
      <w:r w:rsidRPr="008C2EC0">
        <w:rPr>
          <w:rFonts w:asciiTheme="majorHAnsi" w:hAnsiTheme="majorHAnsi"/>
          <w:sz w:val="16"/>
        </w:rPr>
        <w:t>1</w:t>
      </w:r>
      <w:r w:rsidRPr="008C2EC0">
        <w:rPr>
          <w:rStyle w:val="StyleBoldUnderline"/>
          <w:rFonts w:asciiTheme="majorHAnsi" w:hAnsiTheme="majorHAnsi"/>
        </w:rPr>
        <w:t xml:space="preserve">, whether </w:t>
      </w:r>
      <w:r w:rsidRPr="008C2EC0">
        <w:rPr>
          <w:rStyle w:val="StyleBoldUnderline"/>
          <w:rFonts w:asciiTheme="majorHAnsi" w:hAnsiTheme="majorHAnsi"/>
          <w:highlight w:val="cyan"/>
        </w:rPr>
        <w:t>by intention, miscalculation, or</w:t>
      </w:r>
      <w:r w:rsidRPr="008C2EC0">
        <w:rPr>
          <w:rStyle w:val="StyleBoldUnderline"/>
          <w:rFonts w:asciiTheme="majorHAnsi" w:hAnsiTheme="majorHAnsi"/>
        </w:rPr>
        <w:t xml:space="preserve"> merely </w:t>
      </w:r>
      <w:r w:rsidRPr="008C2EC0">
        <w:rPr>
          <w:rStyle w:val="StyleBoldUnderline"/>
          <w:rFonts w:asciiTheme="majorHAnsi" w:hAnsiTheme="majorHAnsi"/>
          <w:highlight w:val="cyan"/>
        </w:rPr>
        <w:t>accident, leading to</w:t>
      </w:r>
      <w:r w:rsidRPr="008C2EC0">
        <w:rPr>
          <w:rStyle w:val="StyleBoldUnderline"/>
          <w:rFonts w:asciiTheme="majorHAnsi" w:hAnsiTheme="majorHAnsi"/>
        </w:rPr>
        <w:t xml:space="preserve"> the resumption of </w:t>
      </w:r>
      <w:r w:rsidRPr="008C2EC0">
        <w:rPr>
          <w:rStyle w:val="StyleBoldUnderline"/>
          <w:rFonts w:asciiTheme="majorHAnsi" w:hAnsiTheme="majorHAnsi"/>
          <w:highlight w:val="cyan"/>
        </w:rPr>
        <w:t>Korean War</w:t>
      </w:r>
      <w:r w:rsidRPr="008C2EC0">
        <w:rPr>
          <w:rStyle w:val="StyleBoldUnderline"/>
          <w:rFonts w:asciiTheme="majorHAnsi" w:hAnsiTheme="majorHAnsi"/>
        </w:rPr>
        <w:t xml:space="preserve"> hostilities</w:t>
      </w:r>
      <w:r w:rsidRPr="008C2EC0">
        <w:rPr>
          <w:rFonts w:asciiTheme="majorHAnsi" w:hAnsiTheme="majorHAnsi"/>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w:t>
      </w:r>
      <w:r w:rsidRPr="008C2EC0">
        <w:rPr>
          <w:rStyle w:val="StyleBoldUnderline"/>
          <w:rFonts w:asciiTheme="majorHAnsi" w:hAnsiTheme="majorHAnsi"/>
          <w:highlight w:val="cyan"/>
        </w:rPr>
        <w:t>nuclear exchange would result in a</w:t>
      </w:r>
      <w:r w:rsidRPr="008C2EC0">
        <w:rPr>
          <w:rStyle w:val="Heading3Char"/>
          <w:rFonts w:cs="Times New Roman"/>
          <w:sz w:val="16"/>
          <w:szCs w:val="20"/>
          <w:highlight w:val="cyan"/>
        </w:rPr>
        <w:t xml:space="preserve"> </w:t>
      </w:r>
      <w:r w:rsidRPr="008C2EC0">
        <w:rPr>
          <w:rStyle w:val="Emphasis"/>
          <w:rFonts w:asciiTheme="majorHAnsi" w:hAnsiTheme="majorHAnsi"/>
          <w:highlight w:val="cyan"/>
        </w:rPr>
        <w:t>holocaust of unprecedented proportions</w:t>
      </w:r>
      <w:r w:rsidRPr="008C2EC0">
        <w:rPr>
          <w:rFonts w:asciiTheme="majorHAnsi" w:hAnsiTheme="majorHAnsi"/>
          <w:sz w:val="16"/>
        </w:rPr>
        <w:t xml:space="preserve">.  But the catastrophe within the region would not be the only outcome. New research indicates that </w:t>
      </w:r>
      <w:r w:rsidRPr="008C2EC0">
        <w:rPr>
          <w:rStyle w:val="StyleBoldUnderline"/>
          <w:rFonts w:asciiTheme="majorHAnsi" w:hAnsiTheme="majorHAnsi"/>
          <w:highlight w:val="cyan"/>
        </w:rPr>
        <w:t>even a limited</w:t>
      </w:r>
      <w:r w:rsidRPr="008C2EC0">
        <w:rPr>
          <w:rStyle w:val="StyleBoldUnderline"/>
          <w:rFonts w:asciiTheme="majorHAnsi" w:hAnsiTheme="majorHAnsi"/>
        </w:rPr>
        <w:t xml:space="preserve"> nuclear </w:t>
      </w:r>
      <w:r w:rsidRPr="008C2EC0">
        <w:rPr>
          <w:rStyle w:val="StyleBoldUnderline"/>
          <w:rFonts w:asciiTheme="majorHAnsi" w:hAnsiTheme="majorHAnsi"/>
          <w:highlight w:val="cyan"/>
        </w:rPr>
        <w:t>war</w:t>
      </w:r>
      <w:r w:rsidRPr="008C2EC0">
        <w:rPr>
          <w:rStyle w:val="StyleBoldUnderline"/>
          <w:rFonts w:asciiTheme="majorHAnsi" w:hAnsiTheme="majorHAnsi"/>
        </w:rPr>
        <w:t xml:space="preserve"> in the region </w:t>
      </w:r>
      <w:r w:rsidRPr="008C2EC0">
        <w:rPr>
          <w:rStyle w:val="StyleBoldUnderline"/>
          <w:rFonts w:asciiTheme="majorHAnsi" w:hAnsiTheme="majorHAnsi"/>
          <w:highlight w:val="cyan"/>
        </w:rPr>
        <w:t>would rearrange</w:t>
      </w:r>
      <w:r w:rsidRPr="008C2EC0">
        <w:rPr>
          <w:rStyle w:val="StyleBoldUnderline"/>
          <w:rFonts w:asciiTheme="majorHAnsi" w:hAnsiTheme="majorHAnsi"/>
        </w:rPr>
        <w:t xml:space="preserve"> our </w:t>
      </w:r>
      <w:r w:rsidRPr="008C2EC0">
        <w:rPr>
          <w:rStyle w:val="StyleBoldUnderline"/>
          <w:rFonts w:asciiTheme="majorHAnsi" w:hAnsiTheme="majorHAnsi"/>
          <w:highlight w:val="cyan"/>
        </w:rPr>
        <w:t>global climate</w:t>
      </w:r>
      <w:r w:rsidRPr="008C2EC0">
        <w:rPr>
          <w:rStyle w:val="StyleBoldUnderline"/>
          <w:rFonts w:asciiTheme="majorHAnsi" w:hAnsiTheme="majorHAnsi"/>
        </w:rPr>
        <w:t xml:space="preserve"> far more quickly than global warming.</w:t>
      </w:r>
      <w:r w:rsidRPr="008C2EC0">
        <w:rPr>
          <w:rFonts w:asciiTheme="majorHAnsi" w:hAnsiTheme="majorHAnsi"/>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w:t>
      </w:r>
      <w:r w:rsidRPr="008C2EC0">
        <w:rPr>
          <w:rStyle w:val="StyleBoldUnderline"/>
          <w:rFonts w:asciiTheme="majorHAnsi" w:hAnsiTheme="majorHAnsi"/>
          <w:highlight w:val="cyan"/>
        </w:rPr>
        <w:t>soot</w:t>
      </w:r>
      <w:r w:rsidRPr="008C2EC0">
        <w:rPr>
          <w:rStyle w:val="StyleBoldUnderline"/>
          <w:rFonts w:asciiTheme="majorHAnsi" w:hAnsiTheme="majorHAnsi"/>
        </w:rPr>
        <w:t xml:space="preserve"> from</w:t>
      </w:r>
      <w:r w:rsidRPr="008C2EC0">
        <w:rPr>
          <w:rFonts w:asciiTheme="majorHAnsi" w:hAnsiTheme="majorHAnsi"/>
          <w:sz w:val="16"/>
        </w:rPr>
        <w:t xml:space="preserve"> the</w:t>
      </w:r>
      <w:r w:rsidRPr="008C2EC0">
        <w:rPr>
          <w:rStyle w:val="StyleBoldUnderline"/>
          <w:rFonts w:asciiTheme="majorHAnsi" w:hAnsiTheme="majorHAnsi"/>
        </w:rPr>
        <w:t xml:space="preserve"> fires</w:t>
      </w:r>
      <w:r w:rsidRPr="008C2EC0">
        <w:rPr>
          <w:rFonts w:asciiTheme="majorHAnsi" w:hAnsiTheme="majorHAnsi"/>
          <w:sz w:val="16"/>
        </w:rPr>
        <w:t xml:space="preserve"> produced </w:t>
      </w:r>
      <w:r w:rsidRPr="008C2EC0">
        <w:rPr>
          <w:rStyle w:val="StyleBoldUnderline"/>
          <w:rFonts w:asciiTheme="majorHAnsi" w:hAnsiTheme="majorHAnsi"/>
          <w:highlight w:val="cyan"/>
        </w:rPr>
        <w:t>would</w:t>
      </w:r>
      <w:r w:rsidRPr="008C2EC0">
        <w:rPr>
          <w:rStyle w:val="StyleBoldUnderline"/>
          <w:rFonts w:asciiTheme="majorHAnsi" w:hAnsiTheme="majorHAnsi"/>
        </w:rPr>
        <w:t xml:space="preserve"> lead to a </w:t>
      </w:r>
      <w:r w:rsidRPr="008C2EC0">
        <w:rPr>
          <w:rStyle w:val="StyleBoldUnderline"/>
          <w:rFonts w:asciiTheme="majorHAnsi" w:hAnsiTheme="majorHAnsi"/>
          <w:highlight w:val="cyan"/>
        </w:rPr>
        <w:t>decrease</w:t>
      </w:r>
      <w:r w:rsidRPr="008C2EC0">
        <w:rPr>
          <w:rStyle w:val="StyleBoldUnderline"/>
          <w:rFonts w:asciiTheme="majorHAnsi" w:hAnsiTheme="majorHAnsi"/>
        </w:rPr>
        <w:t xml:space="preserve"> in </w:t>
      </w:r>
      <w:r w:rsidRPr="008C2EC0">
        <w:rPr>
          <w:rStyle w:val="StyleBoldUnderline"/>
          <w:rFonts w:asciiTheme="majorHAnsi" w:hAnsiTheme="majorHAnsi"/>
          <w:highlight w:val="cyan"/>
        </w:rPr>
        <w:t>global temperature</w:t>
      </w:r>
      <w:r w:rsidRPr="008C2EC0">
        <w:rPr>
          <w:rStyle w:val="StyleBoldUnderline"/>
          <w:rFonts w:asciiTheme="majorHAnsi" w:hAnsiTheme="majorHAnsi"/>
        </w:rPr>
        <w:t xml:space="preserve"> by 1.25 degrees</w:t>
      </w:r>
      <w:r w:rsidRPr="008C2EC0">
        <w:rPr>
          <w:rFonts w:asciiTheme="majorHAnsi" w:hAnsiTheme="majorHAnsi"/>
          <w:sz w:val="16"/>
        </w:rPr>
        <w:t xml:space="preserve"> Celsius for a period of 6-8 years.3 In Westberg’s view: That is not global winter, but </w:t>
      </w:r>
      <w:r w:rsidRPr="008C2EC0">
        <w:rPr>
          <w:rStyle w:val="StyleBoldUnderline"/>
          <w:rFonts w:asciiTheme="majorHAnsi" w:hAnsiTheme="majorHAnsi"/>
        </w:rPr>
        <w:t>the nuclear darkness will cause a deeper drop in temperature than at any time during the last 1000 years.</w:t>
      </w:r>
      <w:r w:rsidRPr="008C2EC0">
        <w:rPr>
          <w:rFonts w:asciiTheme="majorHAnsi" w:hAnsiTheme="majorHAnsi"/>
          <w:sz w:val="16"/>
        </w:rPr>
        <w:t xml:space="preserve"> The temperature over the continents would decrease substantially more than the global average. A decrease in rainfall over the continents would also follow…The period of </w:t>
      </w:r>
      <w:r w:rsidRPr="008C2EC0">
        <w:rPr>
          <w:rStyle w:val="StyleBoldUnderline"/>
          <w:rFonts w:asciiTheme="majorHAnsi" w:hAnsiTheme="majorHAnsi"/>
          <w:highlight w:val="cyan"/>
        </w:rPr>
        <w:t>nuclear darkness will</w:t>
      </w:r>
      <w:r w:rsidRPr="008C2EC0">
        <w:rPr>
          <w:rStyle w:val="StyleBoldUnderline"/>
          <w:rFonts w:asciiTheme="majorHAnsi" w:hAnsiTheme="majorHAnsi"/>
        </w:rPr>
        <w:t xml:space="preserve"> cause much greater </w:t>
      </w:r>
      <w:r w:rsidRPr="008C2EC0">
        <w:rPr>
          <w:rStyle w:val="StyleBoldUnderline"/>
          <w:rFonts w:asciiTheme="majorHAnsi" w:hAnsiTheme="majorHAnsi"/>
          <w:highlight w:val="cyan"/>
        </w:rPr>
        <w:t>decrease</w:t>
      </w:r>
      <w:r w:rsidRPr="008C2EC0">
        <w:rPr>
          <w:rStyle w:val="StyleBoldUnderline"/>
          <w:rFonts w:asciiTheme="majorHAnsi" w:hAnsiTheme="majorHAnsi"/>
        </w:rPr>
        <w:t xml:space="preserve"> in </w:t>
      </w:r>
      <w:r w:rsidRPr="008C2EC0">
        <w:rPr>
          <w:rStyle w:val="StyleBoldUnderline"/>
          <w:rFonts w:asciiTheme="majorHAnsi" w:hAnsiTheme="majorHAnsi"/>
          <w:highlight w:val="cyan"/>
        </w:rPr>
        <w:t>grain production</w:t>
      </w:r>
      <w:r w:rsidRPr="008C2EC0">
        <w:rPr>
          <w:rFonts w:asciiTheme="majorHAnsi" w:hAnsiTheme="majorHAnsi"/>
          <w:sz w:val="16"/>
        </w:rPr>
        <w:t xml:space="preserve"> than 5% and it will continue for many years...</w:t>
      </w:r>
      <w:r w:rsidRPr="008C2EC0">
        <w:rPr>
          <w:rStyle w:val="StyleBoldUnderline"/>
          <w:rFonts w:asciiTheme="majorHAnsi" w:hAnsiTheme="majorHAnsi"/>
          <w:highlight w:val="cyan"/>
        </w:rPr>
        <w:t>hundreds of millions</w:t>
      </w:r>
      <w:r w:rsidRPr="008C2EC0">
        <w:rPr>
          <w:rStyle w:val="StyleBoldUnderline"/>
          <w:rFonts w:asciiTheme="majorHAnsi" w:hAnsiTheme="majorHAnsi"/>
        </w:rPr>
        <w:t xml:space="preserve"> of people </w:t>
      </w:r>
      <w:r w:rsidRPr="008C2EC0">
        <w:rPr>
          <w:rStyle w:val="StyleBoldUnderline"/>
          <w:rFonts w:asciiTheme="majorHAnsi" w:hAnsiTheme="majorHAnsi"/>
          <w:highlight w:val="cyan"/>
        </w:rPr>
        <w:t>will die from hunger</w:t>
      </w:r>
      <w:r w:rsidRPr="008C2EC0">
        <w:rPr>
          <w:rFonts w:asciiTheme="majorHAnsi" w:hAnsiTheme="majorHAnsi"/>
          <w:sz w:val="16"/>
        </w:rPr>
        <w:t xml:space="preserve">…To make matters even worse, such amounts of </w:t>
      </w:r>
      <w:r w:rsidRPr="008C2EC0">
        <w:rPr>
          <w:rStyle w:val="StyleBoldUnderline"/>
          <w:rFonts w:asciiTheme="majorHAnsi" w:hAnsiTheme="majorHAnsi"/>
        </w:rPr>
        <w:t xml:space="preserve">smoke </w:t>
      </w:r>
      <w:r w:rsidRPr="008C2EC0">
        <w:rPr>
          <w:rFonts w:asciiTheme="majorHAnsi" w:hAnsiTheme="majorHAnsi"/>
          <w:sz w:val="16"/>
        </w:rPr>
        <w:t xml:space="preserve">injected into the stratosphere </w:t>
      </w:r>
      <w:r w:rsidRPr="008C2EC0">
        <w:rPr>
          <w:rStyle w:val="StyleBoldUnderline"/>
          <w:rFonts w:asciiTheme="majorHAnsi" w:hAnsiTheme="majorHAnsi"/>
        </w:rPr>
        <w:t>would cause a huge reduction in</w:t>
      </w:r>
      <w:r w:rsidRPr="008C2EC0">
        <w:rPr>
          <w:rFonts w:asciiTheme="majorHAnsi" w:hAnsiTheme="majorHAnsi"/>
          <w:sz w:val="16"/>
        </w:rPr>
        <w:t xml:space="preserve"> the Earth’s protective </w:t>
      </w:r>
      <w:r w:rsidRPr="008C2EC0">
        <w:rPr>
          <w:rStyle w:val="StyleBoldUnderline"/>
          <w:rFonts w:asciiTheme="majorHAnsi" w:hAnsiTheme="majorHAnsi"/>
        </w:rPr>
        <w:t>ozone.</w:t>
      </w:r>
      <w:r w:rsidRPr="008C2EC0">
        <w:rPr>
          <w:rFonts w:asciiTheme="majorHAnsi" w:hAnsiTheme="majorHAnsi"/>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w:t>
      </w:r>
      <w:r w:rsidRPr="008C2EC0">
        <w:rPr>
          <w:rStyle w:val="StyleBoldUnderline"/>
          <w:rFonts w:asciiTheme="majorHAnsi" w:hAnsiTheme="majorHAnsi"/>
        </w:rPr>
        <w:t xml:space="preserve">The direct impacts, and the follow-on </w:t>
      </w:r>
      <w:r w:rsidRPr="008C2EC0">
        <w:rPr>
          <w:rStyle w:val="StyleBoldUnderline"/>
          <w:rFonts w:asciiTheme="majorHAnsi" w:hAnsiTheme="majorHAnsi"/>
          <w:highlight w:val="cyan"/>
        </w:rPr>
        <w:t>impacts on the global economy via ecological and food insecurity, could make the</w:t>
      </w:r>
      <w:r w:rsidRPr="008C2EC0">
        <w:rPr>
          <w:rStyle w:val="StyleBoldUnderline"/>
          <w:rFonts w:asciiTheme="majorHAnsi" w:hAnsiTheme="majorHAnsi"/>
        </w:rPr>
        <w:t xml:space="preserve"> present global </w:t>
      </w:r>
      <w:r w:rsidRPr="008C2EC0">
        <w:rPr>
          <w:rStyle w:val="StyleBoldUnderline"/>
          <w:rFonts w:asciiTheme="majorHAnsi" w:hAnsiTheme="majorHAnsi"/>
          <w:highlight w:val="cyan"/>
        </w:rPr>
        <w:t>financial crisis pale by comparison</w:t>
      </w:r>
      <w:r w:rsidRPr="008C2EC0">
        <w:rPr>
          <w:rStyle w:val="StyleBoldUnderline"/>
          <w:rFonts w:asciiTheme="majorHAnsi" w:hAnsiTheme="majorHAnsi"/>
        </w:rPr>
        <w:t>. How the great powers,</w:t>
      </w:r>
      <w:r w:rsidRPr="008C2EC0">
        <w:rPr>
          <w:rFonts w:asciiTheme="majorHAnsi" w:hAnsiTheme="majorHAnsi"/>
          <w:sz w:val="16"/>
        </w:rPr>
        <w:t xml:space="preserve"> especially the nuclear weapons states </w:t>
      </w:r>
      <w:r w:rsidRPr="008C2EC0">
        <w:rPr>
          <w:rStyle w:val="StyleBoldUnderline"/>
          <w:rFonts w:asciiTheme="majorHAnsi" w:hAnsiTheme="majorHAnsi"/>
        </w:rPr>
        <w:t>respond</w:t>
      </w:r>
      <w:r w:rsidRPr="008C2EC0">
        <w:rPr>
          <w:rFonts w:asciiTheme="majorHAnsi" w:hAnsiTheme="majorHAnsi"/>
          <w:sz w:val="16"/>
        </w:rPr>
        <w:t xml:space="preserve"> to such a crisis, and in particular, whether nuclear weapons are used in response to nuclear first-use, </w:t>
      </w:r>
      <w:r w:rsidRPr="008C2EC0">
        <w:rPr>
          <w:rStyle w:val="StyleBoldUnderline"/>
          <w:rFonts w:asciiTheme="majorHAnsi" w:hAnsiTheme="majorHAnsi"/>
        </w:rPr>
        <w:t xml:space="preserve">could make or break the global non proliferation and disarmament regimes. </w:t>
      </w:r>
      <w:r w:rsidRPr="008C2EC0">
        <w:rPr>
          <w:rStyle w:val="StyleBoldUnderline"/>
          <w:rFonts w:asciiTheme="majorHAnsi" w:hAnsiTheme="majorHAnsi"/>
          <w:highlight w:val="cyan"/>
        </w:rPr>
        <w:t>There could be many unanticipated impacts on</w:t>
      </w:r>
      <w:r w:rsidRPr="008C2EC0">
        <w:rPr>
          <w:rStyle w:val="StyleBoldUnderline"/>
          <w:rFonts w:asciiTheme="majorHAnsi" w:hAnsiTheme="majorHAnsi"/>
        </w:rPr>
        <w:t xml:space="preserve"> regional and </w:t>
      </w:r>
      <w:r w:rsidRPr="008C2EC0">
        <w:rPr>
          <w:rStyle w:val="StyleBoldUnderline"/>
          <w:rFonts w:asciiTheme="majorHAnsi" w:hAnsiTheme="majorHAnsi"/>
          <w:highlight w:val="cyan"/>
        </w:rPr>
        <w:t>global security</w:t>
      </w:r>
      <w:r w:rsidRPr="008C2EC0">
        <w:rPr>
          <w:rStyle w:val="StyleBoldUnderline"/>
          <w:rFonts w:asciiTheme="majorHAnsi" w:hAnsiTheme="majorHAnsi"/>
        </w:rPr>
        <w:t xml:space="preserve"> relationships5, </w:t>
      </w:r>
      <w:r w:rsidRPr="008C2EC0">
        <w:rPr>
          <w:rStyle w:val="StyleBoldUnderline"/>
          <w:rFonts w:asciiTheme="majorHAnsi" w:hAnsiTheme="majorHAnsi"/>
          <w:highlight w:val="cyan"/>
        </w:rPr>
        <w:t>with</w:t>
      </w:r>
      <w:r w:rsidRPr="008C2EC0">
        <w:rPr>
          <w:rStyle w:val="StyleBoldUnderline"/>
          <w:rFonts w:asciiTheme="majorHAnsi" w:hAnsiTheme="majorHAnsi"/>
        </w:rPr>
        <w:t xml:space="preserve"> subsequent</w:t>
      </w:r>
      <w:r w:rsidRPr="008C2EC0">
        <w:rPr>
          <w:rStyle w:val="Heading3Char"/>
          <w:rFonts w:cs="Times New Roman"/>
          <w:sz w:val="16"/>
          <w:szCs w:val="20"/>
        </w:rPr>
        <w:t xml:space="preserve"> </w:t>
      </w:r>
      <w:r w:rsidRPr="008C2EC0">
        <w:rPr>
          <w:rStyle w:val="Emphasis"/>
          <w:rFonts w:asciiTheme="majorHAnsi" w:hAnsiTheme="majorHAnsi"/>
          <w:highlight w:val="cyan"/>
        </w:rPr>
        <w:t>nuclear breakout</w:t>
      </w:r>
      <w:r w:rsidRPr="008C2EC0">
        <w:rPr>
          <w:rStyle w:val="Heading3Char"/>
          <w:rFonts w:cs="Times New Roman"/>
          <w:sz w:val="16"/>
          <w:szCs w:val="20"/>
        </w:rPr>
        <w:t xml:space="preserve"> </w:t>
      </w:r>
      <w:r w:rsidRPr="008C2EC0">
        <w:rPr>
          <w:rStyle w:val="StyleBoldUnderline"/>
          <w:rFonts w:asciiTheme="majorHAnsi" w:hAnsiTheme="majorHAnsi"/>
        </w:rPr>
        <w:t>and</w:t>
      </w:r>
      <w:r w:rsidRPr="008C2EC0">
        <w:rPr>
          <w:rStyle w:val="Heading3Char"/>
          <w:rFonts w:cs="Times New Roman"/>
          <w:sz w:val="16"/>
          <w:szCs w:val="20"/>
        </w:rPr>
        <w:t xml:space="preserve"> </w:t>
      </w:r>
      <w:r w:rsidRPr="008C2EC0">
        <w:rPr>
          <w:rStyle w:val="Emphasis"/>
          <w:rFonts w:asciiTheme="majorHAnsi" w:hAnsiTheme="majorHAnsi"/>
          <w:highlight w:val="cyan"/>
        </w:rPr>
        <w:t>geopolitical turbulence</w:t>
      </w:r>
      <w:r w:rsidRPr="008C2EC0">
        <w:rPr>
          <w:rFonts w:asciiTheme="majorHAnsi" w:hAnsiTheme="majorHAnsi"/>
          <w:sz w:val="16"/>
        </w:rPr>
        <w:t xml:space="preserve">, including possible loss-of-control over fissile material or warheads in the chaos of nuclear war, </w:t>
      </w:r>
      <w:r w:rsidRPr="008C2EC0">
        <w:rPr>
          <w:rStyle w:val="StyleBoldUnderline"/>
          <w:rFonts w:asciiTheme="majorHAnsi" w:hAnsiTheme="majorHAnsi"/>
          <w:highlight w:val="cyan"/>
        </w:rPr>
        <w:t xml:space="preserve">and </w:t>
      </w:r>
      <w:r w:rsidRPr="008C2EC0">
        <w:rPr>
          <w:rStyle w:val="StyleBoldUnderline"/>
          <w:rFonts w:asciiTheme="majorHAnsi" w:hAnsiTheme="majorHAnsi"/>
        </w:rPr>
        <w:t>aftermath</w:t>
      </w:r>
      <w:r w:rsidRPr="008C2EC0">
        <w:rPr>
          <w:rStyle w:val="Heading3Char"/>
          <w:rFonts w:cs="Times New Roman"/>
          <w:sz w:val="16"/>
          <w:szCs w:val="20"/>
        </w:rPr>
        <w:t xml:space="preserve"> </w:t>
      </w:r>
      <w:r w:rsidRPr="008C2EC0">
        <w:rPr>
          <w:rStyle w:val="Emphasis"/>
          <w:rFonts w:asciiTheme="majorHAnsi" w:hAnsiTheme="majorHAnsi"/>
          <w:highlight w:val="cyan"/>
        </w:rPr>
        <w:t>chain-reaction</w:t>
      </w:r>
      <w:r w:rsidRPr="008C2EC0">
        <w:rPr>
          <w:rStyle w:val="Heading3Char"/>
          <w:rFonts w:cs="Times New Roman"/>
          <w:sz w:val="16"/>
          <w:szCs w:val="20"/>
          <w:highlight w:val="cyan"/>
        </w:rPr>
        <w:t xml:space="preserve"> </w:t>
      </w:r>
      <w:r w:rsidRPr="008C2EC0">
        <w:rPr>
          <w:rStyle w:val="StyleBoldUnderline"/>
          <w:rFonts w:asciiTheme="majorHAnsi" w:hAnsiTheme="majorHAnsi"/>
          <w:highlight w:val="cyan"/>
        </w:rPr>
        <w:t>affects</w:t>
      </w:r>
      <w:r w:rsidRPr="008C2EC0">
        <w:rPr>
          <w:rStyle w:val="StyleBoldUnderline"/>
          <w:rFonts w:asciiTheme="majorHAnsi" w:hAnsiTheme="majorHAnsi"/>
        </w:rPr>
        <w:t xml:space="preserve"> involving other potential proliferant states</w:t>
      </w:r>
      <w:r w:rsidRPr="008C2EC0">
        <w:rPr>
          <w:rFonts w:asciiTheme="majorHAnsi" w:hAnsiTheme="majorHAnsi"/>
          <w:sz w:val="16"/>
        </w:rPr>
        <w:t>. The Korean nuclear proliferation issue is not just a regional threat but a global one that warrants priority consideration from the international community.</w:t>
      </w:r>
    </w:p>
    <w:p w14:paraId="1C6B3E19" w14:textId="5F12CCCE" w:rsidR="00806C47" w:rsidRPr="008C2EC0" w:rsidRDefault="00806C47" w:rsidP="00806C47">
      <w:pPr>
        <w:pStyle w:val="Heading4"/>
      </w:pPr>
      <w:r w:rsidRPr="008C2EC0">
        <w:t>South China Sea tensions escalate rapidly- nuke war</w:t>
      </w:r>
    </w:p>
    <w:p w14:paraId="593A03CC" w14:textId="03686216" w:rsidR="00806C47" w:rsidRPr="008C2EC0" w:rsidRDefault="00806C47" w:rsidP="00806C47">
      <w:pPr>
        <w:rPr>
          <w:rStyle w:val="Emphasis"/>
          <w:rFonts w:asciiTheme="majorHAnsi" w:hAnsiTheme="majorHAnsi"/>
          <w:sz w:val="16"/>
        </w:rPr>
      </w:pPr>
      <w:r w:rsidRPr="008C2EC0">
        <w:rPr>
          <w:rStyle w:val="StyleStyleBold12pt"/>
          <w:rFonts w:asciiTheme="majorHAnsi" w:hAnsiTheme="majorHAnsi"/>
        </w:rPr>
        <w:t>Wittner</w:t>
      </w:r>
      <w:r w:rsidR="0014765D" w:rsidRPr="008C2EC0">
        <w:rPr>
          <w:rStyle w:val="StyleStyleBold12pt"/>
          <w:rFonts w:asciiTheme="majorHAnsi" w:hAnsiTheme="majorHAnsi"/>
        </w:rPr>
        <w:t xml:space="preserve">, </w:t>
      </w:r>
      <w:r w:rsidR="0014765D" w:rsidRPr="008C2EC0">
        <w:rPr>
          <w:rFonts w:asciiTheme="majorHAnsi" w:hAnsiTheme="majorHAnsi"/>
        </w:rPr>
        <w:t>Emeritus Professor of History at the State University of New York/Albany</w:t>
      </w:r>
      <w:r w:rsidR="0014765D" w:rsidRPr="008C2EC0">
        <w:rPr>
          <w:rFonts w:asciiTheme="majorHAnsi" w:hAnsiTheme="majorHAnsi"/>
          <w:sz w:val="16"/>
        </w:rPr>
        <w:t>,</w:t>
      </w:r>
      <w:r w:rsidRPr="008C2EC0">
        <w:rPr>
          <w:rStyle w:val="StyleStyleBold12pt"/>
          <w:rFonts w:asciiTheme="majorHAnsi" w:hAnsiTheme="majorHAnsi"/>
        </w:rPr>
        <w:t xml:space="preserve"> 11 </w:t>
      </w:r>
      <w:r w:rsidRPr="008C2EC0">
        <w:rPr>
          <w:rFonts w:asciiTheme="majorHAnsi" w:hAnsiTheme="majorHAnsi"/>
          <w:sz w:val="16"/>
        </w:rPr>
        <w:t>(Lawrence S. Wittner, 11/28/2011, "Is a Nuclear War With China Possible?",  www.huntingtonnews.net/14446)</w:t>
      </w:r>
    </w:p>
    <w:p w14:paraId="21B08439" w14:textId="77777777" w:rsidR="00806C47" w:rsidRPr="008C2EC0" w:rsidRDefault="00806C47" w:rsidP="00806C47">
      <w:pPr>
        <w:rPr>
          <w:rFonts w:asciiTheme="majorHAnsi" w:hAnsiTheme="majorHAnsi"/>
        </w:rPr>
      </w:pPr>
      <w:r w:rsidRPr="008C2EC0">
        <w:rPr>
          <w:rStyle w:val="StyleBoldUnderline"/>
          <w:rFonts w:asciiTheme="majorHAnsi" w:hAnsiTheme="majorHAnsi"/>
        </w:rPr>
        <w:t>While nuclear weapons exist, there remains a danger that they will be used</w:t>
      </w:r>
      <w:r w:rsidRPr="008C2EC0">
        <w:rPr>
          <w:rFonts w:asciiTheme="majorHAnsi" w:hAnsiTheme="majorHAnsi"/>
          <w:sz w:val="16"/>
        </w:rPr>
        <w:t xml:space="preserve">. After all, </w:t>
      </w:r>
      <w:r w:rsidRPr="008C2EC0">
        <w:rPr>
          <w:rStyle w:val="StyleBoldUnderline"/>
          <w:rFonts w:asciiTheme="majorHAnsi" w:hAnsiTheme="majorHAnsi"/>
        </w:rPr>
        <w:t>for centuries national conflicts have led to wars, with nations employing their deadliest weapons</w:t>
      </w:r>
      <w:r w:rsidRPr="008C2EC0">
        <w:rPr>
          <w:rFonts w:asciiTheme="majorHAnsi" w:hAnsiTheme="majorHAnsi"/>
          <w:sz w:val="16"/>
        </w:rPr>
        <w:t xml:space="preserve">. </w:t>
      </w:r>
      <w:r w:rsidRPr="008C2EC0">
        <w:rPr>
          <w:rStyle w:val="BoldUnderline"/>
          <w:rFonts w:asciiTheme="majorHAnsi" w:hAnsiTheme="majorHAnsi"/>
        </w:rPr>
        <w:t>The current deterioration of U.S. relations with China might end up providing us with yet another example of this phenomenon</w:t>
      </w:r>
      <w:r w:rsidRPr="008C2EC0">
        <w:rPr>
          <w:rFonts w:asciiTheme="majorHAnsi" w:hAnsiTheme="majorHAnsi"/>
          <w:sz w:val="16"/>
        </w:rPr>
        <w:t xml:space="preserve">. </w:t>
      </w:r>
      <w:r w:rsidRPr="008C2EC0">
        <w:rPr>
          <w:rStyle w:val="StyleBoldUnderline"/>
          <w:rFonts w:asciiTheme="majorHAnsi" w:hAnsiTheme="majorHAnsi"/>
        </w:rPr>
        <w:t xml:space="preserve">The </w:t>
      </w:r>
      <w:r w:rsidRPr="008C2EC0">
        <w:rPr>
          <w:rStyle w:val="BoldUnderline"/>
          <w:rFonts w:asciiTheme="majorHAnsi" w:hAnsiTheme="majorHAnsi"/>
          <w:highlight w:val="cyan"/>
        </w:rPr>
        <w:t>gathering tension</w:t>
      </w:r>
      <w:r w:rsidRPr="008C2EC0">
        <w:rPr>
          <w:rStyle w:val="StyleBoldUnderline"/>
          <w:rFonts w:asciiTheme="majorHAnsi" w:hAnsiTheme="majorHAnsi"/>
          <w:highlight w:val="cyan"/>
        </w:rPr>
        <w:t xml:space="preserve"> between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 xml:space="preserve">and China </w:t>
      </w:r>
      <w:r w:rsidRPr="008C2EC0">
        <w:rPr>
          <w:rStyle w:val="BoldUnderline"/>
          <w:rFonts w:asciiTheme="majorHAnsi" w:hAnsiTheme="majorHAnsi"/>
          <w:highlight w:val="cyan"/>
        </w:rPr>
        <w:t>is clear</w:t>
      </w:r>
      <w:r w:rsidRPr="008C2EC0">
        <w:rPr>
          <w:rStyle w:val="StyleBoldUnderline"/>
          <w:rFonts w:asciiTheme="majorHAnsi" w:hAnsiTheme="majorHAnsi"/>
        </w:rPr>
        <w:t xml:space="preserve"> </w:t>
      </w:r>
      <w:r w:rsidRPr="008C2EC0">
        <w:rPr>
          <w:rFonts w:asciiTheme="majorHAnsi" w:hAnsiTheme="majorHAnsi"/>
          <w:sz w:val="16"/>
        </w:rPr>
        <w:t xml:space="preserve">enough. Disturbed by China’s growing economic and military strength, </w:t>
      </w:r>
      <w:r w:rsidRPr="008C2EC0">
        <w:rPr>
          <w:rStyle w:val="BoldUnderline"/>
          <w:rFonts w:asciiTheme="majorHAnsi" w:hAnsiTheme="majorHAnsi"/>
          <w:highlight w:val="cyan"/>
        </w:rPr>
        <w:t>the U.S</w:t>
      </w:r>
      <w:r w:rsidRPr="008C2EC0">
        <w:rPr>
          <w:rStyle w:val="StyleBoldUnderline"/>
          <w:rFonts w:asciiTheme="majorHAnsi" w:hAnsiTheme="majorHAnsi"/>
          <w:highlight w:val="cyan"/>
        </w:rPr>
        <w:t>.</w:t>
      </w:r>
      <w:r w:rsidRPr="008C2EC0">
        <w:rPr>
          <w:rStyle w:val="StyleBoldUnderline"/>
          <w:rFonts w:asciiTheme="majorHAnsi" w:hAnsiTheme="majorHAnsi"/>
        </w:rPr>
        <w:t xml:space="preserve"> government </w:t>
      </w:r>
      <w:r w:rsidRPr="008C2EC0">
        <w:rPr>
          <w:rStyle w:val="StyleBoldUnderline"/>
          <w:rFonts w:asciiTheme="majorHAnsi" w:hAnsiTheme="majorHAnsi"/>
          <w:highlight w:val="cyan"/>
        </w:rPr>
        <w:t xml:space="preserve">recently </w:t>
      </w:r>
      <w:r w:rsidRPr="008C2EC0">
        <w:rPr>
          <w:rStyle w:val="BoldUnderline"/>
          <w:rFonts w:asciiTheme="majorHAnsi" w:hAnsiTheme="majorHAnsi"/>
          <w:highlight w:val="cyan"/>
        </w:rPr>
        <w:t>challenged China’s claims in the S</w:t>
      </w:r>
      <w:r w:rsidRPr="008C2EC0">
        <w:rPr>
          <w:rStyle w:val="BoldUnderline"/>
          <w:rFonts w:asciiTheme="majorHAnsi" w:hAnsiTheme="majorHAnsi"/>
        </w:rPr>
        <w:t>outh</w:t>
      </w:r>
      <w:r w:rsidRPr="008C2EC0">
        <w:rPr>
          <w:rStyle w:val="BoldUnderline"/>
          <w:rFonts w:asciiTheme="majorHAnsi" w:hAnsiTheme="majorHAnsi"/>
          <w:highlight w:val="cyan"/>
        </w:rPr>
        <w:t xml:space="preserve"> C</w:t>
      </w:r>
      <w:r w:rsidRPr="008C2EC0">
        <w:rPr>
          <w:rStyle w:val="BoldUnderline"/>
          <w:rFonts w:asciiTheme="majorHAnsi" w:hAnsiTheme="majorHAnsi"/>
        </w:rPr>
        <w:t xml:space="preserve">hina </w:t>
      </w:r>
      <w:r w:rsidRPr="008C2EC0">
        <w:rPr>
          <w:rStyle w:val="BoldUnderline"/>
          <w:rFonts w:asciiTheme="majorHAnsi" w:hAnsiTheme="majorHAnsi"/>
          <w:highlight w:val="cyan"/>
        </w:rPr>
        <w:t>S</w:t>
      </w:r>
      <w:r w:rsidRPr="008C2EC0">
        <w:rPr>
          <w:rStyle w:val="BoldUnderline"/>
          <w:rFonts w:asciiTheme="majorHAnsi" w:hAnsiTheme="majorHAnsi"/>
        </w:rPr>
        <w:t>ea,</w:t>
      </w:r>
      <w:r w:rsidRPr="008C2EC0">
        <w:rPr>
          <w:rFonts w:asciiTheme="majorHAnsi" w:hAnsiTheme="majorHAnsi"/>
          <w:sz w:val="16"/>
        </w:rPr>
        <w:t xml:space="preserve"> </w:t>
      </w:r>
      <w:r w:rsidRPr="008C2EC0">
        <w:rPr>
          <w:rStyle w:val="StyleBoldUnderline"/>
          <w:rFonts w:asciiTheme="majorHAnsi" w:hAnsiTheme="majorHAnsi"/>
        </w:rPr>
        <w:t>increased</w:t>
      </w:r>
      <w:r w:rsidRPr="008C2EC0">
        <w:rPr>
          <w:rFonts w:asciiTheme="majorHAnsi" w:hAnsiTheme="majorHAnsi"/>
          <w:sz w:val="16"/>
        </w:rPr>
        <w:t xml:space="preserve"> the U.S. </w:t>
      </w:r>
      <w:r w:rsidRPr="008C2EC0">
        <w:rPr>
          <w:rStyle w:val="StyleBoldUnderline"/>
          <w:rFonts w:asciiTheme="majorHAnsi" w:hAnsiTheme="majorHAnsi"/>
        </w:rPr>
        <w:t>military presence</w:t>
      </w:r>
      <w:r w:rsidRPr="008C2EC0">
        <w:rPr>
          <w:rFonts w:asciiTheme="majorHAnsi" w:hAnsiTheme="majorHAnsi"/>
          <w:sz w:val="16"/>
        </w:rPr>
        <w:t xml:space="preserve"> in Australia, </w:t>
      </w:r>
      <w:r w:rsidRPr="008C2EC0">
        <w:rPr>
          <w:rStyle w:val="StyleBoldUnderline"/>
          <w:rFonts w:asciiTheme="majorHAnsi" w:hAnsiTheme="majorHAnsi"/>
        </w:rPr>
        <w:t>and deepened U.S. military ties with other nations in the Pacific region</w:t>
      </w:r>
      <w:r w:rsidRPr="008C2EC0">
        <w:rPr>
          <w:rFonts w:asciiTheme="majorHAnsi" w:hAnsiTheme="majorHAnsi"/>
          <w:sz w:val="16"/>
        </w:rPr>
        <w:t xml:space="preserve">. According to Secretary of State Hillary Clinton, the United States was “asserting our own position as a Pacific power.” But </w:t>
      </w:r>
      <w:r w:rsidRPr="008C2EC0">
        <w:rPr>
          <w:rStyle w:val="BoldUnderline"/>
          <w:rFonts w:asciiTheme="majorHAnsi" w:hAnsiTheme="majorHAnsi"/>
          <w:highlight w:val="cyan"/>
        </w:rPr>
        <w:t>need this lead to nuclear war</w:t>
      </w:r>
      <w:r w:rsidRPr="008C2EC0">
        <w:rPr>
          <w:rFonts w:asciiTheme="majorHAnsi" w:hAnsiTheme="majorHAnsi"/>
          <w:sz w:val="16"/>
        </w:rPr>
        <w:t xml:space="preserve">? </w:t>
      </w:r>
      <w:r w:rsidRPr="008C2EC0">
        <w:rPr>
          <w:rStyle w:val="StyleBoldUnderline"/>
          <w:rFonts w:asciiTheme="majorHAnsi" w:hAnsiTheme="majorHAnsi"/>
          <w:highlight w:val="cyan"/>
        </w:rPr>
        <w:t>Not necessarily</w:t>
      </w:r>
      <w:r w:rsidRPr="008C2EC0">
        <w:rPr>
          <w:rFonts w:asciiTheme="majorHAnsi" w:hAnsiTheme="majorHAnsi"/>
          <w:sz w:val="16"/>
        </w:rPr>
        <w:t xml:space="preserve">. And </w:t>
      </w:r>
      <w:r w:rsidRPr="008C2EC0">
        <w:rPr>
          <w:rStyle w:val="StyleBoldUnderline"/>
          <w:rFonts w:asciiTheme="majorHAnsi" w:hAnsiTheme="majorHAnsi"/>
        </w:rPr>
        <w:t>yet</w:t>
      </w:r>
      <w:r w:rsidRPr="008C2EC0">
        <w:rPr>
          <w:rFonts w:asciiTheme="majorHAnsi" w:hAnsiTheme="majorHAnsi"/>
          <w:sz w:val="16"/>
        </w:rPr>
        <w:t xml:space="preserve">, </w:t>
      </w:r>
      <w:r w:rsidRPr="008C2EC0">
        <w:rPr>
          <w:rStyle w:val="Emphasis"/>
          <w:rFonts w:asciiTheme="majorHAnsi" w:hAnsiTheme="majorHAnsi"/>
          <w:highlight w:val="cyan"/>
        </w:rPr>
        <w:t>there are signs</w:t>
      </w:r>
      <w:r w:rsidRPr="008C2EC0">
        <w:rPr>
          <w:rStyle w:val="Emphasis"/>
          <w:rFonts w:asciiTheme="majorHAnsi" w:hAnsiTheme="majorHAnsi"/>
        </w:rPr>
        <w:t xml:space="preserve"> that </w:t>
      </w:r>
      <w:r w:rsidRPr="008C2EC0">
        <w:rPr>
          <w:rStyle w:val="Emphasis"/>
          <w:rFonts w:asciiTheme="majorHAnsi" w:hAnsiTheme="majorHAnsi"/>
          <w:highlight w:val="cyan"/>
        </w:rPr>
        <w:t>it could</w:t>
      </w:r>
      <w:r w:rsidRPr="008C2EC0">
        <w:rPr>
          <w:rStyle w:val="Emphasis"/>
          <w:rFonts w:asciiTheme="majorHAnsi" w:hAnsiTheme="majorHAnsi"/>
        </w:rPr>
        <w:t>.</w:t>
      </w:r>
      <w:r w:rsidRPr="008C2EC0">
        <w:rPr>
          <w:rFonts w:asciiTheme="majorHAnsi" w:hAnsiTheme="majorHAnsi"/>
          <w:sz w:val="16"/>
        </w:rPr>
        <w:t xml:space="preserve"> After all, </w:t>
      </w:r>
      <w:r w:rsidRPr="008C2EC0">
        <w:rPr>
          <w:rStyle w:val="BoldUnderline"/>
          <w:rFonts w:asciiTheme="majorHAnsi" w:hAnsiTheme="majorHAnsi"/>
        </w:rPr>
        <w:t xml:space="preserve">both the United States and China possess </w:t>
      </w:r>
      <w:r w:rsidRPr="008C2EC0">
        <w:rPr>
          <w:rStyle w:val="Emphasis"/>
          <w:rFonts w:asciiTheme="majorHAnsi" w:hAnsiTheme="majorHAnsi"/>
        </w:rPr>
        <w:t>large numbers of nuclear weapons.</w:t>
      </w:r>
      <w:r w:rsidRPr="008C2EC0">
        <w:rPr>
          <w:rFonts w:asciiTheme="majorHAnsi" w:hAnsiTheme="majorHAnsi"/>
          <w:sz w:val="16"/>
        </w:rPr>
        <w:t xml:space="preserve"> </w:t>
      </w:r>
      <w:r w:rsidRPr="008C2EC0">
        <w:rPr>
          <w:rStyle w:val="StyleBoldUnderline"/>
          <w:rFonts w:asciiTheme="majorHAnsi" w:hAnsiTheme="majorHAnsi"/>
        </w:rPr>
        <w:t>The U.S. government threatened to attack China with nuclear weapons during the Korean War and, later, during the conflict over the future of China’s offshore islands, Quemoy and Matsu</w:t>
      </w:r>
      <w:r w:rsidRPr="008C2EC0">
        <w:rPr>
          <w:rFonts w:asciiTheme="majorHAnsi" w:hAnsiTheme="maj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8C2EC0">
        <w:rPr>
          <w:rStyle w:val="StyleBoldUnderline"/>
          <w:rFonts w:asciiTheme="majorHAnsi" w:hAnsiTheme="majorHAnsi"/>
        </w:rPr>
        <w:t>Some pundits argue that nuclear weapons prevent wars between nuclear-armed nations</w:t>
      </w:r>
      <w:r w:rsidRPr="008C2EC0">
        <w:rPr>
          <w:rFonts w:asciiTheme="majorHAnsi" w:hAnsiTheme="majorHAnsi"/>
          <w:sz w:val="16"/>
        </w:rPr>
        <w:t xml:space="preserve">; and, admittedly, there haven’t been very many—at least not yet. </w:t>
      </w:r>
      <w:r w:rsidRPr="008C2EC0">
        <w:rPr>
          <w:rStyle w:val="StyleBoldUnderline"/>
          <w:rFonts w:asciiTheme="majorHAnsi" w:hAnsiTheme="majorHAnsi"/>
        </w:rPr>
        <w:t xml:space="preserve">But </w:t>
      </w:r>
      <w:r w:rsidRPr="008C2EC0">
        <w:rPr>
          <w:rStyle w:val="StyleBoldUnderline"/>
          <w:rFonts w:asciiTheme="majorHAnsi" w:hAnsiTheme="majorHAnsi"/>
          <w:highlight w:val="cyan"/>
        </w:rPr>
        <w:t>the Kargil War</w:t>
      </w:r>
      <w:r w:rsidRPr="008C2EC0">
        <w:rPr>
          <w:rFonts w:asciiTheme="majorHAnsi" w:hAnsiTheme="majorHAnsi"/>
          <w:sz w:val="16"/>
        </w:rPr>
        <w:t xml:space="preserve"> of 1999, </w:t>
      </w:r>
      <w:r w:rsidRPr="008C2EC0">
        <w:rPr>
          <w:rStyle w:val="StyleBoldUnderline"/>
          <w:rFonts w:asciiTheme="majorHAnsi" w:hAnsiTheme="majorHAnsi"/>
          <w:highlight w:val="cyan"/>
        </w:rPr>
        <w:t>between</w:t>
      </w:r>
      <w:r w:rsidRPr="008C2EC0">
        <w:rPr>
          <w:rFonts w:asciiTheme="majorHAnsi" w:hAnsiTheme="majorHAnsi"/>
          <w:sz w:val="16"/>
        </w:rPr>
        <w:t xml:space="preserve"> nuclear-armed </w:t>
      </w:r>
      <w:r w:rsidRPr="008C2EC0">
        <w:rPr>
          <w:rStyle w:val="StyleBoldUnderline"/>
          <w:rFonts w:asciiTheme="majorHAnsi" w:hAnsiTheme="majorHAnsi"/>
          <w:highlight w:val="cyan"/>
        </w:rPr>
        <w:t>India and</w:t>
      </w:r>
      <w:r w:rsidRPr="008C2EC0">
        <w:rPr>
          <w:rFonts w:asciiTheme="majorHAnsi" w:hAnsiTheme="majorHAnsi"/>
          <w:sz w:val="16"/>
        </w:rPr>
        <w:t xml:space="preserve"> nuclear-armed </w:t>
      </w:r>
      <w:r w:rsidRPr="008C2EC0">
        <w:rPr>
          <w:rStyle w:val="StyleBoldUnderline"/>
          <w:rFonts w:asciiTheme="majorHAnsi" w:hAnsiTheme="majorHAnsi"/>
          <w:highlight w:val="cyan"/>
        </w:rPr>
        <w:t>Pakistan</w:t>
      </w:r>
      <w:r w:rsidRPr="008C2EC0">
        <w:rPr>
          <w:rFonts w:asciiTheme="majorHAnsi" w:hAnsiTheme="majorHAnsi"/>
          <w:sz w:val="16"/>
        </w:rPr>
        <w:t xml:space="preserve">, </w:t>
      </w:r>
      <w:r w:rsidRPr="008C2EC0">
        <w:rPr>
          <w:rStyle w:val="StyleBoldUnderline"/>
          <w:rFonts w:asciiTheme="majorHAnsi" w:hAnsiTheme="majorHAnsi"/>
        </w:rPr>
        <w:t xml:space="preserve">should </w:t>
      </w:r>
      <w:r w:rsidRPr="008C2EC0">
        <w:rPr>
          <w:rStyle w:val="StyleBoldUnderline"/>
          <w:rFonts w:asciiTheme="majorHAnsi" w:hAnsiTheme="majorHAnsi"/>
          <w:highlight w:val="cyan"/>
        </w:rPr>
        <w:t>convince us</w:t>
      </w:r>
      <w:r w:rsidRPr="008C2EC0">
        <w:rPr>
          <w:rStyle w:val="StyleBoldUnderline"/>
          <w:rFonts w:asciiTheme="majorHAnsi" w:hAnsiTheme="majorHAnsi"/>
        </w:rPr>
        <w:t xml:space="preserve"> that </w:t>
      </w:r>
      <w:r w:rsidRPr="008C2EC0">
        <w:rPr>
          <w:rStyle w:val="StyleBoldUnderline"/>
          <w:rFonts w:asciiTheme="majorHAnsi" w:hAnsiTheme="majorHAnsi"/>
          <w:highlight w:val="cyan"/>
        </w:rPr>
        <w:t>such wars can occur</w:t>
      </w:r>
      <w:r w:rsidRPr="008C2EC0">
        <w:rPr>
          <w:rFonts w:asciiTheme="majorHAnsi" w:hAnsiTheme="majorHAnsi"/>
          <w:sz w:val="16"/>
        </w:rPr>
        <w:t xml:space="preserve">. Indeed, </w:t>
      </w:r>
      <w:r w:rsidRPr="008C2EC0">
        <w:rPr>
          <w:rStyle w:val="StyleBoldUnderline"/>
          <w:rFonts w:asciiTheme="majorHAnsi" w:hAnsiTheme="majorHAnsi"/>
        </w:rPr>
        <w:t xml:space="preserve">in </w:t>
      </w:r>
      <w:r w:rsidRPr="008C2EC0">
        <w:rPr>
          <w:rStyle w:val="StyleBoldUnderline"/>
          <w:rFonts w:asciiTheme="majorHAnsi" w:hAnsiTheme="majorHAnsi"/>
          <w:highlight w:val="cyan"/>
        </w:rPr>
        <w:t>that</w:t>
      </w:r>
      <w:r w:rsidRPr="008C2EC0">
        <w:rPr>
          <w:rStyle w:val="StyleBoldUnderline"/>
          <w:rFonts w:asciiTheme="majorHAnsi" w:hAnsiTheme="majorHAnsi"/>
        </w:rPr>
        <w:t xml:space="preserve"> case, the </w:t>
      </w:r>
      <w:r w:rsidRPr="008C2EC0">
        <w:rPr>
          <w:rStyle w:val="StyleBoldUnderline"/>
          <w:rFonts w:asciiTheme="majorHAnsi" w:hAnsiTheme="majorHAnsi"/>
          <w:highlight w:val="cyan"/>
        </w:rPr>
        <w:t>conflict almost slipped into a nuclear war</w:t>
      </w:r>
      <w:r w:rsidRPr="008C2EC0">
        <w:rPr>
          <w:rStyle w:val="StyleBoldUnderline"/>
          <w:rFonts w:asciiTheme="majorHAnsi" w:hAnsiTheme="majorHAnsi"/>
        </w:rPr>
        <w:t>.</w:t>
      </w:r>
      <w:r w:rsidRPr="008C2EC0">
        <w:rPr>
          <w:rFonts w:asciiTheme="majorHAnsi" w:hAnsiTheme="maj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8C2EC0">
        <w:rPr>
          <w:rStyle w:val="StyleBoldUnderline"/>
          <w:rFonts w:asciiTheme="majorHAnsi" w:hAnsiTheme="majorHAnsi"/>
        </w:rPr>
        <w:t>don’t nuclear weapons deter a nuclear attack</w:t>
      </w:r>
      <w:r w:rsidRPr="008C2EC0">
        <w:rPr>
          <w:rFonts w:asciiTheme="majorHAnsi" w:hAnsiTheme="majorHAnsi"/>
          <w:sz w:val="16"/>
        </w:rPr>
        <w:t xml:space="preserve">? Do they? </w:t>
      </w:r>
      <w:r w:rsidRPr="008C2EC0">
        <w:rPr>
          <w:rStyle w:val="StyleBoldUnderline"/>
          <w:rFonts w:asciiTheme="majorHAnsi" w:hAnsiTheme="majorHAnsi"/>
        </w:rPr>
        <w:t>Obviously</w:t>
      </w:r>
      <w:r w:rsidRPr="008C2EC0">
        <w:rPr>
          <w:rFonts w:asciiTheme="majorHAnsi" w:hAnsiTheme="majorHAnsi"/>
          <w:sz w:val="16"/>
        </w:rPr>
        <w:t xml:space="preserve">, </w:t>
      </w:r>
      <w:r w:rsidRPr="008C2EC0">
        <w:rPr>
          <w:rStyle w:val="StyleBoldUnderline"/>
          <w:rFonts w:asciiTheme="majorHAnsi" w:hAnsiTheme="majorHAnsi"/>
        </w:rPr>
        <w:t>NATO leaders didn’t feel deterred</w:t>
      </w:r>
      <w:r w:rsidRPr="008C2EC0">
        <w:rPr>
          <w:rFonts w:asciiTheme="majorHAnsi" w:hAnsiTheme="majorHAnsi"/>
          <w:sz w:val="16"/>
        </w:rPr>
        <w:t xml:space="preserve">, for, </w:t>
      </w:r>
      <w:r w:rsidRPr="008C2EC0">
        <w:rPr>
          <w:rStyle w:val="StyleBoldUnderline"/>
          <w:rFonts w:asciiTheme="majorHAnsi" w:hAnsiTheme="majorHAnsi"/>
        </w:rPr>
        <w:t>throughout the Cold War, NATO’s strategy was to respond to a Soviet conventional military attack on Western Europe by launching a Western nuclear attack on the nuclear-armed Soviet Union</w:t>
      </w:r>
      <w:r w:rsidRPr="008C2EC0">
        <w:rPr>
          <w:rFonts w:asciiTheme="majorHAnsi" w:hAnsiTheme="majorHAnsi"/>
          <w:sz w:val="16"/>
        </w:rPr>
        <w:t xml:space="preserve">. Furthermore, </w:t>
      </w:r>
      <w:r w:rsidRPr="008C2EC0">
        <w:rPr>
          <w:rStyle w:val="StyleBoldUnderline"/>
          <w:rFonts w:asciiTheme="majorHAnsi" w:hAnsiTheme="majorHAnsi"/>
        </w:rPr>
        <w:t>if U.S. government officials really believed that nuclear deterrence worked, they would not have resorted to championing “Star Wars</w:t>
      </w:r>
      <w:r w:rsidRPr="008C2EC0">
        <w:rPr>
          <w:rFonts w:asciiTheme="majorHAnsi" w:hAnsiTheme="majorHAnsi"/>
          <w:sz w:val="16"/>
        </w:rPr>
        <w:t xml:space="preserve">” and its modern variant, national missile defense. </w:t>
      </w:r>
      <w:r w:rsidRPr="008C2EC0">
        <w:rPr>
          <w:rStyle w:val="StyleBoldUnderline"/>
          <w:rFonts w:asciiTheme="majorHAnsi" w:hAnsiTheme="majorHAnsi"/>
        </w:rPr>
        <w:t>Why are these vastly expensive</w:t>
      </w:r>
      <w:r w:rsidRPr="008C2EC0">
        <w:rPr>
          <w:rFonts w:asciiTheme="majorHAnsi" w:hAnsiTheme="majorHAnsi"/>
          <w:sz w:val="16"/>
        </w:rPr>
        <w:t>—and probably unworkable—</w:t>
      </w:r>
      <w:r w:rsidRPr="008C2EC0">
        <w:rPr>
          <w:rStyle w:val="StyleBoldUnderline"/>
          <w:rFonts w:asciiTheme="majorHAnsi" w:hAnsiTheme="majorHAnsi"/>
        </w:rPr>
        <w:t>military defense systems needed if other nuclear powers are deterred from attacking by U.S. nuclear might</w:t>
      </w:r>
      <w:r w:rsidRPr="008C2EC0">
        <w:rPr>
          <w:rFonts w:asciiTheme="majorHAnsi" w:hAnsiTheme="majorHAnsi"/>
          <w:sz w:val="16"/>
        </w:rPr>
        <w:t xml:space="preserve">? Of course, </w:t>
      </w:r>
      <w:r w:rsidRPr="008C2EC0">
        <w:rPr>
          <w:rStyle w:val="StyleBoldUnderline"/>
          <w:rFonts w:asciiTheme="majorHAnsi" w:hAnsiTheme="majorHAnsi"/>
        </w:rPr>
        <w:t>the bottom line for those Americans convinced that nuclear weapons safeguard them from a Chinese nuclear attack might be that the U.S. nuclear arsenal is far greater than its Chinese counterpart.</w:t>
      </w:r>
      <w:r w:rsidRPr="008C2EC0">
        <w:rPr>
          <w:rFonts w:asciiTheme="majorHAnsi" w:hAnsiTheme="maj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8C2EC0">
        <w:rPr>
          <w:rStyle w:val="StyleBoldUnderline"/>
          <w:rFonts w:asciiTheme="majorHAnsi" w:hAnsiTheme="majorHAnsi"/>
        </w:rPr>
        <w:t xml:space="preserve">A nuclear attack by China would immediately slaughter at least 10 million Americans </w:t>
      </w:r>
      <w:r w:rsidRPr="008C2EC0">
        <w:rPr>
          <w:rFonts w:asciiTheme="majorHAnsi" w:hAnsiTheme="majorHAnsi"/>
          <w:sz w:val="16"/>
        </w:rPr>
        <w:t xml:space="preserve">in a great storm of blast and fire, while leaving many more dying horribly of sickness and radiation poisoning. </w:t>
      </w:r>
      <w:r w:rsidRPr="008C2EC0">
        <w:rPr>
          <w:rStyle w:val="StyleBoldUnderline"/>
          <w:rFonts w:asciiTheme="majorHAnsi" w:hAnsiTheme="majorHAnsi"/>
        </w:rPr>
        <w:t>The Chinese death toll in a nuclear war would be far higher</w:t>
      </w:r>
      <w:r w:rsidRPr="008C2EC0">
        <w:rPr>
          <w:rFonts w:asciiTheme="majorHAnsi" w:hAnsiTheme="majorHAnsi"/>
          <w:sz w:val="16"/>
        </w:rPr>
        <w:t xml:space="preserve">. </w:t>
      </w:r>
      <w:r w:rsidRPr="008C2EC0">
        <w:rPr>
          <w:rStyle w:val="BoldUnderline"/>
          <w:rFonts w:asciiTheme="majorHAnsi" w:hAnsiTheme="majorHAnsi"/>
          <w:highlight w:val="cyan"/>
        </w:rPr>
        <w:t>Both nations would be reduced to</w:t>
      </w:r>
      <w:r w:rsidRPr="008C2EC0">
        <w:rPr>
          <w:rStyle w:val="BoldUnderline"/>
          <w:rFonts w:asciiTheme="majorHAnsi" w:hAnsiTheme="majorHAnsi"/>
        </w:rPr>
        <w:t xml:space="preserve"> smoldering, </w:t>
      </w:r>
      <w:r w:rsidRPr="008C2EC0">
        <w:rPr>
          <w:rStyle w:val="BoldUnderline"/>
          <w:rFonts w:asciiTheme="majorHAnsi" w:hAnsiTheme="majorHAnsi"/>
          <w:highlight w:val="cyan"/>
        </w:rPr>
        <w:t>radioactive wastelands</w:t>
      </w:r>
      <w:r w:rsidRPr="008C2EC0">
        <w:rPr>
          <w:rFonts w:asciiTheme="majorHAnsi" w:hAnsiTheme="majorHAnsi"/>
          <w:sz w:val="16"/>
        </w:rPr>
        <w:t xml:space="preserve">. Also, </w:t>
      </w:r>
      <w:r w:rsidRPr="008C2EC0">
        <w:rPr>
          <w:rStyle w:val="BoldUnderline"/>
          <w:rFonts w:asciiTheme="majorHAnsi" w:hAnsiTheme="majorHAnsi"/>
        </w:rPr>
        <w:t xml:space="preserve">radioactive </w:t>
      </w:r>
      <w:r w:rsidRPr="008C2EC0">
        <w:rPr>
          <w:rStyle w:val="BoldUnderline"/>
          <w:rFonts w:asciiTheme="majorHAnsi" w:hAnsiTheme="majorHAnsi"/>
          <w:highlight w:val="cyan"/>
        </w:rPr>
        <w:t>debris sent aloft</w:t>
      </w:r>
      <w:r w:rsidRPr="008C2EC0">
        <w:rPr>
          <w:rStyle w:val="BoldUnderline"/>
          <w:rFonts w:asciiTheme="majorHAnsi" w:hAnsiTheme="majorHAnsi"/>
        </w:rPr>
        <w:t xml:space="preserve"> by the nuclear explosions </w:t>
      </w:r>
      <w:r w:rsidRPr="008C2EC0">
        <w:rPr>
          <w:rStyle w:val="BoldUnderline"/>
          <w:rFonts w:asciiTheme="majorHAnsi" w:hAnsiTheme="majorHAnsi"/>
          <w:highlight w:val="cyan"/>
        </w:rPr>
        <w:t xml:space="preserve">would </w:t>
      </w:r>
      <w:r w:rsidRPr="008C2EC0">
        <w:rPr>
          <w:rStyle w:val="Emphasis"/>
          <w:rFonts w:asciiTheme="majorHAnsi" w:hAnsiTheme="majorHAnsi"/>
          <w:highlight w:val="cyan"/>
        </w:rPr>
        <w:t>blot out the sun</w:t>
      </w:r>
      <w:r w:rsidRPr="008C2EC0">
        <w:rPr>
          <w:rStyle w:val="BoldUnderline"/>
          <w:rFonts w:asciiTheme="majorHAnsi" w:hAnsiTheme="majorHAnsi"/>
          <w:highlight w:val="cyan"/>
        </w:rPr>
        <w:t xml:space="preserve"> and bring on</w:t>
      </w:r>
      <w:r w:rsidRPr="008C2EC0">
        <w:rPr>
          <w:rStyle w:val="BoldUnderline"/>
          <w:rFonts w:asciiTheme="majorHAnsi" w:hAnsiTheme="majorHAnsi"/>
        </w:rPr>
        <w:t xml:space="preserve"> a </w:t>
      </w:r>
      <w:r w:rsidRPr="008C2EC0">
        <w:rPr>
          <w:rStyle w:val="Emphasis"/>
          <w:rFonts w:asciiTheme="majorHAnsi" w:hAnsiTheme="majorHAnsi"/>
        </w:rPr>
        <w:t>“</w:t>
      </w:r>
      <w:r w:rsidRPr="008C2EC0">
        <w:rPr>
          <w:rStyle w:val="Emphasis"/>
          <w:rFonts w:asciiTheme="majorHAnsi" w:hAnsiTheme="majorHAnsi"/>
          <w:highlight w:val="cyan"/>
        </w:rPr>
        <w:t>nuclear winter” around the globe</w:t>
      </w:r>
      <w:r w:rsidRPr="008C2EC0">
        <w:rPr>
          <w:rStyle w:val="Emphasis"/>
          <w:rFonts w:asciiTheme="majorHAnsi" w:hAnsiTheme="majorHAnsi"/>
        </w:rPr>
        <w:t>—</w:t>
      </w:r>
      <w:r w:rsidRPr="008C2EC0">
        <w:rPr>
          <w:rStyle w:val="Emphasis"/>
          <w:rFonts w:asciiTheme="majorHAnsi" w:hAnsiTheme="majorHAnsi"/>
          <w:highlight w:val="cyan"/>
        </w:rPr>
        <w:t>destroying agriculture</w:t>
      </w:r>
      <w:r w:rsidRPr="008C2EC0">
        <w:rPr>
          <w:rStyle w:val="Emphasis"/>
          <w:rFonts w:asciiTheme="majorHAnsi" w:hAnsiTheme="majorHAnsi"/>
        </w:rPr>
        <w:t xml:space="preserve">, creating worldwide famine, </w:t>
      </w:r>
      <w:r w:rsidRPr="008C2EC0">
        <w:rPr>
          <w:rStyle w:val="Emphasis"/>
          <w:rFonts w:asciiTheme="majorHAnsi" w:hAnsiTheme="majorHAnsi"/>
          <w:highlight w:val="cyan"/>
        </w:rPr>
        <w:t>and generating</w:t>
      </w:r>
      <w:r w:rsidRPr="008C2EC0">
        <w:rPr>
          <w:rStyle w:val="Emphasis"/>
          <w:rFonts w:asciiTheme="majorHAnsi" w:hAnsiTheme="majorHAnsi"/>
        </w:rPr>
        <w:t xml:space="preserve"> chaos and </w:t>
      </w:r>
      <w:r w:rsidRPr="008C2EC0">
        <w:rPr>
          <w:rStyle w:val="Emphasis"/>
          <w:rFonts w:asciiTheme="majorHAnsi" w:hAnsiTheme="majorHAnsi"/>
          <w:highlight w:val="cyan"/>
        </w:rPr>
        <w:t>destruction</w:t>
      </w:r>
      <w:r w:rsidRPr="008C2EC0">
        <w:rPr>
          <w:rStyle w:val="Emphasis"/>
          <w:rFonts w:asciiTheme="majorHAnsi" w:hAnsiTheme="majorHAnsi"/>
        </w:rPr>
        <w:t>.</w:t>
      </w:r>
      <w:r w:rsidRPr="008C2EC0">
        <w:rPr>
          <w:rFonts w:asciiTheme="majorHAnsi" w:hAnsiTheme="majorHAnsi"/>
          <w:sz w:val="16"/>
        </w:rPr>
        <w:t xml:space="preserve"> </w:t>
      </w:r>
    </w:p>
    <w:p w14:paraId="1E3069D0" w14:textId="445FEBCB" w:rsidR="0014765D" w:rsidRPr="008C2EC0" w:rsidRDefault="0014765D" w:rsidP="0014765D">
      <w:pPr>
        <w:pStyle w:val="Heading4"/>
      </w:pPr>
      <w:r w:rsidRPr="008C2EC0">
        <w:t>East China Sea disputes escalate and cause extinction---high tensions now</w:t>
      </w:r>
    </w:p>
    <w:p w14:paraId="42582169" w14:textId="2ED30075" w:rsidR="0014765D" w:rsidRPr="008C2EC0" w:rsidRDefault="0014765D" w:rsidP="0014765D">
      <w:pPr>
        <w:rPr>
          <w:rFonts w:asciiTheme="majorHAnsi" w:hAnsiTheme="majorHAnsi"/>
        </w:rPr>
      </w:pPr>
      <w:r w:rsidRPr="008C2EC0">
        <w:rPr>
          <w:rStyle w:val="StyleStyleBold12pt"/>
          <w:rFonts w:asciiTheme="majorHAnsi" w:hAnsiTheme="majorHAnsi"/>
        </w:rPr>
        <w:t xml:space="preserve">Liff, </w:t>
      </w:r>
      <w:r w:rsidRPr="008C2EC0">
        <w:rPr>
          <w:rFonts w:asciiTheme="majorHAnsi" w:hAnsiTheme="majorHAnsi"/>
        </w:rPr>
        <w:t>Assistant Professor of East Asian International Relations at Indiana University’s School of Global and International Studies,</w:t>
      </w:r>
      <w:r w:rsidRPr="008C2EC0">
        <w:rPr>
          <w:rStyle w:val="StyleStyleBold12pt"/>
          <w:rFonts w:asciiTheme="majorHAnsi" w:hAnsiTheme="majorHAnsi"/>
        </w:rPr>
        <w:t xml:space="preserve"> and Erickson,</w:t>
      </w:r>
      <w:r w:rsidRPr="008C2EC0">
        <w:rPr>
          <w:rFonts w:asciiTheme="majorHAnsi" w:hAnsiTheme="majorHAnsi"/>
        </w:rPr>
        <w:t xml:space="preserve"> Associate Professor in the Strategic Research Department at the U.S. Naval War College, ‘</w:t>
      </w:r>
      <w:r w:rsidRPr="008C2EC0">
        <w:rPr>
          <w:rStyle w:val="StyleStyleBold12pt"/>
          <w:rFonts w:asciiTheme="majorHAnsi" w:hAnsiTheme="majorHAnsi"/>
        </w:rPr>
        <w:t>15</w:t>
      </w:r>
      <w:r w:rsidRPr="008C2EC0">
        <w:rPr>
          <w:rFonts w:asciiTheme="majorHAnsi" w:hAnsiTheme="majorHAnsi"/>
        </w:rPr>
        <w:t>(Adam P. and Andrew S., “Crowding the Waters”, Foreign Affairs, 3/23/15, http://www.foreignaffairs.com/articles/143285/adam-p-liff-and-andrew-s-erickson/crowding-the-waters?cid=rss-rss_xml-crowding_the_waters-000000)</w:t>
      </w:r>
    </w:p>
    <w:p w14:paraId="4A06929C" w14:textId="77777777" w:rsidR="0014765D" w:rsidRPr="008C2EC0" w:rsidRDefault="0014765D" w:rsidP="0014765D">
      <w:pPr>
        <w:rPr>
          <w:rFonts w:asciiTheme="majorHAnsi" w:hAnsiTheme="majorHAnsi"/>
          <w:sz w:val="14"/>
        </w:rPr>
      </w:pPr>
      <w:r w:rsidRPr="008C2EC0">
        <w:rPr>
          <w:rStyle w:val="StyleBoldUnderline"/>
          <w:rFonts w:asciiTheme="majorHAnsi" w:hAnsiTheme="majorHAnsi"/>
        </w:rPr>
        <w:t>Since</w:t>
      </w:r>
      <w:r w:rsidRPr="008C2EC0">
        <w:rPr>
          <w:rFonts w:asciiTheme="majorHAnsi" w:hAnsiTheme="majorHAnsi"/>
          <w:sz w:val="14"/>
        </w:rPr>
        <w:t xml:space="preserve"> September 2012, </w:t>
      </w:r>
      <w:r w:rsidRPr="008C2EC0">
        <w:rPr>
          <w:rStyle w:val="StyleBoldUnderline"/>
          <w:rFonts w:asciiTheme="majorHAnsi" w:hAnsiTheme="majorHAnsi"/>
        </w:rPr>
        <w:t xml:space="preserve">the de facto dispute between Beijing and Tokyo over islands in </w:t>
      </w:r>
      <w:r w:rsidRPr="008C2EC0">
        <w:rPr>
          <w:rStyle w:val="StyleBoldUnderline"/>
          <w:rFonts w:asciiTheme="majorHAnsi" w:hAnsiTheme="majorHAnsi"/>
          <w:highlight w:val="cyan"/>
        </w:rPr>
        <w:t xml:space="preserve">the </w:t>
      </w:r>
      <w:r w:rsidRPr="008C2EC0">
        <w:rPr>
          <w:rStyle w:val="Emphasis"/>
          <w:rFonts w:asciiTheme="majorHAnsi" w:hAnsiTheme="majorHAnsi"/>
          <w:highlight w:val="cyan"/>
        </w:rPr>
        <w:t>E</w:t>
      </w:r>
      <w:r w:rsidRPr="008C2EC0">
        <w:rPr>
          <w:rStyle w:val="Emphasis"/>
          <w:rFonts w:asciiTheme="majorHAnsi" w:hAnsiTheme="majorHAnsi"/>
        </w:rPr>
        <w:t xml:space="preserve">ast </w:t>
      </w:r>
      <w:r w:rsidRPr="008C2EC0">
        <w:rPr>
          <w:rStyle w:val="Emphasis"/>
          <w:rFonts w:asciiTheme="majorHAnsi" w:hAnsiTheme="majorHAnsi"/>
          <w:highlight w:val="cyan"/>
        </w:rPr>
        <w:t>C</w:t>
      </w:r>
      <w:r w:rsidRPr="008C2EC0">
        <w:rPr>
          <w:rStyle w:val="Emphasis"/>
          <w:rFonts w:asciiTheme="majorHAnsi" w:hAnsiTheme="majorHAnsi"/>
        </w:rPr>
        <w:t xml:space="preserve">hina </w:t>
      </w:r>
      <w:r w:rsidRPr="008C2EC0">
        <w:rPr>
          <w:rStyle w:val="Emphasis"/>
          <w:rFonts w:asciiTheme="majorHAnsi" w:hAnsiTheme="majorHAnsi"/>
          <w:highlight w:val="cyan"/>
        </w:rPr>
        <w:t>S</w:t>
      </w:r>
      <w:r w:rsidRPr="008C2EC0">
        <w:rPr>
          <w:rStyle w:val="Emphasis"/>
          <w:rFonts w:asciiTheme="majorHAnsi" w:hAnsiTheme="majorHAnsi"/>
        </w:rPr>
        <w:t xml:space="preserve">ea </w:t>
      </w:r>
      <w:r w:rsidRPr="008C2EC0">
        <w:rPr>
          <w:rStyle w:val="Emphasis"/>
          <w:rFonts w:asciiTheme="majorHAnsi" w:hAnsiTheme="majorHAnsi"/>
          <w:highlight w:val="cyan"/>
        </w:rPr>
        <w:t>has become unprecedentedly unstable</w:t>
      </w:r>
      <w:r w:rsidRPr="008C2EC0">
        <w:rPr>
          <w:rStyle w:val="StyleBoldUnderline"/>
          <w:rFonts w:asciiTheme="majorHAnsi" w:hAnsiTheme="majorHAnsi"/>
        </w:rPr>
        <w:t>. China is conducting more military and paramilitary operations in the surrounding waters and airspace than ever, and Japan is scrambling more fighter jets than at any time</w:t>
      </w:r>
      <w:r w:rsidRPr="008C2EC0">
        <w:rPr>
          <w:rFonts w:asciiTheme="majorHAnsi" w:hAnsiTheme="majorHAnsi"/>
          <w:sz w:val="14"/>
        </w:rPr>
        <w:t xml:space="preserve"> since record-keeping began in 1958. By 2014, Chinese Major General Zhu Chenghu said, “</w:t>
      </w:r>
      <w:r w:rsidRPr="008C2EC0">
        <w:rPr>
          <w:rStyle w:val="Emphasis"/>
          <w:rFonts w:asciiTheme="majorHAnsi" w:hAnsiTheme="majorHAnsi"/>
        </w:rPr>
        <w:t xml:space="preserve">the slightest </w:t>
      </w:r>
      <w:r w:rsidRPr="008C2EC0">
        <w:rPr>
          <w:rStyle w:val="Emphasis"/>
          <w:rFonts w:asciiTheme="majorHAnsi" w:hAnsiTheme="majorHAnsi"/>
          <w:highlight w:val="cyan"/>
        </w:rPr>
        <w:t xml:space="preserve">carelessness could spark </w:t>
      </w:r>
      <w:r w:rsidRPr="008C2EC0">
        <w:rPr>
          <w:rStyle w:val="Emphasis"/>
          <w:rFonts w:asciiTheme="majorHAnsi" w:hAnsiTheme="majorHAnsi"/>
        </w:rPr>
        <w:t xml:space="preserve">an </w:t>
      </w:r>
      <w:r w:rsidRPr="008C2EC0">
        <w:rPr>
          <w:rStyle w:val="Emphasis"/>
          <w:rFonts w:asciiTheme="majorHAnsi" w:hAnsiTheme="majorHAnsi"/>
          <w:highlight w:val="cyan"/>
        </w:rPr>
        <w:t>unintended conflict</w:t>
      </w:r>
      <w:r w:rsidRPr="008C2EC0">
        <w:rPr>
          <w:rFonts w:asciiTheme="majorHAnsi" w:hAnsiTheme="majorHAnsi"/>
          <w:sz w:val="14"/>
        </w:rPr>
        <w:t xml:space="preserve">” between the world’s second- and third-largest economies. </w:t>
      </w:r>
      <w:r w:rsidRPr="008C2EC0">
        <w:rPr>
          <w:rStyle w:val="Emphasis"/>
          <w:rFonts w:asciiTheme="majorHAnsi" w:hAnsiTheme="majorHAnsi"/>
        </w:rPr>
        <w:t xml:space="preserve">A military conflict </w:t>
      </w:r>
      <w:r w:rsidRPr="008C2EC0">
        <w:rPr>
          <w:rStyle w:val="Emphasis"/>
          <w:rFonts w:asciiTheme="majorHAnsi" w:hAnsiTheme="majorHAnsi"/>
          <w:highlight w:val="cyan"/>
        </w:rPr>
        <w:t xml:space="preserve">between China and Japan </w:t>
      </w:r>
      <w:r w:rsidRPr="008C2EC0">
        <w:rPr>
          <w:rStyle w:val="Emphasis"/>
          <w:rFonts w:asciiTheme="majorHAnsi" w:hAnsiTheme="majorHAnsi"/>
        </w:rPr>
        <w:t xml:space="preserve">would </w:t>
      </w:r>
      <w:r w:rsidRPr="008C2EC0">
        <w:rPr>
          <w:rStyle w:val="Emphasis"/>
          <w:rFonts w:asciiTheme="majorHAnsi" w:hAnsiTheme="majorHAnsi"/>
          <w:highlight w:val="cyan"/>
        </w:rPr>
        <w:t>have catastrophic consequences</w:t>
      </w:r>
      <w:r w:rsidRPr="008C2EC0">
        <w:rPr>
          <w:rFonts w:asciiTheme="majorHAnsi" w:hAnsiTheme="majorHAnsi"/>
          <w:sz w:val="14"/>
          <w:highlight w:val="cyan"/>
        </w:rPr>
        <w:t xml:space="preserve"> </w:t>
      </w:r>
      <w:r w:rsidRPr="008C2EC0">
        <w:rPr>
          <w:rStyle w:val="StyleBoldUnderline"/>
          <w:rFonts w:asciiTheme="majorHAnsi" w:hAnsiTheme="majorHAnsi"/>
          <w:highlight w:val="cyan"/>
        </w:rPr>
        <w:t xml:space="preserve">and </w:t>
      </w:r>
      <w:r w:rsidRPr="008C2EC0">
        <w:rPr>
          <w:rStyle w:val="StyleBoldUnderline"/>
          <w:rFonts w:asciiTheme="majorHAnsi" w:hAnsiTheme="majorHAnsi"/>
        </w:rPr>
        <w:t>would</w:t>
      </w:r>
      <w:r w:rsidRPr="008C2EC0">
        <w:rPr>
          <w:rFonts w:asciiTheme="majorHAnsi" w:hAnsiTheme="majorHAnsi"/>
          <w:sz w:val="14"/>
        </w:rPr>
        <w:t xml:space="preserve"> almost </w:t>
      </w:r>
      <w:r w:rsidRPr="008C2EC0">
        <w:rPr>
          <w:rStyle w:val="StyleBoldUnderline"/>
          <w:rFonts w:asciiTheme="majorHAnsi" w:hAnsiTheme="majorHAnsi"/>
        </w:rPr>
        <w:t xml:space="preserve">certainly </w:t>
      </w:r>
      <w:r w:rsidRPr="008C2EC0">
        <w:rPr>
          <w:rStyle w:val="StyleBoldUnderline"/>
          <w:rFonts w:asciiTheme="majorHAnsi" w:hAnsiTheme="majorHAnsi"/>
          <w:highlight w:val="cyan"/>
        </w:rPr>
        <w:t>involve the U.S.</w:t>
      </w:r>
      <w:r w:rsidRPr="008C2EC0">
        <w:rPr>
          <w:rStyle w:val="StyleBoldUnderline"/>
          <w:rFonts w:asciiTheme="majorHAnsi" w:hAnsiTheme="majorHAnsi"/>
        </w:rPr>
        <w:t xml:space="preserve"> military</w:t>
      </w:r>
      <w:r w:rsidRPr="008C2EC0">
        <w:rPr>
          <w:rFonts w:asciiTheme="majorHAnsi" w:hAnsiTheme="majorHAnsi"/>
          <w:sz w:val="14"/>
        </w:rPr>
        <w:t>.</w:t>
      </w:r>
      <w:r w:rsidRPr="008C2EC0">
        <w:rPr>
          <w:rFonts w:asciiTheme="majorHAnsi" w:hAnsiTheme="majorHAnsi"/>
          <w:sz w:val="12"/>
        </w:rPr>
        <w:t>¶</w:t>
      </w:r>
      <w:r w:rsidRPr="008C2EC0">
        <w:rPr>
          <w:rFonts w:asciiTheme="majorHAnsi" w:hAnsiTheme="majorHAnsi"/>
          <w:sz w:val="14"/>
        </w:rPr>
        <w:t xml:space="preserve"> After a chilly, abbreviated November 2014 summit between Japanese Prime Minister Shinzo Abe and Chinese President Xi Jinping—the first ever meeting between the two leaders—political relations have begun to thaw. But </w:t>
      </w:r>
      <w:r w:rsidRPr="008C2EC0">
        <w:rPr>
          <w:rStyle w:val="StyleBoldUnderline"/>
          <w:rFonts w:asciiTheme="majorHAnsi" w:hAnsiTheme="majorHAnsi"/>
        </w:rPr>
        <w:t xml:space="preserve">top-level </w:t>
      </w:r>
      <w:r w:rsidRPr="008C2EC0">
        <w:rPr>
          <w:rStyle w:val="StyleBoldUnderline"/>
          <w:rFonts w:asciiTheme="majorHAnsi" w:hAnsiTheme="majorHAnsi"/>
          <w:highlight w:val="cyan"/>
        </w:rPr>
        <w:t>political dialogue</w:t>
      </w:r>
      <w:r w:rsidRPr="008C2EC0">
        <w:rPr>
          <w:rStyle w:val="StyleBoldUnderline"/>
          <w:rFonts w:asciiTheme="majorHAnsi" w:hAnsiTheme="majorHAnsi"/>
        </w:rPr>
        <w:t xml:space="preserve">, although no longer frozen, </w:t>
      </w:r>
      <w:r w:rsidRPr="008C2EC0">
        <w:rPr>
          <w:rStyle w:val="StyleBoldUnderline"/>
          <w:rFonts w:asciiTheme="majorHAnsi" w:hAnsiTheme="majorHAnsi"/>
          <w:highlight w:val="cyan"/>
        </w:rPr>
        <w:t>remains</w:t>
      </w:r>
      <w:r w:rsidRPr="008C2EC0">
        <w:rPr>
          <w:rStyle w:val="StyleBoldUnderline"/>
          <w:rFonts w:asciiTheme="majorHAnsi" w:hAnsiTheme="majorHAnsi"/>
        </w:rPr>
        <w:t xml:space="preserve"> on </w:t>
      </w:r>
      <w:r w:rsidRPr="008C2EC0">
        <w:rPr>
          <w:rStyle w:val="StyleBoldUnderline"/>
          <w:rFonts w:asciiTheme="majorHAnsi" w:hAnsiTheme="majorHAnsi"/>
          <w:highlight w:val="cyan"/>
        </w:rPr>
        <w:t>thin</w:t>
      </w:r>
      <w:r w:rsidRPr="008C2EC0">
        <w:rPr>
          <w:rStyle w:val="StyleBoldUnderline"/>
          <w:rFonts w:asciiTheme="majorHAnsi" w:hAnsiTheme="majorHAnsi"/>
        </w:rPr>
        <w:t xml:space="preserve"> ice</w:t>
      </w:r>
      <w:r w:rsidRPr="008C2EC0">
        <w:rPr>
          <w:rFonts w:asciiTheme="majorHAnsi" w:hAnsiTheme="majorHAnsi"/>
          <w:sz w:val="14"/>
        </w:rPr>
        <w:t xml:space="preserve">. More important, </w:t>
      </w:r>
      <w:r w:rsidRPr="008C2EC0">
        <w:rPr>
          <w:rStyle w:val="StyleBoldUnderline"/>
          <w:rFonts w:asciiTheme="majorHAnsi" w:hAnsiTheme="majorHAnsi"/>
        </w:rPr>
        <w:t>in the East China Sea things didn’t get much better. Chinese government ships continue to enter Japan’s de facto territorial waters</w:t>
      </w:r>
      <w:r w:rsidRPr="008C2EC0">
        <w:rPr>
          <w:rFonts w:asciiTheme="majorHAnsi" w:hAnsiTheme="majorHAnsi"/>
          <w:sz w:val="14"/>
        </w:rPr>
        <w:t xml:space="preserve">. For its part, </w:t>
      </w:r>
      <w:r w:rsidRPr="008C2EC0">
        <w:rPr>
          <w:rStyle w:val="StyleBoldUnderline"/>
          <w:rFonts w:asciiTheme="majorHAnsi" w:hAnsiTheme="majorHAnsi"/>
        </w:rPr>
        <w:t>Tokyo shows no signs of backing down, scrambling fighters daily</w:t>
      </w:r>
      <w:r w:rsidRPr="008C2EC0">
        <w:rPr>
          <w:rFonts w:asciiTheme="majorHAnsi" w:hAnsiTheme="majorHAnsi"/>
          <w:sz w:val="14"/>
        </w:rPr>
        <w:t xml:space="preserve"> to intercept approaching Chinese planes. Meanwhile, public opinion </w:t>
      </w:r>
      <w:r w:rsidRPr="008C2EC0">
        <w:rPr>
          <w:rStyle w:val="StyleBoldUnderline"/>
          <w:rFonts w:asciiTheme="majorHAnsi" w:hAnsiTheme="majorHAnsi"/>
        </w:rPr>
        <w:t>polls record Sino-Japanese acrimony at unprecedented highs.</w:t>
      </w:r>
      <w:r w:rsidRPr="008C2EC0">
        <w:rPr>
          <w:rFonts w:asciiTheme="majorHAnsi" w:hAnsiTheme="majorHAnsi"/>
          <w:sz w:val="12"/>
        </w:rPr>
        <w:t>¶</w:t>
      </w:r>
      <w:r w:rsidRPr="008C2EC0">
        <w:rPr>
          <w:rFonts w:asciiTheme="majorHAnsi" w:hAnsiTheme="majorHAnsi"/>
          <w:sz w:val="14"/>
        </w:rPr>
        <w:t xml:space="preserve"> While neither side wants a conflict, </w:t>
      </w:r>
      <w:r w:rsidRPr="008C2EC0">
        <w:rPr>
          <w:rStyle w:val="Emphasis"/>
          <w:rFonts w:asciiTheme="majorHAnsi" w:hAnsiTheme="majorHAnsi"/>
        </w:rPr>
        <w:t xml:space="preserve">in this volatile reality of increasingly crowded waters and airspace, </w:t>
      </w:r>
      <w:r w:rsidRPr="008C2EC0">
        <w:rPr>
          <w:rStyle w:val="Emphasis"/>
          <w:rFonts w:asciiTheme="majorHAnsi" w:hAnsiTheme="majorHAnsi"/>
          <w:highlight w:val="cyan"/>
        </w:rPr>
        <w:t>the risk that</w:t>
      </w:r>
      <w:r w:rsidRPr="008C2EC0">
        <w:rPr>
          <w:rStyle w:val="Emphasis"/>
          <w:rFonts w:asciiTheme="majorHAnsi" w:hAnsiTheme="majorHAnsi"/>
        </w:rPr>
        <w:t xml:space="preserve"> a </w:t>
      </w:r>
      <w:r w:rsidRPr="008C2EC0">
        <w:rPr>
          <w:rStyle w:val="Emphasis"/>
          <w:rFonts w:asciiTheme="majorHAnsi" w:hAnsiTheme="majorHAnsi"/>
          <w:highlight w:val="cyan"/>
        </w:rPr>
        <w:t>miscalc</w:t>
      </w:r>
      <w:r w:rsidRPr="008C2EC0">
        <w:rPr>
          <w:rStyle w:val="Emphasis"/>
          <w:rFonts w:asciiTheme="majorHAnsi" w:hAnsiTheme="majorHAnsi"/>
        </w:rPr>
        <w:t xml:space="preserve">ulation or accident </w:t>
      </w:r>
      <w:r w:rsidRPr="008C2EC0">
        <w:rPr>
          <w:rStyle w:val="Emphasis"/>
          <w:rFonts w:asciiTheme="majorHAnsi" w:hAnsiTheme="majorHAnsi"/>
          <w:highlight w:val="cyan"/>
        </w:rPr>
        <w:t>could escalate into a major crisis is</w:t>
      </w:r>
      <w:r w:rsidRPr="008C2EC0">
        <w:rPr>
          <w:rFonts w:asciiTheme="majorHAnsi" w:hAnsiTheme="majorHAnsi"/>
          <w:sz w:val="14"/>
        </w:rPr>
        <w:t xml:space="preserve"> far </w:t>
      </w:r>
      <w:r w:rsidRPr="008C2EC0">
        <w:rPr>
          <w:rStyle w:val="Emphasis"/>
          <w:rFonts w:asciiTheme="majorHAnsi" w:hAnsiTheme="majorHAnsi"/>
        </w:rPr>
        <w:t xml:space="preserve">too </w:t>
      </w:r>
      <w:r w:rsidRPr="008C2EC0">
        <w:rPr>
          <w:rStyle w:val="Emphasis"/>
          <w:rFonts w:asciiTheme="majorHAnsi" w:hAnsiTheme="majorHAnsi"/>
          <w:highlight w:val="cyan"/>
        </w:rPr>
        <w:t>high</w:t>
      </w:r>
      <w:r w:rsidRPr="008C2EC0">
        <w:rPr>
          <w:rStyle w:val="Emphasis"/>
          <w:rFonts w:asciiTheme="majorHAnsi" w:hAnsiTheme="majorHAnsi"/>
        </w:rPr>
        <w:t xml:space="preserve"> for comfort</w:t>
      </w:r>
      <w:r w:rsidRPr="008C2EC0">
        <w:rPr>
          <w:rFonts w:asciiTheme="majorHAnsi" w:hAnsiTheme="majorHAnsi"/>
          <w:sz w:val="14"/>
        </w:rPr>
        <w:t>.</w:t>
      </w:r>
      <w:r w:rsidRPr="008C2EC0">
        <w:rPr>
          <w:rFonts w:asciiTheme="majorHAnsi" w:hAnsiTheme="majorHAnsi"/>
          <w:sz w:val="12"/>
        </w:rPr>
        <w:t>¶</w:t>
      </w:r>
      <w:r w:rsidRPr="008C2EC0">
        <w:rPr>
          <w:rFonts w:asciiTheme="majorHAnsi" w:hAnsiTheme="majorHAnsi"/>
          <w:sz w:val="14"/>
        </w:rPr>
        <w:t xml:space="preserve"> Indeed, </w:t>
      </w:r>
      <w:r w:rsidRPr="008C2EC0">
        <w:rPr>
          <w:rStyle w:val="StyleBoldUnderline"/>
          <w:rFonts w:asciiTheme="majorHAnsi" w:hAnsiTheme="majorHAnsi"/>
        </w:rPr>
        <w:t>the reality is sobering: institutional deficiencies undermine each government’s ability to rapidly and effectively coordinate internally in the event of a crisis</w:t>
      </w:r>
      <w:r w:rsidRPr="008C2EC0">
        <w:rPr>
          <w:rFonts w:asciiTheme="majorHAnsi" w:hAnsiTheme="majorHAnsi"/>
          <w:sz w:val="14"/>
        </w:rPr>
        <w:t xml:space="preserve">. Worse yet, </w:t>
      </w:r>
      <w:r w:rsidRPr="008C2EC0">
        <w:rPr>
          <w:rStyle w:val="StyleBoldUnderline"/>
          <w:rFonts w:asciiTheme="majorHAnsi" w:hAnsiTheme="majorHAnsi"/>
        </w:rPr>
        <w:t xml:space="preserve">despite seven years of negotiations, </w:t>
      </w:r>
      <w:r w:rsidRPr="008C2EC0">
        <w:rPr>
          <w:rStyle w:val="StyleBoldUnderline"/>
          <w:rFonts w:asciiTheme="majorHAnsi" w:hAnsiTheme="majorHAnsi"/>
          <w:highlight w:val="cyan"/>
        </w:rPr>
        <w:t>Tokyo and Beijing have failed to</w:t>
      </w:r>
      <w:r w:rsidRPr="008C2EC0">
        <w:rPr>
          <w:rStyle w:val="StyleBoldUnderline"/>
          <w:rFonts w:asciiTheme="majorHAnsi" w:hAnsiTheme="majorHAnsi"/>
        </w:rPr>
        <w:t xml:space="preserve"> formally agree to—much less </w:t>
      </w:r>
      <w:r w:rsidRPr="008C2EC0">
        <w:rPr>
          <w:rStyle w:val="StyleBoldUnderline"/>
          <w:rFonts w:asciiTheme="majorHAnsi" w:hAnsiTheme="majorHAnsi"/>
          <w:highlight w:val="cyan"/>
        </w:rPr>
        <w:t>implement</w:t>
      </w:r>
      <w:r w:rsidRPr="008C2EC0">
        <w:rPr>
          <w:rFonts w:asciiTheme="majorHAnsi" w:hAnsiTheme="majorHAnsi"/>
          <w:sz w:val="14"/>
        </w:rPr>
        <w:t xml:space="preserve"> reliably—</w:t>
      </w:r>
      <w:r w:rsidRPr="008C2EC0">
        <w:rPr>
          <w:rStyle w:val="StyleBoldUnderline"/>
          <w:rFonts w:asciiTheme="majorHAnsi" w:hAnsiTheme="majorHAnsi"/>
        </w:rPr>
        <w:t>any</w:t>
      </w:r>
      <w:r w:rsidRPr="008C2EC0">
        <w:rPr>
          <w:rFonts w:asciiTheme="majorHAnsi" w:hAnsiTheme="majorHAnsi"/>
          <w:sz w:val="14"/>
        </w:rPr>
        <w:t xml:space="preserve"> bilateral </w:t>
      </w:r>
      <w:r w:rsidRPr="008C2EC0">
        <w:rPr>
          <w:rStyle w:val="StyleBoldUnderline"/>
          <w:rFonts w:asciiTheme="majorHAnsi" w:hAnsiTheme="majorHAnsi"/>
          <w:highlight w:val="cyan"/>
        </w:rPr>
        <w:t>crisis management</w:t>
      </w:r>
      <w:r w:rsidRPr="008C2EC0">
        <w:rPr>
          <w:rStyle w:val="StyleBoldUnderline"/>
          <w:rFonts w:asciiTheme="majorHAnsi" w:hAnsiTheme="majorHAnsi"/>
        </w:rPr>
        <w:t xml:space="preserve"> mechanism</w:t>
      </w:r>
      <w:r w:rsidRPr="008C2EC0">
        <w:rPr>
          <w:rFonts w:asciiTheme="majorHAnsi" w:hAnsiTheme="majorHAnsi"/>
          <w:sz w:val="14"/>
        </w:rPr>
        <w:t xml:space="preserve">. In short, </w:t>
      </w:r>
      <w:r w:rsidRPr="008C2EC0">
        <w:rPr>
          <w:rStyle w:val="Emphasis"/>
          <w:rFonts w:asciiTheme="majorHAnsi" w:hAnsiTheme="majorHAnsi"/>
        </w:rPr>
        <w:t xml:space="preserve">the </w:t>
      </w:r>
      <w:r w:rsidRPr="008C2EC0">
        <w:rPr>
          <w:rStyle w:val="Emphasis"/>
          <w:rFonts w:asciiTheme="majorHAnsi" w:hAnsiTheme="majorHAnsi"/>
          <w:highlight w:val="cyan"/>
        </w:rPr>
        <w:t>ability</w:t>
      </w:r>
      <w:r w:rsidRPr="008C2EC0">
        <w:rPr>
          <w:rStyle w:val="Emphasis"/>
          <w:rFonts w:asciiTheme="majorHAnsi" w:hAnsiTheme="majorHAnsi"/>
        </w:rPr>
        <w:t xml:space="preserve"> of China or Japan </w:t>
      </w:r>
      <w:r w:rsidRPr="008C2EC0">
        <w:rPr>
          <w:rStyle w:val="Emphasis"/>
          <w:rFonts w:asciiTheme="majorHAnsi" w:hAnsiTheme="majorHAnsi"/>
          <w:highlight w:val="cyan"/>
        </w:rPr>
        <w:t xml:space="preserve">to prevent a low-level incident from escalating </w:t>
      </w:r>
      <w:r w:rsidRPr="008C2EC0">
        <w:rPr>
          <w:rStyle w:val="Emphasis"/>
          <w:rFonts w:asciiTheme="majorHAnsi" w:hAnsiTheme="majorHAnsi"/>
        </w:rPr>
        <w:t xml:space="preserve">to a full-blown crisis </w:t>
      </w:r>
      <w:r w:rsidRPr="008C2EC0">
        <w:rPr>
          <w:rStyle w:val="Emphasis"/>
          <w:rFonts w:asciiTheme="majorHAnsi" w:hAnsiTheme="majorHAnsi"/>
          <w:highlight w:val="cyan"/>
        </w:rPr>
        <w:t>is questionable</w:t>
      </w:r>
      <w:r w:rsidRPr="008C2EC0">
        <w:rPr>
          <w:rFonts w:asciiTheme="majorHAnsi" w:hAnsiTheme="majorHAnsi"/>
          <w:sz w:val="14"/>
        </w:rPr>
        <w:t>. To ameliorate the risk of an avoidable catastrophe in the East China Sea, then, true statesmanship must be matched with expeditious institutional reforms on both sides.</w:t>
      </w:r>
      <w:r w:rsidRPr="008C2EC0">
        <w:rPr>
          <w:rFonts w:asciiTheme="majorHAnsi" w:hAnsiTheme="majorHAnsi"/>
          <w:sz w:val="12"/>
        </w:rPr>
        <w:t>¶</w:t>
      </w:r>
      <w:r w:rsidRPr="008C2EC0">
        <w:rPr>
          <w:rFonts w:asciiTheme="majorHAnsi" w:hAnsiTheme="majorHAnsi"/>
          <w:sz w:val="14"/>
        </w:rPr>
        <w:t xml:space="preserve"> While the likelihood of any single encounter escalating to a military conflict is low, </w:t>
      </w:r>
      <w:r w:rsidRPr="008C2EC0">
        <w:rPr>
          <w:rStyle w:val="StyleBoldUnderline"/>
          <w:rFonts w:asciiTheme="majorHAnsi" w:hAnsiTheme="majorHAnsi"/>
        </w:rPr>
        <w:t>the drastic increase of encounters increases overall risk significantly</w:t>
      </w:r>
      <w:r w:rsidRPr="008C2EC0">
        <w:rPr>
          <w:rFonts w:asciiTheme="majorHAnsi" w:hAnsiTheme="majorHAnsi"/>
          <w:sz w:val="14"/>
        </w:rPr>
        <w:t xml:space="preserve">. </w:t>
      </w:r>
      <w:r w:rsidRPr="008C2EC0">
        <w:rPr>
          <w:rFonts w:asciiTheme="majorHAnsi" w:hAnsiTheme="majorHAnsi"/>
          <w:sz w:val="12"/>
        </w:rPr>
        <w:t>¶</w:t>
      </w:r>
      <w:r w:rsidRPr="008C2EC0">
        <w:rPr>
          <w:rFonts w:asciiTheme="majorHAnsi" w:hAnsiTheme="majorHAnsi"/>
          <w:sz w:val="14"/>
        </w:rPr>
        <w:t xml:space="preserve"> It isn’t as if China and Japan want to go to war over a few islands. In 2007, both governments pledged to turn the East China Sea into a “Sea of Peace, Cooperation, and Friendship.” Prior to the downturn in relations in September 2012, they had also held high-level maritime consultations and bilateral talks on a maritime communication mechanism. New rounds were held this past January. March 19 marked the first bilateral security dialogue in four years, wherein Chinese Assistant Foreign Minister Liu Jianchao and Japanese Deputy Foreign Minister Shinsuke Sugiyama discussed implementation of a hot line between defense authorities to avoid unintended clashes in the air and at sea. </w:t>
      </w:r>
      <w:r w:rsidRPr="008C2EC0">
        <w:rPr>
          <w:rFonts w:asciiTheme="majorHAnsi" w:hAnsiTheme="majorHAnsi"/>
          <w:sz w:val="12"/>
        </w:rPr>
        <w:t>¶</w:t>
      </w:r>
      <w:r w:rsidRPr="008C2EC0">
        <w:rPr>
          <w:rFonts w:asciiTheme="majorHAnsi" w:hAnsiTheme="majorHAnsi"/>
          <w:sz w:val="14"/>
        </w:rPr>
        <w:t xml:space="preserve"> </w:t>
      </w:r>
      <w:r w:rsidRPr="008C2EC0">
        <w:rPr>
          <w:rStyle w:val="StyleBoldUnderline"/>
          <w:rFonts w:asciiTheme="majorHAnsi" w:hAnsiTheme="majorHAnsi"/>
        </w:rPr>
        <w:t>While talk is good</w:t>
      </w:r>
      <w:r w:rsidRPr="008C2EC0">
        <w:rPr>
          <w:rFonts w:asciiTheme="majorHAnsi" w:hAnsiTheme="majorHAnsi"/>
          <w:sz w:val="14"/>
        </w:rPr>
        <w:t xml:space="preserve">, and certainly not cheap, </w:t>
      </w:r>
      <w:r w:rsidRPr="008C2EC0">
        <w:rPr>
          <w:rStyle w:val="StyleBoldUnderline"/>
          <w:rFonts w:asciiTheme="majorHAnsi" w:hAnsiTheme="majorHAnsi"/>
        </w:rPr>
        <w:t xml:space="preserve">no timetable for implementation of any concrete crisis management mechanisms has been set. Yet </w:t>
      </w:r>
      <w:r w:rsidRPr="008C2EC0">
        <w:rPr>
          <w:rStyle w:val="StyleBoldUnderline"/>
          <w:rFonts w:asciiTheme="majorHAnsi" w:hAnsiTheme="majorHAnsi"/>
          <w:highlight w:val="cyan"/>
        </w:rPr>
        <w:t>realities</w:t>
      </w:r>
      <w:r w:rsidRPr="008C2EC0">
        <w:rPr>
          <w:rStyle w:val="StyleBoldUnderline"/>
          <w:rFonts w:asciiTheme="majorHAnsi" w:hAnsiTheme="majorHAnsi"/>
        </w:rPr>
        <w:t xml:space="preserve"> in the air and waters </w:t>
      </w:r>
      <w:r w:rsidRPr="008C2EC0">
        <w:rPr>
          <w:rStyle w:val="StyleBoldUnderline"/>
          <w:rFonts w:asciiTheme="majorHAnsi" w:hAnsiTheme="majorHAnsi"/>
          <w:highlight w:val="cyan"/>
        </w:rPr>
        <w:t>surrounding the islands remain volatile and demand</w:t>
      </w:r>
      <w:r w:rsidRPr="008C2EC0">
        <w:rPr>
          <w:rStyle w:val="StyleBoldUnderline"/>
          <w:rFonts w:asciiTheme="majorHAnsi" w:hAnsiTheme="majorHAnsi"/>
        </w:rPr>
        <w:t xml:space="preserve"> immediate</w:t>
      </w:r>
      <w:r w:rsidRPr="008C2EC0">
        <w:rPr>
          <w:rFonts w:asciiTheme="majorHAnsi" w:hAnsiTheme="majorHAnsi"/>
          <w:sz w:val="14"/>
        </w:rPr>
        <w:t xml:space="preserve"> and substantive </w:t>
      </w:r>
      <w:r w:rsidRPr="008C2EC0">
        <w:rPr>
          <w:rStyle w:val="StyleBoldUnderline"/>
          <w:rFonts w:asciiTheme="majorHAnsi" w:hAnsiTheme="majorHAnsi"/>
          <w:highlight w:val="cyan"/>
        </w:rPr>
        <w:t>progress</w:t>
      </w:r>
      <w:r w:rsidRPr="008C2EC0">
        <w:rPr>
          <w:rFonts w:asciiTheme="majorHAnsi" w:hAnsiTheme="majorHAnsi"/>
          <w:sz w:val="14"/>
        </w:rPr>
        <w:t xml:space="preserve"> </w:t>
      </w:r>
      <w:r w:rsidRPr="008C2EC0">
        <w:rPr>
          <w:rStyle w:val="Emphasis"/>
          <w:rFonts w:asciiTheme="majorHAnsi" w:hAnsiTheme="majorHAnsi"/>
          <w:highlight w:val="cyan"/>
        </w:rPr>
        <w:t>on firebreaks</w:t>
      </w:r>
      <w:r w:rsidRPr="008C2EC0">
        <w:rPr>
          <w:rFonts w:asciiTheme="majorHAnsi" w:hAnsiTheme="majorHAnsi"/>
          <w:sz w:val="14"/>
        </w:rPr>
        <w:t xml:space="preserve"> </w:t>
      </w:r>
      <w:r w:rsidRPr="008C2EC0">
        <w:rPr>
          <w:rStyle w:val="Emphasis"/>
          <w:rFonts w:asciiTheme="majorHAnsi" w:hAnsiTheme="majorHAnsi"/>
          <w:highlight w:val="cyan"/>
        </w:rPr>
        <w:t>to contain escalation</w:t>
      </w:r>
      <w:r w:rsidRPr="008C2EC0">
        <w:rPr>
          <w:rStyle w:val="Emphasis"/>
          <w:rFonts w:asciiTheme="majorHAnsi" w:hAnsiTheme="majorHAnsi"/>
        </w:rPr>
        <w:t xml:space="preserve"> in the event of an incident.</w:t>
      </w:r>
      <w:r w:rsidRPr="008C2EC0">
        <w:rPr>
          <w:rFonts w:asciiTheme="majorHAnsi" w:hAnsiTheme="majorHAnsi"/>
          <w:sz w:val="14"/>
        </w:rPr>
        <w:t xml:space="preserve"> Diplomatic cooperation and robust, depoliticized communication mechanisms are vital and needed urgently.</w:t>
      </w:r>
    </w:p>
    <w:p w14:paraId="03691233" w14:textId="77777777" w:rsidR="00DC74D7" w:rsidRPr="008C2EC0" w:rsidRDefault="00DC74D7" w:rsidP="00DC74D7">
      <w:pPr>
        <w:rPr>
          <w:rFonts w:asciiTheme="majorHAnsi" w:hAnsiTheme="majorHAnsi"/>
        </w:rPr>
      </w:pPr>
    </w:p>
    <w:p w14:paraId="3CF13E58" w14:textId="08C7C22C" w:rsidR="00695187" w:rsidRPr="008C2EC0" w:rsidRDefault="00695187" w:rsidP="004752F1">
      <w:pPr>
        <w:pStyle w:val="Heading3"/>
      </w:pPr>
      <w:r w:rsidRPr="008C2EC0">
        <w:t>Solvency (General)</w:t>
      </w:r>
    </w:p>
    <w:p w14:paraId="7270B80C" w14:textId="77777777" w:rsidR="00695187" w:rsidRPr="008C2EC0" w:rsidRDefault="00695187" w:rsidP="00695187">
      <w:pPr>
        <w:pStyle w:val="Heading4"/>
      </w:pPr>
      <w:r w:rsidRPr="008C2EC0">
        <w:t>Vote aff even if the dialogues don’t result in Chinese reforms- engagement leaves the US in a powerful strategic capability and strong international political position</w:t>
      </w:r>
    </w:p>
    <w:p w14:paraId="6E6887BA" w14:textId="77777777" w:rsidR="00A65DD0" w:rsidRPr="008C2EC0" w:rsidRDefault="00A65DD0" w:rsidP="00A65DD0">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3B2BEDFF" w14:textId="34D0A945" w:rsidR="00A65DD0" w:rsidRPr="008C2EC0" w:rsidRDefault="00A65DD0" w:rsidP="00A65DD0">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268E127B" w14:textId="77777777" w:rsidR="00695187" w:rsidRPr="008C2EC0" w:rsidRDefault="00695187" w:rsidP="00695187">
      <w:pPr>
        <w:rPr>
          <w:rStyle w:val="StyleBoldUnderline"/>
          <w:rFonts w:asciiTheme="majorHAnsi" w:hAnsiTheme="majorHAnsi"/>
        </w:rPr>
      </w:pPr>
      <w:r w:rsidRPr="008C2EC0">
        <w:rPr>
          <w:rStyle w:val="StyleBoldUnderline"/>
          <w:rFonts w:asciiTheme="majorHAnsi" w:hAnsiTheme="majorHAnsi"/>
          <w:highlight w:val="cyan"/>
        </w:rPr>
        <w:t>Despite</w:t>
      </w:r>
      <w:r w:rsidRPr="008C2EC0">
        <w:rPr>
          <w:rStyle w:val="StyleBoldUnderline"/>
          <w:rFonts w:asciiTheme="majorHAnsi" w:hAnsiTheme="majorHAnsi"/>
        </w:rPr>
        <w:t xml:space="preserve"> these </w:t>
      </w:r>
      <w:r w:rsidRPr="008C2EC0">
        <w:rPr>
          <w:rStyle w:val="StyleBoldUnderline"/>
          <w:rFonts w:asciiTheme="majorHAnsi" w:hAnsiTheme="majorHAnsi"/>
          <w:highlight w:val="cyan"/>
        </w:rPr>
        <w:t>difficulties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should</w:t>
      </w:r>
      <w:r w:rsidRPr="008C2EC0">
        <w:rPr>
          <w:rStyle w:val="StyleBoldUnderline"/>
          <w:rFonts w:asciiTheme="majorHAnsi" w:hAnsiTheme="majorHAnsi"/>
        </w:rPr>
        <w:t xml:space="preserve"> actively </w:t>
      </w:r>
      <w:r w:rsidRPr="008C2EC0">
        <w:rPr>
          <w:rStyle w:val="StyleBoldUnderline"/>
          <w:rFonts w:asciiTheme="majorHAnsi" w:hAnsiTheme="majorHAnsi"/>
          <w:highlight w:val="cyan"/>
        </w:rPr>
        <w:t>pursue</w:t>
      </w:r>
      <w:r w:rsidRPr="008C2EC0">
        <w:rPr>
          <w:rStyle w:val="StyleBoldUnderline"/>
          <w:rFonts w:asciiTheme="majorHAnsi" w:hAnsiTheme="majorHAnsi"/>
        </w:rPr>
        <w:t xml:space="preserve"> both informal and formal </w:t>
      </w:r>
      <w:r w:rsidRPr="008C2EC0">
        <w:rPr>
          <w:rStyle w:val="StyleBoldUnderline"/>
          <w:rFonts w:asciiTheme="majorHAnsi" w:hAnsiTheme="majorHAnsi"/>
          <w:highlight w:val="cyan"/>
        </w:rPr>
        <w:t>means to reinforce restraint in China’s nuclear decision-making and promote strategic stability</w:t>
      </w:r>
      <w:r w:rsidRPr="008C2EC0">
        <w:rPr>
          <w:rStyle w:val="StyleBoldUnderline"/>
          <w:rFonts w:asciiTheme="majorHAnsi" w:hAnsiTheme="majorHAnsi"/>
        </w:rPr>
        <w:t xml:space="preserve"> through bilateral and unilateral initiatives, </w:t>
      </w:r>
      <w:r w:rsidRPr="008C2EC0">
        <w:rPr>
          <w:rStyle w:val="StyleBoldUnderline"/>
          <w:rFonts w:asciiTheme="majorHAnsi" w:hAnsiTheme="majorHAnsi"/>
          <w:highlight w:val="cyan"/>
        </w:rPr>
        <w:t>while putting the United States in an improved strategic position even if Beijing is reluctant to pursue enhanced engagement on nuclear weapons issues</w:t>
      </w:r>
      <w:r w:rsidRPr="008C2EC0">
        <w:rPr>
          <w:rStyle w:val="StyleBoldUnderline"/>
          <w:rFonts w:asciiTheme="majorHAnsi" w:hAnsiTheme="majorHAnsi"/>
        </w:rPr>
        <w:t>.</w:t>
      </w:r>
      <w:r w:rsidRPr="008C2EC0">
        <w:rPr>
          <w:rFonts w:asciiTheme="majorHAnsi" w:hAnsiTheme="majorHAnsi"/>
          <w:sz w:val="16"/>
        </w:rPr>
        <w:t xml:space="preserve"> In this vein, </w:t>
      </w:r>
      <w:r w:rsidRPr="008C2EC0">
        <w:rPr>
          <w:rStyle w:val="StyleBoldUnderline"/>
          <w:rFonts w:asciiTheme="majorHAnsi" w:hAnsiTheme="majorHAnsi"/>
          <w:highlight w:val="cyan"/>
        </w:rPr>
        <w:t>the United States should pursue a substantial but realistically tailored program of engagement and dialogue on nuclear issues that reinforces Chinese nuclear restraint and advances U.S. interests in stability, dialogue, transparency, and progress toward arms contro</w:t>
      </w:r>
      <w:r w:rsidRPr="008C2EC0">
        <w:rPr>
          <w:rStyle w:val="StyleBoldUnderline"/>
          <w:rFonts w:asciiTheme="majorHAnsi" w:hAnsiTheme="majorHAnsi"/>
        </w:rPr>
        <w:t>l</w:t>
      </w:r>
      <w:r w:rsidRPr="008C2EC0">
        <w:rPr>
          <w:rFonts w:asciiTheme="majorHAnsi" w:hAnsiTheme="majorHAnsi"/>
          <w:sz w:val="16"/>
        </w:rPr>
        <w:t xml:space="preserve">. </w:t>
      </w:r>
      <w:r w:rsidRPr="008C2EC0">
        <w:rPr>
          <w:rStyle w:val="StyleBoldUnderline"/>
          <w:rFonts w:asciiTheme="majorHAnsi" w:hAnsiTheme="majorHAnsi"/>
          <w:highlight w:val="cyan"/>
        </w:rPr>
        <w:t>Recognizing</w:t>
      </w:r>
      <w:r w:rsidRPr="008C2EC0">
        <w:rPr>
          <w:rStyle w:val="StyleBoldUnderline"/>
          <w:rFonts w:asciiTheme="majorHAnsi" w:hAnsiTheme="majorHAnsi"/>
        </w:rPr>
        <w:t xml:space="preserve">, however, the </w:t>
      </w:r>
      <w:r w:rsidRPr="008C2EC0">
        <w:rPr>
          <w:rStyle w:val="StyleBoldUnderline"/>
          <w:rFonts w:asciiTheme="majorHAnsi" w:hAnsiTheme="majorHAnsi"/>
          <w:highlight w:val="cyan"/>
        </w:rPr>
        <w:t>limited success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that attempts at dialogue</w:t>
      </w:r>
      <w:r w:rsidRPr="008C2EC0">
        <w:rPr>
          <w:rStyle w:val="StyleBoldUnderline"/>
          <w:rFonts w:asciiTheme="majorHAnsi" w:hAnsiTheme="majorHAnsi"/>
        </w:rPr>
        <w:t xml:space="preserve"> and cooperation </w:t>
      </w:r>
      <w:r w:rsidRPr="008C2EC0">
        <w:rPr>
          <w:rStyle w:val="StyleBoldUnderline"/>
          <w:rFonts w:asciiTheme="majorHAnsi" w:hAnsiTheme="majorHAnsi"/>
          <w:highlight w:val="cyan"/>
        </w:rPr>
        <w:t>have thus far yielded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Beijing’s</w:t>
      </w:r>
      <w:r w:rsidRPr="008C2EC0">
        <w:rPr>
          <w:rStyle w:val="StyleBoldUnderline"/>
          <w:rFonts w:asciiTheme="majorHAnsi" w:hAnsiTheme="majorHAnsi"/>
        </w:rPr>
        <w:t xml:space="preserve"> consistent </w:t>
      </w:r>
      <w:r w:rsidRPr="008C2EC0">
        <w:rPr>
          <w:rStyle w:val="StyleBoldUnderline"/>
          <w:rFonts w:asciiTheme="majorHAnsi" w:hAnsiTheme="majorHAnsi"/>
          <w:highlight w:val="cyan"/>
        </w:rPr>
        <w:t>unwillingness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engage</w:t>
      </w:r>
      <w:r w:rsidRPr="008C2EC0">
        <w:rPr>
          <w:rStyle w:val="StyleBoldUnderline"/>
          <w:rFonts w:asciiTheme="majorHAnsi" w:hAnsiTheme="majorHAnsi"/>
        </w:rPr>
        <w:t xml:space="preserve"> meaningfully on these issues,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should pursue this approach in a way that,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should Beijing refuse to engage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Washington would be left with a powerful strategic capability and in the strong international political position of having proffered a</w:t>
      </w:r>
      <w:r w:rsidRPr="008C2EC0">
        <w:rPr>
          <w:rStyle w:val="StyleBoldUnderline"/>
          <w:rFonts w:asciiTheme="majorHAnsi" w:hAnsiTheme="majorHAnsi"/>
        </w:rPr>
        <w:t xml:space="preserve"> serious and fair-minded </w:t>
      </w:r>
      <w:r w:rsidRPr="008C2EC0">
        <w:rPr>
          <w:rStyle w:val="StyleBoldUnderline"/>
          <w:rFonts w:asciiTheme="majorHAnsi" w:hAnsiTheme="majorHAnsi"/>
          <w:highlight w:val="cyan"/>
        </w:rPr>
        <w:t>path forward in bilateral nuclear weapons relations that China had rebuffed</w:t>
      </w:r>
      <w:r w:rsidRPr="008C2EC0">
        <w:rPr>
          <w:rStyle w:val="StyleBoldUnderline"/>
          <w:rFonts w:asciiTheme="majorHAnsi" w:hAnsiTheme="majorHAnsi"/>
        </w:rPr>
        <w:t>.</w:t>
      </w:r>
    </w:p>
    <w:p w14:paraId="08DBB86E" w14:textId="77777777" w:rsidR="00695187" w:rsidRPr="008C2EC0" w:rsidRDefault="00695187" w:rsidP="00695187">
      <w:pPr>
        <w:pStyle w:val="Heading4"/>
      </w:pPr>
      <w:r w:rsidRPr="008C2EC0">
        <w:t>Nuclear deterrence is a relationship shaped by perceptions- dialogue and reformed nuclear policies reduce misunderstanding, miscalculation, and war</w:t>
      </w:r>
    </w:p>
    <w:p w14:paraId="0103CDF9" w14:textId="77777777" w:rsidR="00A65DD0" w:rsidRPr="008C2EC0" w:rsidRDefault="00A65DD0" w:rsidP="00A65DD0">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0A01719F" w14:textId="7B1A07B5" w:rsidR="00A65DD0" w:rsidRPr="008C2EC0" w:rsidRDefault="00A65DD0" w:rsidP="00A65DD0">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38B068DE" w14:textId="77777777" w:rsidR="00695187" w:rsidRPr="008C2EC0" w:rsidRDefault="00695187" w:rsidP="00695187">
      <w:pPr>
        <w:rPr>
          <w:rStyle w:val="StyleBoldUnderline"/>
          <w:rFonts w:asciiTheme="majorHAnsi" w:hAnsiTheme="majorHAnsi"/>
        </w:rPr>
      </w:pPr>
      <w:r w:rsidRPr="008C2EC0">
        <w:rPr>
          <w:rStyle w:val="StyleBoldUnderline"/>
          <w:rFonts w:asciiTheme="majorHAnsi" w:hAnsiTheme="majorHAnsi"/>
          <w:highlight w:val="cyan"/>
        </w:rPr>
        <w:t>While Chinese and U.S. interests do not mirror one another, both nations</w:t>
      </w:r>
      <w:r w:rsidRPr="008C2EC0">
        <w:rPr>
          <w:rStyle w:val="StyleBoldUnderline"/>
          <w:rFonts w:asciiTheme="majorHAnsi" w:hAnsiTheme="majorHAnsi"/>
        </w:rPr>
        <w:t xml:space="preserve"> nonetheless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have an interest in finding ways to cooperate so as to reduce misunderstanding, the likelihood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of miscalculation, and ultimately the risk of war</w:t>
      </w:r>
      <w:r w:rsidRPr="008C2EC0">
        <w:rPr>
          <w:rStyle w:val="StyleBoldUnderline"/>
          <w:rFonts w:asciiTheme="majorHAnsi" w:hAnsiTheme="majorHAnsi"/>
        </w:rPr>
        <w:t>.</w:t>
      </w:r>
      <w:r w:rsidRPr="008C2EC0">
        <w:rPr>
          <w:rFonts w:asciiTheme="majorHAnsi" w:hAnsiTheme="majorHAnsi"/>
          <w:sz w:val="16"/>
        </w:rPr>
        <w:t xml:space="preserve"> In particular, </w:t>
      </w:r>
      <w:r w:rsidRPr="008C2EC0">
        <w:rPr>
          <w:rStyle w:val="StyleBoldUnderline"/>
          <w:rFonts w:asciiTheme="majorHAnsi" w:hAnsiTheme="majorHAnsi"/>
          <w:highlight w:val="cyan"/>
        </w:rPr>
        <w:t>the United States and China</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would benefit from applying</w:t>
      </w:r>
      <w:r w:rsidRPr="008C2EC0">
        <w:rPr>
          <w:rStyle w:val="StyleBoldUnderline"/>
          <w:rFonts w:asciiTheme="majorHAnsi" w:hAnsiTheme="majorHAnsi"/>
        </w:rPr>
        <w:t xml:space="preserve"> some of the concepts associated with </w:t>
      </w:r>
      <w:r w:rsidRPr="008C2EC0">
        <w:rPr>
          <w:rStyle w:val="StyleBoldUnderline"/>
          <w:rFonts w:asciiTheme="majorHAnsi" w:hAnsiTheme="majorHAnsi"/>
          <w:highlight w:val="cyan"/>
        </w:rPr>
        <w:t>the idea of strategic stability</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as a framework for U.S.-China engagement on nuclear weapons issues</w:t>
      </w:r>
      <w:r w:rsidRPr="008C2EC0">
        <w:rPr>
          <w:rFonts w:asciiTheme="majorHAnsi" w:hAnsiTheme="majorHAnsi"/>
          <w:sz w:val="16"/>
        </w:rPr>
        <w:t>.49 Based on this concept,</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stability can emerge between the United States and China if they each field forces that are capable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of surviving a first strike and are able to </w:t>
      </w:r>
      <w:r w:rsidRPr="008C2EC0">
        <w:rPr>
          <w:rStyle w:val="StyleBoldUnderline"/>
          <w:rFonts w:asciiTheme="majorHAnsi" w:hAnsiTheme="majorHAnsi"/>
        </w:rPr>
        <w:t xml:space="preserve">credibly </w:t>
      </w:r>
      <w:r w:rsidRPr="008C2EC0">
        <w:rPr>
          <w:rStyle w:val="StyleBoldUnderline"/>
          <w:rFonts w:asciiTheme="majorHAnsi" w:hAnsiTheme="majorHAnsi"/>
          <w:highlight w:val="cyan"/>
        </w:rPr>
        <w:t xml:space="preserve">demonstrate to one another that their </w:t>
      </w:r>
      <w:r w:rsidRPr="008C2EC0">
        <w:rPr>
          <w:rStyle w:val="StyleBoldUnderline"/>
          <w:rFonts w:asciiTheme="majorHAnsi" w:hAnsiTheme="majorHAnsi"/>
        </w:rPr>
        <w:t>current</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and future</w:t>
      </w:r>
      <w:r w:rsidRPr="008C2EC0">
        <w:rPr>
          <w:rStyle w:val="StyleBoldUnderline"/>
          <w:rFonts w:asciiTheme="majorHAnsi" w:hAnsiTheme="majorHAnsi"/>
          <w:highlight w:val="cyan"/>
        </w:rPr>
        <w:t xml:space="preserve"> capabilities cannot deny the other side a viable strategic deterrent</w:t>
      </w:r>
      <w:r w:rsidRPr="008C2EC0">
        <w:rPr>
          <w:rFonts w:asciiTheme="majorHAnsi" w:hAnsiTheme="majorHAnsi"/>
          <w:sz w:val="16"/>
        </w:rPr>
        <w:t xml:space="preserve">. </w:t>
      </w:r>
      <w:r w:rsidRPr="008C2EC0">
        <w:rPr>
          <w:rStyle w:val="StyleBoldUnderline"/>
          <w:rFonts w:asciiTheme="majorHAnsi" w:hAnsiTheme="majorHAnsi"/>
          <w:highlight w:val="cyan"/>
        </w:rPr>
        <w:t>As a result, fear of</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preemption and the need to launch weapons early become irrelevant, either as irritants in a crisis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or as dangers in conflict.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this way, the benefits of deterrence can be retained while minimizing</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chances of nuclear escalation</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The premise of arms control and stability-oriented measures is that even potential adversaries</w:t>
      </w:r>
      <w:r w:rsidRPr="008C2EC0">
        <w:rPr>
          <w:rFonts w:asciiTheme="majorHAnsi" w:hAnsiTheme="majorHAnsi"/>
          <w:sz w:val="12"/>
        </w:rPr>
        <w:t>¶</w:t>
      </w:r>
      <w:r w:rsidRPr="008C2EC0">
        <w:rPr>
          <w:rFonts w:asciiTheme="majorHAnsi" w:hAnsiTheme="majorHAnsi"/>
          <w:sz w:val="16"/>
        </w:rPr>
        <w:t xml:space="preserve"> can achieve the twin goals of sustaining effective nuclear deterrence and mitigating the possibility of conflict.50 </w:t>
      </w:r>
      <w:r w:rsidRPr="008C2EC0">
        <w:rPr>
          <w:rStyle w:val="StyleBoldUnderline"/>
          <w:rFonts w:asciiTheme="majorHAnsi" w:hAnsiTheme="majorHAnsi"/>
        </w:rPr>
        <w:t>This is relevant because nuclear forces themselves can intensify, if not cause,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competition and even conflict—but they need not. </w:t>
      </w:r>
      <w:r w:rsidRPr="008C2EC0">
        <w:rPr>
          <w:rStyle w:val="Emphasis"/>
          <w:rFonts w:asciiTheme="majorHAnsi" w:hAnsiTheme="majorHAnsi"/>
          <w:highlight w:val="cyan"/>
        </w:rPr>
        <w:t>Nuclear deterrence is not simply a unilateral</w:t>
      </w:r>
      <w:r w:rsidRPr="008C2EC0">
        <w:rPr>
          <w:rStyle w:val="Emphasis"/>
          <w:rFonts w:asciiTheme="majorHAnsi" w:hAnsiTheme="majorHAnsi"/>
          <w:b w:val="0"/>
          <w:sz w:val="12"/>
          <w:highlight w:val="cyan"/>
          <w:u w:val="none"/>
        </w:rPr>
        <w:t>¶</w:t>
      </w:r>
      <w:r w:rsidRPr="008C2EC0">
        <w:rPr>
          <w:rStyle w:val="Emphasis"/>
          <w:rFonts w:asciiTheme="majorHAnsi" w:hAnsiTheme="majorHAnsi"/>
          <w:highlight w:val="cyan"/>
        </w:rPr>
        <w:t xml:space="preserve"> action that takes place in a vacuum; rather, it is a relationship shaped by perceptions.</w:t>
      </w:r>
      <w:r w:rsidRPr="008C2EC0">
        <w:rPr>
          <w:rFonts w:asciiTheme="majorHAnsi" w:hAnsiTheme="majorHAnsi"/>
          <w:sz w:val="16"/>
        </w:rPr>
        <w:t xml:space="preserve"> Indeed, </w:t>
      </w:r>
      <w:r w:rsidRPr="008C2EC0">
        <w:rPr>
          <w:rStyle w:val="StyleBoldUnderline"/>
          <w:rFonts w:asciiTheme="majorHAnsi" w:hAnsiTheme="majorHAnsi"/>
          <w:highlight w:val="cyan"/>
        </w:rPr>
        <w:t>the¶ ways in which a country procures, postures, and operates its nuclear forces have a major interactive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effect on how other countries procure, posture, and operate their forces</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rPr>
        <w:t xml:space="preserve">Potential </w:t>
      </w:r>
      <w:r w:rsidRPr="008C2EC0">
        <w:rPr>
          <w:rStyle w:val="StyleBoldUnderline"/>
          <w:rFonts w:asciiTheme="majorHAnsi" w:hAnsiTheme="majorHAnsi"/>
          <w:highlight w:val="cyan"/>
        </w:rPr>
        <w:t>adversaries can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allay, and possibly even remove, these exacerbating factors through unilateral and cooperative</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measures</w:t>
      </w:r>
      <w:r w:rsidRPr="008C2EC0">
        <w:rPr>
          <w:rStyle w:val="StyleBoldUnderline"/>
          <w:rFonts w:asciiTheme="majorHAnsi" w:hAnsiTheme="majorHAnsi"/>
        </w:rPr>
        <w:t xml:space="preserve"> that effectively demonstrate that each side’s strategic forces are not capable of conducting</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 disarming first strike or capable of defeating a retaliatory strike.</w:t>
      </w:r>
      <w:r w:rsidRPr="008C2EC0">
        <w:rPr>
          <w:rFonts w:asciiTheme="majorHAnsi" w:hAnsiTheme="majorHAnsi"/>
          <w:sz w:val="16"/>
        </w:rPr>
        <w:t xml:space="preserve"> Although </w:t>
      </w:r>
      <w:r w:rsidRPr="008C2EC0">
        <w:rPr>
          <w:rStyle w:val="StyleBoldUnderline"/>
          <w:rFonts w:asciiTheme="majorHAnsi" w:hAnsiTheme="majorHAnsi"/>
          <w:highlight w:val="cyan"/>
        </w:rPr>
        <w:t>such measures</w:t>
      </w:r>
      <w:r w:rsidRPr="008C2EC0">
        <w:rPr>
          <w:rFonts w:asciiTheme="majorHAnsi" w:hAnsiTheme="majorHAnsi"/>
          <w:sz w:val="16"/>
        </w:rPr>
        <w:t xml:space="preserve"> do not</w:t>
      </w:r>
      <w:r w:rsidRPr="008C2EC0">
        <w:rPr>
          <w:rFonts w:asciiTheme="majorHAnsi" w:hAnsiTheme="majorHAnsi"/>
          <w:sz w:val="12"/>
        </w:rPr>
        <w:t>¶</w:t>
      </w:r>
      <w:r w:rsidRPr="008C2EC0">
        <w:rPr>
          <w:rFonts w:asciiTheme="majorHAnsi" w:hAnsiTheme="majorHAnsi"/>
          <w:sz w:val="16"/>
        </w:rPr>
        <w:t xml:space="preserve"> solve more fundamental political and strategic disputes, they </w:t>
      </w:r>
      <w:r w:rsidRPr="008C2EC0">
        <w:rPr>
          <w:rStyle w:val="StyleBoldUnderline"/>
          <w:rFonts w:asciiTheme="majorHAnsi" w:hAnsiTheme="majorHAnsi"/>
          <w:highlight w:val="cyan"/>
        </w:rPr>
        <w:t>can help lessen tensions and mistrust</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due to essentially ancillary technical features of interstate relations.</w:t>
      </w:r>
    </w:p>
    <w:p w14:paraId="1862296B" w14:textId="77777777" w:rsidR="00695187" w:rsidRPr="008C2EC0" w:rsidRDefault="00695187" w:rsidP="00695187">
      <w:pPr>
        <w:rPr>
          <w:rStyle w:val="StyleBoldUnderline"/>
          <w:rFonts w:asciiTheme="majorHAnsi" w:hAnsiTheme="majorHAnsi"/>
        </w:rPr>
      </w:pPr>
    </w:p>
    <w:p w14:paraId="7D9C68B8" w14:textId="4D89A805" w:rsidR="001C4FA2" w:rsidRPr="008C2EC0" w:rsidRDefault="003D2B89" w:rsidP="001C4FA2">
      <w:pPr>
        <w:pStyle w:val="Heading4"/>
      </w:pPr>
      <w:r w:rsidRPr="008C2EC0">
        <w:t xml:space="preserve">Dialogue leads to </w:t>
      </w:r>
      <w:r w:rsidR="001C4FA2" w:rsidRPr="008C2EC0">
        <w:t>Transparen</w:t>
      </w:r>
      <w:r w:rsidRPr="008C2EC0">
        <w:t>cy/Confidence building measures- that solves</w:t>
      </w:r>
    </w:p>
    <w:p w14:paraId="746A57E5" w14:textId="7F86950E" w:rsidR="001C4FA2" w:rsidRPr="008C2EC0" w:rsidRDefault="001C4FA2" w:rsidP="001C4FA2">
      <w:pPr>
        <w:rPr>
          <w:rFonts w:asciiTheme="majorHAnsi" w:hAnsiTheme="majorHAnsi"/>
        </w:rPr>
      </w:pPr>
      <w:r w:rsidRPr="008C2EC0">
        <w:rPr>
          <w:rFonts w:asciiTheme="majorHAnsi" w:hAnsiTheme="majorHAnsi" w:cs="Calibri"/>
          <w:b/>
          <w:bCs/>
          <w:sz w:val="26"/>
          <w:szCs w:val="26"/>
        </w:rPr>
        <w:t>Ford</w:t>
      </w:r>
      <w:r w:rsidRPr="008C2EC0">
        <w:rPr>
          <w:rFonts w:asciiTheme="majorHAnsi" w:hAnsiTheme="majorHAnsi" w:cs="Calibri"/>
          <w:szCs w:val="22"/>
        </w:rPr>
        <w:t xml:space="preserve">, Senior Fellow at Hudson Institute, </w:t>
      </w:r>
      <w:r w:rsidRPr="008C2EC0">
        <w:rPr>
          <w:rFonts w:asciiTheme="majorHAnsi" w:hAnsiTheme="majorHAnsi" w:cs="Calibri"/>
          <w:b/>
          <w:bCs/>
          <w:sz w:val="26"/>
          <w:szCs w:val="26"/>
        </w:rPr>
        <w:t>’12</w:t>
      </w:r>
      <w:r w:rsidRPr="008C2EC0">
        <w:rPr>
          <w:rFonts w:asciiTheme="majorHAnsi" w:hAnsiTheme="majorHAnsi" w:cs="Calibri"/>
          <w:szCs w:val="22"/>
        </w:rPr>
        <w:t xml:space="preserve"> (Christopher A., “Information-based Arms Control and Sino-American Trust, Hudson Institute, December 2012, Accessed 6-26-16, http://www.hudson.org/content/researchattachments/attachment/1085/ford--armscontrolsino-americantrustdec2012.pdf, ER @ </w:t>
      </w:r>
      <w:r w:rsidR="006B494B" w:rsidRPr="008C2EC0">
        <w:rPr>
          <w:rFonts w:asciiTheme="majorHAnsi" w:hAnsiTheme="majorHAnsi" w:cs="Calibri"/>
          <w:szCs w:val="22"/>
        </w:rPr>
        <w:t>RKS</w:t>
      </w:r>
      <w:r w:rsidRPr="008C2EC0">
        <w:rPr>
          <w:rFonts w:asciiTheme="majorHAnsi" w:hAnsiTheme="majorHAnsi" w:cs="Calibri"/>
          <w:szCs w:val="22"/>
        </w:rPr>
        <w:t>)</w:t>
      </w:r>
    </w:p>
    <w:p w14:paraId="2EBAF28A" w14:textId="77777777" w:rsidR="001C4FA2" w:rsidRPr="008C2EC0" w:rsidRDefault="001C4FA2" w:rsidP="001C4FA2">
      <w:pPr>
        <w:rPr>
          <w:rStyle w:val="StyleBoldUnderline"/>
          <w:rFonts w:asciiTheme="majorHAnsi" w:hAnsiTheme="majorHAnsi"/>
        </w:rPr>
      </w:pPr>
      <w:r w:rsidRPr="008C2EC0">
        <w:rPr>
          <w:rFonts w:asciiTheme="majorHAnsi" w:hAnsiTheme="majorHAnsi"/>
          <w:sz w:val="16"/>
        </w:rPr>
        <w:t xml:space="preserve">I have been arguing for some time that </w:t>
      </w:r>
      <w:r w:rsidRPr="008C2EC0">
        <w:rPr>
          <w:rStyle w:val="StyleBoldUnderline"/>
          <w:rFonts w:asciiTheme="majorHAnsi" w:hAnsiTheme="majorHAnsi"/>
        </w:rPr>
        <w:t>arms control approaches based upon</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“strategic transparency” are strongly in the interests both of the United States and of the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PRC</w:t>
      </w:r>
      <w:r w:rsidRPr="008C2EC0">
        <w:rPr>
          <w:rFonts w:asciiTheme="majorHAnsi" w:hAnsiTheme="majorHAnsi"/>
          <w:sz w:val="16"/>
        </w:rPr>
        <w:t xml:space="preserve">. It seems clear </w:t>
      </w:r>
      <w:r w:rsidRPr="008C2EC0">
        <w:rPr>
          <w:rStyle w:val="StyleBoldUnderline"/>
          <w:rFonts w:asciiTheme="majorHAnsi" w:hAnsiTheme="majorHAnsi"/>
        </w:rPr>
        <w:t xml:space="preserve">that </w:t>
      </w:r>
      <w:r w:rsidRPr="008C2EC0">
        <w:rPr>
          <w:rStyle w:val="StyleBoldUnderline"/>
          <w:rFonts w:asciiTheme="majorHAnsi" w:hAnsiTheme="majorHAnsi"/>
          <w:highlight w:val="cyan"/>
        </w:rPr>
        <w:t>transparency and confidence-building measures</w:t>
      </w:r>
      <w:r w:rsidRPr="008C2EC0">
        <w:rPr>
          <w:rStyle w:val="StyleBoldUnderline"/>
          <w:rFonts w:asciiTheme="majorHAnsi" w:hAnsiTheme="majorHAnsi"/>
        </w:rPr>
        <w:t xml:space="preserve"> (T/CBMs),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even without any force limits, </w:t>
      </w:r>
      <w:r w:rsidRPr="008C2EC0">
        <w:rPr>
          <w:rStyle w:val="StyleBoldUnderline"/>
          <w:rFonts w:asciiTheme="majorHAnsi" w:hAnsiTheme="majorHAnsi"/>
          <w:highlight w:val="cyan"/>
        </w:rPr>
        <w:t>can contribute in important ways to Sino-American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relations and global stability</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I certainly understand that when PRC officials are asked to provide</w:t>
      </w:r>
      <w:r w:rsidRPr="008C2EC0">
        <w:rPr>
          <w:rFonts w:asciiTheme="majorHAnsi" w:hAnsiTheme="majorHAnsi"/>
          <w:sz w:val="12"/>
        </w:rPr>
        <w:t>¶</w:t>
      </w:r>
      <w:r w:rsidRPr="008C2EC0">
        <w:rPr>
          <w:rFonts w:asciiTheme="majorHAnsi" w:hAnsiTheme="majorHAnsi"/>
          <w:sz w:val="16"/>
        </w:rPr>
        <w:t xml:space="preserve"> “transparency,” they perceive this to be an American attempt to locate Chinese strategic</w:t>
      </w:r>
      <w:r w:rsidRPr="008C2EC0">
        <w:rPr>
          <w:rFonts w:asciiTheme="majorHAnsi" w:hAnsiTheme="majorHAnsi"/>
          <w:sz w:val="12"/>
        </w:rPr>
        <w:t>¶</w:t>
      </w:r>
      <w:r w:rsidRPr="008C2EC0">
        <w:rPr>
          <w:rFonts w:asciiTheme="majorHAnsi" w:hAnsiTheme="majorHAnsi"/>
          <w:sz w:val="16"/>
        </w:rPr>
        <w:t xml:space="preserve"> assets for a potential first strike. It is important to remember, however, that </w:t>
      </w:r>
      <w:r w:rsidRPr="008C2EC0">
        <w:rPr>
          <w:rStyle w:val="StyleBoldUnderline"/>
          <w:rFonts w:asciiTheme="majorHAnsi" w:hAnsiTheme="majorHAnsi"/>
          <w:highlight w:val="cyan"/>
        </w:rPr>
        <w:t>transparency</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does not need to entai</w:t>
      </w:r>
      <w:r w:rsidRPr="008C2EC0">
        <w:rPr>
          <w:rStyle w:val="StyleBoldUnderline"/>
          <w:rFonts w:asciiTheme="majorHAnsi" w:hAnsiTheme="majorHAnsi"/>
        </w:rPr>
        <w:t xml:space="preserve">l </w:t>
      </w:r>
      <w:r w:rsidRPr="008C2EC0">
        <w:rPr>
          <w:rFonts w:asciiTheme="majorHAnsi" w:hAnsiTheme="majorHAnsi"/>
          <w:sz w:val="16"/>
        </w:rPr>
        <w:t>any such</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vulnerability</w:t>
      </w:r>
      <w:r w:rsidRPr="008C2EC0">
        <w:rPr>
          <w:rFonts w:asciiTheme="majorHAnsi" w:hAnsiTheme="majorHAnsi"/>
          <w:sz w:val="16"/>
        </w:rPr>
        <w:t xml:space="preserve"> – </w:t>
      </w:r>
      <w:r w:rsidRPr="008C2EC0">
        <w:rPr>
          <w:rStyle w:val="StyleBoldUnderline"/>
          <w:rFonts w:asciiTheme="majorHAnsi" w:hAnsiTheme="majorHAnsi"/>
        </w:rPr>
        <w:t xml:space="preserve">as </w:t>
      </w:r>
      <w:r w:rsidRPr="008C2EC0">
        <w:rPr>
          <w:rFonts w:asciiTheme="majorHAnsi" w:hAnsiTheme="majorHAnsi"/>
          <w:sz w:val="16"/>
        </w:rPr>
        <w:t>both the United States and the Soviet</w:t>
      </w:r>
      <w:r w:rsidRPr="008C2EC0">
        <w:rPr>
          <w:rFonts w:asciiTheme="majorHAnsi" w:hAnsiTheme="majorHAnsi"/>
          <w:sz w:val="12"/>
        </w:rPr>
        <w:t>¶</w:t>
      </w:r>
      <w:r w:rsidRPr="008C2EC0">
        <w:rPr>
          <w:rFonts w:asciiTheme="majorHAnsi" w:hAnsiTheme="majorHAnsi"/>
          <w:sz w:val="16"/>
        </w:rPr>
        <w:t xml:space="preserve"> Union </w:t>
      </w:r>
      <w:r w:rsidRPr="008C2EC0">
        <w:rPr>
          <w:rStyle w:val="StyleBoldUnderline"/>
          <w:rFonts w:asciiTheme="majorHAnsi" w:hAnsiTheme="majorHAnsi"/>
        </w:rPr>
        <w:t>discovered during the Cold War in employing a wide range of transparency</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measures, data-exchanges, and inspection protocols even with regard to mobile assets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such as submarine-launched and land-based mobile missiles.</w:t>
      </w:r>
      <w:r w:rsidRPr="008C2EC0">
        <w:rPr>
          <w:rFonts w:asciiTheme="majorHAnsi" w:hAnsiTheme="majorHAnsi"/>
          <w:sz w:val="16"/>
        </w:rPr>
        <w:t xml:space="preserve"> </w:t>
      </w:r>
      <w:r w:rsidRPr="008C2EC0">
        <w:rPr>
          <w:rStyle w:val="StyleBoldUnderline"/>
          <w:rFonts w:asciiTheme="majorHAnsi" w:hAnsiTheme="majorHAnsi"/>
          <w:highlight w:val="cyan"/>
        </w:rPr>
        <w:t>Transparency measures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during the Cold War contributed to stability and mutual understanding, helping the two</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sides – despite a fierce rivalry – to manage their relationship and avoid war.</w:t>
      </w:r>
      <w:r w:rsidRPr="008C2EC0">
        <w:rPr>
          <w:rStyle w:val="StyleBoldUnderline"/>
          <w:rFonts w:asciiTheme="majorHAnsi" w:hAnsiTheme="majorHAnsi"/>
        </w:rPr>
        <w:t xml:space="preserve"> T/CBMs,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one might say, are what mature and responsible strategic rivals in the nuclear age do.</w:t>
      </w:r>
      <w:r w:rsidRPr="008C2EC0">
        <w:rPr>
          <w:rStyle w:val="StyleBoldUnderline"/>
          <w:rFonts w:asciiTheme="majorHAnsi" w:hAnsiTheme="majorHAnsi"/>
          <w:b w:val="0"/>
          <w:sz w:val="12"/>
          <w:u w:val="none"/>
        </w:rPr>
        <w:t>¶</w:t>
      </w:r>
      <w:r w:rsidRPr="008C2EC0">
        <w:rPr>
          <w:rFonts w:asciiTheme="majorHAnsi" w:hAnsiTheme="majorHAnsi"/>
          <w:sz w:val="16"/>
        </w:rPr>
        <w:t xml:space="preserve"> </w:t>
      </w:r>
      <w:r w:rsidRPr="008C2EC0">
        <w:rPr>
          <w:rStyle w:val="StyleBoldUnderline"/>
          <w:rFonts w:asciiTheme="majorHAnsi" w:hAnsiTheme="majorHAnsi"/>
        </w:rPr>
        <w:t>T</w:t>
      </w:r>
      <w:r w:rsidRPr="008C2EC0">
        <w:rPr>
          <w:rStyle w:val="StyleBoldUnderline"/>
          <w:rFonts w:asciiTheme="majorHAnsi" w:hAnsiTheme="majorHAnsi"/>
          <w:highlight w:val="cyan"/>
        </w:rPr>
        <w:t>/CBMs could be particularly important in the Sino-American context, where our</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modern challenge is to keep the relationship from developing into </w:t>
      </w:r>
      <w:r w:rsidRPr="008C2EC0">
        <w:rPr>
          <w:rStyle w:val="StyleBoldUnderline"/>
          <w:rFonts w:asciiTheme="majorHAnsi" w:hAnsiTheme="majorHAnsi"/>
        </w:rPr>
        <w:t xml:space="preserve">the kind of </w:t>
      </w:r>
      <w:r w:rsidRPr="008C2EC0">
        <w:rPr>
          <w:rStyle w:val="StyleBoldUnderline"/>
          <w:rFonts w:asciiTheme="majorHAnsi" w:hAnsiTheme="majorHAnsi"/>
          <w:highlight w:val="cyan"/>
        </w:rPr>
        <w:t>competition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rPr>
        <w:t xml:space="preserve"> that gave rise to arms racing between the United States and the USSR</w:t>
      </w:r>
      <w:r w:rsidRPr="008C2EC0">
        <w:rPr>
          <w:rFonts w:asciiTheme="majorHAnsi" w:hAnsiTheme="majorHAnsi"/>
          <w:sz w:val="16"/>
        </w:rPr>
        <w:t>. Most people</w:t>
      </w:r>
      <w:r w:rsidRPr="008C2EC0">
        <w:rPr>
          <w:rFonts w:asciiTheme="majorHAnsi" w:hAnsiTheme="majorHAnsi"/>
          <w:sz w:val="12"/>
        </w:rPr>
        <w:t>¶</w:t>
      </w:r>
      <w:r w:rsidRPr="008C2EC0">
        <w:rPr>
          <w:rFonts w:asciiTheme="majorHAnsi" w:hAnsiTheme="majorHAnsi"/>
          <w:sz w:val="16"/>
        </w:rPr>
        <w:t xml:space="preserve"> regard “arms control” as being about limiting the number or type of armaments the</w:t>
      </w:r>
      <w:r w:rsidRPr="008C2EC0">
        <w:rPr>
          <w:rFonts w:asciiTheme="majorHAnsi" w:hAnsiTheme="majorHAnsi"/>
          <w:sz w:val="12"/>
        </w:rPr>
        <w:t>¶</w:t>
      </w:r>
      <w:r w:rsidRPr="008C2EC0">
        <w:rPr>
          <w:rFonts w:asciiTheme="majorHAnsi" w:hAnsiTheme="majorHAnsi"/>
          <w:sz w:val="16"/>
        </w:rPr>
        <w:t xml:space="preserve"> parties may possess, and regard transparency as, at most, a kind of ancillary requirement</w:t>
      </w:r>
      <w:r w:rsidRPr="008C2EC0">
        <w:rPr>
          <w:rFonts w:asciiTheme="majorHAnsi" w:hAnsiTheme="majorHAnsi"/>
          <w:sz w:val="12"/>
        </w:rPr>
        <w:t>¶</w:t>
      </w:r>
      <w:r w:rsidRPr="008C2EC0">
        <w:rPr>
          <w:rFonts w:asciiTheme="majorHAnsi" w:hAnsiTheme="majorHAnsi"/>
          <w:sz w:val="16"/>
        </w:rPr>
        <w:t xml:space="preserve"> (e.g., for verifying compliance with force limits). I would like to offer a broader</w:t>
      </w:r>
      <w:r w:rsidRPr="008C2EC0">
        <w:rPr>
          <w:rFonts w:asciiTheme="majorHAnsi" w:hAnsiTheme="majorHAnsi"/>
          <w:sz w:val="12"/>
        </w:rPr>
        <w:t>¶</w:t>
      </w:r>
      <w:r w:rsidRPr="008C2EC0">
        <w:rPr>
          <w:rFonts w:asciiTheme="majorHAnsi" w:hAnsiTheme="majorHAnsi"/>
          <w:sz w:val="16"/>
        </w:rPr>
        <w:t xml:space="preserve"> conception of “</w:t>
      </w:r>
      <w:r w:rsidRPr="008C2EC0">
        <w:rPr>
          <w:rStyle w:val="StyleBoldUnderline"/>
          <w:rFonts w:asciiTheme="majorHAnsi" w:hAnsiTheme="majorHAnsi"/>
        </w:rPr>
        <w:t>arms control</w:t>
      </w:r>
      <w:r w:rsidRPr="008C2EC0">
        <w:rPr>
          <w:rFonts w:asciiTheme="majorHAnsi" w:hAnsiTheme="majorHAnsi"/>
          <w:sz w:val="16"/>
        </w:rPr>
        <w:t xml:space="preserve">,” however: one that </w:t>
      </w:r>
      <w:r w:rsidRPr="008C2EC0">
        <w:rPr>
          <w:rStyle w:val="StyleBoldUnderline"/>
          <w:rFonts w:asciiTheme="majorHAnsi" w:hAnsiTheme="majorHAnsi"/>
        </w:rPr>
        <w:t>envisions the mutual provision of</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information as being arms control’s primary purpose, with force-limiting agreements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being merely one particular (and not always essential) way to do this</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As I see things, </w:t>
      </w:r>
      <w:r w:rsidRPr="008C2EC0">
        <w:rPr>
          <w:rStyle w:val="StyleBoldUnderline"/>
          <w:rFonts w:asciiTheme="majorHAnsi" w:hAnsiTheme="majorHAnsi"/>
        </w:rPr>
        <w:t>arms control is principally about information</w:t>
      </w:r>
      <w:r w:rsidRPr="008C2EC0">
        <w:rPr>
          <w:rFonts w:asciiTheme="majorHAnsi" w:hAnsiTheme="majorHAnsi"/>
          <w:sz w:val="16"/>
        </w:rPr>
        <w:t xml:space="preserve">. Specifically, </w:t>
      </w:r>
      <w:r w:rsidRPr="008C2EC0">
        <w:rPr>
          <w:rStyle w:val="StyleBoldUnderline"/>
          <w:rFonts w:asciiTheme="majorHAnsi" w:hAnsiTheme="majorHAnsi"/>
        </w:rPr>
        <w:t>arms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control is about bounding or reducing strategic uncertainty, providing each party with</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more of what it needs to know for strategic planning.</w:t>
      </w:r>
      <w:r w:rsidRPr="008C2EC0">
        <w:rPr>
          <w:rFonts w:asciiTheme="majorHAnsi" w:hAnsiTheme="majorHAnsi"/>
          <w:sz w:val="16"/>
        </w:rPr>
        <w:t xml:space="preserve"> </w:t>
      </w:r>
      <w:r w:rsidRPr="008C2EC0">
        <w:rPr>
          <w:rStyle w:val="StyleBoldUnderline"/>
          <w:rFonts w:asciiTheme="majorHAnsi" w:hAnsiTheme="majorHAnsi"/>
        </w:rPr>
        <w:t>The key value of force limits in the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context of a strategic relationship is</w:t>
      </w:r>
      <w:r w:rsidRPr="008C2EC0">
        <w:rPr>
          <w:rFonts w:asciiTheme="majorHAnsi" w:hAnsiTheme="majorHAnsi"/>
          <w:sz w:val="16"/>
        </w:rPr>
        <w:t xml:space="preserve"> thus perhaps not in limiting weapon type or number</w:t>
      </w:r>
      <w:r w:rsidRPr="008C2EC0">
        <w:rPr>
          <w:rFonts w:asciiTheme="majorHAnsi" w:hAnsiTheme="majorHAnsi"/>
          <w:sz w:val="12"/>
        </w:rPr>
        <w:t>¶</w:t>
      </w:r>
      <w:r w:rsidRPr="008C2EC0">
        <w:rPr>
          <w:rFonts w:asciiTheme="majorHAnsi" w:hAnsiTheme="majorHAnsi"/>
          <w:sz w:val="16"/>
        </w:rPr>
        <w:t xml:space="preserve"> per se, but rather in </w:t>
      </w:r>
      <w:r w:rsidRPr="008C2EC0">
        <w:rPr>
          <w:rStyle w:val="StyleBoldUnderline"/>
          <w:rFonts w:asciiTheme="majorHAnsi" w:hAnsiTheme="majorHAnsi"/>
        </w:rPr>
        <w:t>the degree to which force limits reduce the range of each party’s</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uncertainty about what the other party has now, and will have in the future.</w:t>
      </w:r>
    </w:p>
    <w:p w14:paraId="2ECCFB0C" w14:textId="77777777" w:rsidR="00695187" w:rsidRPr="008C2EC0" w:rsidRDefault="00695187" w:rsidP="00695187">
      <w:pPr>
        <w:rPr>
          <w:rFonts w:asciiTheme="majorHAnsi" w:hAnsiTheme="majorHAnsi"/>
        </w:rPr>
      </w:pPr>
    </w:p>
    <w:p w14:paraId="46E24E45" w14:textId="38B15DC6" w:rsidR="004752F1" w:rsidRPr="008C2EC0" w:rsidRDefault="004752F1" w:rsidP="004752F1">
      <w:pPr>
        <w:pStyle w:val="Heading3"/>
      </w:pPr>
      <w:r w:rsidRPr="008C2EC0">
        <w:t>Plan</w:t>
      </w:r>
      <w:r w:rsidR="00CC64B4" w:rsidRPr="008C2EC0">
        <w:t xml:space="preserve"> (Track 1/Talks)</w:t>
      </w:r>
    </w:p>
    <w:p w14:paraId="72E19630" w14:textId="1E1865FB" w:rsidR="004752F1" w:rsidRPr="008C2EC0" w:rsidRDefault="004752F1" w:rsidP="004752F1">
      <w:pPr>
        <w:pStyle w:val="Heading4"/>
      </w:pPr>
      <w:r w:rsidRPr="008C2EC0">
        <w:t xml:space="preserve">Thus the plan: The United States federal government should propose Track 1 dialogue between the United States Department of Defense and the Ministry of National Defense </w:t>
      </w:r>
      <w:r w:rsidR="006A4853" w:rsidRPr="008C2EC0">
        <w:t xml:space="preserve">of the People’s Republic of China </w:t>
      </w:r>
      <w:r w:rsidRPr="008C2EC0">
        <w:t>through the US-China Strategic and Economic Dialogue over nuclear forces, nuclear posture, and nuclear doctrine.</w:t>
      </w:r>
    </w:p>
    <w:p w14:paraId="534BA992" w14:textId="73AC1EB0" w:rsidR="004752F1" w:rsidRPr="008C2EC0" w:rsidRDefault="004752F1" w:rsidP="004752F1">
      <w:pPr>
        <w:pStyle w:val="Heading3"/>
      </w:pPr>
      <w:r w:rsidRPr="008C2EC0">
        <w:t>Solvency</w:t>
      </w:r>
      <w:r w:rsidR="00CC64B4" w:rsidRPr="008C2EC0">
        <w:t xml:space="preserve"> (Track 1/Talks)</w:t>
      </w:r>
    </w:p>
    <w:p w14:paraId="18B522E1" w14:textId="70FD41D1" w:rsidR="004752F1" w:rsidRPr="008C2EC0" w:rsidRDefault="004752F1" w:rsidP="004752F1">
      <w:pPr>
        <w:pStyle w:val="Heading4"/>
      </w:pPr>
      <w:r w:rsidRPr="008C2EC0">
        <w:t xml:space="preserve">The plan solves and </w:t>
      </w:r>
      <w:r w:rsidR="00E04EF1" w:rsidRPr="008C2EC0">
        <w:t xml:space="preserve">China says yes- Track 1 </w:t>
      </w:r>
      <w:r w:rsidRPr="008C2EC0">
        <w:t>leads to confidence building measures, arms control, and strategic stability</w:t>
      </w:r>
    </w:p>
    <w:p w14:paraId="7807C73C" w14:textId="571DE1CC" w:rsidR="004752F1" w:rsidRPr="008C2EC0" w:rsidRDefault="004752F1" w:rsidP="004752F1">
      <w:pPr>
        <w:widowControl w:val="0"/>
        <w:autoSpaceDE w:val="0"/>
        <w:autoSpaceDN w:val="0"/>
        <w:adjustRightInd w:val="0"/>
        <w:rPr>
          <w:rStyle w:val="StyleBoldUnderline"/>
          <w:rFonts w:asciiTheme="majorHAnsi" w:hAnsiTheme="majorHAnsi" w:cs="Calibri"/>
          <w:b w:val="0"/>
          <w:szCs w:val="22"/>
          <w:u w:val="none"/>
        </w:rPr>
      </w:pPr>
      <w:r w:rsidRPr="008C2EC0">
        <w:rPr>
          <w:rFonts w:asciiTheme="majorHAnsi" w:hAnsiTheme="majorHAnsi" w:cs="Calibri"/>
          <w:b/>
          <w:bCs/>
          <w:sz w:val="26"/>
          <w:szCs w:val="26"/>
        </w:rPr>
        <w:t>Cossa</w:t>
      </w:r>
      <w:r w:rsidRPr="008C2EC0">
        <w:rPr>
          <w:rFonts w:asciiTheme="majorHAnsi" w:hAnsiTheme="majorHAnsi" w:cs="Calibri"/>
          <w:szCs w:val="22"/>
        </w:rPr>
        <w:t xml:space="preserve">, President of the CSIS Pacific Forum, </w:t>
      </w:r>
      <w:r w:rsidRPr="008C2EC0">
        <w:rPr>
          <w:rFonts w:asciiTheme="majorHAnsi" w:hAnsiTheme="majorHAnsi" w:cs="Calibri"/>
          <w:b/>
          <w:bCs/>
          <w:sz w:val="26"/>
          <w:szCs w:val="26"/>
        </w:rPr>
        <w:t xml:space="preserve">’15 </w:t>
      </w:r>
      <w:r w:rsidRPr="008C2EC0">
        <w:rPr>
          <w:rFonts w:asciiTheme="majorHAnsi" w:hAnsiTheme="majorHAnsi" w:cs="Calibri"/>
          <w:szCs w:val="22"/>
        </w:rPr>
        <w:t xml:space="preserve">(Ralph A., " The Time is Right for US-China Nuclear Dialogue", PacNet, 3-4-2015, Accessed 6-22-2016, https://www.csis.org/analysis/pacnet-14-time-right-us-china-nuclear-dialogue, ER @ </w:t>
      </w:r>
      <w:r w:rsidR="006B494B" w:rsidRPr="008C2EC0">
        <w:rPr>
          <w:rFonts w:asciiTheme="majorHAnsi" w:hAnsiTheme="majorHAnsi" w:cs="Calibri"/>
          <w:szCs w:val="22"/>
        </w:rPr>
        <w:t>RKS</w:t>
      </w:r>
      <w:r w:rsidRPr="008C2EC0">
        <w:rPr>
          <w:rFonts w:asciiTheme="majorHAnsi" w:hAnsiTheme="majorHAnsi" w:cs="Calibri"/>
          <w:szCs w:val="22"/>
        </w:rPr>
        <w:t>)</w:t>
      </w:r>
    </w:p>
    <w:p w14:paraId="5D733D29" w14:textId="40F40750" w:rsidR="004752F1" w:rsidRPr="008C2EC0" w:rsidRDefault="004752F1" w:rsidP="004752F1">
      <w:pPr>
        <w:rPr>
          <w:rStyle w:val="StyleBoldUnderline"/>
          <w:rFonts w:asciiTheme="majorHAnsi" w:hAnsiTheme="majorHAnsi"/>
        </w:rPr>
      </w:pPr>
      <w:r w:rsidRPr="008C2EC0">
        <w:rPr>
          <w:rStyle w:val="StyleBoldUnderline"/>
          <w:rFonts w:asciiTheme="majorHAnsi" w:hAnsiTheme="majorHAnsi"/>
          <w:highlight w:val="cyan"/>
        </w:rPr>
        <w:t>For Track 1 dialogue to proceed</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Washington must tailor its request by accepting caveats from Beijing</w:t>
      </w:r>
      <w:r w:rsidRPr="008C2EC0">
        <w:rPr>
          <w:rStyle w:val="StyleBoldUnderline"/>
          <w:rFonts w:asciiTheme="majorHAnsi" w:hAnsiTheme="majorHAnsi"/>
        </w:rPr>
        <w:t xml:space="preserve"> about what form the discussions should take and what topics to include</w:t>
      </w:r>
      <w:r w:rsidRPr="008C2EC0">
        <w:rPr>
          <w:rFonts w:asciiTheme="majorHAnsi" w:hAnsiTheme="majorHAnsi"/>
          <w:sz w:val="16"/>
        </w:rPr>
        <w:t xml:space="preserve">. </w:t>
      </w:r>
      <w:r w:rsidRPr="008C2EC0">
        <w:rPr>
          <w:rStyle w:val="StyleBoldUnderline"/>
          <w:rFonts w:asciiTheme="majorHAnsi" w:hAnsiTheme="majorHAnsi"/>
          <w:highlight w:val="cyan"/>
        </w:rPr>
        <w:t>First</w:t>
      </w:r>
      <w:r w:rsidRPr="008C2EC0">
        <w:rPr>
          <w:rStyle w:val="StyleBoldUnderline"/>
          <w:rFonts w:asciiTheme="majorHAnsi" w:hAnsiTheme="majorHAnsi"/>
        </w:rPr>
        <w:t xml:space="preserve">, rather than establishing a new mechanism, </w:t>
      </w:r>
      <w:r w:rsidRPr="008C2EC0">
        <w:rPr>
          <w:rStyle w:val="StyleBoldUnderline"/>
          <w:rFonts w:asciiTheme="majorHAnsi" w:hAnsiTheme="majorHAnsi"/>
          <w:highlight w:val="cyan"/>
        </w:rPr>
        <w:t>Washington should propose taking advantage of existing vehicles such as the strategic track of the US-China Strategic and Economic Dialogue</w:t>
      </w:r>
      <w:r w:rsidRPr="008C2EC0">
        <w:rPr>
          <w:rFonts w:asciiTheme="majorHAnsi" w:hAnsiTheme="majorHAnsi"/>
          <w:sz w:val="16"/>
          <w:highlight w:val="cyan"/>
        </w:rPr>
        <w:t>.</w:t>
      </w:r>
      <w:r w:rsidRPr="008C2EC0">
        <w:rPr>
          <w:rFonts w:asciiTheme="majorHAnsi" w:hAnsiTheme="majorHAnsi"/>
          <w:sz w:val="16"/>
        </w:rPr>
        <w:t xml:space="preserve"> </w:t>
      </w:r>
      <w:r w:rsidRPr="008C2EC0">
        <w:rPr>
          <w:rStyle w:val="StyleBoldUnderline"/>
          <w:rFonts w:asciiTheme="majorHAnsi" w:hAnsiTheme="majorHAnsi"/>
          <w:highlight w:val="cyan"/>
        </w:rPr>
        <w:t>Second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dialogue should be initiated at the policy</w:t>
      </w:r>
      <w:r w:rsidRPr="008C2EC0">
        <w:rPr>
          <w:rStyle w:val="StyleBoldUnderline"/>
          <w:rFonts w:asciiTheme="majorHAnsi" w:hAnsiTheme="majorHAnsi"/>
        </w:rPr>
        <w:t xml:space="preserve">, rather than the operational, </w:t>
      </w:r>
      <w:r w:rsidRPr="008C2EC0">
        <w:rPr>
          <w:rStyle w:val="StyleBoldUnderline"/>
          <w:rFonts w:asciiTheme="majorHAnsi" w:hAnsiTheme="majorHAnsi"/>
          <w:highlight w:val="cyan"/>
        </w:rPr>
        <w:t>level – between the US Department of Defense and the Chinese Ministry of National Defense</w:t>
      </w:r>
      <w:r w:rsidRPr="008C2EC0">
        <w:rPr>
          <w:rStyle w:val="StyleBoldUnderline"/>
          <w:rFonts w:asciiTheme="majorHAnsi" w:hAnsiTheme="majorHAnsi"/>
        </w:rPr>
        <w:t>, not STRATCOM and the 2nd Artillery</w:t>
      </w:r>
      <w:r w:rsidRPr="008C2EC0">
        <w:rPr>
          <w:rFonts w:asciiTheme="majorHAnsi" w:hAnsiTheme="majorHAnsi"/>
          <w:sz w:val="16"/>
        </w:rPr>
        <w:t xml:space="preserve">. Chinese interlocutors have argued that, at least on their side, operators are ill-equipped to meaningfully discuss China‘s strategy and doctrine. </w:t>
      </w:r>
      <w:r w:rsidRPr="008C2EC0">
        <w:rPr>
          <w:rStyle w:val="StyleBoldUnderline"/>
          <w:rFonts w:asciiTheme="majorHAnsi" w:hAnsiTheme="majorHAnsi"/>
          <w:highlight w:val="cyan"/>
        </w:rPr>
        <w:t>Third</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Washington should avoid drawing parallels to US-USSR strategic talks. US-China dialogue must occur between partners looking to enhance stability,</w:t>
      </w:r>
      <w:r w:rsidRPr="008C2EC0">
        <w:rPr>
          <w:rStyle w:val="StyleBoldUnderline"/>
          <w:rFonts w:asciiTheme="majorHAnsi" w:hAnsiTheme="majorHAnsi"/>
        </w:rPr>
        <w:t xml:space="preserve"> a dynamic that is difficult to maintain with regular reference to the Cold War.</w:t>
      </w:r>
      <w:r w:rsidRPr="008C2EC0">
        <w:rPr>
          <w:rFonts w:asciiTheme="majorHAnsi" w:hAnsiTheme="majorHAnsi"/>
          <w:sz w:val="16"/>
        </w:rPr>
        <w:t xml:space="preserve"> </w:t>
      </w:r>
      <w:r w:rsidRPr="008C2EC0">
        <w:rPr>
          <w:rStyle w:val="StyleBoldUnderline"/>
          <w:rFonts w:asciiTheme="majorHAnsi" w:hAnsiTheme="majorHAnsi"/>
        </w:rPr>
        <w:t xml:space="preserve">Moreover, </w:t>
      </w:r>
      <w:r w:rsidRPr="008C2EC0">
        <w:rPr>
          <w:rStyle w:val="StyleBoldUnderline"/>
          <w:rFonts w:asciiTheme="majorHAnsi" w:hAnsiTheme="majorHAnsi"/>
          <w:highlight w:val="cyan"/>
        </w:rPr>
        <w:t>in the US-Soviet relationship, 'strategic stability‘ equated to parity and mutually assured destruction, an unworkable formulation in the US-China relationship.</w:t>
      </w:r>
      <w:r w:rsidRPr="008C2EC0">
        <w:rPr>
          <w:rFonts w:asciiTheme="majorHAnsi" w:hAnsiTheme="majorHAnsi"/>
          <w:sz w:val="16"/>
        </w:rPr>
        <w:t xml:space="preserve"> </w:t>
      </w:r>
      <w:r w:rsidRPr="008C2EC0">
        <w:rPr>
          <w:rStyle w:val="StyleBoldUnderline"/>
          <w:rFonts w:asciiTheme="majorHAnsi" w:hAnsiTheme="majorHAnsi"/>
          <w:highlight w:val="cyan"/>
        </w:rPr>
        <w:t>US-China strategic dialogue must also be narrowly focused</w:t>
      </w:r>
      <w:r w:rsidRPr="008C2EC0">
        <w:rPr>
          <w:rFonts w:asciiTheme="majorHAnsi" w:hAnsiTheme="majorHAnsi"/>
          <w:sz w:val="16"/>
        </w:rPr>
        <w:t xml:space="preserve">. </w:t>
      </w:r>
      <w:r w:rsidRPr="008C2EC0">
        <w:rPr>
          <w:rStyle w:val="StyleBoldUnderline"/>
          <w:rFonts w:asciiTheme="majorHAnsi" w:hAnsiTheme="majorHAnsi"/>
        </w:rPr>
        <w:t>While the two sides have yet to settle on a common definition of ̳strategic stability,‘ it remains a useful catch-all for talks that focus on the interaction between strategic capabilities – nuclear, space, cyber, missile defense, and long- range strike—and the need to avoid miscalculation during crises</w:t>
      </w:r>
      <w:r w:rsidRPr="008C2EC0">
        <w:rPr>
          <w:rFonts w:asciiTheme="majorHAnsi" w:hAnsiTheme="majorHAnsi"/>
          <w:sz w:val="16"/>
        </w:rPr>
        <w:t xml:space="preserve">. Washington, however, must accept that the level of transparency it desires is – at least initially – not in the cards. Rather than focusing on the number of warheads deployed or the maximum range of missiles, </w:t>
      </w:r>
      <w:r w:rsidRPr="008C2EC0">
        <w:rPr>
          <w:rStyle w:val="StyleBoldUnderline"/>
          <w:rFonts w:asciiTheme="majorHAnsi" w:hAnsiTheme="majorHAnsi"/>
          <w:highlight w:val="cyan"/>
        </w:rPr>
        <w:t>the two sides should discuss the role of US</w:t>
      </w:r>
      <w:r w:rsidRPr="008C2EC0">
        <w:rPr>
          <w:rStyle w:val="StyleBoldUnderline"/>
          <w:rFonts w:asciiTheme="majorHAnsi" w:hAnsiTheme="majorHAnsi"/>
        </w:rPr>
        <w:t xml:space="preserve"> extended </w:t>
      </w:r>
      <w:r w:rsidRPr="008C2EC0">
        <w:rPr>
          <w:rStyle w:val="StyleBoldUnderline"/>
          <w:rFonts w:asciiTheme="majorHAnsi" w:hAnsiTheme="majorHAnsi"/>
          <w:highlight w:val="cyan"/>
        </w:rPr>
        <w:t>deterrence</w:t>
      </w:r>
      <w:r w:rsidRPr="008C2EC0">
        <w:rPr>
          <w:rStyle w:val="StyleBoldUnderline"/>
          <w:rFonts w:asciiTheme="majorHAnsi" w:hAnsiTheme="majorHAnsi"/>
        </w:rPr>
        <w:t xml:space="preserve">, the interaction between various </w:t>
      </w:r>
      <w:r w:rsidRPr="008C2EC0">
        <w:rPr>
          <w:rStyle w:val="StyleBoldUnderline"/>
          <w:rFonts w:asciiTheme="majorHAnsi" w:hAnsiTheme="majorHAnsi"/>
          <w:highlight w:val="cyan"/>
        </w:rPr>
        <w:t>strategic capabilities</w:t>
      </w:r>
      <w:r w:rsidRPr="008C2EC0">
        <w:rPr>
          <w:rStyle w:val="StyleBoldUnderline"/>
          <w:rFonts w:asciiTheme="majorHAnsi" w:hAnsiTheme="majorHAnsi"/>
        </w:rPr>
        <w:t xml:space="preserve">, the impact of a </w:t>
      </w:r>
      <w:r w:rsidRPr="008C2EC0">
        <w:rPr>
          <w:rStyle w:val="StyleBoldUnderline"/>
          <w:rFonts w:asciiTheme="majorHAnsi" w:hAnsiTheme="majorHAnsi"/>
          <w:highlight w:val="cyan"/>
        </w:rPr>
        <w:t>changing conventional balance in the western Pacific on nuclear deterrence</w:t>
      </w:r>
      <w:r w:rsidRPr="008C2EC0">
        <w:rPr>
          <w:rStyle w:val="StyleBoldUnderline"/>
          <w:rFonts w:asciiTheme="majorHAnsi" w:hAnsiTheme="majorHAnsi"/>
        </w:rPr>
        <w:t xml:space="preserve">, the risk of </w:t>
      </w:r>
      <w:r w:rsidRPr="008C2EC0">
        <w:rPr>
          <w:rStyle w:val="StyleBoldUnderline"/>
          <w:rFonts w:asciiTheme="majorHAnsi" w:hAnsiTheme="majorHAnsi"/>
          <w:highlight w:val="cyan"/>
        </w:rPr>
        <w:t>miscalculation</w:t>
      </w:r>
      <w:r w:rsidRPr="008C2EC0">
        <w:rPr>
          <w:rStyle w:val="StyleBoldUnderline"/>
          <w:rFonts w:asciiTheme="majorHAnsi" w:hAnsiTheme="majorHAnsi"/>
        </w:rPr>
        <w:t xml:space="preserve"> due to collocated forces, </w:t>
      </w:r>
      <w:r w:rsidRPr="008C2EC0">
        <w:rPr>
          <w:rStyle w:val="StyleBoldUnderline"/>
          <w:rFonts w:asciiTheme="majorHAnsi" w:hAnsiTheme="majorHAnsi"/>
          <w:highlight w:val="cyan"/>
        </w:rPr>
        <w:t>dual-use radars</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command and control capabilities</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the need to correctly interpret signals about military buildup</w:t>
      </w:r>
      <w:r w:rsidRPr="008C2EC0">
        <w:rPr>
          <w:rStyle w:val="StyleBoldUnderline"/>
          <w:rFonts w:asciiTheme="majorHAnsi" w:hAnsiTheme="majorHAnsi"/>
        </w:rPr>
        <w:t xml:space="preserve">s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limited </w:t>
      </w:r>
      <w:r w:rsidRPr="008C2EC0">
        <w:rPr>
          <w:rStyle w:val="StyleBoldUnderline"/>
          <w:rFonts w:asciiTheme="majorHAnsi" w:hAnsiTheme="majorHAnsi"/>
          <w:highlight w:val="cyan"/>
        </w:rPr>
        <w:t>use</w:t>
      </w:r>
      <w:r w:rsidRPr="008C2EC0">
        <w:rPr>
          <w:rStyle w:val="StyleBoldUnderline"/>
          <w:rFonts w:asciiTheme="majorHAnsi" w:hAnsiTheme="majorHAnsi"/>
        </w:rPr>
        <w:t xml:space="preserve">s </w:t>
      </w:r>
      <w:r w:rsidRPr="008C2EC0">
        <w:rPr>
          <w:rStyle w:val="StyleBoldUnderline"/>
          <w:rFonts w:asciiTheme="majorHAnsi" w:hAnsiTheme="majorHAnsi"/>
          <w:highlight w:val="cyan"/>
        </w:rPr>
        <w:t>of military force</w:t>
      </w:r>
      <w:r w:rsidRPr="008C2EC0">
        <w:rPr>
          <w:rStyle w:val="StyleBoldUnderline"/>
          <w:rFonts w:asciiTheme="majorHAnsi" w:hAnsiTheme="majorHAnsi"/>
        </w:rPr>
        <w:t xml:space="preserve"> during crises</w:t>
      </w:r>
      <w:r w:rsidRPr="008C2EC0">
        <w:rPr>
          <w:rFonts w:asciiTheme="majorHAnsi" w:hAnsiTheme="majorHAnsi"/>
          <w:sz w:val="16"/>
        </w:rPr>
        <w:t xml:space="preserve">. </w:t>
      </w:r>
      <w:r w:rsidRPr="008C2EC0">
        <w:rPr>
          <w:rStyle w:val="StyleBoldUnderline"/>
          <w:rFonts w:asciiTheme="majorHAnsi" w:hAnsiTheme="majorHAnsi"/>
        </w:rPr>
        <w:t xml:space="preserve">These </w:t>
      </w:r>
      <w:r w:rsidRPr="008C2EC0">
        <w:rPr>
          <w:rStyle w:val="StyleBoldUnderline"/>
          <w:rFonts w:asciiTheme="majorHAnsi" w:hAnsiTheme="majorHAnsi"/>
          <w:highlight w:val="cyan"/>
        </w:rPr>
        <w:t>discussions can build to more specific exchanges about operational capabilities</w:t>
      </w:r>
      <w:r w:rsidRPr="008C2EC0">
        <w:rPr>
          <w:rStyle w:val="StyleBoldUnderline"/>
          <w:rFonts w:asciiTheme="majorHAnsi" w:hAnsiTheme="majorHAnsi"/>
        </w:rPr>
        <w:t xml:space="preserve"> once a certain comfort level has been achieved</w:t>
      </w:r>
      <w:r w:rsidRPr="008C2EC0">
        <w:rPr>
          <w:rFonts w:asciiTheme="majorHAnsi" w:hAnsiTheme="majorHAnsi"/>
          <w:sz w:val="16"/>
        </w:rPr>
        <w:t xml:space="preserve">. </w:t>
      </w:r>
      <w:r w:rsidRPr="008C2EC0">
        <w:rPr>
          <w:rStyle w:val="StyleBoldUnderline"/>
          <w:rFonts w:asciiTheme="majorHAnsi" w:hAnsiTheme="majorHAnsi"/>
        </w:rPr>
        <w:t xml:space="preserve">Finally, </w:t>
      </w:r>
      <w:r w:rsidRPr="008C2EC0">
        <w:rPr>
          <w:rStyle w:val="StyleBoldUnderline"/>
          <w:rFonts w:asciiTheme="majorHAnsi" w:hAnsiTheme="majorHAnsi"/>
          <w:highlight w:val="cyan"/>
        </w:rPr>
        <w:t>the United States and China must raise the bar regarding what constitutes cooperation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Dialogue on strategic forces must go beyond </w:t>
      </w:r>
      <w:r w:rsidRPr="008C2EC0">
        <w:rPr>
          <w:rStyle w:val="StyleBoldUnderline"/>
          <w:rFonts w:asciiTheme="majorHAnsi" w:hAnsiTheme="majorHAnsi"/>
        </w:rPr>
        <w:t xml:space="preserve">mere </w:t>
      </w:r>
      <w:r w:rsidRPr="008C2EC0">
        <w:rPr>
          <w:rStyle w:val="StyleBoldUnderline"/>
          <w:rFonts w:asciiTheme="majorHAnsi" w:hAnsiTheme="majorHAnsi"/>
          <w:highlight w:val="cyan"/>
        </w:rPr>
        <w:t xml:space="preserve">exchanges of views and </w:t>
      </w:r>
      <w:r w:rsidRPr="008C2EC0">
        <w:rPr>
          <w:rStyle w:val="StyleBoldUnderline"/>
          <w:rFonts w:asciiTheme="majorHAnsi" w:hAnsiTheme="majorHAnsi"/>
        </w:rPr>
        <w:t xml:space="preserve">aim to </w:t>
      </w:r>
      <w:r w:rsidRPr="008C2EC0">
        <w:rPr>
          <w:rStyle w:val="StyleBoldUnderline"/>
          <w:rFonts w:asciiTheme="majorHAnsi" w:hAnsiTheme="majorHAnsi"/>
          <w:highlight w:val="cyan"/>
        </w:rPr>
        <w:t xml:space="preserve">develop </w:t>
      </w:r>
      <w:r w:rsidRPr="008C2EC0">
        <w:rPr>
          <w:rStyle w:val="StyleBoldUnderline"/>
          <w:rFonts w:asciiTheme="majorHAnsi" w:hAnsiTheme="majorHAnsi"/>
        </w:rPr>
        <w:t xml:space="preserve">and implement </w:t>
      </w:r>
      <w:hyperlink r:id="rId14" w:history="1">
        <w:r w:rsidRPr="008C2EC0">
          <w:rPr>
            <w:rStyle w:val="StyleBoldUnderline"/>
            <w:rFonts w:asciiTheme="majorHAnsi" w:hAnsiTheme="majorHAnsi"/>
            <w:highlight w:val="cyan"/>
          </w:rPr>
          <w:t>concrete confidence-building measures</w:t>
        </w:r>
      </w:hyperlink>
      <w:r w:rsidRPr="008C2EC0">
        <w:rPr>
          <w:rStyle w:val="StyleBoldUnderline"/>
          <w:rFonts w:asciiTheme="majorHAnsi" w:hAnsiTheme="majorHAnsi"/>
          <w:highlight w:val="cyan"/>
        </w:rPr>
        <w:t xml:space="preserve"> that enhance </w:t>
      </w:r>
      <w:r w:rsidRPr="008C2EC0">
        <w:rPr>
          <w:rStyle w:val="StyleBoldUnderline"/>
          <w:rFonts w:asciiTheme="majorHAnsi" w:hAnsiTheme="majorHAnsi"/>
        </w:rPr>
        <w:t xml:space="preserve">mutual </w:t>
      </w:r>
      <w:r w:rsidRPr="008C2EC0">
        <w:rPr>
          <w:rStyle w:val="StyleBoldUnderline"/>
          <w:rFonts w:asciiTheme="majorHAnsi" w:hAnsiTheme="majorHAnsi"/>
          <w:highlight w:val="cyan"/>
        </w:rPr>
        <w:t>trust and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decrease </w:t>
      </w:r>
      <w:r w:rsidRPr="008C2EC0">
        <w:rPr>
          <w:rStyle w:val="StyleBoldUnderline"/>
          <w:rFonts w:asciiTheme="majorHAnsi" w:hAnsiTheme="majorHAnsi"/>
        </w:rPr>
        <w:t xml:space="preserve">the prospect of </w:t>
      </w:r>
      <w:r w:rsidRPr="008C2EC0">
        <w:rPr>
          <w:rStyle w:val="StyleBoldUnderline"/>
          <w:rFonts w:asciiTheme="majorHAnsi" w:hAnsiTheme="majorHAnsi"/>
          <w:highlight w:val="cyan"/>
        </w:rPr>
        <w:t>crisis instability and the likelihood of an arms race</w:t>
      </w:r>
      <w:r w:rsidRPr="008C2EC0">
        <w:rPr>
          <w:rStyle w:val="StyleBoldUnderline"/>
          <w:rFonts w:asciiTheme="majorHAnsi" w:hAnsiTheme="majorHAnsi"/>
        </w:rPr>
        <w:t>.</w:t>
      </w:r>
      <w:r w:rsidRPr="008C2EC0">
        <w:rPr>
          <w:rFonts w:asciiTheme="majorHAnsi" w:hAnsiTheme="majorHAnsi"/>
          <w:sz w:val="16"/>
        </w:rPr>
        <w:t xml:space="preserve"> A good place to start would be a </w:t>
      </w:r>
      <w:hyperlink r:id="rId15" w:history="1">
        <w:r w:rsidRPr="008C2EC0">
          <w:rPr>
            <w:rFonts w:asciiTheme="majorHAnsi" w:hAnsiTheme="majorHAnsi"/>
            <w:sz w:val="16"/>
          </w:rPr>
          <w:t>mechanism for reciprocal advance launch notification</w:t>
        </w:r>
      </w:hyperlink>
      <w:r w:rsidRPr="008C2EC0">
        <w:rPr>
          <w:rFonts w:asciiTheme="majorHAnsi" w:hAnsiTheme="majorHAnsi"/>
          <w:sz w:val="16"/>
        </w:rPr>
        <w:t xml:space="preserve"> for </w:t>
      </w:r>
      <w:r w:rsidR="001F2994" w:rsidRPr="008C2EC0">
        <w:rPr>
          <w:rFonts w:asciiTheme="majorHAnsi" w:hAnsiTheme="majorHAnsi"/>
          <w:sz w:val="16"/>
        </w:rPr>
        <w:t>p;</w:t>
      </w:r>
      <w:r w:rsidRPr="008C2EC0">
        <w:rPr>
          <w:rFonts w:asciiTheme="majorHAnsi" w:hAnsiTheme="majorHAnsi"/>
          <w:sz w:val="16"/>
        </w:rPr>
        <w:t xml:space="preserve">long-range missile systems, which could be </w:t>
      </w:r>
      <w:hyperlink r:id="rId16" w:history="1">
        <w:r w:rsidRPr="008C2EC0">
          <w:rPr>
            <w:rFonts w:asciiTheme="majorHAnsi" w:hAnsiTheme="majorHAnsi"/>
            <w:sz w:val="16"/>
          </w:rPr>
          <w:t>implemented as an annex</w:t>
        </w:r>
      </w:hyperlink>
      <w:r w:rsidRPr="008C2EC0">
        <w:rPr>
          <w:rFonts w:asciiTheme="majorHAnsi" w:hAnsiTheme="majorHAnsi"/>
          <w:sz w:val="16"/>
        </w:rPr>
        <w:t xml:space="preserve"> to the November 2014 ―Notification of Major Military Activities‖ agreement. Such a mechanism would ensure that launches are not misinterpreted and reduce misunderstanding about each country‘s capabilities and testing regime</w:t>
      </w:r>
      <w:r w:rsidRPr="008C2EC0">
        <w:rPr>
          <w:rStyle w:val="StyleBoldUnderline"/>
          <w:rFonts w:asciiTheme="majorHAnsi" w:hAnsiTheme="majorHAnsi"/>
          <w:highlight w:val="cyan"/>
        </w:rPr>
        <w:t xml:space="preserve">. It would also lay the groundwork for further confidence-building measures and eventually </w:t>
      </w:r>
      <w:r w:rsidRPr="008C2EC0">
        <w:rPr>
          <w:rStyle w:val="StyleBoldUnderline"/>
          <w:rFonts w:asciiTheme="majorHAnsi" w:hAnsiTheme="majorHAnsi"/>
        </w:rPr>
        <w:t xml:space="preserve">an </w:t>
      </w:r>
      <w:r w:rsidRPr="008C2EC0">
        <w:rPr>
          <w:rStyle w:val="StyleBoldUnderline"/>
          <w:rFonts w:asciiTheme="majorHAnsi" w:hAnsiTheme="majorHAnsi"/>
          <w:highlight w:val="cyan"/>
        </w:rPr>
        <w:t>arms- control</w:t>
      </w:r>
      <w:r w:rsidRPr="008C2EC0">
        <w:rPr>
          <w:rStyle w:val="StyleBoldUnderline"/>
          <w:rFonts w:asciiTheme="majorHAnsi" w:hAnsiTheme="majorHAnsi"/>
        </w:rPr>
        <w:t xml:space="preserve"> relationship</w:t>
      </w:r>
      <w:r w:rsidRPr="008C2EC0">
        <w:rPr>
          <w:rFonts w:asciiTheme="majorHAnsi" w:hAnsiTheme="majorHAnsi"/>
          <w:sz w:val="16"/>
        </w:rPr>
        <w:t xml:space="preserve">. </w:t>
      </w:r>
      <w:r w:rsidRPr="008C2EC0">
        <w:rPr>
          <w:rStyle w:val="StyleBoldUnderline"/>
          <w:rFonts w:asciiTheme="majorHAnsi" w:hAnsiTheme="majorHAnsi"/>
          <w:highlight w:val="cyan"/>
        </w:rPr>
        <w:t>Assessing the US-China nuclear relationship, optimists highlight an overall positive trend that provides an opportunity for productive discussions</w:t>
      </w:r>
      <w:r w:rsidRPr="008C2EC0">
        <w:rPr>
          <w:rStyle w:val="StyleBoldUnderline"/>
          <w:rFonts w:asciiTheme="majorHAnsi" w:hAnsiTheme="majorHAnsi"/>
        </w:rPr>
        <w:t xml:space="preserve">, while pessimists warn that a contentious adversarial outlook may be around the corner. Either way, </w:t>
      </w:r>
      <w:r w:rsidRPr="008C2EC0">
        <w:rPr>
          <w:rStyle w:val="StyleBoldUnderline"/>
          <w:rFonts w:asciiTheme="majorHAnsi" w:hAnsiTheme="majorHAnsi"/>
          <w:highlight w:val="cyan"/>
        </w:rPr>
        <w:t>the time is right for an official US-China nuclear dialogue.</w:t>
      </w:r>
      <w:r w:rsidR="00A137E2"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sz w:val="12"/>
        </w:rPr>
        <w:t xml:space="preserve"> </w:t>
      </w:r>
    </w:p>
    <w:p w14:paraId="59D94B99" w14:textId="77777777" w:rsidR="00EE7446" w:rsidRPr="008C2EC0" w:rsidRDefault="00EE7446">
      <w:pPr>
        <w:rPr>
          <w:rFonts w:asciiTheme="majorHAnsi" w:hAnsiTheme="majorHAnsi"/>
          <w:sz w:val="24"/>
        </w:rPr>
      </w:pPr>
    </w:p>
    <w:p w14:paraId="00361629" w14:textId="77777777" w:rsidR="00162BBC" w:rsidRPr="008C2EC0" w:rsidRDefault="00162BBC" w:rsidP="00162BBC">
      <w:pPr>
        <w:pStyle w:val="Heading4"/>
      </w:pPr>
      <w:r w:rsidRPr="008C2EC0">
        <w:t>Unofficial Track dialogues can only explore nuclear issues- only official Track 1 diplomacy can solve mutual distrust and preserve stability</w:t>
      </w:r>
    </w:p>
    <w:p w14:paraId="35FCD3C0" w14:textId="438DBFDE" w:rsidR="00EE7446" w:rsidRPr="008C2EC0" w:rsidRDefault="00EE7446">
      <w:pPr>
        <w:rPr>
          <w:rFonts w:asciiTheme="majorHAnsi" w:hAnsiTheme="majorHAnsi"/>
          <w:sz w:val="24"/>
        </w:rPr>
      </w:pPr>
      <w:r w:rsidRPr="008C2EC0">
        <w:rPr>
          <w:rFonts w:asciiTheme="majorHAnsi" w:hAnsiTheme="majorHAnsi" w:cs="Calibri"/>
          <w:b/>
          <w:bCs/>
          <w:sz w:val="26"/>
          <w:szCs w:val="26"/>
        </w:rPr>
        <w:t>Cossa</w:t>
      </w:r>
      <w:r w:rsidRPr="008C2EC0">
        <w:rPr>
          <w:rFonts w:asciiTheme="majorHAnsi" w:hAnsiTheme="majorHAnsi" w:cs="Calibri"/>
          <w:szCs w:val="22"/>
        </w:rPr>
        <w:t xml:space="preserve">, President of the CSIS Pacific Forum, </w:t>
      </w:r>
      <w:r w:rsidRPr="008C2EC0">
        <w:rPr>
          <w:rFonts w:asciiTheme="majorHAnsi" w:hAnsiTheme="majorHAnsi" w:cs="Calibri"/>
          <w:b/>
          <w:bCs/>
          <w:sz w:val="26"/>
          <w:szCs w:val="26"/>
        </w:rPr>
        <w:t xml:space="preserve">’15 </w:t>
      </w:r>
      <w:r w:rsidRPr="008C2EC0">
        <w:rPr>
          <w:rFonts w:asciiTheme="majorHAnsi" w:hAnsiTheme="majorHAnsi" w:cs="Calibri"/>
          <w:szCs w:val="22"/>
        </w:rPr>
        <w:t xml:space="preserve">(Ralph A., " The Time is Right for US-China Nuclear Dialogue", PacNet, 3-4-2015, Accessed 6-22-2016, https://www.csis.org/analysis/pacnet-14-time-right-us-china-nuclear-dialogue, ER @ </w:t>
      </w:r>
      <w:r w:rsidR="006B494B" w:rsidRPr="008C2EC0">
        <w:rPr>
          <w:rFonts w:asciiTheme="majorHAnsi" w:hAnsiTheme="majorHAnsi" w:cs="Calibri"/>
          <w:szCs w:val="22"/>
        </w:rPr>
        <w:t>RKS</w:t>
      </w:r>
      <w:r w:rsidRPr="008C2EC0">
        <w:rPr>
          <w:rFonts w:asciiTheme="majorHAnsi" w:hAnsiTheme="majorHAnsi" w:cs="Calibri"/>
          <w:szCs w:val="22"/>
        </w:rPr>
        <w:t>)</w:t>
      </w:r>
    </w:p>
    <w:p w14:paraId="3F5430B6" w14:textId="7195D349" w:rsidR="00EE7446" w:rsidRPr="008C2EC0" w:rsidRDefault="00EE7446" w:rsidP="00EE7446">
      <w:pPr>
        <w:rPr>
          <w:rStyle w:val="StyleBoldUnderline"/>
          <w:rFonts w:asciiTheme="majorHAnsi" w:hAnsiTheme="majorHAnsi"/>
        </w:rPr>
      </w:pPr>
      <w:r w:rsidRPr="008C2EC0">
        <w:rPr>
          <w:rFonts w:asciiTheme="majorHAnsi" w:hAnsiTheme="majorHAnsi"/>
          <w:sz w:val="16"/>
        </w:rPr>
        <w:t xml:space="preserve">Despite these successes, </w:t>
      </w:r>
      <w:r w:rsidRPr="008C2EC0">
        <w:rPr>
          <w:rStyle w:val="StyleBoldUnderline"/>
          <w:rFonts w:asciiTheme="majorHAnsi" w:hAnsiTheme="majorHAnsi"/>
          <w:highlight w:val="cyan"/>
        </w:rPr>
        <w:t>unofficial dialogues have been unable to generate sufficient momentum</w:t>
      </w:r>
      <w:r w:rsidRPr="008C2EC0">
        <w:rPr>
          <w:rStyle w:val="StyleBoldUnderline"/>
          <w:rFonts w:asciiTheme="majorHAnsi" w:hAnsiTheme="majorHAnsi"/>
        </w:rPr>
        <w:t xml:space="preserve"> for official talks, in part because, without a major nuclear crisis, other issues have taken precedence.</w:t>
      </w:r>
      <w:r w:rsidRPr="008C2EC0">
        <w:rPr>
          <w:rFonts w:asciiTheme="majorHAnsi" w:hAnsiTheme="majorHAnsi"/>
          <w:sz w:val="16"/>
        </w:rPr>
        <w:t xml:space="preserve"> But </w:t>
      </w:r>
      <w:r w:rsidRPr="008C2EC0">
        <w:rPr>
          <w:rStyle w:val="StyleBoldUnderline"/>
          <w:rFonts w:asciiTheme="majorHAnsi" w:hAnsiTheme="majorHAnsi"/>
          <w:highlight w:val="cyan"/>
        </w:rPr>
        <w:t>time is on no one‘s side</w:t>
      </w:r>
      <w:r w:rsidRPr="008C2EC0">
        <w:rPr>
          <w:rFonts w:asciiTheme="majorHAnsi" w:hAnsiTheme="majorHAnsi"/>
          <w:sz w:val="16"/>
        </w:rPr>
        <w:t xml:space="preserve">. </w:t>
      </w:r>
      <w:r w:rsidRPr="008C2EC0">
        <w:rPr>
          <w:rStyle w:val="StyleBoldUnderline"/>
          <w:rFonts w:asciiTheme="majorHAnsi" w:hAnsiTheme="majorHAnsi"/>
        </w:rPr>
        <w:t xml:space="preserve">Rightly or wrongly, </w:t>
      </w:r>
      <w:r w:rsidRPr="008C2EC0">
        <w:rPr>
          <w:rStyle w:val="StyleBoldUnderline"/>
          <w:rFonts w:asciiTheme="majorHAnsi" w:hAnsiTheme="majorHAnsi"/>
          <w:highlight w:val="cyan"/>
        </w:rPr>
        <w:t xml:space="preserve">the view that China refuses to participate in a Track 1 nuclear dialogue because it has something to hide </w:t>
      </w:r>
      <w:r w:rsidRPr="008C2EC0">
        <w:rPr>
          <w:rStyle w:val="StyleBoldUnderline"/>
          <w:rFonts w:asciiTheme="majorHAnsi" w:hAnsiTheme="majorHAnsi"/>
        </w:rPr>
        <w:t xml:space="preserve">– perhaps hostile intent, a much larger nuclear arsenal than has been reported, or a doctrine that diverges from its public no-first- use pledge – </w:t>
      </w:r>
      <w:r w:rsidRPr="008C2EC0">
        <w:rPr>
          <w:rStyle w:val="StyleBoldUnderline"/>
          <w:rFonts w:asciiTheme="majorHAnsi" w:hAnsiTheme="majorHAnsi"/>
          <w:highlight w:val="cyan"/>
        </w:rPr>
        <w:t>is gaining traction in Washington</w:t>
      </w:r>
      <w:r w:rsidRPr="008C2EC0">
        <w:rPr>
          <w:rFonts w:asciiTheme="majorHAnsi" w:hAnsiTheme="majorHAnsi"/>
          <w:sz w:val="16"/>
        </w:rPr>
        <w:t xml:space="preserve">. </w:t>
      </w:r>
      <w:r w:rsidRPr="008C2EC0">
        <w:rPr>
          <w:rStyle w:val="StyleBoldUnderline"/>
          <w:rFonts w:asciiTheme="majorHAnsi" w:hAnsiTheme="majorHAnsi"/>
          <w:highlight w:val="cyan"/>
        </w:rPr>
        <w:t>Even those</w:t>
      </w:r>
      <w:r w:rsidRPr="008C2EC0">
        <w:rPr>
          <w:rStyle w:val="StyleBoldUnderline"/>
          <w:rFonts w:asciiTheme="majorHAnsi" w:hAnsiTheme="majorHAnsi"/>
        </w:rPr>
        <w:t xml:space="preserve"> most </w:t>
      </w:r>
      <w:r w:rsidRPr="008C2EC0">
        <w:rPr>
          <w:rStyle w:val="StyleBoldUnderline"/>
          <w:rFonts w:asciiTheme="majorHAnsi" w:hAnsiTheme="majorHAnsi"/>
          <w:highlight w:val="cyan"/>
        </w:rPr>
        <w:t>favorable to engagement with China are beginning to run out of patience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Pentagon</w:t>
      </w:r>
      <w:r w:rsidRPr="008C2EC0">
        <w:rPr>
          <w:rFonts w:asciiTheme="majorHAnsi" w:hAnsiTheme="majorHAnsi"/>
          <w:sz w:val="16"/>
        </w:rPr>
        <w:t xml:space="preserve">, according to well-informed former officials, </w:t>
      </w:r>
      <w:r w:rsidRPr="008C2EC0">
        <w:rPr>
          <w:rStyle w:val="StyleBoldUnderline"/>
          <w:rFonts w:asciiTheme="majorHAnsi" w:hAnsiTheme="majorHAnsi"/>
          <w:highlight w:val="cyan"/>
        </w:rPr>
        <w:t>is becoming frustrated</w:t>
      </w:r>
      <w:r w:rsidRPr="008C2EC0">
        <w:rPr>
          <w:rFonts w:asciiTheme="majorHAnsi" w:hAnsiTheme="majorHAnsi"/>
          <w:sz w:val="16"/>
        </w:rPr>
        <w:t xml:space="preserve">, </w:t>
      </w:r>
      <w:r w:rsidRPr="008C2EC0">
        <w:rPr>
          <w:rStyle w:val="StyleBoldUnderline"/>
          <w:rFonts w:asciiTheme="majorHAnsi" w:hAnsiTheme="majorHAnsi"/>
        </w:rPr>
        <w:t xml:space="preserve">and the </w:t>
      </w:r>
      <w:r w:rsidRPr="008C2EC0">
        <w:rPr>
          <w:rStyle w:val="StyleBoldUnderline"/>
          <w:rFonts w:asciiTheme="majorHAnsi" w:hAnsiTheme="majorHAnsi"/>
          <w:highlight w:val="cyan"/>
        </w:rPr>
        <w:t>Congress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is</w:t>
      </w:r>
      <w:r w:rsidRPr="008C2EC0">
        <w:rPr>
          <w:rStyle w:val="StyleBoldUnderline"/>
          <w:rFonts w:asciiTheme="majorHAnsi" w:hAnsiTheme="majorHAnsi"/>
        </w:rPr>
        <w:t xml:space="preserve"> even more </w:t>
      </w:r>
      <w:r w:rsidRPr="008C2EC0">
        <w:rPr>
          <w:rStyle w:val="StyleBoldUnderline"/>
          <w:rFonts w:asciiTheme="majorHAnsi" w:hAnsiTheme="majorHAnsi"/>
          <w:highlight w:val="cyan"/>
        </w:rPr>
        <w:t>suspicious</w:t>
      </w:r>
      <w:r w:rsidRPr="008C2EC0">
        <w:rPr>
          <w:rFonts w:asciiTheme="majorHAnsi" w:hAnsiTheme="majorHAnsi"/>
          <w:sz w:val="16"/>
        </w:rPr>
        <w:t>.</w:t>
      </w:r>
      <w:r w:rsidR="00A137E2"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Washington has</w:t>
      </w:r>
      <w:r w:rsidRPr="008C2EC0">
        <w:rPr>
          <w:rStyle w:val="StyleBoldUnderline"/>
          <w:rFonts w:asciiTheme="majorHAnsi" w:hAnsiTheme="majorHAnsi"/>
        </w:rPr>
        <w:t xml:space="preserve"> already </w:t>
      </w:r>
      <w:r w:rsidRPr="008C2EC0">
        <w:rPr>
          <w:rStyle w:val="StyleBoldUnderline"/>
          <w:rFonts w:asciiTheme="majorHAnsi" w:hAnsiTheme="majorHAnsi"/>
          <w:highlight w:val="cyan"/>
        </w:rPr>
        <w:t>expressed concern about China‘s development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testing</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of missile defense</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anti-satellite capabilities</w:t>
      </w:r>
      <w:r w:rsidRPr="008C2EC0">
        <w:rPr>
          <w:rStyle w:val="StyleBoldUnderline"/>
          <w:rFonts w:asciiTheme="majorHAnsi" w:hAnsiTheme="majorHAnsi"/>
        </w:rPr>
        <w:t xml:space="preserve">, and apprehensiveness will grow as China advances its </w:t>
      </w:r>
      <w:r w:rsidRPr="008C2EC0">
        <w:rPr>
          <w:rStyle w:val="StyleBoldUnderline"/>
          <w:rFonts w:asciiTheme="majorHAnsi" w:hAnsiTheme="majorHAnsi"/>
          <w:highlight w:val="cyan"/>
        </w:rPr>
        <w:t>submarine-launched ballistic missile program</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deploys more capable </w:t>
      </w:r>
      <w:r w:rsidRPr="008C2EC0">
        <w:rPr>
          <w:rStyle w:val="StyleBoldUnderline"/>
          <w:rFonts w:asciiTheme="majorHAnsi" w:hAnsiTheme="majorHAnsi"/>
          <w:highlight w:val="cyan"/>
        </w:rPr>
        <w:t>long-range missiles</w:t>
      </w:r>
      <w:r w:rsidRPr="008C2EC0">
        <w:rPr>
          <w:rStyle w:val="StyleBoldUnderline"/>
          <w:rFonts w:asciiTheme="majorHAnsi" w:hAnsiTheme="majorHAnsi"/>
        </w:rPr>
        <w:t xml:space="preserve"> with multiple independent reentry vehicles.</w:t>
      </w:r>
      <w:r w:rsidRPr="008C2EC0">
        <w:rPr>
          <w:rFonts w:asciiTheme="majorHAnsi" w:hAnsiTheme="majorHAnsi"/>
          <w:sz w:val="16"/>
        </w:rPr>
        <w:t xml:space="preserve"> Many </w:t>
      </w:r>
      <w:r w:rsidRPr="008C2EC0">
        <w:rPr>
          <w:rStyle w:val="StyleBoldUnderline"/>
          <w:rFonts w:asciiTheme="majorHAnsi" w:hAnsiTheme="majorHAnsi"/>
          <w:highlight w:val="cyan"/>
        </w:rPr>
        <w:t>US analysts speculate that these changes will cause China to revisit its nuclear doctrine or seek a much larger force</w:t>
      </w:r>
      <w:r w:rsidRPr="008C2EC0">
        <w:rPr>
          <w:rFonts w:asciiTheme="majorHAnsi" w:hAnsiTheme="majorHAnsi"/>
          <w:sz w:val="16"/>
          <w:highlight w:val="cyan"/>
        </w:rPr>
        <w:t>.</w:t>
      </w:r>
      <w:r w:rsidRPr="008C2EC0">
        <w:rPr>
          <w:rFonts w:asciiTheme="majorHAnsi" w:hAnsiTheme="majorHAnsi"/>
          <w:sz w:val="16"/>
        </w:rPr>
        <w:t xml:space="preserve"> </w:t>
      </w:r>
      <w:r w:rsidRPr="008C2EC0">
        <w:rPr>
          <w:rStyle w:val="StyleBoldUnderline"/>
          <w:rFonts w:asciiTheme="majorHAnsi" w:hAnsiTheme="majorHAnsi"/>
          <w:highlight w:val="cyan"/>
        </w:rPr>
        <w:t>Beijing, on the other hand, will question the continued survivability of China‘s second-strike nuclear forces as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 xml:space="preserve">modernizes its </w:t>
      </w:r>
      <w:r w:rsidRPr="008C2EC0">
        <w:rPr>
          <w:rStyle w:val="StyleBoldUnderline"/>
          <w:rFonts w:asciiTheme="majorHAnsi" w:hAnsiTheme="majorHAnsi"/>
        </w:rPr>
        <w:t xml:space="preserve">nuclear </w:t>
      </w:r>
      <w:r w:rsidRPr="008C2EC0">
        <w:rPr>
          <w:rStyle w:val="StyleBoldUnderline"/>
          <w:rFonts w:asciiTheme="majorHAnsi" w:hAnsiTheme="majorHAnsi"/>
          <w:highlight w:val="cyan"/>
        </w:rPr>
        <w:t>forces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moves forward with long-range conventional strike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expands</w:t>
      </w:r>
      <w:r w:rsidRPr="008C2EC0">
        <w:rPr>
          <w:rStyle w:val="StyleBoldUnderline"/>
          <w:rFonts w:asciiTheme="majorHAnsi" w:hAnsiTheme="majorHAnsi"/>
        </w:rPr>
        <w:t xml:space="preserve"> the size and sophistication of </w:t>
      </w:r>
      <w:r w:rsidRPr="008C2EC0">
        <w:rPr>
          <w:rStyle w:val="StyleBoldUnderline"/>
          <w:rFonts w:asciiTheme="majorHAnsi" w:hAnsiTheme="majorHAnsi"/>
          <w:highlight w:val="cyan"/>
        </w:rPr>
        <w:t>its missile defense</w:t>
      </w:r>
      <w:r w:rsidRPr="008C2EC0">
        <w:rPr>
          <w:rStyle w:val="StyleBoldUnderline"/>
          <w:rFonts w:asciiTheme="majorHAnsi" w:hAnsiTheme="majorHAnsi"/>
        </w:rPr>
        <w:t xml:space="preserve"> architecture.</w:t>
      </w:r>
      <w:r w:rsidRPr="008C2EC0">
        <w:rPr>
          <w:rFonts w:asciiTheme="majorHAnsi" w:hAnsiTheme="majorHAnsi"/>
          <w:sz w:val="16"/>
        </w:rPr>
        <w:t xml:space="preserve"> </w:t>
      </w:r>
      <w:r w:rsidRPr="008C2EC0">
        <w:rPr>
          <w:rStyle w:val="StyleBoldUnderline"/>
          <w:rFonts w:asciiTheme="majorHAnsi" w:hAnsiTheme="majorHAnsi"/>
          <w:highlight w:val="cyan"/>
        </w:rPr>
        <w:t>Track 1.5/2 dialogues can explore these issues, but the reassurances that both sides seek can only come from governments</w:t>
      </w:r>
      <w:r w:rsidRPr="008C2EC0">
        <w:rPr>
          <w:rStyle w:val="StyleBoldUnderline"/>
          <w:rFonts w:asciiTheme="majorHAnsi" w:hAnsiTheme="majorHAnsi"/>
        </w:rPr>
        <w:t xml:space="preserve">. Therefore, frank, </w:t>
      </w:r>
      <w:r w:rsidRPr="008C2EC0">
        <w:rPr>
          <w:rStyle w:val="StyleBoldUnderline"/>
          <w:rFonts w:asciiTheme="majorHAnsi" w:hAnsiTheme="majorHAnsi"/>
          <w:highlight w:val="cyan"/>
        </w:rPr>
        <w:t xml:space="preserve">official discussions must commence before distrust becomes ingrained and undermines </w:t>
      </w:r>
      <w:r w:rsidRPr="008C2EC0">
        <w:rPr>
          <w:rStyle w:val="StyleBoldUnderline"/>
          <w:rFonts w:asciiTheme="majorHAnsi" w:hAnsiTheme="majorHAnsi"/>
        </w:rPr>
        <w:t xml:space="preserve">the </w:t>
      </w:r>
      <w:r w:rsidRPr="008C2EC0">
        <w:rPr>
          <w:rStyle w:val="StyleBoldUnderline"/>
          <w:rFonts w:asciiTheme="majorHAnsi" w:hAnsiTheme="majorHAnsi"/>
          <w:highlight w:val="cyan"/>
        </w:rPr>
        <w:t>tentative 'strategic stability'</w:t>
      </w:r>
      <w:r w:rsidRPr="008C2EC0">
        <w:rPr>
          <w:rStyle w:val="StyleBoldUnderline"/>
          <w:rFonts w:asciiTheme="majorHAnsi" w:hAnsiTheme="majorHAnsi"/>
        </w:rPr>
        <w:t xml:space="preserve"> that both sides have worked hard to create.</w:t>
      </w:r>
    </w:p>
    <w:p w14:paraId="1BDD94AE" w14:textId="77777777" w:rsidR="004752F1" w:rsidRPr="008C2EC0" w:rsidRDefault="004752F1" w:rsidP="004752F1">
      <w:pPr>
        <w:widowControl w:val="0"/>
        <w:autoSpaceDE w:val="0"/>
        <w:autoSpaceDN w:val="0"/>
        <w:adjustRightInd w:val="0"/>
        <w:rPr>
          <w:rFonts w:asciiTheme="majorHAnsi" w:hAnsiTheme="majorHAnsi"/>
        </w:rPr>
      </w:pPr>
    </w:p>
    <w:p w14:paraId="5847F733" w14:textId="77777777" w:rsidR="00C64743" w:rsidRPr="008C2EC0" w:rsidRDefault="00C64743" w:rsidP="00C64743">
      <w:pPr>
        <w:pStyle w:val="Heading4"/>
      </w:pPr>
      <w:r w:rsidRPr="008C2EC0">
        <w:t>Official Track 1 discussions are critical to address nuclear forces, posture, and doctrine- but china has continued to stonewall these dialogues</w:t>
      </w:r>
    </w:p>
    <w:p w14:paraId="5BE348A6" w14:textId="04BC48EC" w:rsidR="00C64743" w:rsidRPr="008C2EC0" w:rsidRDefault="00C64743" w:rsidP="00C64743">
      <w:pPr>
        <w:rPr>
          <w:rFonts w:asciiTheme="majorHAnsi" w:hAnsiTheme="majorHAnsi"/>
        </w:rPr>
      </w:pPr>
      <w:r w:rsidRPr="008C2EC0">
        <w:rPr>
          <w:rStyle w:val="StyleStyleBold12pt"/>
          <w:rFonts w:asciiTheme="majorHAnsi" w:hAnsiTheme="majorHAnsi"/>
        </w:rPr>
        <w:t>Cossa</w:t>
      </w:r>
      <w:r w:rsidRPr="008C2EC0">
        <w:rPr>
          <w:rFonts w:asciiTheme="majorHAnsi" w:hAnsiTheme="majorHAnsi"/>
        </w:rPr>
        <w:t xml:space="preserve">, President of the CSIS Pacific Forum, </w:t>
      </w:r>
      <w:r w:rsidRPr="008C2EC0">
        <w:rPr>
          <w:rStyle w:val="StyleStyleBold12pt"/>
          <w:rFonts w:asciiTheme="majorHAnsi" w:hAnsiTheme="majorHAnsi"/>
        </w:rPr>
        <w:t>’15</w:t>
      </w:r>
      <w:r w:rsidRPr="008C2EC0">
        <w:rPr>
          <w:rFonts w:asciiTheme="majorHAnsi" w:hAnsiTheme="majorHAnsi"/>
        </w:rPr>
        <w:t xml:space="preserve"> (Ralph A., " The Time is Right for US-China Nuclear Dialogue", PacNet, 3-4-2015, Accessed 6-22-2016, https://www.csis.org/analysis/pacnet-14-time-right-us-china-nuclear-dialogue, ER @ </w:t>
      </w:r>
      <w:r w:rsidR="006B494B" w:rsidRPr="008C2EC0">
        <w:rPr>
          <w:rFonts w:asciiTheme="majorHAnsi" w:hAnsiTheme="majorHAnsi"/>
        </w:rPr>
        <w:t>RKS</w:t>
      </w:r>
      <w:r w:rsidRPr="008C2EC0">
        <w:rPr>
          <w:rFonts w:asciiTheme="majorHAnsi" w:hAnsiTheme="majorHAnsi"/>
        </w:rPr>
        <w:t>)</w:t>
      </w:r>
    </w:p>
    <w:p w14:paraId="39670270" w14:textId="4D9591B6" w:rsidR="00C64743" w:rsidRPr="008C2EC0" w:rsidRDefault="00A137E2" w:rsidP="00C64743">
      <w:pPr>
        <w:rPr>
          <w:rFonts w:asciiTheme="majorHAnsi" w:hAnsiTheme="majorHAnsi"/>
          <w:sz w:val="16"/>
        </w:rPr>
      </w:pPr>
      <w:r w:rsidRPr="008C2EC0">
        <w:rPr>
          <w:rFonts w:asciiTheme="majorHAnsi" w:hAnsiTheme="majorHAnsi"/>
          <w:sz w:val="12"/>
        </w:rPr>
        <w:t>¶</w:t>
      </w:r>
      <w:r w:rsidR="00C64743" w:rsidRPr="008C2EC0">
        <w:rPr>
          <w:rFonts w:asciiTheme="majorHAnsi" w:hAnsiTheme="majorHAnsi"/>
          <w:sz w:val="16"/>
        </w:rPr>
        <w:t xml:space="preserve"> As part of the so-called 'new type of major-country relations,' there has been a proliferation of official dialogues between the United States and China. But, </w:t>
      </w:r>
      <w:r w:rsidR="00C64743" w:rsidRPr="008C2EC0">
        <w:rPr>
          <w:rStyle w:val="StyleBoldUnderline"/>
          <w:rFonts w:asciiTheme="majorHAnsi" w:hAnsiTheme="majorHAnsi"/>
          <w:highlight w:val="cyan"/>
        </w:rPr>
        <w:t>in the area where mistakes or miscalculation could prove the most disastrous – nuclear weapons policy – Beijing has resisted elevating very constructive unofficial</w:t>
      </w:r>
      <w:r w:rsidR="00C64743" w:rsidRPr="008C2EC0">
        <w:rPr>
          <w:rStyle w:val="StyleBoldUnderline"/>
          <w:rFonts w:asciiTheme="majorHAnsi" w:hAnsiTheme="majorHAnsi"/>
        </w:rPr>
        <w:t xml:space="preserve"> </w:t>
      </w:r>
      <w:r w:rsidR="00C64743" w:rsidRPr="008C2EC0">
        <w:rPr>
          <w:rStyle w:val="StyleBoldUnderline"/>
          <w:rFonts w:asciiTheme="majorHAnsi" w:hAnsiTheme="majorHAnsi"/>
          <w:highlight w:val="cyan"/>
        </w:rPr>
        <w:t>Track 2 and Track 1.5</w:t>
      </w:r>
      <w:r w:rsidR="00C64743" w:rsidRPr="008C2EC0">
        <w:rPr>
          <w:rStyle w:val="StyleBoldUnderline"/>
          <w:rFonts w:asciiTheme="majorHAnsi" w:hAnsiTheme="majorHAnsi"/>
        </w:rPr>
        <w:t xml:space="preserve"> </w:t>
      </w:r>
      <w:r w:rsidR="00C64743" w:rsidRPr="008C2EC0">
        <w:rPr>
          <w:rStyle w:val="StyleBoldUnderline"/>
          <w:rFonts w:asciiTheme="majorHAnsi" w:hAnsiTheme="majorHAnsi"/>
          <w:highlight w:val="cyan"/>
        </w:rPr>
        <w:t>dialogues</w:t>
      </w:r>
      <w:r w:rsidR="00C64743" w:rsidRPr="008C2EC0">
        <w:rPr>
          <w:rStyle w:val="StyleBoldUnderline"/>
          <w:rFonts w:asciiTheme="majorHAnsi" w:hAnsiTheme="majorHAnsi"/>
        </w:rPr>
        <w:t xml:space="preserve"> (involving government and military officials in their private capacities, along with outside scholars and experts) </w:t>
      </w:r>
      <w:r w:rsidR="00C64743" w:rsidRPr="008C2EC0">
        <w:rPr>
          <w:rStyle w:val="StyleBoldUnderline"/>
          <w:rFonts w:asciiTheme="majorHAnsi" w:hAnsiTheme="majorHAnsi"/>
          <w:highlight w:val="cyan"/>
        </w:rPr>
        <w:t>to the official Track 1 level</w:t>
      </w:r>
      <w:r w:rsidR="00C64743" w:rsidRPr="008C2EC0">
        <w:rPr>
          <w:rStyle w:val="StyleBoldUnderline"/>
          <w:rFonts w:asciiTheme="majorHAnsi" w:hAnsiTheme="majorHAnsi"/>
        </w:rPr>
        <w:t>.</w:t>
      </w:r>
      <w:r w:rsidR="00C64743" w:rsidRPr="008C2EC0">
        <w:rPr>
          <w:rFonts w:asciiTheme="majorHAnsi" w:hAnsiTheme="majorHAnsi"/>
          <w:sz w:val="16"/>
        </w:rPr>
        <w:t xml:space="preserve"> </w:t>
      </w:r>
      <w:r w:rsidR="00C64743" w:rsidRPr="008C2EC0">
        <w:rPr>
          <w:rStyle w:val="StyleBoldUnderline"/>
          <w:rFonts w:asciiTheme="majorHAnsi" w:hAnsiTheme="majorHAnsi"/>
          <w:highlight w:val="cyan"/>
        </w:rPr>
        <w:t>A meaningful official dialogue on strategic nuclear issues is needed to prevent lingering suspicion and distrust about each other‘s capabilities and intentions from damaging overall US-China relations.</w:t>
      </w:r>
      <w:r w:rsidR="00C64743" w:rsidRPr="008C2EC0">
        <w:rPr>
          <w:rFonts w:asciiTheme="majorHAnsi" w:hAnsiTheme="majorHAnsi"/>
          <w:sz w:val="16"/>
        </w:rPr>
        <w:t xml:space="preserve"> </w:t>
      </w:r>
      <w:r w:rsidR="00C64743" w:rsidRPr="008C2EC0">
        <w:rPr>
          <w:rStyle w:val="StyleBoldUnderline"/>
          <w:rFonts w:asciiTheme="majorHAnsi" w:hAnsiTheme="majorHAnsi"/>
          <w:highlight w:val="cyan"/>
        </w:rPr>
        <w:t>This will not happen</w:t>
      </w:r>
      <w:r w:rsidR="00C64743" w:rsidRPr="008C2EC0">
        <w:rPr>
          <w:rStyle w:val="StyleBoldUnderline"/>
          <w:rFonts w:asciiTheme="majorHAnsi" w:hAnsiTheme="majorHAnsi"/>
        </w:rPr>
        <w:t xml:space="preserve">, however, </w:t>
      </w:r>
      <w:r w:rsidR="00C64743" w:rsidRPr="008C2EC0">
        <w:rPr>
          <w:rStyle w:val="StyleBoldUnderline"/>
          <w:rFonts w:asciiTheme="majorHAnsi" w:hAnsiTheme="majorHAnsi"/>
          <w:highlight w:val="cyan"/>
        </w:rPr>
        <w:t>until Washington accommodates</w:t>
      </w:r>
      <w:r w:rsidR="00C64743" w:rsidRPr="008C2EC0">
        <w:rPr>
          <w:rStyle w:val="StyleBoldUnderline"/>
          <w:rFonts w:asciiTheme="majorHAnsi" w:hAnsiTheme="majorHAnsi"/>
        </w:rPr>
        <w:t xml:space="preserve"> what </w:t>
      </w:r>
      <w:r w:rsidR="00C64743" w:rsidRPr="008C2EC0">
        <w:rPr>
          <w:rStyle w:val="StyleBoldUnderline"/>
          <w:rFonts w:asciiTheme="majorHAnsi" w:hAnsiTheme="majorHAnsi"/>
          <w:highlight w:val="cyan"/>
        </w:rPr>
        <w:t>Beijing</w:t>
      </w:r>
      <w:r w:rsidR="00C64743" w:rsidRPr="008C2EC0">
        <w:rPr>
          <w:rStyle w:val="StyleBoldUnderline"/>
          <w:rFonts w:asciiTheme="majorHAnsi" w:hAnsiTheme="majorHAnsi"/>
        </w:rPr>
        <w:t xml:space="preserve"> perceives to be its legitimate security concerns and clarifies its own objectives, and Beijing realizes that further delay could undermine its long-term interests</w:t>
      </w:r>
      <w:r w:rsidR="00C64743" w:rsidRPr="008C2EC0">
        <w:rPr>
          <w:rFonts w:asciiTheme="majorHAnsi" w:hAnsiTheme="majorHAnsi"/>
          <w:sz w:val="16"/>
        </w:rPr>
        <w:t xml:space="preserve">. There are many outstanding issues between the United States and China and even more reasons to think that competition between the two Asia-Pacific powers will intensify. Nonetheless, the two countries have been able to navigate a number of difficult issues. During President Barack Obama‘s visit to China in November 2014, the two countries </w:t>
      </w:r>
      <w:hyperlink r:id="rId17" w:history="1">
        <w:r w:rsidR="00C64743" w:rsidRPr="008C2EC0">
          <w:rPr>
            <w:rFonts w:asciiTheme="majorHAnsi" w:hAnsiTheme="majorHAnsi"/>
            <w:sz w:val="16"/>
          </w:rPr>
          <w:t>finalized accords</w:t>
        </w:r>
      </w:hyperlink>
      <w:r w:rsidR="00C64743" w:rsidRPr="008C2EC0">
        <w:rPr>
          <w:rFonts w:asciiTheme="majorHAnsi" w:hAnsiTheme="majorHAnsi"/>
          <w:sz w:val="16"/>
        </w:rPr>
        <w:t xml:space="preserve"> to limit greenhouse gas emissions, notify each other of major military activities, relax tariffs on semiconductors, and allow 10-year tourist and business visas. Chinese President Xi Jinping is also scheduled to conduct a state visit to the United States in September 2015 – a positive sign for further cooperation. But </w:t>
      </w:r>
      <w:r w:rsidR="00C64743" w:rsidRPr="008C2EC0">
        <w:rPr>
          <w:rStyle w:val="StyleBoldUnderline"/>
          <w:rFonts w:asciiTheme="majorHAnsi" w:hAnsiTheme="majorHAnsi"/>
        </w:rPr>
        <w:t>Washington and Beijing are not doing enough to take advantage of the positive atmosphere</w:t>
      </w:r>
      <w:r w:rsidR="00C64743" w:rsidRPr="008C2EC0">
        <w:rPr>
          <w:rFonts w:asciiTheme="majorHAnsi" w:hAnsiTheme="majorHAnsi"/>
          <w:sz w:val="16"/>
        </w:rPr>
        <w:t xml:space="preserve">. </w:t>
      </w:r>
      <w:r w:rsidR="00C64743" w:rsidRPr="008C2EC0">
        <w:rPr>
          <w:rStyle w:val="StyleBoldUnderline"/>
          <w:rFonts w:asciiTheme="majorHAnsi" w:hAnsiTheme="majorHAnsi"/>
        </w:rPr>
        <w:t xml:space="preserve">Since early in the first Obama term, </w:t>
      </w:r>
      <w:r w:rsidR="00C64743" w:rsidRPr="008C2EC0">
        <w:rPr>
          <w:rStyle w:val="StyleBoldUnderline"/>
          <w:rFonts w:asciiTheme="majorHAnsi" w:hAnsiTheme="majorHAnsi"/>
          <w:highlight w:val="cyan"/>
        </w:rPr>
        <w:t>US officials have</w:t>
      </w:r>
      <w:r w:rsidR="00C64743" w:rsidRPr="008C2EC0">
        <w:rPr>
          <w:rStyle w:val="StyleBoldUnderline"/>
          <w:rFonts w:asciiTheme="majorHAnsi" w:hAnsiTheme="majorHAnsi"/>
        </w:rPr>
        <w:t xml:space="preserve">, through public and private channels, </w:t>
      </w:r>
      <w:r w:rsidR="00C64743" w:rsidRPr="008C2EC0">
        <w:rPr>
          <w:rStyle w:val="StyleBoldUnderline"/>
          <w:rFonts w:asciiTheme="majorHAnsi" w:hAnsiTheme="majorHAnsi"/>
          <w:highlight w:val="cyan"/>
        </w:rPr>
        <w:t>asked Chinese counterparts to discuss nuclear forces, posture, and doctrine, but have been</w:t>
      </w:r>
      <w:r w:rsidR="00C64743" w:rsidRPr="008C2EC0">
        <w:rPr>
          <w:rStyle w:val="StyleBoldUnderline"/>
          <w:rFonts w:asciiTheme="majorHAnsi" w:hAnsiTheme="majorHAnsi"/>
        </w:rPr>
        <w:t xml:space="preserve"> consistently </w:t>
      </w:r>
      <w:r w:rsidR="00C64743" w:rsidRPr="008C2EC0">
        <w:rPr>
          <w:rStyle w:val="StyleBoldUnderline"/>
          <w:rFonts w:asciiTheme="majorHAnsi" w:hAnsiTheme="majorHAnsi"/>
          <w:highlight w:val="cyan"/>
        </w:rPr>
        <w:t>rebuffed</w:t>
      </w:r>
      <w:r w:rsidR="00C64743" w:rsidRPr="008C2EC0">
        <w:rPr>
          <w:rFonts w:asciiTheme="majorHAnsi" w:hAnsiTheme="majorHAnsi"/>
          <w:sz w:val="16"/>
        </w:rPr>
        <w:t xml:space="preserve">. </w:t>
      </w:r>
      <w:r w:rsidR="00C64743" w:rsidRPr="008C2EC0">
        <w:rPr>
          <w:rStyle w:val="StyleBoldUnderline"/>
          <w:rFonts w:asciiTheme="majorHAnsi" w:hAnsiTheme="majorHAnsi"/>
          <w:highlight w:val="cyan"/>
        </w:rPr>
        <w:t>Beijing has stuck to</w:t>
      </w:r>
      <w:r w:rsidR="00C64743" w:rsidRPr="008C2EC0">
        <w:rPr>
          <w:rStyle w:val="StyleBoldUnderline"/>
          <w:rFonts w:asciiTheme="majorHAnsi" w:hAnsiTheme="majorHAnsi"/>
        </w:rPr>
        <w:t xml:space="preserve"> its policy of </w:t>
      </w:r>
      <w:r w:rsidR="00C64743" w:rsidRPr="008C2EC0">
        <w:rPr>
          <w:rStyle w:val="StyleBoldUnderline"/>
          <w:rFonts w:asciiTheme="majorHAnsi" w:hAnsiTheme="majorHAnsi"/>
          <w:highlight w:val="cyan"/>
        </w:rPr>
        <w:t>strategic ambiguity,</w:t>
      </w:r>
      <w:r w:rsidR="00C64743" w:rsidRPr="008C2EC0">
        <w:rPr>
          <w:rFonts w:asciiTheme="majorHAnsi" w:hAnsiTheme="majorHAnsi"/>
          <w:sz w:val="16"/>
          <w:highlight w:val="cyan"/>
        </w:rPr>
        <w:t xml:space="preserve"> </w:t>
      </w:r>
      <w:r w:rsidR="00C64743" w:rsidRPr="008C2EC0">
        <w:rPr>
          <w:rStyle w:val="StyleBoldUnderline"/>
          <w:rFonts w:asciiTheme="majorHAnsi" w:hAnsiTheme="majorHAnsi"/>
          <w:highlight w:val="cyan"/>
        </w:rPr>
        <w:t>arguing that, as the weaker power</w:t>
      </w:r>
      <w:r w:rsidR="00C64743" w:rsidRPr="008C2EC0">
        <w:rPr>
          <w:rStyle w:val="StyleBoldUnderline"/>
          <w:rFonts w:asciiTheme="majorHAnsi" w:hAnsiTheme="majorHAnsi"/>
        </w:rPr>
        <w:t xml:space="preserve">, greater </w:t>
      </w:r>
      <w:r w:rsidR="00C64743" w:rsidRPr="008C2EC0">
        <w:rPr>
          <w:rStyle w:val="StyleBoldUnderline"/>
          <w:rFonts w:asciiTheme="majorHAnsi" w:hAnsiTheme="majorHAnsi"/>
          <w:highlight w:val="cyan"/>
        </w:rPr>
        <w:t>transparency</w:t>
      </w:r>
      <w:r w:rsidR="00C64743" w:rsidRPr="008C2EC0">
        <w:rPr>
          <w:rStyle w:val="StyleBoldUnderline"/>
          <w:rFonts w:asciiTheme="majorHAnsi" w:hAnsiTheme="majorHAnsi"/>
        </w:rPr>
        <w:t xml:space="preserve"> </w:t>
      </w:r>
      <w:r w:rsidR="00C64743" w:rsidRPr="008C2EC0">
        <w:rPr>
          <w:rStyle w:val="StyleBoldUnderline"/>
          <w:rFonts w:asciiTheme="majorHAnsi" w:hAnsiTheme="majorHAnsi"/>
          <w:highlight w:val="cyan"/>
        </w:rPr>
        <w:t>regarding its nuclear forces is inappropriate.</w:t>
      </w:r>
      <w:r w:rsidR="00C64743" w:rsidRPr="008C2EC0">
        <w:rPr>
          <w:rFonts w:asciiTheme="majorHAnsi" w:hAnsiTheme="majorHAnsi"/>
          <w:sz w:val="16"/>
          <w:highlight w:val="cyan"/>
        </w:rPr>
        <w:t xml:space="preserve"> </w:t>
      </w:r>
      <w:r w:rsidR="00C64743" w:rsidRPr="008C2EC0">
        <w:rPr>
          <w:rStyle w:val="StyleBoldUnderline"/>
          <w:rFonts w:asciiTheme="majorHAnsi" w:hAnsiTheme="majorHAnsi"/>
          <w:highlight w:val="cyan"/>
        </w:rPr>
        <w:t>Washington</w:t>
      </w:r>
      <w:r w:rsidR="00C64743" w:rsidRPr="008C2EC0">
        <w:rPr>
          <w:rFonts w:asciiTheme="majorHAnsi" w:hAnsiTheme="majorHAnsi"/>
          <w:sz w:val="16"/>
        </w:rPr>
        <w:t xml:space="preserve">, for its part, </w:t>
      </w:r>
      <w:r w:rsidR="00C64743" w:rsidRPr="008C2EC0">
        <w:rPr>
          <w:rStyle w:val="StyleBoldUnderline"/>
          <w:rFonts w:asciiTheme="majorHAnsi" w:hAnsiTheme="majorHAnsi"/>
          <w:highlight w:val="cyan"/>
        </w:rPr>
        <w:t>has been unable to</w:t>
      </w:r>
      <w:r w:rsidR="00C64743" w:rsidRPr="008C2EC0">
        <w:rPr>
          <w:rStyle w:val="StyleBoldUnderline"/>
          <w:rFonts w:asciiTheme="majorHAnsi" w:hAnsiTheme="majorHAnsi"/>
        </w:rPr>
        <w:t xml:space="preserve"> satisfactorily </w:t>
      </w:r>
      <w:r w:rsidR="00C64743" w:rsidRPr="008C2EC0">
        <w:rPr>
          <w:rStyle w:val="StyleBoldUnderline"/>
          <w:rFonts w:asciiTheme="majorHAnsi" w:hAnsiTheme="majorHAnsi"/>
          <w:highlight w:val="cyan"/>
        </w:rPr>
        <w:t>address Beijing‘s apprehensions</w:t>
      </w:r>
      <w:r w:rsidR="00C64743" w:rsidRPr="008C2EC0">
        <w:rPr>
          <w:rFonts w:asciiTheme="majorHAnsi" w:hAnsiTheme="majorHAnsi"/>
          <w:sz w:val="16"/>
        </w:rPr>
        <w:t xml:space="preserve">. </w:t>
      </w:r>
      <w:r w:rsidR="00C64743" w:rsidRPr="008C2EC0">
        <w:rPr>
          <w:rStyle w:val="StyleBoldUnderline"/>
          <w:rFonts w:asciiTheme="majorHAnsi" w:hAnsiTheme="majorHAnsi"/>
          <w:highlight w:val="cyan"/>
        </w:rPr>
        <w:t>As a result</w:t>
      </w:r>
      <w:r w:rsidR="00C64743" w:rsidRPr="008C2EC0">
        <w:rPr>
          <w:rStyle w:val="StyleBoldUnderline"/>
          <w:rFonts w:asciiTheme="majorHAnsi" w:hAnsiTheme="majorHAnsi"/>
        </w:rPr>
        <w:t>, these critical</w:t>
      </w:r>
      <w:r w:rsidR="00C64743" w:rsidRPr="008C2EC0">
        <w:rPr>
          <w:rFonts w:asciiTheme="majorHAnsi" w:hAnsiTheme="majorHAnsi"/>
          <w:sz w:val="16"/>
        </w:rPr>
        <w:t xml:space="preserve"> </w:t>
      </w:r>
      <w:r w:rsidR="00C64743" w:rsidRPr="008C2EC0">
        <w:rPr>
          <w:rStyle w:val="StyleBoldUnderline"/>
          <w:rFonts w:asciiTheme="majorHAnsi" w:hAnsiTheme="majorHAnsi"/>
          <w:highlight w:val="cyan"/>
        </w:rPr>
        <w:t>discussions occur only in unofficial channels</w:t>
      </w:r>
      <w:r w:rsidR="00C64743" w:rsidRPr="008C2EC0">
        <w:rPr>
          <w:rFonts w:asciiTheme="majorHAnsi" w:hAnsiTheme="majorHAnsi"/>
          <w:sz w:val="16"/>
        </w:rPr>
        <w:t>.</w:t>
      </w:r>
    </w:p>
    <w:p w14:paraId="46AA2F7D" w14:textId="77777777" w:rsidR="00644EE8" w:rsidRPr="008C2EC0" w:rsidRDefault="00644EE8" w:rsidP="00644EE8">
      <w:pPr>
        <w:rPr>
          <w:rStyle w:val="StyleStyleBold12pt"/>
          <w:rFonts w:asciiTheme="majorHAnsi" w:hAnsiTheme="majorHAnsi"/>
        </w:rPr>
      </w:pPr>
      <w:r w:rsidRPr="008C2EC0">
        <w:rPr>
          <w:rStyle w:val="StyleStyleBold12pt"/>
          <w:rFonts w:asciiTheme="majorHAnsi" w:hAnsiTheme="majorHAnsi"/>
        </w:rPr>
        <w:t xml:space="preserve">Dialogues solve- they promote stability-oriented thinking, understanding, and confidence to reduce the risk of miscalculation </w:t>
      </w:r>
    </w:p>
    <w:p w14:paraId="09EC9705" w14:textId="77777777" w:rsidR="00644EE8" w:rsidRPr="008C2EC0" w:rsidRDefault="00644EE8" w:rsidP="00644EE8">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RKS)</w:t>
      </w:r>
    </w:p>
    <w:p w14:paraId="546A4EAA" w14:textId="77777777" w:rsidR="00644EE8" w:rsidRPr="008C2EC0" w:rsidRDefault="00644EE8" w:rsidP="00644EE8">
      <w:pPr>
        <w:rPr>
          <w:rFonts w:asciiTheme="majorHAnsi" w:hAnsiTheme="majorHAnsi"/>
          <w:sz w:val="16"/>
        </w:rPr>
      </w:pPr>
      <w:r w:rsidRPr="008C2EC0">
        <w:rPr>
          <w:rFonts w:asciiTheme="majorHAnsi" w:hAnsiTheme="majorHAnsi"/>
          <w:sz w:val="16"/>
        </w:rPr>
        <w:t xml:space="preserve">Despite these di culties, </w:t>
      </w:r>
      <w:r w:rsidRPr="008C2EC0">
        <w:rPr>
          <w:rStyle w:val="StyleBoldUnderline"/>
          <w:rFonts w:asciiTheme="majorHAnsi" w:hAnsiTheme="majorHAnsi"/>
          <w:highlight w:val="cyan"/>
        </w:rPr>
        <w:t>the United States should actively pursue informal means of reinforcing restraint and stability in China’s nuclear decisionmaking through bilateral and unilateral initiatives</w:t>
      </w:r>
      <w:r w:rsidRPr="008C2EC0">
        <w:rPr>
          <w:rFonts w:asciiTheme="majorHAnsi" w:hAnsiTheme="majorHAnsi"/>
          <w:sz w:val="16"/>
        </w:rPr>
        <w:t xml:space="preserve">. </w:t>
      </w:r>
      <w:r w:rsidRPr="008C2EC0">
        <w:rPr>
          <w:rStyle w:val="StyleBoldUnderline"/>
          <w:rFonts w:asciiTheme="majorHAnsi" w:hAnsiTheme="majorHAnsi"/>
          <w:highlight w:val="cyan"/>
        </w:rPr>
        <w:t>These initiatives should enhance strategic stability while putting the United States in an improved strategic position, even if Beijing is reluctant</w:t>
      </w:r>
      <w:r w:rsidRPr="008C2EC0">
        <w:rPr>
          <w:rStyle w:val="StyleBoldUnderline"/>
          <w:rFonts w:asciiTheme="majorHAnsi" w:hAnsiTheme="majorHAnsi"/>
        </w:rPr>
        <w:t xml:space="preserve"> to pursue enhanced engagement on nuclear weapons issues. Although engagement has been and will no doubt continue to be challenging, experience has repeatedly demonstrated that </w:t>
      </w:r>
      <w:r w:rsidRPr="008C2EC0">
        <w:rPr>
          <w:rStyle w:val="StyleBoldUnderline"/>
          <w:rFonts w:asciiTheme="majorHAnsi" w:hAnsiTheme="majorHAnsi"/>
          <w:highlight w:val="cyan"/>
        </w:rPr>
        <w:t>China responds to sufficient international pressure, multilateral mechanisms, and high-level bilateral engagement</w:t>
      </w:r>
      <w:r w:rsidRPr="008C2EC0">
        <w:rPr>
          <w:rFonts w:asciiTheme="majorHAnsi" w:hAnsiTheme="majorHAnsi"/>
          <w:sz w:val="16"/>
        </w:rPr>
        <w:t>.</w:t>
      </w:r>
      <w:r w:rsidRPr="008C2EC0">
        <w:rPr>
          <w:rStyle w:val="StyleBoldUnderline"/>
          <w:rFonts w:asciiTheme="majorHAnsi" w:hAnsiTheme="majorHAnsi"/>
        </w:rPr>
        <w:t xml:space="preserve">1 </w:t>
      </w:r>
      <w:r w:rsidRPr="008C2EC0">
        <w:rPr>
          <w:rFonts w:asciiTheme="majorHAnsi" w:hAnsiTheme="majorHAnsi"/>
          <w:sz w:val="16"/>
        </w:rPr>
        <w:t>In recent years,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Chinese interlocutors have become increasingly willing to discuss sensitive security issues and have even shown a greater willingness to deviate from standard prepared talking points</w:t>
      </w:r>
      <w:r w:rsidRPr="008C2EC0">
        <w:rPr>
          <w:rStyle w:val="StyleBoldUnderline"/>
          <w:rFonts w:asciiTheme="majorHAnsi" w:hAnsiTheme="majorHAnsi"/>
        </w:rPr>
        <w:t>, but movement on the official dialogue on bilateral nuclear weapons issues has lagged</w:t>
      </w:r>
      <w:r w:rsidRPr="008C2EC0">
        <w:rPr>
          <w:rFonts w:asciiTheme="majorHAnsi" w:hAnsiTheme="majorHAnsi"/>
          <w:sz w:val="16"/>
        </w:rPr>
        <w:t>. Even though progress may be frustratingly slow in these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dialogues</w:t>
      </w:r>
      <w:r w:rsidRPr="008C2EC0">
        <w:rPr>
          <w:rStyle w:val="StyleBoldUnderline"/>
          <w:rFonts w:asciiTheme="majorHAnsi" w:hAnsiTheme="majorHAnsi"/>
        </w:rPr>
        <w:t xml:space="preserve">, </w:t>
      </w:r>
      <w:r w:rsidRPr="008C2EC0">
        <w:rPr>
          <w:rFonts w:asciiTheme="majorHAnsi" w:hAnsiTheme="majorHAnsi"/>
          <w:sz w:val="16"/>
        </w:rPr>
        <w:t>they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are an important means of building mutual understanding and mutual trust, which will ultimately be essential to successful arms control engagement in the future. </w:t>
      </w:r>
      <w:r w:rsidRPr="008C2EC0">
        <w:rPr>
          <w:rStyle w:val="StyleBoldUnderline"/>
          <w:rFonts w:asciiTheme="majorHAnsi" w:hAnsiTheme="majorHAnsi"/>
        </w:rPr>
        <w:t xml:space="preserve">Moreover, while the benefits of discussion should not be overstated, </w:t>
      </w:r>
      <w:r w:rsidRPr="008C2EC0">
        <w:rPr>
          <w:rStyle w:val="StyleBoldUnderline"/>
          <w:rFonts w:asciiTheme="majorHAnsi" w:hAnsiTheme="majorHAnsi"/>
          <w:highlight w:val="cyan"/>
        </w:rPr>
        <w:t>dialogue can help acculturate Chinese officials</w:t>
      </w:r>
      <w:r w:rsidRPr="008C2EC0">
        <w:rPr>
          <w:rStyle w:val="StyleBoldUnderline"/>
          <w:rFonts w:asciiTheme="majorHAnsi" w:hAnsiTheme="majorHAnsi"/>
        </w:rPr>
        <w:t>—</w:t>
      </w:r>
      <w:r w:rsidRPr="008C2EC0">
        <w:rPr>
          <w:rFonts w:asciiTheme="majorHAnsi" w:hAnsiTheme="majorHAnsi"/>
          <w:sz w:val="16"/>
        </w:rPr>
        <w:t>and especially People’s Liberation Army (PLA) officers with less exposure to Americans and other non-Chinese—</w:t>
      </w:r>
      <w:r w:rsidRPr="008C2EC0">
        <w:rPr>
          <w:rStyle w:val="StyleBoldUnderline"/>
          <w:rFonts w:asciiTheme="majorHAnsi" w:hAnsiTheme="majorHAnsi"/>
          <w:highlight w:val="cyan"/>
        </w:rPr>
        <w:t>to stability-oriented ways of thinking</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The United States should therefore continue its e orts to urge China to engage in a more sustained in-depth dialogue on strategic issues. </w:t>
      </w:r>
      <w:r w:rsidRPr="008C2EC0">
        <w:rPr>
          <w:rStyle w:val="StyleBoldUnderline"/>
          <w:rFonts w:asciiTheme="majorHAnsi" w:hAnsiTheme="majorHAnsi"/>
        </w:rPr>
        <w:t xml:space="preserve">Such a </w:t>
      </w:r>
      <w:r w:rsidRPr="008C2EC0">
        <w:rPr>
          <w:rStyle w:val="StyleBoldUnderline"/>
          <w:rFonts w:asciiTheme="majorHAnsi" w:hAnsiTheme="majorHAnsi"/>
          <w:highlight w:val="cyan"/>
        </w:rPr>
        <w:t>dialogue should include eliciting greater insight into how China thinks about the role and potential use of its nuclear weapons, its red lines and perception of its vital interests, its conception of escalation, and related topic</w:t>
      </w:r>
      <w:r w:rsidRPr="008C2EC0">
        <w:rPr>
          <w:rStyle w:val="StyleBoldUnderline"/>
          <w:rFonts w:asciiTheme="majorHAnsi" w:hAnsiTheme="majorHAnsi"/>
        </w:rPr>
        <w:t>s</w:t>
      </w:r>
      <w:r w:rsidRPr="008C2EC0">
        <w:rPr>
          <w:rFonts w:asciiTheme="majorHAnsi" w:hAnsiTheme="majorHAnsi"/>
          <w:sz w:val="16"/>
        </w:rPr>
        <w:t xml:space="preserve">. Meanwhile, </w:t>
      </w:r>
      <w:r w:rsidRPr="008C2EC0">
        <w:rPr>
          <w:rStyle w:val="StyleBoldUnderline"/>
          <w:rFonts w:asciiTheme="majorHAnsi" w:hAnsiTheme="majorHAnsi"/>
        </w:rPr>
        <w:t>Beijing could gain a firmer understanding of U.S. views on these subjects</w:t>
      </w:r>
      <w:r w:rsidRPr="008C2EC0">
        <w:rPr>
          <w:rFonts w:asciiTheme="majorHAnsi" w:hAnsiTheme="majorHAnsi"/>
          <w:sz w:val="16"/>
        </w:rPr>
        <w:t xml:space="preserve"> (although the United States is relatively transparent on such matters). More to the point, </w:t>
      </w:r>
      <w:r w:rsidRPr="008C2EC0">
        <w:rPr>
          <w:rStyle w:val="StyleBoldUnderline"/>
          <w:rFonts w:asciiTheme="majorHAnsi" w:hAnsiTheme="majorHAnsi"/>
        </w:rPr>
        <w:t>responsible U</w:t>
      </w:r>
      <w:r w:rsidRPr="008C2EC0">
        <w:rPr>
          <w:rStyle w:val="StyleBoldUnderline"/>
          <w:rFonts w:asciiTheme="majorHAnsi" w:hAnsiTheme="majorHAnsi"/>
          <w:highlight w:val="cyan"/>
        </w:rPr>
        <w:t>.S. officials would have an opportunity to explain directly to their Chinese counterparts U.S. official thinking on these matters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Through</w:t>
      </w:r>
      <w:r w:rsidRPr="008C2EC0">
        <w:rPr>
          <w:rStyle w:val="StyleBoldUnderline"/>
          <w:rFonts w:asciiTheme="majorHAnsi" w:hAnsiTheme="majorHAnsi"/>
        </w:rPr>
        <w:t xml:space="preserve"> such </w:t>
      </w:r>
      <w:r w:rsidRPr="008C2EC0">
        <w:rPr>
          <w:rStyle w:val="StyleBoldUnderline"/>
          <w:rFonts w:asciiTheme="majorHAnsi" w:hAnsiTheme="majorHAnsi"/>
          <w:highlight w:val="cyan"/>
        </w:rPr>
        <w:t>dialogue, both sides would gain a better understanding of each other’s perspectives on these fraught questions</w:t>
      </w:r>
      <w:r w:rsidRPr="008C2EC0">
        <w:rPr>
          <w:rStyle w:val="StyleBoldUnderline"/>
          <w:rFonts w:asciiTheme="majorHAnsi" w:hAnsiTheme="majorHAnsi"/>
        </w:rPr>
        <w:t xml:space="preserve">. Because </w:t>
      </w:r>
      <w:r w:rsidRPr="008C2EC0">
        <w:rPr>
          <w:rStyle w:val="StyleBoldUnderline"/>
          <w:rFonts w:asciiTheme="majorHAnsi" w:hAnsiTheme="majorHAnsi"/>
          <w:highlight w:val="cyan"/>
        </w:rPr>
        <w:t>the most likely and therefore dangerous pathway toward conflict between the United States and China is probably through miscalculation or misunderstanding of the other’s red lines, such dialogue would be highly constructive in minimizing the chances of such a disastrous outcome</w:t>
      </w:r>
      <w:r w:rsidRPr="008C2EC0">
        <w:rPr>
          <w:rStyle w:val="StyleBoldUnderline"/>
          <w:rFonts w:asciiTheme="majorHAnsi" w:hAnsiTheme="majorHAnsi"/>
        </w:rPr>
        <w:t>.</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Such dialogue should also focus on exploring mechanisms for exchanging information. Information exchanges useful for confidence building can be structured through formal mechanisms</w:t>
      </w:r>
      <w:r w:rsidRPr="008C2EC0">
        <w:rPr>
          <w:rFonts w:asciiTheme="majorHAnsi" w:hAnsiTheme="majorHAnsi"/>
          <w:sz w:val="16"/>
        </w:rPr>
        <w:t xml:space="preserve"> such as the strategic arms reduction treaties between the United States and Russia, but they do</w:t>
      </w:r>
      <w:r w:rsidRPr="008C2EC0">
        <w:rPr>
          <w:rFonts w:asciiTheme="majorHAnsi" w:hAnsiTheme="majorHAnsi"/>
          <w:sz w:val="12"/>
        </w:rPr>
        <w:t>¶</w:t>
      </w:r>
      <w:r w:rsidRPr="008C2EC0">
        <w:rPr>
          <w:rFonts w:asciiTheme="majorHAnsi" w:hAnsiTheme="majorHAnsi"/>
          <w:sz w:val="16"/>
        </w:rPr>
        <w:t xml:space="preserve"> not have to be. Rather, </w:t>
      </w:r>
      <w:r w:rsidRPr="008C2EC0">
        <w:rPr>
          <w:rStyle w:val="StyleBoldUnderline"/>
          <w:rFonts w:asciiTheme="majorHAnsi" w:hAnsiTheme="majorHAnsi"/>
        </w:rPr>
        <w:t>information can be productively exchanged through less formal dialogues</w:t>
      </w:r>
      <w:r w:rsidRPr="008C2EC0">
        <w:rPr>
          <w:rFonts w:asciiTheme="majorHAnsi" w:hAnsiTheme="majorHAnsi"/>
          <w:sz w:val="16"/>
        </w:rPr>
        <w:t>. For example, the U.S. side has delivered brie ngs on why U.S. ballistic missile defenses are not a genuine threat to China’s strategic deterrent. e United States could continue to provide brie ngs on this topic, as well as on the implications of its ongoing e orts to modernize its nuclear arsenal and develop CPGS programs. Meanwhile, China could provide a fuller explanation of its nuclear strategy and its approach to escalation and could deliver brie ngs on some of its systems that pose concerns to the United States, such as its antisatellite (ASAT) weapon capabilities.</w:t>
      </w:r>
      <w:r w:rsidRPr="008C2EC0">
        <w:rPr>
          <w:rFonts w:asciiTheme="majorHAnsi" w:hAnsiTheme="majorHAnsi"/>
          <w:sz w:val="12"/>
        </w:rPr>
        <w:t>¶</w:t>
      </w:r>
      <w:r w:rsidRPr="008C2EC0">
        <w:rPr>
          <w:rFonts w:asciiTheme="majorHAnsi" w:hAnsiTheme="majorHAnsi"/>
          <w:sz w:val="16"/>
        </w:rPr>
        <w:t xml:space="preserve"> </w:t>
      </w:r>
    </w:p>
    <w:p w14:paraId="0D58C446" w14:textId="77777777" w:rsidR="00644EE8" w:rsidRPr="008C2EC0" w:rsidRDefault="00644EE8" w:rsidP="00644EE8">
      <w:pPr>
        <w:rPr>
          <w:rFonts w:asciiTheme="majorHAnsi" w:hAnsiTheme="majorHAnsi"/>
        </w:rPr>
      </w:pPr>
    </w:p>
    <w:p w14:paraId="216E7637" w14:textId="77777777" w:rsidR="00644EE8" w:rsidRPr="008C2EC0" w:rsidRDefault="00644EE8" w:rsidP="00644EE8">
      <w:pPr>
        <w:rPr>
          <w:rFonts w:asciiTheme="majorHAnsi" w:hAnsiTheme="majorHAnsi"/>
        </w:rPr>
      </w:pPr>
    </w:p>
    <w:p w14:paraId="0A9664EB" w14:textId="77777777" w:rsidR="00644EE8" w:rsidRPr="008C2EC0" w:rsidRDefault="00644EE8" w:rsidP="00C64743">
      <w:pPr>
        <w:rPr>
          <w:rFonts w:asciiTheme="majorHAnsi" w:hAnsiTheme="majorHAnsi"/>
          <w:sz w:val="16"/>
        </w:rPr>
      </w:pPr>
    </w:p>
    <w:p w14:paraId="7B4E23E1" w14:textId="1A4A767D" w:rsidR="00CC64B4" w:rsidRPr="008C2EC0" w:rsidRDefault="00CC64B4" w:rsidP="00CC64B4">
      <w:pPr>
        <w:pStyle w:val="Heading3"/>
      </w:pPr>
      <w:r w:rsidRPr="008C2EC0">
        <w:t>Plan (QPQ)</w:t>
      </w:r>
    </w:p>
    <w:p w14:paraId="7FC35B88" w14:textId="77777777" w:rsidR="00CC64B4" w:rsidRPr="008C2EC0" w:rsidRDefault="00CC64B4" w:rsidP="00CC64B4">
      <w:pPr>
        <w:pStyle w:val="Heading4"/>
      </w:pPr>
      <w:r w:rsidRPr="008C2EC0">
        <w:t>Thus the plan: The United States federal government should offer to the People’s Republic of China to commit to maintaining a low level of ballistic missile defense effectiveness in exchange for the P.R.C. refraining from expanding its nuclear arsenal.</w:t>
      </w:r>
    </w:p>
    <w:p w14:paraId="2D223AC1" w14:textId="612B1E33" w:rsidR="00CC64B4" w:rsidRPr="008C2EC0" w:rsidRDefault="00CC64B4" w:rsidP="00D65A39">
      <w:pPr>
        <w:pStyle w:val="Heading3"/>
      </w:pPr>
      <w:r w:rsidRPr="008C2EC0">
        <w:t>Solvency (QPQ)</w:t>
      </w:r>
    </w:p>
    <w:p w14:paraId="4CEA240F" w14:textId="083B114E" w:rsidR="00CC64B4" w:rsidRPr="008C2EC0" w:rsidRDefault="00CC64B4" w:rsidP="00CC64B4">
      <w:pPr>
        <w:pStyle w:val="Heading4"/>
      </w:pPr>
      <w:r w:rsidRPr="008C2EC0">
        <w:t xml:space="preserve">U.S. BMD is China’s biggest concern- the plan is key to achieving a common understanding on strategic </w:t>
      </w:r>
      <w:r w:rsidR="00CB0BA8" w:rsidRPr="008C2EC0">
        <w:t>offensive</w:t>
      </w:r>
      <w:r w:rsidRPr="008C2EC0">
        <w:t xml:space="preserve"> and defensive capabilities</w:t>
      </w:r>
    </w:p>
    <w:p w14:paraId="6E8251D5" w14:textId="77777777" w:rsidR="00A65DD0" w:rsidRPr="008C2EC0" w:rsidRDefault="00A65DD0" w:rsidP="00A65DD0">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188A5C41" w14:textId="0F2D3CDF" w:rsidR="00A65DD0" w:rsidRPr="008C2EC0" w:rsidRDefault="00A65DD0" w:rsidP="00A65DD0">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46E150EB" w14:textId="77777777" w:rsidR="00CC64B4" w:rsidRPr="008C2EC0" w:rsidRDefault="00CC64B4" w:rsidP="00CC64B4">
      <w:pPr>
        <w:rPr>
          <w:rStyle w:val="StyleBoldUnderline"/>
          <w:rFonts w:asciiTheme="majorHAnsi" w:hAnsiTheme="majorHAnsi"/>
        </w:rPr>
      </w:pPr>
      <w:r w:rsidRPr="008C2EC0">
        <w:rPr>
          <w:rFonts w:asciiTheme="majorHAnsi" w:hAnsiTheme="majorHAnsi"/>
        </w:rPr>
        <w:t xml:space="preserve">For the foreseeable future, </w:t>
      </w:r>
      <w:r w:rsidRPr="008C2EC0">
        <w:rPr>
          <w:rStyle w:val="StyleBoldUnderline"/>
          <w:rFonts w:asciiTheme="majorHAnsi" w:hAnsiTheme="majorHAnsi"/>
          <w:highlight w:val="cyan"/>
        </w:rPr>
        <w:t>the biggest challenge confronting China’s nuclear deterrent will be U.S. missile defense systems.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Missile defense</w:t>
      </w:r>
      <w:r w:rsidRPr="008C2EC0">
        <w:rPr>
          <w:rStyle w:val="StyleBoldUnderline"/>
          <w:rFonts w:asciiTheme="majorHAnsi" w:hAnsiTheme="majorHAnsi"/>
        </w:rPr>
        <w:t xml:space="preserve"> might </w:t>
      </w:r>
      <w:r w:rsidRPr="008C2EC0">
        <w:rPr>
          <w:rStyle w:val="StyleBoldUnderline"/>
          <w:rFonts w:asciiTheme="majorHAnsi" w:hAnsiTheme="majorHAnsi"/>
          <w:highlight w:val="cyan"/>
        </w:rPr>
        <w:t>neutralize China’s nuclear retaliatory capability.</w:t>
      </w:r>
      <w:r w:rsidRPr="008C2EC0">
        <w:rPr>
          <w:rStyle w:val="StyleBoldUnderline"/>
          <w:rFonts w:asciiTheme="majorHAnsi" w:hAnsiTheme="majorHAnsi"/>
        </w:rPr>
        <w:t xml:space="preserve"> </w:t>
      </w:r>
      <w:r w:rsidRPr="008C2EC0">
        <w:rPr>
          <w:rFonts w:asciiTheme="majorHAnsi" w:hAnsiTheme="majorHAnsi"/>
        </w:rPr>
        <w:t xml:space="preserve">The United States argues that its homeland missile defense system is designed to defend against North Korea rather than China. But a missile defense system designed against North Korea naturally has an intercept capability against Chinese strategic missiles due to proximity. </w:t>
      </w:r>
      <w:r w:rsidRPr="008C2EC0">
        <w:rPr>
          <w:rStyle w:val="StyleBoldUnderline"/>
          <w:rFonts w:asciiTheme="majorHAnsi" w:hAnsiTheme="majorHAnsi"/>
        </w:rPr>
        <w:t xml:space="preserve">Given China’s small nuclear arsenal, </w:t>
      </w:r>
      <w:r w:rsidRPr="008C2EC0">
        <w:rPr>
          <w:rStyle w:val="StyleBoldUnderline"/>
          <w:rFonts w:asciiTheme="majorHAnsi" w:hAnsiTheme="majorHAnsi"/>
          <w:highlight w:val="cyan"/>
        </w:rPr>
        <w:t>even a small-scale missile defense system has the potential to neutralize China’s deterrent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the context of</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w:t>
      </w:r>
      <w:r w:rsidRPr="008C2EC0">
        <w:rPr>
          <w:rStyle w:val="StyleBoldUnderline"/>
          <w:rFonts w:asciiTheme="majorHAnsi" w:hAnsiTheme="majorHAnsi"/>
        </w:rPr>
        <w:t xml:space="preserve"> hypothesized </w:t>
      </w:r>
      <w:r w:rsidRPr="008C2EC0">
        <w:rPr>
          <w:rStyle w:val="StyleBoldUnderline"/>
          <w:rFonts w:asciiTheme="majorHAnsi" w:hAnsiTheme="majorHAnsi"/>
          <w:highlight w:val="cyan"/>
        </w:rPr>
        <w:t>U.S. first strike</w:t>
      </w:r>
      <w:r w:rsidRPr="008C2EC0">
        <w:rPr>
          <w:rFonts w:asciiTheme="majorHAnsi" w:hAnsiTheme="majorHAnsi"/>
        </w:rPr>
        <w:t xml:space="preserve">. The effectiveness of current missile defense architecture is believed to be limited because of the difficulty of identifying real warheads from decoys. </w:t>
      </w:r>
      <w:r w:rsidRPr="008C2EC0">
        <w:rPr>
          <w:rStyle w:val="StyleBoldUnderline"/>
          <w:rFonts w:asciiTheme="majorHAnsi" w:hAnsiTheme="majorHAnsi"/>
        </w:rPr>
        <w:t xml:space="preserve">It is </w:t>
      </w:r>
      <w:r w:rsidRPr="008C2EC0">
        <w:rPr>
          <w:rStyle w:val="StyleBoldUnderline"/>
          <w:rFonts w:asciiTheme="majorHAnsi" w:hAnsiTheme="majorHAnsi"/>
          <w:highlight w:val="cyan"/>
        </w:rPr>
        <w:t>the unpredictable future of missile defense capabilities</w:t>
      </w:r>
      <w:r w:rsidRPr="008C2EC0">
        <w:rPr>
          <w:rStyle w:val="StyleBoldUnderline"/>
          <w:rFonts w:asciiTheme="majorHAnsi" w:hAnsiTheme="majorHAnsi"/>
        </w:rPr>
        <w:t xml:space="preserve"> that </w:t>
      </w:r>
      <w:r w:rsidRPr="008C2EC0">
        <w:rPr>
          <w:rStyle w:val="StyleBoldUnderline"/>
          <w:rFonts w:asciiTheme="majorHAnsi" w:hAnsiTheme="majorHAnsi"/>
          <w:highlight w:val="cyan"/>
        </w:rPr>
        <w:t>concerns Beijing</w:t>
      </w:r>
      <w:r w:rsidRPr="008C2EC0">
        <w:rPr>
          <w:rStyle w:val="StyleBoldUnderline"/>
          <w:rFonts w:asciiTheme="majorHAnsi" w:hAnsiTheme="majorHAnsi"/>
        </w:rPr>
        <w:t>. However, Washington refuses to accept any limits on missile defense, despite its frequent expressions of willingness to discuss this issue with China</w:t>
      </w:r>
      <w:r w:rsidRPr="008C2EC0">
        <w:rPr>
          <w:rFonts w:asciiTheme="majorHAnsi" w:hAnsiTheme="majorHAnsi"/>
        </w:rPr>
        <w:t xml:space="preserve">.35 </w:t>
      </w:r>
      <w:r w:rsidRPr="008C2EC0">
        <w:rPr>
          <w:rStyle w:val="StyleBoldUnderline"/>
          <w:rFonts w:asciiTheme="majorHAnsi" w:hAnsiTheme="majorHAnsi"/>
          <w:highlight w:val="cyan"/>
        </w:rPr>
        <w:t>To resolve this dispute and maintain strategic stability, China and the U</w:t>
      </w:r>
      <w:r w:rsidRPr="008C2EC0">
        <w:rPr>
          <w:rStyle w:val="StyleBoldUnderline"/>
          <w:rFonts w:asciiTheme="majorHAnsi" w:hAnsiTheme="majorHAnsi"/>
        </w:rPr>
        <w:t>nited</w:t>
      </w:r>
      <w:r w:rsidRPr="008C2EC0">
        <w:rPr>
          <w:rStyle w:val="StyleBoldUnderline"/>
          <w:rFonts w:asciiTheme="majorHAnsi" w:hAnsiTheme="majorHAnsi"/>
          <w:highlight w:val="cyan"/>
        </w:rPr>
        <w:t xml:space="preserve"> S</w:t>
      </w:r>
      <w:r w:rsidRPr="008C2EC0">
        <w:rPr>
          <w:rStyle w:val="StyleBoldUnderline"/>
          <w:rFonts w:asciiTheme="majorHAnsi" w:hAnsiTheme="majorHAnsi"/>
        </w:rPr>
        <w:t>tates</w:t>
      </w:r>
      <w:r w:rsidRPr="008C2EC0">
        <w:rPr>
          <w:rStyle w:val="StyleBoldUnderline"/>
          <w:rFonts w:asciiTheme="majorHAnsi" w:hAnsiTheme="majorHAnsi"/>
          <w:highlight w:val="cyan"/>
        </w:rPr>
        <w:t xml:space="preserve"> both have a clear interest in reaching a common understanding on strategic offensive and defensive capabilities.</w:t>
      </w:r>
      <w:r w:rsidRPr="008C2EC0">
        <w:rPr>
          <w:rFonts w:asciiTheme="majorHAnsi" w:hAnsiTheme="majorHAnsi"/>
        </w:rPr>
        <w:t xml:space="preserve"> For example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tates c</w:t>
      </w:r>
      <w:r w:rsidRPr="008C2EC0">
        <w:rPr>
          <w:rStyle w:val="StyleBoldUnderline"/>
          <w:rFonts w:asciiTheme="majorHAnsi" w:hAnsiTheme="majorHAnsi"/>
          <w:highlight w:val="cyan"/>
        </w:rPr>
        <w:t>ould commit to maintaining a low level of BMD effectiveness, which is sufficient to counter North Korea</w:t>
      </w:r>
      <w:r w:rsidRPr="008C2EC0">
        <w:rPr>
          <w:rStyle w:val="StyleBoldUnderline"/>
          <w:rFonts w:asciiTheme="majorHAnsi" w:hAnsiTheme="majorHAnsi"/>
        </w:rPr>
        <w:t xml:space="preserve">’s unsophisticated missiles </w:t>
      </w:r>
      <w:r w:rsidRPr="008C2EC0">
        <w:rPr>
          <w:rStyle w:val="StyleBoldUnderline"/>
          <w:rFonts w:asciiTheme="majorHAnsi" w:hAnsiTheme="majorHAnsi"/>
          <w:highlight w:val="cyan"/>
        </w:rPr>
        <w:t>without threatening China</w:t>
      </w:r>
      <w:r w:rsidRPr="008C2EC0">
        <w:rPr>
          <w:rStyle w:val="StyleBoldUnderline"/>
          <w:rFonts w:asciiTheme="majorHAnsi" w:hAnsiTheme="majorHAnsi"/>
        </w:rPr>
        <w:t>’s more advanced strategic missiles</w:t>
      </w:r>
      <w:r w:rsidRPr="008C2EC0">
        <w:rPr>
          <w:rFonts w:asciiTheme="majorHAnsi" w:hAnsiTheme="majorHAnsi"/>
        </w:rPr>
        <w:t xml:space="preserve">. </w:t>
      </w:r>
      <w:r w:rsidRPr="008C2EC0">
        <w:rPr>
          <w:rStyle w:val="StyleBoldUnderline"/>
          <w:rFonts w:asciiTheme="majorHAnsi" w:hAnsiTheme="majorHAnsi"/>
          <w:highlight w:val="cyan"/>
        </w:rPr>
        <w:t>In return, China could agree to refrain from expanding its nuclear arsenal</w:t>
      </w:r>
      <w:r w:rsidRPr="008C2EC0">
        <w:rPr>
          <w:rFonts w:asciiTheme="majorHAnsi" w:hAnsiTheme="majorHAnsi"/>
        </w:rPr>
        <w:t xml:space="preserve">.36 If Washington’s declaration that homeland missile defense is not directed at China is sincere, </w:t>
      </w:r>
      <w:r w:rsidRPr="008C2EC0">
        <w:rPr>
          <w:rStyle w:val="StyleBoldUnderline"/>
          <w:rFonts w:asciiTheme="majorHAnsi" w:hAnsiTheme="majorHAnsi"/>
          <w:highlight w:val="cyan"/>
        </w:rPr>
        <w:t>this solution is in the United States’ interest</w:t>
      </w:r>
      <w:r w:rsidRPr="008C2EC0">
        <w:rPr>
          <w:rFonts w:asciiTheme="majorHAnsi" w:hAnsiTheme="majorHAnsi"/>
        </w:rPr>
        <w:t xml:space="preserve">. </w:t>
      </w:r>
      <w:r w:rsidRPr="008C2EC0">
        <w:rPr>
          <w:rStyle w:val="StyleBoldUnderline"/>
          <w:rFonts w:asciiTheme="majorHAnsi" w:hAnsiTheme="majorHAnsi"/>
          <w:highlight w:val="cyan"/>
        </w:rPr>
        <w:t>China has maintained a small nuclear arsenal</w:t>
      </w:r>
      <w:r w:rsidRPr="008C2EC0">
        <w:rPr>
          <w:rStyle w:val="StyleBoldUnderline"/>
          <w:rFonts w:asciiTheme="majorHAnsi" w:hAnsiTheme="majorHAnsi"/>
        </w:rPr>
        <w:t xml:space="preserve"> for several decades, and </w:t>
      </w:r>
      <w:r w:rsidRPr="008C2EC0">
        <w:rPr>
          <w:rStyle w:val="StyleBoldUnderline"/>
          <w:rFonts w:asciiTheme="majorHAnsi" w:hAnsiTheme="majorHAnsi"/>
          <w:highlight w:val="cyan"/>
        </w:rPr>
        <w:t>the only reason it would have to increase its stockpile</w:t>
      </w:r>
      <w:r w:rsidRPr="008C2EC0">
        <w:rPr>
          <w:rStyle w:val="StyleBoldUnderline"/>
          <w:rFonts w:asciiTheme="majorHAnsi" w:hAnsiTheme="majorHAnsi"/>
        </w:rPr>
        <w:t xml:space="preserve"> of weapons </w:t>
      </w:r>
      <w:r w:rsidRPr="008C2EC0">
        <w:rPr>
          <w:rStyle w:val="StyleBoldUnderline"/>
          <w:rFonts w:asciiTheme="majorHAnsi" w:hAnsiTheme="majorHAnsi"/>
          <w:highlight w:val="cyan"/>
        </w:rPr>
        <w:t>is to compensate for</w:t>
      </w:r>
      <w:r w:rsidRPr="008C2EC0">
        <w:rPr>
          <w:rStyle w:val="StyleBoldUnderline"/>
          <w:rFonts w:asciiTheme="majorHAnsi" w:hAnsiTheme="majorHAnsi"/>
        </w:rPr>
        <w:t xml:space="preserve"> its nuclear deterrent being undermined by </w:t>
      </w:r>
      <w:r w:rsidRPr="008C2EC0">
        <w:rPr>
          <w:rStyle w:val="StyleBoldUnderline"/>
          <w:rFonts w:asciiTheme="majorHAnsi" w:hAnsiTheme="majorHAnsi"/>
          <w:highlight w:val="cyan"/>
        </w:rPr>
        <w:t>improvements in the United States’ missile defense system</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 xml:space="preserve">This solution would therefore </w:t>
      </w:r>
      <w:r w:rsidRPr="008C2EC0">
        <w:rPr>
          <w:rStyle w:val="StyleBoldUnderline"/>
          <w:rFonts w:asciiTheme="majorHAnsi" w:hAnsiTheme="majorHAnsi"/>
        </w:rPr>
        <w:t xml:space="preserve">also </w:t>
      </w:r>
      <w:r w:rsidRPr="008C2EC0">
        <w:rPr>
          <w:rStyle w:val="StyleBoldUnderline"/>
          <w:rFonts w:asciiTheme="majorHAnsi" w:hAnsiTheme="majorHAnsi"/>
          <w:highlight w:val="cyan"/>
        </w:rPr>
        <w:t>be in Beijing’s interest.</w:t>
      </w:r>
    </w:p>
    <w:p w14:paraId="34BC996E" w14:textId="77777777" w:rsidR="00CC64B4" w:rsidRPr="008C2EC0" w:rsidRDefault="00CC64B4" w:rsidP="00CC64B4">
      <w:pPr>
        <w:rPr>
          <w:rStyle w:val="StyleBoldUnderline"/>
          <w:rFonts w:asciiTheme="majorHAnsi" w:hAnsiTheme="majorHAnsi"/>
        </w:rPr>
      </w:pPr>
    </w:p>
    <w:p w14:paraId="1786B9AC" w14:textId="77777777" w:rsidR="00CC64B4" w:rsidRPr="008C2EC0" w:rsidRDefault="00CC64B4" w:rsidP="00CC64B4">
      <w:pPr>
        <w:pStyle w:val="Heading4"/>
      </w:pPr>
      <w:r w:rsidRPr="008C2EC0">
        <w:t>The plan is necessary to prevent East Asian tension, arms races, and escalation.</w:t>
      </w:r>
    </w:p>
    <w:p w14:paraId="74EF46D2" w14:textId="6607FBE2" w:rsidR="00A65DD0" w:rsidRPr="008C2EC0" w:rsidRDefault="00A65DD0" w:rsidP="00A65DD0">
      <w:pPr>
        <w:rPr>
          <w:rFonts w:asciiTheme="majorHAnsi" w:hAnsiTheme="majorHAnsi"/>
        </w:rPr>
      </w:pPr>
      <w:r w:rsidRPr="008C2EC0">
        <w:rPr>
          <w:rStyle w:val="StyleStyleBold12pt"/>
          <w:rFonts w:asciiTheme="majorHAnsi" w:hAnsiTheme="majorHAnsi"/>
        </w:rPr>
        <w:t>Colby</w:t>
      </w:r>
      <w:r w:rsidRPr="008C2EC0">
        <w:rPr>
          <w:rFonts w:asciiTheme="majorHAnsi" w:hAnsiTheme="majorHAnsi"/>
        </w:rPr>
        <w:t xml:space="preserve">, Senior Fellow at the Center for a New American Security, </w:t>
      </w:r>
      <w:r w:rsidRPr="008C2EC0">
        <w:rPr>
          <w:rStyle w:val="StyleStyleBold12pt"/>
          <w:rFonts w:asciiTheme="majorHAnsi" w:hAnsiTheme="majorHAnsi"/>
        </w:rPr>
        <w:t>and</w:t>
      </w:r>
      <w:r w:rsidRPr="008C2EC0">
        <w:rPr>
          <w:rFonts w:asciiTheme="majorHAnsi" w:hAnsiTheme="majorHAnsi"/>
        </w:rPr>
        <w:t xml:space="preserve"> </w:t>
      </w:r>
      <w:r w:rsidRPr="008C2EC0">
        <w:rPr>
          <w:rStyle w:val="StyleStyleBold12pt"/>
          <w:rFonts w:asciiTheme="majorHAnsi" w:hAnsiTheme="majorHAnsi"/>
        </w:rPr>
        <w:t>Wu</w:t>
      </w:r>
      <w:r w:rsidRPr="008C2EC0">
        <w:rPr>
          <w:rFonts w:asciiTheme="majorHAnsi" w:hAnsiTheme="majorHAnsi"/>
        </w:rPr>
        <w:t xml:space="preserve">, ASSOCIATE PROFESSOR AT RENMIN UNIVERSITY IN CHINA, </w:t>
      </w:r>
      <w:r w:rsidRPr="008C2EC0">
        <w:rPr>
          <w:rStyle w:val="StyleStyleBold12pt"/>
          <w:rFonts w:asciiTheme="majorHAnsi" w:hAnsiTheme="majorHAnsi"/>
        </w:rPr>
        <w:t>‘16</w:t>
      </w:r>
      <w:r w:rsidRPr="008C2EC0">
        <w:rPr>
          <w:rFonts w:asciiTheme="majorHAnsi" w:hAnsiTheme="majorHAnsi"/>
        </w:rPr>
        <w:t xml:space="preserve"> (Elbridge, Riqiang, "How the US and China Can Talk Each Other Out of a Nuclear Arms Race," Defense One, 4-18-2016, Accessed 6-21-2016, http://www.defenseone.com/ideas/2016/04/both-sides-now-how-us-and-china-can-talk-each-other-out-nuclear-arms-race/127569/, ER @ </w:t>
      </w:r>
      <w:r w:rsidR="006B494B" w:rsidRPr="008C2EC0">
        <w:rPr>
          <w:rFonts w:asciiTheme="majorHAnsi" w:hAnsiTheme="majorHAnsi"/>
        </w:rPr>
        <w:t>RKS</w:t>
      </w:r>
      <w:r w:rsidRPr="008C2EC0">
        <w:rPr>
          <w:rFonts w:asciiTheme="majorHAnsi" w:hAnsiTheme="majorHAnsi"/>
        </w:rPr>
        <w:t>)</w:t>
      </w:r>
    </w:p>
    <w:p w14:paraId="2358B23B" w14:textId="77777777" w:rsidR="00CC64B4" w:rsidRPr="008C2EC0" w:rsidRDefault="00CC64B4" w:rsidP="00CC64B4">
      <w:pPr>
        <w:rPr>
          <w:rFonts w:asciiTheme="majorHAnsi" w:hAnsiTheme="majorHAnsi"/>
        </w:rPr>
      </w:pPr>
    </w:p>
    <w:p w14:paraId="1CBA592D" w14:textId="77777777" w:rsidR="00CC64B4" w:rsidRPr="008C2EC0" w:rsidRDefault="00CC64B4" w:rsidP="00CC64B4">
      <w:pPr>
        <w:rPr>
          <w:rStyle w:val="StyleBoldUnderline"/>
          <w:rFonts w:asciiTheme="majorHAnsi" w:hAnsiTheme="majorHAnsi"/>
        </w:rPr>
      </w:pPr>
      <w:r w:rsidRPr="008C2EC0">
        <w:rPr>
          <w:rStyle w:val="StyleBoldUnderline"/>
          <w:rFonts w:asciiTheme="majorHAnsi" w:hAnsiTheme="majorHAnsi"/>
          <w:highlight w:val="cyan"/>
        </w:rPr>
        <w:t>Nuclear weapons are likely to loom larger in Sino-U.S. relations in light of China’s rise, the growing tensions in the Asia-Pacific, and the potential for irritants in the relationship to result in conflict.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It is vital that the two sides cooperate intelligently to promote strategic stability</w:t>
      </w:r>
      <w:r w:rsidRPr="008C2EC0">
        <w:rPr>
          <w:rStyle w:val="StyleBoldUnderline"/>
          <w:rFonts w:asciiTheme="majorHAnsi" w:hAnsiTheme="majorHAnsi"/>
        </w:rPr>
        <w:t xml:space="preserve">, both to </w:t>
      </w:r>
      <w:r w:rsidRPr="008C2EC0">
        <w:rPr>
          <w:rStyle w:val="StyleBoldUnderline"/>
          <w:rFonts w:asciiTheme="majorHAnsi" w:hAnsiTheme="majorHAnsi"/>
          <w:highlight w:val="cyan"/>
        </w:rPr>
        <w:t>prevent an arms race and to keep accidents</w:t>
      </w:r>
      <w:r w:rsidRPr="008C2EC0">
        <w:rPr>
          <w:rStyle w:val="StyleBoldUnderline"/>
          <w:rFonts w:asciiTheme="majorHAnsi" w:hAnsiTheme="majorHAnsi"/>
        </w:rPr>
        <w:t xml:space="preserve"> and misperceptions </w:t>
      </w:r>
      <w:r w:rsidRPr="008C2EC0">
        <w:rPr>
          <w:rStyle w:val="StyleBoldUnderline"/>
          <w:rFonts w:asciiTheme="majorHAnsi" w:hAnsiTheme="majorHAnsi"/>
          <w:highlight w:val="cyan"/>
        </w:rPr>
        <w:t>from becoming conflicts or driving further escalation.</w:t>
      </w:r>
    </w:p>
    <w:p w14:paraId="33FBE1B9" w14:textId="77777777" w:rsidR="00CC64B4" w:rsidRPr="008C2EC0" w:rsidRDefault="00CC64B4" w:rsidP="00CC64B4">
      <w:pPr>
        <w:rPr>
          <w:rFonts w:asciiTheme="majorHAnsi" w:hAnsiTheme="majorHAnsi"/>
        </w:rPr>
      </w:pPr>
      <w:r w:rsidRPr="008C2EC0">
        <w:rPr>
          <w:rStyle w:val="StyleBoldUnderline"/>
          <w:rFonts w:asciiTheme="majorHAnsi" w:hAnsiTheme="majorHAnsi"/>
        </w:rPr>
        <w:t xml:space="preserve">First, the U.S. perspective. China’s military is rapidly modernizing. </w:t>
      </w:r>
      <w:r w:rsidRPr="008C2EC0">
        <w:rPr>
          <w:rStyle w:val="StyleBoldUnderline"/>
          <w:rFonts w:asciiTheme="majorHAnsi" w:hAnsiTheme="majorHAnsi"/>
          <w:highlight w:val="cyan"/>
        </w:rPr>
        <w:t>If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loses conventional superiority</w:t>
      </w:r>
      <w:r w:rsidRPr="008C2EC0">
        <w:rPr>
          <w:rStyle w:val="StyleBoldUnderline"/>
          <w:rFonts w:asciiTheme="majorHAnsi" w:hAnsiTheme="majorHAnsi"/>
        </w:rPr>
        <w:t xml:space="preserve"> in maritime Asia, American </w:t>
      </w:r>
      <w:r w:rsidRPr="008C2EC0">
        <w:rPr>
          <w:rStyle w:val="StyleBoldUnderline"/>
          <w:rFonts w:asciiTheme="majorHAnsi" w:hAnsiTheme="majorHAnsi"/>
          <w:highlight w:val="cyan"/>
        </w:rPr>
        <w:t>policymakers may begin to lean harder on nuclear weapons as a counterweight</w:t>
      </w:r>
      <w:r w:rsidRPr="008C2EC0">
        <w:rPr>
          <w:rFonts w:asciiTheme="majorHAnsi" w:hAnsiTheme="majorHAnsi"/>
          <w:highlight w:val="cyan"/>
        </w:rPr>
        <w:t>.</w:t>
      </w:r>
      <w:r w:rsidRPr="008C2EC0">
        <w:rPr>
          <w:rFonts w:asciiTheme="majorHAnsi" w:hAnsiTheme="majorHAnsi"/>
        </w:rPr>
        <w:t xml:space="preserve"> Washington has also watched with apprehension as China—which has long espoused a “no first use” policy, a “lean and effective” nuclear force, and a desire to avoid an arms race—upgrades and expands its nuclear arsenal, and even is reportedly considering shifting away from some of these, its cardinal policies.</w:t>
      </w:r>
    </w:p>
    <w:p w14:paraId="610F4FE5" w14:textId="77777777" w:rsidR="00CC64B4" w:rsidRPr="008C2EC0" w:rsidRDefault="00CC64B4" w:rsidP="00CC64B4">
      <w:pPr>
        <w:rPr>
          <w:rFonts w:asciiTheme="majorHAnsi" w:hAnsiTheme="majorHAnsi"/>
        </w:rPr>
      </w:pPr>
      <w:r w:rsidRPr="008C2EC0">
        <w:rPr>
          <w:rFonts w:asciiTheme="majorHAnsi" w:hAnsiTheme="majorHAnsi"/>
        </w:rPr>
        <w:t xml:space="preserve">To date, the United States and its allies have benefited in numerous ways from the relative restraint that China has exhibited in its nuclear policy, both in terms of how Beijing says that it would use its nuclear forces and in terms of their size, sophistication, and diversity. Yet </w:t>
      </w:r>
      <w:r w:rsidRPr="008C2EC0">
        <w:rPr>
          <w:rStyle w:val="StyleBoldUnderline"/>
          <w:rFonts w:asciiTheme="majorHAnsi" w:hAnsiTheme="majorHAnsi"/>
          <w:highlight w:val="cyan"/>
        </w:rPr>
        <w:t>as China’s economy continues to grow and its military continues to modernize, Beijing will increasingly have the option to expand its nuclear forces, improve their capability, and broaden their role in its national security strategy</w:t>
      </w:r>
      <w:r w:rsidRPr="008C2EC0">
        <w:rPr>
          <w:rStyle w:val="StyleBoldUnderline"/>
          <w:rFonts w:asciiTheme="majorHAnsi" w:hAnsiTheme="majorHAnsi"/>
        </w:rPr>
        <w:t xml:space="preserve">. </w:t>
      </w:r>
      <w:r w:rsidRPr="008C2EC0">
        <w:rPr>
          <w:rFonts w:asciiTheme="majorHAnsi" w:hAnsiTheme="majorHAnsi"/>
        </w:rPr>
        <w:t>The United States cannot realistically prevent Beijing from doing so, but in cooperation with its allies, may be able to persuade Chinese leaders to develop their forces in ways consistent with mutual stability.</w:t>
      </w:r>
    </w:p>
    <w:p w14:paraId="2378EE4B" w14:textId="77777777" w:rsidR="00CC64B4" w:rsidRPr="008C2EC0" w:rsidRDefault="00CC64B4" w:rsidP="00CC64B4">
      <w:pPr>
        <w:rPr>
          <w:rStyle w:val="StyleBoldUnderline"/>
          <w:rFonts w:asciiTheme="majorHAnsi" w:hAnsiTheme="majorHAnsi"/>
        </w:rPr>
      </w:pPr>
      <w:r w:rsidRPr="008C2EC0">
        <w:rPr>
          <w:rStyle w:val="StyleBoldUnderline"/>
          <w:rFonts w:asciiTheme="majorHAnsi" w:hAnsiTheme="majorHAnsi"/>
        </w:rPr>
        <w:t>From the Chinese perspective, the sole purpose of nuclear weapons is to deter nuclear attacks or nuclear coercion, and so the only reason to improve its nuclear arsenal is if its ability to deliver a retaliatory strike is threatened</w:t>
      </w:r>
      <w:r w:rsidRPr="008C2EC0">
        <w:rPr>
          <w:rFonts w:asciiTheme="majorHAnsi" w:hAnsiTheme="majorHAnsi"/>
        </w:rPr>
        <w:t xml:space="preserve">. </w:t>
      </w:r>
      <w:r w:rsidRPr="008C2EC0">
        <w:rPr>
          <w:rStyle w:val="StyleBoldUnderline"/>
          <w:rFonts w:asciiTheme="majorHAnsi" w:hAnsiTheme="majorHAnsi"/>
          <w:highlight w:val="cyan"/>
        </w:rPr>
        <w:t xml:space="preserve">U.S. missile defenses, the Chinese believe, represent </w:t>
      </w:r>
      <w:r w:rsidRPr="008C2EC0">
        <w:rPr>
          <w:rStyle w:val="StyleBoldUnderline"/>
          <w:rFonts w:asciiTheme="majorHAnsi" w:hAnsiTheme="majorHAnsi"/>
        </w:rPr>
        <w:t xml:space="preserve">such </w:t>
      </w:r>
      <w:r w:rsidRPr="008C2EC0">
        <w:rPr>
          <w:rStyle w:val="StyleBoldUnderline"/>
          <w:rFonts w:asciiTheme="majorHAnsi" w:hAnsiTheme="majorHAnsi"/>
          <w:highlight w:val="cyan"/>
        </w:rPr>
        <w:t>a threat</w:t>
      </w:r>
      <w:r w:rsidRPr="008C2EC0">
        <w:rPr>
          <w:rFonts w:asciiTheme="majorHAnsi" w:hAnsiTheme="majorHAnsi"/>
          <w:highlight w:val="cyan"/>
        </w:rPr>
        <w:t>.</w:t>
      </w:r>
      <w:r w:rsidRPr="008C2EC0">
        <w:rPr>
          <w:rFonts w:asciiTheme="majorHAnsi" w:hAnsiTheme="majorHAnsi"/>
        </w:rPr>
        <w:t xml:space="preserve"> Witness the debate over the potential deployment of the U.S. Terminal High Altitude Area Defense (THAAD) system to South Korea, where it would be set up to fire on missiles launched from North Korea. Chinese officials, who have strenuously objected to such a deployment, are less concerned about THAAD’s interceptor missiles than its TPY-2 radar, which from a forward location on the Korean peninsula could track Chinese ICBMs as they launch and deploy decoys, thereby improving the chances of American interceptors to home in on the real warheads. As U.S. ballistic missile defenses improve, therefore, China has been working to improve its own missiles’ survivability and penetrability. For example, China began to deploy the DF-31 and DF-31A solid-propellant road-mobile ICBMs, in 2006 and 2007; more recently, it has been flight-testing the next-generation DF-41 ICBM. </w:t>
      </w:r>
      <w:r w:rsidRPr="008C2EC0">
        <w:rPr>
          <w:rStyle w:val="StyleBoldUnderline"/>
          <w:rFonts w:asciiTheme="majorHAnsi" w:hAnsiTheme="majorHAnsi"/>
        </w:rPr>
        <w:t xml:space="preserve">In the foreseeable future, China could maintain the effectiveness of its nuclear deterrent through modernization alone. However, </w:t>
      </w:r>
      <w:r w:rsidRPr="008C2EC0">
        <w:rPr>
          <w:rStyle w:val="StyleBoldUnderline"/>
          <w:rFonts w:asciiTheme="majorHAnsi" w:hAnsiTheme="majorHAnsi"/>
          <w:highlight w:val="cyan"/>
        </w:rPr>
        <w:t>if the United States significantly improves the scale or effectiveness of its missile defense, China might decide to build more nuclear warheads</w:t>
      </w:r>
      <w:r w:rsidRPr="008C2EC0">
        <w:rPr>
          <w:rStyle w:val="StyleBoldUnderline"/>
          <w:rFonts w:asciiTheme="majorHAnsi" w:hAnsiTheme="majorHAnsi"/>
        </w:rPr>
        <w:t xml:space="preserve">. </w:t>
      </w:r>
      <w:r w:rsidRPr="008C2EC0">
        <w:rPr>
          <w:rFonts w:asciiTheme="majorHAnsi" w:hAnsiTheme="majorHAnsi"/>
        </w:rPr>
        <w:t xml:space="preserve">Therefore, </w:t>
      </w:r>
      <w:r w:rsidRPr="008C2EC0">
        <w:rPr>
          <w:rStyle w:val="StyleBoldUnderline"/>
          <w:rFonts w:asciiTheme="majorHAnsi" w:hAnsiTheme="majorHAnsi"/>
          <w:highlight w:val="cyan"/>
        </w:rPr>
        <w:t>in order to avoid an arms race, China and the United States should reach a common understanding on strategic offensive and defensive capabilities.</w:t>
      </w:r>
      <w:r w:rsidRPr="008C2EC0">
        <w:rPr>
          <w:rFonts w:asciiTheme="majorHAnsi" w:hAnsiTheme="majorHAnsi"/>
        </w:rPr>
        <w:t xml:space="preserve"> For example, </w:t>
      </w:r>
      <w:r w:rsidRPr="008C2EC0">
        <w:rPr>
          <w:rStyle w:val="StyleBoldUnderline"/>
          <w:rFonts w:asciiTheme="majorHAnsi" w:hAnsiTheme="majorHAnsi"/>
          <w:highlight w:val="cyan"/>
        </w:rPr>
        <w:t>the United States could commit to maintaining a low level of ballistic missile defense (BMD) effectiveness</w:t>
      </w:r>
      <w:r w:rsidRPr="008C2EC0">
        <w:rPr>
          <w:rStyle w:val="StyleBoldUnderline"/>
          <w:rFonts w:asciiTheme="majorHAnsi" w:hAnsiTheme="majorHAnsi"/>
        </w:rPr>
        <w:t xml:space="preserve">, enough to counter North Korea’s unsophisticated missiles without threatening China’s more advanced strategic missiles. </w:t>
      </w:r>
      <w:r w:rsidRPr="008C2EC0">
        <w:rPr>
          <w:rStyle w:val="StyleBoldUnderline"/>
          <w:rFonts w:asciiTheme="majorHAnsi" w:hAnsiTheme="majorHAnsi"/>
          <w:highlight w:val="cyan"/>
        </w:rPr>
        <w:t>In return, China could agree to refrain from expanding its nuclear arsenal.</w:t>
      </w:r>
    </w:p>
    <w:p w14:paraId="4256D06D" w14:textId="77777777" w:rsidR="00CC64B4" w:rsidRPr="008C2EC0" w:rsidRDefault="00CC64B4" w:rsidP="00CC64B4">
      <w:pPr>
        <w:rPr>
          <w:rStyle w:val="StyleBoldUnderline"/>
          <w:rFonts w:asciiTheme="majorHAnsi" w:hAnsiTheme="majorHAnsi"/>
        </w:rPr>
      </w:pPr>
    </w:p>
    <w:p w14:paraId="71C09968" w14:textId="26A3F6AE" w:rsidR="00475AB2" w:rsidRPr="008C2EC0" w:rsidRDefault="00475AB2" w:rsidP="00475AB2">
      <w:pPr>
        <w:pStyle w:val="Heading4"/>
      </w:pPr>
      <w:r w:rsidRPr="008C2EC0">
        <w:t>Dialogue isn’t enough- the mutual constraints of the plan are key to maintain strategic stability and avoid arms build up</w:t>
      </w:r>
    </w:p>
    <w:p w14:paraId="142265BC" w14:textId="77777777" w:rsidR="00A65DD0" w:rsidRPr="008C2EC0" w:rsidRDefault="00A65DD0" w:rsidP="00A65DD0">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06A5981F" w14:textId="337B73F8" w:rsidR="00A65DD0" w:rsidRPr="008C2EC0" w:rsidRDefault="00A65DD0" w:rsidP="00A65DD0">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6FA42A2F" w14:textId="77777777" w:rsidR="00475AB2" w:rsidRPr="008C2EC0" w:rsidRDefault="00475AB2" w:rsidP="00475AB2">
      <w:pPr>
        <w:rPr>
          <w:rFonts w:asciiTheme="majorHAnsi" w:hAnsiTheme="majorHAnsi"/>
        </w:rPr>
      </w:pPr>
      <w:r w:rsidRPr="008C2EC0">
        <w:rPr>
          <w:rFonts w:asciiTheme="majorHAnsi" w:hAnsiTheme="majorHAnsi"/>
        </w:rPr>
        <w:t xml:space="preserve">From the Chinese perspective, </w:t>
      </w:r>
      <w:r w:rsidRPr="008C2EC0">
        <w:rPr>
          <w:rStyle w:val="StyleBoldUnderline"/>
          <w:rFonts w:asciiTheme="majorHAnsi" w:hAnsiTheme="majorHAnsi"/>
          <w:highlight w:val="cyan"/>
        </w:rPr>
        <w:t xml:space="preserve">the nuclear dynamics between China and the United States will lead to two possible outcomes. If both sides can constrain the development of their strategic capabilities, then the United States’ strategic missile defense system </w:t>
      </w:r>
      <w:r w:rsidRPr="008C2EC0">
        <w:rPr>
          <w:rStyle w:val="StyleBoldUnderline"/>
          <w:rFonts w:asciiTheme="majorHAnsi" w:hAnsiTheme="majorHAnsi"/>
        </w:rPr>
        <w:t xml:space="preserve">would remain small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have a low effectiveness, while </w:t>
      </w:r>
      <w:r w:rsidRPr="008C2EC0">
        <w:rPr>
          <w:rStyle w:val="StyleBoldUnderline"/>
          <w:rFonts w:asciiTheme="majorHAnsi" w:hAnsiTheme="majorHAnsi"/>
          <w:highlight w:val="cyan"/>
        </w:rPr>
        <w:t xml:space="preserve">the Chinese nuclear arsenal would </w:t>
      </w:r>
      <w:r w:rsidRPr="008C2EC0">
        <w:rPr>
          <w:rStyle w:val="StyleBoldUnderline"/>
          <w:rFonts w:asciiTheme="majorHAnsi" w:hAnsiTheme="majorHAnsi"/>
        </w:rPr>
        <w:t xml:space="preserve">also </w:t>
      </w:r>
      <w:r w:rsidRPr="008C2EC0">
        <w:rPr>
          <w:rStyle w:val="StyleBoldUnderline"/>
          <w:rFonts w:asciiTheme="majorHAnsi" w:hAnsiTheme="majorHAnsi"/>
          <w:highlight w:val="cyan"/>
        </w:rPr>
        <w:t>remain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small</w:t>
      </w:r>
      <w:r w:rsidRPr="008C2EC0">
        <w:rPr>
          <w:rFonts w:asciiTheme="majorHAnsi" w:hAnsiTheme="majorHAnsi"/>
        </w:rPr>
        <w:t xml:space="preserve">.45 </w:t>
      </w:r>
      <w:r w:rsidRPr="008C2EC0">
        <w:rPr>
          <w:rStyle w:val="StyleBoldUnderline"/>
          <w:rFonts w:asciiTheme="majorHAnsi" w:hAnsiTheme="majorHAnsi"/>
          <w:highlight w:val="cyan"/>
        </w:rPr>
        <w:t>If not, the world will probably see a highly effective and large-scale U.S. missile defense system facing off against a bigger Chinese nuclear arsenal</w:t>
      </w:r>
      <w:r w:rsidRPr="008C2EC0">
        <w:rPr>
          <w:rFonts w:asciiTheme="majorHAnsi" w:hAnsiTheme="majorHAnsi"/>
        </w:rPr>
        <w:t xml:space="preserve">. Needless to say, </w:t>
      </w:r>
      <w:r w:rsidRPr="008C2EC0">
        <w:rPr>
          <w:rStyle w:val="StyleBoldUnderline"/>
          <w:rFonts w:asciiTheme="majorHAnsi" w:hAnsiTheme="majorHAnsi"/>
        </w:rPr>
        <w:t>the first outcome is in both sides’ interests, but the likelihood it will come to pass will be determined by China-U.S. interactions and cooperation</w:t>
      </w:r>
      <w:r w:rsidRPr="008C2EC0">
        <w:rPr>
          <w:rFonts w:asciiTheme="majorHAnsi" w:hAnsiTheme="majorHAnsi"/>
        </w:rPr>
        <w:t xml:space="preserve">. Currently, </w:t>
      </w:r>
      <w:r w:rsidRPr="008C2EC0">
        <w:rPr>
          <w:rStyle w:val="StyleBoldUnderline"/>
          <w:rFonts w:asciiTheme="majorHAnsi" w:hAnsiTheme="majorHAnsi"/>
        </w:rPr>
        <w:t xml:space="preserve">both the Chinese and U.S. militaries are engaged in discussion about setting up a new dialogue on strategic stability, which would certainly cover nuclear relations. This is great progress, but </w:t>
      </w:r>
      <w:r w:rsidRPr="008C2EC0">
        <w:rPr>
          <w:rStyle w:val="Emphasis"/>
          <w:rFonts w:asciiTheme="majorHAnsi" w:hAnsiTheme="majorHAnsi"/>
          <w:highlight w:val="cyan"/>
        </w:rPr>
        <w:t>strategic dialogues are not enough</w:t>
      </w:r>
      <w:r w:rsidRPr="008C2EC0">
        <w:rPr>
          <w:rFonts w:asciiTheme="majorHAnsi" w:hAnsiTheme="majorHAnsi"/>
          <w:highlight w:val="cyan"/>
        </w:rPr>
        <w:t xml:space="preserve">. </w:t>
      </w:r>
      <w:r w:rsidRPr="008C2EC0">
        <w:rPr>
          <w:rStyle w:val="StyleBoldUnderline"/>
          <w:rFonts w:asciiTheme="majorHAnsi" w:hAnsiTheme="majorHAnsi"/>
          <w:highlight w:val="cyan"/>
        </w:rPr>
        <w:t>In order to maintain strategic stability and avoid arms buildup, mutual constraints of strategic defensive and offensive capabilities are critical.</w:t>
      </w:r>
      <w:r w:rsidRPr="008C2EC0">
        <w:rPr>
          <w:rFonts w:asciiTheme="majorHAnsi" w:hAnsiTheme="majorHAnsi"/>
        </w:rPr>
        <w:t xml:space="preserve"> Given that Washington has repeatedly expressed a willingness to talk but an unwillingness to accept any limit, the prospect for greater cooperation in the nuclear domain seems dim.</w:t>
      </w:r>
    </w:p>
    <w:p w14:paraId="41F14D31" w14:textId="77777777" w:rsidR="00CC64B4" w:rsidRPr="008C2EC0" w:rsidRDefault="00CC64B4" w:rsidP="00CC64B4">
      <w:pPr>
        <w:rPr>
          <w:rFonts w:asciiTheme="majorHAnsi" w:hAnsiTheme="majorHAnsi"/>
        </w:rPr>
      </w:pPr>
    </w:p>
    <w:p w14:paraId="3F865139" w14:textId="164FAD10" w:rsidR="003C738E" w:rsidRDefault="003C738E" w:rsidP="00D65A39">
      <w:pPr>
        <w:pStyle w:val="Heading3"/>
      </w:pPr>
      <w:r>
        <w:t>US Prolif Add on</w:t>
      </w:r>
    </w:p>
    <w:p w14:paraId="09AEFA4F" w14:textId="09C72859" w:rsidR="003C738E" w:rsidRDefault="003C738E" w:rsidP="003C738E">
      <w:pPr>
        <w:pStyle w:val="Heading4"/>
      </w:pPr>
      <w:r>
        <w:t>Absent transparency, Chinese build up causes US proliferation</w:t>
      </w:r>
    </w:p>
    <w:p w14:paraId="18C564B8" w14:textId="77777777" w:rsidR="003C738E" w:rsidRDefault="003C738E" w:rsidP="003C738E">
      <w:r>
        <w:rPr>
          <w:rFonts w:cs="Calibri"/>
          <w:b/>
          <w:bCs/>
          <w:sz w:val="26"/>
          <w:szCs w:val="26"/>
        </w:rPr>
        <w:t>Acton</w:t>
      </w:r>
      <w:r>
        <w:rPr>
          <w:rFonts w:ascii="Times New Roman" w:hAnsi="Times New Roman" w:cs="Times New Roman"/>
          <w:szCs w:val="22"/>
        </w:rPr>
        <w:t>,</w:t>
      </w:r>
      <w:r>
        <w:rPr>
          <w:rFonts w:cs="Calibri"/>
          <w:szCs w:val="22"/>
        </w:rPr>
        <w:t xml:space="preserve"> Co-Director Nuclear Policy Program @ Carnegie Endowment</w:t>
      </w:r>
      <w:r>
        <w:rPr>
          <w:rFonts w:ascii="Times New Roman" w:hAnsi="Times New Roman" w:cs="Times New Roman"/>
          <w:szCs w:val="22"/>
        </w:rPr>
        <w:t>,</w:t>
      </w:r>
      <w:r>
        <w:rPr>
          <w:rFonts w:cs="Calibri"/>
          <w:b/>
          <w:bCs/>
          <w:sz w:val="26"/>
          <w:szCs w:val="26"/>
        </w:rPr>
        <w:t>‘12</w:t>
      </w:r>
      <w:r>
        <w:rPr>
          <w:rFonts w:cs="Calibri"/>
          <w:szCs w:val="22"/>
        </w:rPr>
        <w:t>(James M., "The Dragon Dance: U.S.-China Security Cooperation," Carnegie Endowment for International Peace, 11-29-2012, Accessed 7-17-2016, http://carnegieendowment.org/globalten/?fa=50148, ER @ RKS)</w:t>
      </w:r>
    </w:p>
    <w:p w14:paraId="67B5AD46" w14:textId="77777777" w:rsidR="003C738E" w:rsidRPr="003473A0" w:rsidRDefault="003C738E" w:rsidP="003C738E">
      <w:pPr>
        <w:rPr>
          <w:sz w:val="16"/>
        </w:rPr>
      </w:pPr>
      <w:r w:rsidRPr="003473A0">
        <w:rPr>
          <w:sz w:val="16"/>
        </w:rPr>
        <w:t xml:space="preserve">For its part, </w:t>
      </w:r>
      <w:r w:rsidRPr="009C2867">
        <w:rPr>
          <w:rStyle w:val="StyleBoldUnderline"/>
          <w:highlight w:val="cyan"/>
        </w:rPr>
        <w:t xml:space="preserve">Beijing would benefit from calming </w:t>
      </w:r>
      <w:r w:rsidRPr="009C2867">
        <w:rPr>
          <w:rStyle w:val="StyleBoldUnderline"/>
        </w:rPr>
        <w:t xml:space="preserve">the </w:t>
      </w:r>
      <w:r w:rsidRPr="009C2867">
        <w:rPr>
          <w:rStyle w:val="StyleBoldUnderline"/>
          <w:highlight w:val="cyan"/>
        </w:rPr>
        <w:t>U.S. security concerns</w:t>
      </w:r>
      <w:r w:rsidRPr="00023C43">
        <w:rPr>
          <w:rStyle w:val="StyleBoldUnderline"/>
        </w:rPr>
        <w:t xml:space="preserve"> that are helping to drive American programs that it finds threatening</w:t>
      </w:r>
      <w:r w:rsidRPr="003473A0">
        <w:rPr>
          <w:sz w:val="16"/>
        </w:rPr>
        <w:t xml:space="preserve">—including CPGS and ballistic missile defense. Because these programs might be catalyzing Chinese modernization efforts and precluding transparency, Washington has an interest in easing Chinese concerns. These </w:t>
      </w:r>
      <w:r w:rsidRPr="009C2867">
        <w:rPr>
          <w:rStyle w:val="StyleBoldUnderline"/>
          <w:highlight w:val="cyan"/>
        </w:rPr>
        <w:t>negative feedback loops are already creating friction in the extremely complex U.S.-China relationship</w:t>
      </w:r>
      <w:r w:rsidRPr="009C2867">
        <w:rPr>
          <w:sz w:val="16"/>
          <w:highlight w:val="cyan"/>
        </w:rPr>
        <w:t xml:space="preserve">. </w:t>
      </w:r>
      <w:r w:rsidRPr="009C2867">
        <w:rPr>
          <w:rStyle w:val="StyleBoldUnderline"/>
          <w:highlight w:val="cyan"/>
        </w:rPr>
        <w:t>If left unchecked, they could create a qualitative or quantitative nuclear arms race</w:t>
      </w:r>
      <w:r w:rsidRPr="003473A0">
        <w:rPr>
          <w:rStyle w:val="StyleBoldUnderline"/>
        </w:rPr>
        <w:t>.</w:t>
      </w:r>
      <w:r w:rsidRPr="003473A0">
        <w:rPr>
          <w:sz w:val="16"/>
        </w:rPr>
        <w:t xml:space="preserve"> The U.S. Congress has already held hearings on—and expressed concern about—</w:t>
      </w:r>
      <w:r w:rsidRPr="009C2867">
        <w:rPr>
          <w:rStyle w:val="StyleBoldUnderline"/>
          <w:highlight w:val="cyan"/>
        </w:rPr>
        <w:t>China’s nuclear modernization program</w:t>
      </w:r>
      <w:r w:rsidRPr="003473A0">
        <w:rPr>
          <w:sz w:val="16"/>
        </w:rPr>
        <w:t xml:space="preserve">. If this program continues unabated it </w:t>
      </w:r>
      <w:r w:rsidRPr="003473A0">
        <w:rPr>
          <w:rStyle w:val="StyleBoldUnderline"/>
        </w:rPr>
        <w:t>c</w:t>
      </w:r>
      <w:r w:rsidRPr="009C2867">
        <w:rPr>
          <w:rStyle w:val="StyleBoldUnderline"/>
          <w:highlight w:val="cyan"/>
        </w:rPr>
        <w:t>ould become a powerful domestic argument in the United States for the development of new nuclear warheads</w:t>
      </w:r>
      <w:r w:rsidRPr="003473A0">
        <w:rPr>
          <w:sz w:val="16"/>
        </w:rPr>
        <w:t xml:space="preserve"> (if for no other reason than to symbolize that the United States still takes nuclear deterrence seriously). </w:t>
      </w:r>
      <w:r w:rsidRPr="003473A0">
        <w:rPr>
          <w:rStyle w:val="StyleBoldUnderline"/>
        </w:rPr>
        <w:t>China’s modernization program is also creating concern that it seeks numerical parity with the United States and Russia, complicating further U.S.-Russian arms control</w:t>
      </w:r>
      <w:r w:rsidRPr="003473A0">
        <w:rPr>
          <w:sz w:val="16"/>
        </w:rPr>
        <w:t>—something that China certainly benefits from, even if it is not a party to any agreement. Both Beijing and Washington have a mutual interest in preventing these outcomes, the latter for reasons of cost if nothing else given the state of the U.S. budget.</w:t>
      </w:r>
    </w:p>
    <w:p w14:paraId="1EE6C63C" w14:textId="77777777" w:rsidR="003C738E" w:rsidRPr="003C738E" w:rsidRDefault="003C738E" w:rsidP="003C738E"/>
    <w:p w14:paraId="222E4BEA" w14:textId="0B2CBF04" w:rsidR="000E2D51" w:rsidRDefault="000E2D51" w:rsidP="00D65A39">
      <w:pPr>
        <w:pStyle w:val="Heading3"/>
      </w:pPr>
      <w:r>
        <w:t>Multilat Arms Control Add on</w:t>
      </w:r>
    </w:p>
    <w:p w14:paraId="4EA8B253" w14:textId="4FAF9DCF" w:rsidR="000E2D51" w:rsidRDefault="000E2D51" w:rsidP="000E2D51">
      <w:pPr>
        <w:pStyle w:val="Heading4"/>
      </w:pPr>
      <w:r>
        <w:t>Nuclear dialogue with china leads to multilateral arms control treaties</w:t>
      </w:r>
    </w:p>
    <w:p w14:paraId="38CE0AFF" w14:textId="77777777" w:rsidR="000E2D51" w:rsidRDefault="000E2D51" w:rsidP="000E2D51">
      <w:r>
        <w:rPr>
          <w:rFonts w:cs="Calibri"/>
          <w:b/>
          <w:bCs/>
          <w:sz w:val="26"/>
          <w:szCs w:val="26"/>
        </w:rPr>
        <w:t>Acton</w:t>
      </w:r>
      <w:r>
        <w:rPr>
          <w:rFonts w:ascii="Times New Roman" w:hAnsi="Times New Roman" w:cs="Times New Roman"/>
          <w:szCs w:val="22"/>
        </w:rPr>
        <w:t>,</w:t>
      </w:r>
      <w:r>
        <w:rPr>
          <w:rFonts w:cs="Calibri"/>
          <w:szCs w:val="22"/>
        </w:rPr>
        <w:t xml:space="preserve"> Co-Director Nuclear Policy Program @ Carnegie Endowment</w:t>
      </w:r>
      <w:r>
        <w:rPr>
          <w:rFonts w:ascii="Times New Roman" w:hAnsi="Times New Roman" w:cs="Times New Roman"/>
          <w:szCs w:val="22"/>
        </w:rPr>
        <w:t>,</w:t>
      </w:r>
      <w:r>
        <w:rPr>
          <w:rFonts w:cs="Calibri"/>
          <w:b/>
          <w:bCs/>
          <w:sz w:val="26"/>
          <w:szCs w:val="26"/>
        </w:rPr>
        <w:t>‘12</w:t>
      </w:r>
      <w:r>
        <w:rPr>
          <w:rFonts w:cs="Calibri"/>
          <w:szCs w:val="22"/>
        </w:rPr>
        <w:t>(James M., "The Dragon Dance: U.S.-China Security Cooperation," Carnegie Endowment for International Peace, 11-29-2012, Accessed 7-17-2016, http://carnegieendowment.org/globalten/?fa=50148, ER @ RKS)</w:t>
      </w:r>
    </w:p>
    <w:p w14:paraId="5388A13E" w14:textId="77777777" w:rsidR="000E2D51" w:rsidRDefault="000E2D51" w:rsidP="000E2D51">
      <w:r>
        <w:t>O</w:t>
      </w:r>
      <w:r w:rsidRPr="003473A0">
        <w:t xml:space="preserve">ther linkages—such as </w:t>
      </w:r>
      <w:r w:rsidRPr="003473A0">
        <w:rPr>
          <w:rStyle w:val="StyleBoldUnderline"/>
        </w:rPr>
        <w:t xml:space="preserve">the connection between Chinese regional ballistic missiles and U.S. regional missile defenses—could </w:t>
      </w:r>
      <w:r w:rsidRPr="003473A0">
        <w:t>also</w:t>
      </w:r>
      <w:r w:rsidRPr="003473A0">
        <w:rPr>
          <w:rStyle w:val="StyleBoldUnderline"/>
        </w:rPr>
        <w:t xml:space="preserve"> be exploited for strategic cooperation</w:t>
      </w:r>
      <w:r w:rsidRPr="003473A0">
        <w:t xml:space="preserve">. Crucially, however, </w:t>
      </w:r>
      <w:r w:rsidRPr="009C2867">
        <w:rPr>
          <w:rStyle w:val="Emphasis"/>
          <w:highlight w:val="cyan"/>
        </w:rPr>
        <w:t>a necessary prerequisite to any progress</w:t>
      </w:r>
      <w:r w:rsidRPr="009C2867">
        <w:rPr>
          <w:rStyle w:val="Emphasis"/>
        </w:rPr>
        <w:t xml:space="preserve"> in this direction </w:t>
      </w:r>
      <w:r w:rsidRPr="009C2867">
        <w:rPr>
          <w:rStyle w:val="Emphasis"/>
          <w:highlight w:val="cyan"/>
        </w:rPr>
        <w:t>is an official Sino-American dialogue</w:t>
      </w:r>
      <w:r w:rsidRPr="003473A0">
        <w:rPr>
          <w:rStyle w:val="Emphasis"/>
        </w:rPr>
        <w:t xml:space="preserve"> </w:t>
      </w:r>
      <w:r w:rsidRPr="003473A0">
        <w:t xml:space="preserve">broad enough to encompass all the relevant strategic interactions. </w:t>
      </w:r>
      <w:r w:rsidRPr="009C2867">
        <w:rPr>
          <w:rStyle w:val="StyleBoldUnderline"/>
          <w:highlight w:val="cyan"/>
        </w:rPr>
        <w:t>The existing strategic security dialogue, while a step in the right direction, probably does not go far enough</w:t>
      </w:r>
      <w:r w:rsidRPr="003473A0">
        <w:t>. While it appears to include nuclear weapons, missile defense, and space, it leaves out a number of critical pieces of the puzzle in the form of conventional U.S. power-projection capabilities and various Chinese efforts to defeat them.</w:t>
      </w:r>
      <w:r w:rsidRPr="003473A0">
        <w:rPr>
          <w:sz w:val="12"/>
        </w:rPr>
        <w:t xml:space="preserve">¶ </w:t>
      </w:r>
      <w:r w:rsidRPr="009C2867">
        <w:rPr>
          <w:rStyle w:val="StyleBoldUnderline"/>
          <w:highlight w:val="cyan"/>
        </w:rPr>
        <w:t>Analysts and some government officials</w:t>
      </w:r>
      <w:r w:rsidRPr="003473A0">
        <w:rPr>
          <w:rStyle w:val="StyleBoldUnderline"/>
        </w:rPr>
        <w:t xml:space="preserve"> (particularly in Russia) </w:t>
      </w:r>
      <w:r w:rsidRPr="009C2867">
        <w:rPr>
          <w:rStyle w:val="StyleBoldUnderline"/>
          <w:highlight w:val="cyan"/>
        </w:rPr>
        <w:t>have recently discussed bringing China into negotiations toward a multilateral arms control treaty</w:t>
      </w:r>
      <w:r w:rsidRPr="003473A0">
        <w:t xml:space="preserve">. While </w:t>
      </w:r>
      <w:r w:rsidRPr="009C2867">
        <w:rPr>
          <w:rStyle w:val="StyleBoldUnderline"/>
          <w:highlight w:val="cyan"/>
        </w:rPr>
        <w:t>this is a desirable long-term goal (that discussions among nuclear-armed states at both an official and unofficial level can advance</w:t>
      </w:r>
      <w:r w:rsidRPr="003473A0">
        <w:t xml:space="preserve">), it is also a premature one. </w:t>
      </w:r>
      <w:r w:rsidRPr="003473A0">
        <w:rPr>
          <w:rStyle w:val="StyleBoldUnderline"/>
        </w:rPr>
        <w:t xml:space="preserve">For multilateral arms control to have any chance of success, </w:t>
      </w:r>
      <w:r w:rsidRPr="009C2867">
        <w:rPr>
          <w:rStyle w:val="StyleBoldUnderline"/>
          <w:highlight w:val="cyan"/>
        </w:rPr>
        <w:t>the dynamics that are driving Chinese modernization must be addressed</w:t>
      </w:r>
      <w:r w:rsidRPr="009C2867">
        <w:rPr>
          <w:highlight w:val="cyan"/>
        </w:rPr>
        <w:t>.</w:t>
      </w:r>
      <w:r w:rsidRPr="003473A0">
        <w:t xml:space="preserve"> </w:t>
      </w:r>
      <w:r w:rsidRPr="009C2867">
        <w:rPr>
          <w:rStyle w:val="StyleBoldUnderline"/>
          <w:highlight w:val="cyan"/>
        </w:rPr>
        <w:t>To the extent that these dynamics are related to Sino-U.S. strategic competition they must be addressed bilaterally</w:t>
      </w:r>
      <w:r w:rsidRPr="003473A0">
        <w:t>.</w:t>
      </w:r>
    </w:p>
    <w:p w14:paraId="652302BB" w14:textId="77777777" w:rsidR="000E2D51" w:rsidRPr="000E2D51" w:rsidRDefault="000E2D51" w:rsidP="000E2D51"/>
    <w:p w14:paraId="5E194B0A" w14:textId="0FBB2805" w:rsidR="00817662" w:rsidRPr="008C2EC0" w:rsidRDefault="00817662" w:rsidP="00D65A39">
      <w:pPr>
        <w:pStyle w:val="Heading3"/>
      </w:pPr>
      <w:r w:rsidRPr="008C2EC0">
        <w:t>A2 China says no</w:t>
      </w:r>
    </w:p>
    <w:p w14:paraId="19FAEE42" w14:textId="6E54448E" w:rsidR="00817662" w:rsidRPr="00082014" w:rsidRDefault="00817662" w:rsidP="00082014">
      <w:pPr>
        <w:pStyle w:val="Heading4"/>
      </w:pPr>
      <w:r w:rsidRPr="00082014">
        <w:t>The US should pursue dialogue regardless- serious proposals with sustained leverage would open China to dialogue</w:t>
      </w:r>
    </w:p>
    <w:p w14:paraId="4A932B6C" w14:textId="77777777" w:rsidR="00817662" w:rsidRPr="008C2EC0" w:rsidRDefault="00817662" w:rsidP="00817662">
      <w:pPr>
        <w:rPr>
          <w:rFonts w:asciiTheme="majorHAnsi" w:hAnsiTheme="majorHAnsi"/>
        </w:rPr>
      </w:pPr>
      <w:r w:rsidRPr="008C2EC0">
        <w:rPr>
          <w:rStyle w:val="StyleStyleBold12pt"/>
          <w:rFonts w:asciiTheme="majorHAnsi" w:hAnsiTheme="majorHAnsi"/>
        </w:rPr>
        <w:t>Warden</w:t>
      </w:r>
      <w:r w:rsidRPr="008C2EC0">
        <w:rPr>
          <w:rFonts w:asciiTheme="majorHAnsi" w:hAnsiTheme="majorHAnsi"/>
        </w:rPr>
        <w:t xml:space="preserve">, Executive Director of the Working Group on U.S.-China Nuclear Dynamics @ CSIS, </w:t>
      </w:r>
      <w:r w:rsidRPr="008C2EC0">
        <w:rPr>
          <w:rStyle w:val="StyleStyleBold12pt"/>
          <w:rFonts w:asciiTheme="majorHAnsi" w:hAnsiTheme="majorHAnsi"/>
        </w:rPr>
        <w:t>et al ’13</w:t>
      </w:r>
      <w:r w:rsidRPr="008C2EC0">
        <w:rPr>
          <w:rFonts w:asciiTheme="majorHAnsi" w:hAnsiTheme="majorHAnsi"/>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RKS)</w:t>
      </w:r>
    </w:p>
    <w:p w14:paraId="0AF5B916" w14:textId="77777777" w:rsidR="00817662" w:rsidRDefault="00817662" w:rsidP="00817662">
      <w:pPr>
        <w:rPr>
          <w:rStyle w:val="StyleBoldUnderline"/>
          <w:rFonts w:asciiTheme="majorHAnsi" w:hAnsiTheme="majorHAnsi"/>
        </w:rPr>
      </w:pPr>
      <w:r w:rsidRPr="008C2EC0">
        <w:rPr>
          <w:rStyle w:val="StyleBoldUnderline"/>
          <w:rFonts w:asciiTheme="majorHAnsi" w:hAnsiTheme="majorHAnsi"/>
        </w:rPr>
        <w:t xml:space="preserve">Historically, </w:t>
      </w:r>
      <w:r w:rsidRPr="008C2EC0">
        <w:rPr>
          <w:rStyle w:val="StyleBoldUnderline"/>
          <w:rFonts w:asciiTheme="majorHAnsi" w:hAnsiTheme="majorHAnsi"/>
          <w:highlight w:val="cyan"/>
        </w:rPr>
        <w:t>engagement on nuclear issues between the United States and China has been limited</w:t>
      </w:r>
      <w:r w:rsidRPr="008C2EC0">
        <w:rPr>
          <w:rFonts w:asciiTheme="majorHAnsi" w:hAnsiTheme="majorHAnsi"/>
          <w:sz w:val="16"/>
        </w:rPr>
        <w:t xml:space="preserve">. </w:t>
      </w:r>
      <w:r w:rsidRPr="008C2EC0">
        <w:rPr>
          <w:rStyle w:val="StyleBoldUnderline"/>
          <w:rFonts w:asciiTheme="majorHAnsi" w:hAnsiTheme="majorHAnsi"/>
        </w:rPr>
        <w:t>It has been largely confined to more formalized interactions at the official level, as well as a somewhat greater degree of interaction at the Track 2-level.</w:t>
      </w:r>
      <w:r w:rsidRPr="008C2EC0">
        <w:rPr>
          <w:rFonts w:asciiTheme="majorHAnsi" w:hAnsiTheme="majorHAnsi"/>
          <w:sz w:val="16"/>
        </w:rPr>
        <w:t xml:space="preserve"> In the 2010 Nuclear Posture Review Report, the Barack Obama administration called for strategic stability dialogues with China to discuss the range of issues related to nuclear weapons, but progress has been distinctly limited, with few substantive talks at the government level on nuclear weapons issues. </w:t>
      </w:r>
      <w:r w:rsidRPr="008C2EC0">
        <w:rPr>
          <w:rFonts w:asciiTheme="majorHAnsi" w:hAnsiTheme="majorHAnsi"/>
          <w:sz w:val="12"/>
        </w:rPr>
        <w:t>¶</w:t>
      </w:r>
      <w:r w:rsidRPr="008C2EC0">
        <w:rPr>
          <w:rFonts w:asciiTheme="majorHAnsi" w:hAnsiTheme="majorHAnsi"/>
          <w:sz w:val="16"/>
        </w:rPr>
        <w:t xml:space="preserve"> To redress this limited progress, </w:t>
      </w:r>
      <w:r w:rsidRPr="008C2EC0">
        <w:rPr>
          <w:rStyle w:val="StyleBoldUnderline"/>
          <w:rFonts w:asciiTheme="majorHAnsi" w:hAnsiTheme="majorHAnsi"/>
          <w:highlight w:val="cyan"/>
        </w:rPr>
        <w:t xml:space="preserve">the United States should actively pursue </w:t>
      </w:r>
      <w:r w:rsidRPr="008C2EC0">
        <w:rPr>
          <w:rStyle w:val="StyleBoldUnderline"/>
          <w:rFonts w:asciiTheme="majorHAnsi" w:hAnsiTheme="majorHAnsi"/>
        </w:rPr>
        <w:t xml:space="preserve">informal </w:t>
      </w:r>
      <w:r w:rsidRPr="008C2EC0">
        <w:rPr>
          <w:rStyle w:val="StyleBoldUnderline"/>
          <w:rFonts w:asciiTheme="majorHAnsi" w:hAnsiTheme="majorHAnsi"/>
          <w:highlight w:val="cyan"/>
        </w:rPr>
        <w:t>means of shaping China’s nuclear decisionmaking, policies, and posture toward restraint and stability</w:t>
      </w:r>
      <w:r w:rsidRPr="008C2EC0">
        <w:rPr>
          <w:rFonts w:asciiTheme="majorHAnsi" w:hAnsiTheme="majorHAnsi"/>
          <w:sz w:val="16"/>
        </w:rPr>
        <w:t xml:space="preserve">. The Working Group recognizes that </w:t>
      </w:r>
      <w:r w:rsidRPr="008C2EC0">
        <w:rPr>
          <w:rStyle w:val="StyleBoldUnderline"/>
          <w:rFonts w:asciiTheme="majorHAnsi" w:hAnsiTheme="majorHAnsi"/>
          <w:highlight w:val="cyan"/>
        </w:rPr>
        <w:t>China may be reluctant</w:t>
      </w:r>
      <w:r w:rsidRPr="008C2EC0">
        <w:rPr>
          <w:rStyle w:val="StyleBoldUnderline"/>
          <w:rFonts w:asciiTheme="majorHAnsi" w:hAnsiTheme="majorHAnsi"/>
        </w:rPr>
        <w:t xml:space="preserve"> to pursue several of the dialogues and initiatives proposed here, </w:t>
      </w:r>
      <w:r w:rsidRPr="008C2EC0">
        <w:rPr>
          <w:rStyle w:val="StyleBoldUnderline"/>
          <w:rFonts w:asciiTheme="majorHAnsi" w:hAnsiTheme="majorHAnsi"/>
          <w:highlight w:val="cyan"/>
        </w:rPr>
        <w:t xml:space="preserve">but nonetheless believes that history suggests that a serious set of proposals combined with sustained pressure can persuade Beijing to make </w:t>
      </w:r>
      <w:r w:rsidRPr="008C2EC0">
        <w:rPr>
          <w:rStyle w:val="StyleBoldUnderline"/>
          <w:rFonts w:asciiTheme="majorHAnsi" w:hAnsiTheme="majorHAnsi"/>
        </w:rPr>
        <w:t>gradual, if grudging</w:t>
      </w:r>
      <w:r w:rsidRPr="008C2EC0">
        <w:rPr>
          <w:rStyle w:val="StyleBoldUnderline"/>
          <w:rFonts w:asciiTheme="majorHAnsi" w:hAnsiTheme="majorHAnsi"/>
          <w:highlight w:val="cyan"/>
        </w:rPr>
        <w:t>, progress</w:t>
      </w:r>
      <w:r w:rsidRPr="008C2EC0">
        <w:rPr>
          <w:rStyle w:val="StyleBoldUnderline"/>
          <w:rFonts w:asciiTheme="majorHAnsi" w:hAnsiTheme="majorHAnsi"/>
        </w:rPr>
        <w:t>, even on delicate issues</w:t>
      </w:r>
      <w:r w:rsidRPr="008C2EC0">
        <w:rPr>
          <w:rFonts w:asciiTheme="majorHAnsi" w:hAnsiTheme="majorHAnsi"/>
          <w:sz w:val="16"/>
        </w:rPr>
        <w:t xml:space="preserve">. </w:t>
      </w:r>
      <w:r w:rsidRPr="008C2EC0">
        <w:rPr>
          <w:rStyle w:val="StyleBoldUnderline"/>
          <w:rFonts w:asciiTheme="majorHAnsi" w:hAnsiTheme="majorHAnsi"/>
          <w:highlight w:val="cyan"/>
        </w:rPr>
        <w:t>Even though engagement has been and will no doubt continue to be difficult, recent years have repeatedly demonstrated that China responds to sufficient international pressure, multilateral mechanisms, and high-level bilateral engagement</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rPr>
        <w:t>The United States should therefore continue its efforts to urge China to engage in a more sustained and in-depth dialogue on strategic issues</w:t>
      </w:r>
      <w:r w:rsidRPr="008C2EC0">
        <w:rPr>
          <w:rFonts w:asciiTheme="majorHAnsi" w:hAnsiTheme="majorHAnsi"/>
          <w:sz w:val="16"/>
        </w:rPr>
        <w:t xml:space="preserve">. </w:t>
      </w:r>
      <w:r w:rsidRPr="008C2EC0">
        <w:rPr>
          <w:rStyle w:val="StyleBoldUnderline"/>
          <w:rFonts w:asciiTheme="majorHAnsi" w:hAnsiTheme="majorHAnsi"/>
        </w:rPr>
        <w:t xml:space="preserve">Such </w:t>
      </w:r>
      <w:r w:rsidRPr="008C2EC0">
        <w:rPr>
          <w:rStyle w:val="StyleBoldUnderline"/>
          <w:rFonts w:asciiTheme="majorHAnsi" w:hAnsiTheme="majorHAnsi"/>
          <w:highlight w:val="cyan"/>
        </w:rPr>
        <w:t>dialogue should focus primarily on eliciting greater insight into how China thinks about the role and potential use of its nuclear weapons, its red lines and perception of its vital interests, its conception of escalation, and related topics</w:t>
      </w:r>
      <w:r w:rsidRPr="008C2EC0">
        <w:rPr>
          <w:rStyle w:val="StyleBoldUnderline"/>
          <w:rFonts w:asciiTheme="majorHAnsi" w:hAnsiTheme="majorHAnsi"/>
        </w:rPr>
        <w:t xml:space="preserve">. Such dialogue should also focus on exploring mechanisms for information exchange. </w:t>
      </w:r>
    </w:p>
    <w:p w14:paraId="4922F536" w14:textId="77777777" w:rsidR="00082014" w:rsidRPr="008C2EC0" w:rsidRDefault="00082014" w:rsidP="00817662">
      <w:pPr>
        <w:rPr>
          <w:rStyle w:val="StyleBoldUnderline"/>
          <w:rFonts w:asciiTheme="majorHAnsi" w:hAnsiTheme="majorHAnsi"/>
        </w:rPr>
      </w:pPr>
    </w:p>
    <w:p w14:paraId="72177E02" w14:textId="77777777" w:rsidR="000641EC" w:rsidRDefault="000641EC" w:rsidP="000641EC">
      <w:pPr>
        <w:pStyle w:val="Heading4"/>
      </w:pPr>
      <w:r>
        <w:t>Any risk of solvency outweighs say no</w:t>
      </w:r>
    </w:p>
    <w:p w14:paraId="0A4A1362" w14:textId="77777777" w:rsidR="000641EC" w:rsidRDefault="000641EC" w:rsidP="000641EC">
      <w:r>
        <w:rPr>
          <w:rFonts w:cs="Calibri"/>
          <w:b/>
          <w:bCs/>
          <w:sz w:val="26"/>
          <w:szCs w:val="26"/>
        </w:rPr>
        <w:t>Acton</w:t>
      </w:r>
      <w:r>
        <w:rPr>
          <w:rFonts w:ascii="Times New Roman" w:hAnsi="Times New Roman" w:cs="Times New Roman"/>
          <w:szCs w:val="22"/>
        </w:rPr>
        <w:t>,</w:t>
      </w:r>
      <w:r>
        <w:rPr>
          <w:rFonts w:cs="Calibri"/>
          <w:szCs w:val="22"/>
        </w:rPr>
        <w:t xml:space="preserve"> Co-Director Nuclear Policy Program @ Carnegie Endowment</w:t>
      </w:r>
      <w:r>
        <w:rPr>
          <w:rFonts w:ascii="Times New Roman" w:hAnsi="Times New Roman" w:cs="Times New Roman"/>
          <w:szCs w:val="22"/>
        </w:rPr>
        <w:t>,</w:t>
      </w:r>
      <w:r>
        <w:rPr>
          <w:rFonts w:cs="Calibri"/>
          <w:b/>
          <w:bCs/>
          <w:sz w:val="26"/>
          <w:szCs w:val="26"/>
        </w:rPr>
        <w:t>‘12</w:t>
      </w:r>
      <w:r>
        <w:rPr>
          <w:rFonts w:cs="Calibri"/>
          <w:szCs w:val="22"/>
        </w:rPr>
        <w:t>(James M., "The Dragon Dance: U.S.-China Security Cooperation," Carnegie Endowment for International Peace, 11-29-2012, Accessed 7-17-2016, http://carnegieendowment.org/globalten/?fa=50148, ER @ RKS)</w:t>
      </w:r>
    </w:p>
    <w:p w14:paraId="56D6456E" w14:textId="77777777" w:rsidR="000641EC" w:rsidRPr="00224B90" w:rsidRDefault="000641EC" w:rsidP="000641EC">
      <w:pPr>
        <w:rPr>
          <w:sz w:val="16"/>
        </w:rPr>
      </w:pPr>
      <w:r w:rsidRPr="002C7138">
        <w:rPr>
          <w:rStyle w:val="StyleBoldUnderline"/>
        </w:rPr>
        <w:t>It would be naïve to believe that expanding the scope or depth of strategic cooperation between the United States and China would be anything other than extremely difficult</w:t>
      </w:r>
      <w:r w:rsidRPr="00224B90">
        <w:rPr>
          <w:sz w:val="16"/>
        </w:rPr>
        <w:t xml:space="preserve">. While there is a compelling case to be made that </w:t>
      </w:r>
      <w:r w:rsidRPr="002C7138">
        <w:rPr>
          <w:rStyle w:val="StyleBoldUnderline"/>
        </w:rPr>
        <w:t>expanded cooperation would be mutually beneficial</w:t>
      </w:r>
      <w:r w:rsidRPr="00224B90">
        <w:rPr>
          <w:sz w:val="16"/>
        </w:rPr>
        <w:t xml:space="preserve">, there is also the potential for significant resistance. Within the United States and among its allies, there would unquestionably be opposition to any form of cooperation that requires the United States to provide China with valuable information about U.S. plans and programs—even though China would be required to provide equally valuable information in return. Indeed, confidence-building measures that connect, for instance, Chinese regional ballistic missiles to U.S. regional missile defenses would probably be harder to “sell” than confidence-building measures purely within the nuclear realm. </w:t>
      </w:r>
      <w:r w:rsidRPr="002C7138">
        <w:rPr>
          <w:rStyle w:val="StyleBoldUnderline"/>
        </w:rPr>
        <w:t>There is also absolutely no guarantee that Beijing will agree to participate</w:t>
      </w:r>
      <w:r w:rsidRPr="00224B90">
        <w:rPr>
          <w:sz w:val="16"/>
        </w:rPr>
        <w:t>; it might doubt U.S. sincerity, be unable to circumvent domestic obstacles, or, conceivably, view cooperation as fundamentally undesirable.</w:t>
      </w:r>
      <w:r w:rsidRPr="00224B90">
        <w:rPr>
          <w:sz w:val="12"/>
        </w:rPr>
        <w:t>¶</w:t>
      </w:r>
      <w:r w:rsidRPr="00224B90">
        <w:rPr>
          <w:sz w:val="16"/>
        </w:rPr>
        <w:t xml:space="preserve"> </w:t>
      </w:r>
      <w:r w:rsidRPr="002C7138">
        <w:rPr>
          <w:rStyle w:val="Emphasis"/>
        </w:rPr>
        <w:t>That said, the potential benefits of trying to start wide-ranging strategic cooperation with China dwarf the downside risks</w:t>
      </w:r>
      <w:r w:rsidRPr="00224B90">
        <w:rPr>
          <w:sz w:val="16"/>
        </w:rPr>
        <w:t xml:space="preserve">. </w:t>
      </w:r>
      <w:r w:rsidRPr="002C7138">
        <w:rPr>
          <w:rStyle w:val="StyleBoldUnderline"/>
        </w:rPr>
        <w:t>Strategic competition between the United States and China is not only expensive but adds friction to the bilateral relationship</w:t>
      </w:r>
      <w:r w:rsidRPr="00224B90">
        <w:rPr>
          <w:sz w:val="16"/>
        </w:rPr>
        <w:t>—</w:t>
      </w:r>
      <w:r w:rsidRPr="002C7138">
        <w:rPr>
          <w:rStyle w:val="Emphasis"/>
        </w:rPr>
        <w:t>a relationship that simultaneously holds more promise and carries more risk than any other</w:t>
      </w:r>
      <w:r w:rsidRPr="00224B90">
        <w:rPr>
          <w:sz w:val="16"/>
        </w:rPr>
        <w:t xml:space="preserve">. </w:t>
      </w:r>
      <w:r w:rsidRPr="002C7138">
        <w:rPr>
          <w:rStyle w:val="StyleBoldUnderline"/>
        </w:rPr>
        <w:t>If strategic cooperation does nothing more than curb some pernicious aspects of this competition it would be worthwhile.</w:t>
      </w:r>
      <w:r w:rsidRPr="00224B90">
        <w:rPr>
          <w:sz w:val="16"/>
        </w:rPr>
        <w:t xml:space="preserve"> If it catalyzes a co-evolutionary process in which </w:t>
      </w:r>
      <w:r w:rsidRPr="00224B90">
        <w:rPr>
          <w:rStyle w:val="StyleBoldUnderline"/>
        </w:rPr>
        <w:t>deep cooperation builds strategic trust and strategic trust enables deeper cooperation</w:t>
      </w:r>
      <w:r w:rsidRPr="00224B90">
        <w:rPr>
          <w:sz w:val="16"/>
        </w:rPr>
        <w:t>, it could usher in a sea change.</w:t>
      </w:r>
    </w:p>
    <w:p w14:paraId="75327AF4" w14:textId="77777777" w:rsidR="000641EC" w:rsidRPr="008C077F" w:rsidRDefault="000641EC" w:rsidP="000641EC"/>
    <w:p w14:paraId="03347D64" w14:textId="77777777" w:rsidR="00817662" w:rsidRPr="008C2EC0" w:rsidRDefault="00817662" w:rsidP="00817662">
      <w:pPr>
        <w:rPr>
          <w:rFonts w:asciiTheme="majorHAnsi" w:hAnsiTheme="majorHAnsi"/>
        </w:rPr>
      </w:pPr>
    </w:p>
    <w:p w14:paraId="7257BCFA" w14:textId="477FB42C" w:rsidR="005209B9" w:rsidRPr="008C2EC0" w:rsidRDefault="005209B9" w:rsidP="00D65A39">
      <w:pPr>
        <w:pStyle w:val="Heading3"/>
      </w:pPr>
      <w:r w:rsidRPr="008C2EC0">
        <w:t>A2 China defense</w:t>
      </w:r>
    </w:p>
    <w:p w14:paraId="760E3D32" w14:textId="77777777" w:rsidR="005209B9" w:rsidRPr="008C2EC0" w:rsidRDefault="005209B9" w:rsidP="005209B9">
      <w:pPr>
        <w:pStyle w:val="Heading4"/>
      </w:pPr>
      <w:r w:rsidRPr="008C2EC0">
        <w:t>Reject impact defense from Chinese strategists- they’re overly optimistic about US intentions and lack the lessons of the Cold war</w:t>
      </w:r>
    </w:p>
    <w:p w14:paraId="1B4EA259" w14:textId="77777777" w:rsidR="005209B9" w:rsidRPr="008C2EC0" w:rsidRDefault="005209B9" w:rsidP="005209B9">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RKS)</w:t>
      </w:r>
    </w:p>
    <w:p w14:paraId="32B6FB7C" w14:textId="77777777" w:rsidR="005209B9" w:rsidRPr="008C2EC0" w:rsidRDefault="005209B9" w:rsidP="005209B9">
      <w:pPr>
        <w:rPr>
          <w:rFonts w:asciiTheme="majorHAnsi" w:hAnsiTheme="majorHAnsi"/>
        </w:rPr>
      </w:pPr>
      <w:r w:rsidRPr="008C2EC0">
        <w:rPr>
          <w:rFonts w:asciiTheme="majorHAnsi" w:hAnsiTheme="majorHAnsi"/>
        </w:rPr>
        <w:t xml:space="preserve">Second, even if China manages to prevent the United States from achieving strategic primacy, </w:t>
      </w:r>
      <w:r w:rsidRPr="008C2EC0">
        <w:rPr>
          <w:rStyle w:val="StyleBoldUnderline"/>
          <w:rFonts w:asciiTheme="majorHAnsi" w:hAnsiTheme="majorHAnsi"/>
          <w:highlight w:val="cyan"/>
        </w:rPr>
        <w:t>Chinese relative optimism</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that a future U.S.-China crisis would remain conventional may be misplaced</w:t>
      </w:r>
      <w:r w:rsidRPr="008C2EC0">
        <w:rPr>
          <w:rFonts w:asciiTheme="majorHAnsi" w:hAnsiTheme="majorHAnsi"/>
          <w:highlight w:val="cyan"/>
        </w:rPr>
        <w:t>.</w:t>
      </w:r>
      <w:r w:rsidRPr="008C2EC0">
        <w:rPr>
          <w:rFonts w:asciiTheme="majorHAnsi" w:hAnsiTheme="majorHAnsi"/>
        </w:rPr>
        <w:t xml:space="preserve"> </w:t>
      </w:r>
      <w:r w:rsidRPr="008C2EC0">
        <w:rPr>
          <w:rStyle w:val="StyleBoldUnderline"/>
          <w:rFonts w:asciiTheme="majorHAnsi" w:hAnsiTheme="majorHAnsi"/>
          <w:highlight w:val="cyan"/>
        </w:rPr>
        <w:t>Chinese strategists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are</w:t>
      </w:r>
      <w:r w:rsidRPr="008C2EC0">
        <w:rPr>
          <w:rStyle w:val="StyleBoldUnderline"/>
          <w:rFonts w:asciiTheme="majorHAnsi" w:hAnsiTheme="majorHAnsi"/>
        </w:rPr>
        <w:t xml:space="preserve"> </w:t>
      </w:r>
      <w:r w:rsidRPr="008C2EC0">
        <w:rPr>
          <w:rFonts w:asciiTheme="majorHAnsi" w:hAnsiTheme="majorHAnsi"/>
        </w:rPr>
        <w:t>likely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underestimating the strength of U.S. interests in possible crisis scenarios</w:t>
      </w:r>
      <w:r w:rsidRPr="008C2EC0">
        <w:rPr>
          <w:rFonts w:asciiTheme="majorHAnsi" w:hAnsiTheme="majorHAnsi"/>
        </w:rPr>
        <w:t xml:space="preserve">. To the extent that China’s optimism depends on a perception that the stakes involved in any conflict are relatively low, and not worth risking nuclear conflict, </w:t>
      </w:r>
      <w:r w:rsidRPr="008C2EC0">
        <w:rPr>
          <w:rStyle w:val="StyleBoldUnderline"/>
          <w:rFonts w:asciiTheme="majorHAnsi" w:hAnsiTheme="majorHAnsi"/>
        </w:rPr>
        <w:t>U.S.-China interdependence may increase the likelihood of miscalculation by reducing incentives to strengthen crisis management.</w:t>
      </w:r>
      <w:r w:rsidRPr="008C2EC0">
        <w:rPr>
          <w:rFonts w:asciiTheme="majorHAnsi" w:hAnsiTheme="majorHAnsi"/>
        </w:rPr>
        <w:t xml:space="preserve">175 In addition, </w:t>
      </w:r>
      <w:r w:rsidRPr="008C2EC0">
        <w:rPr>
          <w:rStyle w:val="StyleBoldUnderline"/>
          <w:rFonts w:asciiTheme="majorHAnsi" w:hAnsiTheme="majorHAnsi"/>
          <w:highlight w:val="cyan"/>
        </w:rPr>
        <w:t>Chinese strategists</w:t>
      </w:r>
      <w:r w:rsidRPr="008C2EC0">
        <w:rPr>
          <w:rStyle w:val="StyleBoldUnderline"/>
          <w:rFonts w:asciiTheme="majorHAnsi" w:hAnsiTheme="majorHAnsi"/>
        </w:rPr>
        <w:t xml:space="preserve"> </w:t>
      </w:r>
      <w:r w:rsidRPr="008C2EC0">
        <w:rPr>
          <w:rFonts w:asciiTheme="majorHAnsi" w:hAnsiTheme="majorHAnsi"/>
        </w:rPr>
        <w:t>may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overestimate the degree of control that Chinese and U.S. decisionmakers have over escalation.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Chinese optimism is also premised on assessments that any escalation to nuclear threats or use would be intentiona</w:t>
      </w:r>
      <w:r w:rsidRPr="008C2EC0">
        <w:rPr>
          <w:rStyle w:val="StyleBoldUnderline"/>
          <w:rFonts w:asciiTheme="majorHAnsi" w:hAnsiTheme="majorHAnsi"/>
        </w:rPr>
        <w:t>l</w:t>
      </w:r>
      <w:r w:rsidRPr="008C2EC0">
        <w:rPr>
          <w:rFonts w:asciiTheme="majorHAnsi" w:hAnsiTheme="majorHAnsi"/>
        </w:rPr>
        <w:t xml:space="preserve">.176 In their assessments of how China would respond to a signal of a U.S. threat to its nuclear arsenal, </w:t>
      </w:r>
      <w:r w:rsidRPr="008C2EC0">
        <w:rPr>
          <w:rStyle w:val="StyleBoldUnderline"/>
          <w:rFonts w:asciiTheme="majorHAnsi" w:hAnsiTheme="majorHAnsi"/>
          <w:highlight w:val="cyan"/>
        </w:rPr>
        <w:t>Chinese interlocutors assumed that China could distinguish between an intentional U.S. signal and an unintentional one</w:t>
      </w:r>
      <w:r w:rsidRPr="008C2EC0">
        <w:rPr>
          <w:rStyle w:val="StyleBoldUnderline"/>
          <w:rFonts w:asciiTheme="majorHAnsi" w:hAnsiTheme="majorHAnsi"/>
        </w:rPr>
        <w:t>.</w:t>
      </w:r>
      <w:r w:rsidRPr="008C2EC0">
        <w:rPr>
          <w:rFonts w:asciiTheme="majorHAnsi" w:hAnsiTheme="majorHAnsi"/>
        </w:rPr>
        <w:t xml:space="preserve"> Although </w:t>
      </w:r>
      <w:r w:rsidRPr="008C2EC0">
        <w:rPr>
          <w:rStyle w:val="StyleBoldUnderline"/>
          <w:rFonts w:asciiTheme="majorHAnsi" w:hAnsiTheme="majorHAnsi"/>
          <w:highlight w:val="cyan"/>
        </w:rPr>
        <w:t>China</w:t>
      </w:r>
      <w:r w:rsidRPr="008C2EC0">
        <w:rPr>
          <w:rFonts w:asciiTheme="majorHAnsi" w:hAnsiTheme="majorHAnsi"/>
        </w:rPr>
        <w:t xml:space="preserve"> may have internalized the Cold War lesson to avoid an arms race, it </w:t>
      </w:r>
      <w:r w:rsidRPr="008C2EC0">
        <w:rPr>
          <w:rStyle w:val="StyleBoldUnderline"/>
          <w:rFonts w:asciiTheme="majorHAnsi" w:hAnsiTheme="majorHAnsi"/>
          <w:highlight w:val="cyan"/>
        </w:rPr>
        <w:t>may not have internalized the lessons</w:t>
      </w:r>
      <w:r w:rsidRPr="008C2EC0">
        <w:rPr>
          <w:rStyle w:val="StyleBoldUnderline"/>
          <w:rFonts w:asciiTheme="majorHAnsi" w:hAnsiTheme="majorHAnsi"/>
        </w:rPr>
        <w:t xml:space="preserve"> both superpowers learned of the dangers </w:t>
      </w:r>
      <w:r w:rsidRPr="008C2EC0">
        <w:rPr>
          <w:rStyle w:val="StyleBoldUnderline"/>
          <w:rFonts w:asciiTheme="majorHAnsi" w:hAnsiTheme="majorHAnsi"/>
          <w:highlight w:val="cyan"/>
        </w:rPr>
        <w:t>of Cold War nuclear crises</w:t>
      </w:r>
      <w:r w:rsidRPr="008C2EC0">
        <w:rPr>
          <w:rFonts w:asciiTheme="majorHAnsi" w:hAnsiTheme="majorHAnsi"/>
        </w:rPr>
        <w:t xml:space="preserve">. </w:t>
      </w:r>
      <w:r w:rsidRPr="008C2EC0">
        <w:rPr>
          <w:rStyle w:val="StyleBoldUnderline"/>
          <w:rFonts w:asciiTheme="majorHAnsi" w:hAnsiTheme="majorHAnsi"/>
        </w:rPr>
        <w:t>These findings should prompt more emphasis on the risks of unintentional nuclear escalation in future U.S.- China dialogues</w:t>
      </w:r>
      <w:r w:rsidRPr="008C2EC0">
        <w:rPr>
          <w:rFonts w:asciiTheme="majorHAnsi" w:hAnsiTheme="majorHAnsi"/>
        </w:rPr>
        <w:t>.</w:t>
      </w:r>
    </w:p>
    <w:p w14:paraId="30DAA501" w14:textId="77777777" w:rsidR="005209B9" w:rsidRPr="008C2EC0" w:rsidRDefault="005209B9" w:rsidP="005209B9">
      <w:pPr>
        <w:rPr>
          <w:rFonts w:asciiTheme="majorHAnsi" w:hAnsiTheme="majorHAnsi"/>
        </w:rPr>
      </w:pPr>
    </w:p>
    <w:p w14:paraId="0823DEFC" w14:textId="77777777" w:rsidR="005209B9" w:rsidRPr="008C2EC0" w:rsidRDefault="005209B9" w:rsidP="005209B9">
      <w:pPr>
        <w:rPr>
          <w:rFonts w:asciiTheme="majorHAnsi" w:hAnsiTheme="majorHAnsi"/>
        </w:rPr>
      </w:pPr>
    </w:p>
    <w:p w14:paraId="37D80A41" w14:textId="77777777" w:rsidR="005209B9" w:rsidRPr="008C2EC0" w:rsidRDefault="005209B9" w:rsidP="005209B9">
      <w:pPr>
        <w:rPr>
          <w:rFonts w:asciiTheme="majorHAnsi" w:hAnsiTheme="majorHAnsi"/>
        </w:rPr>
      </w:pPr>
    </w:p>
    <w:p w14:paraId="2AF9AD72" w14:textId="77777777" w:rsidR="005209B9" w:rsidRPr="008C2EC0" w:rsidRDefault="005209B9" w:rsidP="005209B9">
      <w:pPr>
        <w:rPr>
          <w:rFonts w:asciiTheme="majorHAnsi" w:hAnsiTheme="majorHAnsi"/>
        </w:rPr>
      </w:pPr>
    </w:p>
    <w:p w14:paraId="36EE7E8F" w14:textId="58F74D88" w:rsidR="0018145E" w:rsidRPr="008C2EC0" w:rsidRDefault="0018145E" w:rsidP="00D65A39">
      <w:pPr>
        <w:pStyle w:val="Heading3"/>
      </w:pPr>
      <w:r w:rsidRPr="008C2EC0">
        <w:t>AT China Rise Guarantees conflict</w:t>
      </w:r>
    </w:p>
    <w:p w14:paraId="22662F14" w14:textId="77777777" w:rsidR="0018145E" w:rsidRPr="008C2EC0" w:rsidRDefault="0018145E" w:rsidP="0018145E">
      <w:pPr>
        <w:pStyle w:val="Heading4"/>
      </w:pPr>
      <w:r w:rsidRPr="008C2EC0">
        <w:t>China rise not zero sum- 5 reasons</w:t>
      </w:r>
    </w:p>
    <w:p w14:paraId="4528CF7B" w14:textId="77777777" w:rsidR="0018145E" w:rsidRPr="008C2EC0" w:rsidRDefault="0018145E" w:rsidP="0018145E">
      <w:pPr>
        <w:rPr>
          <w:rFonts w:asciiTheme="majorHAnsi" w:hAnsiTheme="majorHAnsi"/>
        </w:rPr>
      </w:pPr>
      <w:r w:rsidRPr="008C2EC0">
        <w:rPr>
          <w:rFonts w:asciiTheme="majorHAnsi" w:hAnsiTheme="majorHAnsi" w:cs="Calibri"/>
          <w:b/>
          <w:bCs/>
          <w:sz w:val="26"/>
          <w:szCs w:val="26"/>
        </w:rPr>
        <w:t>Yuan</w:t>
      </w:r>
      <w:r w:rsidRPr="008C2EC0">
        <w:rPr>
          <w:rFonts w:asciiTheme="majorHAnsi" w:hAnsiTheme="majorHAnsi" w:cs="Calibri"/>
          <w:szCs w:val="22"/>
        </w:rPr>
        <w:t xml:space="preserve">,  Associate Professor in Asia-Pacific security, Chinese defence and foreign policy, and global and regional arms control and non-proliferation issues, </w:t>
      </w:r>
      <w:r w:rsidRPr="008C2EC0">
        <w:rPr>
          <w:rFonts w:asciiTheme="majorHAnsi" w:hAnsiTheme="majorHAnsi" w:cs="Calibri"/>
          <w:b/>
          <w:bCs/>
          <w:sz w:val="26"/>
          <w:szCs w:val="26"/>
        </w:rPr>
        <w:t>’16</w:t>
      </w:r>
      <w:r w:rsidRPr="008C2EC0">
        <w:rPr>
          <w:rFonts w:asciiTheme="majorHAnsi" w:hAnsiTheme="majorHAnsi" w:cs="Calibri"/>
          <w:szCs w:val="22"/>
        </w:rPr>
        <w:t xml:space="preserve"> (Jingdong, “Averting US–China conflict in the Asia–Pacific”, International Affairs, Volume 92, Issue 4, pages 977–986, July 2016, Accessed 7-2-16, http://onlinelibrary.wiley.com/doi/10.1111/1468-2346.12662/full, ER @ RKS)</w:t>
      </w:r>
    </w:p>
    <w:p w14:paraId="49AC8AE2" w14:textId="77777777" w:rsidR="0018145E" w:rsidRPr="008C2EC0" w:rsidRDefault="0018145E" w:rsidP="0018145E">
      <w:pPr>
        <w:rPr>
          <w:rStyle w:val="StyleBoldUnderline"/>
          <w:rFonts w:asciiTheme="majorHAnsi" w:hAnsiTheme="majorHAnsi"/>
        </w:rPr>
      </w:pPr>
      <w:r w:rsidRPr="008C2EC0">
        <w:rPr>
          <w:rStyle w:val="StyleBoldUnderline"/>
          <w:rFonts w:asciiTheme="majorHAnsi" w:hAnsiTheme="majorHAnsi"/>
        </w:rPr>
        <w:t>Christensen disagrees with those who view China's rise in zero-sum terms, assuming that Beijing will inevitably challenge the United States and threaten others</w:t>
      </w:r>
      <w:r w:rsidRPr="008C2EC0">
        <w:rPr>
          <w:rFonts w:asciiTheme="majorHAnsi" w:hAnsiTheme="majorHAnsi"/>
        </w:rPr>
        <w:t xml:space="preserve">.4 He highlights several structural constraints and logics, arguing that </w:t>
      </w:r>
      <w:r w:rsidRPr="008C2EC0">
        <w:rPr>
          <w:rStyle w:val="StyleBoldUnderline"/>
          <w:rFonts w:asciiTheme="majorHAnsi" w:hAnsiTheme="majorHAnsi"/>
          <w:highlight w:val="cyan"/>
        </w:rPr>
        <w:t>China may not want to engage in aggressive behaviours that could actually harm its own interests.</w:t>
      </w:r>
      <w:r w:rsidRPr="008C2EC0">
        <w:rPr>
          <w:rFonts w:asciiTheme="majorHAnsi" w:hAnsiTheme="majorHAnsi"/>
          <w:highlight w:val="cyan"/>
        </w:rPr>
        <w:t xml:space="preserve"> </w:t>
      </w:r>
      <w:r w:rsidRPr="008C2EC0">
        <w:rPr>
          <w:rStyle w:val="StyleBoldUnderline"/>
          <w:rFonts w:asciiTheme="majorHAnsi" w:hAnsiTheme="majorHAnsi"/>
          <w:highlight w:val="cyan"/>
        </w:rPr>
        <w:t>First, China has benefited enormously from the current economic order</w:t>
      </w:r>
      <w:r w:rsidRPr="008C2EC0">
        <w:rPr>
          <w:rStyle w:val="StyleBoldUnderline"/>
          <w:rFonts w:asciiTheme="majorHAnsi" w:hAnsiTheme="majorHAnsi"/>
        </w:rPr>
        <w:t>, especially since it joined the</w:t>
      </w:r>
      <w:r w:rsidRPr="008C2EC0">
        <w:rPr>
          <w:rFonts w:asciiTheme="majorHAnsi" w:hAnsiTheme="majorHAnsi"/>
        </w:rPr>
        <w:t xml:space="preserve"> World Trade Organization (</w:t>
      </w:r>
      <w:r w:rsidRPr="008C2EC0">
        <w:rPr>
          <w:rStyle w:val="StyleBoldUnderline"/>
          <w:rFonts w:asciiTheme="majorHAnsi" w:hAnsiTheme="majorHAnsi"/>
        </w:rPr>
        <w:t>WTO</w:t>
      </w:r>
      <w:r w:rsidRPr="008C2EC0">
        <w:rPr>
          <w:rFonts w:asciiTheme="majorHAnsi" w:hAnsiTheme="majorHAnsi"/>
        </w:rPr>
        <w:t xml:space="preserve">) in 2001. </w:t>
      </w:r>
      <w:r w:rsidRPr="008C2EC0">
        <w:rPr>
          <w:rStyle w:val="StyleBoldUnderline"/>
          <w:rFonts w:asciiTheme="majorHAnsi" w:hAnsiTheme="majorHAnsi"/>
          <w:highlight w:val="cyan"/>
        </w:rPr>
        <w:t>Second, conquest and control over raw materials no longer play as important a role</w:t>
      </w:r>
      <w:r w:rsidRPr="008C2EC0">
        <w:rPr>
          <w:rStyle w:val="StyleBoldUnderline"/>
          <w:rFonts w:asciiTheme="majorHAnsi" w:hAnsiTheme="majorHAnsi"/>
        </w:rPr>
        <w:t xml:space="preserve"> as they did in the nineteenth and twentieth centuries</w:t>
      </w:r>
      <w:r w:rsidRPr="008C2EC0">
        <w:rPr>
          <w:rFonts w:asciiTheme="majorHAnsi" w:hAnsiTheme="majorHAnsi"/>
        </w:rPr>
        <w:t xml:space="preserve">. </w:t>
      </w:r>
      <w:r w:rsidRPr="008C2EC0">
        <w:rPr>
          <w:rStyle w:val="StyleBoldUnderline"/>
          <w:rFonts w:asciiTheme="majorHAnsi" w:hAnsiTheme="majorHAnsi"/>
          <w:highlight w:val="cyan"/>
        </w:rPr>
        <w:t>Third, China is a lonely rising power in Asia, where US alliances remain alive and strong.</w:t>
      </w:r>
      <w:r w:rsidRPr="008C2EC0">
        <w:rPr>
          <w:rFonts w:asciiTheme="majorHAnsi" w:hAnsiTheme="majorHAnsi"/>
          <w:highlight w:val="cyan"/>
        </w:rPr>
        <w:t xml:space="preserve"> </w:t>
      </w:r>
      <w:r w:rsidRPr="008C2EC0">
        <w:rPr>
          <w:rStyle w:val="StyleBoldUnderline"/>
          <w:rFonts w:asciiTheme="majorHAnsi" w:hAnsiTheme="majorHAnsi"/>
          <w:highlight w:val="cyan"/>
        </w:rPr>
        <w:t>Fourth, it is extremely difficult for the country to change existing international rules</w:t>
      </w:r>
      <w:r w:rsidRPr="008C2EC0">
        <w:rPr>
          <w:rStyle w:val="StyleBoldUnderline"/>
          <w:rFonts w:asciiTheme="majorHAnsi" w:hAnsiTheme="majorHAnsi"/>
        </w:rPr>
        <w:t>, even if it becomes more powerful</w:t>
      </w:r>
      <w:r w:rsidRPr="008C2EC0">
        <w:rPr>
          <w:rFonts w:asciiTheme="majorHAnsi" w:hAnsiTheme="majorHAnsi"/>
        </w:rPr>
        <w:t xml:space="preserve">. And </w:t>
      </w:r>
      <w:r w:rsidRPr="008C2EC0">
        <w:rPr>
          <w:rStyle w:val="StyleBoldUnderline"/>
          <w:rFonts w:asciiTheme="majorHAnsi" w:hAnsiTheme="majorHAnsi"/>
          <w:highlight w:val="cyan"/>
        </w:rPr>
        <w:t>finally, the existence of nuclear weapons significantly raises the cost of major power war.</w:t>
      </w:r>
    </w:p>
    <w:p w14:paraId="0E451FAA" w14:textId="77777777" w:rsidR="0018145E" w:rsidRPr="008C2EC0" w:rsidRDefault="0018145E" w:rsidP="0018145E">
      <w:pPr>
        <w:pStyle w:val="Heading4"/>
      </w:pPr>
      <w:r w:rsidRPr="008C2EC0">
        <w:t>No risk of overtake- China is decades behind in military, economic, and diplomatic influence</w:t>
      </w:r>
    </w:p>
    <w:p w14:paraId="0CDC7867" w14:textId="77777777" w:rsidR="0018145E" w:rsidRPr="008C2EC0" w:rsidRDefault="0018145E" w:rsidP="0018145E">
      <w:pPr>
        <w:rPr>
          <w:rFonts w:asciiTheme="majorHAnsi" w:hAnsiTheme="majorHAnsi"/>
        </w:rPr>
      </w:pPr>
      <w:r w:rsidRPr="008C2EC0">
        <w:rPr>
          <w:rFonts w:asciiTheme="majorHAnsi" w:hAnsiTheme="majorHAnsi" w:cs="Calibri"/>
          <w:b/>
          <w:bCs/>
          <w:sz w:val="26"/>
          <w:szCs w:val="26"/>
        </w:rPr>
        <w:t>Yuan</w:t>
      </w:r>
      <w:r w:rsidRPr="008C2EC0">
        <w:rPr>
          <w:rFonts w:asciiTheme="majorHAnsi" w:hAnsiTheme="majorHAnsi" w:cs="Calibri"/>
          <w:szCs w:val="22"/>
        </w:rPr>
        <w:t xml:space="preserve">,  Associate Professor in Asia-Pacific security, Chinese defence and foreign policy, and global and regional arms control and non-proliferation issues, </w:t>
      </w:r>
      <w:r w:rsidRPr="008C2EC0">
        <w:rPr>
          <w:rFonts w:asciiTheme="majorHAnsi" w:hAnsiTheme="majorHAnsi" w:cs="Calibri"/>
          <w:b/>
          <w:bCs/>
          <w:sz w:val="26"/>
          <w:szCs w:val="26"/>
        </w:rPr>
        <w:t>’16</w:t>
      </w:r>
      <w:r w:rsidRPr="008C2EC0">
        <w:rPr>
          <w:rFonts w:asciiTheme="majorHAnsi" w:hAnsiTheme="majorHAnsi" w:cs="Calibri"/>
          <w:szCs w:val="22"/>
        </w:rPr>
        <w:t xml:space="preserve"> (Jingdong, “Averting US–China conflict in the Asia–Pacific”, International Affairs, Volume 92, Issue 4, pages 977–986, July 2016, Accessed 7-2-16, http://onlinelibrary.wiley.com/doi/10.1111/1468-2346.12662/full, ER @ RKS)</w:t>
      </w:r>
    </w:p>
    <w:p w14:paraId="0103D160" w14:textId="77777777" w:rsidR="0018145E" w:rsidRPr="008C2EC0" w:rsidRDefault="0018145E" w:rsidP="0018145E">
      <w:pPr>
        <w:rPr>
          <w:rStyle w:val="StyleBoldUnderline"/>
          <w:rFonts w:asciiTheme="majorHAnsi" w:hAnsiTheme="majorHAnsi"/>
        </w:rPr>
      </w:pPr>
      <w:r w:rsidRPr="008C2EC0">
        <w:rPr>
          <w:rFonts w:asciiTheme="majorHAnsi" w:hAnsiTheme="majorHAnsi"/>
        </w:rPr>
        <w:t xml:space="preserve">Unlike pessimists who are haunted by the thought that China will soon overtake the United States to become the new superpower, Christensen sees </w:t>
      </w:r>
      <w:r w:rsidRPr="008C2EC0">
        <w:rPr>
          <w:rStyle w:val="StyleBoldUnderline"/>
          <w:rFonts w:asciiTheme="majorHAnsi" w:hAnsiTheme="majorHAnsi"/>
          <w:highlight w:val="cyan"/>
        </w:rPr>
        <w:t>weaknesses</w:t>
      </w:r>
      <w:r w:rsidRPr="008C2EC0">
        <w:rPr>
          <w:rStyle w:val="StyleBoldUnderline"/>
          <w:rFonts w:asciiTheme="majorHAnsi" w:hAnsiTheme="majorHAnsi"/>
        </w:rPr>
        <w:t xml:space="preserve"> that </w:t>
      </w:r>
      <w:r w:rsidRPr="008C2EC0">
        <w:rPr>
          <w:rStyle w:val="StyleBoldUnderline"/>
          <w:rFonts w:asciiTheme="majorHAnsi" w:hAnsiTheme="majorHAnsi"/>
          <w:highlight w:val="cyan"/>
        </w:rPr>
        <w:t>will prevent Beijing from achieving economic, military and diplomatic supremacy anytime soon</w:t>
      </w:r>
      <w:r w:rsidRPr="008C2EC0">
        <w:rPr>
          <w:rFonts w:asciiTheme="majorHAnsi" w:hAnsiTheme="majorHAnsi"/>
        </w:rPr>
        <w:t xml:space="preserve">. </w:t>
      </w:r>
      <w:r w:rsidRPr="008C2EC0">
        <w:rPr>
          <w:rStyle w:val="StyleBoldUnderline"/>
          <w:rFonts w:asciiTheme="majorHAnsi" w:hAnsiTheme="majorHAnsi"/>
          <w:highlight w:val="cyan"/>
        </w:rPr>
        <w:t>China's economy has experienced a noticeable slowdown</w:t>
      </w:r>
      <w:r w:rsidRPr="008C2EC0">
        <w:rPr>
          <w:rStyle w:val="StyleBoldUnderline"/>
          <w:rFonts w:asciiTheme="majorHAnsi" w:hAnsiTheme="majorHAnsi"/>
        </w:rPr>
        <w:t xml:space="preserve"> in recent years, and the transition from an export-oriented model to one based on consumption has proved to be difficult and slow</w:t>
      </w:r>
      <w:r w:rsidRPr="008C2EC0">
        <w:rPr>
          <w:rFonts w:asciiTheme="majorHAnsi" w:hAnsiTheme="majorHAnsi"/>
        </w:rPr>
        <w:t xml:space="preserve"> to accomplish. </w:t>
      </w:r>
      <w:r w:rsidRPr="008C2EC0">
        <w:rPr>
          <w:rStyle w:val="StyleBoldUnderline"/>
          <w:rFonts w:asciiTheme="majorHAnsi" w:hAnsiTheme="majorHAnsi"/>
          <w:highlight w:val="cyan"/>
        </w:rPr>
        <w:t>The Chinese military</w:t>
      </w:r>
      <w:r w:rsidRPr="008C2EC0">
        <w:rPr>
          <w:rFonts w:asciiTheme="majorHAnsi" w:hAnsiTheme="majorHAnsi"/>
        </w:rPr>
        <w:t xml:space="preserve">, while making impressive progress in many ways, </w:t>
      </w:r>
      <w:r w:rsidRPr="008C2EC0">
        <w:rPr>
          <w:rStyle w:val="StyleBoldUnderline"/>
          <w:rFonts w:asciiTheme="majorHAnsi" w:hAnsiTheme="majorHAnsi"/>
          <w:highlight w:val="cyan"/>
        </w:rPr>
        <w:t>remains decades behind the US in terms of defence spending, weapons systems, and</w:t>
      </w:r>
      <w:r w:rsidRPr="008C2EC0">
        <w:rPr>
          <w:rStyle w:val="StyleBoldUnderline"/>
          <w:rFonts w:asciiTheme="majorHAnsi" w:hAnsiTheme="majorHAnsi"/>
        </w:rPr>
        <w:t xml:space="preserve"> most critically, in real combat operational </w:t>
      </w:r>
      <w:r w:rsidRPr="008C2EC0">
        <w:rPr>
          <w:rStyle w:val="StyleBoldUnderline"/>
          <w:rFonts w:asciiTheme="majorHAnsi" w:hAnsiTheme="majorHAnsi"/>
          <w:highlight w:val="cyan"/>
        </w:rPr>
        <w:t>experience</w:t>
      </w:r>
      <w:r w:rsidRPr="008C2EC0">
        <w:rPr>
          <w:rFonts w:asciiTheme="majorHAnsi" w:hAnsiTheme="majorHAnsi"/>
        </w:rPr>
        <w:t>.</w:t>
      </w:r>
      <w:hyperlink r:id="rId18" w:anchor="inta12662-note-0005" w:tooltip="Link to note" w:history="1">
        <w:r w:rsidRPr="008C2EC0">
          <w:rPr>
            <w:rFonts w:asciiTheme="majorHAnsi" w:hAnsiTheme="majorHAnsi"/>
          </w:rPr>
          <w:t>5</w:t>
        </w:r>
      </w:hyperlink>
      <w:r w:rsidRPr="008C2EC0">
        <w:rPr>
          <w:rFonts w:asciiTheme="majorHAnsi" w:hAnsiTheme="majorHAnsi"/>
        </w:rPr>
        <w:t xml:space="preserve">Furthermore, </w:t>
      </w:r>
      <w:r w:rsidRPr="008C2EC0">
        <w:rPr>
          <w:rStyle w:val="StyleBoldUnderline"/>
          <w:rFonts w:asciiTheme="majorHAnsi" w:hAnsiTheme="majorHAnsi"/>
          <w:highlight w:val="cyan"/>
        </w:rPr>
        <w:t>China's diplomatic influence has been undercut by its overtly assertive behaviou</w:t>
      </w:r>
      <w:r w:rsidRPr="008C2EC0">
        <w:rPr>
          <w:rStyle w:val="StyleBoldUnderline"/>
          <w:rFonts w:asciiTheme="majorHAnsi" w:hAnsiTheme="majorHAnsi"/>
        </w:rPr>
        <w:t>r in dealing with territorial disputes with its neighbours.</w:t>
      </w:r>
      <w:r w:rsidRPr="008C2EC0">
        <w:rPr>
          <w:rFonts w:asciiTheme="majorHAnsi" w:hAnsiTheme="majorHAnsi"/>
          <w:sz w:val="12"/>
        </w:rPr>
        <w:t xml:space="preserve">¶ </w:t>
      </w:r>
      <w:r w:rsidRPr="008C2EC0">
        <w:rPr>
          <w:rFonts w:asciiTheme="majorHAnsi" w:hAnsiTheme="majorHAnsi"/>
        </w:rPr>
        <w:t xml:space="preserve">Indeed, while there is no question that China's rise is fundamentally changing the geostrategic landscape in the Asia–Pacific, </w:t>
      </w:r>
      <w:r w:rsidRPr="008C2EC0">
        <w:rPr>
          <w:rStyle w:val="StyleBoldUnderline"/>
          <w:rFonts w:asciiTheme="majorHAnsi" w:hAnsiTheme="majorHAnsi"/>
        </w:rPr>
        <w:t>there is</w:t>
      </w:r>
      <w:r w:rsidRPr="008C2EC0">
        <w:rPr>
          <w:rFonts w:asciiTheme="majorHAnsi" w:hAnsiTheme="majorHAnsi"/>
        </w:rPr>
        <w:t xml:space="preserve"> also </w:t>
      </w:r>
      <w:r w:rsidRPr="008C2EC0">
        <w:rPr>
          <w:rStyle w:val="StyleBoldUnderline"/>
          <w:rFonts w:asciiTheme="majorHAnsi" w:hAnsiTheme="majorHAnsi"/>
        </w:rPr>
        <w:t xml:space="preserve">a tendency to substitute and confuse capabilities with intention, willingness and ability to change </w:t>
      </w:r>
      <w:r w:rsidRPr="008C2EC0">
        <w:rPr>
          <w:rFonts w:asciiTheme="majorHAnsi" w:hAnsiTheme="majorHAnsi"/>
        </w:rPr>
        <w:t>the</w:t>
      </w:r>
      <w:r w:rsidRPr="008C2EC0">
        <w:rPr>
          <w:rStyle w:val="StyleBoldUnderline"/>
          <w:rFonts w:asciiTheme="majorHAnsi" w:hAnsiTheme="majorHAnsi"/>
        </w:rPr>
        <w:t xml:space="preserve"> existing international and regional structures </w:t>
      </w:r>
      <w:r w:rsidRPr="008C2EC0">
        <w:rPr>
          <w:rFonts w:asciiTheme="majorHAnsi" w:hAnsiTheme="majorHAnsi"/>
        </w:rPr>
        <w:t xml:space="preserve">of power. China's rise is predominantly captured and reflected in its GDP, in particular in the PPP formulation. Much </w:t>
      </w:r>
      <w:r w:rsidRPr="008C2EC0">
        <w:rPr>
          <w:rStyle w:val="StyleBoldUnderline"/>
          <w:rFonts w:asciiTheme="majorHAnsi" w:hAnsiTheme="majorHAnsi"/>
          <w:highlight w:val="cyan"/>
        </w:rPr>
        <w:t>less attention has been paid to the other essential ingredients that make a Great Power: its position in the global production and distribution chains; its ability to innovate and occupy a lead position in science and technology; its impact on key global and regional institutions; and soft power appeal</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many of these categories</w:t>
      </w:r>
      <w:r w:rsidRPr="008C2EC0">
        <w:rPr>
          <w:rFonts w:asciiTheme="majorHAnsi" w:hAnsiTheme="majorHAnsi"/>
        </w:rPr>
        <w:t xml:space="preserve">, China is making rapid progress; however, </w:t>
      </w:r>
      <w:r w:rsidRPr="008C2EC0">
        <w:rPr>
          <w:rStyle w:val="StyleBoldUnderline"/>
          <w:rFonts w:asciiTheme="majorHAnsi" w:hAnsiTheme="majorHAnsi"/>
          <w:highlight w:val="cyan"/>
        </w:rPr>
        <w:t>the United States</w:t>
      </w:r>
      <w:r w:rsidRPr="008C2EC0">
        <w:rPr>
          <w:rFonts w:asciiTheme="majorHAnsi" w:hAnsiTheme="majorHAnsi"/>
          <w:highlight w:val="cyan"/>
        </w:rPr>
        <w:t xml:space="preserve">, </w:t>
      </w:r>
      <w:r w:rsidRPr="008C2EC0">
        <w:rPr>
          <w:rStyle w:val="StyleBoldUnderline"/>
          <w:rFonts w:asciiTheme="majorHAnsi" w:hAnsiTheme="majorHAnsi"/>
          <w:highlight w:val="cyan"/>
        </w:rPr>
        <w:t>and</w:t>
      </w:r>
      <w:r w:rsidRPr="008C2EC0">
        <w:rPr>
          <w:rFonts w:asciiTheme="majorHAnsi" w:hAnsiTheme="majorHAnsi"/>
        </w:rPr>
        <w:t xml:space="preserve"> indeed some of the region's </w:t>
      </w:r>
      <w:r w:rsidRPr="008C2EC0">
        <w:rPr>
          <w:rStyle w:val="StyleBoldUnderline"/>
          <w:rFonts w:asciiTheme="majorHAnsi" w:hAnsiTheme="majorHAnsi"/>
          <w:highlight w:val="cyan"/>
        </w:rPr>
        <w:t>other major powers</w:t>
      </w:r>
      <w:r w:rsidRPr="008C2EC0">
        <w:rPr>
          <w:rFonts w:asciiTheme="majorHAnsi" w:hAnsiTheme="majorHAnsi"/>
        </w:rPr>
        <w:t xml:space="preserve"> such as Japan, </w:t>
      </w:r>
      <w:r w:rsidRPr="008C2EC0">
        <w:rPr>
          <w:rStyle w:val="StyleBoldUnderline"/>
          <w:rFonts w:asciiTheme="majorHAnsi" w:hAnsiTheme="majorHAnsi"/>
          <w:highlight w:val="cyan"/>
        </w:rPr>
        <w:t>are still</w:t>
      </w:r>
      <w:r w:rsidRPr="008C2EC0">
        <w:rPr>
          <w:rFonts w:asciiTheme="majorHAnsi" w:hAnsiTheme="majorHAnsi"/>
        </w:rPr>
        <w:t xml:space="preserve"> years, if not </w:t>
      </w:r>
      <w:r w:rsidRPr="008C2EC0">
        <w:rPr>
          <w:rStyle w:val="StyleBoldUnderline"/>
          <w:rFonts w:asciiTheme="majorHAnsi" w:hAnsiTheme="majorHAnsi"/>
          <w:highlight w:val="cyan"/>
        </w:rPr>
        <w:t>decades, ahead</w:t>
      </w:r>
      <w:r w:rsidRPr="008C2EC0">
        <w:rPr>
          <w:rStyle w:val="StyleBoldUnderline"/>
          <w:rFonts w:asciiTheme="majorHAnsi" w:hAnsiTheme="majorHAnsi"/>
        </w:rPr>
        <w:t xml:space="preserve"> </w:t>
      </w:r>
    </w:p>
    <w:p w14:paraId="7B58DAD6" w14:textId="77777777" w:rsidR="0018145E" w:rsidRPr="008C2EC0" w:rsidRDefault="0018145E" w:rsidP="0018145E">
      <w:pPr>
        <w:rPr>
          <w:rStyle w:val="StyleBoldUnderline"/>
          <w:rFonts w:asciiTheme="majorHAnsi" w:hAnsiTheme="majorHAnsi"/>
        </w:rPr>
      </w:pPr>
    </w:p>
    <w:p w14:paraId="375F2ABC" w14:textId="77777777" w:rsidR="0018145E" w:rsidRPr="008C2EC0" w:rsidRDefault="0018145E" w:rsidP="0018145E">
      <w:pPr>
        <w:rPr>
          <w:rFonts w:asciiTheme="majorHAnsi" w:hAnsiTheme="majorHAnsi"/>
        </w:rPr>
      </w:pPr>
    </w:p>
    <w:p w14:paraId="106F4955" w14:textId="2C6E17F7" w:rsidR="00E91F3A" w:rsidRPr="008C2EC0" w:rsidRDefault="00E91F3A" w:rsidP="00D65A39">
      <w:pPr>
        <w:pStyle w:val="Heading3"/>
      </w:pPr>
      <w:r w:rsidRPr="008C2EC0">
        <w:t>A2 Hedging/deterrence</w:t>
      </w:r>
    </w:p>
    <w:p w14:paraId="609457E6" w14:textId="77777777" w:rsidR="00E91F3A" w:rsidRPr="008C2EC0" w:rsidRDefault="00E91F3A" w:rsidP="00E91F3A">
      <w:pPr>
        <w:pStyle w:val="Heading4"/>
        <w:rPr>
          <w:rStyle w:val="StyleStyleBold12pt"/>
        </w:rPr>
      </w:pPr>
      <w:r w:rsidRPr="008C2EC0">
        <w:t>The collapse of strategic hedging- The declining efficacy of hedging China undermines stability in East Asia and threatens US allies now, dialogue is necessary</w:t>
      </w:r>
    </w:p>
    <w:p w14:paraId="35FD0845"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47330041"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0A9D9881"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has long seen the PRC as a central factor in its strategy in Asia</w:t>
      </w:r>
      <w:r w:rsidRPr="008C2EC0">
        <w:rPr>
          <w:rFonts w:asciiTheme="majorHAnsi" w:hAnsiTheme="majorHAnsi"/>
          <w:sz w:val="16"/>
        </w:rPr>
        <w:t xml:space="preserve">—originally as an adversary, then as a counterweight against Soviet power, and now as a key player in the region and the international community. Since the 1970s, U.S. policy has sought to encourage and contribute to China’s economic reforms and development in order to integrate the country into the existing international political and economic order. While still hopeful that China will develop into a constructive stakeholder, however,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and much of the Asia-Pacific share deepening concerns about major elements of China’s military posture and policies that</w:t>
      </w:r>
      <w:r w:rsidRPr="008C2EC0">
        <w:rPr>
          <w:rStyle w:val="StyleBoldUnderline"/>
          <w:rFonts w:asciiTheme="majorHAnsi" w:hAnsiTheme="majorHAnsi"/>
        </w:rPr>
        <w:t xml:space="preserve"> they fear </w:t>
      </w:r>
      <w:r w:rsidRPr="008C2EC0">
        <w:rPr>
          <w:rStyle w:val="StyleBoldUnderline"/>
          <w:rFonts w:asciiTheme="majorHAnsi" w:hAnsiTheme="majorHAnsi"/>
          <w:highlight w:val="cyan"/>
        </w:rPr>
        <w:t>could undermine regional stability, challenge U.S. and allied interests, and</w:t>
      </w:r>
      <w:r w:rsidRPr="008C2EC0">
        <w:rPr>
          <w:rStyle w:val="StyleBoldUnderline"/>
          <w:rFonts w:asciiTheme="majorHAnsi" w:hAnsiTheme="majorHAnsi"/>
        </w:rPr>
        <w:t xml:space="preserve">, if left unchecked or unbalanced, </w:t>
      </w:r>
      <w:r w:rsidRPr="008C2EC0">
        <w:rPr>
          <w:rStyle w:val="StyleBoldUnderline"/>
          <w:rFonts w:asciiTheme="majorHAnsi" w:hAnsiTheme="majorHAnsi"/>
          <w:highlight w:val="cyan"/>
        </w:rPr>
        <w:t>enable Beijing to exercise a dominant role in the region</w:t>
      </w:r>
      <w:r w:rsidRPr="008C2EC0">
        <w:rPr>
          <w:rFonts w:asciiTheme="majorHAnsi" w:hAnsiTheme="majorHAnsi"/>
          <w:sz w:val="16"/>
        </w:rPr>
        <w:t xml:space="preserve">.8 </w:t>
      </w:r>
      <w:r w:rsidRPr="008C2EC0">
        <w:rPr>
          <w:rStyle w:val="StyleBoldUnderline"/>
          <w:rFonts w:asciiTheme="majorHAnsi" w:hAnsiTheme="majorHAnsi"/>
        </w:rPr>
        <w:t>As a result</w:t>
      </w:r>
      <w:r w:rsidRPr="008C2EC0">
        <w:rPr>
          <w:rFonts w:asciiTheme="majorHAnsi" w:hAnsiTheme="majorHAnsi"/>
          <w:sz w:val="16"/>
        </w:rPr>
        <w:t xml:space="preserve">, in the last decade,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has pursued a policy of strategic hedging</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which it has engaged China</w:t>
      </w:r>
      <w:r w:rsidRPr="008C2EC0">
        <w:rPr>
          <w:rStyle w:val="StyleBoldUnderline"/>
          <w:rFonts w:asciiTheme="majorHAnsi" w:hAnsiTheme="majorHAnsi"/>
        </w:rPr>
        <w:t xml:space="preserve"> to try to capitalize on areas of agreement </w:t>
      </w:r>
      <w:r w:rsidRPr="008C2EC0">
        <w:rPr>
          <w:rStyle w:val="StyleBoldUnderline"/>
          <w:rFonts w:asciiTheme="majorHAnsi" w:hAnsiTheme="majorHAnsi"/>
          <w:highlight w:val="cyan"/>
        </w:rPr>
        <w:t>while</w:t>
      </w:r>
      <w:r w:rsidRPr="008C2EC0">
        <w:rPr>
          <w:rStyle w:val="StyleBoldUnderline"/>
          <w:rFonts w:asciiTheme="majorHAnsi" w:hAnsiTheme="majorHAnsi"/>
        </w:rPr>
        <w:t xml:space="preserve"> also </w:t>
      </w:r>
      <w:r w:rsidRPr="008C2EC0">
        <w:rPr>
          <w:rStyle w:val="StyleBoldUnderline"/>
          <w:rFonts w:asciiTheme="majorHAnsi" w:hAnsiTheme="majorHAnsi"/>
          <w:highlight w:val="cyan"/>
        </w:rPr>
        <w:t>maintaining a potent capability to deter</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deny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(if needed) </w:t>
      </w:r>
      <w:r w:rsidRPr="008C2EC0">
        <w:rPr>
          <w:rStyle w:val="StyleBoldUnderline"/>
          <w:rFonts w:asciiTheme="majorHAnsi" w:hAnsiTheme="majorHAnsi"/>
          <w:highlight w:val="cyan"/>
        </w:rPr>
        <w:t>defeat Chinese aggression</w:t>
      </w:r>
      <w:r w:rsidRPr="008C2EC0">
        <w:rPr>
          <w:rFonts w:asciiTheme="majorHAnsi" w:hAnsiTheme="majorHAnsi"/>
          <w:sz w:val="16"/>
        </w:rPr>
        <w:t xml:space="preserve"> against the United States and its allies. </w:t>
      </w:r>
      <w:r w:rsidRPr="008C2EC0">
        <w:rPr>
          <w:rStyle w:val="StyleBoldUnderline"/>
          <w:rFonts w:asciiTheme="majorHAnsi" w:hAnsiTheme="majorHAnsi"/>
        </w:rPr>
        <w:t>Ch</w:t>
      </w:r>
      <w:r w:rsidRPr="008C2EC0">
        <w:rPr>
          <w:rStyle w:val="StyleBoldUnderline"/>
          <w:rFonts w:asciiTheme="majorHAnsi" w:hAnsiTheme="majorHAnsi"/>
          <w:highlight w:val="cyan"/>
        </w:rPr>
        <w:t>ina’s growing assertiveness and strength in recent years, however, has begun to prompt Washington to reassess the advisability of this hedging approach</w:t>
      </w:r>
      <w:r w:rsidRPr="008C2EC0">
        <w:rPr>
          <w:rStyle w:val="StyleBoldUnderline"/>
          <w:rFonts w:asciiTheme="majorHAnsi" w:hAnsiTheme="majorHAnsi"/>
        </w:rPr>
        <w:t xml:space="preserve"> and has increasingly pushed the policy discussion in the United States toward the balancing end of the traditional dual approach to China’s rise</w:t>
      </w:r>
      <w:r w:rsidRPr="008C2EC0">
        <w:rPr>
          <w:rFonts w:asciiTheme="majorHAnsi" w:hAnsiTheme="majorHAnsi"/>
          <w:sz w:val="16"/>
        </w:rPr>
        <w:t xml:space="preserve">.9 U.S. government policy has reflected this shift. Washington, for instance, has become more diplomatically active in strengthening U.S. relationships in Asia and seeking to push back on Chinese assertiveness in the South and East China Seas. The United States is also increasingly focused on adapting its military to deal with the PRC’s growingly formidable armed forces. </w:t>
      </w:r>
      <w:r w:rsidRPr="008C2EC0">
        <w:rPr>
          <w:rStyle w:val="StyleBoldUnderline"/>
          <w:rFonts w:asciiTheme="majorHAnsi" w:hAnsiTheme="majorHAnsi"/>
          <w:highlight w:val="cyan"/>
        </w:rPr>
        <w:t>There is a heightened sense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among U.S. defense leaders and experts</w:t>
      </w:r>
      <w:r w:rsidRPr="008C2EC0">
        <w:rPr>
          <w:rStyle w:val="StyleBoldUnderline"/>
          <w:rFonts w:asciiTheme="majorHAnsi" w:hAnsiTheme="majorHAnsi"/>
        </w:rPr>
        <w:t xml:space="preserve"> t</w:t>
      </w:r>
      <w:r w:rsidRPr="008C2EC0">
        <w:rPr>
          <w:rStyle w:val="StyleBoldUnderline"/>
          <w:rFonts w:asciiTheme="majorHAnsi" w:hAnsiTheme="majorHAnsi"/>
          <w:highlight w:val="cyan"/>
        </w:rPr>
        <w:t>hat the rise of China requires</w:t>
      </w:r>
      <w:r w:rsidRPr="008C2EC0">
        <w:rPr>
          <w:rStyle w:val="StyleBoldUnderline"/>
          <w:rFonts w:asciiTheme="majorHAnsi" w:hAnsiTheme="majorHAnsi"/>
        </w:rPr>
        <w:t xml:space="preserve"> a serious and sustained </w:t>
      </w:r>
      <w:r w:rsidRPr="008C2EC0">
        <w:rPr>
          <w:rStyle w:val="StyleBoldUnderline"/>
          <w:rFonts w:asciiTheme="majorHAnsi" w:hAnsiTheme="majorHAnsi"/>
          <w:highlight w:val="cyan"/>
        </w:rPr>
        <w:t>investment in high-end military capabilities if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hopes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maintain a favorable conventional balance</w:t>
      </w:r>
      <w:r w:rsidRPr="008C2EC0">
        <w:rPr>
          <w:rStyle w:val="StyleBoldUnderline"/>
          <w:rFonts w:asciiTheme="majorHAnsi" w:hAnsiTheme="majorHAnsi"/>
        </w:rPr>
        <w:t xml:space="preserve"> in the western Pacific</w:t>
      </w:r>
      <w:r w:rsidRPr="008C2EC0">
        <w:rPr>
          <w:rFonts w:asciiTheme="majorHAnsi" w:hAnsiTheme="majorHAnsi"/>
          <w:sz w:val="16"/>
        </w:rPr>
        <w:t xml:space="preserve">, and this recognition is increasingly being translated into concrete programmatic and deployment activities. </w:t>
      </w:r>
      <w:r w:rsidRPr="008C2EC0">
        <w:rPr>
          <w:rStyle w:val="StyleBoldUnderline"/>
          <w:rFonts w:asciiTheme="majorHAnsi" w:hAnsiTheme="majorHAnsi"/>
        </w:rPr>
        <w:t xml:space="preserve">Going forward, </w:t>
      </w:r>
      <w:r w:rsidRPr="008C2EC0">
        <w:rPr>
          <w:rStyle w:val="StyleBoldUnderline"/>
          <w:rFonts w:asciiTheme="majorHAnsi" w:hAnsiTheme="majorHAnsi"/>
          <w:highlight w:val="cyan"/>
        </w:rPr>
        <w:t xml:space="preserve">the rise of China is thus very likely to play a central, if not defining, role in U.S. </w:t>
      </w:r>
      <w:r w:rsidRPr="008C2EC0">
        <w:rPr>
          <w:rStyle w:val="StyleBoldUnderline"/>
          <w:rFonts w:asciiTheme="majorHAnsi" w:hAnsiTheme="majorHAnsi"/>
        </w:rPr>
        <w:t xml:space="preserve">defense planning, procurement, and </w:t>
      </w:r>
      <w:r w:rsidRPr="008C2EC0">
        <w:rPr>
          <w:rStyle w:val="StyleBoldUnderline"/>
          <w:rFonts w:asciiTheme="majorHAnsi" w:hAnsiTheme="majorHAnsi"/>
          <w:highlight w:val="cyan"/>
        </w:rPr>
        <w:t>diplomacy</w:t>
      </w:r>
    </w:p>
    <w:p w14:paraId="35005025" w14:textId="77777777" w:rsidR="00E91F3A" w:rsidRPr="008C2EC0" w:rsidRDefault="00E91F3A" w:rsidP="00E91F3A">
      <w:pPr>
        <w:pStyle w:val="Heading4"/>
      </w:pPr>
      <w:r w:rsidRPr="008C2EC0">
        <w:t>Nuclear deterrence is a relationship shaped by perceptions- dialogue and reformed nuclear policies reduce misunderstanding, miscalculation, and war</w:t>
      </w:r>
    </w:p>
    <w:p w14:paraId="680F6219" w14:textId="77777777" w:rsidR="00E91F3A" w:rsidRPr="008C2EC0" w:rsidRDefault="00E91F3A" w:rsidP="00E91F3A">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31333DF0" w14:textId="77777777" w:rsidR="00E91F3A" w:rsidRPr="008C2EC0" w:rsidRDefault="00E91F3A" w:rsidP="00E91F3A">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15DBE666"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While Chinese and U.S. interests do not mirror one another, both nations</w:t>
      </w:r>
      <w:r w:rsidRPr="008C2EC0">
        <w:rPr>
          <w:rStyle w:val="StyleBoldUnderline"/>
          <w:rFonts w:asciiTheme="majorHAnsi" w:hAnsiTheme="majorHAnsi"/>
        </w:rPr>
        <w:t xml:space="preserve"> nonetheless</w:t>
      </w:r>
      <w:r w:rsidRPr="008C2EC0">
        <w:rPr>
          <w:rStyle w:val="StyleBoldUnderline"/>
          <w:rFonts w:asciiTheme="majorHAnsi" w:hAnsiTheme="majorHAnsi"/>
          <w:sz w:val="12"/>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have an interest in finding ways to cooperate so as to reduce misunderstanding, the likelihood</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of miscalculation, and ultimately the risk of war</w:t>
      </w:r>
      <w:r w:rsidRPr="008C2EC0">
        <w:rPr>
          <w:rStyle w:val="StyleBoldUnderline"/>
          <w:rFonts w:asciiTheme="majorHAnsi" w:hAnsiTheme="majorHAnsi"/>
        </w:rPr>
        <w:t>.</w:t>
      </w:r>
      <w:r w:rsidRPr="008C2EC0">
        <w:rPr>
          <w:rFonts w:asciiTheme="majorHAnsi" w:hAnsiTheme="majorHAnsi"/>
          <w:sz w:val="16"/>
        </w:rPr>
        <w:t xml:space="preserve"> In particular, </w:t>
      </w:r>
      <w:r w:rsidRPr="008C2EC0">
        <w:rPr>
          <w:rStyle w:val="StyleBoldUnderline"/>
          <w:rFonts w:asciiTheme="majorHAnsi" w:hAnsiTheme="majorHAnsi"/>
          <w:highlight w:val="cyan"/>
        </w:rPr>
        <w:t>the United States and China</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would benefit from applying</w:t>
      </w:r>
      <w:r w:rsidRPr="008C2EC0">
        <w:rPr>
          <w:rStyle w:val="StyleBoldUnderline"/>
          <w:rFonts w:asciiTheme="majorHAnsi" w:hAnsiTheme="majorHAnsi"/>
        </w:rPr>
        <w:t xml:space="preserve"> some of the concepts associated with </w:t>
      </w:r>
      <w:r w:rsidRPr="008C2EC0">
        <w:rPr>
          <w:rStyle w:val="StyleBoldUnderline"/>
          <w:rFonts w:asciiTheme="majorHAnsi" w:hAnsiTheme="majorHAnsi"/>
          <w:highlight w:val="cyan"/>
        </w:rPr>
        <w:t>the idea of strategic stability</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as a framework for U.S.-China engagement on nuclear weapons issues</w:t>
      </w:r>
      <w:r w:rsidRPr="008C2EC0">
        <w:rPr>
          <w:rFonts w:asciiTheme="majorHAnsi" w:hAnsiTheme="majorHAnsi"/>
          <w:sz w:val="16"/>
        </w:rPr>
        <w:t>.49 Based on this concept,</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highlight w:val="cyan"/>
        </w:rPr>
        <w:t>stability can emerge between the United States and China if they each field forces that are capable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of surviving a first strike and are able to </w:t>
      </w:r>
      <w:r w:rsidRPr="008C2EC0">
        <w:rPr>
          <w:rStyle w:val="StyleBoldUnderline"/>
          <w:rFonts w:asciiTheme="majorHAnsi" w:hAnsiTheme="majorHAnsi"/>
        </w:rPr>
        <w:t xml:space="preserve">credibly </w:t>
      </w:r>
      <w:r w:rsidRPr="008C2EC0">
        <w:rPr>
          <w:rStyle w:val="StyleBoldUnderline"/>
          <w:rFonts w:asciiTheme="majorHAnsi" w:hAnsiTheme="majorHAnsi"/>
          <w:highlight w:val="cyan"/>
        </w:rPr>
        <w:t xml:space="preserve">demonstrate to one another that their </w:t>
      </w:r>
      <w:r w:rsidRPr="008C2EC0">
        <w:rPr>
          <w:rStyle w:val="StyleBoldUnderline"/>
          <w:rFonts w:asciiTheme="majorHAnsi" w:hAnsiTheme="majorHAnsi"/>
        </w:rPr>
        <w:t>current</w:t>
      </w:r>
      <w:r w:rsidRPr="008C2EC0">
        <w:rPr>
          <w:rStyle w:val="StyleBoldUnderline"/>
          <w:rFonts w:asciiTheme="majorHAnsi" w:hAnsiTheme="majorHAnsi"/>
          <w:sz w:val="12"/>
        </w:rPr>
        <w:t>¶</w:t>
      </w:r>
      <w:r w:rsidRPr="008C2EC0">
        <w:rPr>
          <w:rStyle w:val="StyleBoldUnderline"/>
          <w:rFonts w:asciiTheme="majorHAnsi" w:hAnsiTheme="majorHAnsi"/>
        </w:rPr>
        <w:t xml:space="preserve"> and future</w:t>
      </w:r>
      <w:r w:rsidRPr="008C2EC0">
        <w:rPr>
          <w:rStyle w:val="StyleBoldUnderline"/>
          <w:rFonts w:asciiTheme="majorHAnsi" w:hAnsiTheme="majorHAnsi"/>
          <w:highlight w:val="cyan"/>
        </w:rPr>
        <w:t xml:space="preserve"> capabilities cannot deny the other side a viable strategic deterrent</w:t>
      </w:r>
      <w:r w:rsidRPr="008C2EC0">
        <w:rPr>
          <w:rFonts w:asciiTheme="majorHAnsi" w:hAnsiTheme="majorHAnsi"/>
          <w:sz w:val="16"/>
        </w:rPr>
        <w:t xml:space="preserve">. </w:t>
      </w:r>
      <w:r w:rsidRPr="008C2EC0">
        <w:rPr>
          <w:rStyle w:val="StyleBoldUnderline"/>
          <w:rFonts w:asciiTheme="majorHAnsi" w:hAnsiTheme="majorHAnsi"/>
          <w:highlight w:val="cyan"/>
        </w:rPr>
        <w:t>As a result, fear of</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preemption and the need to launch weapons early become irrelevant, either as irritants in a crisis</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or as dangers in conflict.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this way, the benefits of deterrence can be retained while minimizing</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the chances of nuclear escalation</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The premise of arms control and stability-oriented measures is that even potential adversaries</w:t>
      </w:r>
      <w:r w:rsidRPr="008C2EC0">
        <w:rPr>
          <w:rFonts w:asciiTheme="majorHAnsi" w:hAnsiTheme="majorHAnsi"/>
          <w:sz w:val="12"/>
        </w:rPr>
        <w:t>¶</w:t>
      </w:r>
      <w:r w:rsidRPr="008C2EC0">
        <w:rPr>
          <w:rFonts w:asciiTheme="majorHAnsi" w:hAnsiTheme="majorHAnsi"/>
          <w:sz w:val="16"/>
        </w:rPr>
        <w:t xml:space="preserve"> can achieve the twin goals of sustaining effective nuclear deterrence and mitigating the possibility of conflict.50 </w:t>
      </w:r>
      <w:r w:rsidRPr="008C2EC0">
        <w:rPr>
          <w:rStyle w:val="StyleBoldUnderline"/>
          <w:rFonts w:asciiTheme="majorHAnsi" w:hAnsiTheme="majorHAnsi"/>
        </w:rPr>
        <w:t>This is relevant because nuclear forces themselves can intensify, if not cause,</w:t>
      </w:r>
      <w:r w:rsidRPr="008C2EC0">
        <w:rPr>
          <w:rStyle w:val="StyleBoldUnderline"/>
          <w:rFonts w:asciiTheme="majorHAnsi" w:hAnsiTheme="majorHAnsi"/>
          <w:sz w:val="12"/>
        </w:rPr>
        <w:t>¶</w:t>
      </w:r>
      <w:r w:rsidRPr="008C2EC0">
        <w:rPr>
          <w:rStyle w:val="StyleBoldUnderline"/>
          <w:rFonts w:asciiTheme="majorHAnsi" w:hAnsiTheme="majorHAnsi"/>
        </w:rPr>
        <w:t xml:space="preserve"> competition and even conflict—but they need not. </w:t>
      </w:r>
      <w:r w:rsidRPr="008C2EC0">
        <w:rPr>
          <w:rStyle w:val="Emphasis"/>
          <w:rFonts w:asciiTheme="majorHAnsi" w:hAnsiTheme="majorHAnsi"/>
          <w:highlight w:val="cyan"/>
        </w:rPr>
        <w:t>Nuclear deterrence is not simply a unilateral</w:t>
      </w:r>
      <w:r w:rsidRPr="008C2EC0">
        <w:rPr>
          <w:rStyle w:val="Emphasis"/>
          <w:rFonts w:asciiTheme="majorHAnsi" w:hAnsiTheme="majorHAnsi"/>
          <w:sz w:val="12"/>
          <w:highlight w:val="cyan"/>
        </w:rPr>
        <w:t>¶</w:t>
      </w:r>
      <w:r w:rsidRPr="008C2EC0">
        <w:rPr>
          <w:rStyle w:val="Emphasis"/>
          <w:rFonts w:asciiTheme="majorHAnsi" w:hAnsiTheme="majorHAnsi"/>
          <w:highlight w:val="cyan"/>
        </w:rPr>
        <w:t xml:space="preserve"> action that takes place in a vacuum; rather, it is a relationship shaped by perceptions.</w:t>
      </w:r>
      <w:r w:rsidRPr="008C2EC0">
        <w:rPr>
          <w:rFonts w:asciiTheme="majorHAnsi" w:hAnsiTheme="majorHAnsi"/>
          <w:sz w:val="16"/>
        </w:rPr>
        <w:t xml:space="preserve"> Indeed, </w:t>
      </w:r>
      <w:r w:rsidRPr="008C2EC0">
        <w:rPr>
          <w:rStyle w:val="StyleBoldUnderline"/>
          <w:rFonts w:asciiTheme="majorHAnsi" w:hAnsiTheme="majorHAnsi"/>
          <w:highlight w:val="cyan"/>
        </w:rPr>
        <w:t>the¶ ways in which a country procures, postures, and operates its nuclear forces have a major interactive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effect on how other countries procure, posture, and operate their forces</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rPr>
        <w:t xml:space="preserve">Potential </w:t>
      </w:r>
      <w:r w:rsidRPr="008C2EC0">
        <w:rPr>
          <w:rStyle w:val="StyleBoldUnderline"/>
          <w:rFonts w:asciiTheme="majorHAnsi" w:hAnsiTheme="majorHAnsi"/>
          <w:highlight w:val="cyan"/>
        </w:rPr>
        <w:t>adversaries can</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allay, and possibly even remove, these exacerbating factors through unilateral and cooperative</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measures</w:t>
      </w:r>
      <w:r w:rsidRPr="008C2EC0">
        <w:rPr>
          <w:rStyle w:val="StyleBoldUnderline"/>
          <w:rFonts w:asciiTheme="majorHAnsi" w:hAnsiTheme="majorHAnsi"/>
        </w:rPr>
        <w:t xml:space="preserve"> that effectively demonstrate that each side’s strategic forces are not capable of conducting</w:t>
      </w:r>
      <w:r w:rsidRPr="008C2EC0">
        <w:rPr>
          <w:rStyle w:val="StyleBoldUnderline"/>
          <w:rFonts w:asciiTheme="majorHAnsi" w:hAnsiTheme="majorHAnsi"/>
          <w:sz w:val="12"/>
        </w:rPr>
        <w:t>¶</w:t>
      </w:r>
      <w:r w:rsidRPr="008C2EC0">
        <w:rPr>
          <w:rStyle w:val="StyleBoldUnderline"/>
          <w:rFonts w:asciiTheme="majorHAnsi" w:hAnsiTheme="majorHAnsi"/>
        </w:rPr>
        <w:t xml:space="preserve"> a disarming first strike or capable of defeating a retaliatory strike.</w:t>
      </w:r>
      <w:r w:rsidRPr="008C2EC0">
        <w:rPr>
          <w:rFonts w:asciiTheme="majorHAnsi" w:hAnsiTheme="majorHAnsi"/>
          <w:sz w:val="16"/>
        </w:rPr>
        <w:t xml:space="preserve"> Although </w:t>
      </w:r>
      <w:r w:rsidRPr="008C2EC0">
        <w:rPr>
          <w:rStyle w:val="StyleBoldUnderline"/>
          <w:rFonts w:asciiTheme="majorHAnsi" w:hAnsiTheme="majorHAnsi"/>
          <w:highlight w:val="cyan"/>
        </w:rPr>
        <w:t>such measures</w:t>
      </w:r>
      <w:r w:rsidRPr="008C2EC0">
        <w:rPr>
          <w:rFonts w:asciiTheme="majorHAnsi" w:hAnsiTheme="majorHAnsi"/>
          <w:sz w:val="16"/>
        </w:rPr>
        <w:t xml:space="preserve"> do not</w:t>
      </w:r>
      <w:r w:rsidRPr="008C2EC0">
        <w:rPr>
          <w:rFonts w:asciiTheme="majorHAnsi" w:hAnsiTheme="majorHAnsi"/>
          <w:sz w:val="12"/>
        </w:rPr>
        <w:t>¶</w:t>
      </w:r>
      <w:r w:rsidRPr="008C2EC0">
        <w:rPr>
          <w:rFonts w:asciiTheme="majorHAnsi" w:hAnsiTheme="majorHAnsi"/>
          <w:sz w:val="16"/>
        </w:rPr>
        <w:t xml:space="preserve"> solve more fundamental political and strategic disputes, they </w:t>
      </w:r>
      <w:r w:rsidRPr="008C2EC0">
        <w:rPr>
          <w:rStyle w:val="StyleBoldUnderline"/>
          <w:rFonts w:asciiTheme="majorHAnsi" w:hAnsiTheme="majorHAnsi"/>
          <w:highlight w:val="cyan"/>
        </w:rPr>
        <w:t>can help lessen tensions and mistrust</w:t>
      </w:r>
      <w:r w:rsidRPr="008C2EC0">
        <w:rPr>
          <w:rStyle w:val="StyleBoldUnderline"/>
          <w:rFonts w:asciiTheme="majorHAnsi" w:hAnsiTheme="majorHAnsi"/>
          <w:sz w:val="12"/>
          <w:highlight w:val="cyan"/>
        </w:rPr>
        <w:t>¶</w:t>
      </w:r>
      <w:r w:rsidRPr="008C2EC0">
        <w:rPr>
          <w:rStyle w:val="StyleBoldUnderline"/>
          <w:rFonts w:asciiTheme="majorHAnsi" w:hAnsiTheme="majorHAnsi"/>
          <w:highlight w:val="cyan"/>
        </w:rPr>
        <w:t xml:space="preserve"> due to essentially ancillary technical features of interstate relations.</w:t>
      </w:r>
    </w:p>
    <w:p w14:paraId="169A356D" w14:textId="77777777" w:rsidR="00E91F3A" w:rsidRPr="008C2EC0" w:rsidRDefault="00E91F3A" w:rsidP="00E91F3A">
      <w:pPr>
        <w:rPr>
          <w:rStyle w:val="StyleBoldUnderline"/>
          <w:rFonts w:asciiTheme="majorHAnsi" w:hAnsiTheme="majorHAnsi"/>
        </w:rPr>
      </w:pPr>
    </w:p>
    <w:p w14:paraId="185CFE46" w14:textId="77777777" w:rsidR="00E91F3A" w:rsidRPr="008C2EC0" w:rsidRDefault="00E91F3A" w:rsidP="00E91F3A">
      <w:pPr>
        <w:rPr>
          <w:rFonts w:asciiTheme="majorHAnsi" w:hAnsiTheme="majorHAnsi"/>
        </w:rPr>
      </w:pPr>
    </w:p>
    <w:p w14:paraId="6C2F0657" w14:textId="734272AA" w:rsidR="00425F8A" w:rsidRDefault="00425F8A" w:rsidP="00D65A39">
      <w:pPr>
        <w:pStyle w:val="Heading3"/>
      </w:pPr>
      <w:r>
        <w:t>A2 Any No-Coop CP</w:t>
      </w:r>
    </w:p>
    <w:p w14:paraId="43302D56" w14:textId="43E6EADD" w:rsidR="00425F8A" w:rsidRDefault="00425F8A" w:rsidP="00425F8A">
      <w:pPr>
        <w:pStyle w:val="Heading4"/>
      </w:pPr>
      <w:r>
        <w:t>Turn- containing China increases the risk of conflict, hurts the global economy, damages alliances, and prevents cooperation on climate change and terrorism</w:t>
      </w:r>
    </w:p>
    <w:p w14:paraId="71488160" w14:textId="5DE29A5F" w:rsidR="00425F8A" w:rsidRPr="00425F8A" w:rsidRDefault="00425F8A" w:rsidP="00425F8A">
      <w:pPr>
        <w:rPr>
          <w:rStyle w:val="StyleStyleBold12pt"/>
        </w:rPr>
      </w:pPr>
      <w:r w:rsidRPr="00425F8A">
        <w:rPr>
          <w:rStyle w:val="StyleStyleBold12pt"/>
        </w:rPr>
        <w:t>Haenle</w:t>
      </w:r>
      <w:r>
        <w:t xml:space="preserve">, DIRECTOR @ CARNEGIE–TSINGHUA CENTER FOR GLOBAL POLICY , </w:t>
      </w:r>
      <w:r w:rsidRPr="00425F8A">
        <w:rPr>
          <w:rStyle w:val="StyleStyleBold12pt"/>
        </w:rPr>
        <w:t>and Sherman ‘15</w:t>
      </w:r>
    </w:p>
    <w:p w14:paraId="2A48169B" w14:textId="4461A6CB" w:rsidR="00425F8A" w:rsidRDefault="00425F8A" w:rsidP="00425F8A">
      <w:r w:rsidRPr="00425F8A">
        <w:t xml:space="preserve">(Paul Haenle, Anne Sherman, "New Realities in the U.S.-China Relationship," Carnegie Endowment for International Peace, 9-10-2015, Accessed 7-17-2016, http://carnegietsinghua.org/2015/09/10/new-realities-in-u.s.-china-relationship/ihgv, ER @ </w:t>
      </w:r>
      <w:r>
        <w:t>RKS</w:t>
      </w:r>
      <w:r w:rsidRPr="00425F8A">
        <w:t>)</w:t>
      </w:r>
    </w:p>
    <w:p w14:paraId="5CD16EA5" w14:textId="1F60A244" w:rsidR="00425F8A" w:rsidRPr="00425F8A" w:rsidRDefault="00425F8A" w:rsidP="00425F8A">
      <w:pPr>
        <w:rPr>
          <w:sz w:val="16"/>
        </w:rPr>
      </w:pPr>
      <w:r w:rsidRPr="00425F8A">
        <w:rPr>
          <w:sz w:val="16"/>
        </w:rPr>
        <w:t>On the other hand</w:t>
      </w:r>
      <w:r w:rsidRPr="00425F8A">
        <w:rPr>
          <w:rStyle w:val="StyleBoldUnderline"/>
        </w:rPr>
        <w:t>, a zero-sum U.S.-China relationship, a divided Asia, and a greater likelihood of military conflicts would be much to the detriment of U.S. interests and those of our allies. A containment policy could lead China to close its doors to cooperation and engagement with the United States.</w:t>
      </w:r>
      <w:r w:rsidRPr="00425F8A">
        <w:rPr>
          <w:sz w:val="16"/>
        </w:rPr>
        <w:t xml:space="preserve"> </w:t>
      </w:r>
      <w:r w:rsidRPr="00425F8A">
        <w:rPr>
          <w:rStyle w:val="StyleBoldUnderline"/>
        </w:rPr>
        <w:t>The interests of</w:t>
      </w:r>
      <w:r w:rsidRPr="00425F8A">
        <w:rPr>
          <w:sz w:val="16"/>
        </w:rPr>
        <w:t xml:space="preserve"> </w:t>
      </w:r>
      <w:r w:rsidRPr="00425F8A">
        <w:rPr>
          <w:rStyle w:val="StyleBoldUnderline"/>
        </w:rPr>
        <w:t>the U.S.</w:t>
      </w:r>
      <w:r w:rsidRPr="00425F8A">
        <w:rPr>
          <w:sz w:val="16"/>
        </w:rPr>
        <w:t xml:space="preserve"> business community, </w:t>
      </w:r>
      <w:r w:rsidRPr="00425F8A">
        <w:rPr>
          <w:rStyle w:val="StyleBoldUnderline"/>
        </w:rPr>
        <w:t>which</w:t>
      </w:r>
      <w:r w:rsidRPr="00425F8A">
        <w:rPr>
          <w:sz w:val="16"/>
        </w:rPr>
        <w:t>, despite recent concerns</w:t>
      </w:r>
      <w:r w:rsidRPr="00425F8A">
        <w:rPr>
          <w:rStyle w:val="StyleBoldUnderline"/>
        </w:rPr>
        <w:t>, wants to maintain strong trade ties with China and access to its markets and investment</w:t>
      </w:r>
      <w:r w:rsidRPr="00425F8A">
        <w:rPr>
          <w:sz w:val="16"/>
        </w:rPr>
        <w:t xml:space="preserve">, </w:t>
      </w:r>
      <w:r w:rsidRPr="00425F8A">
        <w:rPr>
          <w:rStyle w:val="StyleBoldUnderline"/>
        </w:rPr>
        <w:t>would be threatened</w:t>
      </w:r>
      <w:r w:rsidRPr="00425F8A">
        <w:rPr>
          <w:sz w:val="16"/>
        </w:rPr>
        <w:t xml:space="preserve">. Additionally, </w:t>
      </w:r>
      <w:r w:rsidRPr="00425F8A">
        <w:rPr>
          <w:rStyle w:val="StyleBoldUnderline"/>
        </w:rPr>
        <w:t>growing Chinese investment in the United States, which is already contributing significantly to U.S. economic growth and job creation, would also be threatened</w:t>
      </w:r>
      <w:r w:rsidRPr="00425F8A">
        <w:rPr>
          <w:sz w:val="16"/>
        </w:rPr>
        <w:t xml:space="preserve">. </w:t>
      </w:r>
      <w:r w:rsidRPr="00425F8A">
        <w:rPr>
          <w:sz w:val="12"/>
        </w:rPr>
        <w:t>¶</w:t>
      </w:r>
      <w:r w:rsidRPr="00425F8A">
        <w:rPr>
          <w:sz w:val="16"/>
        </w:rPr>
        <w:t xml:space="preserve"> A move by the United States to </w:t>
      </w:r>
      <w:r w:rsidRPr="00425F8A">
        <w:rPr>
          <w:rStyle w:val="StyleBoldUnderline"/>
        </w:rPr>
        <w:t xml:space="preserve">a more confrontational approach with China also ignores the fact that U.S. allies and partners, all now larger trading partners with China than with the United States, are not looking to choose sides between the United States and China. </w:t>
      </w:r>
      <w:r w:rsidRPr="00425F8A">
        <w:rPr>
          <w:sz w:val="16"/>
        </w:rPr>
        <w:t xml:space="preserve">They want good relations with both. While on one hand they hope the United States can serve as a useful counterbalance to China’s growing influence, on the other hand, </w:t>
      </w:r>
      <w:r w:rsidRPr="00425F8A">
        <w:rPr>
          <w:rStyle w:val="StyleBoldUnderline"/>
        </w:rPr>
        <w:t>they want to benefit from increasing trade and investment with China</w:t>
      </w:r>
      <w:r w:rsidRPr="00425F8A">
        <w:rPr>
          <w:sz w:val="16"/>
        </w:rPr>
        <w:t xml:space="preserve">. </w:t>
      </w:r>
      <w:r w:rsidRPr="00425F8A">
        <w:rPr>
          <w:sz w:val="12"/>
        </w:rPr>
        <w:t>¶</w:t>
      </w:r>
      <w:r w:rsidRPr="00425F8A">
        <w:rPr>
          <w:sz w:val="16"/>
        </w:rPr>
        <w:t xml:space="preserve"> Also </w:t>
      </w:r>
      <w:r w:rsidRPr="00425F8A">
        <w:rPr>
          <w:rStyle w:val="StyleBoldUnderline"/>
        </w:rPr>
        <w:t>at risk would be the interests of nearly every other nation with a stake in trying to address our common global challenges from climate change to transnational terrorism</w:t>
      </w:r>
      <w:r w:rsidRPr="00425F8A">
        <w:rPr>
          <w:sz w:val="16"/>
        </w:rPr>
        <w:t>. And a policy of blocking China’s rise would further confirm the widespread view in China that the United States is determined to contain it and lend credence to hardliners who want to take an even less accommodating approach toward the United States. Revisions to U.S. policy toward China must account for Beijing’s likely reactions and the second- and third-order consequences.</w:t>
      </w:r>
    </w:p>
    <w:p w14:paraId="698E8FFF" w14:textId="77777777" w:rsidR="00425F8A" w:rsidRDefault="00425F8A" w:rsidP="00425F8A"/>
    <w:p w14:paraId="5D25E26C" w14:textId="3CDAC845" w:rsidR="00082014" w:rsidRDefault="00082014" w:rsidP="00D65A39">
      <w:pPr>
        <w:pStyle w:val="Heading3"/>
      </w:pPr>
      <w:r>
        <w:t>A2 PGS CP</w:t>
      </w:r>
    </w:p>
    <w:p w14:paraId="65016E2C" w14:textId="6FF90B2E" w:rsidR="00082014" w:rsidRDefault="00082014" w:rsidP="00082014">
      <w:pPr>
        <w:pStyle w:val="Heading4"/>
      </w:pPr>
      <w:r>
        <w:t>No solvency- lack of enabling capabilities make PGS unworkable</w:t>
      </w:r>
      <w:r w:rsidR="00D20C1D">
        <w:t xml:space="preserve"> and other technologies would work better</w:t>
      </w:r>
    </w:p>
    <w:p w14:paraId="02EC685A" w14:textId="426BFA6B" w:rsidR="00082014" w:rsidRDefault="00082014" w:rsidP="00082014">
      <w:r>
        <w:rPr>
          <w:rFonts w:cs="Calibri"/>
          <w:b/>
          <w:bCs/>
          <w:sz w:val="26"/>
          <w:szCs w:val="26"/>
        </w:rPr>
        <w:t>Acton</w:t>
      </w:r>
      <w:r>
        <w:rPr>
          <w:rFonts w:ascii="Times New Roman" w:hAnsi="Times New Roman" w:cs="Times New Roman"/>
          <w:szCs w:val="22"/>
        </w:rPr>
        <w:t>,</w:t>
      </w:r>
      <w:r>
        <w:rPr>
          <w:rFonts w:cs="Calibri"/>
          <w:szCs w:val="22"/>
        </w:rPr>
        <w:t xml:space="preserve"> Co-Director Nuclear Policy Program @ Carnegie Endowment</w:t>
      </w:r>
      <w:r>
        <w:rPr>
          <w:rFonts w:ascii="Times New Roman" w:hAnsi="Times New Roman" w:cs="Times New Roman"/>
          <w:szCs w:val="22"/>
        </w:rPr>
        <w:t>,</w:t>
      </w:r>
      <w:r>
        <w:rPr>
          <w:rFonts w:cs="Calibri"/>
          <w:b/>
          <w:bCs/>
          <w:sz w:val="26"/>
          <w:szCs w:val="26"/>
        </w:rPr>
        <w:t>‘15</w:t>
      </w:r>
      <w:r>
        <w:rPr>
          <w:rFonts w:cs="Calibri"/>
          <w:szCs w:val="22"/>
        </w:rPr>
        <w:t xml:space="preserve"> (James M., "Prompt Global Strike: American and Foreign Developments," Carnegie Endowment for International Peace, 12-28-15, Accessed 7-17-2016, http://carnegieendowment.org/2015/12/08/prompt-global-strike-american-and-foreign-developments/imuy, ER @ RKS)</w:t>
      </w:r>
    </w:p>
    <w:p w14:paraId="283CBAE6" w14:textId="4D587A68" w:rsidR="00082014" w:rsidRPr="002F3BA2" w:rsidRDefault="00082014" w:rsidP="00082014">
      <w:pPr>
        <w:rPr>
          <w:sz w:val="16"/>
        </w:rPr>
      </w:pPr>
      <w:r w:rsidRPr="00082014">
        <w:rPr>
          <w:rStyle w:val="StyleBoldUnderline"/>
        </w:rPr>
        <w:t>Enabling capabilities are critical to the effectiveness of CPGS weapons, but appear to have been neglected.</w:t>
      </w:r>
      <w:r w:rsidR="002F3BA2" w:rsidRPr="002F3BA2">
        <w:rPr>
          <w:rStyle w:val="StyleBoldUnderline"/>
          <w:b w:val="0"/>
          <w:sz w:val="12"/>
          <w:u w:val="none"/>
        </w:rPr>
        <w:t>¶</w:t>
      </w:r>
      <w:r w:rsidRPr="00082014">
        <w:rPr>
          <w:rStyle w:val="StyleBoldUnderline"/>
        </w:rPr>
        <w:t xml:space="preserve"> Without the right enabling capabilities—command and control; intelligence, surveillance, and reconnaissance; and battle damage assessment—CPGS weapons could prove unusable</w:t>
      </w:r>
      <w:r w:rsidRPr="002F3BA2">
        <w:rPr>
          <w:sz w:val="16"/>
        </w:rPr>
        <w:t>. So far these support systems appear to have received insufficient attention.</w:t>
      </w:r>
      <w:r w:rsidR="002F3BA2" w:rsidRPr="002F3BA2">
        <w:rPr>
          <w:sz w:val="12"/>
        </w:rPr>
        <w:t>¶</w:t>
      </w:r>
      <w:r w:rsidRPr="002F3BA2">
        <w:rPr>
          <w:sz w:val="16"/>
        </w:rPr>
        <w:t xml:space="preserve"> </w:t>
      </w:r>
      <w:r w:rsidRPr="00082014">
        <w:rPr>
          <w:rStyle w:val="StyleBoldUnderline"/>
        </w:rPr>
        <w:t>Current deficiencies are clearly illustrated by the difficulty of destroying mobile targets, such as road-mobile missiles</w:t>
      </w:r>
      <w:r w:rsidRPr="002F3BA2">
        <w:rPr>
          <w:sz w:val="16"/>
        </w:rPr>
        <w:t>. All of the potential missions for CPGS weapons could present this challenge. Locating and tracking mobile targets is very difficult, as the United States learned during the 1991 Gulf War, when it failed to achieve a single confirmed kill of an Iraqi Scud launcher in almost 1,500 sorties.</w:t>
      </w:r>
      <w:r w:rsidR="002F3BA2" w:rsidRPr="002F3BA2">
        <w:rPr>
          <w:sz w:val="12"/>
        </w:rPr>
        <w:t>¶</w:t>
      </w:r>
      <w:r w:rsidRPr="002F3BA2">
        <w:rPr>
          <w:sz w:val="16"/>
        </w:rPr>
        <w:t xml:space="preserve"> </w:t>
      </w:r>
      <w:r w:rsidRPr="00D20C1D">
        <w:rPr>
          <w:rStyle w:val="StyleBoldUnderline"/>
        </w:rPr>
        <w:t>Today, the most plausible means of detecting and tracking mobile targets would be through manned and unmanned surveillance aircraft operating from within or close to the theater of operations. Using these assets to provide targeting data for CPGS weapons would, however, make little sense. If the battlespace permitted the use of aircraft for surveillance, then it would be more effective and cheaper to outfit those same aircraft with strike weapons and use them for offensive operations than to develop a CPGS capability</w:t>
      </w:r>
      <w:r w:rsidRPr="002F3BA2">
        <w:rPr>
          <w:sz w:val="16"/>
        </w:rPr>
        <w:t>.</w:t>
      </w:r>
      <w:r w:rsidR="002F3BA2" w:rsidRPr="002F3BA2">
        <w:rPr>
          <w:sz w:val="12"/>
        </w:rPr>
        <w:t>¶</w:t>
      </w:r>
      <w:r w:rsidRPr="002F3BA2">
        <w:rPr>
          <w:sz w:val="16"/>
        </w:rPr>
        <w:t xml:space="preserve"> </w:t>
      </w:r>
      <w:r w:rsidRPr="00D20C1D">
        <w:rPr>
          <w:rStyle w:val="StyleBoldUnderline"/>
        </w:rPr>
        <w:t>Acquiring CPGS weapons to attack mobile targets would make military sense only if the United States also developed a reliable means of remotely locating and tracking these targets</w:t>
      </w:r>
      <w:r w:rsidRPr="002F3BA2">
        <w:rPr>
          <w:sz w:val="16"/>
        </w:rPr>
        <w:t xml:space="preserve">. </w:t>
      </w:r>
      <w:r w:rsidRPr="00D20C1D">
        <w:rPr>
          <w:rStyle w:val="StyleBoldUnderline"/>
        </w:rPr>
        <w:t>Plans for such a capability</w:t>
      </w:r>
      <w:r w:rsidRPr="002F3BA2">
        <w:rPr>
          <w:sz w:val="16"/>
        </w:rPr>
        <w:t>—notably, a globe-spanning network of satellite-based radars—</w:t>
      </w:r>
      <w:r w:rsidRPr="00D20C1D">
        <w:rPr>
          <w:rStyle w:val="StyleBoldUnderline"/>
        </w:rPr>
        <w:t xml:space="preserve">have repeatedly been canceled, and </w:t>
      </w:r>
      <w:r w:rsidRPr="002F3BA2">
        <w:rPr>
          <w:sz w:val="16"/>
        </w:rPr>
        <w:t>to my knowledge</w:t>
      </w:r>
      <w:r w:rsidRPr="00D20C1D">
        <w:rPr>
          <w:rStyle w:val="StyleBoldUnderline"/>
        </w:rPr>
        <w:t>, no program is currently in the works</w:t>
      </w:r>
      <w:r w:rsidRPr="002F3BA2">
        <w:rPr>
          <w:sz w:val="16"/>
        </w:rPr>
        <w:t>. Given that this capability would probably cost an order of magnitude more than the CPGS weapons themselves, deficiencies in current enabling capabilities merit immediate attention.</w:t>
      </w:r>
      <w:r w:rsidR="002F3BA2" w:rsidRPr="002F3BA2">
        <w:rPr>
          <w:sz w:val="12"/>
        </w:rPr>
        <w:t>¶</w:t>
      </w:r>
      <w:r w:rsidRPr="002F3BA2">
        <w:rPr>
          <w:sz w:val="16"/>
        </w:rPr>
        <w:t xml:space="preserve"> Probably more worrying than specific gaps in enabling capabilities are apparent organizational deficiencies within the Department of Defense that may cause this issue to receive insufficient attention. A 2008 report by the Government Accountability Office expressed concern that major Department of Defense studies did not analyze what enabling capabilities would be required but instead simply “assumed that certain needed improvements…would be available when any future [weapon] system is fielded.” Remarkably, the GAO reported that, in one of these studies—the Prompt Global Strike Analysis of Alternatives—enabling capabilities were not considered because, among other reasons, “the study staff lacks the special access clearances required to obtain information on all [Department of Defense] efforts for improving enabling capabilities.” If such deficiencies still persist—as I believe they do—they severely threaten the viability of any future CPGS weapon system.</w:t>
      </w:r>
    </w:p>
    <w:p w14:paraId="636521EA" w14:textId="77777777" w:rsidR="002F3BA2" w:rsidRDefault="002F3BA2" w:rsidP="00082014"/>
    <w:p w14:paraId="542A98FA" w14:textId="5F553475" w:rsidR="002F3BA2" w:rsidRDefault="002F3BA2" w:rsidP="002F3BA2">
      <w:pPr>
        <w:pStyle w:val="Heading4"/>
      </w:pPr>
      <w:r>
        <w:t>Turn- CPGS causes escalation, warhead, destination, and target ambiguity lead to inadvertent escalation and exacerbate crisis instability</w:t>
      </w:r>
    </w:p>
    <w:p w14:paraId="013B8BA9" w14:textId="646987E4" w:rsidR="002F3BA2" w:rsidRDefault="002F3BA2" w:rsidP="002F3BA2">
      <w:r>
        <w:rPr>
          <w:rFonts w:cs="Calibri"/>
          <w:b/>
          <w:bCs/>
          <w:sz w:val="26"/>
          <w:szCs w:val="26"/>
        </w:rPr>
        <w:t>Acton</w:t>
      </w:r>
      <w:r>
        <w:rPr>
          <w:rFonts w:ascii="Times New Roman" w:hAnsi="Times New Roman" w:cs="Times New Roman"/>
          <w:szCs w:val="22"/>
        </w:rPr>
        <w:t>,</w:t>
      </w:r>
      <w:r>
        <w:rPr>
          <w:rFonts w:cs="Calibri"/>
          <w:szCs w:val="22"/>
        </w:rPr>
        <w:t xml:space="preserve"> Co-Director Nuclear Policy Program @ Carnegie Endowment</w:t>
      </w:r>
      <w:r>
        <w:rPr>
          <w:rFonts w:ascii="Times New Roman" w:hAnsi="Times New Roman" w:cs="Times New Roman"/>
          <w:szCs w:val="22"/>
        </w:rPr>
        <w:t>,</w:t>
      </w:r>
      <w:r>
        <w:rPr>
          <w:rFonts w:cs="Calibri"/>
          <w:b/>
          <w:bCs/>
          <w:sz w:val="26"/>
          <w:szCs w:val="26"/>
        </w:rPr>
        <w:t>‘15</w:t>
      </w:r>
      <w:r>
        <w:rPr>
          <w:rFonts w:cs="Calibri"/>
          <w:szCs w:val="22"/>
        </w:rPr>
        <w:t xml:space="preserve"> (James M., "Prompt Global Strike: American and Foreign Developments," Carnegie Endowment for International Peace, 12-28-15, Accessed 7-17-2016, http://carnegieendowment.org/2015/12/08/prompt-global-strike-american-and-foreign-developments/imuy, ER @ RKS)</w:t>
      </w:r>
    </w:p>
    <w:p w14:paraId="25DD76EE" w14:textId="5B794D27" w:rsidR="002F3BA2" w:rsidRPr="002F3BA2" w:rsidRDefault="002F3BA2" w:rsidP="002F3BA2">
      <w:pPr>
        <w:rPr>
          <w:sz w:val="16"/>
        </w:rPr>
      </w:pPr>
      <w:r w:rsidRPr="002F3BA2">
        <w:rPr>
          <w:rStyle w:val="StyleBoldUnderline"/>
        </w:rPr>
        <w:t>The full range of escalation risks associated with CPGS weapons has not been considered</w:t>
      </w:r>
      <w:r w:rsidRPr="002F3BA2">
        <w:rPr>
          <w:sz w:val="16"/>
        </w:rPr>
        <w:t>.</w:t>
      </w:r>
      <w:r w:rsidRPr="002F3BA2">
        <w:rPr>
          <w:sz w:val="12"/>
        </w:rPr>
        <w:t>¶</w:t>
      </w:r>
      <w:r w:rsidRPr="002F3BA2">
        <w:rPr>
          <w:sz w:val="16"/>
        </w:rPr>
        <w:t xml:space="preserve"> Debate about the international ramifications of CPGS weapons—indeed, debate about the program as a whole—has been dominated by a single issue since 2006, when President George W. Bush’s administration first announced plans to replace the nuclear warheads on some Trident II D5 ballistic missiles with conventional weapons. These plans sparked concern in Congress that </w:t>
      </w:r>
      <w:r w:rsidRPr="002F3BA2">
        <w:rPr>
          <w:rStyle w:val="StyleBoldUnderline"/>
        </w:rPr>
        <w:t>a state observing the launch of a CPGS weapon—Russia in particular—might incorrectly identify it as a nuclear weapon and launch a response in kind</w:t>
      </w:r>
      <w:r w:rsidRPr="002F3BA2">
        <w:rPr>
          <w:sz w:val="16"/>
        </w:rPr>
        <w:t>.</w:t>
      </w:r>
      <w:r w:rsidRPr="002F3BA2">
        <w:rPr>
          <w:sz w:val="12"/>
        </w:rPr>
        <w:t>¶</w:t>
      </w:r>
      <w:r w:rsidRPr="002F3BA2">
        <w:rPr>
          <w:sz w:val="16"/>
        </w:rPr>
        <w:t xml:space="preserve"> Although plans for the so-called Conventional Trident Modification have been dropped, </w:t>
      </w:r>
      <w:r w:rsidRPr="002F3BA2">
        <w:rPr>
          <w:rStyle w:val="StyleBoldUnderline"/>
        </w:rPr>
        <w:t>warhead ambiguity still dominates the discussion about the escalation risks of CPGS weapons.</w:t>
      </w:r>
      <w:r w:rsidRPr="002F3BA2">
        <w:rPr>
          <w:sz w:val="16"/>
        </w:rPr>
        <w:t xml:space="preserve"> Indeed, </w:t>
      </w:r>
      <w:r w:rsidRPr="002F3BA2">
        <w:rPr>
          <w:rStyle w:val="StyleBoldUnderline"/>
        </w:rPr>
        <w:t>the Department of Defense focused the CPGS program on boost-glide weapons largely because it saw them as a way of mitigating warhead ambiguity</w:t>
      </w:r>
      <w:r w:rsidRPr="002F3BA2">
        <w:rPr>
          <w:sz w:val="16"/>
        </w:rPr>
        <w:t xml:space="preserve">. It argues that conventional boost-glide weapons can be distinguished by their non-ballistic trajectories from nuclear-armed ballistic missiles. </w:t>
      </w:r>
      <w:r w:rsidRPr="002F3BA2">
        <w:rPr>
          <w:rStyle w:val="StyleBoldUnderline"/>
        </w:rPr>
        <w:t>This argument is, however, not entirely persuasive</w:t>
      </w:r>
      <w:r w:rsidRPr="002F3BA2">
        <w:rPr>
          <w:sz w:val="16"/>
        </w:rPr>
        <w:t xml:space="preserve">. While the launch of a boost-glide weapon would be detectable by early-warning satellites, it would generally fly at too low an altitude to be monitored by early-warning radars thereafter. As a result, </w:t>
      </w:r>
      <w:r w:rsidRPr="002F3BA2">
        <w:rPr>
          <w:rStyle w:val="StyleBoldUnderline"/>
        </w:rPr>
        <w:t>a state observing—or, rather, trying to observe—a boost-glide weapon would not see an object flying in a non-ballistic trajectory; it would see the launch of a weapon that would quickly disappear from view.</w:t>
      </w:r>
      <w:r w:rsidRPr="002F3BA2">
        <w:rPr>
          <w:sz w:val="16"/>
        </w:rPr>
        <w:t xml:space="preserve"> The extent to which warhead ambiguity would be mitigated by an unobservable characteristic is, to say the least, an open question.</w:t>
      </w:r>
      <w:r w:rsidRPr="002F3BA2">
        <w:rPr>
          <w:sz w:val="12"/>
        </w:rPr>
        <w:t>¶</w:t>
      </w:r>
      <w:r w:rsidRPr="002F3BA2">
        <w:rPr>
          <w:sz w:val="16"/>
        </w:rPr>
        <w:t xml:space="preserve"> </w:t>
      </w:r>
      <w:r w:rsidRPr="002F3BA2">
        <w:rPr>
          <w:rStyle w:val="StyleBoldUnderline"/>
        </w:rPr>
        <w:t>The risk of warhead ambiguity should not be ignored, especially if the United States acquired CPGS weapons to conduct strikes on China</w:t>
      </w:r>
      <w:r w:rsidRPr="002F3BA2">
        <w:rPr>
          <w:sz w:val="16"/>
        </w:rPr>
        <w:t xml:space="preserve"> or, much less likely, on Russia. However, the focus on warhead ambiguity has been unhelpful by obscuring other risks.</w:t>
      </w:r>
      <w:r w:rsidRPr="002F3BA2">
        <w:rPr>
          <w:sz w:val="12"/>
        </w:rPr>
        <w:t>¶</w:t>
      </w:r>
      <w:r w:rsidRPr="002F3BA2">
        <w:rPr>
          <w:sz w:val="16"/>
        </w:rPr>
        <w:t xml:space="preserve"> For example, </w:t>
      </w:r>
      <w:r w:rsidRPr="002F3BA2">
        <w:rPr>
          <w:rStyle w:val="StyleBoldUnderline"/>
        </w:rPr>
        <w:t>highly maneuverable CPGS weapons with unpredictable trajectories could create</w:t>
      </w:r>
      <w:r w:rsidRPr="002F3BA2">
        <w:rPr>
          <w:sz w:val="16"/>
        </w:rPr>
        <w:t xml:space="preserve"> a different form of ambiguity—</w:t>
      </w:r>
      <w:r w:rsidRPr="002F3BA2">
        <w:rPr>
          <w:rStyle w:val="StyleBoldUnderline"/>
        </w:rPr>
        <w:t>destination ambiguity</w:t>
      </w:r>
      <w:r w:rsidRPr="002F3BA2">
        <w:rPr>
          <w:sz w:val="16"/>
        </w:rPr>
        <w:t xml:space="preserve">, which is uncertainty on the part of an observing state about whether it was the target of a CPGS attack. </w:t>
      </w:r>
      <w:r w:rsidRPr="002F3BA2">
        <w:rPr>
          <w:rStyle w:val="StyleBoldUnderline"/>
        </w:rPr>
        <w:t>CPGS attacks against North Korea, for example, could potentially lead Russia or China to conclude that they were under attack, risking inadvertent escalation</w:t>
      </w:r>
      <w:r w:rsidRPr="002F3BA2">
        <w:rPr>
          <w:sz w:val="16"/>
        </w:rPr>
        <w:t>. (</w:t>
      </w:r>
      <w:r w:rsidRPr="002F3BA2">
        <w:rPr>
          <w:rStyle w:val="StyleBoldUnderline"/>
        </w:rPr>
        <w:t>The risk would be even greater if the observing state also misidentified the CPGS weapon as nuclear armed</w:t>
      </w:r>
      <w:r w:rsidRPr="002F3BA2">
        <w:rPr>
          <w:sz w:val="16"/>
        </w:rPr>
        <w:t>.)</w:t>
      </w:r>
      <w:r w:rsidRPr="002F3BA2">
        <w:rPr>
          <w:sz w:val="12"/>
        </w:rPr>
        <w:t>¶</w:t>
      </w:r>
      <w:r w:rsidRPr="002F3BA2">
        <w:rPr>
          <w:sz w:val="16"/>
        </w:rPr>
        <w:t xml:space="preserve"> </w:t>
      </w:r>
      <w:r w:rsidRPr="002F3BA2">
        <w:rPr>
          <w:rStyle w:val="StyleBoldUnderline"/>
        </w:rPr>
        <w:t>Ambiguity could arise about the nature of the intended target as well</w:t>
      </w:r>
      <w:r w:rsidRPr="002F3BA2">
        <w:rPr>
          <w:sz w:val="16"/>
        </w:rPr>
        <w:t xml:space="preserve">. For example, </w:t>
      </w:r>
      <w:r w:rsidRPr="002F3BA2">
        <w:rPr>
          <w:rStyle w:val="StyleBoldUnderline"/>
        </w:rPr>
        <w:t>China’s nuclear-armed missiles and conventional anti-ship ballistic missiles are reported to share a single command-and-control system</w:t>
      </w:r>
      <w:r w:rsidRPr="002F3BA2">
        <w:rPr>
          <w:sz w:val="16"/>
        </w:rPr>
        <w:t xml:space="preserve">. Because some components of this system are buried, hypersonic weapons may provide the only non-nuclear means to attack them. There is a real risk, however, that </w:t>
      </w:r>
      <w:r w:rsidRPr="002F3BA2">
        <w:rPr>
          <w:rStyle w:val="StyleBoldUnderline"/>
        </w:rPr>
        <w:t>Beijing could interpret such strikes as an attempt to deny China control of its nuclear arsenal even if their actual goal was to protect American aircraft carriers from Chinese conventional weapons</w:t>
      </w:r>
      <w:r w:rsidRPr="002F3BA2">
        <w:rPr>
          <w:sz w:val="16"/>
        </w:rPr>
        <w:t xml:space="preserve">. Such </w:t>
      </w:r>
      <w:r w:rsidRPr="002F3BA2">
        <w:rPr>
          <w:rStyle w:val="StyleBoldUnderline"/>
        </w:rPr>
        <w:t>target ambiguity, arising from attacks on “entangled” assets, could be highly escalatory</w:t>
      </w:r>
      <w:r w:rsidRPr="002F3BA2">
        <w:rPr>
          <w:sz w:val="16"/>
        </w:rPr>
        <w:t>.</w:t>
      </w:r>
      <w:r w:rsidRPr="002F3BA2">
        <w:rPr>
          <w:sz w:val="12"/>
        </w:rPr>
        <w:t>¶</w:t>
      </w:r>
      <w:r w:rsidRPr="002F3BA2">
        <w:rPr>
          <w:sz w:val="16"/>
        </w:rPr>
        <w:t xml:space="preserve"> </w:t>
      </w:r>
      <w:r w:rsidRPr="002F3BA2">
        <w:rPr>
          <w:rStyle w:val="StyleBoldUnderline"/>
        </w:rPr>
        <w:t>Crisis instability is also a real risk; an adversary’s fears that CPGS weapons could destroy its strategic weapons could lead the adversary to employ those weapons preemptivel</w:t>
      </w:r>
      <w:r w:rsidRPr="002F3BA2">
        <w:rPr>
          <w:sz w:val="16"/>
        </w:rPr>
        <w:t xml:space="preserve">y. “Strategic” does not just mean nuclear. In a conflict with the United States, for instance, Beijing would want to protect its anti-access/area-denial capabilities. It could do so by destroying or disabling the GPS satellites on which CPGS weapons would, in all probability, rely for navigation. Fearing this, </w:t>
      </w:r>
      <w:r w:rsidRPr="002F3BA2">
        <w:rPr>
          <w:rStyle w:val="StyleBoldUnderline"/>
        </w:rPr>
        <w:t>the United States would have an incentive to destroy Chinese anti-satellite capabilities with CPGS weapons early in a conflict. This threat would, in turn, give China an incentive to attack the GPS constellation preemptively to disable CPGS weapons</w:t>
      </w:r>
      <w:r w:rsidRPr="002F3BA2">
        <w:rPr>
          <w:sz w:val="16"/>
        </w:rPr>
        <w:t xml:space="preserve">. </w:t>
      </w:r>
      <w:r w:rsidRPr="002F3BA2">
        <w:rPr>
          <w:rStyle w:val="StyleBoldUnderline"/>
        </w:rPr>
        <w:t>The result could be rapid escalation that both sides might rather avoid</w:t>
      </w:r>
      <w:r w:rsidRPr="002F3BA2">
        <w:rPr>
          <w:sz w:val="16"/>
        </w:rPr>
        <w:t>.</w:t>
      </w:r>
      <w:r w:rsidRPr="002F3BA2">
        <w:rPr>
          <w:sz w:val="12"/>
        </w:rPr>
        <w:t>¶</w:t>
      </w:r>
      <w:r w:rsidRPr="002F3BA2">
        <w:rPr>
          <w:sz w:val="16"/>
        </w:rPr>
        <w:t xml:space="preserve"> </w:t>
      </w:r>
    </w:p>
    <w:p w14:paraId="39D305BE" w14:textId="77777777" w:rsidR="002F3BA2" w:rsidRPr="00082014" w:rsidRDefault="002F3BA2" w:rsidP="00082014"/>
    <w:p w14:paraId="7C082646" w14:textId="75503C57" w:rsidR="00695187" w:rsidRPr="008C2EC0" w:rsidRDefault="00695187" w:rsidP="00D65A39">
      <w:pPr>
        <w:pStyle w:val="Heading3"/>
      </w:pPr>
      <w:r w:rsidRPr="008C2EC0">
        <w:t>A2 Multilat CP</w:t>
      </w:r>
    </w:p>
    <w:p w14:paraId="2D2E9DBF" w14:textId="77777777" w:rsidR="00695187" w:rsidRPr="008C2EC0" w:rsidRDefault="00695187" w:rsidP="00695187">
      <w:pPr>
        <w:pStyle w:val="Heading4"/>
      </w:pPr>
      <w:r w:rsidRPr="008C2EC0">
        <w:t>Multilateral talks empirically fail- 6 meetings have occurred without progress</w:t>
      </w:r>
    </w:p>
    <w:p w14:paraId="2EEC7357" w14:textId="77777777" w:rsidR="00A65DD0" w:rsidRPr="008C2EC0" w:rsidRDefault="00A65DD0" w:rsidP="00A65DD0">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40119C82" w14:textId="4406F6FD" w:rsidR="00A65DD0" w:rsidRPr="008C2EC0" w:rsidRDefault="00A65DD0" w:rsidP="00A65DD0">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6F84CA58" w14:textId="1DBBC465" w:rsidR="005D4CDC" w:rsidRPr="008C2EC0" w:rsidRDefault="00695187" w:rsidP="005D4CDC">
      <w:pPr>
        <w:rPr>
          <w:rStyle w:val="StyleBoldUnderline"/>
          <w:rFonts w:asciiTheme="majorHAnsi" w:hAnsiTheme="majorHAnsi"/>
        </w:rPr>
      </w:pPr>
      <w:r w:rsidRPr="008C2EC0">
        <w:rPr>
          <w:rStyle w:val="StyleBoldUnderline"/>
          <w:rFonts w:asciiTheme="majorHAnsi" w:hAnsiTheme="majorHAnsi"/>
          <w:highlight w:val="cyan"/>
        </w:rPr>
        <w:t>In the multilateral realm, in 2009 the permanent members of the UN Security Council held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first Conference on Confidence Building Measures towards Nuclear Disarmament and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Non-Proliferatio</w:t>
      </w:r>
      <w:r w:rsidRPr="008C2EC0">
        <w:rPr>
          <w:rStyle w:val="StyleBoldUnderline"/>
          <w:rFonts w:asciiTheme="majorHAnsi" w:hAnsiTheme="majorHAnsi"/>
        </w:rPr>
        <w:t>n.</w:t>
      </w:r>
      <w:r w:rsidRPr="008C2EC0">
        <w:rPr>
          <w:rFonts w:asciiTheme="majorHAnsi" w:hAnsiTheme="majorHAnsi"/>
          <w:sz w:val="16"/>
        </w:rPr>
        <w:t xml:space="preserve"> </w:t>
      </w:r>
      <w:r w:rsidRPr="008C2EC0">
        <w:rPr>
          <w:rStyle w:val="StyleBoldUnderline"/>
          <w:rFonts w:asciiTheme="majorHAnsi" w:hAnsiTheme="majorHAnsi"/>
          <w:highlight w:val="cyan"/>
        </w:rPr>
        <w:t>They later met in Paris i</w:t>
      </w:r>
      <w:r w:rsidRPr="008C2EC0">
        <w:rPr>
          <w:rStyle w:val="StyleBoldUnderline"/>
          <w:rFonts w:asciiTheme="majorHAnsi" w:hAnsiTheme="majorHAnsi"/>
        </w:rPr>
        <w:t xml:space="preserve">n 2011 </w:t>
      </w:r>
      <w:r w:rsidRPr="008C2EC0">
        <w:rPr>
          <w:rStyle w:val="StyleBoldUnderline"/>
          <w:rFonts w:asciiTheme="majorHAnsi" w:hAnsiTheme="majorHAnsi"/>
          <w:highlight w:val="cyan"/>
        </w:rPr>
        <w:t>to discuss nuclear transparency issues and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methods of verifying</w:t>
      </w:r>
      <w:r w:rsidRPr="008C2EC0">
        <w:rPr>
          <w:rStyle w:val="StyleBoldUnderline"/>
          <w:rFonts w:asciiTheme="majorHAnsi" w:hAnsiTheme="majorHAnsi"/>
        </w:rPr>
        <w:t xml:space="preserve"> potential additional </w:t>
      </w:r>
      <w:r w:rsidRPr="008C2EC0">
        <w:rPr>
          <w:rStyle w:val="StyleBoldUnderline"/>
          <w:rFonts w:asciiTheme="majorHAnsi" w:hAnsiTheme="majorHAnsi"/>
          <w:highlight w:val="cyan"/>
        </w:rPr>
        <w:t>arms reductions</w:t>
      </w:r>
      <w:r w:rsidRPr="008C2EC0">
        <w:rPr>
          <w:rFonts w:asciiTheme="majorHAnsi" w:hAnsiTheme="majorHAnsi"/>
          <w:sz w:val="16"/>
        </w:rPr>
        <w:t xml:space="preserve">. </w:t>
      </w:r>
      <w:r w:rsidRPr="008C2EC0">
        <w:rPr>
          <w:rStyle w:val="StyleBoldUnderline"/>
          <w:rFonts w:asciiTheme="majorHAnsi" w:hAnsiTheme="majorHAnsi"/>
          <w:highlight w:val="cyan"/>
        </w:rPr>
        <w:t>In total, the permanent members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have so far held six meetings</w:t>
      </w:r>
      <w:r w:rsidRPr="008C2EC0">
        <w:rPr>
          <w:rFonts w:asciiTheme="majorHAnsi" w:hAnsiTheme="majorHAnsi"/>
          <w:sz w:val="16"/>
        </w:rPr>
        <w:t>. Overall</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however, Sino-U.S. engagement on nuclear issues has thus far not resulted in direct practical steps for official bilateral cooperation on nuclear confidence-building measures.</w:t>
      </w:r>
    </w:p>
    <w:p w14:paraId="1AAB94BD" w14:textId="4C9D4C11" w:rsidR="00E91F3A" w:rsidRPr="008C2EC0" w:rsidRDefault="00E91F3A" w:rsidP="00BE5E79">
      <w:pPr>
        <w:pStyle w:val="Heading3"/>
      </w:pPr>
      <w:r w:rsidRPr="008C2EC0">
        <w:t>A2 Security</w:t>
      </w:r>
    </w:p>
    <w:p w14:paraId="497C0383" w14:textId="14B4D16C" w:rsidR="00E91F3A" w:rsidRPr="008C2EC0" w:rsidRDefault="00E91F3A" w:rsidP="00E91F3A">
      <w:pPr>
        <w:pStyle w:val="Heading4"/>
        <w:rPr>
          <w:color w:val="FF0000"/>
        </w:rPr>
      </w:pPr>
      <w:r w:rsidRPr="008C2EC0">
        <w:t>US-China war outweighs any impact from reps the high costs, dangers, and risk of war means it is paramount to address any chance of conflict</w:t>
      </w:r>
      <w:r w:rsidR="004E1CDE">
        <w:t xml:space="preserve"> </w:t>
      </w:r>
    </w:p>
    <w:p w14:paraId="359FA28A" w14:textId="77777777" w:rsidR="00E91F3A" w:rsidRPr="008C2EC0" w:rsidRDefault="00E91F3A" w:rsidP="00E91F3A">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RKS)</w:t>
      </w:r>
    </w:p>
    <w:p w14:paraId="482B5BD4" w14:textId="77777777" w:rsidR="00E91F3A" w:rsidRPr="008C2EC0" w:rsidRDefault="00E91F3A" w:rsidP="00E91F3A">
      <w:pPr>
        <w:rPr>
          <w:rStyle w:val="StyleBoldUnderline"/>
          <w:rFonts w:asciiTheme="majorHAnsi" w:hAnsiTheme="majorHAnsi"/>
        </w:rPr>
      </w:pPr>
      <w:r w:rsidRPr="008C2EC0">
        <w:rPr>
          <w:rStyle w:val="StyleBoldUnderline"/>
          <w:rFonts w:asciiTheme="majorHAnsi" w:hAnsiTheme="majorHAnsi"/>
          <w:highlight w:val="cyan"/>
        </w:rPr>
        <w:t>Considerations of U.S.-China nuclear relations would be a largely academic exercise without the serious risk of conflict and tension those relations entail</w:t>
      </w:r>
      <w:r w:rsidRPr="008C2EC0">
        <w:rPr>
          <w:rFonts w:asciiTheme="majorHAnsi" w:hAnsiTheme="majorHAnsi"/>
          <w:highlight w:val="cyan"/>
        </w:rPr>
        <w:t>.</w:t>
      </w:r>
      <w:r w:rsidRPr="008C2EC0">
        <w:rPr>
          <w:rFonts w:asciiTheme="majorHAnsi" w:hAnsiTheme="majorHAnsi"/>
        </w:rPr>
        <w:t xml:space="preserve"> </w:t>
      </w:r>
      <w:r w:rsidRPr="008C2EC0">
        <w:rPr>
          <w:rStyle w:val="StyleBoldUnderline"/>
          <w:rFonts w:asciiTheme="majorHAnsi" w:hAnsiTheme="majorHAnsi"/>
        </w:rPr>
        <w:t xml:space="preserve">Unfortunately, the significant </w:t>
      </w:r>
      <w:r w:rsidRPr="008C2EC0">
        <w:rPr>
          <w:rStyle w:val="StyleBoldUnderline"/>
          <w:rFonts w:asciiTheme="majorHAnsi" w:hAnsiTheme="majorHAnsi"/>
          <w:highlight w:val="cyan"/>
        </w:rPr>
        <w:t>sources of tension and disagreement</w:t>
      </w:r>
      <w:r w:rsidRPr="008C2EC0">
        <w:rPr>
          <w:rStyle w:val="StyleBoldUnderline"/>
          <w:rFonts w:asciiTheme="majorHAnsi" w:hAnsiTheme="majorHAnsi"/>
        </w:rPr>
        <w:t xml:space="preserve"> between the United States and China </w:t>
      </w:r>
      <w:r w:rsidRPr="008C2EC0">
        <w:rPr>
          <w:rStyle w:val="StyleBoldUnderline"/>
          <w:rFonts w:asciiTheme="majorHAnsi" w:hAnsiTheme="majorHAnsi"/>
          <w:highlight w:val="cyan"/>
        </w:rPr>
        <w:t>could</w:t>
      </w:r>
      <w:r w:rsidRPr="008C2EC0">
        <w:rPr>
          <w:rStyle w:val="StyleBoldUnderline"/>
          <w:rFonts w:asciiTheme="majorHAnsi" w:hAnsiTheme="majorHAnsi"/>
        </w:rPr>
        <w:t xml:space="preserve">, in the worst case, </w:t>
      </w:r>
      <w:r w:rsidRPr="008C2EC0">
        <w:rPr>
          <w:rStyle w:val="StyleBoldUnderline"/>
          <w:rFonts w:asciiTheme="majorHAnsi" w:hAnsiTheme="majorHAnsi"/>
          <w:highlight w:val="cyan"/>
        </w:rPr>
        <w:t>lead to conflict because a number of these disputes center on highly valued interests for Washington and Beijing and could be exacerbated by third parties, by miscommunication and miscalculation</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by domestic political pressures, and by the perceived need to “save face</w:t>
      </w:r>
      <w:r w:rsidRPr="008C2EC0">
        <w:rPr>
          <w:rFonts w:asciiTheme="majorHAnsi" w:hAnsiTheme="majorHAnsi"/>
        </w:rPr>
        <w:t xml:space="preserve">.”10 Moreover, </w:t>
      </w:r>
      <w:r w:rsidRPr="008C2EC0">
        <w:rPr>
          <w:rStyle w:val="StyleBoldUnderline"/>
          <w:rFonts w:asciiTheme="majorHAnsi" w:hAnsiTheme="majorHAnsi"/>
        </w:rPr>
        <w:t>few of these disputes appear likely to be resolved definitively in the near term</w:t>
      </w:r>
      <w:r w:rsidRPr="008C2EC0">
        <w:rPr>
          <w:rFonts w:asciiTheme="majorHAnsi" w:hAnsiTheme="majorHAnsi"/>
        </w:rPr>
        <w:t xml:space="preserve">. Beyond disputes, </w:t>
      </w:r>
      <w:r w:rsidRPr="008C2EC0">
        <w:rPr>
          <w:rStyle w:val="StyleBoldUnderline"/>
          <w:rFonts w:asciiTheme="majorHAnsi" w:hAnsiTheme="majorHAnsi"/>
        </w:rPr>
        <w:t>there is also the simple geopolitical reality of the rise of a new great power in the arena of a well-established status quo power.</w:t>
      </w:r>
      <w:r w:rsidRPr="008C2EC0">
        <w:rPr>
          <w:rFonts w:asciiTheme="majorHAnsi" w:hAnsiTheme="majorHAnsi"/>
        </w:rPr>
        <w:t xml:space="preserve"> From time immemorial, </w:t>
      </w:r>
      <w:r w:rsidRPr="008C2EC0">
        <w:rPr>
          <w:rStyle w:val="StyleBoldUnderline"/>
          <w:rFonts w:asciiTheme="majorHAnsi" w:hAnsiTheme="majorHAnsi"/>
        </w:rPr>
        <w:t>this reality has proved to be a source of tension and competition among nations—and has often led to war</w:t>
      </w:r>
      <w:r w:rsidRPr="008C2EC0">
        <w:rPr>
          <w:rFonts w:asciiTheme="majorHAnsi" w:hAnsiTheme="majorHAnsi"/>
        </w:rPr>
        <w:t xml:space="preserve">. </w:t>
      </w:r>
      <w:r w:rsidRPr="008C2EC0">
        <w:rPr>
          <w:rFonts w:asciiTheme="majorHAnsi" w:hAnsiTheme="majorHAnsi"/>
          <w:sz w:val="12"/>
        </w:rPr>
        <w:t xml:space="preserve">¶ </w:t>
      </w:r>
      <w:r w:rsidRPr="008C2EC0">
        <w:rPr>
          <w:rStyle w:val="StyleBoldUnderline"/>
          <w:rFonts w:asciiTheme="majorHAnsi" w:hAnsiTheme="majorHAnsi"/>
          <w:highlight w:val="cyan"/>
        </w:rPr>
        <w:t>A large-scale conventional war between the United States and China would be incredibly dangerous and destructive, and nuclear war between the two countries would be devastating for all involved</w:t>
      </w:r>
      <w:r w:rsidRPr="008C2EC0">
        <w:rPr>
          <w:rFonts w:asciiTheme="majorHAnsi" w:hAnsiTheme="majorHAnsi"/>
        </w:rPr>
        <w:t xml:space="preserve">. </w:t>
      </w:r>
      <w:r w:rsidRPr="008C2EC0">
        <w:rPr>
          <w:rStyle w:val="StyleBoldUnderline"/>
          <w:rFonts w:asciiTheme="majorHAnsi" w:hAnsiTheme="majorHAnsi"/>
        </w:rPr>
        <w:t>Even though the likelihood of conventional war between the two nations is currently low—and the probability of nuclear war is even lower—</w:t>
      </w:r>
      <w:r w:rsidRPr="008C2EC0">
        <w:rPr>
          <w:rStyle w:val="StyleBoldUnderline"/>
          <w:rFonts w:asciiTheme="majorHAnsi" w:hAnsiTheme="majorHAnsi"/>
          <w:highlight w:val="cyan"/>
        </w:rPr>
        <w:t>the appallingly high costs, dangers, and risks of a war demand that this risk be taken seriously and that steps be taken to render armed conflict more unlikely and less dangerous</w:t>
      </w:r>
      <w:r w:rsidRPr="008C2EC0">
        <w:rPr>
          <w:rFonts w:asciiTheme="majorHAnsi" w:hAnsiTheme="majorHAnsi"/>
          <w:highlight w:val="cyan"/>
        </w:rPr>
        <w:t>.</w:t>
      </w:r>
      <w:r w:rsidRPr="008C2EC0">
        <w:rPr>
          <w:rFonts w:asciiTheme="majorHAnsi" w:hAnsiTheme="majorHAnsi"/>
        </w:rPr>
        <w:t xml:space="preserve"> The fact that China and the United States could come to blows does not mean that any conflict would result in the use of nuclear weapons, but </w:t>
      </w:r>
      <w:r w:rsidRPr="008C2EC0">
        <w:rPr>
          <w:rStyle w:val="StyleBoldUnderline"/>
          <w:rFonts w:asciiTheme="majorHAnsi" w:hAnsiTheme="majorHAnsi"/>
        </w:rPr>
        <w:t xml:space="preserve">it also does not mean that the use of nuclear weapons can be confidently ruled out, especially because </w:t>
      </w:r>
      <w:r w:rsidRPr="008C2EC0">
        <w:rPr>
          <w:rStyle w:val="StyleBoldUnderline"/>
          <w:rFonts w:asciiTheme="majorHAnsi" w:hAnsiTheme="majorHAnsi"/>
          <w:highlight w:val="cyan"/>
        </w:rPr>
        <w:t>even conflicts over apparently marginal issues can</w:t>
      </w:r>
      <w:r w:rsidRPr="008C2EC0">
        <w:rPr>
          <w:rStyle w:val="StyleBoldUnderline"/>
          <w:rFonts w:asciiTheme="majorHAnsi" w:hAnsiTheme="majorHAnsi"/>
        </w:rPr>
        <w:t>—in ways that are not entirely predictable in advance—</w:t>
      </w:r>
      <w:r w:rsidRPr="008C2EC0">
        <w:rPr>
          <w:rStyle w:val="StyleBoldUnderline"/>
          <w:rFonts w:asciiTheme="majorHAnsi" w:hAnsiTheme="majorHAnsi"/>
          <w:highlight w:val="cyan"/>
        </w:rPr>
        <w:t>escalate into conflicts over core interests</w:t>
      </w:r>
      <w:r w:rsidRPr="008C2EC0">
        <w:rPr>
          <w:rFonts w:asciiTheme="majorHAnsi" w:hAnsiTheme="majorHAnsi"/>
        </w:rPr>
        <w:t xml:space="preserve">. For these reasons, </w:t>
      </w:r>
      <w:r w:rsidRPr="008C2EC0">
        <w:rPr>
          <w:rStyle w:val="Emphasis"/>
          <w:rFonts w:asciiTheme="majorHAnsi" w:hAnsiTheme="majorHAnsi"/>
          <w:highlight w:val="cyan"/>
        </w:rPr>
        <w:t>perhaps the single most important task of American statecraft in the coming century will be managing China’s rise in a way that preserves peace while also defending important U.S. interests</w:t>
      </w:r>
      <w:r w:rsidRPr="008C2EC0">
        <w:rPr>
          <w:rFonts w:asciiTheme="majorHAnsi" w:hAnsiTheme="majorHAnsi"/>
          <w:highlight w:val="cyan"/>
        </w:rPr>
        <w:t>.</w:t>
      </w:r>
    </w:p>
    <w:p w14:paraId="0CF5CBEF" w14:textId="77777777" w:rsidR="00E91F3A" w:rsidRPr="008C2EC0" w:rsidRDefault="00E91F3A" w:rsidP="00E91F3A">
      <w:pPr>
        <w:rPr>
          <w:rFonts w:asciiTheme="majorHAnsi" w:hAnsiTheme="majorHAnsi"/>
        </w:rPr>
      </w:pPr>
    </w:p>
    <w:p w14:paraId="598EB627" w14:textId="1090D60D" w:rsidR="00694B42" w:rsidRPr="008C2EC0" w:rsidRDefault="00BE5E79" w:rsidP="00BE5E79">
      <w:pPr>
        <w:pStyle w:val="Heading3"/>
      </w:pPr>
      <w:r w:rsidRPr="008C2EC0">
        <w:t>NFU extension</w:t>
      </w:r>
    </w:p>
    <w:p w14:paraId="1F7067B9" w14:textId="77777777" w:rsidR="00BE5E79" w:rsidRPr="008C2EC0" w:rsidRDefault="00BE5E79" w:rsidP="00BE5E79">
      <w:pPr>
        <w:pStyle w:val="Heading4"/>
      </w:pPr>
      <w:r w:rsidRPr="008C2EC0">
        <w:t>Ambiguity over NFU causes nuclear escalation, US preemptive strikes, and arms racing</w:t>
      </w:r>
    </w:p>
    <w:p w14:paraId="3647E41F" w14:textId="1EA41D46" w:rsidR="00BE5E79" w:rsidRPr="008C2EC0" w:rsidRDefault="00BE5E79" w:rsidP="00BE5E79">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6-26-16, http://www.mitpressjournals.org/doi/pdf/10.1162/ISEC_a_00215, ER @ </w:t>
      </w:r>
      <w:r w:rsidR="006B494B" w:rsidRPr="008C2EC0">
        <w:rPr>
          <w:rFonts w:asciiTheme="majorHAnsi" w:hAnsiTheme="majorHAnsi" w:cs="Calibri"/>
          <w:szCs w:val="22"/>
        </w:rPr>
        <w:t>RKS</w:t>
      </w:r>
      <w:r w:rsidRPr="008C2EC0">
        <w:rPr>
          <w:rFonts w:asciiTheme="majorHAnsi" w:hAnsiTheme="majorHAnsi" w:cs="Calibri"/>
          <w:szCs w:val="22"/>
        </w:rPr>
        <w:t>)</w:t>
      </w:r>
    </w:p>
    <w:p w14:paraId="7F0750C6" w14:textId="77777777" w:rsidR="00BE5E79" w:rsidRPr="008C2EC0" w:rsidRDefault="00BE5E79" w:rsidP="00BE5E79">
      <w:pPr>
        <w:rPr>
          <w:rFonts w:asciiTheme="majorHAnsi" w:hAnsiTheme="majorHAnsi"/>
        </w:rPr>
      </w:pPr>
      <w:r w:rsidRPr="008C2EC0">
        <w:rPr>
          <w:rFonts w:asciiTheme="majorHAnsi" w:hAnsiTheme="majorHAnsi"/>
        </w:rPr>
        <w:t xml:space="preserve">Although its </w:t>
      </w:r>
      <w:r w:rsidRPr="008C2EC0">
        <w:rPr>
          <w:rStyle w:val="StyleBoldUnderline"/>
          <w:rFonts w:asciiTheme="majorHAnsi" w:hAnsiTheme="majorHAnsi"/>
          <w:highlight w:val="cyan"/>
        </w:rPr>
        <w:t>limited ambiguity over</w:t>
      </w:r>
      <w:r w:rsidRPr="008C2EC0">
        <w:rPr>
          <w:rStyle w:val="StyleBoldUnderline"/>
          <w:rFonts w:asciiTheme="majorHAnsi" w:hAnsiTheme="majorHAnsi"/>
        </w:rPr>
        <w:t xml:space="preserve"> </w:t>
      </w:r>
      <w:r w:rsidRPr="008C2EC0">
        <w:rPr>
          <w:rFonts w:asciiTheme="majorHAnsi" w:hAnsiTheme="majorHAnsi"/>
        </w:rPr>
        <w:t>its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no-first-use posture</w:t>
      </w:r>
      <w:r w:rsidRPr="008C2EC0">
        <w:rPr>
          <w:rFonts w:asciiTheme="majorHAnsi" w:hAnsiTheme="majorHAnsi"/>
        </w:rPr>
        <w:t xml:space="preserve"> allows China to retain a relatively small arsenal while seeking to deter conventional strikes on its nuclear facilities, this policy </w:t>
      </w:r>
      <w:r w:rsidRPr="008C2EC0">
        <w:rPr>
          <w:rStyle w:val="StyleBoldUnderline"/>
          <w:rFonts w:asciiTheme="majorHAnsi" w:hAnsiTheme="majorHAnsi"/>
          <w:highlight w:val="cyan"/>
        </w:rPr>
        <w:t>could backfire.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Limited ambiguity not only increases the risks of nuclear escalation, a risk China appears willing to take given its relative optimism about crisis stability, but it could also increase U.S. suspicions that in a crisis China might abandon its no-first-use policy altogether</w:t>
      </w:r>
      <w:r w:rsidRPr="008C2EC0">
        <w:rPr>
          <w:rStyle w:val="StyleBoldUnderline"/>
          <w:rFonts w:asciiTheme="majorHAnsi" w:hAnsiTheme="majorHAnsi"/>
        </w:rPr>
        <w:t>.</w:t>
      </w:r>
      <w:r w:rsidRPr="008C2EC0">
        <w:rPr>
          <w:rFonts w:asciiTheme="majorHAnsi" w:hAnsiTheme="majorHAnsi"/>
        </w:rPr>
        <w:t xml:space="preserve"> These </w:t>
      </w:r>
      <w:r w:rsidRPr="008C2EC0">
        <w:rPr>
          <w:rStyle w:val="StyleBoldUnderline"/>
          <w:rFonts w:asciiTheme="majorHAnsi" w:hAnsiTheme="majorHAnsi"/>
          <w:highlight w:val="cyan"/>
        </w:rPr>
        <w:t xml:space="preserve">suspicions may further energize U.S. development of the new triad and encourage U.S. </w:t>
      </w:r>
      <w:r w:rsidRPr="008C2EC0">
        <w:rPr>
          <w:rStyle w:val="StyleBoldUnderline"/>
          <w:rFonts w:asciiTheme="majorHAnsi" w:hAnsiTheme="majorHAnsi"/>
        </w:rPr>
        <w:t xml:space="preserve">planning for conventional </w:t>
      </w:r>
      <w:r w:rsidRPr="008C2EC0">
        <w:rPr>
          <w:rStyle w:val="StyleBoldUnderline"/>
          <w:rFonts w:asciiTheme="majorHAnsi" w:hAnsiTheme="majorHAnsi"/>
          <w:highlight w:val="cyan"/>
        </w:rPr>
        <w:t>preemptive strikes</w:t>
      </w:r>
      <w:r w:rsidRPr="008C2EC0">
        <w:rPr>
          <w:rStyle w:val="StyleBoldUnderline"/>
          <w:rFonts w:asciiTheme="majorHAnsi" w:hAnsiTheme="majorHAnsi"/>
        </w:rPr>
        <w:t xml:space="preserve"> on China’s nuclear arsenal, confirming Beijing’s fears that Washington seeks absolute security at its expense. </w:t>
      </w:r>
      <w:r w:rsidRPr="008C2EC0">
        <w:rPr>
          <w:rStyle w:val="StyleBoldUnderline"/>
          <w:rFonts w:asciiTheme="majorHAnsi" w:hAnsiTheme="majorHAnsi"/>
          <w:highlight w:val="cyan"/>
        </w:rPr>
        <w:t>China may therefore find itself in the arms race</w:t>
      </w:r>
      <w:r w:rsidRPr="008C2EC0">
        <w:rPr>
          <w:rStyle w:val="StyleBoldUnderline"/>
          <w:rFonts w:asciiTheme="majorHAnsi" w:hAnsiTheme="majorHAnsi"/>
        </w:rPr>
        <w:t xml:space="preserve"> that it sought to avoid through limited ambiguity over no-first-use</w:t>
      </w:r>
    </w:p>
    <w:p w14:paraId="2F2DF15A" w14:textId="77777777" w:rsidR="00BE5E79" w:rsidRPr="008C2EC0" w:rsidRDefault="00BE5E79" w:rsidP="00BE5E79">
      <w:pPr>
        <w:rPr>
          <w:rFonts w:asciiTheme="majorHAnsi" w:hAnsiTheme="majorHAnsi"/>
        </w:rPr>
      </w:pPr>
    </w:p>
    <w:p w14:paraId="545375FF" w14:textId="26FA4AE9" w:rsidR="005D4CDC" w:rsidRPr="008C2EC0" w:rsidRDefault="00695187" w:rsidP="00695187">
      <w:pPr>
        <w:pStyle w:val="Heading1"/>
      </w:pPr>
      <w:r w:rsidRPr="008C2EC0">
        <w:t>Neg</w:t>
      </w:r>
    </w:p>
    <w:p w14:paraId="0C5CB23E" w14:textId="36B502EF" w:rsidR="00694B42" w:rsidRPr="008C2EC0" w:rsidRDefault="00F6320A" w:rsidP="00D21C6D">
      <w:pPr>
        <w:pStyle w:val="Heading2"/>
      </w:pPr>
      <w:r w:rsidRPr="008C2EC0">
        <w:t>Case</w:t>
      </w:r>
    </w:p>
    <w:p w14:paraId="2B2891C4" w14:textId="1F0AFCAB" w:rsidR="00E91F3A" w:rsidRPr="008C2EC0" w:rsidRDefault="00E91F3A" w:rsidP="00D21C6D">
      <w:pPr>
        <w:pStyle w:val="Heading3"/>
      </w:pPr>
      <w:r w:rsidRPr="008C2EC0">
        <w:t>China says no</w:t>
      </w:r>
    </w:p>
    <w:p w14:paraId="038BEB84" w14:textId="02022D48" w:rsidR="00E91F3A" w:rsidRPr="008C2EC0" w:rsidRDefault="00E91F3A" w:rsidP="00E91F3A">
      <w:pPr>
        <w:pStyle w:val="Heading4"/>
        <w:rPr>
          <w:color w:val="FF0000"/>
        </w:rPr>
      </w:pPr>
      <w:r w:rsidRPr="008C2EC0">
        <w:t>China has refused every nuclear track 1 dialogue- no reason the plan is different</w:t>
      </w:r>
    </w:p>
    <w:p w14:paraId="29D6CDB1" w14:textId="77777777" w:rsidR="00E91F3A" w:rsidRPr="008C2EC0" w:rsidRDefault="00E91F3A" w:rsidP="00E91F3A">
      <w:pPr>
        <w:rPr>
          <w:rFonts w:asciiTheme="majorHAnsi" w:hAnsiTheme="majorHAnsi"/>
        </w:rPr>
      </w:pPr>
      <w:r w:rsidRPr="008C2EC0">
        <w:rPr>
          <w:rStyle w:val="StyleStyleBold12pt"/>
          <w:rFonts w:asciiTheme="majorHAnsi" w:hAnsiTheme="majorHAnsi"/>
        </w:rPr>
        <w:t>Cossa</w:t>
      </w:r>
      <w:r w:rsidRPr="008C2EC0">
        <w:rPr>
          <w:rFonts w:asciiTheme="majorHAnsi" w:hAnsiTheme="majorHAnsi"/>
        </w:rPr>
        <w:t xml:space="preserve">, President of the CSIS Pacific Forum, </w:t>
      </w:r>
      <w:r w:rsidRPr="008C2EC0">
        <w:rPr>
          <w:rStyle w:val="StyleStyleBold12pt"/>
          <w:rFonts w:asciiTheme="majorHAnsi" w:hAnsiTheme="majorHAnsi"/>
        </w:rPr>
        <w:t>’15</w:t>
      </w:r>
      <w:r w:rsidRPr="008C2EC0">
        <w:rPr>
          <w:rFonts w:asciiTheme="majorHAnsi" w:hAnsiTheme="majorHAnsi"/>
        </w:rPr>
        <w:t xml:space="preserve"> (Ralph A., " The Time is Right for US-China Nuclear Dialogue", PacNet, 3-4-2015, Accessed 6-22-2016, https://www.csis.org/analysis/pacnet-14-time-right-us-china-nuclear-dialogue, ER @ RKS)</w:t>
      </w:r>
    </w:p>
    <w:p w14:paraId="309DD59F" w14:textId="77777777" w:rsidR="00E91F3A" w:rsidRDefault="00E91F3A" w:rsidP="00E91F3A">
      <w:pPr>
        <w:rPr>
          <w:rFonts w:asciiTheme="majorHAnsi" w:hAnsiTheme="majorHAnsi"/>
          <w:sz w:val="16"/>
        </w:rPr>
      </w:pPr>
      <w:r w:rsidRPr="008C2EC0">
        <w:rPr>
          <w:rFonts w:asciiTheme="majorHAnsi" w:hAnsiTheme="majorHAnsi"/>
          <w:sz w:val="12"/>
        </w:rPr>
        <w:t>¶</w:t>
      </w:r>
      <w:r w:rsidRPr="008C2EC0">
        <w:rPr>
          <w:rFonts w:asciiTheme="majorHAnsi" w:hAnsiTheme="majorHAnsi"/>
          <w:sz w:val="16"/>
        </w:rPr>
        <w:t xml:space="preserve"> As part of the so-called 'new type of major-country relations,' there has been a proliferation of official dialogues between the United States and China. But, </w:t>
      </w:r>
      <w:r w:rsidRPr="008C2EC0">
        <w:rPr>
          <w:rStyle w:val="StyleBoldUnderline"/>
          <w:rFonts w:asciiTheme="majorHAnsi" w:hAnsiTheme="majorHAnsi"/>
          <w:highlight w:val="cyan"/>
        </w:rPr>
        <w:t>in the area where mistakes or miscalculation could prove the most disastrous – nuclear weapons policy – Beijing has resisted elevating very constructive unofficial</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Track 2 and Track 1.5</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dialogues</w:t>
      </w:r>
      <w:r w:rsidRPr="008C2EC0">
        <w:rPr>
          <w:rStyle w:val="StyleBoldUnderline"/>
          <w:rFonts w:asciiTheme="majorHAnsi" w:hAnsiTheme="majorHAnsi"/>
        </w:rPr>
        <w:t xml:space="preserve"> (involving government and military officials in their private capacities, along with outside scholars and experts) </w:t>
      </w:r>
      <w:r w:rsidRPr="008C2EC0">
        <w:rPr>
          <w:rStyle w:val="StyleBoldUnderline"/>
          <w:rFonts w:asciiTheme="majorHAnsi" w:hAnsiTheme="majorHAnsi"/>
          <w:highlight w:val="cyan"/>
        </w:rPr>
        <w:t>to the official Track 1 level</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highlight w:val="cyan"/>
        </w:rPr>
        <w:t>A meaningful official dialogue on strategic nuclear issues is needed to prevent lingering suspicion and distrust about each other‘s capabilities and intentions from damaging overall US-China relations.</w:t>
      </w:r>
      <w:r w:rsidRPr="008C2EC0">
        <w:rPr>
          <w:rFonts w:asciiTheme="majorHAnsi" w:hAnsiTheme="majorHAnsi"/>
          <w:sz w:val="16"/>
        </w:rPr>
        <w:t xml:space="preserve"> </w:t>
      </w:r>
      <w:r w:rsidRPr="008C2EC0">
        <w:rPr>
          <w:rStyle w:val="StyleBoldUnderline"/>
          <w:rFonts w:asciiTheme="majorHAnsi" w:hAnsiTheme="majorHAnsi"/>
          <w:highlight w:val="cyan"/>
        </w:rPr>
        <w:t>This will not happen</w:t>
      </w:r>
      <w:r w:rsidRPr="008C2EC0">
        <w:rPr>
          <w:rStyle w:val="StyleBoldUnderline"/>
          <w:rFonts w:asciiTheme="majorHAnsi" w:hAnsiTheme="majorHAnsi"/>
        </w:rPr>
        <w:t xml:space="preserve">, however, </w:t>
      </w:r>
      <w:r w:rsidRPr="008C2EC0">
        <w:rPr>
          <w:rStyle w:val="StyleBoldUnderline"/>
          <w:rFonts w:asciiTheme="majorHAnsi" w:hAnsiTheme="majorHAnsi"/>
          <w:highlight w:val="cyan"/>
        </w:rPr>
        <w:t>until Washington accommodates</w:t>
      </w:r>
      <w:r w:rsidRPr="008C2EC0">
        <w:rPr>
          <w:rStyle w:val="StyleBoldUnderline"/>
          <w:rFonts w:asciiTheme="majorHAnsi" w:hAnsiTheme="majorHAnsi"/>
        </w:rPr>
        <w:t xml:space="preserve"> what </w:t>
      </w:r>
      <w:r w:rsidRPr="008C2EC0">
        <w:rPr>
          <w:rStyle w:val="StyleBoldUnderline"/>
          <w:rFonts w:asciiTheme="majorHAnsi" w:hAnsiTheme="majorHAnsi"/>
          <w:highlight w:val="cyan"/>
        </w:rPr>
        <w:t>Beijing</w:t>
      </w:r>
      <w:r w:rsidRPr="008C2EC0">
        <w:rPr>
          <w:rStyle w:val="StyleBoldUnderline"/>
          <w:rFonts w:asciiTheme="majorHAnsi" w:hAnsiTheme="majorHAnsi"/>
        </w:rPr>
        <w:t xml:space="preserve"> perceives to be its legitimate security concerns and clarifies its own objectives, and Beijing realizes that further delay could undermine its long-term interests</w:t>
      </w:r>
      <w:r w:rsidRPr="008C2EC0">
        <w:rPr>
          <w:rFonts w:asciiTheme="majorHAnsi" w:hAnsiTheme="majorHAnsi"/>
          <w:sz w:val="16"/>
        </w:rPr>
        <w:t xml:space="preserve">. There are many outstanding issues between the United States and China and even more reasons to think that competition between the two Asia-Pacific powers will intensify. Nonetheless, the two countries have been able to navigate a number of difficult issues. During President Barack Obama‘s visit to China in November 2014, the two countries </w:t>
      </w:r>
      <w:hyperlink r:id="rId19" w:history="1">
        <w:r w:rsidRPr="008C2EC0">
          <w:rPr>
            <w:rFonts w:asciiTheme="majorHAnsi" w:hAnsiTheme="majorHAnsi"/>
            <w:sz w:val="16"/>
          </w:rPr>
          <w:t>finalized accords</w:t>
        </w:r>
      </w:hyperlink>
      <w:r w:rsidRPr="008C2EC0">
        <w:rPr>
          <w:rFonts w:asciiTheme="majorHAnsi" w:hAnsiTheme="majorHAnsi"/>
          <w:sz w:val="16"/>
        </w:rPr>
        <w:t xml:space="preserve"> to limit greenhouse gas emissions, notify each other of major military activities, relax tariffs on semiconductors, and allow 10-year tourist and business visas. Chinese President Xi Jinping is also scheduled to conduct a state visit to the United States in September 2015 – a positive sign for further cooperation. But </w:t>
      </w:r>
      <w:r w:rsidRPr="008C2EC0">
        <w:rPr>
          <w:rStyle w:val="StyleBoldUnderline"/>
          <w:rFonts w:asciiTheme="majorHAnsi" w:hAnsiTheme="majorHAnsi"/>
        </w:rPr>
        <w:t>Washington and Beijing are not doing enough to take advantage of the positive atmosphere</w:t>
      </w:r>
      <w:r w:rsidRPr="008C2EC0">
        <w:rPr>
          <w:rFonts w:asciiTheme="majorHAnsi" w:hAnsiTheme="majorHAnsi"/>
          <w:sz w:val="16"/>
        </w:rPr>
        <w:t xml:space="preserve">. </w:t>
      </w:r>
      <w:r w:rsidRPr="008C2EC0">
        <w:rPr>
          <w:rStyle w:val="StyleBoldUnderline"/>
          <w:rFonts w:asciiTheme="majorHAnsi" w:hAnsiTheme="majorHAnsi"/>
        </w:rPr>
        <w:t xml:space="preserve">Since early in the first Obama term, </w:t>
      </w:r>
      <w:r w:rsidRPr="008C2EC0">
        <w:rPr>
          <w:rStyle w:val="StyleBoldUnderline"/>
          <w:rFonts w:asciiTheme="majorHAnsi" w:hAnsiTheme="majorHAnsi"/>
          <w:highlight w:val="cyan"/>
        </w:rPr>
        <w:t>US officials have</w:t>
      </w:r>
      <w:r w:rsidRPr="008C2EC0">
        <w:rPr>
          <w:rStyle w:val="StyleBoldUnderline"/>
          <w:rFonts w:asciiTheme="majorHAnsi" w:hAnsiTheme="majorHAnsi"/>
        </w:rPr>
        <w:t xml:space="preserve">, through public and private channels, </w:t>
      </w:r>
      <w:r w:rsidRPr="008C2EC0">
        <w:rPr>
          <w:rStyle w:val="StyleBoldUnderline"/>
          <w:rFonts w:asciiTheme="majorHAnsi" w:hAnsiTheme="majorHAnsi"/>
          <w:highlight w:val="cyan"/>
        </w:rPr>
        <w:t>asked Chinese counterparts to discuss nuclear forces, posture, and doctrine, but have been</w:t>
      </w:r>
      <w:r w:rsidRPr="008C2EC0">
        <w:rPr>
          <w:rStyle w:val="StyleBoldUnderline"/>
          <w:rFonts w:asciiTheme="majorHAnsi" w:hAnsiTheme="majorHAnsi"/>
        </w:rPr>
        <w:t xml:space="preserve"> consistently </w:t>
      </w:r>
      <w:r w:rsidRPr="008C2EC0">
        <w:rPr>
          <w:rStyle w:val="StyleBoldUnderline"/>
          <w:rFonts w:asciiTheme="majorHAnsi" w:hAnsiTheme="majorHAnsi"/>
          <w:highlight w:val="cyan"/>
        </w:rPr>
        <w:t>rebuffed</w:t>
      </w:r>
      <w:r w:rsidRPr="008C2EC0">
        <w:rPr>
          <w:rFonts w:asciiTheme="majorHAnsi" w:hAnsiTheme="majorHAnsi"/>
          <w:sz w:val="16"/>
        </w:rPr>
        <w:t xml:space="preserve">. </w:t>
      </w:r>
      <w:r w:rsidRPr="008C2EC0">
        <w:rPr>
          <w:rStyle w:val="StyleBoldUnderline"/>
          <w:rFonts w:asciiTheme="majorHAnsi" w:hAnsiTheme="majorHAnsi"/>
          <w:highlight w:val="cyan"/>
        </w:rPr>
        <w:t>Beijing has stuck to</w:t>
      </w:r>
      <w:r w:rsidRPr="008C2EC0">
        <w:rPr>
          <w:rStyle w:val="StyleBoldUnderline"/>
          <w:rFonts w:asciiTheme="majorHAnsi" w:hAnsiTheme="majorHAnsi"/>
        </w:rPr>
        <w:t xml:space="preserve"> its policy of </w:t>
      </w:r>
      <w:r w:rsidRPr="008C2EC0">
        <w:rPr>
          <w:rStyle w:val="StyleBoldUnderline"/>
          <w:rFonts w:asciiTheme="majorHAnsi" w:hAnsiTheme="majorHAnsi"/>
          <w:highlight w:val="cyan"/>
        </w:rPr>
        <w:t>strategic ambiguity,</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arguing that, as the weaker power</w:t>
      </w:r>
      <w:r w:rsidRPr="008C2EC0">
        <w:rPr>
          <w:rStyle w:val="StyleBoldUnderline"/>
          <w:rFonts w:asciiTheme="majorHAnsi" w:hAnsiTheme="majorHAnsi"/>
        </w:rPr>
        <w:t xml:space="preserve">, greater </w:t>
      </w:r>
      <w:r w:rsidRPr="008C2EC0">
        <w:rPr>
          <w:rStyle w:val="StyleBoldUnderline"/>
          <w:rFonts w:asciiTheme="majorHAnsi" w:hAnsiTheme="majorHAnsi"/>
          <w:highlight w:val="cyan"/>
        </w:rPr>
        <w:t>transparency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regarding its nuclear forces is inappropriate.</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Washington</w:t>
      </w:r>
      <w:r w:rsidRPr="008C2EC0">
        <w:rPr>
          <w:rFonts w:asciiTheme="majorHAnsi" w:hAnsiTheme="majorHAnsi"/>
          <w:sz w:val="16"/>
        </w:rPr>
        <w:t xml:space="preserve">, for its part, </w:t>
      </w:r>
      <w:r w:rsidRPr="008C2EC0">
        <w:rPr>
          <w:rStyle w:val="StyleBoldUnderline"/>
          <w:rFonts w:asciiTheme="majorHAnsi" w:hAnsiTheme="majorHAnsi"/>
          <w:highlight w:val="cyan"/>
        </w:rPr>
        <w:t>has been unable to</w:t>
      </w:r>
      <w:r w:rsidRPr="008C2EC0">
        <w:rPr>
          <w:rStyle w:val="StyleBoldUnderline"/>
          <w:rFonts w:asciiTheme="majorHAnsi" w:hAnsiTheme="majorHAnsi"/>
        </w:rPr>
        <w:t xml:space="preserve"> satisfactorily </w:t>
      </w:r>
      <w:r w:rsidRPr="008C2EC0">
        <w:rPr>
          <w:rStyle w:val="StyleBoldUnderline"/>
          <w:rFonts w:asciiTheme="majorHAnsi" w:hAnsiTheme="majorHAnsi"/>
          <w:highlight w:val="cyan"/>
        </w:rPr>
        <w:t>address Beijing‘s apprehensions</w:t>
      </w:r>
      <w:r w:rsidRPr="008C2EC0">
        <w:rPr>
          <w:rFonts w:asciiTheme="majorHAnsi" w:hAnsiTheme="majorHAnsi"/>
          <w:sz w:val="16"/>
        </w:rPr>
        <w:t xml:space="preserve">. </w:t>
      </w:r>
      <w:r w:rsidRPr="008C2EC0">
        <w:rPr>
          <w:rStyle w:val="StyleBoldUnderline"/>
          <w:rFonts w:asciiTheme="majorHAnsi" w:hAnsiTheme="majorHAnsi"/>
          <w:highlight w:val="cyan"/>
        </w:rPr>
        <w:t>As a result</w:t>
      </w:r>
      <w:r w:rsidRPr="008C2EC0">
        <w:rPr>
          <w:rStyle w:val="StyleBoldUnderline"/>
          <w:rFonts w:asciiTheme="majorHAnsi" w:hAnsiTheme="majorHAnsi"/>
        </w:rPr>
        <w:t>, these critical</w:t>
      </w:r>
      <w:r w:rsidRPr="008C2EC0">
        <w:rPr>
          <w:rFonts w:asciiTheme="majorHAnsi" w:hAnsiTheme="majorHAnsi"/>
          <w:sz w:val="16"/>
        </w:rPr>
        <w:t xml:space="preserve"> </w:t>
      </w:r>
      <w:r w:rsidRPr="008C2EC0">
        <w:rPr>
          <w:rStyle w:val="StyleBoldUnderline"/>
          <w:rFonts w:asciiTheme="majorHAnsi" w:hAnsiTheme="majorHAnsi"/>
          <w:highlight w:val="cyan"/>
        </w:rPr>
        <w:t>discussions occur only in unofficial channels</w:t>
      </w:r>
      <w:r w:rsidRPr="008C2EC0">
        <w:rPr>
          <w:rFonts w:asciiTheme="majorHAnsi" w:hAnsiTheme="majorHAnsi"/>
          <w:sz w:val="16"/>
        </w:rPr>
        <w:t>.</w:t>
      </w:r>
    </w:p>
    <w:p w14:paraId="605FB223" w14:textId="77777777" w:rsidR="003C738E" w:rsidRDefault="003C738E" w:rsidP="003C738E">
      <w:pPr>
        <w:pStyle w:val="Heading4"/>
      </w:pPr>
      <w:r>
        <w:t xml:space="preserve">China says no- it views engagement as zero sum and a detriment to its deterrence </w:t>
      </w:r>
    </w:p>
    <w:p w14:paraId="5241D12A" w14:textId="77777777" w:rsidR="003C738E" w:rsidRDefault="003C738E" w:rsidP="003C738E">
      <w:r w:rsidRPr="008C077F">
        <w:rPr>
          <w:rStyle w:val="StyleStyleBold12pt"/>
        </w:rPr>
        <w:t>Acton</w:t>
      </w:r>
      <w:r>
        <w:t>, Co-Director Nuclear Policy Program @ Carnegie Endowment</w:t>
      </w:r>
      <w:r w:rsidRPr="008C077F">
        <w:t>,</w:t>
      </w:r>
      <w:r w:rsidRPr="008C077F">
        <w:rPr>
          <w:rStyle w:val="StyleStyleBold12pt"/>
        </w:rPr>
        <w:t>‘12</w:t>
      </w:r>
      <w:r w:rsidRPr="008C077F">
        <w:t>(James M., "The Dragon Dance: U.S.-China Security Cooperation," Carnegie Endowment for International Peace, 11-29-2012, Accessed 7-17-2016, http://carnegieendowment.org/</w:t>
      </w:r>
      <w:r>
        <w:t>globalten/?fa=50148, ER @ RKS)</w:t>
      </w:r>
    </w:p>
    <w:p w14:paraId="42021A0A" w14:textId="77777777" w:rsidR="003C738E" w:rsidRPr="003473A0" w:rsidRDefault="003C738E" w:rsidP="003C738E">
      <w:pPr>
        <w:rPr>
          <w:sz w:val="16"/>
        </w:rPr>
      </w:pPr>
      <w:r w:rsidRPr="003473A0">
        <w:rPr>
          <w:sz w:val="16"/>
        </w:rPr>
        <w:t xml:space="preserve">So far, </w:t>
      </w:r>
      <w:r w:rsidRPr="006D7A0E">
        <w:rPr>
          <w:rStyle w:val="StyleBoldUnderline"/>
        </w:rPr>
        <w:t>U.S. efforts to engage China on nuclear strategy have had limited success</w:t>
      </w:r>
      <w:r w:rsidRPr="003473A0">
        <w:rPr>
          <w:sz w:val="16"/>
        </w:rPr>
        <w:t xml:space="preserve">. Part of the reason may be that, </w:t>
      </w:r>
      <w:r w:rsidRPr="006D7A0E">
        <w:rPr>
          <w:rStyle w:val="StyleBoldUnderline"/>
        </w:rPr>
        <w:t>given the United States’ huge qualitative and quantitative advantages in nuclear forces, China appears to view engagement narrowly focused on nuclear issues as a zero-sum game that it will likely lose</w:t>
      </w:r>
      <w:r w:rsidRPr="003473A0">
        <w:rPr>
          <w:sz w:val="16"/>
        </w:rPr>
        <w:t>. Strategic cooperation might appear more obviously mutually beneficial if it were based on a broader strategy of reducing nuclear risks by restraining competition in the conventional realm. Of course, there is a real possibility that an ambitious U.S. proposal to expand cooperation would be rebuffed by China. But, if Beijing does engage, the United States and China could make real progress toward managing a genuinely existential threat to both of them.</w:t>
      </w:r>
      <w:r w:rsidRPr="003473A0">
        <w:rPr>
          <w:sz w:val="12"/>
        </w:rPr>
        <w:t>¶</w:t>
      </w:r>
      <w:r w:rsidRPr="003473A0">
        <w:rPr>
          <w:sz w:val="16"/>
        </w:rPr>
        <w:t xml:space="preserve"> A DECADE OF LIMITED PROGRESS</w:t>
      </w:r>
      <w:r w:rsidRPr="003473A0">
        <w:rPr>
          <w:sz w:val="12"/>
        </w:rPr>
        <w:t>¶</w:t>
      </w:r>
      <w:r w:rsidRPr="003473A0">
        <w:rPr>
          <w:sz w:val="16"/>
        </w:rPr>
        <w:t xml:space="preserve"> </w:t>
      </w:r>
      <w:r w:rsidRPr="006D7A0E">
        <w:rPr>
          <w:rStyle w:val="StyleBoldUnderline"/>
        </w:rPr>
        <w:t xml:space="preserve">American efforts to engage China—at both the official and nongovernmental levels—have often attempted to separate nuclear deterrence from the rest of the bilateral relationship. </w:t>
      </w:r>
      <w:r w:rsidRPr="003473A0">
        <w:rPr>
          <w:sz w:val="16"/>
        </w:rPr>
        <w:t>The aim has been to discuss it either completely by itself or, occasionally, alongside other “strategic” issues, such as cybersecurity, space weapons, and missile defense. Most obviously, U.S. officials believe—and regularly and publicly exhort Beijing to understand—that greater transparency about China’s nuclear arsenal would, on its own, help stabilize the two states’ nuclear relationship.</w:t>
      </w:r>
      <w:r w:rsidRPr="003473A0">
        <w:rPr>
          <w:sz w:val="12"/>
        </w:rPr>
        <w:t>¶</w:t>
      </w:r>
      <w:r w:rsidRPr="003473A0">
        <w:rPr>
          <w:sz w:val="16"/>
        </w:rPr>
        <w:t xml:space="preserve"> This belief has influenced the way Washington has attempted to engage Beijing in private. </w:t>
      </w:r>
      <w:r w:rsidRPr="006D7A0E">
        <w:rPr>
          <w:rStyle w:val="StyleBoldUnderline"/>
        </w:rPr>
        <w:t xml:space="preserve">The Bush administration sought a dialogue with China focused solely on nuclear strategy. </w:t>
      </w:r>
      <w:r w:rsidRPr="006D7A0E">
        <w:rPr>
          <w:rStyle w:val="Emphasis"/>
        </w:rPr>
        <w:t>Only one round of this dialogue was ever conducted, and that was in April 2008.</w:t>
      </w:r>
      <w:r w:rsidRPr="003473A0">
        <w:rPr>
          <w:sz w:val="16"/>
        </w:rPr>
        <w:t xml:space="preserve"> </w:t>
      </w:r>
      <w:r w:rsidRPr="00234775">
        <w:rPr>
          <w:rStyle w:val="StyleBoldUnderline"/>
        </w:rPr>
        <w:t>The Obama administration’s</w:t>
      </w:r>
      <w:r w:rsidRPr="003473A0">
        <w:rPr>
          <w:sz w:val="16"/>
        </w:rPr>
        <w:t xml:space="preserve"> efforts appear to have been somewhat broader but are still tightly focused compared to the full range of issues in the bilateral military relationship. Specifically, the United States and China </w:t>
      </w:r>
      <w:r w:rsidRPr="00234775">
        <w:rPr>
          <w:rStyle w:val="StyleBoldUnderline"/>
        </w:rPr>
        <w:t>held two rounds of a “strategic security dialogue” in May 2011 and May 2012.</w:t>
      </w:r>
      <w:r w:rsidRPr="003473A0">
        <w:rPr>
          <w:sz w:val="16"/>
        </w:rPr>
        <w:t xml:space="preserve"> Very little information about the discussions is available, but the meetings seem to have originated with a suggestion made in January 2011 by Secretary of Defense Robert Gates to his counterpart, General Liang Guanglie, that the two states should engage on “nuclear, missile defense, space, and cyber issues.” Whatever its agenda, </w:t>
      </w:r>
      <w:r w:rsidRPr="00234775">
        <w:rPr>
          <w:rStyle w:val="StyleBoldUnderline"/>
        </w:rPr>
        <w:t>the absence of information about this dialogue suggests it is at a fairly nascent stage.</w:t>
      </w:r>
      <w:r w:rsidRPr="003473A0">
        <w:rPr>
          <w:sz w:val="12"/>
        </w:rPr>
        <w:t>¶</w:t>
      </w:r>
      <w:r w:rsidRPr="003473A0">
        <w:rPr>
          <w:sz w:val="16"/>
        </w:rPr>
        <w:t xml:space="preserve"> At a marginally more advanced stage is a dialogue between the five nuclear-weapon states recognized by the Nuclear Non-Proliferation Treaty, including both China and the United States. Formally, this dialogue is focused on topics covered by the treaty (disarmament, nonproliferation, and nuclear energy), not bilateral U.S.-Chinese strategic issues. But, China has agreed to lead work on a glossary of nuclear terminology, which could help promote understanding during future bilateral discussions on nuclear deterrence.</w:t>
      </w:r>
      <w:r w:rsidRPr="003473A0">
        <w:rPr>
          <w:sz w:val="12"/>
        </w:rPr>
        <w:t>¶</w:t>
      </w:r>
      <w:r w:rsidRPr="003473A0">
        <w:rPr>
          <w:sz w:val="16"/>
        </w:rPr>
        <w:t xml:space="preserve"> </w:t>
      </w:r>
      <w:r w:rsidRPr="00234775">
        <w:rPr>
          <w:rStyle w:val="StyleBoldUnderline"/>
        </w:rPr>
        <w:t>In short, a decade’s worth of U.S. efforts to engage China on nuclear deterrence has led to three rounds of intermittent dialogue and a commitment to develop a glossary: hardly impressive progress</w:t>
      </w:r>
      <w:r w:rsidRPr="003473A0">
        <w:rPr>
          <w:sz w:val="16"/>
        </w:rPr>
        <w:t xml:space="preserve">. Rightly or wrongly, </w:t>
      </w:r>
      <w:r w:rsidRPr="00234775">
        <w:rPr>
          <w:rStyle w:val="StyleBoldUnderline"/>
        </w:rPr>
        <w:t>China apparently does not share the U.S. belief that narrowly focused engagement on nuclear issues would be mutually beneficial</w:t>
      </w:r>
      <w:r w:rsidRPr="003473A0">
        <w:rPr>
          <w:sz w:val="16"/>
        </w:rPr>
        <w:t>.</w:t>
      </w:r>
      <w:r w:rsidRPr="003473A0">
        <w:rPr>
          <w:sz w:val="12"/>
        </w:rPr>
        <w:t>¶</w:t>
      </w:r>
      <w:r w:rsidRPr="003473A0">
        <w:rPr>
          <w:sz w:val="16"/>
        </w:rPr>
        <w:t xml:space="preserve"> Why China has been reluctant to engage on nuclear issues is a matter for legitimate debate. Virtually all Chinese and many American analysts—particularly those who have studied Chinese documents—believe that </w:t>
      </w:r>
      <w:r w:rsidRPr="00234775">
        <w:rPr>
          <w:rStyle w:val="StyleBoldUnderline"/>
        </w:rPr>
        <w:t>Beijing’s policy is driven</w:t>
      </w:r>
      <w:r w:rsidRPr="003473A0">
        <w:rPr>
          <w:sz w:val="16"/>
        </w:rPr>
        <w:t xml:space="preserve">, to a significant degree, </w:t>
      </w:r>
      <w:r w:rsidRPr="00234775">
        <w:rPr>
          <w:rStyle w:val="StyleBoldUnderline"/>
        </w:rPr>
        <w:t>by a perceived threat from the United States.</w:t>
      </w:r>
      <w:r w:rsidRPr="003473A0">
        <w:rPr>
          <w:sz w:val="16"/>
        </w:rPr>
        <w:t xml:space="preserve"> They argue that </w:t>
      </w:r>
      <w:r w:rsidRPr="00234775">
        <w:rPr>
          <w:rStyle w:val="StyleBoldUnderline"/>
        </w:rPr>
        <w:t>Beijing is genuinely concerned that, in a deep crisis, the United States might attempt to eliminate China’s nuclear arsenal with a preemptive “first strike” and that greater transparency could further undermine the survivability of its nuclear forces</w:t>
      </w:r>
      <w:r w:rsidRPr="003473A0">
        <w:rPr>
          <w:sz w:val="16"/>
        </w:rPr>
        <w:t>. In 2003, for instance, Chinese analyst Li Bin wrote that:</w:t>
      </w:r>
      <w:r w:rsidRPr="003473A0">
        <w:rPr>
          <w:sz w:val="12"/>
        </w:rPr>
        <w:t>¶</w:t>
      </w:r>
      <w:r w:rsidRPr="003473A0">
        <w:rPr>
          <w:sz w:val="16"/>
        </w:rPr>
        <w:t xml:space="preserve"> The survivability of [China’s] current ICBM force . . . relies on ambiguity surrounding numbers. Because China will not confirm or deny reports on the number of its ICBMs, other states cannot have confidence in any estimates. An attacker considering launching a first strike against China would be uncertain of China’s retaliatory capacity. This is how China’s nuclear deterrent works today.3</w:t>
      </w:r>
    </w:p>
    <w:p w14:paraId="5D9CB885" w14:textId="77777777" w:rsidR="003C738E" w:rsidRPr="008C2EC0" w:rsidRDefault="003C738E" w:rsidP="00E91F3A">
      <w:pPr>
        <w:rPr>
          <w:rFonts w:asciiTheme="majorHAnsi" w:hAnsiTheme="majorHAnsi"/>
          <w:sz w:val="16"/>
        </w:rPr>
      </w:pPr>
    </w:p>
    <w:p w14:paraId="0AA2B51E" w14:textId="77777777" w:rsidR="00E91F3A" w:rsidRPr="008C2EC0" w:rsidRDefault="00E91F3A" w:rsidP="00E91F3A">
      <w:pPr>
        <w:rPr>
          <w:rFonts w:asciiTheme="majorHAnsi" w:hAnsiTheme="majorHAnsi"/>
        </w:rPr>
      </w:pPr>
    </w:p>
    <w:p w14:paraId="3863982D" w14:textId="761630C8" w:rsidR="000D5FF2" w:rsidRDefault="000D5FF2" w:rsidP="00D21C6D">
      <w:pPr>
        <w:pStyle w:val="Heading3"/>
      </w:pPr>
      <w:r>
        <w:t>China doesn’t have the expertise</w:t>
      </w:r>
    </w:p>
    <w:p w14:paraId="430F939B" w14:textId="479E8663" w:rsidR="000D5FF2" w:rsidRPr="000D5FF2" w:rsidRDefault="000D5FF2" w:rsidP="000D5FF2">
      <w:pPr>
        <w:pStyle w:val="Heading4"/>
      </w:pPr>
      <w:r>
        <w:t>No dialogue- the Second Artillery lacks the experience or expertise to make Track 1 effective</w:t>
      </w:r>
    </w:p>
    <w:p w14:paraId="09082BDC" w14:textId="09ACBE5C" w:rsidR="000D5FF2" w:rsidRPr="000D5FF2" w:rsidRDefault="000D5FF2" w:rsidP="000D5FF2">
      <w:pPr>
        <w:widowControl w:val="0"/>
        <w:autoSpaceDE w:val="0"/>
        <w:autoSpaceDN w:val="0"/>
        <w:adjustRightInd w:val="0"/>
        <w:rPr>
          <w:rFonts w:cs="Calibri"/>
          <w:szCs w:val="22"/>
        </w:rPr>
      </w:pPr>
      <w:r>
        <w:rPr>
          <w:rFonts w:cs="Calibri"/>
          <w:b/>
          <w:bCs/>
          <w:sz w:val="26"/>
          <w:szCs w:val="26"/>
        </w:rPr>
        <w:t>Bin</w:t>
      </w:r>
      <w:r>
        <w:rPr>
          <w:rFonts w:cs="Calibri"/>
          <w:szCs w:val="22"/>
        </w:rPr>
        <w:t xml:space="preserve">, senior associate in the Nuclear Policy Program and Asia Program at the Carnegie Endowment, </w:t>
      </w:r>
      <w:r>
        <w:rPr>
          <w:rFonts w:cs="Calibri"/>
          <w:b/>
          <w:bCs/>
          <w:sz w:val="26"/>
          <w:szCs w:val="26"/>
        </w:rPr>
        <w:t>’11</w:t>
      </w:r>
      <w:r>
        <w:rPr>
          <w:rFonts w:cs="Calibri"/>
          <w:szCs w:val="22"/>
        </w:rPr>
        <w:t xml:space="preserve"> (Li, "Promoting Effective China-U.S. Strategic Nuclear Dialogue," Carnegie Endowment for International Peace, 10-18-2011, Accessed 7-2-2016, http://carnegieendowment.org/2011/10/18/promoting-effective-china-u.s.-strategic-nuclear-dialogue, ER @ RKS)</w:t>
      </w:r>
    </w:p>
    <w:p w14:paraId="64C5883B" w14:textId="77777777" w:rsidR="000D5FF2" w:rsidRPr="000D5FF2" w:rsidRDefault="000D5FF2" w:rsidP="000D5FF2">
      <w:r w:rsidRPr="000D5FF2">
        <w:t xml:space="preserve">Unlike the Chinese nuclear establishment, which is made up of scientists who have become accustomed to international scientific exchanges, </w:t>
      </w:r>
      <w:r w:rsidRPr="000D5FF2">
        <w:rPr>
          <w:rStyle w:val="StyleBoldUnderline"/>
        </w:rPr>
        <w:t>the SA’s major cadres are professional military officers who do not have the same level of experience in international nuclear exchanges, and therefore less expertise to draw on when called to participate in these exchanges.</w:t>
      </w:r>
      <w:r w:rsidRPr="000D5FF2">
        <w:t xml:space="preserve"> </w:t>
      </w:r>
      <w:r w:rsidRPr="000D5FF2">
        <w:rPr>
          <w:rStyle w:val="StyleBoldUnderline"/>
        </w:rPr>
        <w:t>This has even led to a divergence in the nuclear lexicons used by the SA and nuclear establishment. For instance, whereas the SA and most parts of the PLA</w:t>
      </w:r>
      <w:r w:rsidRPr="000D5FF2">
        <w:t xml:space="preserve"> (for example, PLA’s National Defense University and Academy of Military Science) </w:t>
      </w:r>
      <w:r w:rsidRPr="000D5FF2">
        <w:rPr>
          <w:rStyle w:val="StyleBoldUnderline"/>
        </w:rPr>
        <w:t>use native words to describe strategic nuclear issues, the nuclear establishment uses words directly translated from Western literature and United Nations documents</w:t>
      </w:r>
      <w:r w:rsidRPr="000D5FF2">
        <w:t xml:space="preserve">. </w:t>
      </w:r>
      <w:r w:rsidRPr="000D5FF2">
        <w:rPr>
          <w:rStyle w:val="StyleBoldUnderline"/>
        </w:rPr>
        <w:t>This results in serious confusion about the meaning of some terms, with perhaps the best example being the term “deterrence.”</w:t>
      </w:r>
      <w:r w:rsidRPr="000D5FF2">
        <w:t xml:space="preserve"> </w:t>
      </w:r>
      <w:r w:rsidRPr="000D5FF2">
        <w:rPr>
          <w:rStyle w:val="StyleBoldUnderline"/>
        </w:rPr>
        <w:t>The nuclear establishment uses</w:t>
      </w:r>
      <w:r w:rsidRPr="000D5FF2">
        <w:t xml:space="preserve"> the term “weishe” (</w:t>
      </w:r>
      <w:r w:rsidRPr="000D5FF2">
        <w:rPr>
          <w:rFonts w:hint="eastAsia"/>
        </w:rPr>
        <w:t>威</w:t>
      </w:r>
      <w:r w:rsidRPr="000D5FF2">
        <w:rPr>
          <w:rFonts w:ascii="Libian SC Regular" w:hAnsi="Libian SC Regular" w:cs="Libian SC Regular"/>
        </w:rPr>
        <w:t>慑</w:t>
      </w:r>
      <w:r w:rsidRPr="000D5FF2">
        <w:t>) for the meaning of “</w:t>
      </w:r>
      <w:r w:rsidRPr="000D5FF2">
        <w:rPr>
          <w:rStyle w:val="StyleBoldUnderline"/>
        </w:rPr>
        <w:t>deterrence</w:t>
      </w:r>
      <w:r w:rsidRPr="000D5FF2">
        <w:t xml:space="preserve">.” </w:t>
      </w:r>
      <w:r w:rsidRPr="000D5FF2">
        <w:rPr>
          <w:rStyle w:val="StyleBoldUnderline"/>
        </w:rPr>
        <w:t xml:space="preserve">However, </w:t>
      </w:r>
      <w:r w:rsidRPr="000D5FF2">
        <w:t>for</w:t>
      </w:r>
      <w:r w:rsidRPr="000D5FF2">
        <w:rPr>
          <w:rStyle w:val="StyleBoldUnderline"/>
        </w:rPr>
        <w:t xml:space="preserve"> the PLA</w:t>
      </w:r>
      <w:r w:rsidRPr="000D5FF2">
        <w:t xml:space="preserve">, “weishe” </w:t>
      </w:r>
      <w:r w:rsidRPr="000D5FF2">
        <w:rPr>
          <w:rStyle w:val="StyleBoldUnderline"/>
        </w:rPr>
        <w:t>means “coercion.”</w:t>
      </w:r>
      <w:r w:rsidRPr="000D5FF2">
        <w:t xml:space="preserve">  </w:t>
      </w:r>
    </w:p>
    <w:p w14:paraId="4BFE4E7F" w14:textId="77777777" w:rsidR="000D5FF2" w:rsidRPr="000D5FF2" w:rsidRDefault="000D5FF2" w:rsidP="000D5FF2"/>
    <w:p w14:paraId="440A5268" w14:textId="6D7830A1" w:rsidR="00D21C6D" w:rsidRPr="008C2EC0" w:rsidRDefault="00D21C6D" w:rsidP="00D21C6D">
      <w:pPr>
        <w:pStyle w:val="Heading3"/>
      </w:pPr>
      <w:r w:rsidRPr="008C2EC0">
        <w:t>No US-China war</w:t>
      </w:r>
    </w:p>
    <w:p w14:paraId="4BDE593F" w14:textId="77777777" w:rsidR="00694B42" w:rsidRPr="008C2EC0" w:rsidRDefault="00694B42" w:rsidP="00694B42">
      <w:pPr>
        <w:pStyle w:val="Heading4"/>
      </w:pPr>
      <w:r w:rsidRPr="008C2EC0">
        <w:t>No China lash-out or escalation- no first use policy and lack of alliances mean China has no incentive to use its nuclear forces</w:t>
      </w:r>
    </w:p>
    <w:p w14:paraId="2C129563" w14:textId="435DF8A5" w:rsidR="00694B42" w:rsidRPr="008C2EC0" w:rsidRDefault="00694B42" w:rsidP="00694B42">
      <w:pPr>
        <w:rPr>
          <w:rFonts w:asciiTheme="majorHAnsi" w:hAnsiTheme="majorHAnsi"/>
        </w:rPr>
      </w:pPr>
      <w:r w:rsidRPr="008C2EC0">
        <w:rPr>
          <w:rStyle w:val="StyleStyleBold12pt"/>
          <w:rFonts w:asciiTheme="majorHAnsi" w:hAnsiTheme="majorHAnsi"/>
        </w:rPr>
        <w:t>Ferguson</w:t>
      </w:r>
      <w:r w:rsidRPr="008C2EC0">
        <w:rPr>
          <w:rFonts w:asciiTheme="majorHAnsi" w:hAnsiTheme="majorHAnsi"/>
        </w:rPr>
        <w:t>, President of the Federation of American Scientists</w:t>
      </w:r>
      <w:r w:rsidRPr="008C2EC0">
        <w:rPr>
          <w:rStyle w:val="StyleStyleBold12pt"/>
          <w:rFonts w:asciiTheme="majorHAnsi" w:hAnsiTheme="majorHAnsi"/>
        </w:rPr>
        <w:t xml:space="preserve"> ,‘15</w:t>
      </w:r>
      <w:r w:rsidRPr="008C2EC0">
        <w:rPr>
          <w:rFonts w:asciiTheme="majorHAnsi" w:hAnsiTheme="majorHAnsi"/>
        </w:rPr>
        <w:t xml:space="preserve">(Charles D., "Seeking China-U.S. Strategic Nuclear Stability," Federation Of American Scientists, 2-19-2015, Accessed 6-22-2016, https://fas.org/pir-pubs/seeking-china-u-s-strategic-nuclear-stability/, ER @ </w:t>
      </w:r>
      <w:r w:rsidR="006B494B" w:rsidRPr="008C2EC0">
        <w:rPr>
          <w:rFonts w:asciiTheme="majorHAnsi" w:hAnsiTheme="majorHAnsi"/>
        </w:rPr>
        <w:t>RKS</w:t>
      </w:r>
      <w:r w:rsidRPr="008C2EC0">
        <w:rPr>
          <w:rFonts w:asciiTheme="majorHAnsi" w:hAnsiTheme="majorHAnsi"/>
        </w:rPr>
        <w:t>)</w:t>
      </w:r>
    </w:p>
    <w:p w14:paraId="5FF9C616" w14:textId="77777777" w:rsidR="00694B42" w:rsidRPr="008C2EC0" w:rsidRDefault="00694B42" w:rsidP="00694B42">
      <w:pPr>
        <w:rPr>
          <w:rFonts w:asciiTheme="majorHAnsi" w:hAnsiTheme="majorHAnsi"/>
          <w:sz w:val="16"/>
        </w:rPr>
      </w:pPr>
      <w:r w:rsidRPr="008C2EC0">
        <w:rPr>
          <w:rFonts w:asciiTheme="majorHAnsi" w:hAnsiTheme="majorHAnsi"/>
          <w:sz w:val="16"/>
        </w:rPr>
        <w:t xml:space="preserve">The more I talked with </w:t>
      </w:r>
      <w:r w:rsidRPr="008C2EC0">
        <w:rPr>
          <w:rStyle w:val="StyleBoldUnderline"/>
          <w:rFonts w:asciiTheme="majorHAnsi" w:hAnsiTheme="majorHAnsi"/>
          <w:highlight w:val="cyan"/>
        </w:rPr>
        <w:t>Chinese experts</w:t>
      </w:r>
      <w:r w:rsidRPr="008C2EC0">
        <w:rPr>
          <w:rFonts w:asciiTheme="majorHAnsi" w:hAnsiTheme="majorHAnsi"/>
          <w:sz w:val="16"/>
        </w:rPr>
        <w:t xml:space="preserve"> in Beijing and Shanghai the more I felt that they </w:t>
      </w:r>
      <w:r w:rsidRPr="008C2EC0">
        <w:rPr>
          <w:rStyle w:val="StyleBoldUnderline"/>
          <w:rFonts w:asciiTheme="majorHAnsi" w:hAnsiTheme="majorHAnsi"/>
          <w:highlight w:val="cyan"/>
        </w:rPr>
        <w:t>are sincere about China’s NFU policy</w:t>
      </w:r>
      <w:r w:rsidRPr="008C2EC0">
        <w:rPr>
          <w:rFonts w:asciiTheme="majorHAnsi" w:hAnsiTheme="majorHAnsi"/>
          <w:sz w:val="16"/>
        </w:rPr>
        <w:t xml:space="preserve">. A clearer and fuller exposition came from a leading expert in Shanghai who said that </w:t>
      </w:r>
      <w:r w:rsidRPr="008C2EC0">
        <w:rPr>
          <w:rStyle w:val="StyleBoldUnderline"/>
          <w:rFonts w:asciiTheme="majorHAnsi" w:hAnsiTheme="majorHAnsi"/>
          <w:highlight w:val="cyan"/>
        </w:rPr>
        <w:t>China has a two-pillar strategy</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First, China believes in realism in that it has to take appropriate steps in a semi-anarchic geopolitical system to defend itself</w:t>
      </w:r>
      <w:r w:rsidRPr="008C2EC0">
        <w:rPr>
          <w:rFonts w:asciiTheme="majorHAnsi" w:hAnsiTheme="majorHAnsi"/>
          <w:sz w:val="16"/>
        </w:rPr>
        <w:t xml:space="preserve">. </w:t>
      </w:r>
      <w:r w:rsidRPr="008C2EC0">
        <w:rPr>
          <w:rStyle w:val="StyleBoldUnderline"/>
          <w:rFonts w:asciiTheme="majorHAnsi" w:hAnsiTheme="majorHAnsi"/>
        </w:rPr>
        <w:t>It cannot rely on others for outside assistance or deterrence. Indeed, one of the major differences between China and the United States is that China is not part of a formal defense alliance pact such as the North Atlantic Treaty Organization (NATO) or the alliance the United States has with Japan and South Korea</w:t>
      </w:r>
      <w:r w:rsidRPr="008C2EC0">
        <w:rPr>
          <w:rFonts w:asciiTheme="majorHAnsi" w:hAnsiTheme="majorHAnsi"/>
          <w:sz w:val="16"/>
        </w:rPr>
        <w:t xml:space="preserve">. Although in the 1950s, Chairman Mao Zedong decried nuclear weapons as “paper tigers,” he decided that the People’s Republic of China must acquire them given the threats China faced when U.S. General Douglas MacArthur suggested possible use of nuclear weapons against China during the Korean War. </w:t>
      </w:r>
      <w:r w:rsidRPr="008C2EC0">
        <w:rPr>
          <w:rStyle w:val="StyleBoldUnderline"/>
          <w:rFonts w:asciiTheme="majorHAnsi" w:hAnsiTheme="majorHAnsi"/>
        </w:rPr>
        <w:t>In October 1964, China detonated its first nuclear explosive device and at the same time declared its NFU policy</w:t>
      </w:r>
      <w:r w:rsidRPr="008C2EC0">
        <w:rPr>
          <w:rFonts w:asciiTheme="majorHAnsi" w:hAnsiTheme="majorHAnsi"/>
          <w:sz w:val="16"/>
        </w:rPr>
        <w:t xml:space="preserve">. </w:t>
      </w:r>
      <w:r w:rsidRPr="008C2EC0">
        <w:rPr>
          <w:rStyle w:val="StyleBoldUnderline"/>
          <w:rFonts w:asciiTheme="majorHAnsi" w:hAnsiTheme="majorHAnsi"/>
          <w:highlight w:val="cyan"/>
        </w:rPr>
        <w:t>The second pillar is based on morality</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Chinese strategists understand the moral dilemma of nuclear deterrence</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On the one hand, a nuclear-armed state has to show a credible willingness to launch nuclear weapons to deter the other’s launch. But on the other hand, if deterrence fails, actually carrying out the threat condemns millions to die</w:t>
      </w:r>
      <w:r w:rsidRPr="008C2EC0">
        <w:rPr>
          <w:rFonts w:asciiTheme="majorHAnsi" w:hAnsiTheme="majorHAnsi"/>
          <w:sz w:val="16"/>
          <w:highlight w:val="cyan"/>
        </w:rPr>
        <w:t>.</w:t>
      </w:r>
      <w:r w:rsidRPr="008C2EC0">
        <w:rPr>
          <w:rFonts w:asciiTheme="majorHAnsi" w:hAnsiTheme="majorHAnsi"/>
          <w:sz w:val="16"/>
        </w:rPr>
        <w:t xml:space="preserve"> According to the Chinese nuclear expert, </w:t>
      </w:r>
      <w:r w:rsidRPr="008C2EC0">
        <w:rPr>
          <w:rStyle w:val="Emphasis"/>
          <w:rFonts w:asciiTheme="majorHAnsi" w:hAnsiTheme="majorHAnsi"/>
          <w:highlight w:val="cyan"/>
        </w:rPr>
        <w:t>China would not retaliate immediately and instead would offer a peace deal to avert further escalation to more massive destruction</w:t>
      </w:r>
      <w:r w:rsidRPr="008C2EC0">
        <w:rPr>
          <w:rStyle w:val="Emphasis"/>
          <w:rFonts w:asciiTheme="majorHAnsi" w:hAnsiTheme="majorHAnsi"/>
        </w:rPr>
        <w:t>.</w:t>
      </w:r>
      <w:r w:rsidRPr="008C2EC0">
        <w:rPr>
          <w:rFonts w:asciiTheme="majorHAnsi" w:hAnsiTheme="majorHAnsi"/>
          <w:sz w:val="16"/>
        </w:rPr>
        <w:t xml:space="preserve"> As long as China has an assured second strike, which might consist of only a handful of nuclear weapons that could hit the nuclear attacker’s territory, </w:t>
      </w:r>
      <w:r w:rsidRPr="008C2EC0">
        <w:rPr>
          <w:rStyle w:val="StyleBoldUnderline"/>
          <w:rFonts w:asciiTheme="majorHAnsi" w:hAnsiTheme="majorHAnsi"/>
          <w:highlight w:val="cyan"/>
        </w:rPr>
        <w:t>Beijing could wait hours to days before retaliating or not striking back in order to give adequate time for cooling off and stopping of hostilities</w:t>
      </w:r>
      <w:r w:rsidRPr="008C2EC0">
        <w:rPr>
          <w:rFonts w:asciiTheme="majorHAnsi" w:hAnsiTheme="majorHAnsi"/>
          <w:sz w:val="16"/>
          <w:highlight w:val="cyan"/>
        </w:rPr>
        <w:t>.</w:t>
      </w:r>
      <w:r w:rsidRPr="008C2EC0">
        <w:rPr>
          <w:rFonts w:asciiTheme="majorHAnsi" w:hAnsiTheme="majorHAnsi"/>
          <w:sz w:val="16"/>
        </w:rPr>
        <w:t xml:space="preserve"> </w:t>
      </w:r>
      <w:r w:rsidRPr="008C2EC0">
        <w:rPr>
          <w:rStyle w:val="StyleBoldUnderline"/>
          <w:rFonts w:asciiTheme="majorHAnsi" w:hAnsiTheme="majorHAnsi"/>
          <w:highlight w:val="cyan"/>
        </w:rPr>
        <w:t>Because China has not promised to provide extended nuclear deterrence to other states, Chinese leaders would also not feel compelled to strike back quickly to defend such states</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highlight w:val="cyan"/>
        </w:rPr>
        <w:t>In contrast, because of U.S. deterrence commitments to NATO, Japan, South Korea, and Australia, Washington would feel pressure to respond quickly</w:t>
      </w:r>
      <w:r w:rsidRPr="008C2EC0">
        <w:rPr>
          <w:rStyle w:val="StyleBoldUnderline"/>
          <w:rFonts w:asciiTheme="majorHAnsi" w:hAnsiTheme="majorHAnsi"/>
        </w:rPr>
        <w:t xml:space="preserve"> if it or its allies are under nuclear attack.</w:t>
      </w:r>
      <w:r w:rsidRPr="008C2EC0">
        <w:rPr>
          <w:rFonts w:asciiTheme="majorHAnsi" w:hAnsiTheme="majorHAnsi"/>
          <w:sz w:val="16"/>
        </w:rPr>
        <w:t xml:space="preserve"> Indeed, at the Dialogue, Chinese experts often brought up the U.S. alliances and especially pointed to Japan as a concern, as Japan could use its relatively large stockpile of about nine metric tons of reactor-grade plutonium (which is still weapons-usable) to make nuclear explosives. Moreover, last July, the administration of Japanese Prime Minister Shinzo Abe announced a “reinterpretation” of the Article 9 restriction in the Japanese Constitution, which prohibits Japan from having an offensive military. (The United States imposed this restriction after the Second World War.) The reinterpretation allows Japanese Self-Defense Forces to serve alongside allies during military actions. Beijing is opposed because then Japan is just one step away from further changing to a more aggressive policy that could permit Japan to act alone in taking military actions. Before and during the Second World War, Japanese military forces committed numerous atrocities against Chinese civilians. Chinese strategists fear that Japan is seeking to further break out of its restraints.</w:t>
      </w:r>
      <w:r w:rsidRPr="008C2EC0">
        <w:rPr>
          <w:rFonts w:asciiTheme="majorHAnsi" w:hAnsiTheme="majorHAnsi"/>
          <w:sz w:val="12"/>
        </w:rPr>
        <w:t>¶</w:t>
      </w:r>
      <w:r w:rsidRPr="008C2EC0">
        <w:rPr>
          <w:rFonts w:asciiTheme="majorHAnsi" w:hAnsiTheme="majorHAnsi"/>
          <w:sz w:val="16"/>
        </w:rPr>
        <w:t xml:space="preserve"> </w:t>
      </w:r>
    </w:p>
    <w:p w14:paraId="0635367B" w14:textId="77777777" w:rsidR="003D4715" w:rsidRPr="008C2EC0" w:rsidRDefault="003D4715" w:rsidP="003D4715">
      <w:pPr>
        <w:pStyle w:val="Heading4"/>
      </w:pPr>
      <w:r w:rsidRPr="008C2EC0">
        <w:t>Low risk of US-China war and lower risk of escalation, economic interdependence and low stakes mean both countries actively avoid conflict</w:t>
      </w:r>
    </w:p>
    <w:p w14:paraId="4277CD92" w14:textId="59AAFC02" w:rsidR="003D4715" w:rsidRPr="008C2EC0" w:rsidRDefault="003D4715" w:rsidP="003D4715">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w:t>
      </w:r>
      <w:r w:rsidR="006B494B" w:rsidRPr="008C2EC0">
        <w:rPr>
          <w:rFonts w:asciiTheme="majorHAnsi" w:hAnsiTheme="majorHAnsi" w:cs="Calibri"/>
          <w:szCs w:val="22"/>
        </w:rPr>
        <w:t>RKS</w:t>
      </w:r>
      <w:r w:rsidRPr="008C2EC0">
        <w:rPr>
          <w:rFonts w:asciiTheme="majorHAnsi" w:hAnsiTheme="majorHAnsi" w:cs="Calibri"/>
          <w:szCs w:val="22"/>
        </w:rPr>
        <w:t>)</w:t>
      </w:r>
    </w:p>
    <w:p w14:paraId="09163F6C" w14:textId="77777777" w:rsidR="003D4715" w:rsidRPr="008C2EC0" w:rsidRDefault="003D4715" w:rsidP="003D4715">
      <w:pPr>
        <w:rPr>
          <w:rFonts w:asciiTheme="majorHAnsi" w:hAnsiTheme="majorHAnsi"/>
          <w:sz w:val="16"/>
        </w:rPr>
      </w:pPr>
      <w:r w:rsidRPr="008C2EC0">
        <w:rPr>
          <w:rStyle w:val="StyleBoldUnderline"/>
          <w:rFonts w:asciiTheme="majorHAnsi" w:hAnsiTheme="majorHAnsi"/>
        </w:rPr>
        <w:t>The most important factor in</w:t>
      </w:r>
      <w:r w:rsidRPr="008C2EC0">
        <w:rPr>
          <w:rFonts w:asciiTheme="majorHAnsi" w:hAnsiTheme="majorHAnsi"/>
          <w:sz w:val="16"/>
        </w:rPr>
        <w:t xml:space="preserve"> Chinese </w:t>
      </w:r>
      <w:r w:rsidRPr="008C2EC0">
        <w:rPr>
          <w:rStyle w:val="StyleBoldUnderline"/>
          <w:rFonts w:asciiTheme="majorHAnsi" w:hAnsiTheme="majorHAnsi"/>
        </w:rPr>
        <w:t>assessments of crisis stability is the stakes involved in the scenarios that could result in a crisis</w:t>
      </w:r>
      <w:r w:rsidRPr="008C2EC0">
        <w:rPr>
          <w:rFonts w:asciiTheme="majorHAnsi" w:hAnsiTheme="majorHAnsi"/>
          <w:sz w:val="16"/>
        </w:rPr>
        <w:t xml:space="preserve">. Many interlocutors believe that </w:t>
      </w:r>
      <w:r w:rsidRPr="008C2EC0">
        <w:rPr>
          <w:rStyle w:val="StyleBoldUnderline"/>
          <w:rFonts w:asciiTheme="majorHAnsi" w:hAnsiTheme="majorHAnsi"/>
          <w:highlight w:val="cyan"/>
        </w:rPr>
        <w:t>mutual possession of nuclear weapons is sufficient to deter a highintensity or protracted war and would therefore ensure that any U.S.-China crisis or conflict would be limited and controlled</w:t>
      </w:r>
      <w:r w:rsidRPr="008C2EC0">
        <w:rPr>
          <w:rFonts w:asciiTheme="majorHAnsi" w:hAnsiTheme="majorHAnsi"/>
          <w:sz w:val="16"/>
          <w:highlight w:val="cyan"/>
        </w:rPr>
        <w:t>.</w:t>
      </w:r>
      <w:r w:rsidRPr="008C2EC0">
        <w:rPr>
          <w:rFonts w:asciiTheme="majorHAnsi" w:hAnsiTheme="majorHAnsi"/>
          <w:sz w:val="16"/>
        </w:rPr>
        <w:t xml:space="preserve"> For example, the Science of Military Strategy concludes that “in the present and long-term future, there is a miniscule (shenwei) possibility of an enemy initiating a large-scale ground invasion of China.”125 Some Chinese analysts also note that </w:t>
      </w:r>
      <w:r w:rsidRPr="008C2EC0">
        <w:rPr>
          <w:rStyle w:val="StyleBoldUnderline"/>
          <w:rFonts w:asciiTheme="majorHAnsi" w:hAnsiTheme="majorHAnsi"/>
          <w:highlight w:val="cyan"/>
        </w:rPr>
        <w:t>U.S.-China economic and political interdependence would further constrain the role of nuclear weapons in any future U.S.-China contingency</w:t>
      </w:r>
      <w:r w:rsidRPr="008C2EC0">
        <w:rPr>
          <w:rFonts w:asciiTheme="majorHAnsi" w:hAnsiTheme="majorHAnsi"/>
          <w:sz w:val="16"/>
        </w:rPr>
        <w:t xml:space="preserve">.126 As a result, </w:t>
      </w:r>
      <w:r w:rsidRPr="008C2EC0">
        <w:rPr>
          <w:rStyle w:val="StyleBoldUnderline"/>
          <w:rFonts w:asciiTheme="majorHAnsi" w:hAnsiTheme="majorHAnsi"/>
        </w:rPr>
        <w:t xml:space="preserve">the most likely U.S.-China contingencies in which nuclear weapons could play a role would involve Taiwan or U.S. allies. In these conflicts, </w:t>
      </w:r>
      <w:r w:rsidRPr="008C2EC0">
        <w:rPr>
          <w:rStyle w:val="StyleBoldUnderline"/>
          <w:rFonts w:asciiTheme="majorHAnsi" w:hAnsiTheme="majorHAnsi"/>
          <w:highlight w:val="cyan"/>
        </w:rPr>
        <w:t>Chinese analysts believe that the stakes would not warrant the use of nuclear weapons by China (unless attacked first).</w:t>
      </w:r>
      <w:r w:rsidRPr="008C2EC0">
        <w:rPr>
          <w:rFonts w:asciiTheme="majorHAnsi" w:hAnsiTheme="majorHAnsi"/>
          <w:sz w:val="16"/>
        </w:rPr>
        <w:t xml:space="preserve"> They implicitly assume that </w:t>
      </w:r>
      <w:r w:rsidRPr="008C2EC0">
        <w:rPr>
          <w:rStyle w:val="StyleBoldUnderline"/>
          <w:rFonts w:asciiTheme="majorHAnsi" w:hAnsiTheme="majorHAnsi"/>
          <w:highlight w:val="cyan"/>
        </w:rPr>
        <w:t>the stakes would be too low for the United States, as well, and that Washington would either restrain or abandon its allies if defending them gave rise to a situation in which the United States would need to threaten to use nuclear weapons</w:t>
      </w:r>
      <w:r w:rsidRPr="008C2EC0">
        <w:rPr>
          <w:rFonts w:asciiTheme="majorHAnsi" w:hAnsiTheme="majorHAnsi"/>
          <w:sz w:val="16"/>
        </w:rPr>
        <w:t xml:space="preserve">.127 The general view was that </w:t>
      </w:r>
      <w:r w:rsidRPr="008C2EC0">
        <w:rPr>
          <w:rStyle w:val="StyleBoldUnderline"/>
          <w:rFonts w:asciiTheme="majorHAnsi" w:hAnsiTheme="majorHAnsi"/>
        </w:rPr>
        <w:t>the United States would not want to become entangled in a conflict with China on behalf of its allies or other states</w:t>
      </w:r>
      <w:r w:rsidRPr="008C2EC0">
        <w:rPr>
          <w:rFonts w:asciiTheme="majorHAnsi" w:hAnsiTheme="majorHAnsi"/>
          <w:sz w:val="16"/>
        </w:rPr>
        <w:t xml:space="preserve">. One interlocutor suggested that Taiwan and North Korea were the only third-party contingencies over which the United States and China would be willing to risk a nuclear crisis. Nevertheless, this interlocutor maintained that </w:t>
      </w:r>
      <w:r w:rsidRPr="008C2EC0">
        <w:rPr>
          <w:rStyle w:val="StyleBoldUnderline"/>
          <w:rFonts w:asciiTheme="majorHAnsi" w:hAnsiTheme="majorHAnsi"/>
        </w:rPr>
        <w:t>China would not use nuclear weapons against the Taiwanese</w:t>
      </w:r>
      <w:r w:rsidRPr="008C2EC0">
        <w:rPr>
          <w:rFonts w:asciiTheme="majorHAnsi" w:hAnsiTheme="majorHAnsi"/>
          <w:sz w:val="16"/>
        </w:rPr>
        <w:t xml:space="preserve"> people and that the Chinese government had distanced itself from the remarks of a senior PLA ofªcer who commented in 2005 that China would use nuclear weapons if it were defeated in a conventional war over Taiwan.128 Another interlocutor was concerned about the possible spillover effect of a U.S. preemptive strike on North Korea’s nuclear weapons. These Chinese views likely underestimate the strength of U.S. interests at stake in any conºict between a U.S. ally and China, as Christensen and Goldstein note.</w:t>
      </w:r>
    </w:p>
    <w:p w14:paraId="358BBC7F" w14:textId="77777777" w:rsidR="003D4715" w:rsidRPr="008C2EC0" w:rsidRDefault="003D4715" w:rsidP="003D4715">
      <w:pPr>
        <w:rPr>
          <w:rFonts w:asciiTheme="majorHAnsi" w:hAnsiTheme="majorHAnsi"/>
        </w:rPr>
      </w:pPr>
    </w:p>
    <w:p w14:paraId="4CCB18B2" w14:textId="77777777" w:rsidR="003D4715" w:rsidRPr="008C2EC0" w:rsidRDefault="003D4715" w:rsidP="003D4715">
      <w:pPr>
        <w:pStyle w:val="Heading4"/>
      </w:pPr>
      <w:r w:rsidRPr="008C2EC0">
        <w:t>No US-China escalation- no first use and conventional-nuclear firebreak deter the use of nukes</w:t>
      </w:r>
    </w:p>
    <w:p w14:paraId="267F4639" w14:textId="09691B65" w:rsidR="003D4715" w:rsidRPr="008C2EC0" w:rsidRDefault="003D4715" w:rsidP="003D4715">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w:t>
      </w:r>
      <w:r w:rsidR="006B494B" w:rsidRPr="008C2EC0">
        <w:rPr>
          <w:rFonts w:asciiTheme="majorHAnsi" w:hAnsiTheme="majorHAnsi" w:cs="Calibri"/>
          <w:szCs w:val="22"/>
        </w:rPr>
        <w:t>RKS</w:t>
      </w:r>
      <w:r w:rsidRPr="008C2EC0">
        <w:rPr>
          <w:rFonts w:asciiTheme="majorHAnsi" w:hAnsiTheme="majorHAnsi" w:cs="Calibri"/>
          <w:szCs w:val="22"/>
        </w:rPr>
        <w:t>)</w:t>
      </w:r>
    </w:p>
    <w:p w14:paraId="7BB5BF36" w14:textId="77777777" w:rsidR="003D4715" w:rsidRPr="008C2EC0" w:rsidRDefault="003D4715" w:rsidP="003D4715">
      <w:pPr>
        <w:rPr>
          <w:rFonts w:asciiTheme="majorHAnsi" w:hAnsiTheme="majorHAnsi"/>
          <w:sz w:val="16"/>
        </w:rPr>
      </w:pPr>
      <w:r w:rsidRPr="008C2EC0">
        <w:rPr>
          <w:rFonts w:asciiTheme="majorHAnsi" w:hAnsiTheme="majorHAnsi"/>
          <w:sz w:val="16"/>
        </w:rPr>
        <w:t xml:space="preserve">A second reason for a relatively optimistic view of crisis stability is the Chinese view that </w:t>
      </w:r>
      <w:r w:rsidRPr="008C2EC0">
        <w:rPr>
          <w:rStyle w:val="StyleBoldUnderline"/>
          <w:rFonts w:asciiTheme="majorHAnsi" w:hAnsiTheme="majorHAnsi"/>
          <w:highlight w:val="cyan"/>
        </w:rPr>
        <w:t>China’s limited ambiguity over its no-first-use policy remains consistent with a clear firebreak between the use of conventional and nuclear weapons</w:t>
      </w:r>
      <w:r w:rsidRPr="008C2EC0">
        <w:rPr>
          <w:rFonts w:asciiTheme="majorHAnsi" w:hAnsiTheme="majorHAnsi"/>
          <w:sz w:val="16"/>
        </w:rPr>
        <w:t xml:space="preserve">. China’s strategic community maintains that </w:t>
      </w:r>
      <w:r w:rsidRPr="008C2EC0">
        <w:rPr>
          <w:rStyle w:val="StyleBoldUnderline"/>
          <w:rFonts w:asciiTheme="majorHAnsi" w:hAnsiTheme="majorHAnsi"/>
        </w:rPr>
        <w:t>China would not use nuclear weapons first in a crisis or conflict</w:t>
      </w:r>
      <w:r w:rsidRPr="008C2EC0">
        <w:rPr>
          <w:rFonts w:asciiTheme="majorHAnsi" w:hAnsiTheme="majorHAnsi"/>
          <w:sz w:val="16"/>
        </w:rPr>
        <w:t xml:space="preserve">. A recent textbook from AMS, for example, describes </w:t>
      </w:r>
      <w:r w:rsidRPr="008C2EC0">
        <w:rPr>
          <w:rStyle w:val="StyleBoldUnderline"/>
          <w:rFonts w:asciiTheme="majorHAnsi" w:hAnsiTheme="majorHAnsi"/>
        </w:rPr>
        <w:t>one of the Second Artillery’s main missions as “preventing (ezhi) an enemy from escalating a conventional war to a nuclear war.</w:t>
      </w:r>
      <w:r w:rsidRPr="008C2EC0">
        <w:rPr>
          <w:rFonts w:asciiTheme="majorHAnsi" w:hAnsiTheme="majorHAnsi"/>
          <w:sz w:val="16"/>
        </w:rPr>
        <w:t xml:space="preserve">”131 </w:t>
      </w:r>
      <w:r w:rsidRPr="008C2EC0">
        <w:rPr>
          <w:rStyle w:val="StyleBoldUnderline"/>
          <w:rFonts w:asciiTheme="majorHAnsi" w:hAnsiTheme="majorHAnsi"/>
        </w:rPr>
        <w:t xml:space="preserve">In the context of </w:t>
      </w:r>
      <w:r w:rsidRPr="008C2EC0">
        <w:rPr>
          <w:rFonts w:asciiTheme="majorHAnsi" w:hAnsiTheme="majorHAnsi"/>
          <w:sz w:val="16"/>
        </w:rPr>
        <w:t>a</w:t>
      </w:r>
      <w:r w:rsidRPr="008C2EC0">
        <w:rPr>
          <w:rStyle w:val="StyleBoldUnderline"/>
          <w:rFonts w:asciiTheme="majorHAnsi" w:hAnsiTheme="majorHAnsi"/>
        </w:rPr>
        <w:t xml:space="preserve"> Taiwan</w:t>
      </w:r>
      <w:r w:rsidRPr="008C2EC0">
        <w:rPr>
          <w:rFonts w:asciiTheme="majorHAnsi" w:hAnsiTheme="majorHAnsi"/>
          <w:sz w:val="16"/>
        </w:rPr>
        <w:t xml:space="preserve"> contingency, Maj. Gen. Yao Yunzhu explains that “</w:t>
      </w:r>
      <w:r w:rsidRPr="008C2EC0">
        <w:rPr>
          <w:rStyle w:val="StyleBoldUnderline"/>
          <w:rFonts w:asciiTheme="majorHAnsi" w:hAnsiTheme="majorHAnsi"/>
        </w:rPr>
        <w:t>it would be useless for China to deter U.S. conventional intervention by using China’s nuclear weapons. It is the United States, not China, which has the nuclear capabilities to control and even dominate conflict escalation</w:t>
      </w:r>
      <w:r w:rsidRPr="008C2EC0">
        <w:rPr>
          <w:rFonts w:asciiTheme="majorHAnsi" w:hAnsiTheme="majorHAnsi"/>
          <w:sz w:val="16"/>
        </w:rPr>
        <w:t xml:space="preserve">.”132 Some Chinese interlocutors also claimed that </w:t>
      </w:r>
      <w:r w:rsidRPr="008C2EC0">
        <w:rPr>
          <w:rStyle w:val="StyleBoldUnderline"/>
          <w:rFonts w:asciiTheme="majorHAnsi" w:hAnsiTheme="majorHAnsi"/>
        </w:rPr>
        <w:t>U</w:t>
      </w:r>
      <w:r w:rsidRPr="008C2EC0">
        <w:rPr>
          <w:rStyle w:val="StyleBoldUnderline"/>
          <w:rFonts w:asciiTheme="majorHAnsi" w:hAnsiTheme="majorHAnsi"/>
          <w:highlight w:val="cyan"/>
        </w:rPr>
        <w:t>.S. conventional superiority contributes to a clear conventional-nuclear firebreak, as the United States would always have conventional options to escalate a conflict and would therefore not need to resort to nuclear threats or use</w:t>
      </w:r>
      <w:r w:rsidRPr="008C2EC0">
        <w:rPr>
          <w:rFonts w:asciiTheme="majorHAnsi" w:hAnsiTheme="majorHAnsi"/>
          <w:sz w:val="16"/>
        </w:rPr>
        <w:t xml:space="preserve">.133 Most interlocutors expressed conªdence that </w:t>
      </w:r>
      <w:r w:rsidRPr="008C2EC0">
        <w:rPr>
          <w:rStyle w:val="StyleBoldUnderline"/>
          <w:rFonts w:asciiTheme="majorHAnsi" w:hAnsiTheme="majorHAnsi"/>
          <w:highlight w:val="cyan"/>
        </w:rPr>
        <w:t>the United States would have no reason to attack China’s nuclear arsenal with conventional weapons</w:t>
      </w:r>
      <w:r w:rsidRPr="008C2EC0">
        <w:rPr>
          <w:rStyle w:val="StyleBoldUnderline"/>
          <w:rFonts w:asciiTheme="majorHAnsi" w:hAnsiTheme="majorHAnsi"/>
        </w:rPr>
        <w:t>,</w:t>
      </w:r>
      <w:r w:rsidRPr="008C2EC0">
        <w:rPr>
          <w:rFonts w:asciiTheme="majorHAnsi" w:hAnsiTheme="majorHAnsi"/>
          <w:sz w:val="16"/>
        </w:rPr>
        <w:t xml:space="preserve"> but some interlocutors recognized that nuclear escalation control was a part of U.S. war planning, despite the United States’ conventional superiority.134 If China views a conventional attack on its nuclear weapons or infrastructure as a ªrst strike that would justify nuclear retaliation, its belief about a clear ªrebreak rests more on a belief that </w:t>
      </w:r>
      <w:r w:rsidRPr="008C2EC0">
        <w:rPr>
          <w:rStyle w:val="StyleBoldUnderline"/>
          <w:rFonts w:asciiTheme="majorHAnsi" w:hAnsiTheme="majorHAnsi"/>
          <w:highlight w:val="cyan"/>
        </w:rPr>
        <w:t>the United States will be deterred from initiating such an attack</w:t>
      </w:r>
      <w:r w:rsidRPr="008C2EC0">
        <w:rPr>
          <w:rFonts w:asciiTheme="majorHAnsi" w:hAnsiTheme="majorHAnsi"/>
          <w:sz w:val="16"/>
        </w:rPr>
        <w:t xml:space="preserve"> than it does on a principled constraint</w:t>
      </w:r>
    </w:p>
    <w:p w14:paraId="067577E7" w14:textId="77777777" w:rsidR="003D4715" w:rsidRPr="008C2EC0" w:rsidRDefault="003D4715" w:rsidP="003D4715">
      <w:pPr>
        <w:rPr>
          <w:rFonts w:asciiTheme="majorHAnsi" w:hAnsiTheme="majorHAnsi"/>
        </w:rPr>
      </w:pPr>
    </w:p>
    <w:p w14:paraId="63858101" w14:textId="77777777" w:rsidR="003D4715" w:rsidRPr="008C2EC0" w:rsidRDefault="003D4715" w:rsidP="003D4715">
      <w:pPr>
        <w:pStyle w:val="Heading4"/>
      </w:pPr>
      <w:r w:rsidRPr="008C2EC0">
        <w:t>No US-China escalation- ambiguity over China’s NFU policy deters escalation</w:t>
      </w:r>
    </w:p>
    <w:p w14:paraId="13B2E406" w14:textId="386EC886" w:rsidR="003D4715" w:rsidRPr="008C2EC0" w:rsidRDefault="003D4715" w:rsidP="003D4715">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w:t>
      </w:r>
      <w:r w:rsidR="006B494B" w:rsidRPr="008C2EC0">
        <w:rPr>
          <w:rFonts w:asciiTheme="majorHAnsi" w:hAnsiTheme="majorHAnsi" w:cs="Calibri"/>
          <w:szCs w:val="22"/>
        </w:rPr>
        <w:t>RKS</w:t>
      </w:r>
      <w:r w:rsidRPr="008C2EC0">
        <w:rPr>
          <w:rFonts w:asciiTheme="majorHAnsi" w:hAnsiTheme="majorHAnsi" w:cs="Calibri"/>
          <w:szCs w:val="22"/>
        </w:rPr>
        <w:t>)</w:t>
      </w:r>
    </w:p>
    <w:p w14:paraId="50E279CB" w14:textId="77777777" w:rsidR="003D4715" w:rsidRPr="008C2EC0" w:rsidRDefault="003D4715" w:rsidP="003D4715">
      <w:pPr>
        <w:rPr>
          <w:rFonts w:asciiTheme="majorHAnsi" w:hAnsiTheme="majorHAnsi"/>
          <w:sz w:val="12"/>
        </w:rPr>
      </w:pPr>
      <w:r w:rsidRPr="008C2EC0">
        <w:rPr>
          <w:rFonts w:asciiTheme="majorHAnsi" w:hAnsiTheme="majorHAnsi"/>
        </w:rPr>
        <w:t xml:space="preserve">A third factor in China’s optimistic assessment of crisis stability is the perceived deterrent effectiveness of the limited ambiguity that China has allowed regarding its no-ªrst-use policy. Some </w:t>
      </w:r>
      <w:r w:rsidRPr="008C2EC0">
        <w:rPr>
          <w:rStyle w:val="StyleBoldUnderline"/>
          <w:rFonts w:asciiTheme="majorHAnsi" w:hAnsiTheme="majorHAnsi"/>
        </w:rPr>
        <w:t>strategists saw a greater temptation for the United States to attack China’s nuclear capabilities with conventional weapons as U.S. conventional precision strike capabilities improved</w:t>
      </w:r>
      <w:r w:rsidRPr="008C2EC0">
        <w:rPr>
          <w:rFonts w:asciiTheme="majorHAnsi" w:hAnsiTheme="majorHAnsi"/>
        </w:rPr>
        <w:t xml:space="preserve">. All interlocutors indicated that </w:t>
      </w:r>
      <w:r w:rsidRPr="008C2EC0">
        <w:rPr>
          <w:rStyle w:val="StyleBoldUnderline"/>
          <w:rFonts w:asciiTheme="majorHAnsi" w:hAnsiTheme="majorHAnsi"/>
          <w:highlight w:val="cyan"/>
        </w:rPr>
        <w:t>China has carefully considered the possibility that the United States might use conventional force against China’s nuclear capabilities</w:t>
      </w:r>
      <w:r w:rsidRPr="008C2EC0">
        <w:rPr>
          <w:rFonts w:asciiTheme="majorHAnsi" w:hAnsiTheme="majorHAnsi"/>
        </w:rPr>
        <w:t xml:space="preserve">. As discussed earlier, </w:t>
      </w:r>
      <w:r w:rsidRPr="008C2EC0">
        <w:rPr>
          <w:rStyle w:val="StyleBoldUnderline"/>
          <w:rFonts w:asciiTheme="majorHAnsi" w:hAnsiTheme="majorHAnsi"/>
          <w:highlight w:val="cyan"/>
        </w:rPr>
        <w:t>China’s response has been to allow limited ambiguity over its no-first-use posture to deter such</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 attack</w:t>
      </w:r>
      <w:r w:rsidRPr="008C2EC0">
        <w:rPr>
          <w:rFonts w:asciiTheme="majorHAnsi" w:hAnsiTheme="majorHAnsi"/>
        </w:rPr>
        <w:t xml:space="preserve">. One interlocutor maintained that </w:t>
      </w:r>
      <w:r w:rsidRPr="008C2EC0">
        <w:rPr>
          <w:rStyle w:val="StyleBoldUnderline"/>
          <w:rFonts w:asciiTheme="majorHAnsi" w:hAnsiTheme="majorHAnsi"/>
        </w:rPr>
        <w:t>the United States did not believe that China would view an attack on China’s command and control facilities as an attack on its nuclear facilities and that China could do little to deter such an attack. Chinese strategists have noted that identifying what constitutes a nuclear command and control facility is challenging given the different levels of command and control.</w:t>
      </w:r>
      <w:r w:rsidRPr="008C2EC0">
        <w:rPr>
          <w:rFonts w:asciiTheme="majorHAnsi" w:hAnsiTheme="majorHAnsi"/>
        </w:rPr>
        <w:t xml:space="preserve">135 As a result, </w:t>
      </w:r>
      <w:r w:rsidRPr="008C2EC0">
        <w:rPr>
          <w:rStyle w:val="StyleBoldUnderline"/>
          <w:rFonts w:asciiTheme="majorHAnsi" w:hAnsiTheme="majorHAnsi"/>
          <w:highlight w:val="cyan"/>
        </w:rPr>
        <w:t>China is allowing the ambiguity surrounding its no-first-use policy in the hope that this will undermine U.S. confidence that China would not escalate a conflict if its nuclear capabilities were targete</w:t>
      </w:r>
      <w:r w:rsidRPr="008C2EC0">
        <w:rPr>
          <w:rFonts w:asciiTheme="majorHAnsi" w:hAnsiTheme="majorHAnsi"/>
          <w:highlight w:val="cyan"/>
        </w:rPr>
        <w:t>d.</w:t>
      </w:r>
      <w:r w:rsidRPr="008C2EC0">
        <w:rPr>
          <w:rFonts w:asciiTheme="majorHAnsi" w:hAnsiTheme="majorHAnsi"/>
          <w:sz w:val="12"/>
          <w:highlight w:val="cyan"/>
        </w:rPr>
        <w:t>¶</w:t>
      </w:r>
      <w:r w:rsidRPr="008C2EC0">
        <w:rPr>
          <w:rFonts w:asciiTheme="majorHAnsi" w:hAnsiTheme="majorHAnsi"/>
          <w:sz w:val="12"/>
        </w:rPr>
        <w:t xml:space="preserve"> </w:t>
      </w:r>
    </w:p>
    <w:p w14:paraId="14DF5AC1" w14:textId="77777777" w:rsidR="00751B35" w:rsidRPr="008C2EC0" w:rsidRDefault="00751B35" w:rsidP="00751B35">
      <w:pPr>
        <w:pStyle w:val="Heading4"/>
      </w:pPr>
      <w:r w:rsidRPr="008C2EC0">
        <w:t>No risk of US-China war- globalization, nuclear weapons, international institutions, and good civil military relations prevent conflict</w:t>
      </w:r>
    </w:p>
    <w:p w14:paraId="57A9509D" w14:textId="77777777" w:rsidR="00751B35" w:rsidRPr="008C2EC0" w:rsidRDefault="00751B35" w:rsidP="00751B35">
      <w:pPr>
        <w:rPr>
          <w:rFonts w:asciiTheme="majorHAnsi" w:hAnsiTheme="majorHAnsi"/>
        </w:rPr>
      </w:pPr>
      <w:r w:rsidRPr="008C2EC0">
        <w:rPr>
          <w:rFonts w:asciiTheme="majorHAnsi" w:hAnsiTheme="majorHAnsi" w:cs="Calibri"/>
          <w:b/>
          <w:bCs/>
          <w:sz w:val="26"/>
          <w:szCs w:val="26"/>
        </w:rPr>
        <w:t>Yuan</w:t>
      </w:r>
      <w:r w:rsidRPr="008C2EC0">
        <w:rPr>
          <w:rFonts w:asciiTheme="majorHAnsi" w:hAnsiTheme="majorHAnsi" w:cs="Calibri"/>
          <w:szCs w:val="22"/>
        </w:rPr>
        <w:t xml:space="preserve">,  Associate Professor in Asia-Pacific security, Chinese defence and foreign policy, and global and regional arms control and non-proliferation issues, </w:t>
      </w:r>
      <w:r w:rsidRPr="008C2EC0">
        <w:rPr>
          <w:rFonts w:asciiTheme="majorHAnsi" w:hAnsiTheme="majorHAnsi" w:cs="Calibri"/>
          <w:b/>
          <w:bCs/>
          <w:sz w:val="26"/>
          <w:szCs w:val="26"/>
        </w:rPr>
        <w:t>’16</w:t>
      </w:r>
      <w:r w:rsidRPr="008C2EC0">
        <w:rPr>
          <w:rFonts w:asciiTheme="majorHAnsi" w:hAnsiTheme="majorHAnsi" w:cs="Calibri"/>
          <w:szCs w:val="22"/>
        </w:rPr>
        <w:t xml:space="preserve"> (Jingdong, “Averting US–China conflict in the Asia–Pacific”, International Affairs, Volume 92, Issue 4, pages 977–986, July 2016, Accessed 7-2-16, http://onlinelibrary.wiley.com/doi/10.1111/1468-2346.12662/full, ER @ RKS)</w:t>
      </w:r>
    </w:p>
    <w:p w14:paraId="15868136" w14:textId="77777777" w:rsidR="00751B35" w:rsidRPr="008C2EC0" w:rsidRDefault="00751B35" w:rsidP="00751B35">
      <w:pPr>
        <w:rPr>
          <w:rStyle w:val="StyleBoldUnderline"/>
          <w:rFonts w:asciiTheme="majorHAnsi" w:hAnsiTheme="majorHAnsi"/>
        </w:rPr>
      </w:pPr>
      <w:r w:rsidRPr="008C2EC0">
        <w:rPr>
          <w:rStyle w:val="StyleBoldUnderline"/>
          <w:rFonts w:asciiTheme="majorHAnsi" w:hAnsiTheme="majorHAnsi"/>
        </w:rPr>
        <w:t>To a</w:t>
      </w:r>
      <w:r w:rsidRPr="008C2EC0">
        <w:rPr>
          <w:rFonts w:asciiTheme="majorHAnsi" w:hAnsiTheme="majorHAnsi"/>
          <w:sz w:val="16"/>
        </w:rPr>
        <w:t xml:space="preserve"> significant, and indeed eerie, </w:t>
      </w:r>
      <w:r w:rsidRPr="008C2EC0">
        <w:rPr>
          <w:rStyle w:val="StyleBoldUnderline"/>
          <w:rFonts w:asciiTheme="majorHAnsi" w:hAnsiTheme="majorHAnsi"/>
        </w:rPr>
        <w:t>degree</w:t>
      </w:r>
      <w:r w:rsidRPr="008C2EC0">
        <w:rPr>
          <w:rFonts w:asciiTheme="majorHAnsi" w:hAnsiTheme="majorHAnsi"/>
          <w:sz w:val="16"/>
        </w:rPr>
        <w:t>, these dynamics—</w:t>
      </w:r>
      <w:r w:rsidRPr="008C2EC0">
        <w:rPr>
          <w:rStyle w:val="StyleBoldUnderline"/>
          <w:rFonts w:asciiTheme="majorHAnsi" w:hAnsiTheme="majorHAnsi"/>
        </w:rPr>
        <w:t>ironclad alliance commitments, fear of losing military advantage, poisonous nationalism</w:t>
      </w:r>
      <w:r w:rsidRPr="008C2EC0">
        <w:rPr>
          <w:rFonts w:asciiTheme="majorHAnsi" w:hAnsiTheme="majorHAnsi"/>
          <w:sz w:val="16"/>
        </w:rPr>
        <w:t xml:space="preserve">—are mirrored in contemporary east Asia. These </w:t>
      </w:r>
      <w:r w:rsidRPr="008C2EC0">
        <w:rPr>
          <w:rStyle w:val="StyleBoldUnderline"/>
          <w:rFonts w:asciiTheme="majorHAnsi" w:hAnsiTheme="majorHAnsi"/>
        </w:rPr>
        <w:t>are worrisome signs</w:t>
      </w:r>
      <w:r w:rsidRPr="008C2EC0">
        <w:rPr>
          <w:rFonts w:asciiTheme="majorHAnsi" w:hAnsiTheme="majorHAnsi"/>
          <w:sz w:val="16"/>
        </w:rPr>
        <w:t xml:space="preserve">. </w:t>
      </w:r>
      <w:r w:rsidRPr="008C2EC0">
        <w:rPr>
          <w:rStyle w:val="StyleBoldUnderline"/>
          <w:rFonts w:asciiTheme="majorHAnsi" w:hAnsiTheme="majorHAnsi"/>
        </w:rPr>
        <w:t>The most serious question</w:t>
      </w:r>
      <w:r w:rsidRPr="008C2EC0">
        <w:rPr>
          <w:rFonts w:asciiTheme="majorHAnsi" w:hAnsiTheme="majorHAnsi"/>
          <w:sz w:val="16"/>
        </w:rPr>
        <w:t xml:space="preserve">, as Graham Allison's chapter makes clear, </w:t>
      </w:r>
      <w:r w:rsidRPr="008C2EC0">
        <w:rPr>
          <w:rStyle w:val="StyleBoldUnderline"/>
          <w:rFonts w:asciiTheme="majorHAnsi" w:hAnsiTheme="majorHAnsi"/>
        </w:rPr>
        <w:t xml:space="preserve">is whether there exists a ‘Thucydides trap’ in US–China relations and therefore the extent to which the two powers are cognizant, willing and able to manage what analysts characterize as a period of power transition. </w:t>
      </w:r>
      <w:r w:rsidRPr="008C2EC0">
        <w:rPr>
          <w:rFonts w:asciiTheme="majorHAnsi" w:hAnsiTheme="majorHAnsi"/>
          <w:sz w:val="16"/>
        </w:rPr>
        <w:t>This may prove hard to do, because of ‘the rising power's understandable pride, sense of entitlement, and demand for greater say and sway, on the one hand, and the fear, doubt, and insecurity these stir up in the established power, on the other’ (The next Great War?, p. 77). Steven Miller's introductory chapter suggests that ‘one of the most troubling aspects of the international order in 1914 is partially reproduced today … it is the danger of entrapping alliance’ (p. xxi). Indeed, over the past few years, Washington has strengthened its alliance commitments to Tokyo, Seoul and Canberra and formed closer partnerships with Hanoi, Manila, Jakarta and New Delhi through arms sales, joint military exercises and basing and training arrangements. These ‘entangling alliances’ would then run the risk of war because US credibility could be at stake, even though its vital national security interests were not: the ‘most likely route to war with China is via a dispute involving one or more of the United States’ Asian allies’ (p. xxi).</w:t>
      </w:r>
      <w:r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 xml:space="preserve">But </w:t>
      </w:r>
      <w:r w:rsidRPr="008C2EC0">
        <w:rPr>
          <w:rStyle w:val="StyleBoldUnderline"/>
          <w:rFonts w:asciiTheme="majorHAnsi" w:hAnsiTheme="majorHAnsi"/>
          <w:highlight w:val="cyan"/>
        </w:rPr>
        <w:t>there are</w:t>
      </w:r>
      <w:r w:rsidRPr="008C2EC0">
        <w:rPr>
          <w:rStyle w:val="StyleBoldUnderline"/>
          <w:rFonts w:asciiTheme="majorHAnsi" w:hAnsiTheme="majorHAnsi"/>
        </w:rPr>
        <w:t xml:space="preserve"> just as </w:t>
      </w:r>
      <w:r w:rsidRPr="008C2EC0">
        <w:rPr>
          <w:rStyle w:val="StyleBoldUnderline"/>
          <w:rFonts w:asciiTheme="majorHAnsi" w:hAnsiTheme="majorHAnsi"/>
          <w:highlight w:val="cyan"/>
        </w:rPr>
        <w:t>many</w:t>
      </w:r>
      <w:r w:rsidRPr="008C2EC0">
        <w:rPr>
          <w:rStyle w:val="StyleBoldUnderline"/>
          <w:rFonts w:asciiTheme="majorHAnsi" w:hAnsiTheme="majorHAnsi"/>
        </w:rPr>
        <w:t xml:space="preserve">, if not more, </w:t>
      </w:r>
      <w:r w:rsidRPr="008C2EC0">
        <w:rPr>
          <w:rStyle w:val="StyleBoldUnderline"/>
          <w:rFonts w:asciiTheme="majorHAnsi" w:hAnsiTheme="majorHAnsi"/>
          <w:highlight w:val="cyan"/>
        </w:rPr>
        <w:t>differences</w:t>
      </w:r>
      <w:r w:rsidRPr="008C2EC0">
        <w:rPr>
          <w:rStyle w:val="StyleBoldUnderline"/>
          <w:rFonts w:asciiTheme="majorHAnsi" w:hAnsiTheme="majorHAnsi"/>
        </w:rPr>
        <w:t xml:space="preserve"> as there are parallels </w:t>
      </w:r>
      <w:r w:rsidRPr="008C2EC0">
        <w:rPr>
          <w:rStyle w:val="StyleBoldUnderline"/>
          <w:rFonts w:asciiTheme="majorHAnsi" w:hAnsiTheme="majorHAnsi"/>
          <w:highlight w:val="cyan"/>
        </w:rPr>
        <w:t>between 1914 and today. Globalization has led to deeper and more complex economic interconnections</w:t>
      </w:r>
      <w:r w:rsidRPr="008C2EC0">
        <w:rPr>
          <w:rStyle w:val="StyleBoldUnderline"/>
          <w:rFonts w:asciiTheme="majorHAnsi" w:hAnsiTheme="majorHAnsi"/>
        </w:rPr>
        <w:t xml:space="preserve">, production chains, overlapping investments and financial exposure and vulnerability. </w:t>
      </w:r>
      <w:r w:rsidRPr="008C2EC0">
        <w:rPr>
          <w:rStyle w:val="StyleBoldUnderline"/>
          <w:rFonts w:asciiTheme="majorHAnsi" w:hAnsiTheme="majorHAnsi"/>
          <w:highlight w:val="cyan"/>
        </w:rPr>
        <w:t>Nuclear weapons raise to the unthinkable the costs of major power war</w:t>
      </w:r>
      <w:r w:rsidRPr="008C2EC0">
        <w:rPr>
          <w:rStyle w:val="StyleBoldUnderline"/>
          <w:rFonts w:asciiTheme="majorHAnsi" w:hAnsiTheme="majorHAnsi"/>
        </w:rPr>
        <w:t xml:space="preserve">. </w:t>
      </w:r>
      <w:r w:rsidRPr="008C2EC0">
        <w:rPr>
          <w:rFonts w:asciiTheme="majorHAnsi" w:hAnsiTheme="majorHAnsi"/>
          <w:sz w:val="16"/>
        </w:rPr>
        <w:t xml:space="preserve">The emergence of </w:t>
      </w:r>
      <w:r w:rsidRPr="008C2EC0">
        <w:rPr>
          <w:rStyle w:val="StyleBoldUnderline"/>
          <w:rFonts w:asciiTheme="majorHAnsi" w:hAnsiTheme="majorHAnsi"/>
          <w:highlight w:val="cyan"/>
        </w:rPr>
        <w:t>international institutions provides states with opportunities to engage in diplomacy to resolve disputes</w:t>
      </w:r>
      <w:r w:rsidRPr="008C2EC0">
        <w:rPr>
          <w:rStyle w:val="StyleBoldUnderline"/>
          <w:rFonts w:asciiTheme="majorHAnsi" w:hAnsiTheme="majorHAnsi"/>
        </w:rPr>
        <w:t xml:space="preserve">, while </w:t>
      </w:r>
      <w:r w:rsidRPr="008C2EC0">
        <w:rPr>
          <w:rStyle w:val="StyleBoldUnderline"/>
          <w:rFonts w:asciiTheme="majorHAnsi" w:hAnsiTheme="majorHAnsi"/>
          <w:highlight w:val="cyan"/>
        </w:rPr>
        <w:t>public opinion and democratic political systems prevent leaders from rushing to war without serious debate</w:t>
      </w:r>
      <w:r w:rsidRPr="008C2EC0">
        <w:rPr>
          <w:rFonts w:asciiTheme="majorHAnsi" w:hAnsiTheme="majorHAnsi"/>
          <w:sz w:val="16"/>
        </w:rPr>
        <w:t xml:space="preserve">. Etel Solingen differentiates between the more open, albeit still authoritarian, government of today's China and its German counterpart in 1914. She argues that </w:t>
      </w:r>
      <w:r w:rsidRPr="008C2EC0">
        <w:rPr>
          <w:rStyle w:val="StyleBoldUnderline"/>
          <w:rFonts w:asciiTheme="majorHAnsi" w:hAnsiTheme="majorHAnsi"/>
        </w:rPr>
        <w:t>regime types and domestic coalitions driven by the need for political survival affect whether states are inclined towards war or averse to it.</w:t>
      </w:r>
      <w:r w:rsidRPr="008C2EC0">
        <w:rPr>
          <w:rFonts w:asciiTheme="majorHAnsi" w:hAnsiTheme="majorHAnsi"/>
          <w:sz w:val="16"/>
        </w:rPr>
        <w:t xml:space="preserve"> </w:t>
      </w:r>
      <w:r w:rsidRPr="008C2EC0">
        <w:rPr>
          <w:rStyle w:val="StyleBoldUnderline"/>
          <w:rFonts w:asciiTheme="majorHAnsi" w:hAnsiTheme="majorHAnsi"/>
          <w:highlight w:val="cyan"/>
        </w:rPr>
        <w:t>Internationalizing coalitions prefer and thrive on increased engagement in the global economy,</w:t>
      </w:r>
      <w:r w:rsidRPr="008C2EC0">
        <w:rPr>
          <w:rStyle w:val="StyleBoldUnderline"/>
          <w:rFonts w:asciiTheme="majorHAnsi" w:hAnsiTheme="majorHAnsi"/>
        </w:rPr>
        <w:t xml:space="preserve"> while inward-looking, isolationist ones are less engaged. China clearly represents the former</w:t>
      </w:r>
      <w:r w:rsidRPr="008C2EC0">
        <w:rPr>
          <w:rFonts w:asciiTheme="majorHAnsi" w:hAnsiTheme="majorHAnsi"/>
          <w:sz w:val="16"/>
        </w:rPr>
        <w:t xml:space="preserve">, whereas Germany was ruled by the latter. At the same time, as Stephen Van Evera's chapter argues, </w:t>
      </w:r>
      <w:r w:rsidRPr="008C2EC0">
        <w:rPr>
          <w:rStyle w:val="StyleBoldUnderline"/>
          <w:rFonts w:asciiTheme="majorHAnsi" w:hAnsiTheme="majorHAnsi"/>
        </w:rPr>
        <w:t>in 1914 militaries dominated</w:t>
      </w:r>
      <w:r w:rsidRPr="008C2EC0">
        <w:rPr>
          <w:rFonts w:asciiTheme="majorHAnsi" w:hAnsiTheme="majorHAnsi"/>
          <w:sz w:val="16"/>
        </w:rPr>
        <w:t xml:space="preserve">, if not directly ruled, many </w:t>
      </w:r>
      <w:r w:rsidRPr="008C2EC0">
        <w:rPr>
          <w:rStyle w:val="StyleBoldUnderline"/>
          <w:rFonts w:asciiTheme="majorHAnsi" w:hAnsiTheme="majorHAnsi"/>
        </w:rPr>
        <w:t xml:space="preserve">European countries </w:t>
      </w:r>
      <w:r w:rsidRPr="008C2EC0">
        <w:rPr>
          <w:rFonts w:asciiTheme="majorHAnsi" w:hAnsiTheme="majorHAnsi"/>
          <w:sz w:val="16"/>
        </w:rPr>
        <w:t xml:space="preserve">and therefore exercised significant power and ‘massive influence in the halls of government’ (p. 149). They promoted the cult of the offensive and pressured civilian governments into war: ‘Simply put, the militaries went rogue’ (p. 172). </w:t>
      </w:r>
      <w:r w:rsidRPr="008C2EC0">
        <w:rPr>
          <w:rStyle w:val="StyleBoldUnderline"/>
          <w:rFonts w:asciiTheme="majorHAnsi" w:hAnsiTheme="majorHAnsi"/>
        </w:rPr>
        <w:t xml:space="preserve">That is not the case in Chinese national security policy decision-making, as </w:t>
      </w:r>
      <w:r w:rsidRPr="008C2EC0">
        <w:rPr>
          <w:rStyle w:val="StyleBoldUnderline"/>
          <w:rFonts w:asciiTheme="majorHAnsi" w:hAnsiTheme="majorHAnsi"/>
          <w:highlight w:val="cyan"/>
        </w:rPr>
        <w:t>the Chinese Communist Party (CCP) retains the upper hand in civil–military relations</w:t>
      </w:r>
    </w:p>
    <w:p w14:paraId="5741DD9B" w14:textId="77777777" w:rsidR="00751B35" w:rsidRPr="008C2EC0" w:rsidRDefault="00751B35" w:rsidP="003D4715">
      <w:pPr>
        <w:rPr>
          <w:rFonts w:asciiTheme="majorHAnsi" w:hAnsiTheme="majorHAnsi"/>
          <w:sz w:val="12"/>
        </w:rPr>
      </w:pPr>
    </w:p>
    <w:p w14:paraId="0C4B91C2" w14:textId="77777777" w:rsidR="00694B42" w:rsidRPr="008C2EC0" w:rsidRDefault="00694B42" w:rsidP="00694B42">
      <w:pPr>
        <w:rPr>
          <w:rFonts w:asciiTheme="majorHAnsi" w:hAnsiTheme="majorHAnsi"/>
        </w:rPr>
      </w:pPr>
    </w:p>
    <w:p w14:paraId="282E4112" w14:textId="6CF9E4E9" w:rsidR="005209B9" w:rsidRPr="008C2EC0" w:rsidRDefault="005209B9" w:rsidP="00695187">
      <w:pPr>
        <w:pStyle w:val="Heading3"/>
      </w:pPr>
      <w:r w:rsidRPr="008C2EC0">
        <w:t>AT NK</w:t>
      </w:r>
    </w:p>
    <w:p w14:paraId="33B0B8F3" w14:textId="77777777" w:rsidR="005209B9" w:rsidRPr="008C2EC0" w:rsidRDefault="005209B9" w:rsidP="005209B9">
      <w:pPr>
        <w:pStyle w:val="Heading4"/>
      </w:pPr>
      <w:r w:rsidRPr="008C2EC0">
        <w:t>No North Korea nuclear threat- lack of tech and testing capabilities means it cant develop ICBMs</w:t>
      </w:r>
    </w:p>
    <w:p w14:paraId="1DB4063D" w14:textId="77777777" w:rsidR="005209B9" w:rsidRPr="008C2EC0" w:rsidRDefault="005209B9" w:rsidP="005209B9">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1E602256" w14:textId="77777777" w:rsidR="005209B9" w:rsidRPr="008C2EC0" w:rsidRDefault="005209B9" w:rsidP="005209B9">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April 2016, Accessed 6-23-16, http://www.nbr.org/publications/specialreport/pdf/Free/06192016/SR57_US-China_April2016.pdf, ER @ RKS)</w:t>
      </w:r>
    </w:p>
    <w:p w14:paraId="6911FE5A" w14:textId="77777777" w:rsidR="005209B9" w:rsidRPr="008C2EC0" w:rsidRDefault="005209B9" w:rsidP="005209B9">
      <w:pPr>
        <w:rPr>
          <w:rFonts w:asciiTheme="majorHAnsi" w:hAnsiTheme="majorHAnsi"/>
          <w:sz w:val="16"/>
        </w:rPr>
      </w:pPr>
      <w:r w:rsidRPr="008C2EC0">
        <w:rPr>
          <w:rFonts w:asciiTheme="majorHAnsi" w:hAnsiTheme="majorHAnsi"/>
          <w:sz w:val="16"/>
        </w:rPr>
        <w:t xml:space="preserve">From the Chinese perspective, </w:t>
      </w:r>
      <w:r w:rsidRPr="008C2EC0">
        <w:rPr>
          <w:rStyle w:val="StyleBoldUnderline"/>
          <w:rFonts w:asciiTheme="majorHAnsi" w:hAnsiTheme="majorHAnsi"/>
          <w:highlight w:val="cyan"/>
        </w:rPr>
        <w:t xml:space="preserve">the United States overestimates the North Korean missile threat. North Korea is unlikely to be able to build an </w:t>
      </w:r>
      <w:r w:rsidRPr="008C2EC0">
        <w:rPr>
          <w:rStyle w:val="StyleBoldUnderline"/>
          <w:rFonts w:asciiTheme="majorHAnsi" w:hAnsiTheme="majorHAnsi"/>
        </w:rPr>
        <w:t xml:space="preserve">operational </w:t>
      </w:r>
      <w:r w:rsidRPr="008C2EC0">
        <w:rPr>
          <w:rStyle w:val="StyleBoldUnderline"/>
          <w:rFonts w:asciiTheme="majorHAnsi" w:hAnsiTheme="majorHAnsi"/>
          <w:highlight w:val="cyan"/>
        </w:rPr>
        <w:t>ICBM</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the foreseeable future</w:t>
      </w:r>
      <w:r w:rsidRPr="008C2EC0">
        <w:rPr>
          <w:rStyle w:val="StyleBoldUnderline"/>
          <w:rFonts w:asciiTheme="majorHAnsi" w:hAnsiTheme="majorHAnsi"/>
        </w:rPr>
        <w:t xml:space="preserve"> for two reasons.</w:t>
      </w:r>
      <w:r w:rsidRPr="008C2EC0">
        <w:rPr>
          <w:rFonts w:asciiTheme="majorHAnsi" w:hAnsiTheme="majorHAnsi"/>
          <w:sz w:val="16"/>
        </w:rPr>
        <w:t xml:space="preserve"> First, </w:t>
      </w:r>
      <w:r w:rsidRPr="008C2EC0">
        <w:rPr>
          <w:rStyle w:val="StyleBoldUnderline"/>
          <w:rFonts w:asciiTheme="majorHAnsi" w:hAnsiTheme="majorHAnsi"/>
        </w:rPr>
        <w:t xml:space="preserve">it </w:t>
      </w:r>
      <w:r w:rsidRPr="008C2EC0">
        <w:rPr>
          <w:rStyle w:val="StyleBoldUnderline"/>
          <w:rFonts w:asciiTheme="majorHAnsi" w:hAnsiTheme="majorHAnsi"/>
          <w:highlight w:val="cyan"/>
        </w:rPr>
        <w:t>has yet to master the advanced</w:t>
      </w:r>
      <w:r w:rsidRPr="008C2EC0">
        <w:rPr>
          <w:rStyle w:val="StyleBoldUnderline"/>
          <w:rFonts w:asciiTheme="majorHAnsi" w:hAnsiTheme="majorHAnsi"/>
        </w:rPr>
        <w:t xml:space="preserve"> R-27/SS-N-6 </w:t>
      </w:r>
      <w:r w:rsidRPr="008C2EC0">
        <w:rPr>
          <w:rStyle w:val="StyleBoldUnderline"/>
          <w:rFonts w:asciiTheme="majorHAnsi" w:hAnsiTheme="majorHAnsi"/>
          <w:highlight w:val="cyan"/>
        </w:rPr>
        <w:t>rocket engine techn</w:t>
      </w:r>
      <w:r w:rsidRPr="008C2EC0">
        <w:rPr>
          <w:rStyle w:val="StyleBoldUnderline"/>
          <w:rFonts w:asciiTheme="majorHAnsi" w:hAnsiTheme="majorHAnsi"/>
        </w:rPr>
        <w:t xml:space="preserve">ology </w:t>
      </w:r>
      <w:r w:rsidRPr="008C2EC0">
        <w:rPr>
          <w:rStyle w:val="StyleBoldUnderline"/>
          <w:rFonts w:asciiTheme="majorHAnsi" w:hAnsiTheme="majorHAnsi"/>
          <w:highlight w:val="cyan"/>
        </w:rPr>
        <w:t>acquired from Russia</w:t>
      </w:r>
      <w:r w:rsidRPr="008C2EC0">
        <w:rPr>
          <w:rStyle w:val="StyleBoldUnderline"/>
          <w:rFonts w:asciiTheme="majorHAnsi" w:hAnsiTheme="majorHAnsi"/>
        </w:rPr>
        <w:t xml:space="preserve">, and building an ICBM based on Scud technology is impossible. </w:t>
      </w:r>
      <w:r w:rsidRPr="008C2EC0">
        <w:rPr>
          <w:rFonts w:asciiTheme="majorHAnsi" w:hAnsiTheme="majorHAnsi"/>
          <w:sz w:val="16"/>
        </w:rPr>
        <w:t xml:space="preserve">Second and foremost, </w:t>
      </w:r>
      <w:r w:rsidRPr="008C2EC0">
        <w:rPr>
          <w:rStyle w:val="StyleBoldUnderline"/>
          <w:rFonts w:asciiTheme="majorHAnsi" w:hAnsiTheme="majorHAnsi"/>
          <w:highlight w:val="cyan"/>
        </w:rPr>
        <w:t>the heat-protection tech</w:t>
      </w:r>
      <w:r w:rsidRPr="008C2EC0">
        <w:rPr>
          <w:rStyle w:val="StyleBoldUnderline"/>
          <w:rFonts w:asciiTheme="majorHAnsi" w:hAnsiTheme="majorHAnsi"/>
        </w:rPr>
        <w:t xml:space="preserve">nology in re-entry vehicles for ICBMs </w:t>
      </w:r>
      <w:r w:rsidRPr="008C2EC0">
        <w:rPr>
          <w:rStyle w:val="StyleBoldUnderline"/>
          <w:rFonts w:asciiTheme="majorHAnsi" w:hAnsiTheme="majorHAnsi"/>
          <w:highlight w:val="cyan"/>
        </w:rPr>
        <w:t>is</w:t>
      </w:r>
      <w:r w:rsidRPr="008C2EC0">
        <w:rPr>
          <w:rStyle w:val="StyleBoldUnderline"/>
          <w:rFonts w:asciiTheme="majorHAnsi" w:hAnsiTheme="majorHAnsi"/>
        </w:rPr>
        <w:t xml:space="preserve"> very </w:t>
      </w:r>
      <w:r w:rsidRPr="008C2EC0">
        <w:rPr>
          <w:rStyle w:val="StyleBoldUnderline"/>
          <w:rFonts w:asciiTheme="majorHAnsi" w:hAnsiTheme="majorHAnsi"/>
          <w:highlight w:val="cyan"/>
        </w:rPr>
        <w:t>challenging to develop</w:t>
      </w:r>
      <w:r w:rsidRPr="008C2EC0">
        <w:rPr>
          <w:rStyle w:val="StyleBoldUnderline"/>
          <w:rFonts w:asciiTheme="majorHAnsi" w:hAnsiTheme="majorHAnsi"/>
        </w:rPr>
        <w:t xml:space="preserve"> and </w:t>
      </w:r>
      <w:r w:rsidRPr="008C2EC0">
        <w:rPr>
          <w:rStyle w:val="StyleBoldUnderline"/>
          <w:rFonts w:asciiTheme="majorHAnsi" w:hAnsiTheme="majorHAnsi"/>
          <w:highlight w:val="cyan"/>
        </w:rPr>
        <w:t>cannot be tested in space launches</w:t>
      </w:r>
      <w:r w:rsidRPr="008C2EC0">
        <w:rPr>
          <w:rFonts w:asciiTheme="majorHAnsi" w:hAnsiTheme="majorHAnsi"/>
          <w:sz w:val="16"/>
        </w:rPr>
        <w:t xml:space="preserve">. </w:t>
      </w:r>
      <w:r w:rsidRPr="008C2EC0">
        <w:rPr>
          <w:rStyle w:val="StyleBoldUnderline"/>
          <w:rFonts w:asciiTheme="majorHAnsi" w:hAnsiTheme="majorHAnsi"/>
        </w:rPr>
        <w:t xml:space="preserve">North Korea will have to flight test its prototype re-entry vehicles to gain reasonable confidence in their viability. However, </w:t>
      </w:r>
      <w:r w:rsidRPr="008C2EC0">
        <w:rPr>
          <w:rStyle w:val="StyleBoldUnderline"/>
          <w:rFonts w:asciiTheme="majorHAnsi" w:hAnsiTheme="majorHAnsi"/>
          <w:highlight w:val="cyan"/>
        </w:rPr>
        <w:t>North Korea is too small a country to conduct an ICBM flight test</w:t>
      </w:r>
      <w:r w:rsidRPr="008C2EC0">
        <w:rPr>
          <w:rStyle w:val="StyleBoldUnderline"/>
          <w:rFonts w:asciiTheme="majorHAnsi" w:hAnsiTheme="majorHAnsi"/>
        </w:rPr>
        <w:t xml:space="preserve"> (full-range or depressed-trajectory) </w:t>
      </w:r>
      <w:r w:rsidRPr="008C2EC0">
        <w:rPr>
          <w:rStyle w:val="StyleBoldUnderline"/>
          <w:rFonts w:asciiTheme="majorHAnsi" w:hAnsiTheme="majorHAnsi"/>
          <w:highlight w:val="cyan"/>
        </w:rPr>
        <w:t>within its own territory; the missile would have to be launched into the open sea</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In order to do that, a group of ships should be sent out to the impact zone</w:t>
      </w:r>
      <w:r w:rsidRPr="008C2EC0">
        <w:rPr>
          <w:rStyle w:val="StyleBoldUnderline"/>
          <w:rFonts w:asciiTheme="majorHAnsi" w:hAnsiTheme="majorHAnsi"/>
        </w:rPr>
        <w:t xml:space="preserve"> for recovery and telemetry purposes, </w:t>
      </w:r>
      <w:r w:rsidRPr="008C2EC0">
        <w:rPr>
          <w:rStyle w:val="StyleBoldUnderline"/>
          <w:rFonts w:asciiTheme="majorHAnsi" w:hAnsiTheme="majorHAnsi"/>
          <w:highlight w:val="cyan"/>
        </w:rPr>
        <w:t>which is</w:t>
      </w:r>
      <w:r w:rsidRPr="008C2EC0">
        <w:rPr>
          <w:rStyle w:val="StyleBoldUnderline"/>
          <w:rFonts w:asciiTheme="majorHAnsi" w:hAnsiTheme="majorHAnsi"/>
        </w:rPr>
        <w:t xml:space="preserve"> a highly </w:t>
      </w:r>
      <w:r w:rsidRPr="008C2EC0">
        <w:rPr>
          <w:rStyle w:val="StyleBoldUnderline"/>
          <w:rFonts w:asciiTheme="majorHAnsi" w:hAnsiTheme="majorHAnsi"/>
          <w:highlight w:val="cyan"/>
        </w:rPr>
        <w:t>challenging</w:t>
      </w:r>
      <w:r w:rsidRPr="008C2EC0">
        <w:rPr>
          <w:rStyle w:val="StyleBoldUnderline"/>
          <w:rFonts w:asciiTheme="majorHAnsi" w:hAnsiTheme="majorHAnsi"/>
        </w:rPr>
        <w:t xml:space="preserve"> task </w:t>
      </w:r>
      <w:r w:rsidRPr="008C2EC0">
        <w:rPr>
          <w:rStyle w:val="StyleBoldUnderline"/>
          <w:rFonts w:asciiTheme="majorHAnsi" w:hAnsiTheme="majorHAnsi"/>
          <w:highlight w:val="cyan"/>
        </w:rPr>
        <w:t>for the North Korean navy</w:t>
      </w:r>
      <w:r w:rsidRPr="008C2EC0">
        <w:rPr>
          <w:rFonts w:asciiTheme="majorHAnsi" w:hAnsiTheme="majorHAnsi"/>
          <w:sz w:val="16"/>
          <w:highlight w:val="cyan"/>
        </w:rPr>
        <w:t>.</w:t>
      </w:r>
      <w:r w:rsidRPr="008C2EC0">
        <w:rPr>
          <w:rFonts w:asciiTheme="majorHAnsi" w:hAnsiTheme="majorHAnsi"/>
          <w:sz w:val="16"/>
        </w:rPr>
        <w:t xml:space="preserve"> It seems unlikely that North Korea will be able to build an operational ICBM in the foreseeable future.70 </w:t>
      </w:r>
      <w:r w:rsidRPr="008C2EC0">
        <w:rPr>
          <w:rStyle w:val="StyleBoldUnderline"/>
          <w:rFonts w:asciiTheme="majorHAnsi" w:hAnsiTheme="majorHAnsi"/>
          <w:highlight w:val="cyan"/>
        </w:rPr>
        <w:t xml:space="preserve">U.S. intelligence does not have a good record in assessing </w:t>
      </w:r>
      <w:r w:rsidRPr="008C2EC0">
        <w:rPr>
          <w:rStyle w:val="StyleBoldUnderline"/>
          <w:rFonts w:asciiTheme="majorHAnsi" w:hAnsiTheme="majorHAnsi"/>
        </w:rPr>
        <w:t xml:space="preserve">the </w:t>
      </w:r>
      <w:r w:rsidRPr="008C2EC0">
        <w:rPr>
          <w:rStyle w:val="StyleBoldUnderline"/>
          <w:rFonts w:asciiTheme="majorHAnsi" w:hAnsiTheme="majorHAnsi"/>
          <w:highlight w:val="cyan"/>
        </w:rPr>
        <w:t xml:space="preserve">North Korean </w:t>
      </w:r>
      <w:r w:rsidRPr="008C2EC0">
        <w:rPr>
          <w:rStyle w:val="StyleBoldUnderline"/>
          <w:rFonts w:asciiTheme="majorHAnsi" w:hAnsiTheme="majorHAnsi"/>
        </w:rPr>
        <w:t>threat.</w:t>
      </w:r>
      <w:r w:rsidRPr="008C2EC0">
        <w:rPr>
          <w:rFonts w:asciiTheme="majorHAnsi" w:hAnsiTheme="majorHAnsi"/>
          <w:sz w:val="16"/>
        </w:rPr>
        <w:t xml:space="preserve"> In 1998 the Rumsfeld Commission maintained that “emerging ballistic missile powers” such as North Korea and Iran are capable of developing ICBMs “within about five years of a decision to acquire such a capability.”71 In December 2001 the U.S. intelligence community stated that North Korea would have ICBMs before 2015.72 The then U.S. secretary of defense Robert Gates also said in 2011 that North Korea was within five years of developing ICBMs.73 Today, we can say that </w:t>
      </w:r>
      <w:r w:rsidRPr="008C2EC0">
        <w:rPr>
          <w:rStyle w:val="StyleBoldUnderline"/>
          <w:rFonts w:asciiTheme="majorHAnsi" w:hAnsiTheme="majorHAnsi"/>
          <w:highlight w:val="cyan"/>
        </w:rPr>
        <w:t>all</w:t>
      </w:r>
      <w:r w:rsidRPr="008C2EC0">
        <w:rPr>
          <w:rStyle w:val="StyleBoldUnderline"/>
          <w:rFonts w:asciiTheme="majorHAnsi" w:hAnsiTheme="majorHAnsi"/>
        </w:rPr>
        <w:t xml:space="preserve"> these </w:t>
      </w:r>
      <w:r w:rsidRPr="008C2EC0">
        <w:rPr>
          <w:rStyle w:val="StyleBoldUnderline"/>
          <w:rFonts w:asciiTheme="majorHAnsi" w:hAnsiTheme="majorHAnsi"/>
          <w:highlight w:val="cyan"/>
        </w:rPr>
        <w:t>estimates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seriously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exaggerated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the threat</w:t>
      </w:r>
      <w:r w:rsidRPr="008C2EC0">
        <w:rPr>
          <w:rFonts w:asciiTheme="majorHAnsi" w:hAnsiTheme="majorHAnsi"/>
          <w:sz w:val="16"/>
        </w:rPr>
        <w:t>. In June 2014, Dean Wilkening, a physicist at Lawrence Livermore National Laboratory, observed that “</w:t>
      </w:r>
      <w:r w:rsidRPr="008C2EC0">
        <w:rPr>
          <w:rStyle w:val="StyleBoldUnderline"/>
          <w:rFonts w:asciiTheme="majorHAnsi" w:hAnsiTheme="majorHAnsi"/>
          <w:highlight w:val="cyan"/>
        </w:rPr>
        <w:t>either you conclude that North Korea did not have an intent to build [intercontinental ballistic missiles], or it’s more difficult than people were led to believe. I think it’s the latter</w:t>
      </w:r>
      <w:r w:rsidRPr="008C2EC0">
        <w:rPr>
          <w:rFonts w:asciiTheme="majorHAnsi" w:hAnsiTheme="majorHAnsi"/>
          <w:sz w:val="16"/>
        </w:rPr>
        <w:t>.”74</w:t>
      </w:r>
    </w:p>
    <w:p w14:paraId="71E68607" w14:textId="77777777" w:rsidR="005209B9" w:rsidRPr="008C2EC0" w:rsidRDefault="005209B9" w:rsidP="005209B9">
      <w:pPr>
        <w:rPr>
          <w:rFonts w:asciiTheme="majorHAnsi" w:hAnsiTheme="majorHAnsi"/>
        </w:rPr>
      </w:pPr>
    </w:p>
    <w:p w14:paraId="11831644" w14:textId="77777777" w:rsidR="005209B9" w:rsidRPr="008C2EC0" w:rsidRDefault="005209B9" w:rsidP="005209B9">
      <w:pPr>
        <w:rPr>
          <w:rFonts w:asciiTheme="majorHAnsi" w:hAnsiTheme="majorHAnsi"/>
        </w:rPr>
      </w:pPr>
    </w:p>
    <w:p w14:paraId="7CFA44B7" w14:textId="07A1FBF4" w:rsidR="00695187" w:rsidRPr="008C2EC0" w:rsidRDefault="00695187" w:rsidP="00695187">
      <w:pPr>
        <w:pStyle w:val="Heading3"/>
      </w:pPr>
      <w:r w:rsidRPr="008C2EC0">
        <w:t>AT QPQ</w:t>
      </w:r>
    </w:p>
    <w:p w14:paraId="26CE0916" w14:textId="77777777" w:rsidR="00695187" w:rsidRPr="008C2EC0" w:rsidRDefault="00695187" w:rsidP="00695187">
      <w:pPr>
        <w:pStyle w:val="Heading4"/>
      </w:pPr>
      <w:r w:rsidRPr="008C2EC0">
        <w:t>No chance the US gives up its BMD- fear of mutual vulnerability and prevailing attitudes mean the plan is never implemented</w:t>
      </w:r>
    </w:p>
    <w:p w14:paraId="52325A30" w14:textId="77777777" w:rsidR="00A65DD0" w:rsidRPr="008C2EC0" w:rsidRDefault="00A65DD0" w:rsidP="00A65DD0">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70BAB914" w14:textId="2B478FE5" w:rsidR="00A65DD0" w:rsidRPr="008C2EC0" w:rsidRDefault="00A65DD0" w:rsidP="00A65DD0">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6AE9694C" w14:textId="77777777" w:rsidR="00695187" w:rsidRPr="008C2EC0" w:rsidRDefault="00695187" w:rsidP="00695187">
      <w:pPr>
        <w:rPr>
          <w:rStyle w:val="StyleBoldUnderline"/>
          <w:rFonts w:asciiTheme="majorHAnsi" w:hAnsiTheme="majorHAnsi"/>
        </w:rPr>
      </w:pPr>
      <w:r w:rsidRPr="008C2EC0">
        <w:rPr>
          <w:rStyle w:val="StyleBoldUnderline"/>
          <w:rFonts w:asciiTheme="majorHAnsi" w:hAnsiTheme="majorHAnsi"/>
          <w:highlight w:val="cyan"/>
        </w:rPr>
        <w:t>The United States is opposed to the possibility of mutual vulnerability with respect to China</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which is understandable because every superpower hates vulnerability</w:t>
      </w:r>
      <w:r w:rsidRPr="008C2EC0">
        <w:rPr>
          <w:rStyle w:val="StyleBoldUnderline"/>
          <w:rFonts w:asciiTheme="majorHAnsi" w:hAnsiTheme="majorHAnsi"/>
        </w:rPr>
        <w:t>. However, given the</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force structures of the opposing sides, U.S. leaders will have to face the reality of being mutually vulnerable.</w:t>
      </w:r>
      <w:r w:rsidRPr="008C2EC0">
        <w:rPr>
          <w:rFonts w:asciiTheme="majorHAnsi" w:hAnsiTheme="majorHAnsi"/>
          <w:sz w:val="16"/>
        </w:rPr>
        <w:t xml:space="preserve"> Although Beijing cannot ask Washington to recognize mutual vulnerability, it can build better (and more, if necessary) nuclear weapons so that mutual vulnerability becomes a strategic fact for the United States, not a policy choice.46 </w:t>
      </w:r>
      <w:r w:rsidRPr="008C2EC0">
        <w:rPr>
          <w:rStyle w:val="StyleBoldUnderline"/>
          <w:rFonts w:asciiTheme="majorHAnsi" w:hAnsiTheme="majorHAnsi"/>
          <w:highlight w:val="cyan"/>
        </w:rPr>
        <w:t>The 2010 Nuclear Posture Review report stated that the United States would maintain strategic stability with Russia and China, but Washington still cannot acknowledge mutual vulnerability with China publicly</w:t>
      </w:r>
      <w:r w:rsidRPr="008C2EC0">
        <w:rPr>
          <w:rFonts w:asciiTheme="majorHAnsi" w:hAnsiTheme="majorHAnsi"/>
          <w:sz w:val="16"/>
        </w:rPr>
        <w:t xml:space="preserve">.47 </w:t>
      </w:r>
      <w:r w:rsidRPr="008C2EC0">
        <w:rPr>
          <w:rStyle w:val="StyleBoldUnderline"/>
          <w:rFonts w:asciiTheme="majorHAnsi" w:hAnsiTheme="majorHAnsi"/>
        </w:rPr>
        <w:t>Therefore</w:t>
      </w:r>
      <w:r w:rsidRPr="008C2EC0">
        <w:rPr>
          <w:rFonts w:asciiTheme="majorHAnsi" w:hAnsiTheme="majorHAnsi"/>
          <w:sz w:val="16"/>
        </w:rPr>
        <w:t xml:space="preserve">, </w:t>
      </w:r>
      <w:r w:rsidRPr="008C2EC0">
        <w:rPr>
          <w:rStyle w:val="StyleBoldUnderline"/>
          <w:rFonts w:asciiTheme="majorHAnsi" w:hAnsiTheme="majorHAnsi"/>
          <w:highlight w:val="cyan"/>
        </w:rPr>
        <w:t>Washington will maintain the option of achieving nuclear primacy over China</w:t>
      </w:r>
      <w:r w:rsidRPr="008C2EC0">
        <w:rPr>
          <w:rFonts w:asciiTheme="majorHAnsi" w:hAnsiTheme="majorHAnsi"/>
          <w:sz w:val="16"/>
        </w:rPr>
        <w:t xml:space="preserve">. The </w:t>
      </w:r>
      <w:r w:rsidRPr="008C2EC0">
        <w:rPr>
          <w:rStyle w:val="StyleBoldUnderline"/>
          <w:rFonts w:asciiTheme="majorHAnsi" w:hAnsiTheme="majorHAnsi"/>
          <w:highlight w:val="cyan"/>
        </w:rPr>
        <w:t>U.S. technological advantages in missile defense, precision strike, surveillance, and reconnaissance provide the United States the means to keep that option open</w:t>
      </w:r>
      <w:r w:rsidRPr="008C2EC0">
        <w:rPr>
          <w:rFonts w:asciiTheme="majorHAnsi" w:hAnsiTheme="majorHAnsi"/>
          <w:sz w:val="16"/>
        </w:rPr>
        <w:t xml:space="preserve">. </w:t>
      </w:r>
      <w:r w:rsidRPr="008C2EC0">
        <w:rPr>
          <w:rStyle w:val="StyleBoldUnderline"/>
          <w:rFonts w:asciiTheme="majorHAnsi" w:hAnsiTheme="majorHAnsi"/>
        </w:rPr>
        <w:t>However</w:t>
      </w:r>
      <w:r w:rsidRPr="008C2EC0">
        <w:rPr>
          <w:rFonts w:asciiTheme="majorHAnsi" w:hAnsiTheme="majorHAnsi"/>
          <w:sz w:val="16"/>
        </w:rPr>
        <w:t xml:space="preserve">, </w:t>
      </w:r>
      <w:r w:rsidRPr="008C2EC0">
        <w:rPr>
          <w:rStyle w:val="StyleBoldUnderline"/>
          <w:rFonts w:asciiTheme="majorHAnsi" w:hAnsiTheme="majorHAnsi"/>
        </w:rPr>
        <w:t>China’s capability to improve its nuclear weapons qualitatively and quantitatively will probably offset such efforts</w:t>
      </w:r>
      <w:r w:rsidRPr="008C2EC0">
        <w:rPr>
          <w:rFonts w:asciiTheme="majorHAnsi" w:hAnsiTheme="majorHAnsi"/>
          <w:sz w:val="16"/>
        </w:rPr>
        <w:t xml:space="preserve">. It seems unlikely that the United States will be able to achieve lasting nuclear primacy over China, even if Washington attempts to keep this option on the table. </w:t>
      </w:r>
      <w:r w:rsidRPr="008C2EC0">
        <w:rPr>
          <w:rStyle w:val="StyleBoldUnderline"/>
          <w:rFonts w:asciiTheme="majorHAnsi" w:hAnsiTheme="majorHAnsi"/>
          <w:highlight w:val="cyan"/>
        </w:rPr>
        <w:t>Regarding missile defense, U.S. domestic politics makes negotiated constraints extremely unlikely</w:t>
      </w:r>
      <w:r w:rsidRPr="008C2EC0">
        <w:rPr>
          <w:rStyle w:val="StyleBoldUnderline"/>
          <w:rFonts w:asciiTheme="majorHAnsi" w:hAnsiTheme="majorHAnsi"/>
        </w:rPr>
        <w:t>.</w:t>
      </w:r>
      <w:r w:rsidRPr="008C2EC0">
        <w:rPr>
          <w:rFonts w:asciiTheme="majorHAnsi" w:hAnsiTheme="majorHAnsi"/>
          <w:sz w:val="16"/>
        </w:rPr>
        <w:t xml:space="preserve"> </w:t>
      </w:r>
      <w:r w:rsidRPr="008C2EC0">
        <w:rPr>
          <w:rStyle w:val="StyleBoldUnderline"/>
          <w:rFonts w:asciiTheme="majorHAnsi" w:hAnsiTheme="majorHAnsi"/>
          <w:highlight w:val="cyan"/>
        </w:rPr>
        <w:t>Because of prevailing attitudes in the United States, missile defense is likely to improve as fast as technology advances and will be constrained only by budgets</w:t>
      </w:r>
      <w:r w:rsidRPr="008C2EC0">
        <w:rPr>
          <w:rStyle w:val="StyleBoldUnderline"/>
          <w:rFonts w:asciiTheme="majorHAnsi" w:hAnsiTheme="majorHAnsi"/>
        </w:rPr>
        <w:t xml:space="preserve">. </w:t>
      </w:r>
      <w:r w:rsidRPr="008C2EC0">
        <w:rPr>
          <w:rFonts w:asciiTheme="majorHAnsi" w:hAnsiTheme="majorHAnsi"/>
          <w:sz w:val="16"/>
        </w:rPr>
        <w:t>As former senator Sam Nunn observed, “</w:t>
      </w:r>
      <w:r w:rsidRPr="008C2EC0">
        <w:rPr>
          <w:rStyle w:val="StyleBoldUnderline"/>
          <w:rFonts w:asciiTheme="majorHAnsi" w:hAnsiTheme="majorHAnsi"/>
          <w:highlight w:val="cyan"/>
        </w:rPr>
        <w:t>national missile defense has become a theology in the United States, not a technology</w:t>
      </w:r>
      <w:r w:rsidRPr="008C2EC0">
        <w:rPr>
          <w:rFonts w:asciiTheme="majorHAnsi" w:hAnsiTheme="majorHAnsi"/>
          <w:sz w:val="16"/>
        </w:rPr>
        <w:t xml:space="preserve">.”48 </w:t>
      </w:r>
      <w:r w:rsidRPr="008C2EC0">
        <w:rPr>
          <w:rStyle w:val="StyleBoldUnderline"/>
          <w:rFonts w:asciiTheme="majorHAnsi" w:hAnsiTheme="majorHAnsi"/>
          <w:highlight w:val="cyan"/>
        </w:rPr>
        <w:t>Even if North Korean and Iranian nuclear and missile threats were to disappear</w:t>
      </w:r>
      <w:r w:rsidRPr="008C2EC0">
        <w:rPr>
          <w:rStyle w:val="StyleBoldUnderline"/>
          <w:rFonts w:asciiTheme="majorHAnsi" w:hAnsiTheme="majorHAnsi"/>
        </w:rPr>
        <w:t xml:space="preserve"> in the future, </w:t>
      </w:r>
      <w:r w:rsidRPr="008C2EC0">
        <w:rPr>
          <w:rStyle w:val="StyleBoldUnderline"/>
          <w:rFonts w:asciiTheme="majorHAnsi" w:hAnsiTheme="majorHAnsi"/>
          <w:highlight w:val="cyan"/>
        </w:rPr>
        <w:t>the United States would not dismantle its homeland missile defense system.</w:t>
      </w:r>
    </w:p>
    <w:p w14:paraId="6C4B7B82" w14:textId="77777777" w:rsidR="00695187" w:rsidRPr="008C2EC0" w:rsidRDefault="00695187" w:rsidP="00695187">
      <w:pPr>
        <w:rPr>
          <w:rFonts w:asciiTheme="majorHAnsi" w:hAnsiTheme="majorHAnsi"/>
        </w:rPr>
      </w:pPr>
    </w:p>
    <w:p w14:paraId="66609161" w14:textId="16FB4F8C" w:rsidR="00D21C6D" w:rsidRPr="008C2EC0" w:rsidRDefault="00EC089A" w:rsidP="00D21C6D">
      <w:pPr>
        <w:pStyle w:val="Heading2"/>
      </w:pPr>
      <w:r>
        <w:t>Asia Pacific Deterrence CP</w:t>
      </w:r>
    </w:p>
    <w:p w14:paraId="058690C8" w14:textId="10F18619" w:rsidR="00C026B3" w:rsidRPr="008C2EC0" w:rsidRDefault="00C026B3" w:rsidP="00695187">
      <w:pPr>
        <w:pStyle w:val="Heading3"/>
      </w:pPr>
      <w:r w:rsidRPr="008C2EC0">
        <w:t>Asia Pacific Deterrence CP</w:t>
      </w:r>
    </w:p>
    <w:p w14:paraId="53C2776E" w14:textId="12D3687B" w:rsidR="002F2EE3" w:rsidRPr="008C2EC0" w:rsidRDefault="002F2EE3" w:rsidP="00C026B3">
      <w:pPr>
        <w:pStyle w:val="Heading4"/>
      </w:pPr>
      <w:r w:rsidRPr="008C2EC0">
        <w:t>Text: The United States should maintain and strengthen its extended deterrent structure in the Pacific by investing in military capabilities that counter anti-access/area-denial operations.</w:t>
      </w:r>
      <w:r w:rsidR="00BA4A45" w:rsidRPr="008C2EC0">
        <w:t xml:space="preserve"> We’ll clarify.</w:t>
      </w:r>
    </w:p>
    <w:p w14:paraId="1CB21D0A" w14:textId="4A164784" w:rsidR="00C026B3" w:rsidRPr="008C2EC0" w:rsidRDefault="002F2EE3" w:rsidP="00C026B3">
      <w:pPr>
        <w:pStyle w:val="Heading4"/>
      </w:pPr>
      <w:r w:rsidRPr="008C2EC0">
        <w:t>The CP solves</w:t>
      </w:r>
    </w:p>
    <w:p w14:paraId="7810C5B2" w14:textId="78303A4C" w:rsidR="00C026B3" w:rsidRPr="008C2EC0" w:rsidRDefault="00C026B3" w:rsidP="00C026B3">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w:t>
      </w:r>
      <w:r w:rsidR="006B494B" w:rsidRPr="008C2EC0">
        <w:rPr>
          <w:rFonts w:asciiTheme="majorHAnsi" w:hAnsiTheme="majorHAnsi" w:cs="Calibri"/>
          <w:szCs w:val="22"/>
        </w:rPr>
        <w:t>RKS</w:t>
      </w:r>
      <w:r w:rsidRPr="008C2EC0">
        <w:rPr>
          <w:rFonts w:asciiTheme="majorHAnsi" w:hAnsiTheme="majorHAnsi" w:cs="Calibri"/>
          <w:szCs w:val="22"/>
        </w:rPr>
        <w:t>)</w:t>
      </w:r>
    </w:p>
    <w:p w14:paraId="367D3F4A" w14:textId="77777777" w:rsidR="00C026B3" w:rsidRPr="008C2EC0" w:rsidRDefault="00C026B3" w:rsidP="00C026B3">
      <w:pPr>
        <w:rPr>
          <w:rStyle w:val="StyleBoldUnderline"/>
          <w:rFonts w:asciiTheme="majorHAnsi" w:hAnsiTheme="majorHAnsi"/>
        </w:rPr>
      </w:pPr>
      <w:r w:rsidRPr="008C2EC0">
        <w:rPr>
          <w:rFonts w:asciiTheme="majorHAnsi" w:hAnsiTheme="majorHAnsi"/>
          <w:sz w:val="16"/>
        </w:rPr>
        <w:t xml:space="preserve">The Working Group believes </w:t>
      </w:r>
      <w:r w:rsidRPr="008C2EC0">
        <w:rPr>
          <w:rStyle w:val="StyleBoldUnderline"/>
          <w:rFonts w:asciiTheme="majorHAnsi" w:hAnsiTheme="majorHAnsi"/>
          <w:highlight w:val="cyan"/>
        </w:rPr>
        <w:t>the United States should strive to maintain, and in important respects strengthen, its extended deterrent structure in the Pacific</w:t>
      </w:r>
      <w:r w:rsidRPr="008C2EC0">
        <w:rPr>
          <w:rFonts w:asciiTheme="majorHAnsi" w:hAnsiTheme="majorHAnsi"/>
          <w:sz w:val="16"/>
        </w:rPr>
        <w:t xml:space="preserve">. In particular, </w:t>
      </w:r>
      <w:r w:rsidRPr="008C2EC0">
        <w:rPr>
          <w:rStyle w:val="StyleBoldUnderline"/>
          <w:rFonts w:asciiTheme="majorHAnsi" w:hAnsiTheme="majorHAnsi"/>
        </w:rPr>
        <w:t xml:space="preserve">the Group commends the recent “rebalancing” effort toward the Asia-Pacific region, including its political, military, and economic aspects. Efforts such as the Extended Deterrence Dialogue and Extended Deterrence Policy Committee are commendable first steps that should be sustained and built upon. </w:t>
      </w:r>
      <w:r w:rsidRPr="008C2EC0">
        <w:rPr>
          <w:rFonts w:asciiTheme="majorHAnsi" w:hAnsiTheme="majorHAnsi"/>
          <w:sz w:val="16"/>
        </w:rPr>
        <w:t xml:space="preserve">Especially important, however, will be the translation of admirable rhetoric about a restoration of U.S. attention to the Asia-Pacific region and promising first steps in the evolution of the U.S. regional force structure into sustained and concrete investments of resources, time, and energy. </w:t>
      </w:r>
      <w:r w:rsidRPr="008C2EC0">
        <w:rPr>
          <w:rStyle w:val="StyleBoldUnderline"/>
          <w:rFonts w:asciiTheme="majorHAnsi" w:hAnsiTheme="majorHAnsi"/>
        </w:rPr>
        <w:t xml:space="preserve">In </w:t>
      </w:r>
      <w:r w:rsidRPr="008C2EC0">
        <w:rPr>
          <w:rStyle w:val="StyleBoldUnderline"/>
          <w:rFonts w:asciiTheme="majorHAnsi" w:hAnsiTheme="majorHAnsi"/>
          <w:highlight w:val="cyan"/>
        </w:rPr>
        <w:t>the military realm, this means making significant investments in the kinds of capabilities that can maintain U.S. military advantages in the region, particularly conventional capabilities designed to counter anti-access/area-denial (A2/ AD) operations</w:t>
      </w:r>
      <w:r w:rsidRPr="008C2EC0">
        <w:rPr>
          <w:rFonts w:asciiTheme="majorHAnsi" w:hAnsiTheme="majorHAnsi"/>
          <w:sz w:val="16"/>
        </w:rPr>
        <w:t xml:space="preserve">. </w:t>
      </w:r>
      <w:r w:rsidRPr="008C2EC0">
        <w:rPr>
          <w:rFonts w:asciiTheme="majorHAnsi" w:hAnsiTheme="majorHAnsi"/>
          <w:sz w:val="12"/>
        </w:rPr>
        <w:t>¶</w:t>
      </w:r>
      <w:r w:rsidRPr="008C2EC0">
        <w:rPr>
          <w:rFonts w:asciiTheme="majorHAnsi" w:hAnsiTheme="majorHAnsi"/>
          <w:sz w:val="16"/>
        </w:rPr>
        <w:t xml:space="preserve"> Specifically, </w:t>
      </w:r>
      <w:r w:rsidRPr="008C2EC0">
        <w:rPr>
          <w:rStyle w:val="StyleBoldUnderline"/>
          <w:rFonts w:asciiTheme="majorHAnsi" w:hAnsiTheme="majorHAnsi"/>
          <w:highlight w:val="cyan"/>
        </w:rPr>
        <w:t>the United States should maintain an effective nuclear deterrent that can provide credible extended nuclear deterrence in the Western Pacific</w:t>
      </w:r>
      <w:r w:rsidRPr="008C2EC0">
        <w:rPr>
          <w:rStyle w:val="StyleBoldUnderline"/>
          <w:rFonts w:asciiTheme="majorHAnsi" w:hAnsiTheme="majorHAnsi"/>
        </w:rPr>
        <w:t>.</w:t>
      </w:r>
      <w:r w:rsidRPr="008C2EC0">
        <w:rPr>
          <w:rFonts w:asciiTheme="majorHAnsi" w:hAnsiTheme="majorHAnsi"/>
          <w:sz w:val="16"/>
        </w:rPr>
        <w:t xml:space="preserve"> Although the Working Group does not agree on every aspect of the appropriate U.S. nuclear or conventional modernization program, </w:t>
      </w:r>
      <w:r w:rsidRPr="008C2EC0">
        <w:rPr>
          <w:rStyle w:val="StyleBoldUnderline"/>
          <w:rFonts w:asciiTheme="majorHAnsi" w:hAnsiTheme="majorHAnsi"/>
          <w:highlight w:val="cyan"/>
        </w:rPr>
        <w:t>areas of agreement include the procurement of a fleet of next-generation strategic ballistic missile submarines (SSBNs), a new heavy bomber capable of carrying nuclear ordnance, and a new nuclear cruise missile</w:t>
      </w:r>
      <w:r w:rsidRPr="008C2EC0">
        <w:rPr>
          <w:rFonts w:asciiTheme="majorHAnsi" w:hAnsiTheme="majorHAnsi"/>
          <w:sz w:val="16"/>
        </w:rPr>
        <w:t xml:space="preserve">. In addition, </w:t>
      </w:r>
      <w:r w:rsidRPr="008C2EC0">
        <w:rPr>
          <w:rStyle w:val="StyleBoldUnderline"/>
          <w:rFonts w:asciiTheme="majorHAnsi" w:hAnsiTheme="majorHAnsi"/>
          <w:highlight w:val="cyan"/>
        </w:rPr>
        <w:t>there is support</w:t>
      </w:r>
      <w:r w:rsidRPr="008C2EC0">
        <w:rPr>
          <w:rFonts w:asciiTheme="majorHAnsi" w:hAnsiTheme="majorHAnsi"/>
          <w:sz w:val="16"/>
        </w:rPr>
        <w:t xml:space="preserve"> within the Working Group </w:t>
      </w:r>
      <w:r w:rsidRPr="008C2EC0">
        <w:rPr>
          <w:rStyle w:val="StyleBoldUnderline"/>
          <w:rFonts w:asciiTheme="majorHAnsi" w:hAnsiTheme="majorHAnsi"/>
          <w:highlight w:val="cyan"/>
        </w:rPr>
        <w:t>for updating the B-61 nuclear gravity bomb</w:t>
      </w:r>
      <w:r w:rsidRPr="008C2EC0">
        <w:rPr>
          <w:rFonts w:asciiTheme="majorHAnsi" w:hAnsiTheme="majorHAnsi"/>
          <w:sz w:val="16"/>
        </w:rPr>
        <w:t xml:space="preserve">, although some members believe the program should be contingent on U.S. allies making very substantial financial contributions. With this proviso, </w:t>
      </w:r>
      <w:r w:rsidRPr="008C2EC0">
        <w:rPr>
          <w:rStyle w:val="StyleBoldUnderline"/>
          <w:rFonts w:asciiTheme="majorHAnsi" w:hAnsiTheme="majorHAnsi"/>
        </w:rPr>
        <w:t>the Group supports the maintenance of a globally deployable posture of nonstrategic weapons and dual-capable aircraft</w:t>
      </w:r>
      <w:r w:rsidRPr="008C2EC0">
        <w:rPr>
          <w:rFonts w:asciiTheme="majorHAnsi" w:hAnsiTheme="majorHAnsi"/>
          <w:sz w:val="16"/>
        </w:rPr>
        <w:t xml:space="preserve"> . </w:t>
      </w:r>
      <w:r w:rsidRPr="008C2EC0">
        <w:rPr>
          <w:rStyle w:val="StyleBoldUnderline"/>
          <w:rFonts w:asciiTheme="majorHAnsi" w:hAnsiTheme="majorHAnsi"/>
        </w:rPr>
        <w:t xml:space="preserve">On the conventional side, </w:t>
      </w:r>
      <w:r w:rsidRPr="008C2EC0">
        <w:rPr>
          <w:rStyle w:val="StyleBoldUnderline"/>
          <w:rFonts w:asciiTheme="majorHAnsi" w:hAnsiTheme="majorHAnsi"/>
          <w:highlight w:val="cyan"/>
        </w:rPr>
        <w:t xml:space="preserve">the United States should invest in </w:t>
      </w:r>
      <w:r w:rsidRPr="008C2EC0">
        <w:rPr>
          <w:rStyle w:val="StyleBoldUnderline"/>
          <w:rFonts w:asciiTheme="majorHAnsi" w:hAnsiTheme="majorHAnsi"/>
        </w:rPr>
        <w:t xml:space="preserve">particularly valuable individual programs and capabilities such as </w:t>
      </w:r>
      <w:r w:rsidRPr="008C2EC0">
        <w:rPr>
          <w:rStyle w:val="StyleBoldUnderline"/>
          <w:rFonts w:asciiTheme="majorHAnsi" w:hAnsiTheme="majorHAnsi"/>
          <w:highlight w:val="cyan"/>
        </w:rPr>
        <w:t>the Virginia-class submarine</w:t>
      </w:r>
      <w:r w:rsidRPr="008C2EC0">
        <w:rPr>
          <w:rStyle w:val="StyleBoldUnderline"/>
          <w:rFonts w:asciiTheme="majorHAnsi" w:hAnsiTheme="majorHAnsi"/>
        </w:rPr>
        <w:t xml:space="preserve"> (including the use of its payload module for prompt or time-urgent regional strike missions), </w:t>
      </w:r>
      <w:r w:rsidRPr="008C2EC0">
        <w:rPr>
          <w:rStyle w:val="StyleBoldUnderline"/>
          <w:rFonts w:asciiTheme="majorHAnsi" w:hAnsiTheme="majorHAnsi"/>
          <w:highlight w:val="cyan"/>
        </w:rPr>
        <w:t>effective and cost-efficient tactical missile defenses, a penetrating bomber, and other such capabilities</w:t>
      </w:r>
      <w:r w:rsidRPr="008C2EC0">
        <w:rPr>
          <w:rStyle w:val="StyleBoldUnderline"/>
          <w:rFonts w:asciiTheme="majorHAnsi" w:hAnsiTheme="majorHAnsi"/>
        </w:rPr>
        <w:t xml:space="preserve">. </w:t>
      </w:r>
    </w:p>
    <w:p w14:paraId="7DF1DD02" w14:textId="77777777" w:rsidR="00C026B3" w:rsidRPr="008C2EC0" w:rsidRDefault="00C026B3" w:rsidP="00C026B3">
      <w:pPr>
        <w:rPr>
          <w:rFonts w:asciiTheme="majorHAnsi" w:hAnsiTheme="majorHAnsi"/>
        </w:rPr>
      </w:pPr>
    </w:p>
    <w:p w14:paraId="42B8A1D8" w14:textId="4BD28016" w:rsidR="00C026B3" w:rsidRPr="008C2EC0" w:rsidRDefault="00C026B3" w:rsidP="00C026B3">
      <w:pPr>
        <w:pStyle w:val="Heading4"/>
      </w:pPr>
      <w:r w:rsidRPr="008C2EC0">
        <w:t xml:space="preserve">US </w:t>
      </w:r>
      <w:r w:rsidR="00F95810" w:rsidRPr="008C2EC0">
        <w:t>deterrence is key to maintain stability in the region and prevent allied proliferation</w:t>
      </w:r>
    </w:p>
    <w:p w14:paraId="4025A8B8" w14:textId="4E4756E1" w:rsidR="00C026B3" w:rsidRPr="008C2EC0" w:rsidRDefault="00C026B3" w:rsidP="00C026B3">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w:t>
      </w:r>
      <w:r w:rsidR="006B494B" w:rsidRPr="008C2EC0">
        <w:rPr>
          <w:rFonts w:asciiTheme="majorHAnsi" w:hAnsiTheme="majorHAnsi" w:cs="Calibri"/>
          <w:szCs w:val="22"/>
        </w:rPr>
        <w:t>RKS</w:t>
      </w:r>
      <w:r w:rsidRPr="008C2EC0">
        <w:rPr>
          <w:rFonts w:asciiTheme="majorHAnsi" w:hAnsiTheme="majorHAnsi" w:cs="Calibri"/>
          <w:szCs w:val="22"/>
        </w:rPr>
        <w:t>)</w:t>
      </w:r>
    </w:p>
    <w:p w14:paraId="7FC67F18" w14:textId="77777777" w:rsidR="00C026B3" w:rsidRPr="008C2EC0" w:rsidRDefault="00C026B3" w:rsidP="00C026B3">
      <w:pPr>
        <w:rPr>
          <w:rFonts w:asciiTheme="majorHAnsi" w:hAnsiTheme="majorHAnsi"/>
          <w:sz w:val="16"/>
        </w:rPr>
      </w:pPr>
      <w:r w:rsidRPr="008C2EC0">
        <w:rPr>
          <w:rFonts w:asciiTheme="majorHAnsi" w:hAnsiTheme="majorHAnsi"/>
          <w:sz w:val="16"/>
        </w:rPr>
        <w:t>Despite their diminished salience, U.S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nuclear weapons continue to play an important role is East Asia</w:t>
      </w:r>
      <w:r w:rsidRPr="008C2EC0">
        <w:rPr>
          <w:rFonts w:asciiTheme="majorHAnsi" w:hAnsiTheme="majorHAnsi"/>
          <w:sz w:val="16"/>
        </w:rPr>
        <w:t xml:space="preserve">.4 </w:t>
      </w:r>
      <w:r w:rsidRPr="008C2EC0">
        <w:rPr>
          <w:rStyle w:val="StyleBoldUnderline"/>
          <w:rFonts w:asciiTheme="majorHAnsi" w:hAnsiTheme="majorHAnsi"/>
        </w:rPr>
        <w:t xml:space="preserve">First, </w:t>
      </w:r>
      <w:r w:rsidRPr="008C2EC0">
        <w:rPr>
          <w:rStyle w:val="StyleBoldUnderline"/>
          <w:rFonts w:asciiTheme="majorHAnsi" w:hAnsiTheme="majorHAnsi"/>
          <w:highlight w:val="cyan"/>
        </w:rPr>
        <w:t>they</w:t>
      </w:r>
      <w:r w:rsidRPr="008C2EC0">
        <w:rPr>
          <w:rStyle w:val="StyleBoldUnderline"/>
          <w:rFonts w:asciiTheme="majorHAnsi" w:hAnsiTheme="majorHAnsi"/>
        </w:rPr>
        <w:t xml:space="preserve"> serve to </w:t>
      </w:r>
      <w:r w:rsidRPr="008C2EC0">
        <w:rPr>
          <w:rStyle w:val="StyleBoldUnderline"/>
          <w:rFonts w:asciiTheme="majorHAnsi" w:hAnsiTheme="majorHAnsi"/>
          <w:highlight w:val="cyan"/>
        </w:rPr>
        <w:t>deter a nuclear attack</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w:t>
      </w:r>
      <w:r w:rsidRPr="008C2EC0">
        <w:rPr>
          <w:rStyle w:val="StyleBoldUnderline"/>
          <w:rFonts w:asciiTheme="majorHAnsi" w:hAnsiTheme="majorHAnsi"/>
        </w:rPr>
        <w:t xml:space="preserve">his mission has probably increased in importance since the end of the Cold War, because </w:t>
      </w:r>
      <w:r w:rsidRPr="008C2EC0">
        <w:rPr>
          <w:rStyle w:val="StyleBoldUnderline"/>
          <w:rFonts w:asciiTheme="majorHAnsi" w:hAnsiTheme="majorHAnsi"/>
          <w:highlight w:val="cyan"/>
        </w:rPr>
        <w:t>the conventional superiority that the United States currently enjoys could give an adversary the incentive to use nuclear weapons to try to avoid a conventional defeat.</w:t>
      </w:r>
      <w:r w:rsidRPr="008C2EC0">
        <w:rPr>
          <w:rFonts w:asciiTheme="majorHAnsi" w:hAnsiTheme="majorHAnsi"/>
          <w:sz w:val="16"/>
        </w:rPr>
        <w:t xml:space="preserve"> </w:t>
      </w:r>
      <w:r w:rsidRPr="008C2EC0">
        <w:rPr>
          <w:rStyle w:val="StyleBoldUnderline"/>
          <w:rFonts w:asciiTheme="majorHAnsi" w:hAnsiTheme="majorHAnsi"/>
        </w:rPr>
        <w:t xml:space="preserve">Second, </w:t>
      </w:r>
      <w:r w:rsidRPr="008C2EC0">
        <w:rPr>
          <w:rStyle w:val="StyleBoldUnderline"/>
          <w:rFonts w:asciiTheme="majorHAnsi" w:hAnsiTheme="majorHAnsi"/>
          <w:highlight w:val="cyan"/>
        </w:rPr>
        <w:t>any country considering the use of military force to challenge U.S. interests cannot exclude the possibility that conflict will escalate to nuclear use</w:t>
      </w:r>
      <w:r w:rsidRPr="008C2EC0">
        <w:rPr>
          <w:rStyle w:val="StyleBoldUnderline"/>
          <w:rFonts w:asciiTheme="majorHAnsi" w:hAnsiTheme="majorHAnsi"/>
        </w:rPr>
        <w:t>, at which point the state’s most valuable assets will be at risk</w:t>
      </w:r>
      <w:r w:rsidRPr="008C2EC0">
        <w:rPr>
          <w:rFonts w:asciiTheme="majorHAnsi" w:hAnsiTheme="majorHAnsi"/>
          <w:sz w:val="16"/>
        </w:rPr>
        <w:t xml:space="preserve">.5 For this reason, </w:t>
      </w:r>
      <w:r w:rsidRPr="008C2EC0">
        <w:rPr>
          <w:rStyle w:val="StyleBoldUnderline"/>
          <w:rFonts w:asciiTheme="majorHAnsi" w:hAnsiTheme="majorHAnsi"/>
          <w:highlight w:val="cyan"/>
        </w:rPr>
        <w:t>U.S. nuclear weapons still contribute to a security architecture designed to deter aggression against the United States, its deployed forces, and its allies and partners</w:t>
      </w:r>
      <w:r w:rsidRPr="008C2EC0">
        <w:rPr>
          <w:rStyle w:val="StyleBoldUnderline"/>
          <w:rFonts w:asciiTheme="majorHAnsi" w:hAnsiTheme="majorHAnsi"/>
        </w:rPr>
        <w:t>.</w:t>
      </w:r>
      <w:r w:rsidRPr="008C2EC0">
        <w:rPr>
          <w:rFonts w:asciiTheme="majorHAnsi" w:hAnsiTheme="majorHAnsi"/>
          <w:sz w:val="16"/>
        </w:rPr>
        <w:t xml:space="preserve"> And finally, </w:t>
      </w:r>
      <w:r w:rsidRPr="008C2EC0">
        <w:rPr>
          <w:rStyle w:val="StyleBoldUnderline"/>
          <w:rFonts w:asciiTheme="majorHAnsi" w:hAnsiTheme="majorHAnsi"/>
        </w:rPr>
        <w:t xml:space="preserve">a number of </w:t>
      </w:r>
      <w:r w:rsidRPr="008C2EC0">
        <w:rPr>
          <w:rStyle w:val="StyleBoldUnderline"/>
          <w:rFonts w:asciiTheme="majorHAnsi" w:hAnsiTheme="majorHAnsi"/>
          <w:highlight w:val="cyan"/>
        </w:rPr>
        <w:t>U.S. allies in East Asia</w:t>
      </w:r>
      <w:r w:rsidRPr="008C2EC0">
        <w:rPr>
          <w:rStyle w:val="StyleBoldUnderline"/>
          <w:rFonts w:asciiTheme="majorHAnsi" w:hAnsiTheme="majorHAnsi"/>
        </w:rPr>
        <w:t>, some of whom view the progression of North Korea’s nuclear program and China’s burgeoning military capabilities with concern, co</w:t>
      </w:r>
      <w:r w:rsidRPr="008C2EC0">
        <w:rPr>
          <w:rStyle w:val="StyleBoldUnderline"/>
          <w:rFonts w:asciiTheme="majorHAnsi" w:hAnsiTheme="majorHAnsi"/>
          <w:highlight w:val="cyan"/>
        </w:rPr>
        <w:t>ntinue to perceive U.S. nuclear forces as the ultimate guarantee of U.S. extended deterrence commitments</w:t>
      </w:r>
      <w:r w:rsidRPr="008C2EC0">
        <w:rPr>
          <w:rStyle w:val="StyleBoldUnderline"/>
          <w:rFonts w:asciiTheme="majorHAnsi" w:hAnsiTheme="majorHAnsi"/>
        </w:rPr>
        <w:t xml:space="preserve"> and have pressed the United States to reaffirm that commitment</w:t>
      </w:r>
      <w:r w:rsidRPr="008C2EC0">
        <w:rPr>
          <w:rFonts w:asciiTheme="majorHAnsi" w:hAnsiTheme="majorHAnsi"/>
          <w:sz w:val="16"/>
        </w:rPr>
        <w:t xml:space="preserve">.6 </w:t>
      </w:r>
      <w:r w:rsidRPr="008C2EC0">
        <w:rPr>
          <w:rStyle w:val="StyleBoldUnderline"/>
          <w:rFonts w:asciiTheme="majorHAnsi" w:hAnsiTheme="majorHAnsi"/>
        </w:rPr>
        <w:t xml:space="preserve">The United States regards assuring allies as an important objective, not least because </w:t>
      </w:r>
      <w:r w:rsidRPr="008C2EC0">
        <w:rPr>
          <w:rStyle w:val="StyleBoldUnderline"/>
          <w:rFonts w:asciiTheme="majorHAnsi" w:hAnsiTheme="majorHAnsi"/>
          <w:highlight w:val="cyan"/>
        </w:rPr>
        <w:t>U.S. security guarantees are an important factor in reducing the incentives for allies to acquire their own nuclear weapons</w:t>
      </w:r>
      <w:r w:rsidRPr="008C2EC0">
        <w:rPr>
          <w:rStyle w:val="StyleBoldUnderline"/>
          <w:rFonts w:asciiTheme="majorHAnsi" w:hAnsiTheme="majorHAnsi"/>
        </w:rPr>
        <w:t xml:space="preserve">. </w:t>
      </w:r>
      <w:r w:rsidRPr="008C2EC0">
        <w:rPr>
          <w:rFonts w:asciiTheme="majorHAnsi" w:hAnsiTheme="majorHAnsi"/>
          <w:sz w:val="16"/>
        </w:rPr>
        <w:t xml:space="preserve">If China’s military modernization effort were to slow, or if the United States were able to sustain a reliable conventional military preeminence over China so that China could not credibly threaten U.S. or allied security with its conventional forces, U.S. nuclear forces might become even less salient than they are today.7 </w:t>
      </w:r>
      <w:r w:rsidRPr="008C2EC0">
        <w:rPr>
          <w:rFonts w:asciiTheme="majorHAnsi" w:hAnsiTheme="majorHAnsi"/>
          <w:sz w:val="12"/>
        </w:rPr>
        <w:t>¶</w:t>
      </w:r>
      <w:r w:rsidRPr="008C2EC0">
        <w:rPr>
          <w:rFonts w:asciiTheme="majorHAnsi" w:hAnsiTheme="majorHAnsi"/>
          <w:sz w:val="16"/>
        </w:rPr>
        <w:t xml:space="preserve"> Conversely, </w:t>
      </w:r>
      <w:r w:rsidRPr="008C2EC0">
        <w:rPr>
          <w:rStyle w:val="StyleBoldUnderline"/>
          <w:rFonts w:asciiTheme="majorHAnsi" w:hAnsiTheme="majorHAnsi"/>
          <w:highlight w:val="cyan"/>
        </w:rPr>
        <w:t>nuclear weapons may become more salient to U.S. strategy in the Asia-Pacific if the regional balance of conventional military power were to become unfavorable to U.S. interests</w:t>
      </w:r>
      <w:r w:rsidRPr="008C2EC0">
        <w:rPr>
          <w:rFonts w:asciiTheme="majorHAnsi" w:hAnsiTheme="majorHAnsi"/>
          <w:sz w:val="16"/>
        </w:rPr>
        <w:t xml:space="preserve">. </w:t>
      </w:r>
      <w:r w:rsidRPr="008C2EC0">
        <w:rPr>
          <w:rStyle w:val="StyleBoldUnderline"/>
          <w:rFonts w:asciiTheme="majorHAnsi" w:hAnsiTheme="majorHAnsi"/>
        </w:rPr>
        <w:t>Such a dynamic would likely be intensified if China chose to use its growing military power to at- tempt to exclude the United States from the region, to shield North Korea from the consequences of its belligerence, to challenge the openness and stability of the global commons, or to take a more assertive approach to the resolution of territorial disputes</w:t>
      </w:r>
      <w:r w:rsidRPr="008C2EC0">
        <w:rPr>
          <w:rFonts w:asciiTheme="majorHAnsi" w:hAnsiTheme="majorHAnsi"/>
          <w:sz w:val="16"/>
        </w:rPr>
        <w:t xml:space="preserve">.8 </w:t>
      </w:r>
      <w:r w:rsidRPr="008C2EC0">
        <w:rPr>
          <w:rFonts w:asciiTheme="majorHAnsi" w:hAnsiTheme="majorHAnsi"/>
          <w:sz w:val="12"/>
        </w:rPr>
        <w:t>¶</w:t>
      </w:r>
      <w:r w:rsidRPr="008C2EC0">
        <w:rPr>
          <w:rFonts w:asciiTheme="majorHAnsi" w:hAnsiTheme="majorHAnsi"/>
          <w:sz w:val="16"/>
        </w:rPr>
        <w:t xml:space="preserve"> In view of U.S. conventional superiority in the Western Paci c, it is extremely unlikely, under current conditions, that the United States would use nuclear weapons rst (although it retains the explicit right to use nuclear weapons rst as a matter of policy).9 Th</w:t>
      </w:r>
      <w:r w:rsidRPr="008C2EC0">
        <w:rPr>
          <w:rStyle w:val="StyleBoldUnderline"/>
          <w:rFonts w:asciiTheme="majorHAnsi" w:hAnsiTheme="majorHAnsi"/>
        </w:rPr>
        <w:t>e conventional balance in the Western Pacific is, however, inherently dynamic. Consequently, there is a real possibility that, in the future, U.S. conventional forces may be inadequate to deal with all plausible conventional contingencies.</w:t>
      </w:r>
      <w:r w:rsidRPr="008C2EC0">
        <w:rPr>
          <w:rFonts w:asciiTheme="majorHAnsi" w:hAnsiTheme="majorHAnsi"/>
          <w:sz w:val="16"/>
        </w:rPr>
        <w:t xml:space="preserve"> ere is some disagreement within the Working Group over how much the con- ventional balance would have to shi for such scenarios to arise, over the probable timescale for such a shi , and over the probability of it occurring. However, there is no disagreement on two key points. First, </w:t>
      </w:r>
      <w:r w:rsidRPr="008C2EC0">
        <w:rPr>
          <w:rStyle w:val="StyleBoldUnderline"/>
          <w:rFonts w:asciiTheme="majorHAnsi" w:hAnsiTheme="majorHAnsi"/>
          <w:highlight w:val="cyan"/>
        </w:rPr>
        <w:t>if China successfully achieves local conventional dominance in key contingencies (outlined shortly), the shifting balance would affect key U.S. interests, as well as those of U.S. allies and partners</w:t>
      </w:r>
      <w:r w:rsidRPr="008C2EC0">
        <w:rPr>
          <w:rStyle w:val="StyleBoldUnderline"/>
          <w:rFonts w:asciiTheme="majorHAnsi" w:hAnsiTheme="majorHAnsi"/>
        </w:rPr>
        <w:t xml:space="preserve">. Second, if this occurs, </w:t>
      </w:r>
      <w:r w:rsidRPr="008C2EC0">
        <w:rPr>
          <w:rStyle w:val="StyleBoldUnderline"/>
          <w:rFonts w:asciiTheme="majorHAnsi" w:hAnsiTheme="majorHAnsi"/>
          <w:highlight w:val="cyan"/>
        </w:rPr>
        <w:t>the United States and its allies would inevitably consider a greater role for nuclear weapons in their strategies to o set a relative conventional decline</w:t>
      </w:r>
      <w:r w:rsidRPr="008C2EC0">
        <w:rPr>
          <w:rFonts w:asciiTheme="majorHAnsi" w:hAnsiTheme="majorHAnsi"/>
          <w:sz w:val="16"/>
        </w:rPr>
        <w:t xml:space="preserve">, and U.S. nuclear weapons would play a greater role in Chinese thinking. </w:t>
      </w:r>
    </w:p>
    <w:p w14:paraId="7D06BD44" w14:textId="77777777" w:rsidR="00C026B3" w:rsidRPr="008C2EC0" w:rsidRDefault="00C026B3" w:rsidP="00C026B3">
      <w:pPr>
        <w:widowControl w:val="0"/>
        <w:autoSpaceDE w:val="0"/>
        <w:autoSpaceDN w:val="0"/>
        <w:adjustRightInd w:val="0"/>
        <w:spacing w:after="240" w:line="340" w:lineRule="atLeast"/>
        <w:rPr>
          <w:rFonts w:asciiTheme="majorHAnsi" w:hAnsiTheme="majorHAnsi" w:cs="Times"/>
          <w:sz w:val="24"/>
        </w:rPr>
      </w:pPr>
    </w:p>
    <w:p w14:paraId="38D65116" w14:textId="77777777" w:rsidR="00C026B3" w:rsidRPr="008C2EC0" w:rsidRDefault="00C026B3" w:rsidP="00C026B3">
      <w:pPr>
        <w:rPr>
          <w:rFonts w:asciiTheme="majorHAnsi" w:hAnsiTheme="majorHAnsi"/>
        </w:rPr>
      </w:pPr>
    </w:p>
    <w:p w14:paraId="42276E5F" w14:textId="73128F9A" w:rsidR="00EC089A" w:rsidRDefault="00EC089A" w:rsidP="00EC089A">
      <w:pPr>
        <w:pStyle w:val="Heading2"/>
      </w:pPr>
      <w:r>
        <w:t>Clarify Intent CP</w:t>
      </w:r>
    </w:p>
    <w:p w14:paraId="11B70968" w14:textId="66464DF3" w:rsidR="00C026B3" w:rsidRPr="008C2EC0" w:rsidRDefault="00C026B3" w:rsidP="00695187">
      <w:pPr>
        <w:pStyle w:val="Heading3"/>
      </w:pPr>
      <w:r w:rsidRPr="008C2EC0">
        <w:t>Clarify Intent CP</w:t>
      </w:r>
    </w:p>
    <w:p w14:paraId="637D38DC" w14:textId="56126C68" w:rsidR="00BA4A45" w:rsidRPr="008C2EC0" w:rsidRDefault="00BA4A45" w:rsidP="00C026B3">
      <w:pPr>
        <w:pStyle w:val="Heading4"/>
      </w:pPr>
      <w:r w:rsidRPr="008C2EC0">
        <w:t xml:space="preserve">Text: The United States federal government should specifically and publically tie the development and deployment of its national missile defenses oriented to East Asia to the </w:t>
      </w:r>
      <w:r w:rsidR="00302307" w:rsidRPr="008C2EC0">
        <w:t>Democratic People’s Republic of Korea</w:t>
      </w:r>
      <w:r w:rsidRPr="008C2EC0">
        <w:t xml:space="preserve"> threat. We’ll clarify</w:t>
      </w:r>
    </w:p>
    <w:p w14:paraId="2CE99DBB" w14:textId="4534A72E" w:rsidR="00C026B3" w:rsidRPr="008C2EC0" w:rsidRDefault="00BA4A45" w:rsidP="00C026B3">
      <w:pPr>
        <w:pStyle w:val="Heading4"/>
      </w:pPr>
      <w:r w:rsidRPr="008C2EC0">
        <w:t>The CP solves China’s fears of BMD and conflict and avoids the India DA</w:t>
      </w:r>
    </w:p>
    <w:p w14:paraId="1954E1E2" w14:textId="326CCBE6" w:rsidR="00C026B3" w:rsidRPr="008C2EC0" w:rsidRDefault="00C026B3" w:rsidP="00C026B3">
      <w:pPr>
        <w:rPr>
          <w:rFonts w:asciiTheme="majorHAnsi" w:hAnsiTheme="majorHAnsi"/>
        </w:rPr>
      </w:pPr>
      <w:r w:rsidRPr="008C2EC0">
        <w:rPr>
          <w:rFonts w:asciiTheme="majorHAnsi" w:hAnsiTheme="majorHAnsi" w:cs="Calibri"/>
          <w:b/>
          <w:bCs/>
          <w:sz w:val="26"/>
          <w:szCs w:val="26"/>
        </w:rPr>
        <w:t>Warden</w:t>
      </w:r>
      <w:r w:rsidRPr="008C2EC0">
        <w:rPr>
          <w:rFonts w:asciiTheme="majorHAnsi" w:hAnsiTheme="majorHAnsi" w:cs="Calibri"/>
          <w:szCs w:val="22"/>
        </w:rPr>
        <w:t xml:space="preserve">, Executive Director of the Working Group on U.S.-China Nuclear Dynamics @ CSIS, </w:t>
      </w:r>
      <w:r w:rsidRPr="008C2EC0">
        <w:rPr>
          <w:rFonts w:asciiTheme="majorHAnsi" w:hAnsiTheme="majorHAnsi" w:cs="Calibri"/>
          <w:b/>
          <w:bCs/>
          <w:sz w:val="26"/>
          <w:szCs w:val="26"/>
        </w:rPr>
        <w:t>et al ’13</w:t>
      </w:r>
      <w:r w:rsidRPr="008C2EC0">
        <w:rPr>
          <w:rFonts w:asciiTheme="majorHAnsi" w:hAnsiTheme="majorHAnsi" w:cs="Calibri"/>
          <w:szCs w:val="22"/>
        </w:rPr>
        <w:t xml:space="preserve"> (John K., Elbridge A. Colby, Abraham M. Denmark, “Nuclear Weapons and U.S. China Relations:  A Way Forward”, Center for Strategic and International Studies, March 2013, Accessed 6-25-16, https://csis-prod.s3.amazonaws.com/s3fs-public/legacy_files/files/publication/130307_Colby_USChinaNuclear_Web.pdf, ER @ </w:t>
      </w:r>
      <w:r w:rsidR="006B494B" w:rsidRPr="008C2EC0">
        <w:rPr>
          <w:rFonts w:asciiTheme="majorHAnsi" w:hAnsiTheme="majorHAnsi" w:cs="Calibri"/>
          <w:szCs w:val="22"/>
        </w:rPr>
        <w:t>RKS</w:t>
      </w:r>
      <w:r w:rsidRPr="008C2EC0">
        <w:rPr>
          <w:rFonts w:asciiTheme="majorHAnsi" w:hAnsiTheme="majorHAnsi" w:cs="Calibri"/>
          <w:szCs w:val="22"/>
        </w:rPr>
        <w:t>)</w:t>
      </w:r>
    </w:p>
    <w:p w14:paraId="686A517F" w14:textId="77777777" w:rsidR="00C026B3" w:rsidRPr="008C2EC0" w:rsidRDefault="00C026B3" w:rsidP="00C026B3">
      <w:pPr>
        <w:rPr>
          <w:rStyle w:val="StyleBoldUnderline"/>
          <w:rFonts w:asciiTheme="majorHAnsi" w:hAnsiTheme="majorHAnsi"/>
        </w:rPr>
      </w:pPr>
      <w:r w:rsidRPr="008C2EC0">
        <w:rPr>
          <w:rStyle w:val="StyleBoldUnderline"/>
          <w:rFonts w:asciiTheme="majorHAnsi" w:hAnsiTheme="majorHAnsi"/>
          <w:highlight w:val="cyan"/>
        </w:rPr>
        <w:t>The United States should specifically and publicly tie the development and deployment of its national missile defenses oriented to East Asia to the North Korean threat</w:t>
      </w:r>
      <w:r w:rsidRPr="008C2EC0">
        <w:rPr>
          <w:rStyle w:val="StyleBoldUnderline"/>
          <w:rFonts w:asciiTheme="majorHAnsi" w:hAnsiTheme="majorHAnsi"/>
        </w:rPr>
        <w:t>, as it has tied its missile defense programs in the Euro-Atlantic area to the Iranian threat</w:t>
      </w:r>
      <w:r w:rsidRPr="008C2EC0">
        <w:rPr>
          <w:rFonts w:asciiTheme="majorHAnsi" w:hAnsiTheme="majorHAnsi"/>
          <w:sz w:val="16"/>
        </w:rPr>
        <w:t xml:space="preserve">. The United States is building up its national missile defenses to guard against the intercontinental ballistic missile (ICBM) threat from North Korea, Iran, and other rogue states. </w:t>
      </w:r>
      <w:r w:rsidRPr="008C2EC0">
        <w:rPr>
          <w:rStyle w:val="StyleBoldUnderline"/>
          <w:rFonts w:asciiTheme="majorHAnsi" w:hAnsiTheme="majorHAnsi"/>
          <w:highlight w:val="cyan"/>
        </w:rPr>
        <w:t>The Obama administration has</w:t>
      </w:r>
      <w:r w:rsidRPr="008C2EC0">
        <w:rPr>
          <w:rStyle w:val="StyleBoldUnderline"/>
          <w:rFonts w:asciiTheme="majorHAnsi" w:hAnsiTheme="majorHAnsi"/>
        </w:rPr>
        <w:t xml:space="preserve"> consistently described the current U.S. national missile defenses as designed for Iran and North Korea, but it has </w:t>
      </w:r>
      <w:r w:rsidRPr="008C2EC0">
        <w:rPr>
          <w:rStyle w:val="StyleBoldUnderline"/>
          <w:rFonts w:asciiTheme="majorHAnsi" w:hAnsiTheme="majorHAnsi"/>
          <w:highlight w:val="cyan"/>
        </w:rPr>
        <w:t>been unable to allay China’s concerns about the future development of the program</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minimize China’s reactions to U.S. ballistic missile defense (BMD) capabilities, the United States should seek to quell China’s concerns as much as possible by making the U.S. BMD program as transparent as prudence and security allow and by making it clear that the United States has no intention of using its ballistic missile defenses to negate China’s long-range nuclear deterrent capability</w:t>
      </w:r>
      <w:r w:rsidRPr="008C2EC0">
        <w:rPr>
          <w:rFonts w:asciiTheme="majorHAnsi" w:hAnsiTheme="majorHAnsi"/>
          <w:sz w:val="16"/>
        </w:rPr>
        <w:t xml:space="preserve">. </w:t>
      </w:r>
      <w:r w:rsidRPr="008C2EC0">
        <w:rPr>
          <w:rFonts w:asciiTheme="majorHAnsi" w:hAnsiTheme="majorHAnsi"/>
          <w:sz w:val="12"/>
        </w:rPr>
        <w:t>¶</w:t>
      </w:r>
      <w:r w:rsidRPr="008C2EC0">
        <w:rPr>
          <w:rFonts w:asciiTheme="majorHAnsi" w:hAnsiTheme="majorHAnsi"/>
          <w:sz w:val="16"/>
        </w:rPr>
        <w:t xml:space="preserve"> The Working Group therefore recommends that </w:t>
      </w:r>
      <w:r w:rsidRPr="008C2EC0">
        <w:rPr>
          <w:rStyle w:val="StyleBoldUnderline"/>
          <w:rFonts w:asciiTheme="majorHAnsi" w:hAnsiTheme="majorHAnsi"/>
        </w:rPr>
        <w:t xml:space="preserve">the United States make it clear to Beijing that it will continue to adjust the size and scope of its national missile defenses in accordance with the development of the North Korean and Iranian ICBM threats, not China’s long-range nuclear forces. </w:t>
      </w:r>
      <w:r w:rsidRPr="008C2EC0">
        <w:rPr>
          <w:rFonts w:asciiTheme="majorHAnsi" w:hAnsiTheme="majorHAnsi"/>
          <w:sz w:val="16"/>
        </w:rPr>
        <w:t xml:space="preserve">The Working Group notes, however, that China’s significant shorter-range conventional missile capability, especially those ballistic and cruise missiles that threaten U.S. military forces in the region as well as U.S. allies and partners, are a legitimate and necessary target for the development of U.S. theater missile defenses. Yet the reality that China’s conventional and nuclear missile forces are often collocated challenges the ability of regional militaries to differentiate between them. </w:t>
      </w:r>
      <w:r w:rsidRPr="008C2EC0">
        <w:rPr>
          <w:rFonts w:asciiTheme="majorHAnsi" w:hAnsiTheme="majorHAnsi"/>
          <w:sz w:val="12"/>
        </w:rPr>
        <w:t>¶</w:t>
      </w:r>
      <w:r w:rsidRPr="008C2EC0">
        <w:rPr>
          <w:rFonts w:asciiTheme="majorHAnsi" w:hAnsiTheme="majorHAnsi"/>
          <w:sz w:val="16"/>
        </w:rPr>
        <w:t xml:space="preserve"> Such </w:t>
      </w:r>
      <w:r w:rsidRPr="008C2EC0">
        <w:rPr>
          <w:rStyle w:val="StyleBoldUnderline"/>
          <w:rFonts w:asciiTheme="majorHAnsi" w:hAnsiTheme="majorHAnsi"/>
          <w:highlight w:val="cyan"/>
        </w:rPr>
        <w:t>a public pronouncement will demonstrate the seriousness of U.S. assurances and increase the cost of changing course, thereby increasing the credibility of the U.S. commitment. If Beijing’s concerns about U.S. BMD programs are genuine, a public U.S. commitment should reduce or eliminate China’s incentive to expand its missile forces beyond the current trajectory</w:t>
      </w:r>
      <w:r w:rsidRPr="008C2EC0">
        <w:rPr>
          <w:rFonts w:asciiTheme="majorHAnsi" w:hAnsiTheme="majorHAnsi"/>
          <w:sz w:val="16"/>
        </w:rPr>
        <w:t xml:space="preserve"> (assuming Beijing views the U.S. commitment as credible and lasting). Regardless, </w:t>
      </w:r>
      <w:r w:rsidRPr="008C2EC0">
        <w:rPr>
          <w:rStyle w:val="StyleBoldUnderline"/>
          <w:rFonts w:asciiTheme="majorHAnsi" w:hAnsiTheme="majorHAnsi"/>
          <w:highlight w:val="cyan"/>
        </w:rPr>
        <w:t>such a step would provide the basis for assessing the extent to which the increase in China’s nuclear forces is being driven by U.S. BMD</w:t>
      </w:r>
      <w:r w:rsidRPr="008C2EC0">
        <w:rPr>
          <w:rFonts w:asciiTheme="majorHAnsi" w:hAnsiTheme="majorHAnsi"/>
          <w:sz w:val="16"/>
        </w:rPr>
        <w:t xml:space="preserve">. </w:t>
      </w:r>
      <w:r w:rsidRPr="008C2EC0">
        <w:rPr>
          <w:rStyle w:val="StyleBoldUnderline"/>
          <w:rFonts w:asciiTheme="majorHAnsi" w:hAnsiTheme="majorHAnsi"/>
        </w:rPr>
        <w:t>If Beijing continues to build up its nuclear capabilities beyond what is needed for the “lean and effective” force it says it needs to protect its security, even in the face of a credible U.S. commitment, Washington and its allies will learn more about China’s intentions</w:t>
      </w:r>
      <w:r w:rsidRPr="008C2EC0">
        <w:rPr>
          <w:rFonts w:asciiTheme="majorHAnsi" w:hAnsiTheme="majorHAnsi"/>
          <w:sz w:val="16"/>
        </w:rPr>
        <w:t xml:space="preserve">. In addition, if China is genuinely concerned about U.S. BMD, </w:t>
      </w:r>
      <w:r w:rsidRPr="008C2EC0">
        <w:rPr>
          <w:rStyle w:val="StyleBoldUnderline"/>
          <w:rFonts w:asciiTheme="majorHAnsi" w:hAnsiTheme="majorHAnsi"/>
          <w:highlight w:val="cyan"/>
        </w:rPr>
        <w:t>explicitly tying expanded U.S. missile defense deployments to a growing North Korean threat would have the added benefit of encouraging China to do whatever it can to limit the expansion and modernization of North Korea’s nuclear and missile programs and curtail its belligerence</w:t>
      </w:r>
      <w:r w:rsidRPr="008C2EC0">
        <w:rPr>
          <w:rFonts w:asciiTheme="majorHAnsi" w:hAnsiTheme="majorHAnsi"/>
          <w:sz w:val="16"/>
          <w:highlight w:val="cyan"/>
        </w:rPr>
        <w:t>.</w:t>
      </w:r>
      <w:r w:rsidRPr="008C2EC0">
        <w:rPr>
          <w:rFonts w:asciiTheme="majorHAnsi" w:hAnsiTheme="majorHAnsi"/>
          <w:sz w:val="16"/>
        </w:rPr>
        <w:t xml:space="preserve"> </w:t>
      </w:r>
      <w:r w:rsidRPr="008C2EC0">
        <w:rPr>
          <w:rStyle w:val="StyleBoldUnderline"/>
          <w:rFonts w:asciiTheme="majorHAnsi" w:hAnsiTheme="majorHAnsi"/>
        </w:rPr>
        <w:t xml:space="preserve">Without a doubt, </w:t>
      </w:r>
      <w:r w:rsidRPr="008C2EC0">
        <w:rPr>
          <w:rStyle w:val="StyleBoldUnderline"/>
          <w:rFonts w:asciiTheme="majorHAnsi" w:hAnsiTheme="majorHAnsi"/>
          <w:highlight w:val="cyan"/>
        </w:rPr>
        <w:t>China’s best chance to limit a U.S. BMD system capable of intercepting ICBMs launched from Asia is to help the United States mitigate the threat from North Korea.</w:t>
      </w:r>
      <w:r w:rsidRPr="008C2EC0">
        <w:rPr>
          <w:rStyle w:val="StyleBoldUnderline"/>
          <w:rFonts w:asciiTheme="majorHAnsi" w:hAnsiTheme="majorHAnsi"/>
        </w:rPr>
        <w:t xml:space="preserve"> </w:t>
      </w:r>
    </w:p>
    <w:p w14:paraId="51C57065" w14:textId="77777777" w:rsidR="00C026B3" w:rsidRPr="008C2EC0" w:rsidRDefault="00C026B3" w:rsidP="00C026B3">
      <w:pPr>
        <w:rPr>
          <w:rFonts w:asciiTheme="majorHAnsi" w:hAnsiTheme="majorHAnsi"/>
        </w:rPr>
      </w:pPr>
    </w:p>
    <w:p w14:paraId="77665C23" w14:textId="77777777" w:rsidR="00C026B3" w:rsidRPr="008C2EC0" w:rsidRDefault="00C026B3" w:rsidP="00C026B3">
      <w:pPr>
        <w:rPr>
          <w:rFonts w:asciiTheme="majorHAnsi" w:hAnsiTheme="majorHAnsi"/>
        </w:rPr>
      </w:pPr>
    </w:p>
    <w:p w14:paraId="2A1C0101" w14:textId="30C0AD3A" w:rsidR="00EC089A" w:rsidRDefault="00EC089A" w:rsidP="00EC089A">
      <w:pPr>
        <w:pStyle w:val="Heading2"/>
      </w:pPr>
      <w:r>
        <w:t>Conventional Force CP</w:t>
      </w:r>
    </w:p>
    <w:p w14:paraId="15E12496" w14:textId="5BC0DA36" w:rsidR="00695187" w:rsidRPr="008C2EC0" w:rsidRDefault="00695187" w:rsidP="00695187">
      <w:pPr>
        <w:pStyle w:val="Heading3"/>
      </w:pPr>
      <w:r w:rsidRPr="008C2EC0">
        <w:t>Conventional Force CP</w:t>
      </w:r>
    </w:p>
    <w:p w14:paraId="0A112D16" w14:textId="41A5DAF0" w:rsidR="00C713E9" w:rsidRPr="008C2EC0" w:rsidRDefault="00C713E9" w:rsidP="00695187">
      <w:pPr>
        <w:pStyle w:val="Heading4"/>
      </w:pPr>
      <w:r w:rsidRPr="008C2EC0">
        <w:t>Text: The United States federal government should invest in sustaining its conven</w:t>
      </w:r>
      <w:r w:rsidR="00302307" w:rsidRPr="008C2EC0">
        <w:t>tional military preeminence in the Asia-Pacific</w:t>
      </w:r>
      <w:r w:rsidRPr="008C2EC0">
        <w:t>.</w:t>
      </w:r>
      <w:r w:rsidR="00D572B6" w:rsidRPr="008C2EC0">
        <w:t xml:space="preserve"> We’ll clarify.</w:t>
      </w:r>
    </w:p>
    <w:p w14:paraId="108043D4" w14:textId="77777777" w:rsidR="00695187" w:rsidRPr="008C2EC0" w:rsidRDefault="00695187" w:rsidP="00695187">
      <w:pPr>
        <w:pStyle w:val="Heading4"/>
      </w:pPr>
      <w:r w:rsidRPr="008C2EC0">
        <w:t>Increasing conventional force capability in the Asia Pacific counters China rise and prevents the need for US nuclear deployment</w:t>
      </w:r>
    </w:p>
    <w:p w14:paraId="0A8B9A60" w14:textId="77777777" w:rsidR="00A65DD0" w:rsidRPr="008C2EC0" w:rsidRDefault="00A65DD0" w:rsidP="00A65DD0">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28AE1DC8" w14:textId="5F7A45EA" w:rsidR="00A65DD0" w:rsidRPr="008C2EC0" w:rsidRDefault="00A65DD0" w:rsidP="00A65DD0">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0A97AC7C" w14:textId="77777777" w:rsidR="00695187" w:rsidRPr="008C2EC0" w:rsidRDefault="00695187" w:rsidP="00695187">
      <w:pPr>
        <w:rPr>
          <w:rFonts w:asciiTheme="majorHAnsi" w:hAnsiTheme="majorHAnsi"/>
          <w:sz w:val="16"/>
        </w:rPr>
      </w:pPr>
      <w:r w:rsidRPr="008C2EC0">
        <w:rPr>
          <w:rStyle w:val="StyleBoldUnderline"/>
          <w:rFonts w:asciiTheme="majorHAnsi" w:hAnsiTheme="majorHAnsi"/>
          <w:highlight w:val="cyan"/>
        </w:rPr>
        <w:t>China’s rise could also have a significant impact on U.S. nuclear policy</w:t>
      </w:r>
      <w:r w:rsidRPr="008C2EC0">
        <w:rPr>
          <w:rFonts w:asciiTheme="majorHAnsi" w:hAnsiTheme="majorHAnsi"/>
          <w:sz w:val="16"/>
        </w:rPr>
        <w:t xml:space="preserve">. </w:t>
      </w:r>
      <w:r w:rsidRPr="008C2EC0">
        <w:rPr>
          <w:rStyle w:val="StyleBoldUnderline"/>
          <w:rFonts w:asciiTheme="majorHAnsi" w:hAnsiTheme="majorHAnsi"/>
          <w:highlight w:val="cyan"/>
        </w:rPr>
        <w:t>Following</w:t>
      </w:r>
      <w:r w:rsidRPr="008C2EC0">
        <w:rPr>
          <w:rFonts w:asciiTheme="majorHAnsi" w:hAnsiTheme="majorHAnsi"/>
          <w:sz w:val="16"/>
        </w:rPr>
        <w:t xml:space="preserve"> the collapse</w:t>
      </w:r>
      <w:r w:rsidRPr="008C2EC0">
        <w:rPr>
          <w:rFonts w:asciiTheme="majorHAnsi" w:hAnsiTheme="majorHAnsi"/>
          <w:sz w:val="12"/>
        </w:rPr>
        <w:t>¶</w:t>
      </w:r>
      <w:r w:rsidRPr="008C2EC0">
        <w:rPr>
          <w:rFonts w:asciiTheme="majorHAnsi" w:hAnsiTheme="majorHAnsi"/>
          <w:sz w:val="16"/>
        </w:rPr>
        <w:t xml:space="preserve"> of the Soviet Union, </w:t>
      </w:r>
      <w:r w:rsidRPr="008C2EC0">
        <w:rPr>
          <w:rStyle w:val="StyleBoldUnderline"/>
          <w:rFonts w:asciiTheme="majorHAnsi" w:hAnsiTheme="majorHAnsi"/>
          <w:highlight w:val="cyan"/>
        </w:rPr>
        <w:t>technological advances in U.S. military capabilities</w:t>
      </w:r>
      <w:r w:rsidRPr="008C2EC0">
        <w:rPr>
          <w:rStyle w:val="StyleBoldUnderline"/>
          <w:rFonts w:asciiTheme="majorHAnsi" w:hAnsiTheme="majorHAnsi"/>
        </w:rPr>
        <w:t xml:space="preserve">, and a </w:t>
      </w:r>
      <w:r w:rsidRPr="008C2EC0">
        <w:rPr>
          <w:rStyle w:val="StyleBoldUnderline"/>
          <w:rFonts w:asciiTheme="majorHAnsi" w:hAnsiTheme="majorHAnsi"/>
          <w:highlight w:val="cyan"/>
        </w:rPr>
        <w:t>diminishment of</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highly charged </w:t>
      </w:r>
      <w:r w:rsidRPr="008C2EC0">
        <w:rPr>
          <w:rStyle w:val="StyleBoldUnderline"/>
          <w:rFonts w:asciiTheme="majorHAnsi" w:hAnsiTheme="majorHAnsi"/>
          <w:highlight w:val="cyan"/>
        </w:rPr>
        <w:t>ideological hostility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conventional forces</w:t>
      </w:r>
      <w:r w:rsidRPr="008C2EC0">
        <w:rPr>
          <w:rStyle w:val="StyleBoldUnderline"/>
          <w:rFonts w:asciiTheme="majorHAnsi" w:hAnsiTheme="majorHAnsi"/>
        </w:rPr>
        <w:t xml:space="preserve"> for the last several decades </w:t>
      </w:r>
      <w:r w:rsidRPr="008C2EC0">
        <w:rPr>
          <w:rStyle w:val="StyleBoldUnderline"/>
          <w:rFonts w:asciiTheme="majorHAnsi" w:hAnsiTheme="majorHAnsi"/>
          <w:highlight w:val="cyan"/>
        </w:rPr>
        <w:t>have constituted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primary focus of U.S. defense planning and posture in East Asia</w:t>
      </w:r>
      <w:r w:rsidRPr="008C2EC0">
        <w:rPr>
          <w:rFonts w:asciiTheme="majorHAnsi" w:hAnsiTheme="majorHAnsi"/>
          <w:sz w:val="16"/>
        </w:rPr>
        <w:t xml:space="preserve">.12 While </w:t>
      </w:r>
      <w:r w:rsidRPr="008C2EC0">
        <w:rPr>
          <w:rStyle w:val="StyleBoldUnderline"/>
          <w:rFonts w:asciiTheme="majorHAnsi" w:hAnsiTheme="majorHAnsi"/>
          <w:highlight w:val="cyan"/>
        </w:rPr>
        <w:t>U.S. nuclear weapons</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currently play a relatively limited role in U.S. strategy for the Asia-Pacific</w:t>
      </w:r>
      <w:r w:rsidRPr="008C2EC0">
        <w:rPr>
          <w:rStyle w:val="StyleBoldUnderline"/>
          <w:rFonts w:asciiTheme="majorHAnsi" w:hAnsiTheme="majorHAnsi"/>
        </w:rPr>
        <w:t>—largely reserved for</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deterrence of adversary nuclear use, extreme scenarios, and assurance of allies—the scale and</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scope of their role could change</w:t>
      </w:r>
      <w:r w:rsidRPr="008C2EC0">
        <w:rPr>
          <w:rFonts w:asciiTheme="majorHAnsi" w:hAnsiTheme="majorHAnsi"/>
          <w:sz w:val="16"/>
        </w:rPr>
        <w:t>. The central factor in determining the degree of salience of nuclear</w:t>
      </w:r>
      <w:r w:rsidRPr="008C2EC0">
        <w:rPr>
          <w:rFonts w:asciiTheme="majorHAnsi" w:hAnsiTheme="majorHAnsi"/>
          <w:sz w:val="12"/>
        </w:rPr>
        <w:t>¶</w:t>
      </w:r>
      <w:r w:rsidRPr="008C2EC0">
        <w:rPr>
          <w:rFonts w:asciiTheme="majorHAnsi" w:hAnsiTheme="majorHAnsi"/>
          <w:sz w:val="16"/>
        </w:rPr>
        <w:t xml:space="preserve"> weapons in the U.S. strategic posture pertaining to the Asia-Pacific is China, and more specifically</w:t>
      </w:r>
      <w:r w:rsidRPr="008C2EC0">
        <w:rPr>
          <w:rFonts w:asciiTheme="majorHAnsi" w:hAnsiTheme="majorHAnsi"/>
          <w:sz w:val="12"/>
        </w:rPr>
        <w:t>¶</w:t>
      </w:r>
      <w:r w:rsidRPr="008C2EC0">
        <w:rPr>
          <w:rFonts w:asciiTheme="majorHAnsi" w:hAnsiTheme="majorHAnsi"/>
          <w:sz w:val="16"/>
        </w:rPr>
        <w:t xml:space="preserve"> how significant a military challenge China poses to U.S. security interests, including its extended</w:t>
      </w:r>
      <w:r w:rsidRPr="008C2EC0">
        <w:rPr>
          <w:rFonts w:asciiTheme="majorHAnsi" w:hAnsiTheme="majorHAnsi"/>
          <w:sz w:val="12"/>
        </w:rPr>
        <w:t>¶</w:t>
      </w:r>
      <w:r w:rsidRPr="008C2EC0">
        <w:rPr>
          <w:rFonts w:asciiTheme="majorHAnsi" w:hAnsiTheme="majorHAnsi"/>
          <w:sz w:val="16"/>
        </w:rPr>
        <w:t xml:space="preserve"> deterrence commitments.13 </w:t>
      </w:r>
      <w:r w:rsidRPr="008C2EC0">
        <w:rPr>
          <w:rStyle w:val="StyleBoldUnderline"/>
          <w:rFonts w:asciiTheme="majorHAnsi" w:hAnsiTheme="majorHAnsi"/>
        </w:rPr>
        <w:t xml:space="preserve">If China’s military modernization effort were to slow or </w:t>
      </w:r>
      <w:r w:rsidRPr="008C2EC0">
        <w:rPr>
          <w:rStyle w:val="Emphasis"/>
          <w:rFonts w:asciiTheme="majorHAnsi" w:hAnsiTheme="majorHAnsi"/>
          <w:highlight w:val="cyan"/>
        </w:rPr>
        <w:t>if the United</w:t>
      </w:r>
      <w:r w:rsidRPr="008C2EC0">
        <w:rPr>
          <w:rStyle w:val="Emphasis"/>
          <w:rFonts w:asciiTheme="majorHAnsi" w:hAnsiTheme="majorHAnsi"/>
          <w:b w:val="0"/>
          <w:sz w:val="12"/>
          <w:highlight w:val="cyan"/>
          <w:u w:val="none"/>
        </w:rPr>
        <w:t>¶</w:t>
      </w:r>
      <w:r w:rsidRPr="008C2EC0">
        <w:rPr>
          <w:rStyle w:val="Emphasis"/>
          <w:rFonts w:asciiTheme="majorHAnsi" w:hAnsiTheme="majorHAnsi"/>
          <w:highlight w:val="cyan"/>
        </w:rPr>
        <w:t xml:space="preserve"> States is able to sustain a reliable conventional military preeminence over China</w:t>
      </w:r>
      <w:r w:rsidRPr="008C2EC0">
        <w:rPr>
          <w:rStyle w:val="StyleBoldUnderline"/>
          <w:rFonts w:asciiTheme="majorHAnsi" w:hAnsiTheme="majorHAnsi"/>
        </w:rPr>
        <w:t>, such that the PRC</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could not credibly threaten U.S. or allied security with its conventional forces, </w:t>
      </w:r>
      <w:r w:rsidRPr="008C2EC0">
        <w:rPr>
          <w:rStyle w:val="Emphasis"/>
          <w:rFonts w:asciiTheme="majorHAnsi" w:hAnsiTheme="majorHAnsi"/>
          <w:highlight w:val="cyan"/>
        </w:rPr>
        <w:t>U.S. nuclear forces¶ are likely to continue to play a relatively recessed role.</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Alternatively, nuclear weapons are likely</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to become more salient to U.S. strategy</w:t>
      </w:r>
      <w:r w:rsidRPr="008C2EC0">
        <w:rPr>
          <w:rStyle w:val="StyleBoldUnderline"/>
          <w:rFonts w:asciiTheme="majorHAnsi" w:hAnsiTheme="majorHAnsi"/>
        </w:rPr>
        <w:t xml:space="preserve"> in the Asia-Pacific </w:t>
      </w:r>
      <w:r w:rsidRPr="008C2EC0">
        <w:rPr>
          <w:rStyle w:val="StyleBoldUnderline"/>
          <w:rFonts w:asciiTheme="majorHAnsi" w:hAnsiTheme="majorHAnsi"/>
          <w:highlight w:val="cyan"/>
        </w:rPr>
        <w:t>if</w:t>
      </w:r>
      <w:r w:rsidRPr="008C2EC0">
        <w:rPr>
          <w:rStyle w:val="StyleBoldUnderline"/>
          <w:rFonts w:asciiTheme="majorHAnsi" w:hAnsiTheme="majorHAnsi"/>
        </w:rPr>
        <w:t xml:space="preserve"> the regional balance of </w:t>
      </w:r>
      <w:r w:rsidRPr="008C2EC0">
        <w:rPr>
          <w:rStyle w:val="StyleBoldUnderline"/>
          <w:rFonts w:asciiTheme="majorHAnsi" w:hAnsiTheme="majorHAnsi"/>
          <w:highlight w:val="cyan"/>
        </w:rPr>
        <w:t>conventional</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military power were to shift toward China.</w:t>
      </w:r>
      <w:r w:rsidRPr="008C2EC0">
        <w:rPr>
          <w:rStyle w:val="StyleBoldUnderline"/>
          <w:rFonts w:asciiTheme="majorHAnsi" w:hAnsiTheme="majorHAnsi"/>
        </w:rPr>
        <w:t xml:space="preserve">14 </w:t>
      </w:r>
      <w:r w:rsidRPr="008C2EC0">
        <w:rPr>
          <w:rStyle w:val="StyleBoldUnderline"/>
          <w:rFonts w:asciiTheme="majorHAnsi" w:hAnsiTheme="majorHAnsi"/>
          <w:highlight w:val="cyan"/>
        </w:rPr>
        <w:t>Avoiding this eventuality is one of the reasons that</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United States is investing so heavily in the modernization of its conventional forces</w:t>
      </w:r>
      <w:r w:rsidRPr="008C2EC0">
        <w:rPr>
          <w:rFonts w:asciiTheme="majorHAnsi" w:hAnsiTheme="majorHAnsi"/>
          <w:sz w:val="16"/>
        </w:rPr>
        <w:t>.</w:t>
      </w:r>
    </w:p>
    <w:p w14:paraId="7652A640" w14:textId="77777777" w:rsidR="00695187" w:rsidRPr="008C2EC0" w:rsidRDefault="00695187" w:rsidP="00695187">
      <w:pPr>
        <w:rPr>
          <w:rFonts w:asciiTheme="majorHAnsi" w:hAnsiTheme="majorHAnsi"/>
        </w:rPr>
      </w:pPr>
    </w:p>
    <w:p w14:paraId="6AC263C2" w14:textId="4817ECBF" w:rsidR="00EC089A" w:rsidRDefault="00EC089A" w:rsidP="00EC089A">
      <w:pPr>
        <w:pStyle w:val="Heading2"/>
      </w:pPr>
      <w:r>
        <w:t>CPGS CP</w:t>
      </w:r>
    </w:p>
    <w:p w14:paraId="1F2D7363" w14:textId="7170FFD0" w:rsidR="00F13D8A" w:rsidRDefault="00F13D8A" w:rsidP="00695187">
      <w:pPr>
        <w:pStyle w:val="Heading3"/>
      </w:pPr>
      <w:r>
        <w:t>PGS ‘EM CP</w:t>
      </w:r>
    </w:p>
    <w:p w14:paraId="403CD4E5" w14:textId="407E7372" w:rsidR="009B65EA" w:rsidRPr="009B65EA" w:rsidRDefault="006C3C04" w:rsidP="006C3C04">
      <w:pPr>
        <w:pStyle w:val="Heading4"/>
      </w:pPr>
      <w:r>
        <w:t>Text: The United States Department of Defense should flight test and acquire the Advanced Hypersonic Weapon system. We’ll clarify.</w:t>
      </w:r>
    </w:p>
    <w:p w14:paraId="2E3F38FB" w14:textId="306C1F0A" w:rsidR="002F3BA2" w:rsidRPr="006C3C04" w:rsidRDefault="008F15CE" w:rsidP="006C3C04">
      <w:pPr>
        <w:pStyle w:val="Heading4"/>
        <w:rPr>
          <w:sz w:val="20"/>
          <w:szCs w:val="20"/>
        </w:rPr>
      </w:pPr>
      <w:hyperlink r:id="rId20" w:history="1">
        <w:r w:rsidR="009B65EA" w:rsidRPr="006C3C04">
          <w:rPr>
            <w:rStyle w:val="Hyperlink"/>
            <w:sz w:val="20"/>
            <w:szCs w:val="20"/>
          </w:rPr>
          <w:t>http://i.imgur.com/4DKXTgz.gif</w:t>
        </w:r>
      </w:hyperlink>
    </w:p>
    <w:p w14:paraId="05528BA3" w14:textId="4AC39294" w:rsidR="002F3BA2" w:rsidRPr="00C01EAC" w:rsidRDefault="002F3BA2" w:rsidP="002F3BA2">
      <w:pPr>
        <w:pStyle w:val="Heading4"/>
      </w:pPr>
      <w:r>
        <w:t>Advanced Hypersonic Weapon systems solve</w:t>
      </w:r>
    </w:p>
    <w:p w14:paraId="70670E1F" w14:textId="75E93ED8" w:rsidR="00C01EAC" w:rsidRPr="00C01EAC" w:rsidRDefault="007728C8" w:rsidP="00C01EAC">
      <w:r>
        <w:rPr>
          <w:rFonts w:cs="Calibri"/>
          <w:b/>
          <w:bCs/>
          <w:sz w:val="26"/>
          <w:szCs w:val="26"/>
        </w:rPr>
        <w:t>Acton</w:t>
      </w:r>
      <w:r>
        <w:rPr>
          <w:rFonts w:ascii="Times New Roman" w:hAnsi="Times New Roman" w:cs="Times New Roman"/>
          <w:szCs w:val="22"/>
        </w:rPr>
        <w:t>,</w:t>
      </w:r>
      <w:r>
        <w:rPr>
          <w:rFonts w:cs="Calibri"/>
          <w:szCs w:val="22"/>
        </w:rPr>
        <w:t xml:space="preserve"> Co-Director Nuclear Policy Program @ Carnegie Endowment</w:t>
      </w:r>
      <w:r>
        <w:rPr>
          <w:rFonts w:ascii="Times New Roman" w:hAnsi="Times New Roman" w:cs="Times New Roman"/>
          <w:szCs w:val="22"/>
        </w:rPr>
        <w:t>,</w:t>
      </w:r>
      <w:r>
        <w:rPr>
          <w:rFonts w:cs="Calibri"/>
          <w:b/>
          <w:bCs/>
          <w:sz w:val="26"/>
          <w:szCs w:val="26"/>
        </w:rPr>
        <w:t>‘15</w:t>
      </w:r>
      <w:r w:rsidRPr="00C01EAC">
        <w:t xml:space="preserve"> </w:t>
      </w:r>
      <w:r w:rsidR="00C01EAC" w:rsidRPr="00C01EAC">
        <w:t xml:space="preserve">(James M., "Prompt Global Strike: American and Foreign Developments," Carnegie Endowment for International Peace, </w:t>
      </w:r>
      <w:r w:rsidR="00C01EAC">
        <w:t>12-28-15</w:t>
      </w:r>
      <w:r w:rsidR="00C01EAC" w:rsidRPr="00C01EAC">
        <w:t>, Accessed 7-17-2016, http://carnegieendowment.org/2015/12/08/prompt-global-strike-american-and-foreign-developments/imuy, ER @ RKS)</w:t>
      </w:r>
    </w:p>
    <w:p w14:paraId="3C95BC24" w14:textId="060DCBE5" w:rsidR="00C01EAC" w:rsidRPr="00C01EAC" w:rsidRDefault="00C01EAC" w:rsidP="00C01EAC">
      <w:pPr>
        <w:rPr>
          <w:rStyle w:val="StyleBoldUnderline"/>
        </w:rPr>
      </w:pPr>
      <w:r w:rsidRPr="002F3BA2">
        <w:rPr>
          <w:sz w:val="16"/>
        </w:rPr>
        <w:t xml:space="preserve">For more than a decade, the United States has explored various technologies for long-range, high-precision, hypersonic strike, including terminally guided ballistic missiles and hypersonic cruise missiles (the latter being funded separately from the CPGS program). Today, </w:t>
      </w:r>
      <w:r w:rsidRPr="00C01EAC">
        <w:rPr>
          <w:rStyle w:val="StyleBoldUnderline"/>
        </w:rPr>
        <w:t>the CPGS program is focused on “boost-glide” weapons.</w:t>
      </w:r>
      <w:r w:rsidRPr="002F3BA2">
        <w:rPr>
          <w:sz w:val="16"/>
        </w:rPr>
        <w:t xml:space="preserve"> Like a ballistic missile, a boost-glide weapon is launched by a large rocket. However, </w:t>
      </w:r>
      <w:r w:rsidRPr="00C01EAC">
        <w:rPr>
          <w:rStyle w:val="StyleBoldUnderline"/>
        </w:rPr>
        <w:t>rather than arcing high above the atmosphere, a hypersonic glider is launched on a flatter trajectory that either re-enters the atmosphere quickly—or does not leave it at all—before gliding unpowered to its targe</w:t>
      </w:r>
      <w:r w:rsidRPr="002F3BA2">
        <w:rPr>
          <w:sz w:val="16"/>
        </w:rPr>
        <w:t xml:space="preserve">t. </w:t>
      </w:r>
      <w:r w:rsidR="002F3BA2" w:rsidRPr="002F3BA2">
        <w:rPr>
          <w:sz w:val="12"/>
        </w:rPr>
        <w:t>¶</w:t>
      </w:r>
      <w:r w:rsidRPr="002F3BA2">
        <w:rPr>
          <w:sz w:val="16"/>
        </w:rPr>
        <w:t xml:space="preserve"> Initial efforts to develop boost-glide weapons focused on a global-range system, known as the Hypersonic Technology Vehicle-2 (HTV-2). Following two unsuccessful flight tests, in 2009 and 2010, work on this system was suspended in favor of </w:t>
      </w:r>
      <w:r w:rsidRPr="00C01EAC">
        <w:rPr>
          <w:rStyle w:val="StyleBoldUnderline"/>
        </w:rPr>
        <w:t>the Advanced Hypersonic Weapon</w:t>
      </w:r>
      <w:r w:rsidRPr="002F3BA2">
        <w:rPr>
          <w:sz w:val="16"/>
        </w:rPr>
        <w:t xml:space="preserve"> (AHW). The AHW </w:t>
      </w:r>
      <w:r w:rsidRPr="00C01EAC">
        <w:rPr>
          <w:rStyle w:val="StyleBoldUnderline"/>
        </w:rPr>
        <w:t>is still in the research and development phase; no acquisition decision has yet been taken</w:t>
      </w:r>
      <w:r w:rsidRPr="002F3BA2">
        <w:rPr>
          <w:sz w:val="16"/>
        </w:rPr>
        <w:t xml:space="preserve">. If deployed, </w:t>
      </w:r>
      <w:r w:rsidRPr="00C01EAC">
        <w:rPr>
          <w:rStyle w:val="StyleBoldUnderline"/>
        </w:rPr>
        <w:t>the AHW could be based on land or at sea (or perhaps both</w:t>
      </w:r>
      <w:r w:rsidRPr="002F3BA2">
        <w:rPr>
          <w:sz w:val="16"/>
        </w:rPr>
        <w:t xml:space="preserve">). According to a 2008 report by the U.S. National Academy of Sciences, </w:t>
      </w:r>
      <w:r w:rsidRPr="00C01EAC">
        <w:rPr>
          <w:rStyle w:val="StyleBoldUnderline"/>
        </w:rPr>
        <w:t>the AHW could travel a maximum distance of about 5,000 miles</w:t>
      </w:r>
      <w:r w:rsidRPr="002F3BA2">
        <w:rPr>
          <w:sz w:val="16"/>
        </w:rPr>
        <w:t>. To my knowledge, this is the only unclassified and authoritative statement about the weapon’s range and I do not know whether it is still accurate. Nonetheless, it appears that the AHW might perhaps best be described as a non-global Conventional Prompt Global Strike weapon.</w:t>
      </w:r>
      <w:r w:rsidR="002F3BA2" w:rsidRPr="002F3BA2">
        <w:rPr>
          <w:sz w:val="12"/>
        </w:rPr>
        <w:t>¶</w:t>
      </w:r>
      <w:r w:rsidRPr="002F3BA2">
        <w:rPr>
          <w:sz w:val="16"/>
        </w:rPr>
        <w:t xml:space="preserve"> </w:t>
      </w:r>
      <w:r w:rsidRPr="00C01EAC">
        <w:rPr>
          <w:rStyle w:val="StyleBoldUnderline"/>
        </w:rPr>
        <w:t xml:space="preserve">The AHW </w:t>
      </w:r>
      <w:r w:rsidRPr="002F3BA2">
        <w:rPr>
          <w:sz w:val="16"/>
        </w:rPr>
        <w:t xml:space="preserve">has been tested twice. A November 2011 test, over a range of about 2,400 miles, </w:t>
      </w:r>
      <w:r w:rsidRPr="00C01EAC">
        <w:rPr>
          <w:rStyle w:val="StyleBoldUnderline"/>
        </w:rPr>
        <w:t>appears to represent the first successful flight by any nation of a hypersonic glider over any distance longer than a few hundred miles.</w:t>
      </w:r>
      <w:r w:rsidRPr="002F3BA2">
        <w:rPr>
          <w:sz w:val="16"/>
        </w:rPr>
        <w:t xml:space="preserve"> A second test, in August 2014, failed because of a booster problem. The Department of Defense’s most recent budget request indicates that two more AHW tests, described as “Navy Flight Experiments,” are planned in FY 2017 and FY 2019. In my opinion, </w:t>
      </w:r>
      <w:r w:rsidRPr="00C01EAC">
        <w:rPr>
          <w:rStyle w:val="StyleBoldUnderline"/>
        </w:rPr>
        <w:t>any acquisition decision should be preceded by sufficient flight testing to demonstrate the system’s reliability at its maximum planned range</w:t>
      </w:r>
      <w:r w:rsidRPr="002F3BA2">
        <w:rPr>
          <w:sz w:val="16"/>
        </w:rPr>
        <w:t xml:space="preserve">. </w:t>
      </w:r>
      <w:r w:rsidRPr="00C01EAC">
        <w:rPr>
          <w:rStyle w:val="StyleBoldUnderline"/>
        </w:rPr>
        <w:t>Such testing should also demonstrate the weapon’s ability to maneuver in flight and strike a target with sufficient accuracy for a non-nuclear warhead to be military effective.</w:t>
      </w:r>
    </w:p>
    <w:p w14:paraId="575F74BD" w14:textId="77777777" w:rsidR="00C01EAC" w:rsidRPr="00C01EAC" w:rsidRDefault="00C01EAC" w:rsidP="00C01EAC"/>
    <w:p w14:paraId="0DD8337A" w14:textId="5FBC5534" w:rsidR="00747B28" w:rsidRPr="00747B28" w:rsidRDefault="00747B28" w:rsidP="009B65EA">
      <w:pPr>
        <w:pStyle w:val="Heading4"/>
      </w:pPr>
      <w:r>
        <w:t>CPGS solves power projection</w:t>
      </w:r>
      <w:r w:rsidR="009B65EA">
        <w:t>,</w:t>
      </w:r>
      <w:r>
        <w:t xml:space="preserve"> </w:t>
      </w:r>
      <w:r w:rsidR="009B65EA">
        <w:t>deescalate conflict with China, and nullify their nuclear threat</w:t>
      </w:r>
    </w:p>
    <w:p w14:paraId="70BA8272" w14:textId="3E2B4FEB" w:rsidR="00747B28" w:rsidRDefault="00747B28" w:rsidP="00747B28">
      <w:r>
        <w:rPr>
          <w:rFonts w:cs="Calibri"/>
          <w:b/>
          <w:bCs/>
          <w:sz w:val="26"/>
          <w:szCs w:val="26"/>
        </w:rPr>
        <w:t>Acton</w:t>
      </w:r>
      <w:r>
        <w:rPr>
          <w:rFonts w:ascii="Times New Roman" w:hAnsi="Times New Roman" w:cs="Times New Roman"/>
          <w:szCs w:val="22"/>
        </w:rPr>
        <w:t>,</w:t>
      </w:r>
      <w:r>
        <w:rPr>
          <w:rFonts w:cs="Calibri"/>
          <w:szCs w:val="22"/>
        </w:rPr>
        <w:t xml:space="preserve"> Co-Director Nuclear Policy Program @ Carnegie Endowment</w:t>
      </w:r>
      <w:r>
        <w:rPr>
          <w:rFonts w:ascii="Times New Roman" w:hAnsi="Times New Roman" w:cs="Times New Roman"/>
          <w:szCs w:val="22"/>
        </w:rPr>
        <w:t>,</w:t>
      </w:r>
      <w:r>
        <w:rPr>
          <w:rFonts w:cs="Calibri"/>
          <w:b/>
          <w:bCs/>
          <w:sz w:val="26"/>
          <w:szCs w:val="26"/>
        </w:rPr>
        <w:t>‘12</w:t>
      </w:r>
      <w:r>
        <w:rPr>
          <w:rFonts w:cs="Calibri"/>
          <w:szCs w:val="22"/>
        </w:rPr>
        <w:t>(James M., "The Dragon Dance: U.S.-China Security Cooperation," Carnegie Endowment for International Peace, 11-29-2012, Accessed 7-17-2016, http://carnegieendowment.org/globalten/?fa=50148, ER @ RKS)</w:t>
      </w:r>
    </w:p>
    <w:p w14:paraId="617BE795" w14:textId="77057072" w:rsidR="00747B28" w:rsidRPr="002F3BA2" w:rsidRDefault="00747B28" w:rsidP="00747B28">
      <w:pPr>
        <w:rPr>
          <w:sz w:val="16"/>
        </w:rPr>
      </w:pPr>
      <w:r w:rsidRPr="002F3BA2">
        <w:rPr>
          <w:sz w:val="16"/>
        </w:rPr>
        <w:t xml:space="preserve">To be concrete, </w:t>
      </w:r>
      <w:r w:rsidRPr="00747B28">
        <w:rPr>
          <w:rStyle w:val="StyleBoldUnderline"/>
        </w:rPr>
        <w:t>China is developing both anti-satellite weapons and anti-access/area-denial capabilities. By using the former to destroy American communications, guidance, and reconnaissance satellites, China might hope to deny or impede the United States’ ability to project power.</w:t>
      </w:r>
      <w:r w:rsidRPr="002F3BA2">
        <w:rPr>
          <w:sz w:val="16"/>
        </w:rPr>
        <w:t xml:space="preserve"> </w:t>
      </w:r>
      <w:r w:rsidRPr="00747B28">
        <w:rPr>
          <w:rStyle w:val="StyleBoldUnderline"/>
        </w:rPr>
        <w:t>Chinese anti-access/area-denial capabilities are designed to hinder U.S. access to the western Pacific and its freedom of movement within the region</w:t>
      </w:r>
      <w:r w:rsidRPr="002F3BA2">
        <w:rPr>
          <w:sz w:val="16"/>
        </w:rPr>
        <w:t>. The highest-profile Chinese system designed to contribute to these operations is an anti-ship ballistic missile, the DF-21D. Chinese military writings suggest that its primary target would be U.S. aircraft carriers.</w:t>
      </w:r>
      <w:r w:rsidR="002F3BA2" w:rsidRPr="002F3BA2">
        <w:rPr>
          <w:sz w:val="12"/>
        </w:rPr>
        <w:t>¶</w:t>
      </w:r>
      <w:r w:rsidRPr="002F3BA2">
        <w:rPr>
          <w:sz w:val="16"/>
        </w:rPr>
        <w:t xml:space="preserve"> </w:t>
      </w:r>
      <w:r w:rsidRPr="00747B28">
        <w:rPr>
          <w:rStyle w:val="StyleBoldUnderline"/>
        </w:rPr>
        <w:t xml:space="preserve">Both anti-satellite weapons and anti-access/area-denial capabilities constitute important arguments within the United States for developing </w:t>
      </w:r>
      <w:r w:rsidRPr="002F3BA2">
        <w:rPr>
          <w:sz w:val="16"/>
        </w:rPr>
        <w:t xml:space="preserve">long-range, very fast conventional weapons in a program known as </w:t>
      </w:r>
      <w:r w:rsidRPr="00747B28">
        <w:rPr>
          <w:rStyle w:val="StyleBoldUnderline"/>
        </w:rPr>
        <w:t>Conventional Prompt Global Strike (CPGS).</w:t>
      </w:r>
      <w:r w:rsidRPr="002F3BA2">
        <w:rPr>
          <w:sz w:val="16"/>
        </w:rPr>
        <w:t xml:space="preserve"> Two commanders of U.S. Strategic Command have, in public testimony before Congress, stated that </w:t>
      </w:r>
      <w:r w:rsidRPr="00747B28">
        <w:rPr>
          <w:rStyle w:val="StyleBoldUnderline"/>
        </w:rPr>
        <w:t xml:space="preserve">CPGS weapons could be used to </w:t>
      </w:r>
      <w:r w:rsidRPr="00747B28">
        <w:rPr>
          <w:rStyle w:val="Emphasis"/>
        </w:rPr>
        <w:t>prevent further attacks</w:t>
      </w:r>
      <w:r w:rsidRPr="00747B28">
        <w:rPr>
          <w:rStyle w:val="StyleBoldUnderline"/>
        </w:rPr>
        <w:t xml:space="preserve"> in the event that China destroys a U.S. satellite</w:t>
      </w:r>
      <w:r w:rsidRPr="002F3BA2">
        <w:rPr>
          <w:sz w:val="16"/>
        </w:rPr>
        <w:t>. Meanwhile, the 2010 Quadrennial Defense Review lists experimenting “with conventional prompt global strike prototypes” among its efforts to develop long-range strike capabilities to combat anti-access/area-denial threats.</w:t>
      </w:r>
      <w:r w:rsidR="002F3BA2" w:rsidRPr="002F3BA2">
        <w:rPr>
          <w:sz w:val="12"/>
        </w:rPr>
        <w:t>¶</w:t>
      </w:r>
      <w:r w:rsidRPr="002F3BA2">
        <w:rPr>
          <w:sz w:val="16"/>
        </w:rPr>
        <w:t xml:space="preserve"> Whether Chinese defense strategists concerned with “counterintervention” (as they term anti-access/area-denial operations) view CPGS as a particular threat is unclear. However, </w:t>
      </w:r>
      <w:r w:rsidRPr="00747B28">
        <w:rPr>
          <w:rStyle w:val="StyleBoldUnderline"/>
        </w:rPr>
        <w:t>Chinese officials and analysts</w:t>
      </w:r>
      <w:r w:rsidRPr="002F3BA2">
        <w:rPr>
          <w:sz w:val="16"/>
        </w:rPr>
        <w:t xml:space="preserve"> working on nuclear deterrence issues </w:t>
      </w:r>
      <w:r w:rsidRPr="00747B28">
        <w:rPr>
          <w:rStyle w:val="StyleBoldUnderline"/>
        </w:rPr>
        <w:t>have expressed</w:t>
      </w:r>
      <w:r w:rsidRPr="002F3BA2">
        <w:rPr>
          <w:sz w:val="16"/>
        </w:rPr>
        <w:t xml:space="preserve"> deep </w:t>
      </w:r>
      <w:r w:rsidRPr="00747B28">
        <w:rPr>
          <w:rStyle w:val="StyleBoldUnderline"/>
        </w:rPr>
        <w:t>worries</w:t>
      </w:r>
      <w:r w:rsidRPr="002F3BA2">
        <w:rPr>
          <w:sz w:val="16"/>
        </w:rPr>
        <w:t xml:space="preserve"> </w:t>
      </w:r>
      <w:r w:rsidRPr="00747B28">
        <w:rPr>
          <w:rStyle w:val="StyleBoldUnderline"/>
        </w:rPr>
        <w:t>about the effect that CPGS could have on the survivability of China’s nuclear arsenal</w:t>
      </w:r>
      <w:r w:rsidRPr="002F3BA2">
        <w:rPr>
          <w:sz w:val="16"/>
        </w:rPr>
        <w:t>. In fact, Chinese concerns about the effect of advanced conventional capabilities on the nuclear balance may be more acute than more documented concerns about ballistic missile defense.5</w:t>
      </w:r>
    </w:p>
    <w:p w14:paraId="2B9F4A08" w14:textId="77777777" w:rsidR="00EC089A" w:rsidRDefault="00EC089A" w:rsidP="00747B28"/>
    <w:p w14:paraId="40046F17" w14:textId="43173B4D" w:rsidR="00EC089A" w:rsidRDefault="00EC089A" w:rsidP="00EC089A">
      <w:pPr>
        <w:pStyle w:val="Heading3"/>
      </w:pPr>
      <w:r w:rsidRPr="00EC089A">
        <w:t>AT: Range too short</w:t>
      </w:r>
    </w:p>
    <w:p w14:paraId="6D4ACD1D" w14:textId="69ABD110" w:rsidR="00EC089A" w:rsidRPr="00EC089A" w:rsidRDefault="00EC089A" w:rsidP="00EC089A">
      <w:pPr>
        <w:pStyle w:val="Heading4"/>
      </w:pPr>
      <w:r>
        <w:t>Longer ranges are actually worse- gives China more time to take countermeasures</w:t>
      </w:r>
    </w:p>
    <w:p w14:paraId="0526A5CB" w14:textId="07F81115" w:rsidR="00EC089A" w:rsidRDefault="00EC089A" w:rsidP="00EC089A">
      <w:r>
        <w:rPr>
          <w:rFonts w:cs="Calibri"/>
          <w:b/>
          <w:bCs/>
          <w:sz w:val="26"/>
          <w:szCs w:val="26"/>
        </w:rPr>
        <w:t>Acton</w:t>
      </w:r>
      <w:r>
        <w:rPr>
          <w:rFonts w:ascii="Times New Roman" w:hAnsi="Times New Roman" w:cs="Times New Roman"/>
          <w:szCs w:val="22"/>
        </w:rPr>
        <w:t>,</w:t>
      </w:r>
      <w:r>
        <w:rPr>
          <w:rFonts w:cs="Calibri"/>
          <w:szCs w:val="22"/>
        </w:rPr>
        <w:t xml:space="preserve"> Co-Director Nuclear Policy Program @ Carnegie Endowment</w:t>
      </w:r>
      <w:r>
        <w:rPr>
          <w:rFonts w:ascii="Times New Roman" w:hAnsi="Times New Roman" w:cs="Times New Roman"/>
          <w:szCs w:val="22"/>
        </w:rPr>
        <w:t>,</w:t>
      </w:r>
      <w:r>
        <w:rPr>
          <w:rFonts w:cs="Calibri"/>
          <w:b/>
          <w:bCs/>
          <w:sz w:val="26"/>
          <w:szCs w:val="26"/>
        </w:rPr>
        <w:t>‘15</w:t>
      </w:r>
      <w:r w:rsidRPr="00C01EAC">
        <w:t xml:space="preserve"> (James M., "Prompt Global Strike: American and Foreign Developments," Carnegie Endowment for International Peace, </w:t>
      </w:r>
      <w:r>
        <w:t>12-28-15</w:t>
      </w:r>
      <w:r w:rsidRPr="00C01EAC">
        <w:t>, Accessed 7-17-2016, http://carnegieendowment.org/2015/12/08/prompt-global-strike-american-and-forei</w:t>
      </w:r>
      <w:r>
        <w:t>gn-developments/imuy, ER @ RKS)</w:t>
      </w:r>
    </w:p>
    <w:p w14:paraId="76268D37" w14:textId="77777777" w:rsidR="00EC089A" w:rsidRPr="00EC089A" w:rsidRDefault="00EC089A" w:rsidP="00EC089A">
      <w:r w:rsidRPr="00EC089A">
        <w:t xml:space="preserve">To give but one concrete example, the Department of Defense has explored hypersonic weapons with ranges varying from global (in the case of HTV-2) to hundreds of miles (for some hypersonic cruise missiles). </w:t>
      </w:r>
      <w:r w:rsidRPr="00EC089A">
        <w:rPr>
          <w:rStyle w:val="StyleBoldUnderline"/>
        </w:rPr>
        <w:t>Intuitively, longer ranges may appear more desirable</w:t>
      </w:r>
      <w:r w:rsidRPr="00EC089A">
        <w:t xml:space="preserve">, and indeed, they offer a number of genuine advantages including reducing or eliminating the need to deploy forces forward in advance of a conflict. In some circumstances, </w:t>
      </w:r>
      <w:r w:rsidRPr="00EC089A">
        <w:rPr>
          <w:rStyle w:val="StyleBoldUnderline"/>
        </w:rPr>
        <w:t>however, weapons with longer ranges can become more susceptible to adversary countermeasures.</w:t>
      </w:r>
      <w:r w:rsidRPr="00EC089A">
        <w:t xml:space="preserve"> There is a growing body of evidence, for example, that </w:t>
      </w:r>
      <w:r w:rsidRPr="00EC089A">
        <w:rPr>
          <w:rStyle w:val="StyleBoldUnderline"/>
        </w:rPr>
        <w:t>China is developing early-warning satellites that could detect a boost-glide weapon shortly after launch. Such satellites could provide about 30 minutes of warning of an attack originating from the continental United States—potentially enough time for Beijing to take countermeasures</w:t>
      </w:r>
      <w:r w:rsidRPr="00EC089A">
        <w:t xml:space="preserve"> (it could, for example, use anti-satellite weapons before they were attacked). </w:t>
      </w:r>
      <w:r w:rsidRPr="00EC089A">
        <w:rPr>
          <w:rStyle w:val="StyleBoldUnderline"/>
        </w:rPr>
        <w:t>By contrast, weapons launched from places closer to China would provide it with less warning</w:t>
      </w:r>
      <w:r w:rsidRPr="00EC089A">
        <w:t>. To ensure funds are spent efficiently, it is well worth understanding the trade-offs associated with longer ranges—and indeed, with all the other characteristics of CPGS weapons—as early as possible in the research and development process and, certainly, in advance of any acquisition decision.</w:t>
      </w:r>
    </w:p>
    <w:p w14:paraId="40FCF176" w14:textId="77777777" w:rsidR="00EC089A" w:rsidRDefault="00EC089A" w:rsidP="00747B28"/>
    <w:p w14:paraId="42C8017A" w14:textId="77777777" w:rsidR="00EC089A" w:rsidRDefault="00EC089A" w:rsidP="00747B28"/>
    <w:p w14:paraId="5FE7CED9" w14:textId="5D77E4EF" w:rsidR="00EC089A" w:rsidRDefault="00EC089A" w:rsidP="00EC089A">
      <w:pPr>
        <w:pStyle w:val="Heading3"/>
      </w:pPr>
      <w:r>
        <w:t>Acton Prodict</w:t>
      </w:r>
    </w:p>
    <w:p w14:paraId="18E7D20D" w14:textId="74DC50DE" w:rsidR="00EC089A" w:rsidRDefault="00EC089A" w:rsidP="00EC089A">
      <w:pPr>
        <w:pStyle w:val="Heading4"/>
      </w:pPr>
      <w:r>
        <w:t>S</w:t>
      </w:r>
      <w:r w:rsidRPr="00EC089A">
        <w:t>enior associate and co-director of the Nuclear Policy Program at the Carnegie Endowment for International Peace. Ph</w:t>
      </w:r>
      <w:r>
        <w:t>.D. in theoretical physics and</w:t>
      </w:r>
      <w:r w:rsidRPr="00EC089A">
        <w:t xml:space="preserve"> </w:t>
      </w:r>
      <w:r>
        <w:t>has</w:t>
      </w:r>
      <w:r w:rsidRPr="00EC089A">
        <w:t xml:space="preserve"> been studying the development of hypersonic conventional weapons in the United States, China, and Russia from both a technical and policy perspective for the last four years. </w:t>
      </w:r>
    </w:p>
    <w:p w14:paraId="3F5546C9" w14:textId="77777777" w:rsidR="00EC089A" w:rsidRDefault="00EC089A" w:rsidP="00747B28"/>
    <w:p w14:paraId="0BDAF9EA" w14:textId="53431326" w:rsidR="00074D9E" w:rsidRPr="00074D9E" w:rsidRDefault="00074D9E" w:rsidP="00074D9E"/>
    <w:p w14:paraId="01CEB135" w14:textId="77777777" w:rsidR="00F13D8A" w:rsidRPr="00F13D8A" w:rsidRDefault="00F13D8A" w:rsidP="00F13D8A"/>
    <w:p w14:paraId="58E2463C" w14:textId="75980DC0" w:rsidR="00EC089A" w:rsidRDefault="00EC089A" w:rsidP="00EC089A">
      <w:pPr>
        <w:pStyle w:val="Heading2"/>
      </w:pPr>
      <w:r>
        <w:t>Multilat CP</w:t>
      </w:r>
    </w:p>
    <w:p w14:paraId="132C5660" w14:textId="6B18A2A9" w:rsidR="00695187" w:rsidRPr="008C2EC0" w:rsidRDefault="00695187" w:rsidP="00695187">
      <w:pPr>
        <w:pStyle w:val="Heading3"/>
      </w:pPr>
      <w:r w:rsidRPr="008C2EC0">
        <w:t>Multilat CP</w:t>
      </w:r>
    </w:p>
    <w:p w14:paraId="72827C8A" w14:textId="0D9F8C60" w:rsidR="00302307" w:rsidRPr="008C2EC0" w:rsidRDefault="00302307" w:rsidP="00695187">
      <w:pPr>
        <w:pStyle w:val="Heading4"/>
      </w:pPr>
      <w:r w:rsidRPr="008C2EC0">
        <w:t xml:space="preserve">Text: The United States federal government should diplomatically engage </w:t>
      </w:r>
      <w:r w:rsidR="00D572B6" w:rsidRPr="008C2EC0">
        <w:t>the People’s Republic of China over strategic nuclear issues in tandem with [insert ally]. We’ll clarify.</w:t>
      </w:r>
    </w:p>
    <w:p w14:paraId="786A99D8" w14:textId="2F4C920A" w:rsidR="00695187" w:rsidRPr="008C2EC0" w:rsidRDefault="00695187" w:rsidP="00695187">
      <w:pPr>
        <w:pStyle w:val="Heading4"/>
      </w:pPr>
      <w:r w:rsidRPr="008C2EC0">
        <w:t>The CP solves</w:t>
      </w:r>
      <w:r w:rsidR="00D572B6" w:rsidRPr="008C2EC0">
        <w:t xml:space="preserve"> and avoids the link to India/South Korea</w:t>
      </w:r>
      <w:r w:rsidRPr="008C2EC0">
        <w:t xml:space="preserve">- US nuclear relationships with China must be rooted in multilateral relationships in the Asian Pacific in order to reassure its allies and maintain international stability </w:t>
      </w:r>
    </w:p>
    <w:p w14:paraId="61894F59" w14:textId="77777777" w:rsidR="00A65DD0" w:rsidRPr="008C2EC0" w:rsidRDefault="00A65DD0" w:rsidP="00A65DD0">
      <w:pPr>
        <w:widowControl w:val="0"/>
        <w:autoSpaceDE w:val="0"/>
        <w:autoSpaceDN w:val="0"/>
        <w:adjustRightInd w:val="0"/>
        <w:rPr>
          <w:rFonts w:asciiTheme="majorHAnsi" w:hAnsiTheme="majorHAnsi" w:cs="Calibri"/>
          <w:b/>
          <w:bCs/>
          <w:sz w:val="26"/>
          <w:szCs w:val="26"/>
        </w:rPr>
      </w:pPr>
      <w:r w:rsidRPr="008C2EC0">
        <w:rPr>
          <w:rFonts w:asciiTheme="majorHAnsi" w:hAnsiTheme="majorHAnsi" w:cs="Calibri"/>
          <w:b/>
          <w:bCs/>
          <w:sz w:val="26"/>
          <w:szCs w:val="26"/>
        </w:rPr>
        <w:t>Colby</w:t>
      </w:r>
      <w:r w:rsidRPr="008C2EC0">
        <w:rPr>
          <w:rFonts w:asciiTheme="majorHAnsi" w:hAnsiTheme="majorHAnsi" w:cs="Calibri"/>
          <w:sz w:val="20"/>
          <w:szCs w:val="20"/>
        </w:rPr>
        <w:t xml:space="preserve">, Senior Fellow at the Center for a New American Security, </w:t>
      </w:r>
      <w:r w:rsidRPr="008C2EC0">
        <w:rPr>
          <w:rFonts w:asciiTheme="majorHAnsi" w:hAnsiTheme="majorHAnsi" w:cs="Calibri"/>
          <w:b/>
          <w:bCs/>
          <w:sz w:val="26"/>
          <w:szCs w:val="26"/>
        </w:rPr>
        <w:t>and</w:t>
      </w:r>
      <w:r w:rsidRPr="008C2EC0">
        <w:rPr>
          <w:rFonts w:asciiTheme="majorHAnsi" w:hAnsiTheme="majorHAnsi" w:cs="Calibri"/>
          <w:sz w:val="20"/>
          <w:szCs w:val="20"/>
        </w:rPr>
        <w:t xml:space="preserve"> </w:t>
      </w:r>
      <w:r w:rsidRPr="008C2EC0">
        <w:rPr>
          <w:rFonts w:asciiTheme="majorHAnsi" w:hAnsiTheme="majorHAnsi" w:cs="Calibri"/>
          <w:b/>
          <w:bCs/>
          <w:sz w:val="26"/>
          <w:szCs w:val="26"/>
        </w:rPr>
        <w:t xml:space="preserve">Wu, </w:t>
      </w:r>
      <w:r w:rsidRPr="008C2EC0">
        <w:rPr>
          <w:rFonts w:asciiTheme="majorHAnsi" w:hAnsiTheme="majorHAnsi" w:cs="Calibri"/>
          <w:sz w:val="20"/>
          <w:szCs w:val="20"/>
        </w:rPr>
        <w:t xml:space="preserve">Associate Professor in the School of International Studies at Renmin University, </w:t>
      </w:r>
      <w:r w:rsidRPr="008C2EC0">
        <w:rPr>
          <w:rFonts w:asciiTheme="majorHAnsi" w:hAnsiTheme="majorHAnsi" w:cs="Calibri"/>
          <w:b/>
          <w:bCs/>
          <w:sz w:val="26"/>
          <w:szCs w:val="26"/>
        </w:rPr>
        <w:t>‘16</w:t>
      </w:r>
    </w:p>
    <w:p w14:paraId="6BB5F1DB" w14:textId="50DAB324" w:rsidR="00A65DD0" w:rsidRPr="008C2EC0" w:rsidRDefault="00A65DD0" w:rsidP="00A65DD0">
      <w:pPr>
        <w:widowControl w:val="0"/>
        <w:autoSpaceDE w:val="0"/>
        <w:autoSpaceDN w:val="0"/>
        <w:adjustRightInd w:val="0"/>
        <w:rPr>
          <w:rFonts w:asciiTheme="majorHAnsi" w:hAnsiTheme="majorHAnsi" w:cs="Calibri"/>
          <w:sz w:val="20"/>
          <w:szCs w:val="20"/>
        </w:rPr>
      </w:pPr>
      <w:r w:rsidRPr="008C2EC0">
        <w:rPr>
          <w:rFonts w:asciiTheme="majorHAnsi" w:hAnsiTheme="majorHAnsi" w:cs="Calibri"/>
          <w:sz w:val="20"/>
          <w:szCs w:val="20"/>
        </w:rPr>
        <w:t xml:space="preserve">(Elbridge A. and Riqiang, “Seeking Strategic Stability for U.S.-China Relations in the Nuclear Domain”, The National Bureau of Asian Research Special Report #57: </w:t>
      </w:r>
      <w:r w:rsidRPr="008C2EC0">
        <w:rPr>
          <w:rFonts w:asciiTheme="majorHAnsi" w:hAnsiTheme="majorHAnsi" w:cs="Calibri"/>
          <w:i/>
          <w:iCs/>
          <w:sz w:val="20"/>
          <w:szCs w:val="20"/>
        </w:rPr>
        <w:t>U.S.-China Relations in Strategic Domains</w:t>
      </w:r>
      <w:r w:rsidRPr="008C2EC0">
        <w:rPr>
          <w:rFonts w:asciiTheme="majorHAnsi" w:hAnsiTheme="majorHAnsi" w:cs="Calibri"/>
          <w:sz w:val="20"/>
          <w:szCs w:val="20"/>
        </w:rPr>
        <w:t xml:space="preserve">, April 2016, Accessed 6-23-16, http://www.nbr.org/publications/specialreport/pdf/Free/06192016/SR57_US-China_April2016.pdf, ER @ </w:t>
      </w:r>
      <w:r w:rsidR="006B494B" w:rsidRPr="008C2EC0">
        <w:rPr>
          <w:rFonts w:asciiTheme="majorHAnsi" w:hAnsiTheme="majorHAnsi" w:cs="Calibri"/>
          <w:sz w:val="20"/>
          <w:szCs w:val="20"/>
        </w:rPr>
        <w:t>RKS</w:t>
      </w:r>
      <w:r w:rsidRPr="008C2EC0">
        <w:rPr>
          <w:rFonts w:asciiTheme="majorHAnsi" w:hAnsiTheme="majorHAnsi" w:cs="Calibri"/>
          <w:sz w:val="20"/>
          <w:szCs w:val="20"/>
        </w:rPr>
        <w:t>)</w:t>
      </w:r>
    </w:p>
    <w:p w14:paraId="62A0EFA4" w14:textId="77777777" w:rsidR="00695187" w:rsidRPr="008C2EC0" w:rsidRDefault="00695187" w:rsidP="00695187">
      <w:pPr>
        <w:rPr>
          <w:rStyle w:val="StyleBoldUnderline"/>
          <w:rFonts w:asciiTheme="majorHAnsi" w:hAnsiTheme="majorHAnsi"/>
        </w:rPr>
      </w:pPr>
      <w:r w:rsidRPr="008C2EC0">
        <w:rPr>
          <w:rFonts w:asciiTheme="majorHAnsi" w:hAnsiTheme="majorHAnsi"/>
          <w:sz w:val="16"/>
        </w:rPr>
        <w:t xml:space="preserve">For the United States, </w:t>
      </w:r>
      <w:r w:rsidRPr="008C2EC0">
        <w:rPr>
          <w:rStyle w:val="StyleBoldUnderline"/>
          <w:rFonts w:asciiTheme="majorHAnsi" w:hAnsiTheme="majorHAnsi"/>
          <w:highlight w:val="cyan"/>
        </w:rPr>
        <w:t>dealing with China in the context of nuclear weapons must be framed</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within the broader U.S. approach to the international order</w:t>
      </w:r>
      <w:r w:rsidRPr="008C2EC0">
        <w:rPr>
          <w:rStyle w:val="StyleBoldUnderline"/>
          <w:rFonts w:asciiTheme="majorHAnsi" w:hAnsiTheme="majorHAnsi"/>
        </w:rPr>
        <w:t xml:space="preserve"> in general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to </w:t>
      </w:r>
      <w:r w:rsidRPr="008C2EC0">
        <w:rPr>
          <w:rStyle w:val="StyleBoldUnderline"/>
          <w:rFonts w:asciiTheme="majorHAnsi" w:hAnsiTheme="majorHAnsi"/>
          <w:highlight w:val="cyan"/>
        </w:rPr>
        <w:t>the Asia-Pacific</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region</w:t>
      </w:r>
      <w:r w:rsidRPr="008C2EC0">
        <w:rPr>
          <w:rStyle w:val="StyleBoldUnderline"/>
          <w:rFonts w:asciiTheme="majorHAnsi" w:hAnsiTheme="majorHAnsi"/>
        </w:rPr>
        <w:t xml:space="preserve"> in particular. </w:t>
      </w:r>
      <w:r w:rsidRPr="008C2EC0">
        <w:rPr>
          <w:rFonts w:asciiTheme="majorHAnsi" w:hAnsiTheme="majorHAnsi"/>
          <w:sz w:val="16"/>
        </w:rPr>
        <w:t xml:space="preserve">From the U.S. perspective, </w:t>
      </w:r>
      <w:r w:rsidRPr="008C2EC0">
        <w:rPr>
          <w:rStyle w:val="Emphasis"/>
          <w:rFonts w:asciiTheme="majorHAnsi" w:hAnsiTheme="majorHAnsi"/>
          <w:highlight w:val="cyan"/>
        </w:rPr>
        <w:t>nuclear issues between Washington and Beijing</w:t>
      </w:r>
      <w:r w:rsidRPr="008C2EC0">
        <w:rPr>
          <w:rStyle w:val="Emphasis"/>
          <w:rFonts w:asciiTheme="majorHAnsi" w:hAnsiTheme="majorHAnsi"/>
          <w:b w:val="0"/>
          <w:sz w:val="12"/>
          <w:highlight w:val="cyan"/>
          <w:u w:val="none"/>
        </w:rPr>
        <w:t>¶</w:t>
      </w:r>
      <w:r w:rsidRPr="008C2EC0">
        <w:rPr>
          <w:rStyle w:val="Emphasis"/>
          <w:rFonts w:asciiTheme="majorHAnsi" w:hAnsiTheme="majorHAnsi"/>
          <w:highlight w:val="cyan"/>
        </w:rPr>
        <w:t xml:space="preserve"> are not purely a bilateral matter</w:t>
      </w:r>
      <w:r w:rsidRPr="008C2EC0">
        <w:rPr>
          <w:rFonts w:asciiTheme="majorHAnsi" w:hAnsiTheme="majorHAnsi"/>
          <w:sz w:val="16"/>
        </w:rPr>
        <w:t xml:space="preserve">, </w:t>
      </w:r>
      <w:r w:rsidRPr="008C2EC0">
        <w:rPr>
          <w:rStyle w:val="StyleBoldUnderline"/>
          <w:rFonts w:asciiTheme="majorHAnsi" w:hAnsiTheme="majorHAnsi"/>
          <w:highlight w:val="cyan"/>
        </w:rPr>
        <w:t>nor can they be divorced from other geopolitical considerations</w:t>
      </w:r>
      <w:r w:rsidRPr="008C2EC0">
        <w:rPr>
          <w:rStyle w:val="StyleBoldUnderline"/>
          <w:rFonts w:asciiTheme="majorHAnsi" w:hAnsiTheme="majorHAnsi"/>
        </w:rPr>
        <w:t>.</w:t>
      </w:r>
      <w:r w:rsidRPr="008C2EC0">
        <w:rPr>
          <w:rFonts w:asciiTheme="majorHAnsi" w:hAnsiTheme="majorHAnsi"/>
          <w:sz w:val="12"/>
        </w:rPr>
        <w:t>¶</w:t>
      </w:r>
      <w:r w:rsidRPr="008C2EC0">
        <w:rPr>
          <w:rFonts w:asciiTheme="majorHAnsi" w:hAnsiTheme="majorHAnsi"/>
          <w:sz w:val="16"/>
        </w:rPr>
        <w:t xml:space="preserve"> Instead, </w:t>
      </w:r>
      <w:r w:rsidRPr="008C2EC0">
        <w:rPr>
          <w:rStyle w:val="StyleBoldUnderline"/>
          <w:rFonts w:asciiTheme="majorHAnsi" w:hAnsiTheme="majorHAnsi"/>
          <w:highlight w:val="cyan"/>
        </w:rPr>
        <w:t>these issues must be seen as a constituent part of 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tate</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broader strategy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for</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Asia-Pacific and</w:t>
      </w:r>
      <w:r w:rsidRPr="008C2EC0">
        <w:rPr>
          <w:rStyle w:val="StyleBoldUnderline"/>
          <w:rFonts w:asciiTheme="majorHAnsi" w:hAnsiTheme="majorHAnsi"/>
        </w:rPr>
        <w:t xml:space="preserve"> for </w:t>
      </w:r>
      <w:r w:rsidRPr="008C2EC0">
        <w:rPr>
          <w:rStyle w:val="StyleBoldUnderline"/>
          <w:rFonts w:asciiTheme="majorHAnsi" w:hAnsiTheme="majorHAnsi"/>
          <w:highlight w:val="cyan"/>
        </w:rPr>
        <w:t>the integration of China</w:t>
      </w:r>
      <w:r w:rsidRPr="008C2EC0">
        <w:rPr>
          <w:rStyle w:val="StyleBoldUnderline"/>
          <w:rFonts w:asciiTheme="majorHAnsi" w:hAnsiTheme="majorHAnsi"/>
        </w:rPr>
        <w:t xml:space="preserve"> into a changing world</w:t>
      </w:r>
      <w:r w:rsidRPr="008C2EC0">
        <w:rPr>
          <w:rFonts w:asciiTheme="majorHAnsi" w:hAnsiTheme="majorHAnsi"/>
          <w:sz w:val="16"/>
        </w:rPr>
        <w:t>.</w:t>
      </w:r>
      <w:r w:rsidRPr="008C2EC0">
        <w:rPr>
          <w:rFonts w:asciiTheme="majorHAnsi" w:hAnsiTheme="majorHAnsi"/>
          <w:sz w:val="12"/>
        </w:rPr>
        <w:t>¶</w:t>
      </w:r>
      <w:r w:rsidRPr="008C2EC0">
        <w:rPr>
          <w:rFonts w:asciiTheme="majorHAnsi" w:hAnsiTheme="majorHAnsi"/>
          <w:sz w:val="16"/>
        </w:rPr>
        <w:t xml:space="preserve"> U.S. policy toward the Asia-Pacific has been notably consistent for almost half a century. Though</w:t>
      </w:r>
      <w:r w:rsidRPr="008C2EC0">
        <w:rPr>
          <w:rFonts w:asciiTheme="majorHAnsi" w:hAnsiTheme="majorHAnsi"/>
          <w:sz w:val="12"/>
        </w:rPr>
        <w:t>¶</w:t>
      </w:r>
      <w:r w:rsidRPr="008C2EC0">
        <w:rPr>
          <w:rFonts w:asciiTheme="majorHAnsi" w:hAnsiTheme="majorHAnsi"/>
          <w:sz w:val="16"/>
        </w:rPr>
        <w:t xml:space="preserve"> its strategy and posture have evolved, </w:t>
      </w:r>
      <w:r w:rsidRPr="008C2EC0">
        <w:rPr>
          <w:rStyle w:val="StyleBoldUnderline"/>
          <w:rFonts w:asciiTheme="majorHAnsi" w:hAnsiTheme="majorHAnsi"/>
          <w:highlight w:val="cyan"/>
        </w:rPr>
        <w:t>Washington has sought to uphold</w:t>
      </w:r>
      <w:r w:rsidRPr="008C2EC0">
        <w:rPr>
          <w:rStyle w:val="StyleBoldUnderline"/>
          <w:rFonts w:asciiTheme="majorHAnsi" w:hAnsiTheme="majorHAnsi"/>
        </w:rPr>
        <w:t xml:space="preserve"> and defend </w:t>
      </w:r>
      <w:r w:rsidRPr="008C2EC0">
        <w:rPr>
          <w:rStyle w:val="StyleBoldUnderline"/>
          <w:rFonts w:asciiTheme="majorHAnsi" w:hAnsiTheme="majorHAnsi"/>
          <w:highlight w:val="cyan"/>
        </w:rPr>
        <w:t>an order in</w:t>
      </w:r>
      <w:r w:rsidRPr="008C2EC0">
        <w:rPr>
          <w:rStyle w:val="StyleBoldUnderline"/>
          <w:rFonts w:asciiTheme="majorHAnsi" w:hAnsiTheme="majorHAnsi"/>
          <w:b w:val="0"/>
          <w:sz w:val="12"/>
          <w:highlight w:val="cyan"/>
          <w:u w:val="none"/>
        </w:rPr>
        <w:t>¶</w:t>
      </w:r>
      <w:r w:rsidRPr="008C2EC0">
        <w:rPr>
          <w:rStyle w:val="StyleBoldUnderline"/>
          <w:rFonts w:asciiTheme="majorHAnsi" w:hAnsiTheme="majorHAnsi"/>
          <w:highlight w:val="cyan"/>
        </w:rPr>
        <w:t xml:space="preserve"> the region favorable to</w:t>
      </w:r>
      <w:r w:rsidRPr="008C2EC0">
        <w:rPr>
          <w:rStyle w:val="StyleBoldUnderline"/>
          <w:rFonts w:asciiTheme="majorHAnsi" w:hAnsiTheme="majorHAnsi"/>
        </w:rPr>
        <w:t xml:space="preserve"> the interests of </w:t>
      </w:r>
      <w:r w:rsidRPr="008C2EC0">
        <w:rPr>
          <w:rStyle w:val="StyleBoldUnderline"/>
          <w:rFonts w:asciiTheme="majorHAnsi" w:hAnsiTheme="majorHAnsi"/>
          <w:highlight w:val="cyan"/>
        </w:rPr>
        <w:t>the 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and its allies</w:t>
      </w:r>
      <w:r w:rsidRPr="008C2EC0">
        <w:rPr>
          <w:rStyle w:val="StyleBoldUnderline"/>
          <w:rFonts w:asciiTheme="majorHAnsi" w:hAnsiTheme="majorHAnsi"/>
        </w:rPr>
        <w:t xml:space="preserve"> and partners, </w:t>
      </w:r>
      <w:r w:rsidRPr="008C2EC0">
        <w:rPr>
          <w:rStyle w:val="StyleBoldUnderline"/>
          <w:rFonts w:asciiTheme="majorHAnsi" w:hAnsiTheme="majorHAnsi"/>
          <w:highlight w:val="cyan"/>
        </w:rPr>
        <w:t>while</w:t>
      </w:r>
      <w:r w:rsidRPr="008C2EC0">
        <w:rPr>
          <w:rStyle w:val="StyleBoldUnderline"/>
          <w:rFonts w:asciiTheme="majorHAnsi" w:hAnsiTheme="majorHAnsi"/>
        </w:rPr>
        <w:t xml:space="preserve"> also</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reaching out to and </w:t>
      </w:r>
      <w:r w:rsidRPr="008C2EC0">
        <w:rPr>
          <w:rStyle w:val="StyleBoldUnderline"/>
          <w:rFonts w:asciiTheme="majorHAnsi" w:hAnsiTheme="majorHAnsi"/>
          <w:highlight w:val="cyan"/>
        </w:rPr>
        <w:t>seeking to integrate</w:t>
      </w:r>
      <w:r w:rsidRPr="008C2EC0">
        <w:rPr>
          <w:rStyle w:val="StyleBoldUnderline"/>
          <w:rFonts w:asciiTheme="majorHAnsi" w:hAnsiTheme="majorHAnsi"/>
        </w:rPr>
        <w:t xml:space="preserve"> into the existing international system those not aligned</w:t>
      </w:r>
      <w:r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with Washington, above all </w:t>
      </w:r>
      <w:r w:rsidRPr="008C2EC0">
        <w:rPr>
          <w:rStyle w:val="StyleBoldUnderline"/>
          <w:rFonts w:asciiTheme="majorHAnsi" w:hAnsiTheme="majorHAnsi"/>
          <w:highlight w:val="cyan"/>
        </w:rPr>
        <w:t>Beijing</w:t>
      </w:r>
      <w:r w:rsidRPr="008C2EC0">
        <w:rPr>
          <w:rFonts w:asciiTheme="majorHAnsi" w:hAnsiTheme="majorHAnsi"/>
          <w:sz w:val="16"/>
        </w:rPr>
        <w:t xml:space="preserve">. </w:t>
      </w:r>
      <w:r w:rsidRPr="008C2EC0">
        <w:rPr>
          <w:rStyle w:val="StyleBoldUnderline"/>
          <w:rFonts w:asciiTheme="majorHAnsi" w:hAnsiTheme="majorHAnsi"/>
          <w:highlight w:val="cyan"/>
        </w:rPr>
        <w:t>This approach has been rooted in a strong U.S. presence in the Asia-Pacific</w:t>
      </w:r>
      <w:r w:rsidRPr="008C2EC0">
        <w:rPr>
          <w:rStyle w:val="StyleBoldUnderline"/>
          <w:rFonts w:asciiTheme="majorHAnsi" w:hAnsiTheme="majorHAnsi"/>
        </w:rPr>
        <w:t>, taking the form of alliances</w:t>
      </w:r>
      <w:r w:rsidRPr="008C2EC0">
        <w:rPr>
          <w:rFonts w:asciiTheme="majorHAnsi" w:hAnsiTheme="majorHAnsi"/>
          <w:sz w:val="16"/>
        </w:rPr>
        <w:t xml:space="preserve"> with a number of regional countries as well as deep but less formal ties with other Asian nations. </w:t>
      </w:r>
      <w:r w:rsidRPr="008C2EC0">
        <w:rPr>
          <w:rStyle w:val="StyleBoldUnderline"/>
          <w:rFonts w:asciiTheme="majorHAnsi" w:hAnsiTheme="majorHAnsi"/>
          <w:highlight w:val="cyan"/>
        </w:rPr>
        <w:t>This approach has</w:t>
      </w:r>
      <w:r w:rsidRPr="008C2EC0">
        <w:rPr>
          <w:rStyle w:val="StyleBoldUnderline"/>
          <w:rFonts w:asciiTheme="majorHAnsi" w:hAnsiTheme="majorHAnsi"/>
        </w:rPr>
        <w:t xml:space="preserve"> in turn </w:t>
      </w:r>
      <w:r w:rsidRPr="008C2EC0">
        <w:rPr>
          <w:rStyle w:val="StyleBoldUnderline"/>
          <w:rFonts w:asciiTheme="majorHAnsi" w:hAnsiTheme="majorHAnsi"/>
          <w:highlight w:val="cyan"/>
        </w:rPr>
        <w:t>rested on the continued ability of U.S. military forces to project power effectively throughout the western Pacific,</w:t>
      </w:r>
      <w:r w:rsidRPr="008C2EC0">
        <w:rPr>
          <w:rStyle w:val="StyleBoldUnderline"/>
          <w:rFonts w:asciiTheme="majorHAnsi" w:hAnsiTheme="majorHAnsi"/>
        </w:rPr>
        <w:t xml:space="preserve"> thereby </w:t>
      </w:r>
      <w:r w:rsidRPr="008C2EC0">
        <w:rPr>
          <w:rStyle w:val="StyleBoldUnderline"/>
          <w:rFonts w:asciiTheme="majorHAnsi" w:hAnsiTheme="majorHAnsi"/>
          <w:highlight w:val="cyan"/>
        </w:rPr>
        <w:t>ensuring</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U</w:t>
      </w:r>
      <w:r w:rsidRPr="008C2EC0">
        <w:rPr>
          <w:rStyle w:val="StyleBoldUnderline"/>
          <w:rFonts w:asciiTheme="majorHAnsi" w:hAnsiTheme="majorHAnsi"/>
        </w:rPr>
        <w:t xml:space="preserve">nited </w:t>
      </w:r>
      <w:r w:rsidRPr="008C2EC0">
        <w:rPr>
          <w:rStyle w:val="StyleBoldUnderline"/>
          <w:rFonts w:asciiTheme="majorHAnsi" w:hAnsiTheme="majorHAnsi"/>
          <w:highlight w:val="cyan"/>
        </w:rPr>
        <w:t>S</w:t>
      </w:r>
      <w:r w:rsidRPr="008C2EC0">
        <w:rPr>
          <w:rStyle w:val="StyleBoldUnderline"/>
          <w:rFonts w:asciiTheme="majorHAnsi" w:hAnsiTheme="majorHAnsi"/>
        </w:rPr>
        <w:t xml:space="preserve">tates </w:t>
      </w:r>
      <w:r w:rsidRPr="008C2EC0">
        <w:rPr>
          <w:rStyle w:val="StyleBoldUnderline"/>
          <w:rFonts w:asciiTheme="majorHAnsi" w:hAnsiTheme="majorHAnsi"/>
          <w:highlight w:val="cyan"/>
        </w:rPr>
        <w:t>access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to protect its</w:t>
      </w:r>
      <w:r w:rsidRPr="008C2EC0">
        <w:rPr>
          <w:rStyle w:val="StyleBoldUnderline"/>
          <w:rFonts w:asciiTheme="majorHAnsi" w:hAnsiTheme="majorHAnsi"/>
        </w:rPr>
        <w:t xml:space="preserve"> own </w:t>
      </w:r>
      <w:r w:rsidRPr="008C2EC0">
        <w:rPr>
          <w:rStyle w:val="StyleBoldUnderline"/>
          <w:rFonts w:asciiTheme="majorHAnsi" w:hAnsiTheme="majorHAnsi"/>
          <w:highlight w:val="cyan"/>
        </w:rPr>
        <w:t>territory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defend its allies</w:t>
      </w:r>
      <w:r w:rsidRPr="008C2EC0">
        <w:rPr>
          <w:rStyle w:val="StyleBoldUnderline"/>
          <w:rFonts w:asciiTheme="majorHAnsi" w:hAnsiTheme="majorHAnsi"/>
        </w:rPr>
        <w:t xml:space="preserve"> and partners, </w:t>
      </w:r>
      <w:r w:rsidRPr="008C2EC0">
        <w:rPr>
          <w:rStyle w:val="StyleBoldUnderline"/>
          <w:rFonts w:asciiTheme="majorHAnsi" w:hAnsiTheme="majorHAnsi"/>
          <w:highlight w:val="cyan"/>
        </w:rPr>
        <w:t>and sustain</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security</w:t>
      </w:r>
      <w:r w:rsidRPr="008C2EC0">
        <w:rPr>
          <w:rStyle w:val="StyleBoldUnderline"/>
          <w:rFonts w:asciiTheme="majorHAnsi" w:hAnsiTheme="majorHAnsi"/>
        </w:rPr>
        <w:t xml:space="preserve"> of the global commons</w:t>
      </w:r>
      <w:r w:rsidRPr="008C2EC0">
        <w:rPr>
          <w:rFonts w:asciiTheme="majorHAnsi" w:hAnsiTheme="majorHAnsi"/>
          <w:sz w:val="16"/>
        </w:rPr>
        <w:t xml:space="preserve">. The U.S. government believes that </w:t>
      </w:r>
      <w:r w:rsidRPr="008C2EC0">
        <w:rPr>
          <w:rStyle w:val="StyleBoldUnderline"/>
          <w:rFonts w:asciiTheme="majorHAnsi" w:hAnsiTheme="majorHAnsi"/>
          <w:highlight w:val="cyan"/>
        </w:rPr>
        <w:t xml:space="preserve">this basic approach to the Asia-Pacific remains well-suited to protecting </w:t>
      </w:r>
      <w:r w:rsidRPr="008C2EC0">
        <w:rPr>
          <w:rStyle w:val="StyleBoldUnderline"/>
          <w:rFonts w:asciiTheme="majorHAnsi" w:hAnsiTheme="majorHAnsi"/>
        </w:rPr>
        <w:t xml:space="preserve">broad </w:t>
      </w:r>
      <w:r w:rsidRPr="008C2EC0">
        <w:rPr>
          <w:rStyle w:val="StyleBoldUnderline"/>
          <w:rFonts w:asciiTheme="majorHAnsi" w:hAnsiTheme="majorHAnsi"/>
          <w:highlight w:val="cyan"/>
        </w:rPr>
        <w:t>U.S. interests</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fostering a favorable international political and economic order</w:t>
      </w:r>
      <w:r w:rsidRPr="008C2EC0">
        <w:rPr>
          <w:rFonts w:asciiTheme="majorHAnsi" w:hAnsiTheme="majorHAnsi"/>
          <w:sz w:val="16"/>
        </w:rPr>
        <w:t xml:space="preserve">, and such a view is likely to continue to predominate in future administrations of either political party. Thus </w:t>
      </w:r>
      <w:r w:rsidRPr="008C2EC0">
        <w:rPr>
          <w:rStyle w:val="StyleBoldUnderline"/>
          <w:rFonts w:asciiTheme="majorHAnsi" w:hAnsiTheme="majorHAnsi"/>
          <w:highlight w:val="cyan"/>
        </w:rPr>
        <w:t>the</w:t>
      </w:r>
      <w:r w:rsidRPr="008C2EC0">
        <w:rPr>
          <w:rFonts w:asciiTheme="majorHAnsi" w:hAnsiTheme="majorHAnsi"/>
          <w:sz w:val="16"/>
          <w:highlight w:val="cyan"/>
        </w:rPr>
        <w:t xml:space="preserve"> </w:t>
      </w:r>
      <w:r w:rsidRPr="008C2EC0">
        <w:rPr>
          <w:rStyle w:val="StyleBoldUnderline"/>
          <w:rFonts w:asciiTheme="majorHAnsi" w:hAnsiTheme="majorHAnsi"/>
          <w:highlight w:val="cyan"/>
        </w:rPr>
        <w:t>United States continues to see its alliance relationships</w:t>
      </w:r>
      <w:r w:rsidRPr="008C2EC0">
        <w:rPr>
          <w:rStyle w:val="StyleBoldUnderline"/>
          <w:rFonts w:asciiTheme="majorHAnsi" w:hAnsiTheme="majorHAnsi"/>
        </w:rPr>
        <w:t xml:space="preserve"> in Asia, </w:t>
      </w:r>
      <w:r w:rsidRPr="008C2EC0">
        <w:rPr>
          <w:rStyle w:val="StyleBoldUnderline"/>
          <w:rFonts w:asciiTheme="majorHAnsi" w:hAnsiTheme="majorHAnsi"/>
          <w:highlight w:val="cyan"/>
        </w:rPr>
        <w:t>as well as</w:t>
      </w:r>
      <w:r w:rsidRPr="008C2EC0">
        <w:rPr>
          <w:rStyle w:val="StyleBoldUnderline"/>
          <w:rFonts w:asciiTheme="majorHAnsi" w:hAnsiTheme="majorHAnsi"/>
        </w:rPr>
        <w:t xml:space="preserve"> the </w:t>
      </w:r>
      <w:r w:rsidRPr="008C2EC0">
        <w:rPr>
          <w:rStyle w:val="StyleBoldUnderline"/>
          <w:rFonts w:asciiTheme="majorHAnsi" w:hAnsiTheme="majorHAnsi"/>
          <w:highlight w:val="cyan"/>
        </w:rPr>
        <w:t>military capabilities</w:t>
      </w:r>
      <w:r w:rsidRPr="008C2EC0">
        <w:rPr>
          <w:rStyle w:val="StyleBoldUnderline"/>
          <w:rFonts w:asciiTheme="majorHAnsi" w:hAnsiTheme="majorHAnsi"/>
        </w:rPr>
        <w:t xml:space="preserve"> needed to effectively undergird those commitments, </w:t>
      </w:r>
      <w:r w:rsidRPr="008C2EC0">
        <w:rPr>
          <w:rStyle w:val="StyleBoldUnderline"/>
          <w:rFonts w:asciiTheme="majorHAnsi" w:hAnsiTheme="majorHAnsi"/>
          <w:highlight w:val="cyan"/>
        </w:rPr>
        <w:t>as necessary guarantors of regional stability</w:t>
      </w:r>
      <w:r w:rsidRPr="008C2EC0">
        <w:rPr>
          <w:rStyle w:val="StyleBoldUnderline"/>
          <w:rFonts w:asciiTheme="majorHAnsi" w:hAnsiTheme="majorHAnsi"/>
        </w:rPr>
        <w:t xml:space="preserve"> </w:t>
      </w:r>
      <w:r w:rsidRPr="008C2EC0">
        <w:rPr>
          <w:rStyle w:val="StyleBoldUnderline"/>
          <w:rFonts w:asciiTheme="majorHAnsi" w:hAnsiTheme="majorHAnsi"/>
          <w:highlight w:val="cyan"/>
        </w:rPr>
        <w:t>and prosperity,</w:t>
      </w:r>
      <w:r w:rsidRPr="008C2EC0">
        <w:rPr>
          <w:rStyle w:val="StyleBoldUnderline"/>
          <w:rFonts w:asciiTheme="majorHAnsi" w:hAnsiTheme="majorHAnsi"/>
        </w:rPr>
        <w:t xml:space="preserve"> which are in turn conducive both to its own interests and to those of the entire region.</w:t>
      </w:r>
    </w:p>
    <w:p w14:paraId="58A621C6" w14:textId="481C4873" w:rsidR="00695187" w:rsidRPr="008C2EC0" w:rsidRDefault="00571B32" w:rsidP="00571B32">
      <w:pPr>
        <w:pStyle w:val="Heading1"/>
      </w:pPr>
      <w:r w:rsidRPr="008C2EC0">
        <w:t>Launch Pad</w:t>
      </w:r>
    </w:p>
    <w:p w14:paraId="023F18B1" w14:textId="77777777" w:rsidR="00234775" w:rsidRDefault="00234775" w:rsidP="008C077F"/>
    <w:p w14:paraId="3D23C53E" w14:textId="2052B909" w:rsidR="00023C43" w:rsidRPr="00023C43" w:rsidRDefault="00023C43" w:rsidP="00023C43">
      <w:pPr>
        <w:rPr>
          <w:rFonts w:ascii="Times" w:eastAsia="Times New Roman" w:hAnsi="Times" w:cs="Times New Roman"/>
          <w:sz w:val="20"/>
          <w:szCs w:val="20"/>
        </w:rPr>
      </w:pPr>
    </w:p>
    <w:p w14:paraId="51595359" w14:textId="77777777" w:rsidR="002C7138" w:rsidRDefault="002C7138" w:rsidP="003473A0"/>
    <w:p w14:paraId="3A1B5087" w14:textId="08693062" w:rsidR="00C42BD1" w:rsidRPr="008C2EC0" w:rsidRDefault="003D4715" w:rsidP="00C42BD1">
      <w:pPr>
        <w:pStyle w:val="Heading3"/>
      </w:pPr>
      <w:r w:rsidRPr="008C2EC0">
        <w:t>Misc</w:t>
      </w:r>
    </w:p>
    <w:p w14:paraId="44CAA978" w14:textId="7ED54418" w:rsidR="00B3012F" w:rsidRPr="008C2EC0" w:rsidRDefault="00653BD9" w:rsidP="00653BD9">
      <w:pPr>
        <w:pStyle w:val="Heading4"/>
      </w:pPr>
      <w:r w:rsidRPr="008C2EC0">
        <w:t>No Sino-Russian tensions now, INF violations don’t bother China</w:t>
      </w:r>
    </w:p>
    <w:p w14:paraId="0E17CED4" w14:textId="6CA817D3" w:rsidR="00B3012F" w:rsidRPr="008C2EC0" w:rsidRDefault="00B3012F" w:rsidP="00B3012F">
      <w:pPr>
        <w:rPr>
          <w:rFonts w:asciiTheme="majorHAnsi" w:hAnsiTheme="majorHAnsi"/>
        </w:rPr>
      </w:pPr>
      <w:r w:rsidRPr="008C2EC0">
        <w:rPr>
          <w:rStyle w:val="StyleStyleBold12pt"/>
          <w:rFonts w:asciiTheme="majorHAnsi" w:hAnsiTheme="majorHAnsi"/>
        </w:rPr>
        <w:t>Glosny</w:t>
      </w:r>
      <w:r w:rsidR="00653BD9" w:rsidRPr="008C2EC0">
        <w:rPr>
          <w:rFonts w:asciiTheme="majorHAnsi" w:hAnsiTheme="majorHAnsi"/>
        </w:rPr>
        <w:t>, Professor in the Department of National Security Affairs at the Naval Postgraduate School,</w:t>
      </w:r>
      <w:r w:rsidRPr="008C2EC0">
        <w:rPr>
          <w:rFonts w:asciiTheme="majorHAnsi" w:hAnsiTheme="majorHAnsi"/>
        </w:rPr>
        <w:t xml:space="preserve"> </w:t>
      </w:r>
      <w:r w:rsidRPr="008C2EC0">
        <w:rPr>
          <w:rStyle w:val="StyleStyleBold12pt"/>
          <w:rFonts w:asciiTheme="majorHAnsi" w:hAnsiTheme="majorHAnsi"/>
        </w:rPr>
        <w:t>et al</w:t>
      </w:r>
      <w:r w:rsidR="00653BD9" w:rsidRPr="008C2EC0">
        <w:rPr>
          <w:rStyle w:val="StyleStyleBold12pt"/>
          <w:rFonts w:asciiTheme="majorHAnsi" w:hAnsiTheme="majorHAnsi"/>
        </w:rPr>
        <w:t xml:space="preserve"> </w:t>
      </w:r>
      <w:r w:rsidRPr="008C2EC0">
        <w:rPr>
          <w:rStyle w:val="StyleStyleBold12pt"/>
          <w:rFonts w:asciiTheme="majorHAnsi" w:hAnsiTheme="majorHAnsi"/>
        </w:rPr>
        <w:t>’14</w:t>
      </w:r>
      <w:r w:rsidRPr="008C2EC0">
        <w:rPr>
          <w:rFonts w:asciiTheme="majorHAnsi" w:hAnsiTheme="majorHAnsi"/>
        </w:rPr>
        <w:t xml:space="preserve"> (Dr. Michael, Dr. Christopher Twomey, Dr. Ryan Jacobs, “U.S.-China Strategic</w:t>
      </w:r>
    </w:p>
    <w:p w14:paraId="2DD44453" w14:textId="1E6D555C" w:rsidR="00B3012F" w:rsidRPr="008C2EC0" w:rsidRDefault="00B3012F" w:rsidP="00B3012F">
      <w:pPr>
        <w:rPr>
          <w:rFonts w:asciiTheme="majorHAnsi" w:eastAsia="Times New Roman" w:hAnsiTheme="majorHAnsi" w:cs="Times New Roman"/>
          <w:sz w:val="20"/>
          <w:szCs w:val="20"/>
        </w:rPr>
      </w:pPr>
      <w:r w:rsidRPr="008C2EC0">
        <w:rPr>
          <w:rFonts w:asciiTheme="majorHAnsi" w:hAnsiTheme="majorHAnsi"/>
        </w:rPr>
        <w:t xml:space="preserve">Dialogue Phase VIII Report”, Project on Advanced Systems and Concepts for Countering WMD, </w:t>
      </w:r>
      <w:r w:rsidR="00444C34" w:rsidRPr="008C2EC0">
        <w:rPr>
          <w:rFonts w:asciiTheme="majorHAnsi" w:hAnsiTheme="majorHAnsi"/>
        </w:rPr>
        <w:t xml:space="preserve">2014, </w:t>
      </w:r>
      <w:r w:rsidRPr="008C2EC0">
        <w:rPr>
          <w:rFonts w:asciiTheme="majorHAnsi" w:hAnsiTheme="majorHAnsi"/>
        </w:rPr>
        <w:t xml:space="preserve">Accessed 6-25-16, </w:t>
      </w:r>
      <w:r w:rsidR="00653BD9" w:rsidRPr="008C2EC0">
        <w:rPr>
          <w:rFonts w:asciiTheme="majorHAnsi" w:hAnsiTheme="majorHAnsi"/>
        </w:rPr>
        <w:t xml:space="preserve">http://calhoun.nps.edu/handle/10945/44733, ER @ </w:t>
      </w:r>
      <w:r w:rsidR="006B494B" w:rsidRPr="008C2EC0">
        <w:rPr>
          <w:rFonts w:asciiTheme="majorHAnsi" w:hAnsiTheme="majorHAnsi"/>
        </w:rPr>
        <w:t>RKS</w:t>
      </w:r>
      <w:r w:rsidR="00653BD9" w:rsidRPr="008C2EC0">
        <w:rPr>
          <w:rFonts w:asciiTheme="majorHAnsi" w:hAnsiTheme="majorHAnsi"/>
        </w:rPr>
        <w:t>)</w:t>
      </w:r>
    </w:p>
    <w:p w14:paraId="41C3814B" w14:textId="2D884694" w:rsidR="00963521" w:rsidRPr="008C2EC0" w:rsidRDefault="00B3012F" w:rsidP="004F76C0">
      <w:pPr>
        <w:rPr>
          <w:rFonts w:asciiTheme="majorHAnsi" w:hAnsiTheme="majorHAnsi"/>
          <w:b/>
          <w:u w:val="single"/>
        </w:rPr>
      </w:pPr>
      <w:r w:rsidRPr="008C2EC0">
        <w:rPr>
          <w:rStyle w:val="StyleBoldUnderline"/>
          <w:rFonts w:asciiTheme="majorHAnsi" w:hAnsiTheme="majorHAnsi"/>
        </w:rPr>
        <w:t>Given recent developments, such as possible Intermediate-Range Nuclear Forces</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(INF) Treaty violations and events in Ukraine, American participants repeatedly pushed the</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Chinese side for its views on these developments and how they were affecting Sino-Russian</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relations. However, the Chinese emphatically denied that any of these developments were</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leading to an enhanced perception of the Russia threat or new challenges in the relationship</w:t>
      </w:r>
      <w:r w:rsidRPr="008C2EC0">
        <w:rPr>
          <w:rFonts w:asciiTheme="majorHAnsi" w:hAnsiTheme="majorHAnsi"/>
          <w:sz w:val="16"/>
        </w:rPr>
        <w:t xml:space="preserve">. </w:t>
      </w:r>
      <w:r w:rsidRPr="008C2EC0">
        <w:rPr>
          <w:rStyle w:val="StyleBoldUnderline"/>
          <w:rFonts w:asciiTheme="majorHAnsi" w:hAnsiTheme="majorHAnsi"/>
        </w:rPr>
        <w:t>One</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Chinese expert suggested that relations were at their “best in history.”</w:t>
      </w:r>
      <w:r w:rsidRPr="008C2EC0">
        <w:rPr>
          <w:rFonts w:asciiTheme="majorHAnsi" w:hAnsiTheme="majorHAnsi"/>
          <w:sz w:val="16"/>
        </w:rPr>
        <w:t xml:space="preserve"> Other Chinese participants</w:t>
      </w:r>
      <w:r w:rsidR="00A01F25" w:rsidRPr="008C2EC0">
        <w:rPr>
          <w:rFonts w:asciiTheme="majorHAnsi" w:hAnsiTheme="majorHAnsi"/>
          <w:sz w:val="12"/>
        </w:rPr>
        <w:t>¶</w:t>
      </w:r>
      <w:r w:rsidRPr="008C2EC0">
        <w:rPr>
          <w:rFonts w:asciiTheme="majorHAnsi" w:hAnsiTheme="majorHAnsi"/>
          <w:sz w:val="16"/>
        </w:rPr>
        <w:t xml:space="preserve"> argued that </w:t>
      </w:r>
      <w:r w:rsidRPr="008C2EC0">
        <w:rPr>
          <w:rStyle w:val="StyleBoldUnderline"/>
          <w:rFonts w:asciiTheme="majorHAnsi" w:hAnsiTheme="majorHAnsi"/>
        </w:rPr>
        <w:t>good political relations mitigated any concerns they might see from Russian missile</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and nuclear modernization</w:t>
      </w:r>
      <w:r w:rsidRPr="008C2EC0">
        <w:rPr>
          <w:rFonts w:asciiTheme="majorHAnsi" w:hAnsiTheme="majorHAnsi"/>
          <w:sz w:val="16"/>
        </w:rPr>
        <w:t xml:space="preserve">. </w:t>
      </w:r>
      <w:r w:rsidRPr="008C2EC0">
        <w:rPr>
          <w:rStyle w:val="StyleBoldUnderline"/>
          <w:rFonts w:asciiTheme="majorHAnsi" w:hAnsiTheme="majorHAnsi"/>
        </w:rPr>
        <w:t>Russian INF Treaty violations were dismissed or not acknowledged</w:t>
      </w:r>
      <w:r w:rsidRPr="008C2EC0">
        <w:rPr>
          <w:rFonts w:asciiTheme="majorHAnsi" w:hAnsiTheme="majorHAnsi"/>
          <w:sz w:val="16"/>
        </w:rPr>
        <w:t>.</w:t>
      </w:r>
      <w:r w:rsidR="00A01F25" w:rsidRPr="008C2EC0">
        <w:rPr>
          <w:rFonts w:asciiTheme="majorHAnsi" w:hAnsiTheme="majorHAnsi"/>
          <w:sz w:val="12"/>
        </w:rPr>
        <w:t>¶</w:t>
      </w:r>
      <w:r w:rsidRPr="008C2EC0">
        <w:rPr>
          <w:rFonts w:asciiTheme="majorHAnsi" w:hAnsiTheme="majorHAnsi"/>
          <w:sz w:val="16"/>
        </w:rPr>
        <w:t xml:space="preserve"> One expert suggested that </w:t>
      </w:r>
      <w:r w:rsidRPr="008C2EC0">
        <w:rPr>
          <w:rStyle w:val="StyleBoldUnderline"/>
          <w:rFonts w:asciiTheme="majorHAnsi" w:hAnsiTheme="majorHAnsi"/>
        </w:rPr>
        <w:t>China’s concerns about these violations were “not as serious as some</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of my American friends would think</w:t>
      </w:r>
      <w:r w:rsidRPr="008C2EC0">
        <w:rPr>
          <w:rFonts w:asciiTheme="majorHAnsi" w:hAnsiTheme="majorHAnsi"/>
          <w:sz w:val="16"/>
        </w:rPr>
        <w:t xml:space="preserve">.” Another repeated the Russian view that </w:t>
      </w:r>
      <w:r w:rsidRPr="008C2EC0">
        <w:rPr>
          <w:rStyle w:val="StyleBoldUnderline"/>
          <w:rFonts w:asciiTheme="majorHAnsi" w:hAnsiTheme="majorHAnsi"/>
        </w:rPr>
        <w:t>because these</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capabilities were for test purposes and not operational, they did not represent a genuine violation</w:t>
      </w:r>
      <w:r w:rsidRPr="008C2EC0">
        <w:rPr>
          <w:rFonts w:asciiTheme="majorHAnsi" w:hAnsiTheme="majorHAnsi"/>
          <w:sz w:val="16"/>
        </w:rPr>
        <w:t>.</w:t>
      </w:r>
      <w:r w:rsidR="00A01F25" w:rsidRPr="008C2EC0">
        <w:rPr>
          <w:rFonts w:asciiTheme="majorHAnsi" w:hAnsiTheme="majorHAnsi"/>
          <w:sz w:val="12"/>
        </w:rPr>
        <w:t>¶</w:t>
      </w:r>
      <w:r w:rsidRPr="008C2EC0">
        <w:rPr>
          <w:rFonts w:asciiTheme="majorHAnsi" w:hAnsiTheme="majorHAnsi"/>
          <w:sz w:val="16"/>
        </w:rPr>
        <w:t xml:space="preserve"> Another Chinese expert repeated a point made in earlier dialogues that </w:t>
      </w:r>
      <w:r w:rsidRPr="008C2EC0">
        <w:rPr>
          <w:rStyle w:val="StyleBoldUnderline"/>
          <w:rFonts w:asciiTheme="majorHAnsi" w:hAnsiTheme="majorHAnsi"/>
        </w:rPr>
        <w:t>extreme Russian</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assessments of China’s nuclear capabilities are not genuine, but are made because Russia does</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not want to reduce its nuclear forces any further; similar points were made to explain away</w:t>
      </w:r>
      <w:r w:rsidR="00A01F25" w:rsidRPr="008C2EC0">
        <w:rPr>
          <w:rStyle w:val="StyleBoldUnderline"/>
          <w:rFonts w:asciiTheme="majorHAnsi" w:hAnsiTheme="majorHAnsi"/>
          <w:b w:val="0"/>
          <w:sz w:val="12"/>
          <w:u w:val="none"/>
        </w:rPr>
        <w:t>¶</w:t>
      </w:r>
      <w:r w:rsidRPr="008C2EC0">
        <w:rPr>
          <w:rStyle w:val="StyleBoldUnderline"/>
          <w:rFonts w:asciiTheme="majorHAnsi" w:hAnsiTheme="majorHAnsi"/>
        </w:rPr>
        <w:t xml:space="preserve"> Russian demands for multilateral participation in arms control negotiations.</w:t>
      </w:r>
      <w:r w:rsidR="00A01F25" w:rsidRPr="008C2EC0">
        <w:rPr>
          <w:rFonts w:asciiTheme="majorHAnsi" w:hAnsiTheme="majorHAnsi"/>
          <w:sz w:val="12"/>
        </w:rPr>
        <w:t>¶</w:t>
      </w:r>
      <w:r w:rsidRPr="008C2EC0">
        <w:rPr>
          <w:rFonts w:asciiTheme="majorHAnsi" w:hAnsiTheme="majorHAnsi"/>
          <w:sz w:val="16"/>
        </w:rPr>
        <w:t xml:space="preserve"> </w:t>
      </w:r>
      <w:r w:rsidRPr="008C2EC0">
        <w:rPr>
          <w:rStyle w:val="StyleBoldUnderline"/>
          <w:rFonts w:asciiTheme="majorHAnsi" w:hAnsiTheme="majorHAnsi"/>
        </w:rPr>
        <w:t>Chinese participants repeatedly raised the issue of closer Sino-Russian cooperation and the potential that U.S. behavior might drive the two countries closer together.</w:t>
      </w:r>
      <w:r w:rsidRPr="008C2EC0">
        <w:rPr>
          <w:rFonts w:asciiTheme="majorHAnsi" w:hAnsiTheme="majorHAnsi"/>
          <w:sz w:val="16"/>
        </w:rPr>
        <w:t xml:space="preserve"> At the broader level, a Chinese expert argued that America was making several strategic mistakes in its foreign policy, with one effect being the driving of China and Russia closer together. </w:t>
      </w:r>
      <w:r w:rsidRPr="008C2EC0">
        <w:rPr>
          <w:rStyle w:val="StyleBoldUnderline"/>
          <w:rFonts w:asciiTheme="majorHAnsi" w:hAnsiTheme="majorHAnsi"/>
        </w:rPr>
        <w:t>In the strategic nuclear context, the issue of Sino-Russian cooperation came up repeatedly in discussions of potential cooperation on BMD</w:t>
      </w:r>
      <w:r w:rsidRPr="008C2EC0">
        <w:rPr>
          <w:rFonts w:asciiTheme="majorHAnsi" w:hAnsiTheme="majorHAnsi"/>
          <w:sz w:val="16"/>
        </w:rPr>
        <w:t xml:space="preserve">. In response to a question, a Chinese participant said that </w:t>
      </w:r>
      <w:r w:rsidRPr="008C2EC0">
        <w:rPr>
          <w:rStyle w:val="StyleBoldUnderline"/>
          <w:rFonts w:asciiTheme="majorHAnsi" w:hAnsiTheme="majorHAnsi"/>
        </w:rPr>
        <w:t>China and Russia did not share technology or more specific information on BMD systems. After some further discussion, however, the Chinese participant returned to this issue and suggested that the above statement “doesn’t mean China and Russia won’t or can’t develop more cooperation on BMD.”</w:t>
      </w:r>
    </w:p>
    <w:p w14:paraId="10ACD70A" w14:textId="77777777" w:rsidR="00CF27DA" w:rsidRPr="008C2EC0" w:rsidRDefault="00CF27DA" w:rsidP="006B1B96">
      <w:pPr>
        <w:rPr>
          <w:rFonts w:asciiTheme="majorHAnsi" w:hAnsiTheme="majorHAnsi"/>
          <w:sz w:val="12"/>
        </w:rPr>
      </w:pPr>
    </w:p>
    <w:p w14:paraId="3D646E57" w14:textId="7C6D7E11" w:rsidR="00CF27DA" w:rsidRPr="008C2EC0" w:rsidRDefault="00CF27DA" w:rsidP="00CF27DA">
      <w:pPr>
        <w:pStyle w:val="Heading4"/>
      </w:pPr>
      <w:r w:rsidRPr="008C2EC0">
        <w:t>BMD, PGS, and ISR don’t risk escalation</w:t>
      </w:r>
    </w:p>
    <w:p w14:paraId="50E9E1FC" w14:textId="1EFDB75D" w:rsidR="00CF27DA" w:rsidRPr="008C2EC0" w:rsidRDefault="00CF27DA" w:rsidP="00CF27DA">
      <w:pPr>
        <w:rPr>
          <w:rFonts w:asciiTheme="majorHAnsi" w:hAnsiTheme="majorHAnsi"/>
        </w:rPr>
      </w:pPr>
      <w:r w:rsidRPr="008C2EC0">
        <w:rPr>
          <w:rFonts w:asciiTheme="majorHAnsi" w:hAnsiTheme="majorHAnsi" w:cs="Calibri"/>
          <w:b/>
          <w:bCs/>
          <w:sz w:val="26"/>
          <w:szCs w:val="26"/>
        </w:rPr>
        <w:t>Cunningham</w:t>
      </w:r>
      <w:r w:rsidRPr="008C2EC0">
        <w:rPr>
          <w:rFonts w:asciiTheme="majorHAnsi" w:hAnsiTheme="majorHAnsi" w:cs="Calibri"/>
          <w:szCs w:val="22"/>
        </w:rPr>
        <w:t xml:space="preserve">, member of the Security Studies Program at the Massachusetts Institute of Technology, </w:t>
      </w:r>
      <w:r w:rsidRPr="008C2EC0">
        <w:rPr>
          <w:rFonts w:asciiTheme="majorHAnsi" w:hAnsiTheme="majorHAnsi" w:cs="Calibri"/>
          <w:b/>
          <w:bCs/>
          <w:sz w:val="26"/>
          <w:szCs w:val="26"/>
        </w:rPr>
        <w:t>and Fravel</w:t>
      </w:r>
      <w:r w:rsidRPr="008C2EC0">
        <w:rPr>
          <w:rFonts w:asciiTheme="majorHAnsi" w:hAnsiTheme="majorHAnsi" w:cs="Calibri"/>
          <w:szCs w:val="22"/>
        </w:rPr>
        <w:t xml:space="preserve">, Associate Professor of Political Science and member of the Security Studies Program at the Massachusetts Institute of Technology, </w:t>
      </w:r>
      <w:r w:rsidRPr="008C2EC0">
        <w:rPr>
          <w:rFonts w:asciiTheme="majorHAnsi" w:hAnsiTheme="majorHAnsi" w:cs="Calibri"/>
          <w:b/>
          <w:bCs/>
          <w:sz w:val="26"/>
          <w:szCs w:val="26"/>
        </w:rPr>
        <w:t>‘15</w:t>
      </w:r>
      <w:r w:rsidRPr="008C2EC0">
        <w:rPr>
          <w:rFonts w:asciiTheme="majorHAnsi" w:hAnsiTheme="majorHAnsi" w:cs="Calibri"/>
          <w:szCs w:val="22"/>
        </w:rPr>
        <w:t xml:space="preserve"> (Fiona S. and M. Taylor, “Assuring Assured Retaliation: China’s Nuclear Posture and U.S.-China Strategic Stability”, International Security, Vol. 40, No. 2, Fall 2015, Accessed 6-30-16, http://www.mitpressjournals.org/doi/pdf/10.1162/ISEC_a_00215, ER @ </w:t>
      </w:r>
      <w:r w:rsidR="006B494B" w:rsidRPr="008C2EC0">
        <w:rPr>
          <w:rFonts w:asciiTheme="majorHAnsi" w:hAnsiTheme="majorHAnsi" w:cs="Calibri"/>
          <w:szCs w:val="22"/>
        </w:rPr>
        <w:t>RKS</w:t>
      </w:r>
      <w:r w:rsidRPr="008C2EC0">
        <w:rPr>
          <w:rFonts w:asciiTheme="majorHAnsi" w:hAnsiTheme="majorHAnsi" w:cs="Calibri"/>
          <w:szCs w:val="22"/>
        </w:rPr>
        <w:t>)</w:t>
      </w:r>
    </w:p>
    <w:p w14:paraId="4FB19E1D" w14:textId="1F0C7EAD" w:rsidR="00CF27DA" w:rsidRPr="008C2EC0" w:rsidRDefault="00CF27DA" w:rsidP="00CF27DA">
      <w:pPr>
        <w:rPr>
          <w:rFonts w:asciiTheme="majorHAnsi" w:hAnsiTheme="majorHAnsi"/>
        </w:rPr>
      </w:pPr>
      <w:r w:rsidRPr="008C2EC0">
        <w:rPr>
          <w:rStyle w:val="StyleBoldUnderline"/>
          <w:rFonts w:asciiTheme="majorHAnsi" w:hAnsiTheme="majorHAnsi"/>
        </w:rPr>
        <w:t>None</w:t>
      </w:r>
      <w:r w:rsidRPr="008C2EC0">
        <w:rPr>
          <w:rFonts w:asciiTheme="majorHAnsi" w:hAnsiTheme="majorHAnsi"/>
        </w:rPr>
        <w:t xml:space="preserve"> of our interlocutors </w:t>
      </w:r>
      <w:r w:rsidRPr="008C2EC0">
        <w:rPr>
          <w:rStyle w:val="StyleBoldUnderline"/>
          <w:rFonts w:asciiTheme="majorHAnsi" w:hAnsiTheme="majorHAnsi"/>
        </w:rPr>
        <w:t>believe</w:t>
      </w:r>
      <w:r w:rsidRPr="008C2EC0">
        <w:rPr>
          <w:rFonts w:asciiTheme="majorHAnsi" w:hAnsiTheme="majorHAnsi"/>
        </w:rPr>
        <w:t xml:space="preserve">d </w:t>
      </w:r>
      <w:r w:rsidRPr="008C2EC0">
        <w:rPr>
          <w:rStyle w:val="StyleBoldUnderline"/>
          <w:rFonts w:asciiTheme="majorHAnsi" w:hAnsiTheme="majorHAnsi"/>
        </w:rPr>
        <w:t>that U.S. pursuit of missile defenses, CPGS, or improved ISR capabilities would increase China’s incentives to use nuclear weapons first.</w:t>
      </w:r>
      <w:r w:rsidRPr="008C2EC0">
        <w:rPr>
          <w:rFonts w:asciiTheme="majorHAnsi" w:hAnsiTheme="majorHAnsi"/>
        </w:rPr>
        <w:t xml:space="preserve"> This belief is likely premised on the assumption that </w:t>
      </w:r>
      <w:r w:rsidRPr="008C2EC0">
        <w:rPr>
          <w:rStyle w:val="StyleBoldUnderline"/>
          <w:rFonts w:asciiTheme="majorHAnsi" w:hAnsiTheme="majorHAnsi"/>
        </w:rPr>
        <w:t>U.S. missile defenses will remain imperfect, such that China will be able to defeat them without abandoning its current posture of assured retaliation. Given their relative optimism about the scope and likelihood of future U.S.-China conflicts, Chinese strategists did not specifically articulate their concerns about the impact of U.S. missile defense, and the strategic primacy it may confer, on the role of nuclear weapons in a crisis.</w:t>
      </w:r>
    </w:p>
    <w:p w14:paraId="51C267E2" w14:textId="77777777" w:rsidR="00CF27DA" w:rsidRPr="008C2EC0" w:rsidRDefault="00CF27DA" w:rsidP="00CF27DA">
      <w:pPr>
        <w:rPr>
          <w:rFonts w:asciiTheme="majorHAnsi" w:hAnsiTheme="majorHAnsi"/>
        </w:rPr>
      </w:pPr>
    </w:p>
    <w:p w14:paraId="30748A68" w14:textId="77777777" w:rsidR="000F0860" w:rsidRPr="008C2EC0" w:rsidRDefault="000F0860" w:rsidP="00FB2F23">
      <w:pPr>
        <w:rPr>
          <w:rStyle w:val="StyleBoldUnderline"/>
          <w:rFonts w:asciiTheme="majorHAnsi" w:hAnsiTheme="majorHAnsi"/>
        </w:rPr>
      </w:pPr>
    </w:p>
    <w:p w14:paraId="31FDC67D" w14:textId="77777777" w:rsidR="001E70FB" w:rsidRPr="008C2EC0" w:rsidRDefault="001E70FB" w:rsidP="001E70FB">
      <w:pPr>
        <w:rPr>
          <w:rFonts w:asciiTheme="majorHAnsi" w:hAnsiTheme="majorHAnsi"/>
        </w:rPr>
      </w:pPr>
    </w:p>
    <w:p w14:paraId="6FB4862B" w14:textId="77777777" w:rsidR="001E70FB" w:rsidRPr="008C2EC0" w:rsidRDefault="001E70FB" w:rsidP="001E70FB">
      <w:pPr>
        <w:rPr>
          <w:rFonts w:asciiTheme="majorHAnsi" w:hAnsiTheme="majorHAnsi"/>
        </w:rPr>
      </w:pPr>
    </w:p>
    <w:p w14:paraId="7B8C1AE0" w14:textId="77777777" w:rsidR="001E70FB" w:rsidRPr="008C2EC0" w:rsidRDefault="001E70FB" w:rsidP="001E70FB">
      <w:pPr>
        <w:rPr>
          <w:rFonts w:asciiTheme="majorHAnsi" w:hAnsiTheme="majorHAnsi"/>
        </w:rPr>
      </w:pPr>
    </w:p>
    <w:sectPr w:rsidR="001E70FB" w:rsidRPr="008C2EC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E29E14" w14:textId="77777777" w:rsidR="008F15CE" w:rsidRDefault="008F15CE" w:rsidP="00E46E7E">
      <w:r>
        <w:separator/>
      </w:r>
    </w:p>
  </w:endnote>
  <w:endnote w:type="continuationSeparator" w:id="0">
    <w:p w14:paraId="0F71F972" w14:textId="77777777" w:rsidR="008F15CE" w:rsidRDefault="008F15C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Libian SC Regular">
    <w:panose1 w:val="02010800040101010101"/>
    <w:charset w:val="00"/>
    <w:family w:val="auto"/>
    <w:pitch w:val="variable"/>
    <w:sig w:usb0="00000003" w:usb1="080F0000" w:usb2="00000000" w:usb3="00000000" w:csb0="0004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9D9388" w14:textId="77777777" w:rsidR="008F15CE" w:rsidRDefault="008F15CE" w:rsidP="00E46E7E">
      <w:r>
        <w:separator/>
      </w:r>
    </w:p>
  </w:footnote>
  <w:footnote w:type="continuationSeparator" w:id="0">
    <w:p w14:paraId="6CAF3028" w14:textId="77777777" w:rsidR="008F15CE" w:rsidRDefault="008F15C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446"/>
    <w:rsid w:val="00005EC9"/>
    <w:rsid w:val="000140EC"/>
    <w:rsid w:val="00016A35"/>
    <w:rsid w:val="00023C43"/>
    <w:rsid w:val="00023F1E"/>
    <w:rsid w:val="00024646"/>
    <w:rsid w:val="0003116B"/>
    <w:rsid w:val="00054216"/>
    <w:rsid w:val="000641EC"/>
    <w:rsid w:val="00074D9E"/>
    <w:rsid w:val="00082014"/>
    <w:rsid w:val="000B38BA"/>
    <w:rsid w:val="000C16B3"/>
    <w:rsid w:val="000C74A9"/>
    <w:rsid w:val="000D5FF2"/>
    <w:rsid w:val="000E2D51"/>
    <w:rsid w:val="000F0860"/>
    <w:rsid w:val="000F5F44"/>
    <w:rsid w:val="00105E87"/>
    <w:rsid w:val="00115E98"/>
    <w:rsid w:val="00134BA7"/>
    <w:rsid w:val="001408C0"/>
    <w:rsid w:val="00140FC9"/>
    <w:rsid w:val="00142841"/>
    <w:rsid w:val="00143FD7"/>
    <w:rsid w:val="00144B55"/>
    <w:rsid w:val="001463FB"/>
    <w:rsid w:val="0014765D"/>
    <w:rsid w:val="00154A0B"/>
    <w:rsid w:val="001561F0"/>
    <w:rsid w:val="00162BBC"/>
    <w:rsid w:val="00164AF7"/>
    <w:rsid w:val="00170C95"/>
    <w:rsid w:val="0018145E"/>
    <w:rsid w:val="00186DB7"/>
    <w:rsid w:val="001A3C59"/>
    <w:rsid w:val="001A6C2A"/>
    <w:rsid w:val="001B44D0"/>
    <w:rsid w:val="001C4FA2"/>
    <w:rsid w:val="001D4536"/>
    <w:rsid w:val="001D7626"/>
    <w:rsid w:val="001E70FB"/>
    <w:rsid w:val="001F0E8D"/>
    <w:rsid w:val="001F2994"/>
    <w:rsid w:val="00204AC3"/>
    <w:rsid w:val="00224B90"/>
    <w:rsid w:val="00234775"/>
    <w:rsid w:val="0024029D"/>
    <w:rsid w:val="002410A1"/>
    <w:rsid w:val="002613DA"/>
    <w:rsid w:val="00275344"/>
    <w:rsid w:val="0028047B"/>
    <w:rsid w:val="002806B8"/>
    <w:rsid w:val="00282B18"/>
    <w:rsid w:val="00286BF7"/>
    <w:rsid w:val="002B6353"/>
    <w:rsid w:val="002B68C8"/>
    <w:rsid w:val="002C7138"/>
    <w:rsid w:val="002E09F9"/>
    <w:rsid w:val="002E4951"/>
    <w:rsid w:val="002F2EE3"/>
    <w:rsid w:val="002F35F4"/>
    <w:rsid w:val="002F3BA2"/>
    <w:rsid w:val="002F3E28"/>
    <w:rsid w:val="002F40E6"/>
    <w:rsid w:val="00302307"/>
    <w:rsid w:val="00303E5B"/>
    <w:rsid w:val="00313226"/>
    <w:rsid w:val="0031425E"/>
    <w:rsid w:val="00325059"/>
    <w:rsid w:val="00342F59"/>
    <w:rsid w:val="003473A0"/>
    <w:rsid w:val="00347660"/>
    <w:rsid w:val="00354292"/>
    <w:rsid w:val="00357719"/>
    <w:rsid w:val="00374144"/>
    <w:rsid w:val="00376932"/>
    <w:rsid w:val="003A009A"/>
    <w:rsid w:val="003A2B67"/>
    <w:rsid w:val="003B3EC7"/>
    <w:rsid w:val="003C738E"/>
    <w:rsid w:val="003D1650"/>
    <w:rsid w:val="003D2B89"/>
    <w:rsid w:val="003D4715"/>
    <w:rsid w:val="003E2230"/>
    <w:rsid w:val="003F42AF"/>
    <w:rsid w:val="003F5365"/>
    <w:rsid w:val="00405B1D"/>
    <w:rsid w:val="00407B34"/>
    <w:rsid w:val="00412F6D"/>
    <w:rsid w:val="00425F8A"/>
    <w:rsid w:val="0042635A"/>
    <w:rsid w:val="0043016E"/>
    <w:rsid w:val="00444C34"/>
    <w:rsid w:val="0045048C"/>
    <w:rsid w:val="00466B6F"/>
    <w:rsid w:val="004752F1"/>
    <w:rsid w:val="00475AB2"/>
    <w:rsid w:val="004964D0"/>
    <w:rsid w:val="004B3188"/>
    <w:rsid w:val="004B3DB3"/>
    <w:rsid w:val="004B5309"/>
    <w:rsid w:val="004C63B5"/>
    <w:rsid w:val="004D461E"/>
    <w:rsid w:val="004E1CDE"/>
    <w:rsid w:val="004F76C0"/>
    <w:rsid w:val="00504CEC"/>
    <w:rsid w:val="00517479"/>
    <w:rsid w:val="005209B9"/>
    <w:rsid w:val="00530136"/>
    <w:rsid w:val="00547F4B"/>
    <w:rsid w:val="00553236"/>
    <w:rsid w:val="00571B32"/>
    <w:rsid w:val="005A0BE5"/>
    <w:rsid w:val="005C0E1F"/>
    <w:rsid w:val="005D4CDC"/>
    <w:rsid w:val="005E0D2B"/>
    <w:rsid w:val="005E2C99"/>
    <w:rsid w:val="005E66C8"/>
    <w:rsid w:val="005E7B6F"/>
    <w:rsid w:val="00603D1D"/>
    <w:rsid w:val="00644EE8"/>
    <w:rsid w:val="00653BD9"/>
    <w:rsid w:val="00656370"/>
    <w:rsid w:val="00672258"/>
    <w:rsid w:val="0067426E"/>
    <w:rsid w:val="0067575B"/>
    <w:rsid w:val="00692C26"/>
    <w:rsid w:val="00694B42"/>
    <w:rsid w:val="00695187"/>
    <w:rsid w:val="006A4853"/>
    <w:rsid w:val="006B1B96"/>
    <w:rsid w:val="006B494B"/>
    <w:rsid w:val="006C3C04"/>
    <w:rsid w:val="006D39EC"/>
    <w:rsid w:val="006D536B"/>
    <w:rsid w:val="006D7A0E"/>
    <w:rsid w:val="006E01E7"/>
    <w:rsid w:val="006F2D3D"/>
    <w:rsid w:val="006F6A77"/>
    <w:rsid w:val="00700835"/>
    <w:rsid w:val="007048CA"/>
    <w:rsid w:val="00711A77"/>
    <w:rsid w:val="00714D1C"/>
    <w:rsid w:val="00726F87"/>
    <w:rsid w:val="0073307E"/>
    <w:rsid w:val="007333B9"/>
    <w:rsid w:val="0074221B"/>
    <w:rsid w:val="00747B28"/>
    <w:rsid w:val="00751B35"/>
    <w:rsid w:val="007620DB"/>
    <w:rsid w:val="007728C8"/>
    <w:rsid w:val="00775C78"/>
    <w:rsid w:val="00791B7D"/>
    <w:rsid w:val="00791E47"/>
    <w:rsid w:val="007A3515"/>
    <w:rsid w:val="007D2D4B"/>
    <w:rsid w:val="007D7924"/>
    <w:rsid w:val="007E470C"/>
    <w:rsid w:val="007E5F71"/>
    <w:rsid w:val="007F4B50"/>
    <w:rsid w:val="007F7E3D"/>
    <w:rsid w:val="00806C47"/>
    <w:rsid w:val="00813BC4"/>
    <w:rsid w:val="00817662"/>
    <w:rsid w:val="00821415"/>
    <w:rsid w:val="00834640"/>
    <w:rsid w:val="0083768F"/>
    <w:rsid w:val="00891EE1"/>
    <w:rsid w:val="008C077F"/>
    <w:rsid w:val="008C2EC0"/>
    <w:rsid w:val="008F15CE"/>
    <w:rsid w:val="009061B3"/>
    <w:rsid w:val="0091595A"/>
    <w:rsid w:val="0091604A"/>
    <w:rsid w:val="009165EA"/>
    <w:rsid w:val="009247FB"/>
    <w:rsid w:val="00950A39"/>
    <w:rsid w:val="00950E3D"/>
    <w:rsid w:val="00952314"/>
    <w:rsid w:val="00963521"/>
    <w:rsid w:val="009636E5"/>
    <w:rsid w:val="009806F7"/>
    <w:rsid w:val="009829F2"/>
    <w:rsid w:val="009835A2"/>
    <w:rsid w:val="00987B77"/>
    <w:rsid w:val="0099060F"/>
    <w:rsid w:val="00993F61"/>
    <w:rsid w:val="009B0746"/>
    <w:rsid w:val="009B65EA"/>
    <w:rsid w:val="009C198B"/>
    <w:rsid w:val="009C2867"/>
    <w:rsid w:val="009C791E"/>
    <w:rsid w:val="009D207E"/>
    <w:rsid w:val="009E5822"/>
    <w:rsid w:val="009E691A"/>
    <w:rsid w:val="009F7DD7"/>
    <w:rsid w:val="00A01F25"/>
    <w:rsid w:val="00A06C4B"/>
    <w:rsid w:val="00A074CB"/>
    <w:rsid w:val="00A137E2"/>
    <w:rsid w:val="00A13E70"/>
    <w:rsid w:val="00A2733E"/>
    <w:rsid w:val="00A369C4"/>
    <w:rsid w:val="00A43391"/>
    <w:rsid w:val="00A47986"/>
    <w:rsid w:val="00A64B07"/>
    <w:rsid w:val="00A65DD0"/>
    <w:rsid w:val="00A70E0A"/>
    <w:rsid w:val="00A711E1"/>
    <w:rsid w:val="00A80D2E"/>
    <w:rsid w:val="00A91A24"/>
    <w:rsid w:val="00AA1A91"/>
    <w:rsid w:val="00AB6AD6"/>
    <w:rsid w:val="00AC0E99"/>
    <w:rsid w:val="00AC3816"/>
    <w:rsid w:val="00AE2883"/>
    <w:rsid w:val="00AF1E67"/>
    <w:rsid w:val="00AF5046"/>
    <w:rsid w:val="00AF70D4"/>
    <w:rsid w:val="00B169A1"/>
    <w:rsid w:val="00B21A69"/>
    <w:rsid w:val="00B3012F"/>
    <w:rsid w:val="00B33E0C"/>
    <w:rsid w:val="00B35C7D"/>
    <w:rsid w:val="00B4089C"/>
    <w:rsid w:val="00B45FE9"/>
    <w:rsid w:val="00B50A1E"/>
    <w:rsid w:val="00B55D49"/>
    <w:rsid w:val="00B65E97"/>
    <w:rsid w:val="00B84180"/>
    <w:rsid w:val="00BA2CBC"/>
    <w:rsid w:val="00BA2EA7"/>
    <w:rsid w:val="00BA4A45"/>
    <w:rsid w:val="00BB5570"/>
    <w:rsid w:val="00BB5AE4"/>
    <w:rsid w:val="00BD6C15"/>
    <w:rsid w:val="00BE2B00"/>
    <w:rsid w:val="00BE5E79"/>
    <w:rsid w:val="00BE63EA"/>
    <w:rsid w:val="00C007B6"/>
    <w:rsid w:val="00C01EAC"/>
    <w:rsid w:val="00C026B3"/>
    <w:rsid w:val="00C36D9E"/>
    <w:rsid w:val="00C42A3C"/>
    <w:rsid w:val="00C42BD1"/>
    <w:rsid w:val="00C42ECD"/>
    <w:rsid w:val="00C54853"/>
    <w:rsid w:val="00C64743"/>
    <w:rsid w:val="00C713E9"/>
    <w:rsid w:val="00C805E5"/>
    <w:rsid w:val="00CB0BA8"/>
    <w:rsid w:val="00CB5098"/>
    <w:rsid w:val="00CC64B4"/>
    <w:rsid w:val="00CD2C6D"/>
    <w:rsid w:val="00CE372D"/>
    <w:rsid w:val="00CF1A0F"/>
    <w:rsid w:val="00CF27DA"/>
    <w:rsid w:val="00D20C1D"/>
    <w:rsid w:val="00D21C6D"/>
    <w:rsid w:val="00D27A78"/>
    <w:rsid w:val="00D36252"/>
    <w:rsid w:val="00D4330B"/>
    <w:rsid w:val="00D460F1"/>
    <w:rsid w:val="00D51B44"/>
    <w:rsid w:val="00D572B6"/>
    <w:rsid w:val="00D6085D"/>
    <w:rsid w:val="00D65A39"/>
    <w:rsid w:val="00D66D57"/>
    <w:rsid w:val="00D81480"/>
    <w:rsid w:val="00DA12E8"/>
    <w:rsid w:val="00DA2E40"/>
    <w:rsid w:val="00DA5BF8"/>
    <w:rsid w:val="00DC71AA"/>
    <w:rsid w:val="00DC74D7"/>
    <w:rsid w:val="00DD2FAB"/>
    <w:rsid w:val="00DE627C"/>
    <w:rsid w:val="00DF1850"/>
    <w:rsid w:val="00DF73B0"/>
    <w:rsid w:val="00E04EF1"/>
    <w:rsid w:val="00E220CC"/>
    <w:rsid w:val="00E231C7"/>
    <w:rsid w:val="00E46E7E"/>
    <w:rsid w:val="00E60E73"/>
    <w:rsid w:val="00E668D2"/>
    <w:rsid w:val="00E90B53"/>
    <w:rsid w:val="00E91F3A"/>
    <w:rsid w:val="00E95631"/>
    <w:rsid w:val="00EB6F10"/>
    <w:rsid w:val="00EC089A"/>
    <w:rsid w:val="00EE7446"/>
    <w:rsid w:val="00EF5C08"/>
    <w:rsid w:val="00F1173B"/>
    <w:rsid w:val="00F13D8A"/>
    <w:rsid w:val="00F37596"/>
    <w:rsid w:val="00F45F2E"/>
    <w:rsid w:val="00F50910"/>
    <w:rsid w:val="00F6320A"/>
    <w:rsid w:val="00F66975"/>
    <w:rsid w:val="00F838F8"/>
    <w:rsid w:val="00F95810"/>
    <w:rsid w:val="00FA538E"/>
    <w:rsid w:val="00FB2F23"/>
    <w:rsid w:val="00FC0461"/>
    <w:rsid w:val="00FD50BA"/>
    <w:rsid w:val="00FE0CE3"/>
    <w:rsid w:val="00FE2E1D"/>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63AC43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C089A"/>
    <w:rPr>
      <w:rFonts w:ascii="Calibri" w:hAnsi="Calibri"/>
      <w:sz w:val="22"/>
    </w:rPr>
  </w:style>
  <w:style w:type="paragraph" w:styleId="Heading1">
    <w:name w:val="heading 1"/>
    <w:aliases w:val="Pocket"/>
    <w:basedOn w:val="Normal"/>
    <w:next w:val="Normal"/>
    <w:link w:val="Heading1Char"/>
    <w:uiPriority w:val="9"/>
    <w:qFormat/>
    <w:rsid w:val="009906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9060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3: Cite,Index Headers,Bold Cite,Heading 3 Char1 Char Char,Citation Char Char Char Char,Citation Char1 Char Char,Heading 3 Char Char1,Text 7,Block Writing,Char Char, Char,Char1,Heading 3 Char3,Heading 3 Char4 Char Char"/>
    <w:basedOn w:val="Normal"/>
    <w:next w:val="Normal"/>
    <w:link w:val="Heading3Char"/>
    <w:uiPriority w:val="3"/>
    <w:unhideWhenUsed/>
    <w:qFormat/>
    <w:rsid w:val="0099060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 Ch,ta,t"/>
    <w:basedOn w:val="Normal"/>
    <w:next w:val="Normal"/>
    <w:link w:val="Heading4Char"/>
    <w:uiPriority w:val="4"/>
    <w:unhideWhenUsed/>
    <w:qFormat/>
    <w:rsid w:val="0099060F"/>
    <w:pPr>
      <w:keepNext/>
      <w:keepLines/>
      <w:spacing w:before="200"/>
      <w:outlineLvl w:val="3"/>
    </w:pPr>
    <w:rPr>
      <w:rFonts w:asciiTheme="majorHAnsi" w:eastAsiaTheme="majorEastAsia" w:hAnsiTheme="majorHAnsi" w:cstheme="majorBidi"/>
      <w:b/>
      <w:bCs/>
      <w:iCs/>
      <w:sz w:val="26"/>
    </w:rPr>
  </w:style>
  <w:style w:type="paragraph" w:styleId="Heading6">
    <w:name w:val="heading 6"/>
    <w:basedOn w:val="Normal"/>
    <w:next w:val="Normal"/>
    <w:link w:val="Heading6Char"/>
    <w:uiPriority w:val="9"/>
    <w:semiHidden/>
    <w:unhideWhenUsed/>
    <w:qFormat/>
    <w:rsid w:val="00806C4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Box,Style1"/>
    <w:basedOn w:val="DefaultParagraphFont"/>
    <w:link w:val="textbold"/>
    <w:uiPriority w:val="20"/>
    <w:qFormat/>
    <w:rsid w:val="0099060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9060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9060F"/>
    <w:rPr>
      <w:rFonts w:asciiTheme="majorHAnsi" w:eastAsiaTheme="majorEastAsia" w:hAnsiTheme="majorHAnsi" w:cstheme="majorBidi"/>
      <w:b/>
      <w:bCs/>
      <w:sz w:val="44"/>
      <w:szCs w:val="44"/>
      <w:u w:val="double"/>
    </w:rPr>
  </w:style>
  <w:style w:type="character" w:customStyle="1" w:styleId="Heading3Char">
    <w:name w:val="Heading 3 Char"/>
    <w:aliases w:val="Block Char,3: Cite Char,Index Headers Char,Bold Cite Char1,Heading 3 Char1 Char Char Char1,Citation Char Char Char Char Char,Citation Char1 Char Char Char,Heading 3 Char Char1 Char,Text 7 Char,Block Writing Char,Char Char Char, Char Char"/>
    <w:basedOn w:val="DefaultParagraphFont"/>
    <w:link w:val="Heading3"/>
    <w:uiPriority w:val="3"/>
    <w:rsid w:val="0099060F"/>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4"/>
    <w:qFormat/>
    <w:rsid w:val="0099060F"/>
    <w:rPr>
      <w:rFonts w:asciiTheme="majorHAnsi" w:eastAsiaTheme="majorEastAsia" w:hAnsiTheme="majorHAnsi" w:cstheme="majorBidi"/>
      <w:b/>
      <w:bCs/>
      <w:iCs/>
      <w:sz w:val="26"/>
    </w:rPr>
  </w:style>
  <w:style w:type="paragraph" w:styleId="NoSpacing">
    <w:name w:val="No Spacing"/>
    <w:uiPriority w:val="1"/>
    <w:rsid w:val="0099060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5"/>
    <w:qFormat/>
    <w:rsid w:val="0099060F"/>
    <w:rPr>
      <w:b/>
      <w:sz w:val="26"/>
      <w:u w:val="none"/>
    </w:rPr>
  </w:style>
  <w:style w:type="character" w:customStyle="1" w:styleId="StyleBoldUnderline">
    <w:name w:val="Style Bold Underline"/>
    <w:aliases w:val="Underline,Style Underline,apple-style-span + 6 pt,Kern at 16 pt,Bold,Intense Emphasis11,Intense Emphasis2,HHeading 3 + 12 pt,Cards + Font: 12 pt Char,Style,Bold Cite Char,Citation Char Char Char,Heading 3 Char1 Char Char Char,ci,c,B"/>
    <w:basedOn w:val="DefaultParagraphFont"/>
    <w:uiPriority w:val="6"/>
    <w:qFormat/>
    <w:rsid w:val="0099060F"/>
    <w:rPr>
      <w:b/>
      <w:sz w:val="22"/>
      <w:u w:val="single"/>
    </w:rPr>
  </w:style>
  <w:style w:type="paragraph" w:styleId="DocumentMap">
    <w:name w:val="Document Map"/>
    <w:basedOn w:val="Normal"/>
    <w:link w:val="DocumentMapChar"/>
    <w:uiPriority w:val="99"/>
    <w:semiHidden/>
    <w:unhideWhenUsed/>
    <w:rsid w:val="0099060F"/>
    <w:rPr>
      <w:rFonts w:ascii="Lucida Grande" w:hAnsi="Lucida Grande" w:cs="Lucida Grande"/>
    </w:rPr>
  </w:style>
  <w:style w:type="character" w:customStyle="1" w:styleId="DocumentMapChar">
    <w:name w:val="Document Map Char"/>
    <w:basedOn w:val="DefaultParagraphFont"/>
    <w:link w:val="DocumentMap"/>
    <w:uiPriority w:val="99"/>
    <w:semiHidden/>
    <w:rsid w:val="0099060F"/>
    <w:rPr>
      <w:rFonts w:ascii="Lucida Grande" w:hAnsi="Lucida Grande" w:cs="Lucida Grande"/>
      <w:sz w:val="22"/>
    </w:rPr>
  </w:style>
  <w:style w:type="paragraph" w:styleId="ListParagraph">
    <w:name w:val="List Paragraph"/>
    <w:basedOn w:val="Normal"/>
    <w:uiPriority w:val="34"/>
    <w:rsid w:val="0099060F"/>
    <w:pPr>
      <w:ind w:left="720"/>
      <w:contextualSpacing/>
    </w:pPr>
  </w:style>
  <w:style w:type="paragraph" w:styleId="Header">
    <w:name w:val="header"/>
    <w:basedOn w:val="Normal"/>
    <w:link w:val="HeaderChar"/>
    <w:uiPriority w:val="99"/>
    <w:unhideWhenUsed/>
    <w:rsid w:val="0099060F"/>
    <w:pPr>
      <w:tabs>
        <w:tab w:val="center" w:pos="4320"/>
        <w:tab w:val="right" w:pos="8640"/>
      </w:tabs>
    </w:pPr>
  </w:style>
  <w:style w:type="character" w:customStyle="1" w:styleId="HeaderChar">
    <w:name w:val="Header Char"/>
    <w:basedOn w:val="DefaultParagraphFont"/>
    <w:link w:val="Header"/>
    <w:uiPriority w:val="99"/>
    <w:rsid w:val="0099060F"/>
    <w:rPr>
      <w:rFonts w:ascii="Calibri" w:hAnsi="Calibri"/>
      <w:sz w:val="22"/>
    </w:rPr>
  </w:style>
  <w:style w:type="paragraph" w:styleId="Footer">
    <w:name w:val="footer"/>
    <w:basedOn w:val="Normal"/>
    <w:link w:val="FooterChar"/>
    <w:uiPriority w:val="99"/>
    <w:unhideWhenUsed/>
    <w:rsid w:val="0099060F"/>
    <w:pPr>
      <w:tabs>
        <w:tab w:val="center" w:pos="4320"/>
        <w:tab w:val="right" w:pos="8640"/>
      </w:tabs>
    </w:pPr>
  </w:style>
  <w:style w:type="character" w:customStyle="1" w:styleId="FooterChar">
    <w:name w:val="Footer Char"/>
    <w:basedOn w:val="DefaultParagraphFont"/>
    <w:link w:val="Footer"/>
    <w:uiPriority w:val="99"/>
    <w:rsid w:val="0099060F"/>
    <w:rPr>
      <w:rFonts w:ascii="Calibri" w:hAnsi="Calibri"/>
      <w:sz w:val="22"/>
    </w:rPr>
  </w:style>
  <w:style w:type="character" w:styleId="PageNumber">
    <w:name w:val="page number"/>
    <w:basedOn w:val="DefaultParagraphFont"/>
    <w:uiPriority w:val="99"/>
    <w:semiHidden/>
    <w:unhideWhenUsed/>
    <w:rsid w:val="0099060F"/>
  </w:style>
  <w:style w:type="character" w:styleId="Hyperlink">
    <w:name w:val="Hyperlink"/>
    <w:basedOn w:val="DefaultParagraphFont"/>
    <w:uiPriority w:val="99"/>
    <w:unhideWhenUsed/>
    <w:rsid w:val="0099060F"/>
    <w:rPr>
      <w:color w:val="0000FF" w:themeColor="hyperlink"/>
      <w:u w:val="single"/>
    </w:rPr>
  </w:style>
  <w:style w:type="character" w:customStyle="1" w:styleId="apple-converted-space">
    <w:name w:val="apple-converted-space"/>
    <w:basedOn w:val="DefaultParagraphFont"/>
    <w:rsid w:val="00EE7446"/>
  </w:style>
  <w:style w:type="paragraph" w:styleId="NormalWeb">
    <w:name w:val="Normal (Web)"/>
    <w:basedOn w:val="Normal"/>
    <w:uiPriority w:val="99"/>
    <w:semiHidden/>
    <w:unhideWhenUsed/>
    <w:rsid w:val="00D65A39"/>
    <w:pPr>
      <w:spacing w:before="100" w:beforeAutospacing="1" w:after="100" w:afterAutospacing="1"/>
    </w:pPr>
    <w:rPr>
      <w:rFonts w:ascii="Times" w:hAnsi="Times" w:cs="Times New Roman"/>
      <w:sz w:val="20"/>
      <w:szCs w:val="20"/>
    </w:rPr>
  </w:style>
  <w:style w:type="paragraph" w:customStyle="1" w:styleId="textbold">
    <w:name w:val="text bold"/>
    <w:basedOn w:val="Normal"/>
    <w:link w:val="Emphasis"/>
    <w:uiPriority w:val="7"/>
    <w:qFormat/>
    <w:rsid w:val="00DC74D7"/>
    <w:pPr>
      <w:widowControl w:val="0"/>
      <w:ind w:left="720"/>
      <w:jc w:val="both"/>
    </w:pPr>
    <w:rPr>
      <w:b/>
      <w:iCs/>
      <w:u w:val="single"/>
      <w:bdr w:val="single" w:sz="18" w:space="0" w:color="auto"/>
    </w:rPr>
  </w:style>
  <w:style w:type="character" w:customStyle="1" w:styleId="Heading6Char">
    <w:name w:val="Heading 6 Char"/>
    <w:basedOn w:val="DefaultParagraphFont"/>
    <w:link w:val="Heading6"/>
    <w:uiPriority w:val="9"/>
    <w:semiHidden/>
    <w:rsid w:val="00806C47"/>
    <w:rPr>
      <w:rFonts w:asciiTheme="majorHAnsi" w:eastAsiaTheme="majorEastAsia" w:hAnsiTheme="majorHAnsi" w:cstheme="majorBidi"/>
      <w:i/>
      <w:iCs/>
      <w:color w:val="243F60" w:themeColor="accent1" w:themeShade="7F"/>
      <w:sz w:val="22"/>
    </w:rPr>
  </w:style>
  <w:style w:type="character" w:customStyle="1" w:styleId="BoldUnderline">
    <w:name w:val="BoldUnderline"/>
    <w:uiPriority w:val="1"/>
    <w:qFormat/>
    <w:rsid w:val="00806C47"/>
    <w:rPr>
      <w:rFonts w:ascii="Arial" w:hAnsi="Arial"/>
      <w:b/>
      <w:sz w:val="20"/>
      <w:u w:val="single"/>
    </w:rPr>
  </w:style>
  <w:style w:type="character" w:styleId="FollowedHyperlink">
    <w:name w:val="FollowedHyperlink"/>
    <w:basedOn w:val="DefaultParagraphFont"/>
    <w:uiPriority w:val="99"/>
    <w:semiHidden/>
    <w:unhideWhenUsed/>
    <w:rsid w:val="009B65EA"/>
    <w:rPr>
      <w:color w:val="800080" w:themeColor="followedHyperlink"/>
      <w:u w:val="single"/>
    </w:rPr>
  </w:style>
  <w:style w:type="character" w:styleId="Strong">
    <w:name w:val="Strong"/>
    <w:basedOn w:val="DefaultParagraphFont"/>
    <w:uiPriority w:val="22"/>
    <w:qFormat/>
    <w:rsid w:val="002F3BA2"/>
    <w:rPr>
      <w:b/>
      <w:bCs/>
    </w:rPr>
  </w:style>
  <w:style w:type="paragraph" w:styleId="BalloonText">
    <w:name w:val="Balloon Text"/>
    <w:basedOn w:val="Normal"/>
    <w:link w:val="BalloonTextChar"/>
    <w:uiPriority w:val="99"/>
    <w:semiHidden/>
    <w:unhideWhenUsed/>
    <w:rsid w:val="0083464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464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C089A"/>
    <w:rPr>
      <w:rFonts w:ascii="Calibri" w:hAnsi="Calibri"/>
      <w:sz w:val="22"/>
    </w:rPr>
  </w:style>
  <w:style w:type="paragraph" w:styleId="Heading1">
    <w:name w:val="heading 1"/>
    <w:aliases w:val="Pocket"/>
    <w:basedOn w:val="Normal"/>
    <w:next w:val="Normal"/>
    <w:link w:val="Heading1Char"/>
    <w:uiPriority w:val="9"/>
    <w:qFormat/>
    <w:rsid w:val="009906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9060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3: Cite,Index Headers,Bold Cite,Heading 3 Char1 Char Char,Citation Char Char Char Char,Citation Char1 Char Char,Heading 3 Char Char1,Text 7,Block Writing,Char Char, Char,Char1,Heading 3 Char3,Heading 3 Char4 Char Char"/>
    <w:basedOn w:val="Normal"/>
    <w:next w:val="Normal"/>
    <w:link w:val="Heading3Char"/>
    <w:uiPriority w:val="3"/>
    <w:unhideWhenUsed/>
    <w:qFormat/>
    <w:rsid w:val="0099060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 Ch,ta,t"/>
    <w:basedOn w:val="Normal"/>
    <w:next w:val="Normal"/>
    <w:link w:val="Heading4Char"/>
    <w:uiPriority w:val="4"/>
    <w:unhideWhenUsed/>
    <w:qFormat/>
    <w:rsid w:val="0099060F"/>
    <w:pPr>
      <w:keepNext/>
      <w:keepLines/>
      <w:spacing w:before="200"/>
      <w:outlineLvl w:val="3"/>
    </w:pPr>
    <w:rPr>
      <w:rFonts w:asciiTheme="majorHAnsi" w:eastAsiaTheme="majorEastAsia" w:hAnsiTheme="majorHAnsi" w:cstheme="majorBidi"/>
      <w:b/>
      <w:bCs/>
      <w:iCs/>
      <w:sz w:val="26"/>
    </w:rPr>
  </w:style>
  <w:style w:type="paragraph" w:styleId="Heading6">
    <w:name w:val="heading 6"/>
    <w:basedOn w:val="Normal"/>
    <w:next w:val="Normal"/>
    <w:link w:val="Heading6Char"/>
    <w:uiPriority w:val="9"/>
    <w:semiHidden/>
    <w:unhideWhenUsed/>
    <w:qFormat/>
    <w:rsid w:val="00806C4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Box,Style1"/>
    <w:basedOn w:val="DefaultParagraphFont"/>
    <w:link w:val="textbold"/>
    <w:uiPriority w:val="20"/>
    <w:qFormat/>
    <w:rsid w:val="0099060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9060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9060F"/>
    <w:rPr>
      <w:rFonts w:asciiTheme="majorHAnsi" w:eastAsiaTheme="majorEastAsia" w:hAnsiTheme="majorHAnsi" w:cstheme="majorBidi"/>
      <w:b/>
      <w:bCs/>
      <w:sz w:val="44"/>
      <w:szCs w:val="44"/>
      <w:u w:val="double"/>
    </w:rPr>
  </w:style>
  <w:style w:type="character" w:customStyle="1" w:styleId="Heading3Char">
    <w:name w:val="Heading 3 Char"/>
    <w:aliases w:val="Block Char,3: Cite Char,Index Headers Char,Bold Cite Char1,Heading 3 Char1 Char Char Char1,Citation Char Char Char Char Char,Citation Char1 Char Char Char,Heading 3 Char Char1 Char,Text 7 Char,Block Writing Char,Char Char Char, Char Char"/>
    <w:basedOn w:val="DefaultParagraphFont"/>
    <w:link w:val="Heading3"/>
    <w:uiPriority w:val="3"/>
    <w:rsid w:val="0099060F"/>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4"/>
    <w:qFormat/>
    <w:rsid w:val="0099060F"/>
    <w:rPr>
      <w:rFonts w:asciiTheme="majorHAnsi" w:eastAsiaTheme="majorEastAsia" w:hAnsiTheme="majorHAnsi" w:cstheme="majorBidi"/>
      <w:b/>
      <w:bCs/>
      <w:iCs/>
      <w:sz w:val="26"/>
    </w:rPr>
  </w:style>
  <w:style w:type="paragraph" w:styleId="NoSpacing">
    <w:name w:val="No Spacing"/>
    <w:uiPriority w:val="1"/>
    <w:rsid w:val="0099060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5"/>
    <w:qFormat/>
    <w:rsid w:val="0099060F"/>
    <w:rPr>
      <w:b/>
      <w:sz w:val="26"/>
      <w:u w:val="none"/>
    </w:rPr>
  </w:style>
  <w:style w:type="character" w:customStyle="1" w:styleId="StyleBoldUnderline">
    <w:name w:val="Style Bold Underline"/>
    <w:aliases w:val="Underline,Style Underline,apple-style-span + 6 pt,Kern at 16 pt,Bold,Intense Emphasis11,Intense Emphasis2,HHeading 3 + 12 pt,Cards + Font: 12 pt Char,Style,Bold Cite Char,Citation Char Char Char,Heading 3 Char1 Char Char Char,ci,c,B"/>
    <w:basedOn w:val="DefaultParagraphFont"/>
    <w:uiPriority w:val="6"/>
    <w:qFormat/>
    <w:rsid w:val="0099060F"/>
    <w:rPr>
      <w:b/>
      <w:sz w:val="22"/>
      <w:u w:val="single"/>
    </w:rPr>
  </w:style>
  <w:style w:type="paragraph" w:styleId="DocumentMap">
    <w:name w:val="Document Map"/>
    <w:basedOn w:val="Normal"/>
    <w:link w:val="DocumentMapChar"/>
    <w:uiPriority w:val="99"/>
    <w:semiHidden/>
    <w:unhideWhenUsed/>
    <w:rsid w:val="0099060F"/>
    <w:rPr>
      <w:rFonts w:ascii="Lucida Grande" w:hAnsi="Lucida Grande" w:cs="Lucida Grande"/>
    </w:rPr>
  </w:style>
  <w:style w:type="character" w:customStyle="1" w:styleId="DocumentMapChar">
    <w:name w:val="Document Map Char"/>
    <w:basedOn w:val="DefaultParagraphFont"/>
    <w:link w:val="DocumentMap"/>
    <w:uiPriority w:val="99"/>
    <w:semiHidden/>
    <w:rsid w:val="0099060F"/>
    <w:rPr>
      <w:rFonts w:ascii="Lucida Grande" w:hAnsi="Lucida Grande" w:cs="Lucida Grande"/>
      <w:sz w:val="22"/>
    </w:rPr>
  </w:style>
  <w:style w:type="paragraph" w:styleId="ListParagraph">
    <w:name w:val="List Paragraph"/>
    <w:basedOn w:val="Normal"/>
    <w:uiPriority w:val="34"/>
    <w:rsid w:val="0099060F"/>
    <w:pPr>
      <w:ind w:left="720"/>
      <w:contextualSpacing/>
    </w:pPr>
  </w:style>
  <w:style w:type="paragraph" w:styleId="Header">
    <w:name w:val="header"/>
    <w:basedOn w:val="Normal"/>
    <w:link w:val="HeaderChar"/>
    <w:uiPriority w:val="99"/>
    <w:unhideWhenUsed/>
    <w:rsid w:val="0099060F"/>
    <w:pPr>
      <w:tabs>
        <w:tab w:val="center" w:pos="4320"/>
        <w:tab w:val="right" w:pos="8640"/>
      </w:tabs>
    </w:pPr>
  </w:style>
  <w:style w:type="character" w:customStyle="1" w:styleId="HeaderChar">
    <w:name w:val="Header Char"/>
    <w:basedOn w:val="DefaultParagraphFont"/>
    <w:link w:val="Header"/>
    <w:uiPriority w:val="99"/>
    <w:rsid w:val="0099060F"/>
    <w:rPr>
      <w:rFonts w:ascii="Calibri" w:hAnsi="Calibri"/>
      <w:sz w:val="22"/>
    </w:rPr>
  </w:style>
  <w:style w:type="paragraph" w:styleId="Footer">
    <w:name w:val="footer"/>
    <w:basedOn w:val="Normal"/>
    <w:link w:val="FooterChar"/>
    <w:uiPriority w:val="99"/>
    <w:unhideWhenUsed/>
    <w:rsid w:val="0099060F"/>
    <w:pPr>
      <w:tabs>
        <w:tab w:val="center" w:pos="4320"/>
        <w:tab w:val="right" w:pos="8640"/>
      </w:tabs>
    </w:pPr>
  </w:style>
  <w:style w:type="character" w:customStyle="1" w:styleId="FooterChar">
    <w:name w:val="Footer Char"/>
    <w:basedOn w:val="DefaultParagraphFont"/>
    <w:link w:val="Footer"/>
    <w:uiPriority w:val="99"/>
    <w:rsid w:val="0099060F"/>
    <w:rPr>
      <w:rFonts w:ascii="Calibri" w:hAnsi="Calibri"/>
      <w:sz w:val="22"/>
    </w:rPr>
  </w:style>
  <w:style w:type="character" w:styleId="PageNumber">
    <w:name w:val="page number"/>
    <w:basedOn w:val="DefaultParagraphFont"/>
    <w:uiPriority w:val="99"/>
    <w:semiHidden/>
    <w:unhideWhenUsed/>
    <w:rsid w:val="0099060F"/>
  </w:style>
  <w:style w:type="character" w:styleId="Hyperlink">
    <w:name w:val="Hyperlink"/>
    <w:basedOn w:val="DefaultParagraphFont"/>
    <w:uiPriority w:val="99"/>
    <w:unhideWhenUsed/>
    <w:rsid w:val="0099060F"/>
    <w:rPr>
      <w:color w:val="0000FF" w:themeColor="hyperlink"/>
      <w:u w:val="single"/>
    </w:rPr>
  </w:style>
  <w:style w:type="character" w:customStyle="1" w:styleId="apple-converted-space">
    <w:name w:val="apple-converted-space"/>
    <w:basedOn w:val="DefaultParagraphFont"/>
    <w:rsid w:val="00EE7446"/>
  </w:style>
  <w:style w:type="paragraph" w:styleId="NormalWeb">
    <w:name w:val="Normal (Web)"/>
    <w:basedOn w:val="Normal"/>
    <w:uiPriority w:val="99"/>
    <w:semiHidden/>
    <w:unhideWhenUsed/>
    <w:rsid w:val="00D65A39"/>
    <w:pPr>
      <w:spacing w:before="100" w:beforeAutospacing="1" w:after="100" w:afterAutospacing="1"/>
    </w:pPr>
    <w:rPr>
      <w:rFonts w:ascii="Times" w:hAnsi="Times" w:cs="Times New Roman"/>
      <w:sz w:val="20"/>
      <w:szCs w:val="20"/>
    </w:rPr>
  </w:style>
  <w:style w:type="paragraph" w:customStyle="1" w:styleId="textbold">
    <w:name w:val="text bold"/>
    <w:basedOn w:val="Normal"/>
    <w:link w:val="Emphasis"/>
    <w:uiPriority w:val="7"/>
    <w:qFormat/>
    <w:rsid w:val="00DC74D7"/>
    <w:pPr>
      <w:widowControl w:val="0"/>
      <w:ind w:left="720"/>
      <w:jc w:val="both"/>
    </w:pPr>
    <w:rPr>
      <w:b/>
      <w:iCs/>
      <w:u w:val="single"/>
      <w:bdr w:val="single" w:sz="18" w:space="0" w:color="auto"/>
    </w:rPr>
  </w:style>
  <w:style w:type="character" w:customStyle="1" w:styleId="Heading6Char">
    <w:name w:val="Heading 6 Char"/>
    <w:basedOn w:val="DefaultParagraphFont"/>
    <w:link w:val="Heading6"/>
    <w:uiPriority w:val="9"/>
    <w:semiHidden/>
    <w:rsid w:val="00806C47"/>
    <w:rPr>
      <w:rFonts w:asciiTheme="majorHAnsi" w:eastAsiaTheme="majorEastAsia" w:hAnsiTheme="majorHAnsi" w:cstheme="majorBidi"/>
      <w:i/>
      <w:iCs/>
      <w:color w:val="243F60" w:themeColor="accent1" w:themeShade="7F"/>
      <w:sz w:val="22"/>
    </w:rPr>
  </w:style>
  <w:style w:type="character" w:customStyle="1" w:styleId="BoldUnderline">
    <w:name w:val="BoldUnderline"/>
    <w:uiPriority w:val="1"/>
    <w:qFormat/>
    <w:rsid w:val="00806C47"/>
    <w:rPr>
      <w:rFonts w:ascii="Arial" w:hAnsi="Arial"/>
      <w:b/>
      <w:sz w:val="20"/>
      <w:u w:val="single"/>
    </w:rPr>
  </w:style>
  <w:style w:type="character" w:styleId="FollowedHyperlink">
    <w:name w:val="FollowedHyperlink"/>
    <w:basedOn w:val="DefaultParagraphFont"/>
    <w:uiPriority w:val="99"/>
    <w:semiHidden/>
    <w:unhideWhenUsed/>
    <w:rsid w:val="009B65EA"/>
    <w:rPr>
      <w:color w:val="800080" w:themeColor="followedHyperlink"/>
      <w:u w:val="single"/>
    </w:rPr>
  </w:style>
  <w:style w:type="character" w:styleId="Strong">
    <w:name w:val="Strong"/>
    <w:basedOn w:val="DefaultParagraphFont"/>
    <w:uiPriority w:val="22"/>
    <w:qFormat/>
    <w:rsid w:val="002F3BA2"/>
    <w:rPr>
      <w:b/>
      <w:bCs/>
    </w:rPr>
  </w:style>
  <w:style w:type="paragraph" w:styleId="BalloonText">
    <w:name w:val="Balloon Text"/>
    <w:basedOn w:val="Normal"/>
    <w:link w:val="BalloonTextChar"/>
    <w:uiPriority w:val="99"/>
    <w:semiHidden/>
    <w:unhideWhenUsed/>
    <w:rsid w:val="0083464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464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644163">
      <w:bodyDiv w:val="1"/>
      <w:marLeft w:val="0"/>
      <w:marRight w:val="0"/>
      <w:marTop w:val="0"/>
      <w:marBottom w:val="0"/>
      <w:divBdr>
        <w:top w:val="none" w:sz="0" w:space="0" w:color="auto"/>
        <w:left w:val="none" w:sz="0" w:space="0" w:color="auto"/>
        <w:bottom w:val="none" w:sz="0" w:space="0" w:color="auto"/>
        <w:right w:val="none" w:sz="0" w:space="0" w:color="auto"/>
      </w:divBdr>
    </w:div>
    <w:div w:id="82607558">
      <w:bodyDiv w:val="1"/>
      <w:marLeft w:val="0"/>
      <w:marRight w:val="0"/>
      <w:marTop w:val="0"/>
      <w:marBottom w:val="0"/>
      <w:divBdr>
        <w:top w:val="none" w:sz="0" w:space="0" w:color="auto"/>
        <w:left w:val="none" w:sz="0" w:space="0" w:color="auto"/>
        <w:bottom w:val="none" w:sz="0" w:space="0" w:color="auto"/>
        <w:right w:val="none" w:sz="0" w:space="0" w:color="auto"/>
      </w:divBdr>
    </w:div>
    <w:div w:id="92477294">
      <w:bodyDiv w:val="1"/>
      <w:marLeft w:val="0"/>
      <w:marRight w:val="0"/>
      <w:marTop w:val="0"/>
      <w:marBottom w:val="0"/>
      <w:divBdr>
        <w:top w:val="none" w:sz="0" w:space="0" w:color="auto"/>
        <w:left w:val="none" w:sz="0" w:space="0" w:color="auto"/>
        <w:bottom w:val="none" w:sz="0" w:space="0" w:color="auto"/>
        <w:right w:val="none" w:sz="0" w:space="0" w:color="auto"/>
      </w:divBdr>
    </w:div>
    <w:div w:id="108009525">
      <w:bodyDiv w:val="1"/>
      <w:marLeft w:val="0"/>
      <w:marRight w:val="0"/>
      <w:marTop w:val="0"/>
      <w:marBottom w:val="0"/>
      <w:divBdr>
        <w:top w:val="none" w:sz="0" w:space="0" w:color="auto"/>
        <w:left w:val="none" w:sz="0" w:space="0" w:color="auto"/>
        <w:bottom w:val="none" w:sz="0" w:space="0" w:color="auto"/>
        <w:right w:val="none" w:sz="0" w:space="0" w:color="auto"/>
      </w:divBdr>
    </w:div>
    <w:div w:id="149559481">
      <w:bodyDiv w:val="1"/>
      <w:marLeft w:val="0"/>
      <w:marRight w:val="0"/>
      <w:marTop w:val="0"/>
      <w:marBottom w:val="0"/>
      <w:divBdr>
        <w:top w:val="none" w:sz="0" w:space="0" w:color="auto"/>
        <w:left w:val="none" w:sz="0" w:space="0" w:color="auto"/>
        <w:bottom w:val="none" w:sz="0" w:space="0" w:color="auto"/>
        <w:right w:val="none" w:sz="0" w:space="0" w:color="auto"/>
      </w:divBdr>
    </w:div>
    <w:div w:id="184368431">
      <w:bodyDiv w:val="1"/>
      <w:marLeft w:val="0"/>
      <w:marRight w:val="0"/>
      <w:marTop w:val="0"/>
      <w:marBottom w:val="0"/>
      <w:divBdr>
        <w:top w:val="none" w:sz="0" w:space="0" w:color="auto"/>
        <w:left w:val="none" w:sz="0" w:space="0" w:color="auto"/>
        <w:bottom w:val="none" w:sz="0" w:space="0" w:color="auto"/>
        <w:right w:val="none" w:sz="0" w:space="0" w:color="auto"/>
      </w:divBdr>
    </w:div>
    <w:div w:id="197358990">
      <w:bodyDiv w:val="1"/>
      <w:marLeft w:val="0"/>
      <w:marRight w:val="0"/>
      <w:marTop w:val="0"/>
      <w:marBottom w:val="0"/>
      <w:divBdr>
        <w:top w:val="none" w:sz="0" w:space="0" w:color="auto"/>
        <w:left w:val="none" w:sz="0" w:space="0" w:color="auto"/>
        <w:bottom w:val="none" w:sz="0" w:space="0" w:color="auto"/>
        <w:right w:val="none" w:sz="0" w:space="0" w:color="auto"/>
      </w:divBdr>
    </w:div>
    <w:div w:id="208998026">
      <w:bodyDiv w:val="1"/>
      <w:marLeft w:val="0"/>
      <w:marRight w:val="0"/>
      <w:marTop w:val="0"/>
      <w:marBottom w:val="0"/>
      <w:divBdr>
        <w:top w:val="none" w:sz="0" w:space="0" w:color="auto"/>
        <w:left w:val="none" w:sz="0" w:space="0" w:color="auto"/>
        <w:bottom w:val="none" w:sz="0" w:space="0" w:color="auto"/>
        <w:right w:val="none" w:sz="0" w:space="0" w:color="auto"/>
      </w:divBdr>
    </w:div>
    <w:div w:id="224267879">
      <w:bodyDiv w:val="1"/>
      <w:marLeft w:val="0"/>
      <w:marRight w:val="0"/>
      <w:marTop w:val="0"/>
      <w:marBottom w:val="0"/>
      <w:divBdr>
        <w:top w:val="none" w:sz="0" w:space="0" w:color="auto"/>
        <w:left w:val="none" w:sz="0" w:space="0" w:color="auto"/>
        <w:bottom w:val="none" w:sz="0" w:space="0" w:color="auto"/>
        <w:right w:val="none" w:sz="0" w:space="0" w:color="auto"/>
      </w:divBdr>
    </w:div>
    <w:div w:id="247275964">
      <w:bodyDiv w:val="1"/>
      <w:marLeft w:val="0"/>
      <w:marRight w:val="0"/>
      <w:marTop w:val="0"/>
      <w:marBottom w:val="0"/>
      <w:divBdr>
        <w:top w:val="none" w:sz="0" w:space="0" w:color="auto"/>
        <w:left w:val="none" w:sz="0" w:space="0" w:color="auto"/>
        <w:bottom w:val="none" w:sz="0" w:space="0" w:color="auto"/>
        <w:right w:val="none" w:sz="0" w:space="0" w:color="auto"/>
      </w:divBdr>
    </w:div>
    <w:div w:id="257490968">
      <w:bodyDiv w:val="1"/>
      <w:marLeft w:val="0"/>
      <w:marRight w:val="0"/>
      <w:marTop w:val="0"/>
      <w:marBottom w:val="0"/>
      <w:divBdr>
        <w:top w:val="none" w:sz="0" w:space="0" w:color="auto"/>
        <w:left w:val="none" w:sz="0" w:space="0" w:color="auto"/>
        <w:bottom w:val="none" w:sz="0" w:space="0" w:color="auto"/>
        <w:right w:val="none" w:sz="0" w:space="0" w:color="auto"/>
      </w:divBdr>
    </w:div>
    <w:div w:id="288704925">
      <w:bodyDiv w:val="1"/>
      <w:marLeft w:val="0"/>
      <w:marRight w:val="0"/>
      <w:marTop w:val="0"/>
      <w:marBottom w:val="0"/>
      <w:divBdr>
        <w:top w:val="none" w:sz="0" w:space="0" w:color="auto"/>
        <w:left w:val="none" w:sz="0" w:space="0" w:color="auto"/>
        <w:bottom w:val="none" w:sz="0" w:space="0" w:color="auto"/>
        <w:right w:val="none" w:sz="0" w:space="0" w:color="auto"/>
      </w:divBdr>
    </w:div>
    <w:div w:id="325791775">
      <w:bodyDiv w:val="1"/>
      <w:marLeft w:val="0"/>
      <w:marRight w:val="0"/>
      <w:marTop w:val="0"/>
      <w:marBottom w:val="0"/>
      <w:divBdr>
        <w:top w:val="none" w:sz="0" w:space="0" w:color="auto"/>
        <w:left w:val="none" w:sz="0" w:space="0" w:color="auto"/>
        <w:bottom w:val="none" w:sz="0" w:space="0" w:color="auto"/>
        <w:right w:val="none" w:sz="0" w:space="0" w:color="auto"/>
      </w:divBdr>
    </w:div>
    <w:div w:id="344748678">
      <w:bodyDiv w:val="1"/>
      <w:marLeft w:val="0"/>
      <w:marRight w:val="0"/>
      <w:marTop w:val="0"/>
      <w:marBottom w:val="0"/>
      <w:divBdr>
        <w:top w:val="none" w:sz="0" w:space="0" w:color="auto"/>
        <w:left w:val="none" w:sz="0" w:space="0" w:color="auto"/>
        <w:bottom w:val="none" w:sz="0" w:space="0" w:color="auto"/>
        <w:right w:val="none" w:sz="0" w:space="0" w:color="auto"/>
      </w:divBdr>
    </w:div>
    <w:div w:id="528375327">
      <w:bodyDiv w:val="1"/>
      <w:marLeft w:val="0"/>
      <w:marRight w:val="0"/>
      <w:marTop w:val="0"/>
      <w:marBottom w:val="0"/>
      <w:divBdr>
        <w:top w:val="none" w:sz="0" w:space="0" w:color="auto"/>
        <w:left w:val="none" w:sz="0" w:space="0" w:color="auto"/>
        <w:bottom w:val="none" w:sz="0" w:space="0" w:color="auto"/>
        <w:right w:val="none" w:sz="0" w:space="0" w:color="auto"/>
      </w:divBdr>
    </w:div>
    <w:div w:id="540938939">
      <w:bodyDiv w:val="1"/>
      <w:marLeft w:val="0"/>
      <w:marRight w:val="0"/>
      <w:marTop w:val="0"/>
      <w:marBottom w:val="0"/>
      <w:divBdr>
        <w:top w:val="none" w:sz="0" w:space="0" w:color="auto"/>
        <w:left w:val="none" w:sz="0" w:space="0" w:color="auto"/>
        <w:bottom w:val="none" w:sz="0" w:space="0" w:color="auto"/>
        <w:right w:val="none" w:sz="0" w:space="0" w:color="auto"/>
      </w:divBdr>
      <w:divsChild>
        <w:div w:id="1182086032">
          <w:marLeft w:val="0"/>
          <w:marRight w:val="0"/>
          <w:marTop w:val="720"/>
          <w:marBottom w:val="0"/>
          <w:divBdr>
            <w:top w:val="none" w:sz="0" w:space="0" w:color="auto"/>
            <w:left w:val="none" w:sz="0" w:space="0" w:color="auto"/>
            <w:bottom w:val="none" w:sz="0" w:space="0" w:color="auto"/>
            <w:right w:val="none" w:sz="0" w:space="0" w:color="auto"/>
          </w:divBdr>
          <w:divsChild>
            <w:div w:id="1749690453">
              <w:marLeft w:val="0"/>
              <w:marRight w:val="828"/>
              <w:marTop w:val="0"/>
              <w:marBottom w:val="0"/>
              <w:divBdr>
                <w:top w:val="none" w:sz="0" w:space="0" w:color="auto"/>
                <w:left w:val="none" w:sz="0" w:space="0" w:color="auto"/>
                <w:bottom w:val="none" w:sz="0" w:space="0" w:color="auto"/>
                <w:right w:val="none" w:sz="0" w:space="0" w:color="auto"/>
              </w:divBdr>
              <w:divsChild>
                <w:div w:id="649795679">
                  <w:marLeft w:val="0"/>
                  <w:marRight w:val="0"/>
                  <w:marTop w:val="0"/>
                  <w:marBottom w:val="0"/>
                  <w:divBdr>
                    <w:top w:val="none" w:sz="0" w:space="0" w:color="auto"/>
                    <w:left w:val="none" w:sz="0" w:space="0" w:color="auto"/>
                    <w:bottom w:val="none" w:sz="0" w:space="0" w:color="auto"/>
                    <w:right w:val="none" w:sz="0" w:space="0" w:color="auto"/>
                  </w:divBdr>
                  <w:divsChild>
                    <w:div w:id="466162396">
                      <w:marLeft w:val="0"/>
                      <w:marRight w:val="0"/>
                      <w:marTop w:val="0"/>
                      <w:marBottom w:val="240"/>
                      <w:divBdr>
                        <w:top w:val="none" w:sz="0" w:space="0" w:color="auto"/>
                        <w:left w:val="none" w:sz="0" w:space="0" w:color="auto"/>
                        <w:bottom w:val="none" w:sz="0" w:space="0" w:color="auto"/>
                        <w:right w:val="none" w:sz="0" w:space="0" w:color="auto"/>
                      </w:divBdr>
                    </w:div>
                    <w:div w:id="2129809384">
                      <w:marLeft w:val="300"/>
                      <w:marRight w:val="0"/>
                      <w:marTop w:val="300"/>
                      <w:marBottom w:val="360"/>
                      <w:divBdr>
                        <w:top w:val="none" w:sz="0" w:space="0" w:color="auto"/>
                        <w:left w:val="none" w:sz="0" w:space="0" w:color="auto"/>
                        <w:bottom w:val="none" w:sz="0" w:space="0" w:color="auto"/>
                        <w:right w:val="none" w:sz="0" w:space="0" w:color="auto"/>
                      </w:divBdr>
                    </w:div>
                  </w:divsChild>
                </w:div>
                <w:div w:id="1848471763">
                  <w:marLeft w:val="0"/>
                  <w:marRight w:val="0"/>
                  <w:marTop w:val="0"/>
                  <w:marBottom w:val="0"/>
                  <w:divBdr>
                    <w:top w:val="none" w:sz="0" w:space="0" w:color="auto"/>
                    <w:left w:val="none" w:sz="0" w:space="0" w:color="auto"/>
                    <w:bottom w:val="none" w:sz="0" w:space="0" w:color="auto"/>
                    <w:right w:val="none" w:sz="0" w:space="0" w:color="auto"/>
                  </w:divBdr>
                  <w:divsChild>
                    <w:div w:id="1164471777">
                      <w:marLeft w:val="0"/>
                      <w:marRight w:val="0"/>
                      <w:marTop w:val="0"/>
                      <w:marBottom w:val="0"/>
                      <w:divBdr>
                        <w:top w:val="none" w:sz="0" w:space="0" w:color="auto"/>
                        <w:left w:val="none" w:sz="0" w:space="0" w:color="auto"/>
                        <w:bottom w:val="none" w:sz="0" w:space="0" w:color="auto"/>
                        <w:right w:val="none" w:sz="0" w:space="0" w:color="auto"/>
                      </w:divBdr>
                      <w:divsChild>
                        <w:div w:id="863666074">
                          <w:marLeft w:val="450"/>
                          <w:marRight w:val="0"/>
                          <w:marTop w:val="0"/>
                          <w:marBottom w:val="150"/>
                          <w:divBdr>
                            <w:top w:val="none" w:sz="0" w:space="0" w:color="auto"/>
                            <w:left w:val="dotted" w:sz="6" w:space="15" w:color="CCCCCC"/>
                            <w:bottom w:val="none" w:sz="0" w:space="0" w:color="auto"/>
                            <w:right w:val="none" w:sz="0" w:space="0" w:color="auto"/>
                          </w:divBdr>
                          <w:divsChild>
                            <w:div w:id="1992364689">
                              <w:marLeft w:val="0"/>
                              <w:marRight w:val="0"/>
                              <w:marTop w:val="0"/>
                              <w:marBottom w:val="120"/>
                              <w:divBdr>
                                <w:top w:val="none" w:sz="0" w:space="0" w:color="auto"/>
                                <w:left w:val="none" w:sz="0" w:space="0" w:color="auto"/>
                                <w:bottom w:val="none" w:sz="0" w:space="0" w:color="auto"/>
                                <w:right w:val="none" w:sz="0" w:space="0" w:color="auto"/>
                              </w:divBdr>
                            </w:div>
                            <w:div w:id="1777363737">
                              <w:marLeft w:val="0"/>
                              <w:marRight w:val="0"/>
                              <w:marTop w:val="0"/>
                              <w:marBottom w:val="120"/>
                              <w:divBdr>
                                <w:top w:val="none" w:sz="0" w:space="0" w:color="auto"/>
                                <w:left w:val="none" w:sz="0" w:space="0" w:color="auto"/>
                                <w:bottom w:val="none" w:sz="0" w:space="0" w:color="auto"/>
                                <w:right w:val="none" w:sz="0" w:space="0" w:color="auto"/>
                              </w:divBdr>
                            </w:div>
                          </w:divsChild>
                        </w:div>
                        <w:div w:id="1713115602">
                          <w:blockQuote w:val="1"/>
                          <w:marLeft w:val="-480"/>
                          <w:marRight w:val="240"/>
                          <w:marTop w:val="240"/>
                          <w:marBottom w:val="240"/>
                          <w:divBdr>
                            <w:top w:val="single" w:sz="6" w:space="6" w:color="auto"/>
                            <w:left w:val="none" w:sz="0" w:space="0" w:color="auto"/>
                            <w:bottom w:val="single" w:sz="6" w:space="6" w:color="auto"/>
                            <w:right w:val="none" w:sz="0" w:space="0" w:color="auto"/>
                          </w:divBdr>
                        </w:div>
                      </w:divsChild>
                    </w:div>
                    <w:div w:id="81147384">
                      <w:marLeft w:val="0"/>
                      <w:marRight w:val="0"/>
                      <w:marTop w:val="0"/>
                      <w:marBottom w:val="0"/>
                      <w:divBdr>
                        <w:top w:val="none" w:sz="0" w:space="0" w:color="auto"/>
                        <w:left w:val="none" w:sz="0" w:space="0" w:color="auto"/>
                        <w:bottom w:val="none" w:sz="0" w:space="0" w:color="auto"/>
                        <w:right w:val="none" w:sz="0" w:space="0" w:color="auto"/>
                      </w:divBdr>
                      <w:divsChild>
                        <w:div w:id="72901345">
                          <w:blockQuote w:val="1"/>
                          <w:marLeft w:val="-480"/>
                          <w:marRight w:val="240"/>
                          <w:marTop w:val="240"/>
                          <w:marBottom w:val="240"/>
                          <w:divBdr>
                            <w:top w:val="single" w:sz="6" w:space="6" w:color="auto"/>
                            <w:left w:val="none" w:sz="0" w:space="0" w:color="auto"/>
                            <w:bottom w:val="single" w:sz="6" w:space="6" w:color="auto"/>
                            <w:right w:val="none" w:sz="0" w:space="0" w:color="auto"/>
                          </w:divBdr>
                        </w:div>
                        <w:div w:id="171914167">
                          <w:blockQuote w:val="1"/>
                          <w:marLeft w:val="-480"/>
                          <w:marRight w:val="240"/>
                          <w:marTop w:val="240"/>
                          <w:marBottom w:val="240"/>
                          <w:divBdr>
                            <w:top w:val="single" w:sz="6" w:space="6" w:color="auto"/>
                            <w:left w:val="none" w:sz="0" w:space="0" w:color="auto"/>
                            <w:bottom w:val="single" w:sz="6" w:space="6" w:color="auto"/>
                            <w:right w:val="none" w:sz="0" w:space="0" w:color="auto"/>
                          </w:divBdr>
                        </w:div>
                      </w:divsChild>
                    </w:div>
                    <w:div w:id="19001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887971">
      <w:bodyDiv w:val="1"/>
      <w:marLeft w:val="0"/>
      <w:marRight w:val="0"/>
      <w:marTop w:val="0"/>
      <w:marBottom w:val="0"/>
      <w:divBdr>
        <w:top w:val="none" w:sz="0" w:space="0" w:color="auto"/>
        <w:left w:val="none" w:sz="0" w:space="0" w:color="auto"/>
        <w:bottom w:val="none" w:sz="0" w:space="0" w:color="auto"/>
        <w:right w:val="none" w:sz="0" w:space="0" w:color="auto"/>
      </w:divBdr>
    </w:div>
    <w:div w:id="566959523">
      <w:bodyDiv w:val="1"/>
      <w:marLeft w:val="0"/>
      <w:marRight w:val="0"/>
      <w:marTop w:val="0"/>
      <w:marBottom w:val="0"/>
      <w:divBdr>
        <w:top w:val="none" w:sz="0" w:space="0" w:color="auto"/>
        <w:left w:val="none" w:sz="0" w:space="0" w:color="auto"/>
        <w:bottom w:val="none" w:sz="0" w:space="0" w:color="auto"/>
        <w:right w:val="none" w:sz="0" w:space="0" w:color="auto"/>
      </w:divBdr>
    </w:div>
    <w:div w:id="584076157">
      <w:bodyDiv w:val="1"/>
      <w:marLeft w:val="0"/>
      <w:marRight w:val="0"/>
      <w:marTop w:val="0"/>
      <w:marBottom w:val="0"/>
      <w:divBdr>
        <w:top w:val="none" w:sz="0" w:space="0" w:color="auto"/>
        <w:left w:val="none" w:sz="0" w:space="0" w:color="auto"/>
        <w:bottom w:val="none" w:sz="0" w:space="0" w:color="auto"/>
        <w:right w:val="none" w:sz="0" w:space="0" w:color="auto"/>
      </w:divBdr>
    </w:div>
    <w:div w:id="607733020">
      <w:bodyDiv w:val="1"/>
      <w:marLeft w:val="0"/>
      <w:marRight w:val="0"/>
      <w:marTop w:val="0"/>
      <w:marBottom w:val="0"/>
      <w:divBdr>
        <w:top w:val="none" w:sz="0" w:space="0" w:color="auto"/>
        <w:left w:val="none" w:sz="0" w:space="0" w:color="auto"/>
        <w:bottom w:val="none" w:sz="0" w:space="0" w:color="auto"/>
        <w:right w:val="none" w:sz="0" w:space="0" w:color="auto"/>
      </w:divBdr>
    </w:div>
    <w:div w:id="633605018">
      <w:bodyDiv w:val="1"/>
      <w:marLeft w:val="0"/>
      <w:marRight w:val="0"/>
      <w:marTop w:val="0"/>
      <w:marBottom w:val="0"/>
      <w:divBdr>
        <w:top w:val="none" w:sz="0" w:space="0" w:color="auto"/>
        <w:left w:val="none" w:sz="0" w:space="0" w:color="auto"/>
        <w:bottom w:val="none" w:sz="0" w:space="0" w:color="auto"/>
        <w:right w:val="none" w:sz="0" w:space="0" w:color="auto"/>
      </w:divBdr>
    </w:div>
    <w:div w:id="654576879">
      <w:bodyDiv w:val="1"/>
      <w:marLeft w:val="0"/>
      <w:marRight w:val="0"/>
      <w:marTop w:val="0"/>
      <w:marBottom w:val="0"/>
      <w:divBdr>
        <w:top w:val="none" w:sz="0" w:space="0" w:color="auto"/>
        <w:left w:val="none" w:sz="0" w:space="0" w:color="auto"/>
        <w:bottom w:val="none" w:sz="0" w:space="0" w:color="auto"/>
        <w:right w:val="none" w:sz="0" w:space="0" w:color="auto"/>
      </w:divBdr>
    </w:div>
    <w:div w:id="688259868">
      <w:bodyDiv w:val="1"/>
      <w:marLeft w:val="0"/>
      <w:marRight w:val="0"/>
      <w:marTop w:val="0"/>
      <w:marBottom w:val="0"/>
      <w:divBdr>
        <w:top w:val="none" w:sz="0" w:space="0" w:color="auto"/>
        <w:left w:val="none" w:sz="0" w:space="0" w:color="auto"/>
        <w:bottom w:val="none" w:sz="0" w:space="0" w:color="auto"/>
        <w:right w:val="none" w:sz="0" w:space="0" w:color="auto"/>
      </w:divBdr>
      <w:divsChild>
        <w:div w:id="196235504">
          <w:marLeft w:val="0"/>
          <w:marRight w:val="0"/>
          <w:marTop w:val="720"/>
          <w:marBottom w:val="0"/>
          <w:divBdr>
            <w:top w:val="none" w:sz="0" w:space="0" w:color="auto"/>
            <w:left w:val="none" w:sz="0" w:space="0" w:color="auto"/>
            <w:bottom w:val="none" w:sz="0" w:space="0" w:color="auto"/>
            <w:right w:val="none" w:sz="0" w:space="0" w:color="auto"/>
          </w:divBdr>
          <w:divsChild>
            <w:div w:id="1356424836">
              <w:marLeft w:val="0"/>
              <w:marRight w:val="828"/>
              <w:marTop w:val="0"/>
              <w:marBottom w:val="0"/>
              <w:divBdr>
                <w:top w:val="none" w:sz="0" w:space="0" w:color="auto"/>
                <w:left w:val="none" w:sz="0" w:space="0" w:color="auto"/>
                <w:bottom w:val="none" w:sz="0" w:space="0" w:color="auto"/>
                <w:right w:val="none" w:sz="0" w:space="0" w:color="auto"/>
              </w:divBdr>
              <w:divsChild>
                <w:div w:id="818839274">
                  <w:marLeft w:val="0"/>
                  <w:marRight w:val="0"/>
                  <w:marTop w:val="0"/>
                  <w:marBottom w:val="0"/>
                  <w:divBdr>
                    <w:top w:val="none" w:sz="0" w:space="0" w:color="auto"/>
                    <w:left w:val="none" w:sz="0" w:space="0" w:color="auto"/>
                    <w:bottom w:val="none" w:sz="0" w:space="0" w:color="auto"/>
                    <w:right w:val="none" w:sz="0" w:space="0" w:color="auto"/>
                  </w:divBdr>
                  <w:divsChild>
                    <w:div w:id="20598373">
                      <w:marLeft w:val="0"/>
                      <w:marRight w:val="0"/>
                      <w:marTop w:val="0"/>
                      <w:marBottom w:val="240"/>
                      <w:divBdr>
                        <w:top w:val="none" w:sz="0" w:space="0" w:color="auto"/>
                        <w:left w:val="none" w:sz="0" w:space="0" w:color="auto"/>
                        <w:bottom w:val="none" w:sz="0" w:space="0" w:color="auto"/>
                        <w:right w:val="none" w:sz="0" w:space="0" w:color="auto"/>
                      </w:divBdr>
                    </w:div>
                    <w:div w:id="382608411">
                      <w:marLeft w:val="300"/>
                      <w:marRight w:val="0"/>
                      <w:marTop w:val="300"/>
                      <w:marBottom w:val="360"/>
                      <w:divBdr>
                        <w:top w:val="none" w:sz="0" w:space="0" w:color="auto"/>
                        <w:left w:val="none" w:sz="0" w:space="0" w:color="auto"/>
                        <w:bottom w:val="none" w:sz="0" w:space="0" w:color="auto"/>
                        <w:right w:val="none" w:sz="0" w:space="0" w:color="auto"/>
                      </w:divBdr>
                    </w:div>
                  </w:divsChild>
                </w:div>
                <w:div w:id="2116438026">
                  <w:marLeft w:val="0"/>
                  <w:marRight w:val="0"/>
                  <w:marTop w:val="0"/>
                  <w:marBottom w:val="0"/>
                  <w:divBdr>
                    <w:top w:val="none" w:sz="0" w:space="0" w:color="auto"/>
                    <w:left w:val="none" w:sz="0" w:space="0" w:color="auto"/>
                    <w:bottom w:val="none" w:sz="0" w:space="0" w:color="auto"/>
                    <w:right w:val="none" w:sz="0" w:space="0" w:color="auto"/>
                  </w:divBdr>
                  <w:divsChild>
                    <w:div w:id="1698241062">
                      <w:marLeft w:val="0"/>
                      <w:marRight w:val="0"/>
                      <w:marTop w:val="0"/>
                      <w:marBottom w:val="0"/>
                      <w:divBdr>
                        <w:top w:val="none" w:sz="0" w:space="0" w:color="auto"/>
                        <w:left w:val="none" w:sz="0" w:space="0" w:color="auto"/>
                        <w:bottom w:val="none" w:sz="0" w:space="0" w:color="auto"/>
                        <w:right w:val="none" w:sz="0" w:space="0" w:color="auto"/>
                      </w:divBdr>
                      <w:divsChild>
                        <w:div w:id="799030900">
                          <w:marLeft w:val="450"/>
                          <w:marRight w:val="0"/>
                          <w:marTop w:val="0"/>
                          <w:marBottom w:val="150"/>
                          <w:divBdr>
                            <w:top w:val="none" w:sz="0" w:space="0" w:color="auto"/>
                            <w:left w:val="dotted" w:sz="6" w:space="15" w:color="CCCCCC"/>
                            <w:bottom w:val="none" w:sz="0" w:space="0" w:color="auto"/>
                            <w:right w:val="none" w:sz="0" w:space="0" w:color="auto"/>
                          </w:divBdr>
                          <w:divsChild>
                            <w:div w:id="251164938">
                              <w:marLeft w:val="0"/>
                              <w:marRight w:val="0"/>
                              <w:marTop w:val="0"/>
                              <w:marBottom w:val="120"/>
                              <w:divBdr>
                                <w:top w:val="none" w:sz="0" w:space="0" w:color="auto"/>
                                <w:left w:val="none" w:sz="0" w:space="0" w:color="auto"/>
                                <w:bottom w:val="none" w:sz="0" w:space="0" w:color="auto"/>
                                <w:right w:val="none" w:sz="0" w:space="0" w:color="auto"/>
                              </w:divBdr>
                            </w:div>
                            <w:div w:id="602151045">
                              <w:marLeft w:val="0"/>
                              <w:marRight w:val="0"/>
                              <w:marTop w:val="0"/>
                              <w:marBottom w:val="120"/>
                              <w:divBdr>
                                <w:top w:val="none" w:sz="0" w:space="0" w:color="auto"/>
                                <w:left w:val="none" w:sz="0" w:space="0" w:color="auto"/>
                                <w:bottom w:val="none" w:sz="0" w:space="0" w:color="auto"/>
                                <w:right w:val="none" w:sz="0" w:space="0" w:color="auto"/>
                              </w:divBdr>
                            </w:div>
                          </w:divsChild>
                        </w:div>
                        <w:div w:id="2052220354">
                          <w:blockQuote w:val="1"/>
                          <w:marLeft w:val="-480"/>
                          <w:marRight w:val="240"/>
                          <w:marTop w:val="240"/>
                          <w:marBottom w:val="240"/>
                          <w:divBdr>
                            <w:top w:val="single" w:sz="6" w:space="6" w:color="auto"/>
                            <w:left w:val="none" w:sz="0" w:space="0" w:color="auto"/>
                            <w:bottom w:val="single" w:sz="6" w:space="6" w:color="auto"/>
                            <w:right w:val="none" w:sz="0" w:space="0" w:color="auto"/>
                          </w:divBdr>
                        </w:div>
                      </w:divsChild>
                    </w:div>
                    <w:div w:id="114057543">
                      <w:marLeft w:val="0"/>
                      <w:marRight w:val="0"/>
                      <w:marTop w:val="0"/>
                      <w:marBottom w:val="0"/>
                      <w:divBdr>
                        <w:top w:val="none" w:sz="0" w:space="0" w:color="auto"/>
                        <w:left w:val="none" w:sz="0" w:space="0" w:color="auto"/>
                        <w:bottom w:val="none" w:sz="0" w:space="0" w:color="auto"/>
                        <w:right w:val="none" w:sz="0" w:space="0" w:color="auto"/>
                      </w:divBdr>
                      <w:divsChild>
                        <w:div w:id="877476987">
                          <w:blockQuote w:val="1"/>
                          <w:marLeft w:val="-480"/>
                          <w:marRight w:val="240"/>
                          <w:marTop w:val="240"/>
                          <w:marBottom w:val="240"/>
                          <w:divBdr>
                            <w:top w:val="single" w:sz="6" w:space="6" w:color="auto"/>
                            <w:left w:val="none" w:sz="0" w:space="0" w:color="auto"/>
                            <w:bottom w:val="single" w:sz="6" w:space="6" w:color="auto"/>
                            <w:right w:val="none" w:sz="0" w:space="0" w:color="auto"/>
                          </w:divBdr>
                        </w:div>
                        <w:div w:id="1558710736">
                          <w:blockQuote w:val="1"/>
                          <w:marLeft w:val="-480"/>
                          <w:marRight w:val="240"/>
                          <w:marTop w:val="240"/>
                          <w:marBottom w:val="240"/>
                          <w:divBdr>
                            <w:top w:val="single" w:sz="6" w:space="6" w:color="auto"/>
                            <w:left w:val="none" w:sz="0" w:space="0" w:color="auto"/>
                            <w:bottom w:val="single" w:sz="6" w:space="6" w:color="auto"/>
                            <w:right w:val="none" w:sz="0" w:space="0" w:color="auto"/>
                          </w:divBdr>
                        </w:div>
                      </w:divsChild>
                    </w:div>
                    <w:div w:id="846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817554">
      <w:bodyDiv w:val="1"/>
      <w:marLeft w:val="0"/>
      <w:marRight w:val="0"/>
      <w:marTop w:val="0"/>
      <w:marBottom w:val="0"/>
      <w:divBdr>
        <w:top w:val="none" w:sz="0" w:space="0" w:color="auto"/>
        <w:left w:val="none" w:sz="0" w:space="0" w:color="auto"/>
        <w:bottom w:val="none" w:sz="0" w:space="0" w:color="auto"/>
        <w:right w:val="none" w:sz="0" w:space="0" w:color="auto"/>
      </w:divBdr>
    </w:div>
    <w:div w:id="710150392">
      <w:bodyDiv w:val="1"/>
      <w:marLeft w:val="0"/>
      <w:marRight w:val="0"/>
      <w:marTop w:val="0"/>
      <w:marBottom w:val="0"/>
      <w:divBdr>
        <w:top w:val="none" w:sz="0" w:space="0" w:color="auto"/>
        <w:left w:val="none" w:sz="0" w:space="0" w:color="auto"/>
        <w:bottom w:val="none" w:sz="0" w:space="0" w:color="auto"/>
        <w:right w:val="none" w:sz="0" w:space="0" w:color="auto"/>
      </w:divBdr>
    </w:div>
    <w:div w:id="722601632">
      <w:bodyDiv w:val="1"/>
      <w:marLeft w:val="0"/>
      <w:marRight w:val="0"/>
      <w:marTop w:val="0"/>
      <w:marBottom w:val="0"/>
      <w:divBdr>
        <w:top w:val="none" w:sz="0" w:space="0" w:color="auto"/>
        <w:left w:val="none" w:sz="0" w:space="0" w:color="auto"/>
        <w:bottom w:val="none" w:sz="0" w:space="0" w:color="auto"/>
        <w:right w:val="none" w:sz="0" w:space="0" w:color="auto"/>
      </w:divBdr>
    </w:div>
    <w:div w:id="770593340">
      <w:bodyDiv w:val="1"/>
      <w:marLeft w:val="0"/>
      <w:marRight w:val="0"/>
      <w:marTop w:val="0"/>
      <w:marBottom w:val="0"/>
      <w:divBdr>
        <w:top w:val="none" w:sz="0" w:space="0" w:color="auto"/>
        <w:left w:val="none" w:sz="0" w:space="0" w:color="auto"/>
        <w:bottom w:val="none" w:sz="0" w:space="0" w:color="auto"/>
        <w:right w:val="none" w:sz="0" w:space="0" w:color="auto"/>
      </w:divBdr>
    </w:div>
    <w:div w:id="771584344">
      <w:bodyDiv w:val="1"/>
      <w:marLeft w:val="0"/>
      <w:marRight w:val="0"/>
      <w:marTop w:val="0"/>
      <w:marBottom w:val="0"/>
      <w:divBdr>
        <w:top w:val="none" w:sz="0" w:space="0" w:color="auto"/>
        <w:left w:val="none" w:sz="0" w:space="0" w:color="auto"/>
        <w:bottom w:val="none" w:sz="0" w:space="0" w:color="auto"/>
        <w:right w:val="none" w:sz="0" w:space="0" w:color="auto"/>
      </w:divBdr>
    </w:div>
    <w:div w:id="873270876">
      <w:bodyDiv w:val="1"/>
      <w:marLeft w:val="0"/>
      <w:marRight w:val="0"/>
      <w:marTop w:val="0"/>
      <w:marBottom w:val="0"/>
      <w:divBdr>
        <w:top w:val="none" w:sz="0" w:space="0" w:color="auto"/>
        <w:left w:val="none" w:sz="0" w:space="0" w:color="auto"/>
        <w:bottom w:val="none" w:sz="0" w:space="0" w:color="auto"/>
        <w:right w:val="none" w:sz="0" w:space="0" w:color="auto"/>
      </w:divBdr>
    </w:div>
    <w:div w:id="885870048">
      <w:bodyDiv w:val="1"/>
      <w:marLeft w:val="0"/>
      <w:marRight w:val="0"/>
      <w:marTop w:val="0"/>
      <w:marBottom w:val="0"/>
      <w:divBdr>
        <w:top w:val="none" w:sz="0" w:space="0" w:color="auto"/>
        <w:left w:val="none" w:sz="0" w:space="0" w:color="auto"/>
        <w:bottom w:val="none" w:sz="0" w:space="0" w:color="auto"/>
        <w:right w:val="none" w:sz="0" w:space="0" w:color="auto"/>
      </w:divBdr>
    </w:div>
    <w:div w:id="905652867">
      <w:bodyDiv w:val="1"/>
      <w:marLeft w:val="0"/>
      <w:marRight w:val="0"/>
      <w:marTop w:val="0"/>
      <w:marBottom w:val="0"/>
      <w:divBdr>
        <w:top w:val="none" w:sz="0" w:space="0" w:color="auto"/>
        <w:left w:val="none" w:sz="0" w:space="0" w:color="auto"/>
        <w:bottom w:val="none" w:sz="0" w:space="0" w:color="auto"/>
        <w:right w:val="none" w:sz="0" w:space="0" w:color="auto"/>
      </w:divBdr>
      <w:divsChild>
        <w:div w:id="1774014734">
          <w:marLeft w:val="0"/>
          <w:marRight w:val="0"/>
          <w:marTop w:val="0"/>
          <w:marBottom w:val="0"/>
          <w:divBdr>
            <w:top w:val="none" w:sz="0" w:space="0" w:color="auto"/>
            <w:left w:val="none" w:sz="0" w:space="0" w:color="auto"/>
            <w:bottom w:val="none" w:sz="0" w:space="0" w:color="auto"/>
            <w:right w:val="none" w:sz="0" w:space="0" w:color="auto"/>
          </w:divBdr>
        </w:div>
        <w:div w:id="703217506">
          <w:marLeft w:val="0"/>
          <w:marRight w:val="0"/>
          <w:marTop w:val="0"/>
          <w:marBottom w:val="0"/>
          <w:divBdr>
            <w:top w:val="none" w:sz="0" w:space="0" w:color="auto"/>
            <w:left w:val="none" w:sz="0" w:space="0" w:color="auto"/>
            <w:bottom w:val="none" w:sz="0" w:space="0" w:color="auto"/>
            <w:right w:val="none" w:sz="0" w:space="0" w:color="auto"/>
          </w:divBdr>
        </w:div>
      </w:divsChild>
    </w:div>
    <w:div w:id="922303492">
      <w:bodyDiv w:val="1"/>
      <w:marLeft w:val="0"/>
      <w:marRight w:val="0"/>
      <w:marTop w:val="0"/>
      <w:marBottom w:val="0"/>
      <w:divBdr>
        <w:top w:val="none" w:sz="0" w:space="0" w:color="auto"/>
        <w:left w:val="none" w:sz="0" w:space="0" w:color="auto"/>
        <w:bottom w:val="none" w:sz="0" w:space="0" w:color="auto"/>
        <w:right w:val="none" w:sz="0" w:space="0" w:color="auto"/>
      </w:divBdr>
    </w:div>
    <w:div w:id="961959361">
      <w:bodyDiv w:val="1"/>
      <w:marLeft w:val="0"/>
      <w:marRight w:val="0"/>
      <w:marTop w:val="0"/>
      <w:marBottom w:val="0"/>
      <w:divBdr>
        <w:top w:val="none" w:sz="0" w:space="0" w:color="auto"/>
        <w:left w:val="none" w:sz="0" w:space="0" w:color="auto"/>
        <w:bottom w:val="none" w:sz="0" w:space="0" w:color="auto"/>
        <w:right w:val="none" w:sz="0" w:space="0" w:color="auto"/>
      </w:divBdr>
    </w:div>
    <w:div w:id="969045792">
      <w:bodyDiv w:val="1"/>
      <w:marLeft w:val="0"/>
      <w:marRight w:val="0"/>
      <w:marTop w:val="0"/>
      <w:marBottom w:val="0"/>
      <w:divBdr>
        <w:top w:val="none" w:sz="0" w:space="0" w:color="auto"/>
        <w:left w:val="none" w:sz="0" w:space="0" w:color="auto"/>
        <w:bottom w:val="none" w:sz="0" w:space="0" w:color="auto"/>
        <w:right w:val="none" w:sz="0" w:space="0" w:color="auto"/>
      </w:divBdr>
    </w:div>
    <w:div w:id="994188026">
      <w:bodyDiv w:val="1"/>
      <w:marLeft w:val="0"/>
      <w:marRight w:val="0"/>
      <w:marTop w:val="0"/>
      <w:marBottom w:val="0"/>
      <w:divBdr>
        <w:top w:val="none" w:sz="0" w:space="0" w:color="auto"/>
        <w:left w:val="none" w:sz="0" w:space="0" w:color="auto"/>
        <w:bottom w:val="none" w:sz="0" w:space="0" w:color="auto"/>
        <w:right w:val="none" w:sz="0" w:space="0" w:color="auto"/>
      </w:divBdr>
    </w:div>
    <w:div w:id="1034888938">
      <w:bodyDiv w:val="1"/>
      <w:marLeft w:val="0"/>
      <w:marRight w:val="0"/>
      <w:marTop w:val="0"/>
      <w:marBottom w:val="0"/>
      <w:divBdr>
        <w:top w:val="none" w:sz="0" w:space="0" w:color="auto"/>
        <w:left w:val="none" w:sz="0" w:space="0" w:color="auto"/>
        <w:bottom w:val="none" w:sz="0" w:space="0" w:color="auto"/>
        <w:right w:val="none" w:sz="0" w:space="0" w:color="auto"/>
      </w:divBdr>
    </w:div>
    <w:div w:id="1039861498">
      <w:bodyDiv w:val="1"/>
      <w:marLeft w:val="0"/>
      <w:marRight w:val="0"/>
      <w:marTop w:val="0"/>
      <w:marBottom w:val="0"/>
      <w:divBdr>
        <w:top w:val="none" w:sz="0" w:space="0" w:color="auto"/>
        <w:left w:val="none" w:sz="0" w:space="0" w:color="auto"/>
        <w:bottom w:val="none" w:sz="0" w:space="0" w:color="auto"/>
        <w:right w:val="none" w:sz="0" w:space="0" w:color="auto"/>
      </w:divBdr>
      <w:divsChild>
        <w:div w:id="446974053">
          <w:marLeft w:val="0"/>
          <w:marRight w:val="0"/>
          <w:marTop w:val="0"/>
          <w:marBottom w:val="0"/>
          <w:divBdr>
            <w:top w:val="none" w:sz="0" w:space="0" w:color="auto"/>
            <w:left w:val="none" w:sz="0" w:space="0" w:color="auto"/>
            <w:bottom w:val="none" w:sz="0" w:space="0" w:color="auto"/>
            <w:right w:val="none" w:sz="0" w:space="0" w:color="auto"/>
          </w:divBdr>
        </w:div>
        <w:div w:id="1779987823">
          <w:marLeft w:val="0"/>
          <w:marRight w:val="0"/>
          <w:marTop w:val="0"/>
          <w:marBottom w:val="0"/>
          <w:divBdr>
            <w:top w:val="none" w:sz="0" w:space="0" w:color="auto"/>
            <w:left w:val="none" w:sz="0" w:space="0" w:color="auto"/>
            <w:bottom w:val="none" w:sz="0" w:space="0" w:color="auto"/>
            <w:right w:val="none" w:sz="0" w:space="0" w:color="auto"/>
          </w:divBdr>
        </w:div>
      </w:divsChild>
    </w:div>
    <w:div w:id="1068963855">
      <w:bodyDiv w:val="1"/>
      <w:marLeft w:val="0"/>
      <w:marRight w:val="0"/>
      <w:marTop w:val="0"/>
      <w:marBottom w:val="0"/>
      <w:divBdr>
        <w:top w:val="none" w:sz="0" w:space="0" w:color="auto"/>
        <w:left w:val="none" w:sz="0" w:space="0" w:color="auto"/>
        <w:bottom w:val="none" w:sz="0" w:space="0" w:color="auto"/>
        <w:right w:val="none" w:sz="0" w:space="0" w:color="auto"/>
      </w:divBdr>
      <w:divsChild>
        <w:div w:id="1105468426">
          <w:blockQuote w:val="1"/>
          <w:marLeft w:val="-480"/>
          <w:marRight w:val="240"/>
          <w:marTop w:val="240"/>
          <w:marBottom w:val="240"/>
          <w:divBdr>
            <w:top w:val="single" w:sz="6" w:space="6" w:color="auto"/>
            <w:left w:val="none" w:sz="0" w:space="0" w:color="auto"/>
            <w:bottom w:val="single" w:sz="6" w:space="6" w:color="auto"/>
            <w:right w:val="none" w:sz="0" w:space="0" w:color="auto"/>
          </w:divBdr>
        </w:div>
      </w:divsChild>
    </w:div>
    <w:div w:id="1192956830">
      <w:bodyDiv w:val="1"/>
      <w:marLeft w:val="0"/>
      <w:marRight w:val="0"/>
      <w:marTop w:val="0"/>
      <w:marBottom w:val="0"/>
      <w:divBdr>
        <w:top w:val="none" w:sz="0" w:space="0" w:color="auto"/>
        <w:left w:val="none" w:sz="0" w:space="0" w:color="auto"/>
        <w:bottom w:val="none" w:sz="0" w:space="0" w:color="auto"/>
        <w:right w:val="none" w:sz="0" w:space="0" w:color="auto"/>
      </w:divBdr>
    </w:div>
    <w:div w:id="1258560681">
      <w:bodyDiv w:val="1"/>
      <w:marLeft w:val="0"/>
      <w:marRight w:val="0"/>
      <w:marTop w:val="0"/>
      <w:marBottom w:val="0"/>
      <w:divBdr>
        <w:top w:val="none" w:sz="0" w:space="0" w:color="auto"/>
        <w:left w:val="none" w:sz="0" w:space="0" w:color="auto"/>
        <w:bottom w:val="none" w:sz="0" w:space="0" w:color="auto"/>
        <w:right w:val="none" w:sz="0" w:space="0" w:color="auto"/>
      </w:divBdr>
    </w:div>
    <w:div w:id="1270163495">
      <w:bodyDiv w:val="1"/>
      <w:marLeft w:val="0"/>
      <w:marRight w:val="0"/>
      <w:marTop w:val="0"/>
      <w:marBottom w:val="0"/>
      <w:divBdr>
        <w:top w:val="none" w:sz="0" w:space="0" w:color="auto"/>
        <w:left w:val="none" w:sz="0" w:space="0" w:color="auto"/>
        <w:bottom w:val="none" w:sz="0" w:space="0" w:color="auto"/>
        <w:right w:val="none" w:sz="0" w:space="0" w:color="auto"/>
      </w:divBdr>
    </w:div>
    <w:div w:id="1281910254">
      <w:bodyDiv w:val="1"/>
      <w:marLeft w:val="0"/>
      <w:marRight w:val="0"/>
      <w:marTop w:val="0"/>
      <w:marBottom w:val="0"/>
      <w:divBdr>
        <w:top w:val="none" w:sz="0" w:space="0" w:color="auto"/>
        <w:left w:val="none" w:sz="0" w:space="0" w:color="auto"/>
        <w:bottom w:val="none" w:sz="0" w:space="0" w:color="auto"/>
        <w:right w:val="none" w:sz="0" w:space="0" w:color="auto"/>
      </w:divBdr>
    </w:div>
    <w:div w:id="1299918554">
      <w:bodyDiv w:val="1"/>
      <w:marLeft w:val="0"/>
      <w:marRight w:val="0"/>
      <w:marTop w:val="0"/>
      <w:marBottom w:val="0"/>
      <w:divBdr>
        <w:top w:val="none" w:sz="0" w:space="0" w:color="auto"/>
        <w:left w:val="none" w:sz="0" w:space="0" w:color="auto"/>
        <w:bottom w:val="none" w:sz="0" w:space="0" w:color="auto"/>
        <w:right w:val="none" w:sz="0" w:space="0" w:color="auto"/>
      </w:divBdr>
    </w:div>
    <w:div w:id="1338386840">
      <w:bodyDiv w:val="1"/>
      <w:marLeft w:val="0"/>
      <w:marRight w:val="0"/>
      <w:marTop w:val="0"/>
      <w:marBottom w:val="0"/>
      <w:divBdr>
        <w:top w:val="none" w:sz="0" w:space="0" w:color="auto"/>
        <w:left w:val="none" w:sz="0" w:space="0" w:color="auto"/>
        <w:bottom w:val="none" w:sz="0" w:space="0" w:color="auto"/>
        <w:right w:val="none" w:sz="0" w:space="0" w:color="auto"/>
      </w:divBdr>
    </w:div>
    <w:div w:id="1339115848">
      <w:bodyDiv w:val="1"/>
      <w:marLeft w:val="0"/>
      <w:marRight w:val="0"/>
      <w:marTop w:val="0"/>
      <w:marBottom w:val="0"/>
      <w:divBdr>
        <w:top w:val="none" w:sz="0" w:space="0" w:color="auto"/>
        <w:left w:val="none" w:sz="0" w:space="0" w:color="auto"/>
        <w:bottom w:val="none" w:sz="0" w:space="0" w:color="auto"/>
        <w:right w:val="none" w:sz="0" w:space="0" w:color="auto"/>
      </w:divBdr>
      <w:divsChild>
        <w:div w:id="1142620549">
          <w:marLeft w:val="0"/>
          <w:marRight w:val="0"/>
          <w:marTop w:val="0"/>
          <w:marBottom w:val="240"/>
          <w:divBdr>
            <w:top w:val="none" w:sz="0" w:space="0" w:color="auto"/>
            <w:left w:val="none" w:sz="0" w:space="0" w:color="auto"/>
            <w:bottom w:val="none" w:sz="0" w:space="0" w:color="auto"/>
            <w:right w:val="none" w:sz="0" w:space="0" w:color="auto"/>
          </w:divBdr>
        </w:div>
      </w:divsChild>
    </w:div>
    <w:div w:id="1345130812">
      <w:bodyDiv w:val="1"/>
      <w:marLeft w:val="0"/>
      <w:marRight w:val="0"/>
      <w:marTop w:val="0"/>
      <w:marBottom w:val="0"/>
      <w:divBdr>
        <w:top w:val="none" w:sz="0" w:space="0" w:color="auto"/>
        <w:left w:val="none" w:sz="0" w:space="0" w:color="auto"/>
        <w:bottom w:val="none" w:sz="0" w:space="0" w:color="auto"/>
        <w:right w:val="none" w:sz="0" w:space="0" w:color="auto"/>
      </w:divBdr>
    </w:div>
    <w:div w:id="1357317071">
      <w:bodyDiv w:val="1"/>
      <w:marLeft w:val="0"/>
      <w:marRight w:val="0"/>
      <w:marTop w:val="0"/>
      <w:marBottom w:val="0"/>
      <w:divBdr>
        <w:top w:val="none" w:sz="0" w:space="0" w:color="auto"/>
        <w:left w:val="none" w:sz="0" w:space="0" w:color="auto"/>
        <w:bottom w:val="none" w:sz="0" w:space="0" w:color="auto"/>
        <w:right w:val="none" w:sz="0" w:space="0" w:color="auto"/>
      </w:divBdr>
    </w:div>
    <w:div w:id="1360666973">
      <w:bodyDiv w:val="1"/>
      <w:marLeft w:val="0"/>
      <w:marRight w:val="0"/>
      <w:marTop w:val="0"/>
      <w:marBottom w:val="0"/>
      <w:divBdr>
        <w:top w:val="none" w:sz="0" w:space="0" w:color="auto"/>
        <w:left w:val="none" w:sz="0" w:space="0" w:color="auto"/>
        <w:bottom w:val="none" w:sz="0" w:space="0" w:color="auto"/>
        <w:right w:val="none" w:sz="0" w:space="0" w:color="auto"/>
      </w:divBdr>
    </w:div>
    <w:div w:id="1366981498">
      <w:bodyDiv w:val="1"/>
      <w:marLeft w:val="0"/>
      <w:marRight w:val="0"/>
      <w:marTop w:val="0"/>
      <w:marBottom w:val="0"/>
      <w:divBdr>
        <w:top w:val="none" w:sz="0" w:space="0" w:color="auto"/>
        <w:left w:val="none" w:sz="0" w:space="0" w:color="auto"/>
        <w:bottom w:val="none" w:sz="0" w:space="0" w:color="auto"/>
        <w:right w:val="none" w:sz="0" w:space="0" w:color="auto"/>
      </w:divBdr>
    </w:div>
    <w:div w:id="1449542979">
      <w:bodyDiv w:val="1"/>
      <w:marLeft w:val="0"/>
      <w:marRight w:val="0"/>
      <w:marTop w:val="0"/>
      <w:marBottom w:val="0"/>
      <w:divBdr>
        <w:top w:val="none" w:sz="0" w:space="0" w:color="auto"/>
        <w:left w:val="none" w:sz="0" w:space="0" w:color="auto"/>
        <w:bottom w:val="none" w:sz="0" w:space="0" w:color="auto"/>
        <w:right w:val="none" w:sz="0" w:space="0" w:color="auto"/>
      </w:divBdr>
    </w:div>
    <w:div w:id="1458765949">
      <w:bodyDiv w:val="1"/>
      <w:marLeft w:val="0"/>
      <w:marRight w:val="0"/>
      <w:marTop w:val="0"/>
      <w:marBottom w:val="0"/>
      <w:divBdr>
        <w:top w:val="none" w:sz="0" w:space="0" w:color="auto"/>
        <w:left w:val="none" w:sz="0" w:space="0" w:color="auto"/>
        <w:bottom w:val="none" w:sz="0" w:space="0" w:color="auto"/>
        <w:right w:val="none" w:sz="0" w:space="0" w:color="auto"/>
      </w:divBdr>
      <w:divsChild>
        <w:div w:id="516769146">
          <w:marLeft w:val="0"/>
          <w:marRight w:val="0"/>
          <w:marTop w:val="0"/>
          <w:marBottom w:val="0"/>
          <w:divBdr>
            <w:top w:val="none" w:sz="0" w:space="0" w:color="auto"/>
            <w:left w:val="none" w:sz="0" w:space="0" w:color="auto"/>
            <w:bottom w:val="none" w:sz="0" w:space="0" w:color="auto"/>
            <w:right w:val="none" w:sz="0" w:space="0" w:color="auto"/>
          </w:divBdr>
        </w:div>
        <w:div w:id="1731490773">
          <w:marLeft w:val="0"/>
          <w:marRight w:val="0"/>
          <w:marTop w:val="0"/>
          <w:marBottom w:val="0"/>
          <w:divBdr>
            <w:top w:val="none" w:sz="0" w:space="0" w:color="auto"/>
            <w:left w:val="none" w:sz="0" w:space="0" w:color="auto"/>
            <w:bottom w:val="none" w:sz="0" w:space="0" w:color="auto"/>
            <w:right w:val="none" w:sz="0" w:space="0" w:color="auto"/>
          </w:divBdr>
        </w:div>
      </w:divsChild>
    </w:div>
    <w:div w:id="1459225039">
      <w:bodyDiv w:val="1"/>
      <w:marLeft w:val="0"/>
      <w:marRight w:val="0"/>
      <w:marTop w:val="0"/>
      <w:marBottom w:val="0"/>
      <w:divBdr>
        <w:top w:val="none" w:sz="0" w:space="0" w:color="auto"/>
        <w:left w:val="none" w:sz="0" w:space="0" w:color="auto"/>
        <w:bottom w:val="none" w:sz="0" w:space="0" w:color="auto"/>
        <w:right w:val="none" w:sz="0" w:space="0" w:color="auto"/>
      </w:divBdr>
    </w:div>
    <w:div w:id="1471165163">
      <w:bodyDiv w:val="1"/>
      <w:marLeft w:val="0"/>
      <w:marRight w:val="0"/>
      <w:marTop w:val="0"/>
      <w:marBottom w:val="0"/>
      <w:divBdr>
        <w:top w:val="none" w:sz="0" w:space="0" w:color="auto"/>
        <w:left w:val="none" w:sz="0" w:space="0" w:color="auto"/>
        <w:bottom w:val="none" w:sz="0" w:space="0" w:color="auto"/>
        <w:right w:val="none" w:sz="0" w:space="0" w:color="auto"/>
      </w:divBdr>
    </w:div>
    <w:div w:id="1477141978">
      <w:bodyDiv w:val="1"/>
      <w:marLeft w:val="0"/>
      <w:marRight w:val="0"/>
      <w:marTop w:val="0"/>
      <w:marBottom w:val="0"/>
      <w:divBdr>
        <w:top w:val="none" w:sz="0" w:space="0" w:color="auto"/>
        <w:left w:val="none" w:sz="0" w:space="0" w:color="auto"/>
        <w:bottom w:val="none" w:sz="0" w:space="0" w:color="auto"/>
        <w:right w:val="none" w:sz="0" w:space="0" w:color="auto"/>
      </w:divBdr>
    </w:div>
    <w:div w:id="1480732340">
      <w:bodyDiv w:val="1"/>
      <w:marLeft w:val="0"/>
      <w:marRight w:val="0"/>
      <w:marTop w:val="0"/>
      <w:marBottom w:val="0"/>
      <w:divBdr>
        <w:top w:val="none" w:sz="0" w:space="0" w:color="auto"/>
        <w:left w:val="none" w:sz="0" w:space="0" w:color="auto"/>
        <w:bottom w:val="none" w:sz="0" w:space="0" w:color="auto"/>
        <w:right w:val="none" w:sz="0" w:space="0" w:color="auto"/>
      </w:divBdr>
    </w:div>
    <w:div w:id="1489201775">
      <w:bodyDiv w:val="1"/>
      <w:marLeft w:val="0"/>
      <w:marRight w:val="0"/>
      <w:marTop w:val="0"/>
      <w:marBottom w:val="0"/>
      <w:divBdr>
        <w:top w:val="none" w:sz="0" w:space="0" w:color="auto"/>
        <w:left w:val="none" w:sz="0" w:space="0" w:color="auto"/>
        <w:bottom w:val="none" w:sz="0" w:space="0" w:color="auto"/>
        <w:right w:val="none" w:sz="0" w:space="0" w:color="auto"/>
      </w:divBdr>
    </w:div>
    <w:div w:id="1522282983">
      <w:bodyDiv w:val="1"/>
      <w:marLeft w:val="0"/>
      <w:marRight w:val="0"/>
      <w:marTop w:val="0"/>
      <w:marBottom w:val="0"/>
      <w:divBdr>
        <w:top w:val="none" w:sz="0" w:space="0" w:color="auto"/>
        <w:left w:val="none" w:sz="0" w:space="0" w:color="auto"/>
        <w:bottom w:val="none" w:sz="0" w:space="0" w:color="auto"/>
        <w:right w:val="none" w:sz="0" w:space="0" w:color="auto"/>
      </w:divBdr>
    </w:div>
    <w:div w:id="1537042180">
      <w:bodyDiv w:val="1"/>
      <w:marLeft w:val="0"/>
      <w:marRight w:val="0"/>
      <w:marTop w:val="0"/>
      <w:marBottom w:val="0"/>
      <w:divBdr>
        <w:top w:val="none" w:sz="0" w:space="0" w:color="auto"/>
        <w:left w:val="none" w:sz="0" w:space="0" w:color="auto"/>
        <w:bottom w:val="none" w:sz="0" w:space="0" w:color="auto"/>
        <w:right w:val="none" w:sz="0" w:space="0" w:color="auto"/>
      </w:divBdr>
    </w:div>
    <w:div w:id="1563516586">
      <w:bodyDiv w:val="1"/>
      <w:marLeft w:val="0"/>
      <w:marRight w:val="0"/>
      <w:marTop w:val="0"/>
      <w:marBottom w:val="0"/>
      <w:divBdr>
        <w:top w:val="none" w:sz="0" w:space="0" w:color="auto"/>
        <w:left w:val="none" w:sz="0" w:space="0" w:color="auto"/>
        <w:bottom w:val="none" w:sz="0" w:space="0" w:color="auto"/>
        <w:right w:val="none" w:sz="0" w:space="0" w:color="auto"/>
      </w:divBdr>
    </w:div>
    <w:div w:id="1569538931">
      <w:bodyDiv w:val="1"/>
      <w:marLeft w:val="0"/>
      <w:marRight w:val="0"/>
      <w:marTop w:val="0"/>
      <w:marBottom w:val="0"/>
      <w:divBdr>
        <w:top w:val="none" w:sz="0" w:space="0" w:color="auto"/>
        <w:left w:val="none" w:sz="0" w:space="0" w:color="auto"/>
        <w:bottom w:val="none" w:sz="0" w:space="0" w:color="auto"/>
        <w:right w:val="none" w:sz="0" w:space="0" w:color="auto"/>
      </w:divBdr>
    </w:div>
    <w:div w:id="1577742328">
      <w:bodyDiv w:val="1"/>
      <w:marLeft w:val="0"/>
      <w:marRight w:val="0"/>
      <w:marTop w:val="0"/>
      <w:marBottom w:val="0"/>
      <w:divBdr>
        <w:top w:val="none" w:sz="0" w:space="0" w:color="auto"/>
        <w:left w:val="none" w:sz="0" w:space="0" w:color="auto"/>
        <w:bottom w:val="none" w:sz="0" w:space="0" w:color="auto"/>
        <w:right w:val="none" w:sz="0" w:space="0" w:color="auto"/>
      </w:divBdr>
    </w:div>
    <w:div w:id="1661343521">
      <w:bodyDiv w:val="1"/>
      <w:marLeft w:val="0"/>
      <w:marRight w:val="0"/>
      <w:marTop w:val="0"/>
      <w:marBottom w:val="0"/>
      <w:divBdr>
        <w:top w:val="none" w:sz="0" w:space="0" w:color="auto"/>
        <w:left w:val="none" w:sz="0" w:space="0" w:color="auto"/>
        <w:bottom w:val="none" w:sz="0" w:space="0" w:color="auto"/>
        <w:right w:val="none" w:sz="0" w:space="0" w:color="auto"/>
      </w:divBdr>
    </w:div>
    <w:div w:id="1726686418">
      <w:bodyDiv w:val="1"/>
      <w:marLeft w:val="0"/>
      <w:marRight w:val="0"/>
      <w:marTop w:val="0"/>
      <w:marBottom w:val="0"/>
      <w:divBdr>
        <w:top w:val="none" w:sz="0" w:space="0" w:color="auto"/>
        <w:left w:val="none" w:sz="0" w:space="0" w:color="auto"/>
        <w:bottom w:val="none" w:sz="0" w:space="0" w:color="auto"/>
        <w:right w:val="none" w:sz="0" w:space="0" w:color="auto"/>
      </w:divBdr>
    </w:div>
    <w:div w:id="1735540834">
      <w:bodyDiv w:val="1"/>
      <w:marLeft w:val="0"/>
      <w:marRight w:val="0"/>
      <w:marTop w:val="0"/>
      <w:marBottom w:val="0"/>
      <w:divBdr>
        <w:top w:val="none" w:sz="0" w:space="0" w:color="auto"/>
        <w:left w:val="none" w:sz="0" w:space="0" w:color="auto"/>
        <w:bottom w:val="none" w:sz="0" w:space="0" w:color="auto"/>
        <w:right w:val="none" w:sz="0" w:space="0" w:color="auto"/>
      </w:divBdr>
    </w:div>
    <w:div w:id="1735543554">
      <w:bodyDiv w:val="1"/>
      <w:marLeft w:val="0"/>
      <w:marRight w:val="0"/>
      <w:marTop w:val="0"/>
      <w:marBottom w:val="0"/>
      <w:divBdr>
        <w:top w:val="none" w:sz="0" w:space="0" w:color="auto"/>
        <w:left w:val="none" w:sz="0" w:space="0" w:color="auto"/>
        <w:bottom w:val="none" w:sz="0" w:space="0" w:color="auto"/>
        <w:right w:val="none" w:sz="0" w:space="0" w:color="auto"/>
      </w:divBdr>
    </w:div>
    <w:div w:id="1781954408">
      <w:bodyDiv w:val="1"/>
      <w:marLeft w:val="0"/>
      <w:marRight w:val="0"/>
      <w:marTop w:val="0"/>
      <w:marBottom w:val="0"/>
      <w:divBdr>
        <w:top w:val="none" w:sz="0" w:space="0" w:color="auto"/>
        <w:left w:val="none" w:sz="0" w:space="0" w:color="auto"/>
        <w:bottom w:val="none" w:sz="0" w:space="0" w:color="auto"/>
        <w:right w:val="none" w:sz="0" w:space="0" w:color="auto"/>
      </w:divBdr>
    </w:div>
    <w:div w:id="1800803559">
      <w:bodyDiv w:val="1"/>
      <w:marLeft w:val="0"/>
      <w:marRight w:val="0"/>
      <w:marTop w:val="0"/>
      <w:marBottom w:val="0"/>
      <w:divBdr>
        <w:top w:val="none" w:sz="0" w:space="0" w:color="auto"/>
        <w:left w:val="none" w:sz="0" w:space="0" w:color="auto"/>
        <w:bottom w:val="none" w:sz="0" w:space="0" w:color="auto"/>
        <w:right w:val="none" w:sz="0" w:space="0" w:color="auto"/>
      </w:divBdr>
    </w:div>
    <w:div w:id="1834102948">
      <w:bodyDiv w:val="1"/>
      <w:marLeft w:val="0"/>
      <w:marRight w:val="0"/>
      <w:marTop w:val="0"/>
      <w:marBottom w:val="0"/>
      <w:divBdr>
        <w:top w:val="none" w:sz="0" w:space="0" w:color="auto"/>
        <w:left w:val="none" w:sz="0" w:space="0" w:color="auto"/>
        <w:bottom w:val="none" w:sz="0" w:space="0" w:color="auto"/>
        <w:right w:val="none" w:sz="0" w:space="0" w:color="auto"/>
      </w:divBdr>
    </w:div>
    <w:div w:id="1871455139">
      <w:bodyDiv w:val="1"/>
      <w:marLeft w:val="0"/>
      <w:marRight w:val="0"/>
      <w:marTop w:val="0"/>
      <w:marBottom w:val="0"/>
      <w:divBdr>
        <w:top w:val="none" w:sz="0" w:space="0" w:color="auto"/>
        <w:left w:val="none" w:sz="0" w:space="0" w:color="auto"/>
        <w:bottom w:val="none" w:sz="0" w:space="0" w:color="auto"/>
        <w:right w:val="none" w:sz="0" w:space="0" w:color="auto"/>
      </w:divBdr>
    </w:div>
    <w:div w:id="1897467315">
      <w:bodyDiv w:val="1"/>
      <w:marLeft w:val="0"/>
      <w:marRight w:val="0"/>
      <w:marTop w:val="0"/>
      <w:marBottom w:val="0"/>
      <w:divBdr>
        <w:top w:val="none" w:sz="0" w:space="0" w:color="auto"/>
        <w:left w:val="none" w:sz="0" w:space="0" w:color="auto"/>
        <w:bottom w:val="none" w:sz="0" w:space="0" w:color="auto"/>
        <w:right w:val="none" w:sz="0" w:space="0" w:color="auto"/>
      </w:divBdr>
    </w:div>
    <w:div w:id="2015916425">
      <w:bodyDiv w:val="1"/>
      <w:marLeft w:val="0"/>
      <w:marRight w:val="0"/>
      <w:marTop w:val="0"/>
      <w:marBottom w:val="0"/>
      <w:divBdr>
        <w:top w:val="none" w:sz="0" w:space="0" w:color="auto"/>
        <w:left w:val="none" w:sz="0" w:space="0" w:color="auto"/>
        <w:bottom w:val="none" w:sz="0" w:space="0" w:color="auto"/>
        <w:right w:val="none" w:sz="0" w:space="0" w:color="auto"/>
      </w:divBdr>
    </w:div>
    <w:div w:id="21244918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thediplomat.com/2014/10/us-china-need-a-missile-launch-notification-deal/" TargetMode="External"/><Relationship Id="rId20" Type="http://schemas.openxmlformats.org/officeDocument/2006/relationships/hyperlink" Target="http://i.imgur.com/4DKXTgz.gif"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whitehouse.gov/the-press-office/2014/11/11/fact-sheet-president-obama-s-visit-china" TargetMode="External"/><Relationship Id="rId11" Type="http://schemas.openxmlformats.org/officeDocument/2006/relationships/hyperlink" Target="http://csis.org/files/publication/130307_Colby_USChinaNuclear_Web.pdf" TargetMode="External"/><Relationship Id="rId12" Type="http://schemas.openxmlformats.org/officeDocument/2006/relationships/hyperlink" Target="http://thediplomat.com/2014/10/us-china-need-a-missile-launch-notification-deal/" TargetMode="External"/><Relationship Id="rId13" Type="http://schemas.openxmlformats.org/officeDocument/2006/relationships/hyperlink" Target="http://www.whitehouse.gov/the-press-office/2014/11/11/fact-sheet-president-obama-s-visit-china" TargetMode="External"/><Relationship Id="rId14" Type="http://schemas.openxmlformats.org/officeDocument/2006/relationships/hyperlink" Target="http://csis.org/files/publication/130307_Colby_USChinaNuclear_Web.pdf" TargetMode="External"/><Relationship Id="rId15" Type="http://schemas.openxmlformats.org/officeDocument/2006/relationships/hyperlink" Target="http://thediplomat.com/2014/10/us-china-need-a-missile-launch-notification-deal/" TargetMode="External"/><Relationship Id="rId16" Type="http://schemas.openxmlformats.org/officeDocument/2006/relationships/hyperlink" Target="http://www.whitehouse.gov/the-press-office/2014/11/11/fact-sheet-president-obama-s-visit-china" TargetMode="External"/><Relationship Id="rId17" Type="http://schemas.openxmlformats.org/officeDocument/2006/relationships/hyperlink" Target="http://www.whitehouse.gov/the-press-office/2014/11/11/fact-sheet-president-obama-s-visit-china" TargetMode="External"/><Relationship Id="rId18" Type="http://schemas.openxmlformats.org/officeDocument/2006/relationships/hyperlink" Target="http://onlinelibrary.wiley.com/doi/10.1111/1468-2346.12662/full" TargetMode="External"/><Relationship Id="rId19" Type="http://schemas.openxmlformats.org/officeDocument/2006/relationships/hyperlink" Target="http://www.whitehouse.gov/the-press-office/2014/11/11/fact-sheet-president-obama-s-visit-china"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sis.org/files/publication/130307_Colby_USChinaNuclear_We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manue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122</Pages>
  <Words>52460</Words>
  <Characters>299026</Characters>
  <Application>Microsoft Macintosh Word</Application>
  <DocSecurity>0</DocSecurity>
  <Lines>2491</Lines>
  <Paragraphs>701</Paragraphs>
  <ScaleCrop>false</ScaleCrop>
  <Company>Whitman College</Company>
  <LinksUpToDate>false</LinksUpToDate>
  <CharactersWithSpaces>350785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Ruiz</dc:creator>
  <cp:keywords/>
  <dc:description/>
  <cp:lastModifiedBy>Ian Miller</cp:lastModifiedBy>
  <cp:revision>2</cp:revision>
  <dcterms:created xsi:type="dcterms:W3CDTF">2016-07-18T13:25:00Z</dcterms:created>
  <dcterms:modified xsi:type="dcterms:W3CDTF">2016-07-18T13:25:00Z</dcterms:modified>
</cp:coreProperties>
</file>