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8FF101" w14:textId="77777777" w:rsidR="00A95652" w:rsidRDefault="002B0C60" w:rsidP="002B0C60">
      <w:pPr>
        <w:pStyle w:val="Heading1"/>
      </w:pPr>
      <w:r>
        <w:t xml:space="preserve">Impact </w:t>
      </w:r>
      <w:r w:rsidR="009C4FDC">
        <w:t>Defense Updates</w:t>
      </w:r>
    </w:p>
    <w:p w14:paraId="791D77D8" w14:textId="77777777" w:rsidR="002B0C60" w:rsidRDefault="002B0C60" w:rsidP="002B0C60">
      <w:pPr>
        <w:pStyle w:val="Heading2"/>
      </w:pPr>
      <w:r>
        <w:t>AT China Economy</w:t>
      </w:r>
    </w:p>
    <w:p w14:paraId="7A8B9A6B" w14:textId="77777777" w:rsidR="002B0C60" w:rsidRDefault="002B0C60" w:rsidP="002B0C60">
      <w:pPr>
        <w:pStyle w:val="Heading3"/>
      </w:pPr>
      <w:r>
        <w:t>1NC – No Impact</w:t>
      </w:r>
    </w:p>
    <w:p w14:paraId="58AFEBF0" w14:textId="77777777" w:rsidR="002B0C60" w:rsidRPr="00E7733B" w:rsidRDefault="002B0C60" w:rsidP="002B0C60">
      <w:pPr>
        <w:pStyle w:val="Heading4"/>
      </w:pPr>
      <w:r>
        <w:t>No collapse – interdependence checks</w:t>
      </w:r>
    </w:p>
    <w:p w14:paraId="6FFB33C5" w14:textId="77777777" w:rsidR="002B0C60" w:rsidRDefault="002B0C60" w:rsidP="002B0C60">
      <w:r w:rsidRPr="00AC76D6">
        <w:rPr>
          <w:rStyle w:val="Style13ptBold"/>
        </w:rPr>
        <w:t>Jing 16 –</w:t>
      </w:r>
      <w:r>
        <w:t xml:space="preserve"> (Liang Jing, reporter for Radio Free Asia, translated by David Kelly, 3/24/16, “Why China’s Economy Can’t Collapse,” </w:t>
      </w:r>
      <w:hyperlink r:id="rId7" w:history="1">
        <w:r w:rsidRPr="003F2ACA">
          <w:rPr>
            <w:rStyle w:val="Hyperlink"/>
          </w:rPr>
          <w:t>https://www.chinafile.com/viewpoint/why-chinas-economy-cant-collapse</w:t>
        </w:r>
      </w:hyperlink>
      <w:r>
        <w:t xml:space="preserve">, </w:t>
      </w:r>
      <w:r w:rsidR="004452E7">
        <w:t xml:space="preserve">Accessed 7/30/16, </w:t>
      </w:r>
      <w:proofErr w:type="spellStart"/>
      <w:r>
        <w:t>HWilson</w:t>
      </w:r>
      <w:proofErr w:type="spellEnd"/>
      <w:r>
        <w:t>)</w:t>
      </w:r>
    </w:p>
    <w:p w14:paraId="12FE07C0" w14:textId="77777777" w:rsidR="002B0C60" w:rsidRPr="00AC76D6" w:rsidRDefault="002B0C60" w:rsidP="002B0C60">
      <w:pPr>
        <w:rPr>
          <w:sz w:val="16"/>
        </w:rPr>
      </w:pPr>
      <w:r w:rsidRPr="00AC76D6">
        <w:rPr>
          <w:rStyle w:val="StyleUnderline"/>
        </w:rPr>
        <w:t>China’s economic outlook</w:t>
      </w:r>
      <w:r w:rsidRPr="00AC76D6">
        <w:rPr>
          <w:sz w:val="16"/>
        </w:rPr>
        <w:t xml:space="preserve"> once again </w:t>
      </w:r>
      <w:r w:rsidRPr="00AC76D6">
        <w:rPr>
          <w:rStyle w:val="StyleUnderline"/>
        </w:rPr>
        <w:t>became the focus of attention</w:t>
      </w:r>
      <w:r w:rsidRPr="00AC76D6">
        <w:rPr>
          <w:sz w:val="16"/>
        </w:rPr>
        <w:t xml:space="preserve"> for many </w:t>
      </w:r>
      <w:r w:rsidRPr="00AC76D6">
        <w:rPr>
          <w:rStyle w:val="StyleUnderline"/>
        </w:rPr>
        <w:t xml:space="preserve">last </w:t>
      </w:r>
      <w:proofErr w:type="gramStart"/>
      <w:r w:rsidRPr="00AC76D6">
        <w:rPr>
          <w:rStyle w:val="StyleUnderline"/>
        </w:rPr>
        <w:t>week</w:t>
      </w:r>
      <w:proofErr w:type="gramEnd"/>
      <w:r w:rsidRPr="00AC76D6">
        <w:rPr>
          <w:sz w:val="16"/>
        </w:rPr>
        <w:t xml:space="preserve">. For one thing, </w:t>
      </w:r>
      <w:r w:rsidRPr="00AC76D6">
        <w:rPr>
          <w:rStyle w:val="StyleUnderline"/>
        </w:rPr>
        <w:t>the</w:t>
      </w:r>
      <w:r w:rsidRPr="00AC76D6">
        <w:rPr>
          <w:sz w:val="16"/>
        </w:rPr>
        <w:t xml:space="preserve"> Economist Intelligence Unit (</w:t>
      </w:r>
      <w:r w:rsidRPr="003256E7">
        <w:rPr>
          <w:rStyle w:val="StyleUnderline"/>
          <w:highlight w:val="yellow"/>
        </w:rPr>
        <w:t>EIU) listed</w:t>
      </w:r>
      <w:r w:rsidRPr="00AC76D6">
        <w:rPr>
          <w:rStyle w:val="StyleUnderline"/>
        </w:rPr>
        <w:t xml:space="preserve"> the possibility of </w:t>
      </w:r>
      <w:r w:rsidRPr="003256E7">
        <w:rPr>
          <w:rStyle w:val="StyleUnderline"/>
          <w:highlight w:val="yellow"/>
        </w:rPr>
        <w:t>a hard landing for China’s economy</w:t>
      </w:r>
      <w:r w:rsidRPr="00AC76D6">
        <w:rPr>
          <w:sz w:val="16"/>
        </w:rPr>
        <w:t xml:space="preserve"> as the topmost of the world’s top 10 risks. </w:t>
      </w:r>
      <w:r w:rsidRPr="003256E7">
        <w:rPr>
          <w:rStyle w:val="StyleUnderline"/>
          <w:highlight w:val="yellow"/>
        </w:rPr>
        <w:t>There was</w:t>
      </w:r>
      <w:r w:rsidRPr="00AC76D6">
        <w:rPr>
          <w:sz w:val="16"/>
        </w:rPr>
        <w:t xml:space="preserve">, nevertheless, </w:t>
      </w:r>
      <w:r w:rsidRPr="003256E7">
        <w:rPr>
          <w:rStyle w:val="Emphasis"/>
          <w:highlight w:val="yellow"/>
        </w:rPr>
        <w:t>no</w:t>
      </w:r>
      <w:r w:rsidRPr="00AC76D6">
        <w:rPr>
          <w:sz w:val="16"/>
        </w:rPr>
        <w:t xml:space="preserve"> apparent </w:t>
      </w:r>
      <w:r w:rsidRPr="003256E7">
        <w:rPr>
          <w:rStyle w:val="Emphasis"/>
          <w:highlight w:val="yellow"/>
        </w:rPr>
        <w:t>reaction in U.S. or China</w:t>
      </w:r>
      <w:r w:rsidRPr="00AC76D6">
        <w:rPr>
          <w:rStyle w:val="Emphasis"/>
        </w:rPr>
        <w:t xml:space="preserve"> stock </w:t>
      </w:r>
      <w:r w:rsidRPr="003256E7">
        <w:rPr>
          <w:rStyle w:val="Emphasis"/>
          <w:highlight w:val="yellow"/>
        </w:rPr>
        <w:t>markets</w:t>
      </w:r>
      <w:r w:rsidRPr="00AC76D6">
        <w:rPr>
          <w:sz w:val="16"/>
        </w:rPr>
        <w:t xml:space="preserve">, </w:t>
      </w:r>
      <w:r w:rsidRPr="00AC76D6">
        <w:rPr>
          <w:rStyle w:val="StyleUnderline"/>
        </w:rPr>
        <w:t>whose prices rose as expected</w:t>
      </w:r>
      <w:r w:rsidRPr="00AC76D6">
        <w:rPr>
          <w:sz w:val="16"/>
        </w:rPr>
        <w:t xml:space="preserve">, in stark contrast to their reaction to bad news from the Chinese economy earlier this year. In other words, </w:t>
      </w:r>
      <w:r w:rsidRPr="00AC76D6">
        <w:rPr>
          <w:rStyle w:val="StyleUnderline"/>
        </w:rPr>
        <w:t>while investors’ outlooks for the Chinese economy are not optimistic, they are not so pessimistic</w:t>
      </w:r>
      <w:r w:rsidRPr="00AC76D6">
        <w:rPr>
          <w:sz w:val="16"/>
        </w:rPr>
        <w:t>—at least not as panicky as it was some time ago.</w:t>
      </w:r>
    </w:p>
    <w:p w14:paraId="367C1BE7" w14:textId="77777777" w:rsidR="002B0C60" w:rsidRPr="00AC76D6" w:rsidRDefault="002B0C60" w:rsidP="002B0C60">
      <w:pPr>
        <w:rPr>
          <w:sz w:val="16"/>
        </w:rPr>
      </w:pPr>
      <w:r w:rsidRPr="00AC76D6">
        <w:rPr>
          <w:sz w:val="16"/>
        </w:rPr>
        <w:t>Does this mean the EIU’s warning about a possible hard landing of China’s economy was a bit exaggerated? Not having seen their research report, I don’t know how they defined “hard landing.” Going, however, by official Chinese understanding of economic hard landings in the past—when the economic growth rate is far below 8 percent or the adjusted figure of 6 percent—it has already occurred or is occurring. Virtually no experts, Chinese or foreign, now really believe the official economic growth rate figures. But few care publicly to pierce the veil. On the one hand, they want to save face for the officials; on the other, no one, not even the officials themselves, can give a clear idea of what China’s GDP actually is.</w:t>
      </w:r>
    </w:p>
    <w:p w14:paraId="52474DE0" w14:textId="77777777" w:rsidR="002B0C60" w:rsidRPr="00AC76D6" w:rsidRDefault="002B0C60" w:rsidP="002B0C60">
      <w:pPr>
        <w:rPr>
          <w:sz w:val="16"/>
        </w:rPr>
      </w:pPr>
      <w:r w:rsidRPr="00AC76D6">
        <w:rPr>
          <w:sz w:val="16"/>
        </w:rPr>
        <w:t xml:space="preserve">This being the case, </w:t>
      </w:r>
      <w:r w:rsidRPr="00AC76D6">
        <w:rPr>
          <w:rStyle w:val="StyleUnderline"/>
        </w:rPr>
        <w:t xml:space="preserve">the substantive issue </w:t>
      </w:r>
      <w:r w:rsidRPr="003256E7">
        <w:rPr>
          <w:rStyle w:val="StyleUnderline"/>
          <w:highlight w:val="yellow"/>
        </w:rPr>
        <w:t>people</w:t>
      </w:r>
      <w:r w:rsidRPr="00AC76D6">
        <w:rPr>
          <w:sz w:val="16"/>
        </w:rPr>
        <w:t xml:space="preserve"> really </w:t>
      </w:r>
      <w:r w:rsidRPr="003256E7">
        <w:rPr>
          <w:rStyle w:val="StyleUnderline"/>
          <w:highlight w:val="yellow"/>
        </w:rPr>
        <w:t>care about</w:t>
      </w:r>
      <w:r w:rsidRPr="00AC76D6">
        <w:rPr>
          <w:rStyle w:val="StyleUnderline"/>
        </w:rPr>
        <w:t xml:space="preserve"> is </w:t>
      </w:r>
      <w:r w:rsidRPr="003256E7">
        <w:rPr>
          <w:rStyle w:val="StyleUnderline"/>
          <w:highlight w:val="yellow"/>
        </w:rPr>
        <w:t>whether the economy will totally collapse</w:t>
      </w:r>
      <w:r w:rsidRPr="00AC76D6">
        <w:rPr>
          <w:sz w:val="16"/>
        </w:rPr>
        <w:t xml:space="preserve">, </w:t>
      </w:r>
      <w:r w:rsidRPr="00AC76D6">
        <w:rPr>
          <w:rStyle w:val="Emphasis"/>
        </w:rPr>
        <w:t>entailing comprehensive social unrest and political crisis.</w:t>
      </w:r>
      <w:r w:rsidRPr="00AC76D6">
        <w:rPr>
          <w:sz w:val="16"/>
        </w:rPr>
        <w:t xml:space="preserve"> At present, </w:t>
      </w:r>
      <w:r w:rsidRPr="00AC76D6">
        <w:rPr>
          <w:rStyle w:val="StyleUnderline"/>
        </w:rPr>
        <w:t xml:space="preserve">the mainstream judges that </w:t>
      </w:r>
      <w:r w:rsidRPr="003256E7">
        <w:rPr>
          <w:rStyle w:val="Emphasis"/>
          <w:sz w:val="32"/>
          <w:szCs w:val="32"/>
          <w:highlight w:val="yellow"/>
        </w:rPr>
        <w:t>it will not</w:t>
      </w:r>
      <w:r w:rsidRPr="00AC76D6">
        <w:rPr>
          <w:rStyle w:val="StyleUnderline"/>
        </w:rPr>
        <w:t>. Does this judgment have solid grounds? I think so</w:t>
      </w:r>
      <w:r w:rsidRPr="00AC76D6">
        <w:rPr>
          <w:sz w:val="16"/>
        </w:rPr>
        <w:t xml:space="preserve">, although my grounds and those stated by Chinese officials are not the same. The </w:t>
      </w:r>
      <w:r w:rsidRPr="00AC76D6">
        <w:rPr>
          <w:rStyle w:val="StyleUnderline"/>
        </w:rPr>
        <w:t xml:space="preserve">officials claim the main reason is that </w:t>
      </w:r>
      <w:r w:rsidRPr="003256E7">
        <w:rPr>
          <w:rStyle w:val="StyleUnderline"/>
          <w:highlight w:val="yellow"/>
        </w:rPr>
        <w:t>the government</w:t>
      </w:r>
      <w:r w:rsidRPr="00AC76D6">
        <w:rPr>
          <w:rStyle w:val="StyleUnderline"/>
        </w:rPr>
        <w:t xml:space="preserve"> not only has the ability to </w:t>
      </w:r>
      <w:r w:rsidRPr="003256E7">
        <w:rPr>
          <w:rStyle w:val="StyleUnderline"/>
          <w:highlight w:val="yellow"/>
        </w:rPr>
        <w:t>control</w:t>
      </w:r>
      <w:r w:rsidRPr="00AC76D6">
        <w:rPr>
          <w:rStyle w:val="StyleUnderline"/>
        </w:rPr>
        <w:t xml:space="preserve"> the growth of </w:t>
      </w:r>
      <w:r w:rsidRPr="003256E7">
        <w:rPr>
          <w:rStyle w:val="StyleUnderline"/>
          <w:highlight w:val="yellow"/>
        </w:rPr>
        <w:t>debt</w:t>
      </w:r>
      <w:r w:rsidRPr="00AC76D6">
        <w:rPr>
          <w:rStyle w:val="StyleUnderline"/>
        </w:rPr>
        <w:t xml:space="preserve">, but </w:t>
      </w:r>
      <w:r w:rsidRPr="003256E7">
        <w:rPr>
          <w:rStyle w:val="StyleUnderline"/>
          <w:highlight w:val="yellow"/>
        </w:rPr>
        <w:t>can</w:t>
      </w:r>
      <w:r w:rsidRPr="00AC76D6">
        <w:rPr>
          <w:rStyle w:val="StyleUnderline"/>
        </w:rPr>
        <w:t xml:space="preserve"> do so and </w:t>
      </w:r>
      <w:r w:rsidRPr="003256E7">
        <w:rPr>
          <w:rStyle w:val="StyleUnderline"/>
          <w:highlight w:val="yellow"/>
        </w:rPr>
        <w:t>reform</w:t>
      </w:r>
      <w:r w:rsidRPr="00AC76D6">
        <w:rPr>
          <w:rStyle w:val="StyleUnderline"/>
        </w:rPr>
        <w:t xml:space="preserve"> as well, </w:t>
      </w:r>
      <w:r w:rsidRPr="003256E7">
        <w:rPr>
          <w:rStyle w:val="StyleUnderline"/>
          <w:highlight w:val="yellow"/>
        </w:rPr>
        <w:t>maintaining</w:t>
      </w:r>
      <w:r w:rsidRPr="00AC76D6">
        <w:rPr>
          <w:rStyle w:val="StyleUnderline"/>
        </w:rPr>
        <w:t xml:space="preserve"> relatively rapid </w:t>
      </w:r>
      <w:r w:rsidRPr="003256E7">
        <w:rPr>
          <w:rStyle w:val="StyleUnderline"/>
          <w:highlight w:val="yellow"/>
        </w:rPr>
        <w:t>growth</w:t>
      </w:r>
      <w:r w:rsidRPr="00AC76D6">
        <w:rPr>
          <w:sz w:val="16"/>
        </w:rPr>
        <w:t>. But many processes now in train indicate the economic situation is still deteriorating; China’s economic policymakers have yet to find a way out of the woods. The recent vicious hike of housing prices in first-tier cities, and mass protests by coal mine workers in Heilongjiang, are proof.</w:t>
      </w:r>
    </w:p>
    <w:p w14:paraId="148365DE" w14:textId="77777777" w:rsidR="002B0C60" w:rsidRPr="00AC76D6" w:rsidRDefault="002B0C60" w:rsidP="002B0C60">
      <w:pPr>
        <w:rPr>
          <w:sz w:val="16"/>
        </w:rPr>
      </w:pPr>
      <w:r w:rsidRPr="00AC76D6">
        <w:rPr>
          <w:sz w:val="16"/>
        </w:rPr>
        <w:t>In fact, what best displayed the grimness of the economic situation was when Xi Jinping, receiving criticism from all sides, was forced to make major adjustments. Were he as optimistic about the economy as his officials claim to be, one can readily imagine that he would not likely have made such a switch.</w:t>
      </w:r>
    </w:p>
    <w:p w14:paraId="0FE7A0CF" w14:textId="77777777" w:rsidR="002B0C60" w:rsidRDefault="002B0C60" w:rsidP="002B0C60">
      <w:pPr>
        <w:rPr>
          <w:sz w:val="16"/>
        </w:rPr>
      </w:pPr>
      <w:r w:rsidRPr="00AC76D6">
        <w:rPr>
          <w:sz w:val="16"/>
        </w:rPr>
        <w:t xml:space="preserve">So, </w:t>
      </w:r>
      <w:r w:rsidRPr="00AC76D6">
        <w:rPr>
          <w:rStyle w:val="StyleUnderline"/>
        </w:rPr>
        <w:t xml:space="preserve">why can China’s economy not easily deteriorate to the point of fully collapsing? </w:t>
      </w:r>
      <w:r w:rsidRPr="00AC76D6">
        <w:rPr>
          <w:sz w:val="16"/>
        </w:rPr>
        <w:t xml:space="preserve">I think </w:t>
      </w:r>
      <w:r w:rsidRPr="00AC76D6">
        <w:rPr>
          <w:rStyle w:val="StyleUnderline"/>
        </w:rPr>
        <w:t>the most fundamental reason is that times have changed</w:t>
      </w:r>
      <w:r w:rsidRPr="00AC76D6">
        <w:rPr>
          <w:sz w:val="16"/>
        </w:rPr>
        <w:t xml:space="preserve">; the </w:t>
      </w:r>
      <w:r w:rsidRPr="003256E7">
        <w:rPr>
          <w:rStyle w:val="StyleUnderline"/>
          <w:highlight w:val="yellow"/>
        </w:rPr>
        <w:t>interdependence</w:t>
      </w:r>
      <w:r w:rsidRPr="00AC76D6">
        <w:rPr>
          <w:sz w:val="16"/>
        </w:rPr>
        <w:t xml:space="preserve"> of human beings, especially </w:t>
      </w:r>
      <w:r w:rsidRPr="003256E7">
        <w:rPr>
          <w:rStyle w:val="StyleUnderline"/>
          <w:highlight w:val="yellow"/>
        </w:rPr>
        <w:t>between great powers, has developed</w:t>
      </w:r>
      <w:r w:rsidRPr="00AC76D6">
        <w:rPr>
          <w:rStyle w:val="StyleUnderline"/>
        </w:rPr>
        <w:t xml:space="preserve"> to an unprecedented degree; and</w:t>
      </w:r>
      <w:r w:rsidRPr="00AC76D6">
        <w:rPr>
          <w:sz w:val="16"/>
        </w:rPr>
        <w:t xml:space="preserve">, from their own and global interests, the </w:t>
      </w:r>
      <w:r w:rsidRPr="00AC76D6">
        <w:rPr>
          <w:rStyle w:val="StyleUnderline"/>
        </w:rPr>
        <w:t>U.S.-led developed countries not only don’t want China to collapse economically, but have considerable ability to coordinate economic policy-making with China</w:t>
      </w:r>
      <w:r w:rsidRPr="00AC76D6">
        <w:rPr>
          <w:sz w:val="16"/>
        </w:rPr>
        <w:t xml:space="preserve">. </w:t>
      </w:r>
      <w:r w:rsidRPr="00AC76D6">
        <w:rPr>
          <w:rStyle w:val="StyleUnderline"/>
        </w:rPr>
        <w:t xml:space="preserve">Wen </w:t>
      </w:r>
      <w:proofErr w:type="spellStart"/>
      <w:r w:rsidRPr="00AC76D6">
        <w:rPr>
          <w:rStyle w:val="StyleUnderline"/>
        </w:rPr>
        <w:t>Jiabao’s</w:t>
      </w:r>
      <w:proofErr w:type="spellEnd"/>
      <w:r w:rsidRPr="00AC76D6">
        <w:rPr>
          <w:rStyle w:val="StyleUnderline"/>
        </w:rPr>
        <w:t xml:space="preserve"> 4 trillion stimulus policy</w:t>
      </w:r>
      <w:r w:rsidRPr="00AC76D6">
        <w:rPr>
          <w:sz w:val="16"/>
        </w:rPr>
        <w:t xml:space="preserve"> decision </w:t>
      </w:r>
      <w:r w:rsidRPr="00AC76D6">
        <w:rPr>
          <w:rStyle w:val="StyleUnderline"/>
        </w:rPr>
        <w:t>of 2008 has been criticized. But Wen</w:t>
      </w:r>
      <w:r w:rsidRPr="00AC76D6">
        <w:rPr>
          <w:sz w:val="16"/>
        </w:rPr>
        <w:t xml:space="preserve"> had no regrets: he </w:t>
      </w:r>
      <w:r w:rsidRPr="00AC76D6">
        <w:rPr>
          <w:rStyle w:val="StyleUnderline"/>
        </w:rPr>
        <w:t>had U.S. support for a decision that may</w:t>
      </w:r>
      <w:r w:rsidRPr="00AC76D6">
        <w:rPr>
          <w:sz w:val="16"/>
        </w:rPr>
        <w:t xml:space="preserve"> in fact </w:t>
      </w:r>
      <w:r w:rsidRPr="00AC76D6">
        <w:rPr>
          <w:rStyle w:val="StyleUnderline"/>
        </w:rPr>
        <w:t>have saved the U.S. economy</w:t>
      </w:r>
      <w:r w:rsidRPr="00AC76D6">
        <w:rPr>
          <w:sz w:val="16"/>
        </w:rPr>
        <w:t>—that is to say, saved capitalism.</w:t>
      </w:r>
    </w:p>
    <w:p w14:paraId="4410F0A7" w14:textId="77777777" w:rsidR="002B0C60" w:rsidRDefault="002B0C60" w:rsidP="002B0C60">
      <w:pPr>
        <w:pStyle w:val="Heading3"/>
      </w:pPr>
      <w:r>
        <w:t>2NC – No Impact</w:t>
      </w:r>
    </w:p>
    <w:p w14:paraId="58ED0D22" w14:textId="77777777" w:rsidR="002B0C60" w:rsidRDefault="002B0C60" w:rsidP="002B0C60">
      <w:pPr>
        <w:pStyle w:val="Heading4"/>
      </w:pPr>
      <w:r>
        <w:t>No collapse – empirics, ag fills in</w:t>
      </w:r>
    </w:p>
    <w:p w14:paraId="191DC2B9" w14:textId="77777777" w:rsidR="002B0C60" w:rsidRDefault="002B0C60" w:rsidP="002B0C60">
      <w:proofErr w:type="spellStart"/>
      <w:r w:rsidRPr="00DC5D41">
        <w:rPr>
          <w:rStyle w:val="Style13ptBold"/>
        </w:rPr>
        <w:t>Ezrati</w:t>
      </w:r>
      <w:proofErr w:type="spellEnd"/>
      <w:r w:rsidRPr="00DC5D41">
        <w:rPr>
          <w:rStyle w:val="Style13ptBold"/>
        </w:rPr>
        <w:t xml:space="preserve"> 16 –</w:t>
      </w:r>
      <w:r>
        <w:t xml:space="preserve"> (Milton </w:t>
      </w:r>
      <w:proofErr w:type="spellStart"/>
      <w:r>
        <w:t>Ezrati</w:t>
      </w:r>
      <w:proofErr w:type="spellEnd"/>
      <w:r>
        <w:t xml:space="preserve"> is responsible for economic research and strategy, enabling clients to gain context and a further understanding of today's global markets, 1/27/16, “The sky is not falling in China,” </w:t>
      </w:r>
      <w:hyperlink r:id="rId8" w:history="1">
        <w:r w:rsidRPr="004E5A1D">
          <w:rPr>
            <w:rStyle w:val="Hyperlink"/>
          </w:rPr>
          <w:t>http://atimes.com/2016/01/the-sky-is-not-falling-in-china/</w:t>
        </w:r>
      </w:hyperlink>
      <w:r>
        <w:t xml:space="preserve">, </w:t>
      </w:r>
      <w:r w:rsidR="004452E7">
        <w:t xml:space="preserve">Accessed 7/30/16, </w:t>
      </w:r>
      <w:proofErr w:type="spellStart"/>
      <w:r>
        <w:t>HWilson</w:t>
      </w:r>
      <w:proofErr w:type="spellEnd"/>
      <w:r>
        <w:t>)</w:t>
      </w:r>
    </w:p>
    <w:p w14:paraId="25C3DFDE" w14:textId="77777777" w:rsidR="002B0C60" w:rsidRDefault="002B0C60" w:rsidP="002B0C60"/>
    <w:p w14:paraId="66700503" w14:textId="77777777" w:rsidR="002B0C60" w:rsidRPr="00AE619B" w:rsidRDefault="002B0C60" w:rsidP="002B0C60">
      <w:pPr>
        <w:rPr>
          <w:sz w:val="16"/>
        </w:rPr>
      </w:pPr>
      <w:r w:rsidRPr="003256E7">
        <w:rPr>
          <w:rStyle w:val="StyleUnderline"/>
          <w:highlight w:val="yellow"/>
        </w:rPr>
        <w:t>With</w:t>
      </w:r>
      <w:r w:rsidRPr="005E13AC">
        <w:rPr>
          <w:rStyle w:val="StyleUnderline"/>
        </w:rPr>
        <w:t xml:space="preserve"> </w:t>
      </w:r>
      <w:r w:rsidRPr="003256E7">
        <w:rPr>
          <w:rStyle w:val="StyleUnderline"/>
          <w:highlight w:val="yellow"/>
        </w:rPr>
        <w:t>the</w:t>
      </w:r>
      <w:r w:rsidRPr="005E13AC">
        <w:rPr>
          <w:rStyle w:val="StyleUnderline"/>
        </w:rPr>
        <w:t xml:space="preserve"> Chinese </w:t>
      </w:r>
      <w:r w:rsidRPr="003256E7">
        <w:rPr>
          <w:rStyle w:val="StyleUnderline"/>
          <w:highlight w:val="yellow"/>
        </w:rPr>
        <w:t>stock market crashing</w:t>
      </w:r>
      <w:r w:rsidRPr="005E13AC">
        <w:rPr>
          <w:rStyle w:val="StyleUnderline"/>
        </w:rPr>
        <w:t>, many have focused</w:t>
      </w:r>
      <w:r w:rsidRPr="00AE619B">
        <w:rPr>
          <w:sz w:val="16"/>
        </w:rPr>
        <w:t xml:space="preserve">, with no small measure of fear, </w:t>
      </w:r>
      <w:r w:rsidRPr="005E13AC">
        <w:rPr>
          <w:rStyle w:val="StyleUnderline"/>
        </w:rPr>
        <w:t>on that economy’s slowdown</w:t>
      </w:r>
      <w:r w:rsidRPr="00AE619B">
        <w:rPr>
          <w:sz w:val="16"/>
        </w:rPr>
        <w:t xml:space="preserve">. </w:t>
      </w:r>
      <w:r w:rsidRPr="005E13AC">
        <w:rPr>
          <w:rStyle w:val="StyleUnderline"/>
        </w:rPr>
        <w:t>Beijing’s</w:t>
      </w:r>
      <w:r w:rsidRPr="00AE619B">
        <w:rPr>
          <w:sz w:val="16"/>
        </w:rPr>
        <w:t xml:space="preserve"> statistical </w:t>
      </w:r>
      <w:r w:rsidRPr="005E13AC">
        <w:rPr>
          <w:rStyle w:val="StyleUnderline"/>
        </w:rPr>
        <w:t>office reported recently that the real economy grew 6.9 percent in 2015</w:t>
      </w:r>
      <w:r w:rsidRPr="00AE619B">
        <w:rPr>
          <w:sz w:val="16"/>
        </w:rPr>
        <w:t xml:space="preserve">, down from 7.3 the year before, below the government’s 7.0 percent target—and, as many have noted, also </w:t>
      </w:r>
      <w:r w:rsidRPr="005E13AC">
        <w:rPr>
          <w:rStyle w:val="StyleUnderline"/>
        </w:rPr>
        <w:t>in</w:t>
      </w:r>
      <w:r w:rsidRPr="00AE619B">
        <w:rPr>
          <w:sz w:val="16"/>
        </w:rPr>
        <w:t xml:space="preserve"> fear, at </w:t>
      </w:r>
      <w:r w:rsidRPr="005E13AC">
        <w:rPr>
          <w:rStyle w:val="StyleUnderline"/>
        </w:rPr>
        <w:t>the slowest pace in quarter of a century</w:t>
      </w:r>
      <w:r w:rsidRPr="00AE619B">
        <w:rPr>
          <w:sz w:val="16"/>
        </w:rPr>
        <w:t>. Other indicators are no more encouraging. Industrial production in the twelve months ended last December grew 5.9 percent, down from earlier reports, while retail sales registered a gain of 11.1 percent, also down from the past. The International Monetary Fund (IMF) expects only 6.3 percent overall growth in the coming year and 6.0 percent in 2017.</w:t>
      </w:r>
    </w:p>
    <w:p w14:paraId="727D3B39" w14:textId="77777777" w:rsidR="002B0C60" w:rsidRPr="00AE619B" w:rsidRDefault="002B0C60" w:rsidP="002B0C60">
      <w:pPr>
        <w:rPr>
          <w:sz w:val="16"/>
        </w:rPr>
      </w:pPr>
      <w:r w:rsidRPr="00AE619B">
        <w:rPr>
          <w:sz w:val="16"/>
        </w:rPr>
        <w:t xml:space="preserve">While Americans, Europeans and Japanese would delight at such statistics in their own economies, the news has nonetheless created considerable pessimism about China’s prospects. Some contend that growth in China is really closer to 4.0 percent, while Chinese business people were rumored to have spoken of only a 2.2 percent growth rate. These many pessimists also note that electricity usage in China has hardly risen at all during the past year and that weak corporate earnings confirm a softer economy than the government figures imply. And </w:t>
      </w:r>
      <w:r w:rsidRPr="005E13AC">
        <w:rPr>
          <w:rStyle w:val="StyleUnderline"/>
        </w:rPr>
        <w:t xml:space="preserve">because recent government efforts to stabilize financial markets have failed and past government stimulus programs have encouraged a tremendous build up in private debt outstanding, </w:t>
      </w:r>
      <w:r w:rsidRPr="003256E7">
        <w:rPr>
          <w:rStyle w:val="StyleUnderline"/>
          <w:highlight w:val="yellow"/>
        </w:rPr>
        <w:t>forecasts of a Chinese collapse have multiplied</w:t>
      </w:r>
      <w:r w:rsidRPr="00AE619B">
        <w:rPr>
          <w:sz w:val="16"/>
        </w:rPr>
        <w:t>.</w:t>
      </w:r>
    </w:p>
    <w:p w14:paraId="4955F291" w14:textId="77777777" w:rsidR="002B0C60" w:rsidRPr="00AE619B" w:rsidRDefault="002B0C60" w:rsidP="002B0C60">
      <w:pPr>
        <w:rPr>
          <w:b/>
          <w:u w:val="single"/>
        </w:rPr>
      </w:pPr>
      <w:r w:rsidRPr="00AE619B">
        <w:rPr>
          <w:sz w:val="16"/>
        </w:rPr>
        <w:t xml:space="preserve">Surveying this almost universal pessimism, </w:t>
      </w:r>
      <w:r w:rsidRPr="005E13AC">
        <w:rPr>
          <w:rStyle w:val="StyleUnderline"/>
        </w:rPr>
        <w:t>anyone with a memory cannot help but wonder how quickly perceptions change. Not too long ago</w:t>
      </w:r>
      <w:r w:rsidRPr="00AE619B">
        <w:rPr>
          <w:sz w:val="16"/>
        </w:rPr>
        <w:t xml:space="preserve">, while China’s economy averaged real growth of 10-12 percent a year, </w:t>
      </w:r>
      <w:r w:rsidRPr="005E13AC">
        <w:rPr>
          <w:rStyle w:val="StyleUnderline"/>
        </w:rPr>
        <w:t>consensus opinion saw it on the verge of overtaking the U.S. economy as the world’s largest—that China would soon eat America’s proverbial lunch. Now consensus thinking characterizes that once seemingly unstoppable power as a risk to itself and to the global economy.</w:t>
      </w:r>
    </w:p>
    <w:p w14:paraId="01477E12" w14:textId="77777777" w:rsidR="002B0C60" w:rsidRPr="00AE619B" w:rsidRDefault="002B0C60" w:rsidP="002B0C60">
      <w:pPr>
        <w:rPr>
          <w:b/>
          <w:u w:val="single"/>
        </w:rPr>
      </w:pPr>
      <w:r w:rsidRPr="003256E7">
        <w:rPr>
          <w:rStyle w:val="StyleUnderline"/>
          <w:highlight w:val="yellow"/>
        </w:rPr>
        <w:t>Before, reality failed to match up with</w:t>
      </w:r>
      <w:r w:rsidRPr="005E13AC">
        <w:rPr>
          <w:rStyle w:val="StyleUnderline"/>
        </w:rPr>
        <w:t xml:space="preserve"> the older popular </w:t>
      </w:r>
      <w:r w:rsidRPr="003256E7">
        <w:rPr>
          <w:rStyle w:val="StyleUnderline"/>
          <w:highlight w:val="yellow"/>
        </w:rPr>
        <w:t>perceptions of China’s</w:t>
      </w:r>
      <w:r w:rsidRPr="005E13AC">
        <w:rPr>
          <w:rStyle w:val="StyleUnderline"/>
        </w:rPr>
        <w:t xml:space="preserve"> unstoppable </w:t>
      </w:r>
      <w:r w:rsidRPr="003256E7">
        <w:rPr>
          <w:rStyle w:val="StyleUnderline"/>
          <w:highlight w:val="yellow"/>
        </w:rPr>
        <w:t>strength</w:t>
      </w:r>
      <w:r w:rsidRPr="005E13AC">
        <w:rPr>
          <w:rStyle w:val="StyleUnderline"/>
        </w:rPr>
        <w:t xml:space="preserve">. </w:t>
      </w:r>
      <w:r w:rsidRPr="003256E7">
        <w:rPr>
          <w:rStyle w:val="StyleUnderline"/>
          <w:highlight w:val="yellow"/>
        </w:rPr>
        <w:t>Now</w:t>
      </w:r>
      <w:r w:rsidRPr="00AE619B">
        <w:rPr>
          <w:sz w:val="16"/>
        </w:rPr>
        <w:t xml:space="preserve">, though it contains much that is troubling about China, </w:t>
      </w:r>
      <w:r w:rsidRPr="003256E7">
        <w:rPr>
          <w:rStyle w:val="Emphasis"/>
          <w:highlight w:val="yellow"/>
        </w:rPr>
        <w:t>reality hardly points to</w:t>
      </w:r>
      <w:r w:rsidRPr="005E13AC">
        <w:rPr>
          <w:rStyle w:val="Emphasis"/>
        </w:rPr>
        <w:t xml:space="preserve"> the </w:t>
      </w:r>
      <w:r w:rsidRPr="003256E7">
        <w:rPr>
          <w:rStyle w:val="Emphasis"/>
          <w:highlight w:val="yellow"/>
        </w:rPr>
        <w:t>collapse</w:t>
      </w:r>
      <w:r w:rsidRPr="005E13AC">
        <w:rPr>
          <w:rStyle w:val="Emphasis"/>
        </w:rPr>
        <w:t xml:space="preserve"> that so many fear and, indeed, expect</w:t>
      </w:r>
      <w:r w:rsidRPr="00AE619B">
        <w:rPr>
          <w:sz w:val="16"/>
        </w:rPr>
        <w:t xml:space="preserve">. On the contrary, </w:t>
      </w:r>
      <w:r w:rsidRPr="005E13AC">
        <w:rPr>
          <w:rStyle w:val="StyleUnderline"/>
        </w:rPr>
        <w:t xml:space="preserve">much in </w:t>
      </w:r>
      <w:r w:rsidRPr="003256E7">
        <w:rPr>
          <w:rStyle w:val="StyleUnderline"/>
          <w:highlight w:val="yellow"/>
        </w:rPr>
        <w:t>China’s economic slowdown looks</w:t>
      </w:r>
      <w:r w:rsidRPr="005E13AC">
        <w:rPr>
          <w:rStyle w:val="StyleUnderline"/>
        </w:rPr>
        <w:t xml:space="preserve"> entirely </w:t>
      </w:r>
      <w:r w:rsidRPr="003256E7">
        <w:rPr>
          <w:rStyle w:val="StyleUnderline"/>
          <w:highlight w:val="yellow"/>
        </w:rPr>
        <w:t>reasonable, even favorable</w:t>
      </w:r>
      <w:r w:rsidRPr="005E13AC">
        <w:rPr>
          <w:rStyle w:val="StyleUnderline"/>
        </w:rPr>
        <w:t>.</w:t>
      </w:r>
    </w:p>
    <w:p w14:paraId="2EBC2067" w14:textId="77777777" w:rsidR="002B0C60" w:rsidRPr="00AE619B" w:rsidRDefault="002B0C60" w:rsidP="002B0C60">
      <w:pPr>
        <w:rPr>
          <w:sz w:val="16"/>
        </w:rPr>
      </w:pPr>
      <w:r w:rsidRPr="003256E7">
        <w:rPr>
          <w:rStyle w:val="StyleUnderline"/>
          <w:highlight w:val="yellow"/>
        </w:rPr>
        <w:t>China’s</w:t>
      </w:r>
      <w:r w:rsidRPr="00AE619B">
        <w:rPr>
          <w:sz w:val="16"/>
        </w:rPr>
        <w:t xml:space="preserve"> straightforward </w:t>
      </w:r>
      <w:r w:rsidRPr="003256E7">
        <w:rPr>
          <w:rStyle w:val="StyleUnderline"/>
          <w:highlight w:val="yellow"/>
        </w:rPr>
        <w:t>passage into a</w:t>
      </w:r>
      <w:r w:rsidRPr="00AE619B">
        <w:rPr>
          <w:rStyle w:val="StyleUnderline"/>
        </w:rPr>
        <w:t xml:space="preserve"> more </w:t>
      </w:r>
      <w:r w:rsidRPr="003256E7">
        <w:rPr>
          <w:rStyle w:val="StyleUnderline"/>
          <w:highlight w:val="yellow"/>
        </w:rPr>
        <w:t>mature phase of development</w:t>
      </w:r>
      <w:r w:rsidRPr="00AE619B">
        <w:rPr>
          <w:sz w:val="16"/>
        </w:rPr>
        <w:t xml:space="preserve"> surely </w:t>
      </w:r>
      <w:r w:rsidRPr="003256E7">
        <w:rPr>
          <w:rStyle w:val="StyleUnderline"/>
          <w:highlight w:val="yellow"/>
        </w:rPr>
        <w:t>underlies</w:t>
      </w:r>
      <w:r w:rsidRPr="00AE619B">
        <w:rPr>
          <w:rStyle w:val="StyleUnderline"/>
        </w:rPr>
        <w:t xml:space="preserve"> much of </w:t>
      </w:r>
      <w:r w:rsidRPr="003256E7">
        <w:rPr>
          <w:rStyle w:val="StyleUnderline"/>
          <w:highlight w:val="yellow"/>
        </w:rPr>
        <w:t>it</w:t>
      </w:r>
      <w:r w:rsidRPr="00AE619B">
        <w:rPr>
          <w:sz w:val="16"/>
        </w:rPr>
        <w:t xml:space="preserve">. The county’s impressive initial gains in large part reflected the leverage many countries enjoy when they first begin </w:t>
      </w:r>
      <w:r w:rsidRPr="00AE619B">
        <w:rPr>
          <w:rStyle w:val="StyleUnderline"/>
        </w:rPr>
        <w:t>to redeploy their economic effort from agriculture to industry. China was particularly ripe for gains of this sort</w:t>
      </w:r>
      <w:r w:rsidRPr="00AE619B">
        <w:rPr>
          <w:sz w:val="16"/>
        </w:rPr>
        <w:t xml:space="preserve">. </w:t>
      </w:r>
      <w:r w:rsidRPr="00AE619B">
        <w:rPr>
          <w:rStyle w:val="StyleUnderline"/>
        </w:rPr>
        <w:t xml:space="preserve">When it first began to industrialize </w:t>
      </w:r>
      <w:r w:rsidRPr="003256E7">
        <w:rPr>
          <w:rStyle w:val="StyleUnderline"/>
          <w:highlight w:val="yellow"/>
        </w:rPr>
        <w:t>in the</w:t>
      </w:r>
      <w:r w:rsidRPr="00AE619B">
        <w:rPr>
          <w:rStyle w:val="StyleUnderline"/>
        </w:rPr>
        <w:t xml:space="preserve"> early </w:t>
      </w:r>
      <w:r w:rsidRPr="003256E7">
        <w:rPr>
          <w:rStyle w:val="StyleUnderline"/>
          <w:highlight w:val="yellow"/>
        </w:rPr>
        <w:t>1980s</w:t>
      </w:r>
      <w:r w:rsidRPr="00AE619B">
        <w:rPr>
          <w:rStyle w:val="StyleUnderline"/>
        </w:rPr>
        <w:t xml:space="preserve">, almost </w:t>
      </w:r>
      <w:r w:rsidRPr="003256E7">
        <w:rPr>
          <w:rStyle w:val="StyleUnderline"/>
          <w:highlight w:val="yellow"/>
        </w:rPr>
        <w:t>three-quarters of the nation’s output came from agriculture, and</w:t>
      </w:r>
      <w:r w:rsidRPr="00AE619B">
        <w:rPr>
          <w:rStyle w:val="StyleUnderline"/>
        </w:rPr>
        <w:t xml:space="preserve"> some </w:t>
      </w:r>
      <w:r w:rsidRPr="003256E7">
        <w:rPr>
          <w:rStyle w:val="StyleUnderline"/>
          <w:highlight w:val="yellow"/>
        </w:rPr>
        <w:t>70 percent of the workforce toiled on the farm</w:t>
      </w:r>
      <w:r w:rsidRPr="00AE619B">
        <w:rPr>
          <w:sz w:val="16"/>
        </w:rPr>
        <w:t xml:space="preserve">, overworked but not especially well employed or productive. </w:t>
      </w:r>
      <w:r w:rsidRPr="00AE619B">
        <w:rPr>
          <w:rStyle w:val="StyleUnderline"/>
        </w:rPr>
        <w:t>These workers became much more effective as they redeployed to export industries</w:t>
      </w:r>
      <w:r w:rsidRPr="00AE619B">
        <w:rPr>
          <w:sz w:val="16"/>
        </w:rPr>
        <w:t>. Those remaining on the farm also became more productive as industrialization mechanized their efforts</w:t>
      </w:r>
      <w:r w:rsidRPr="00AE619B">
        <w:rPr>
          <w:rStyle w:val="StyleUnderline"/>
        </w:rPr>
        <w:t xml:space="preserve">. </w:t>
      </w:r>
      <w:r w:rsidRPr="003256E7">
        <w:rPr>
          <w:rStyle w:val="StyleUnderline"/>
          <w:highlight w:val="yellow"/>
        </w:rPr>
        <w:t>China can</w:t>
      </w:r>
      <w:r w:rsidRPr="00AE619B">
        <w:rPr>
          <w:sz w:val="16"/>
        </w:rPr>
        <w:t xml:space="preserve"> perhaps </w:t>
      </w:r>
      <w:r w:rsidRPr="003256E7">
        <w:rPr>
          <w:rStyle w:val="Emphasis"/>
          <w:highlight w:val="yellow"/>
        </w:rPr>
        <w:t>extend</w:t>
      </w:r>
      <w:r w:rsidRPr="00AE619B">
        <w:rPr>
          <w:rStyle w:val="Emphasis"/>
        </w:rPr>
        <w:t xml:space="preserve"> some of </w:t>
      </w:r>
      <w:r w:rsidRPr="003256E7">
        <w:rPr>
          <w:rStyle w:val="Emphasis"/>
          <w:highlight w:val="yellow"/>
        </w:rPr>
        <w:t>this effect</w:t>
      </w:r>
      <w:r w:rsidRPr="00AE619B">
        <w:rPr>
          <w:sz w:val="16"/>
        </w:rPr>
        <w:t xml:space="preserve">. </w:t>
      </w:r>
      <w:r w:rsidRPr="003256E7">
        <w:rPr>
          <w:rStyle w:val="StyleUnderline"/>
          <w:highlight w:val="yellow"/>
        </w:rPr>
        <w:t>It still has</w:t>
      </w:r>
      <w:r w:rsidRPr="00AE619B">
        <w:rPr>
          <w:rStyle w:val="StyleUnderline"/>
        </w:rPr>
        <w:t xml:space="preserve"> about </w:t>
      </w:r>
      <w:r w:rsidRPr="003256E7">
        <w:rPr>
          <w:rStyle w:val="StyleUnderline"/>
          <w:highlight w:val="yellow"/>
        </w:rPr>
        <w:t>a quarter of its workforce on the farm</w:t>
      </w:r>
      <w:r w:rsidRPr="00AE619B">
        <w:rPr>
          <w:sz w:val="16"/>
        </w:rPr>
        <w:t xml:space="preserve">. But it cannot recapture the effects of the initial structural adjustments. </w:t>
      </w:r>
      <w:r w:rsidRPr="003256E7">
        <w:rPr>
          <w:rStyle w:val="Emphasis"/>
          <w:highlight w:val="yellow"/>
        </w:rPr>
        <w:t>The</w:t>
      </w:r>
      <w:r w:rsidRPr="00AE619B">
        <w:rPr>
          <w:rStyle w:val="Emphasis"/>
        </w:rPr>
        <w:t xml:space="preserve"> resulting growth </w:t>
      </w:r>
      <w:r w:rsidRPr="003256E7">
        <w:rPr>
          <w:rStyle w:val="Emphasis"/>
          <w:highlight w:val="yellow"/>
        </w:rPr>
        <w:t>slowdown may have disappointed some, but it</w:t>
      </w:r>
      <w:r w:rsidRPr="00AE619B">
        <w:rPr>
          <w:rStyle w:val="Emphasis"/>
        </w:rPr>
        <w:t xml:space="preserve"> was inevitable and </w:t>
      </w:r>
      <w:r w:rsidRPr="003256E7">
        <w:rPr>
          <w:rStyle w:val="Emphasis"/>
          <w:highlight w:val="yellow"/>
        </w:rPr>
        <w:t>is hardly the sign of ill economic health</w:t>
      </w:r>
      <w:r w:rsidRPr="00AE619B">
        <w:rPr>
          <w:rStyle w:val="Emphasis"/>
        </w:rPr>
        <w:t>, as consensus thinking seems to claim</w:t>
      </w:r>
      <w:r w:rsidRPr="00AE619B">
        <w:rPr>
          <w:sz w:val="16"/>
        </w:rPr>
        <w:t xml:space="preserve">. </w:t>
      </w:r>
    </w:p>
    <w:p w14:paraId="0233DB2D" w14:textId="77777777" w:rsidR="002B0C60" w:rsidRDefault="002B0C60" w:rsidP="002B0C60">
      <w:pPr>
        <w:pStyle w:val="Heading4"/>
      </w:pPr>
      <w:r>
        <w:t xml:space="preserve">Services sector checks collapse – most </w:t>
      </w:r>
      <w:proofErr w:type="spellStart"/>
      <w:r>
        <w:t>qualled</w:t>
      </w:r>
      <w:proofErr w:type="spellEnd"/>
      <w:r>
        <w:t xml:space="preserve"> authors go </w:t>
      </w:r>
      <w:proofErr w:type="spellStart"/>
      <w:r>
        <w:t>neg</w:t>
      </w:r>
      <w:proofErr w:type="spellEnd"/>
    </w:p>
    <w:p w14:paraId="1A6BFE77" w14:textId="77777777" w:rsidR="002B0C60" w:rsidRDefault="002B0C60" w:rsidP="002B0C60">
      <w:r w:rsidRPr="00DC5D41">
        <w:rPr>
          <w:rStyle w:val="Style13ptBold"/>
        </w:rPr>
        <w:t>Srivastava 16 –</w:t>
      </w:r>
      <w:r>
        <w:t xml:space="preserve"> (</w:t>
      </w:r>
      <w:proofErr w:type="spellStart"/>
      <w:r>
        <w:t>Spriha</w:t>
      </w:r>
      <w:proofErr w:type="spellEnd"/>
      <w:r>
        <w:t xml:space="preserve">, senior staff writer, Money Management at the Financial Times, citing Mike Bell, global market strategist, JP Morgan Asset Management, 1/22/16, “China will not collapse, say experts,” </w:t>
      </w:r>
      <w:hyperlink r:id="rId9" w:history="1">
        <w:r w:rsidRPr="004E5A1D">
          <w:rPr>
            <w:rStyle w:val="Hyperlink"/>
          </w:rPr>
          <w:t>http://www.ftadviser.com/2016/01/22/investments/china-will-not-collapse-say-experts-Ww1B0Eae62RlTHFuvaad7K/article.html</w:t>
        </w:r>
      </w:hyperlink>
      <w:r>
        <w:t xml:space="preserve">, </w:t>
      </w:r>
      <w:r w:rsidR="004452E7">
        <w:t xml:space="preserve">Accessed 7/30/16, </w:t>
      </w:r>
      <w:proofErr w:type="spellStart"/>
      <w:r>
        <w:t>HWilson</w:t>
      </w:r>
      <w:proofErr w:type="spellEnd"/>
      <w:r>
        <w:t>)</w:t>
      </w:r>
    </w:p>
    <w:p w14:paraId="3C0DE467" w14:textId="77777777" w:rsidR="002B0C60" w:rsidRPr="00AE619B" w:rsidRDefault="002B0C60" w:rsidP="002B0C60">
      <w:pPr>
        <w:rPr>
          <w:b/>
          <w:u w:val="single"/>
        </w:rPr>
      </w:pPr>
      <w:r w:rsidRPr="003256E7">
        <w:rPr>
          <w:rStyle w:val="StyleUnderline"/>
          <w:highlight w:val="yellow"/>
        </w:rPr>
        <w:t>Volatility</w:t>
      </w:r>
      <w:r w:rsidRPr="00AE619B">
        <w:rPr>
          <w:rStyle w:val="StyleUnderline"/>
        </w:rPr>
        <w:t xml:space="preserve"> in Chinese markets </w:t>
      </w:r>
      <w:r w:rsidRPr="003256E7">
        <w:rPr>
          <w:rStyle w:val="StyleUnderline"/>
          <w:highlight w:val="yellow"/>
        </w:rPr>
        <w:t>has been the</w:t>
      </w:r>
      <w:r w:rsidRPr="00AE619B">
        <w:rPr>
          <w:rStyle w:val="StyleUnderline"/>
        </w:rPr>
        <w:t xml:space="preserve"> dominant </w:t>
      </w:r>
      <w:r w:rsidRPr="003256E7">
        <w:rPr>
          <w:rStyle w:val="StyleUnderline"/>
          <w:highlight w:val="yellow"/>
        </w:rPr>
        <w:t>theme</w:t>
      </w:r>
      <w:r w:rsidRPr="00AE619B">
        <w:rPr>
          <w:sz w:val="16"/>
        </w:rPr>
        <w:t xml:space="preserve"> so far </w:t>
      </w:r>
      <w:r w:rsidRPr="003256E7">
        <w:rPr>
          <w:rStyle w:val="StyleUnderline"/>
          <w:highlight w:val="yellow"/>
        </w:rPr>
        <w:t>this year</w:t>
      </w:r>
      <w:r w:rsidRPr="00AE619B">
        <w:rPr>
          <w:rStyle w:val="StyleUnderline"/>
        </w:rPr>
        <w:t xml:space="preserve">. </w:t>
      </w:r>
      <w:r w:rsidRPr="003256E7">
        <w:rPr>
          <w:rStyle w:val="StyleUnderline"/>
          <w:highlight w:val="yellow"/>
        </w:rPr>
        <w:t>Fund managers</w:t>
      </w:r>
      <w:r w:rsidRPr="00AE619B">
        <w:rPr>
          <w:rStyle w:val="StyleUnderline"/>
        </w:rPr>
        <w:t xml:space="preserve"> with exposure to the country </w:t>
      </w:r>
      <w:r w:rsidRPr="003256E7">
        <w:rPr>
          <w:rStyle w:val="StyleUnderline"/>
          <w:highlight w:val="yellow"/>
        </w:rPr>
        <w:t>have been worried</w:t>
      </w:r>
      <w:r w:rsidRPr="00AE619B">
        <w:rPr>
          <w:rStyle w:val="StyleUnderline"/>
        </w:rPr>
        <w:t xml:space="preserve"> ever since stocks fell by 7 per cent following the release of weaker than expected manufacturing data.</w:t>
      </w:r>
    </w:p>
    <w:p w14:paraId="7C0008FC" w14:textId="77777777" w:rsidR="002B0C60" w:rsidRPr="00AE619B" w:rsidRDefault="002B0C60" w:rsidP="002B0C60">
      <w:pPr>
        <w:rPr>
          <w:b/>
          <w:iCs/>
          <w:u w:val="single"/>
          <w:bdr w:val="single" w:sz="8" w:space="0" w:color="auto"/>
        </w:rPr>
      </w:pPr>
      <w:r w:rsidRPr="00AE619B">
        <w:rPr>
          <w:sz w:val="16"/>
        </w:rPr>
        <w:t xml:space="preserve">However, those bullish on the Chinese economy believe </w:t>
      </w:r>
      <w:r w:rsidRPr="003256E7">
        <w:rPr>
          <w:rStyle w:val="Emphasis"/>
          <w:highlight w:val="yellow"/>
        </w:rPr>
        <w:t>the country will</w:t>
      </w:r>
      <w:r w:rsidRPr="00AE619B">
        <w:rPr>
          <w:rStyle w:val="Emphasis"/>
        </w:rPr>
        <w:t xml:space="preserve"> slowly </w:t>
      </w:r>
      <w:proofErr w:type="spellStart"/>
      <w:r w:rsidRPr="003256E7">
        <w:rPr>
          <w:rStyle w:val="Emphasis"/>
          <w:highlight w:val="yellow"/>
        </w:rPr>
        <w:t>stabilise</w:t>
      </w:r>
      <w:proofErr w:type="spellEnd"/>
      <w:r w:rsidRPr="003256E7">
        <w:rPr>
          <w:rStyle w:val="Emphasis"/>
          <w:highlight w:val="yellow"/>
        </w:rPr>
        <w:t xml:space="preserve"> as the government </w:t>
      </w:r>
      <w:r w:rsidRPr="00AE619B">
        <w:rPr>
          <w:rStyle w:val="Emphasis"/>
        </w:rPr>
        <w:t xml:space="preserve">is currently trying </w:t>
      </w:r>
      <w:r w:rsidRPr="003256E7">
        <w:rPr>
          <w:rStyle w:val="Emphasis"/>
          <w:highlight w:val="yellow"/>
        </w:rPr>
        <w:t>move its focus from manufacturing to service</w:t>
      </w:r>
      <w:r w:rsidRPr="00AE619B">
        <w:rPr>
          <w:rStyle w:val="Emphasis"/>
        </w:rPr>
        <w:t>.</w:t>
      </w:r>
    </w:p>
    <w:p w14:paraId="2865B1AC" w14:textId="77777777" w:rsidR="002B0C60" w:rsidRPr="00AE619B" w:rsidRDefault="002B0C60" w:rsidP="002B0C60">
      <w:pPr>
        <w:rPr>
          <w:b/>
          <w:iCs/>
          <w:u w:val="single"/>
          <w:bdr w:val="single" w:sz="8" w:space="0" w:color="auto"/>
        </w:rPr>
      </w:pPr>
      <w:r w:rsidRPr="00AE619B">
        <w:rPr>
          <w:sz w:val="16"/>
        </w:rPr>
        <w:t>“</w:t>
      </w:r>
      <w:r w:rsidRPr="003256E7">
        <w:rPr>
          <w:rStyle w:val="Emphasis"/>
          <w:highlight w:val="yellow"/>
        </w:rPr>
        <w:t>China is experiencing a slowdown</w:t>
      </w:r>
      <w:r w:rsidRPr="00AE619B">
        <w:rPr>
          <w:rStyle w:val="Emphasis"/>
        </w:rPr>
        <w:t xml:space="preserve"> in growth, </w:t>
      </w:r>
      <w:r w:rsidRPr="003256E7">
        <w:rPr>
          <w:rStyle w:val="Emphasis"/>
          <w:highlight w:val="yellow"/>
        </w:rPr>
        <w:t>but not a collapse</w:t>
      </w:r>
      <w:r w:rsidRPr="003256E7">
        <w:rPr>
          <w:sz w:val="16"/>
          <w:highlight w:val="yellow"/>
        </w:rPr>
        <w:t xml:space="preserve">” </w:t>
      </w:r>
      <w:r w:rsidRPr="003256E7">
        <w:rPr>
          <w:rStyle w:val="StyleUnderline"/>
          <w:highlight w:val="yellow"/>
        </w:rPr>
        <w:t>said</w:t>
      </w:r>
      <w:r w:rsidRPr="00AE619B">
        <w:rPr>
          <w:sz w:val="16"/>
        </w:rPr>
        <w:t xml:space="preserve"> Mike </w:t>
      </w:r>
      <w:r w:rsidRPr="003256E7">
        <w:rPr>
          <w:rStyle w:val="StyleUnderline"/>
          <w:highlight w:val="yellow"/>
        </w:rPr>
        <w:t>Bell</w:t>
      </w:r>
      <w:r w:rsidRPr="00AE619B">
        <w:rPr>
          <w:rStyle w:val="StyleUnderline"/>
        </w:rPr>
        <w:t xml:space="preserve">, </w:t>
      </w:r>
      <w:r w:rsidRPr="003256E7">
        <w:rPr>
          <w:rStyle w:val="StyleUnderline"/>
          <w:highlight w:val="yellow"/>
        </w:rPr>
        <w:t>global market strategist, JP Morgan</w:t>
      </w:r>
      <w:r w:rsidRPr="00AE619B">
        <w:rPr>
          <w:rStyle w:val="StyleUnderline"/>
        </w:rPr>
        <w:t xml:space="preserve"> Asset Management</w:t>
      </w:r>
      <w:r w:rsidRPr="00AE619B">
        <w:rPr>
          <w:sz w:val="16"/>
        </w:rPr>
        <w:t>. “</w:t>
      </w:r>
      <w:r w:rsidRPr="003256E7">
        <w:rPr>
          <w:rStyle w:val="Emphasis"/>
          <w:highlight w:val="yellow"/>
        </w:rPr>
        <w:t>The</w:t>
      </w:r>
      <w:r w:rsidRPr="00AE619B">
        <w:rPr>
          <w:rStyle w:val="Emphasis"/>
        </w:rPr>
        <w:t xml:space="preserve"> dominant </w:t>
      </w:r>
      <w:r w:rsidRPr="003256E7">
        <w:rPr>
          <w:rStyle w:val="Emphasis"/>
          <w:highlight w:val="yellow"/>
        </w:rPr>
        <w:t xml:space="preserve">service sector in China remains healthy and retail sales are growing </w:t>
      </w:r>
      <w:r w:rsidRPr="00AE619B">
        <w:rPr>
          <w:rStyle w:val="Emphasis"/>
        </w:rPr>
        <w:t>strongly.”</w:t>
      </w:r>
    </w:p>
    <w:p w14:paraId="605DCC5A" w14:textId="77777777" w:rsidR="002B0C60" w:rsidRPr="00AE619B" w:rsidRDefault="002B0C60" w:rsidP="002B0C60">
      <w:pPr>
        <w:rPr>
          <w:sz w:val="16"/>
        </w:rPr>
      </w:pPr>
      <w:r w:rsidRPr="00AE619B">
        <w:rPr>
          <w:sz w:val="16"/>
        </w:rPr>
        <w:t xml:space="preserve">He further added that, </w:t>
      </w:r>
      <w:r w:rsidRPr="00AE619B">
        <w:rPr>
          <w:rStyle w:val="StyleUnderline"/>
        </w:rPr>
        <w:t>despite the expected slowdown</w:t>
      </w:r>
      <w:r w:rsidRPr="00AE619B">
        <w:rPr>
          <w:sz w:val="16"/>
        </w:rPr>
        <w:t xml:space="preserve"> in the rate of growth, </w:t>
      </w:r>
      <w:r w:rsidRPr="003256E7">
        <w:rPr>
          <w:rStyle w:val="StyleUnderline"/>
          <w:highlight w:val="yellow"/>
        </w:rPr>
        <w:t>the</w:t>
      </w:r>
      <w:r w:rsidRPr="00AE619B">
        <w:rPr>
          <w:sz w:val="16"/>
        </w:rPr>
        <w:t xml:space="preserve"> International Monetary Fund (</w:t>
      </w:r>
      <w:r w:rsidRPr="003256E7">
        <w:rPr>
          <w:rStyle w:val="StyleUnderline"/>
          <w:highlight w:val="yellow"/>
        </w:rPr>
        <w:t>IMF</w:t>
      </w:r>
      <w:r w:rsidRPr="00AE619B">
        <w:rPr>
          <w:rStyle w:val="StyleUnderline"/>
        </w:rPr>
        <w:t xml:space="preserve">) still </w:t>
      </w:r>
      <w:r w:rsidRPr="003256E7">
        <w:rPr>
          <w:rStyle w:val="StyleUnderline"/>
          <w:highlight w:val="yellow"/>
        </w:rPr>
        <w:t>expects Chinese</w:t>
      </w:r>
      <w:r w:rsidRPr="00AE619B">
        <w:rPr>
          <w:rStyle w:val="StyleUnderline"/>
        </w:rPr>
        <w:t xml:space="preserve"> nominal </w:t>
      </w:r>
      <w:r w:rsidRPr="003256E7">
        <w:rPr>
          <w:rStyle w:val="StyleUnderline"/>
          <w:highlight w:val="yellow"/>
        </w:rPr>
        <w:t>GDP to expand</w:t>
      </w:r>
      <w:r w:rsidRPr="00AE619B">
        <w:rPr>
          <w:rStyle w:val="StyleUnderline"/>
        </w:rPr>
        <w:t xml:space="preserve"> rapidly</w:t>
      </w:r>
      <w:r w:rsidRPr="00AE619B">
        <w:rPr>
          <w:sz w:val="16"/>
        </w:rPr>
        <w:t>, to more than $17tn (£11.9tn) by 2020. But recent GDP figures from China point to the slowest rate of growth in 25 years. The country’s economy grew at 6.9 per cent, short of government expectations of 7 per cent and below last year’s growth of 7.3 per cent.</w:t>
      </w:r>
    </w:p>
    <w:p w14:paraId="097593BB" w14:textId="77777777" w:rsidR="002B0C60" w:rsidRPr="00AE619B" w:rsidRDefault="002B0C60" w:rsidP="002B0C60">
      <w:pPr>
        <w:rPr>
          <w:rStyle w:val="StyleUnderline"/>
        </w:rPr>
      </w:pPr>
      <w:r w:rsidRPr="00AE619B">
        <w:rPr>
          <w:sz w:val="16"/>
        </w:rPr>
        <w:t xml:space="preserve">Market analysts have warned that the slowdown in Chinese markets could have an impact on other developed and emerging markets. But many </w:t>
      </w:r>
      <w:r w:rsidRPr="00AE619B">
        <w:rPr>
          <w:rStyle w:val="StyleUnderline"/>
        </w:rPr>
        <w:t xml:space="preserve">fund managers believe the </w:t>
      </w:r>
      <w:r w:rsidRPr="003256E7">
        <w:rPr>
          <w:rStyle w:val="StyleUnderline"/>
          <w:highlight w:val="yellow"/>
        </w:rPr>
        <w:t>developed markets have over-reacted to concerns surrounding China</w:t>
      </w:r>
      <w:r w:rsidRPr="00AE619B">
        <w:rPr>
          <w:rStyle w:val="StyleUnderline"/>
        </w:rPr>
        <w:t xml:space="preserve"> and will continue to recover this year, although investors still remain cautious on emerging markets.</w:t>
      </w:r>
    </w:p>
    <w:p w14:paraId="7EB12A26" w14:textId="77777777" w:rsidR="002B0C60" w:rsidRDefault="002B0C60" w:rsidP="002B0C60">
      <w:pPr>
        <w:pStyle w:val="Heading4"/>
      </w:pPr>
      <w:r>
        <w:t>Investments, reforms, and economic structure checks</w:t>
      </w:r>
    </w:p>
    <w:p w14:paraId="6DAADD00" w14:textId="77777777" w:rsidR="002B0C60" w:rsidRDefault="002B0C60" w:rsidP="002B0C60">
      <w:proofErr w:type="spellStart"/>
      <w:r w:rsidRPr="00DC5D41">
        <w:rPr>
          <w:rStyle w:val="Style13ptBold"/>
        </w:rPr>
        <w:t>Woetzel</w:t>
      </w:r>
      <w:proofErr w:type="spellEnd"/>
      <w:r w:rsidRPr="00DC5D41">
        <w:rPr>
          <w:rStyle w:val="Style13ptBold"/>
        </w:rPr>
        <w:t xml:space="preserve"> 15 –</w:t>
      </w:r>
      <w:r>
        <w:t xml:space="preserve"> (Jonathan </w:t>
      </w:r>
      <w:proofErr w:type="spellStart"/>
      <w:r>
        <w:t>Woetzel</w:t>
      </w:r>
      <w:proofErr w:type="spellEnd"/>
      <w:r>
        <w:t xml:space="preserve"> is a director in McKinsey’s Shanghai office, as well as a director of McKinsey Global Institute, 10/5/15, “Is China Really Collapsing?,” </w:t>
      </w:r>
      <w:hyperlink r:id="rId10" w:anchor="229e802f7e7f" w:history="1">
        <w:r w:rsidRPr="004E5A1D">
          <w:rPr>
            <w:rStyle w:val="Hyperlink"/>
          </w:rPr>
          <w:t>http://www.forbes.com/sites/forbesasia/2015/10/05/is-china-really-collapsing/#229e802f7e7f</w:t>
        </w:r>
      </w:hyperlink>
      <w:r>
        <w:t xml:space="preserve">, </w:t>
      </w:r>
      <w:r w:rsidR="004452E7">
        <w:t xml:space="preserve">Accessed 7/30/16, </w:t>
      </w:r>
      <w:proofErr w:type="spellStart"/>
      <w:r>
        <w:t>HWilson</w:t>
      </w:r>
      <w:proofErr w:type="spellEnd"/>
      <w:r>
        <w:t>)</w:t>
      </w:r>
    </w:p>
    <w:p w14:paraId="4EED4A1A" w14:textId="77777777" w:rsidR="002B0C60" w:rsidRPr="00AE619B" w:rsidRDefault="002B0C60" w:rsidP="002B0C60">
      <w:pPr>
        <w:rPr>
          <w:sz w:val="16"/>
        </w:rPr>
      </w:pPr>
      <w:r w:rsidRPr="003256E7">
        <w:rPr>
          <w:rStyle w:val="StyleUnderline"/>
          <w:highlight w:val="yellow"/>
        </w:rPr>
        <w:t>A widely held</w:t>
      </w:r>
      <w:r w:rsidRPr="00AE619B">
        <w:rPr>
          <w:rStyle w:val="StyleUnderline"/>
        </w:rPr>
        <w:t xml:space="preserve"> Western </w:t>
      </w:r>
      <w:r w:rsidRPr="003256E7">
        <w:rPr>
          <w:rStyle w:val="StyleUnderline"/>
          <w:highlight w:val="yellow"/>
        </w:rPr>
        <w:t>view</w:t>
      </w:r>
      <w:r w:rsidRPr="00AE619B">
        <w:rPr>
          <w:rStyle w:val="StyleUnderline"/>
        </w:rPr>
        <w:t xml:space="preserve"> of China </w:t>
      </w:r>
      <w:r w:rsidRPr="003256E7">
        <w:rPr>
          <w:rStyle w:val="StyleUnderline"/>
          <w:highlight w:val="yellow"/>
        </w:rPr>
        <w:t>is that it</w:t>
      </w:r>
      <w:r w:rsidRPr="003256E7">
        <w:rPr>
          <w:sz w:val="16"/>
          <w:highlight w:val="yellow"/>
        </w:rPr>
        <w:t>s</w:t>
      </w:r>
      <w:r w:rsidRPr="00AE619B">
        <w:rPr>
          <w:sz w:val="16"/>
        </w:rPr>
        <w:t xml:space="preserve"> stunning </w:t>
      </w:r>
      <w:r w:rsidRPr="003256E7">
        <w:rPr>
          <w:rStyle w:val="StyleUnderline"/>
          <w:highlight w:val="yellow"/>
        </w:rPr>
        <w:t>economic success contains</w:t>
      </w:r>
      <w:r w:rsidRPr="00AE619B">
        <w:rPr>
          <w:rStyle w:val="StyleUnderline"/>
        </w:rPr>
        <w:t xml:space="preserve"> the seeds of </w:t>
      </w:r>
      <w:r w:rsidRPr="003256E7">
        <w:rPr>
          <w:rStyle w:val="StyleUnderline"/>
          <w:highlight w:val="yellow"/>
        </w:rPr>
        <w:t>imminent</w:t>
      </w:r>
      <w:r w:rsidRPr="00AE619B">
        <w:rPr>
          <w:rStyle w:val="StyleUnderline"/>
        </w:rPr>
        <w:t xml:space="preserve"> </w:t>
      </w:r>
      <w:r w:rsidRPr="003256E7">
        <w:rPr>
          <w:rStyle w:val="StyleUnderline"/>
          <w:highlight w:val="yellow"/>
        </w:rPr>
        <w:t>collapse</w:t>
      </w:r>
      <w:r w:rsidRPr="00AE619B">
        <w:rPr>
          <w:sz w:val="16"/>
        </w:rPr>
        <w:t xml:space="preserve">. </w:t>
      </w:r>
      <w:r w:rsidRPr="00AE619B">
        <w:rPr>
          <w:rStyle w:val="StyleUnderline"/>
        </w:rPr>
        <w:t>This is a</w:t>
      </w:r>
      <w:r w:rsidRPr="00AE619B">
        <w:rPr>
          <w:sz w:val="16"/>
        </w:rPr>
        <w:t xml:space="preserve"> kind of </w:t>
      </w:r>
      <w:r w:rsidRPr="00AE619B">
        <w:rPr>
          <w:rStyle w:val="StyleUnderline"/>
        </w:rPr>
        <w:t>anchoring bias, which colors academic and think-tank views of the country, as well as stories in the media.</w:t>
      </w:r>
      <w:r>
        <w:rPr>
          <w:rStyle w:val="StyleUnderline"/>
        </w:rPr>
        <w:t xml:space="preserve"> </w:t>
      </w:r>
      <w:r w:rsidRPr="00AE619B">
        <w:rPr>
          <w:sz w:val="16"/>
        </w:rPr>
        <w:t>In this analysis, China appears to have an economy unlike others—the normal rules of development haven’t been followed, and behavior is irrational at best, criminal at worst.</w:t>
      </w:r>
    </w:p>
    <w:p w14:paraId="0040A017" w14:textId="77777777" w:rsidR="002B0C60" w:rsidRPr="00AE619B" w:rsidRDefault="002B0C60" w:rsidP="002B0C60">
      <w:pPr>
        <w:rPr>
          <w:sz w:val="16"/>
        </w:rPr>
      </w:pPr>
      <w:r w:rsidRPr="00AE619B">
        <w:rPr>
          <w:sz w:val="16"/>
        </w:rPr>
        <w:t xml:space="preserve">There’s no question, of course, that China’s slowdown is both real and important for the global economy. But </w:t>
      </w:r>
      <w:r w:rsidRPr="00AE619B">
        <w:rPr>
          <w:rStyle w:val="StyleUnderline"/>
        </w:rPr>
        <w:t>news events like this year’s stock-market plunge and the yuan’s devaluation</w:t>
      </w:r>
      <w:r w:rsidRPr="00AE619B">
        <w:rPr>
          <w:sz w:val="16"/>
        </w:rPr>
        <w:t xml:space="preserve"> versus the dollar </w:t>
      </w:r>
      <w:r w:rsidRPr="00AE619B">
        <w:rPr>
          <w:rStyle w:val="StyleUnderline"/>
        </w:rPr>
        <w:t>reinforce the refrain</w:t>
      </w:r>
      <w:r w:rsidRPr="00AE619B">
        <w:rPr>
          <w:sz w:val="16"/>
        </w:rPr>
        <w:t xml:space="preserve">, among a chorus of China watchers, </w:t>
      </w:r>
      <w:r w:rsidRPr="00AE619B">
        <w:rPr>
          <w:rStyle w:val="StyleUnderline"/>
        </w:rPr>
        <w:t>that the country’s</w:t>
      </w:r>
      <w:r w:rsidRPr="00AE619B">
        <w:rPr>
          <w:sz w:val="16"/>
        </w:rPr>
        <w:t xml:space="preserve"> long </w:t>
      </w:r>
      <w:r w:rsidRPr="00AE619B">
        <w:rPr>
          <w:rStyle w:val="StyleUnderline"/>
        </w:rPr>
        <w:t>flirtation with disaster has finally ended</w:t>
      </w:r>
      <w:r w:rsidRPr="00AE619B">
        <w:rPr>
          <w:sz w:val="16"/>
        </w:rPr>
        <w:t xml:space="preserve">, as predicted, </w:t>
      </w:r>
      <w:r w:rsidRPr="00AE619B">
        <w:rPr>
          <w:rStyle w:val="StyleUnderline"/>
        </w:rPr>
        <w:t>in tears</w:t>
      </w:r>
      <w:r w:rsidRPr="00AE619B">
        <w:rPr>
          <w:sz w:val="16"/>
        </w:rPr>
        <w:t>. Meanwhile, Chinese officials, worried about political blowback, are said to ignore advice from outside experts on heading off further turmoil and to be paranoid about criticism.</w:t>
      </w:r>
    </w:p>
    <w:p w14:paraId="4A4A4143" w14:textId="77777777" w:rsidR="002B0C60" w:rsidRPr="00AE619B" w:rsidRDefault="002B0C60" w:rsidP="002B0C60">
      <w:pPr>
        <w:rPr>
          <w:b/>
          <w:u w:val="single"/>
        </w:rPr>
      </w:pPr>
      <w:r w:rsidRPr="00AE619B">
        <w:rPr>
          <w:sz w:val="16"/>
        </w:rPr>
        <w:t xml:space="preserve">My experience working and living in China for the past three decades suggests that </w:t>
      </w:r>
      <w:r w:rsidRPr="003256E7">
        <w:rPr>
          <w:rStyle w:val="Emphasis"/>
          <w:highlight w:val="yellow"/>
        </w:rPr>
        <w:t>this</w:t>
      </w:r>
      <w:r w:rsidRPr="00AE619B">
        <w:rPr>
          <w:rStyle w:val="Emphasis"/>
        </w:rPr>
        <w:t xml:space="preserve"> one-dimensional view </w:t>
      </w:r>
      <w:r w:rsidRPr="003256E7">
        <w:rPr>
          <w:rStyle w:val="Emphasis"/>
          <w:highlight w:val="yellow"/>
        </w:rPr>
        <w:t>is far from reality</w:t>
      </w:r>
      <w:r w:rsidRPr="00AE619B">
        <w:rPr>
          <w:sz w:val="16"/>
        </w:rPr>
        <w:t xml:space="preserve">. </w:t>
      </w:r>
      <w:r w:rsidRPr="00AE619B">
        <w:rPr>
          <w:rStyle w:val="StyleUnderline"/>
        </w:rPr>
        <w:t>Doubts about China’s future regularly ebb and flow</w:t>
      </w:r>
      <w:r w:rsidRPr="00AE619B">
        <w:rPr>
          <w:sz w:val="16"/>
        </w:rPr>
        <w:t xml:space="preserve">. In what follows, </w:t>
      </w:r>
      <w:r w:rsidRPr="00AE619B">
        <w:rPr>
          <w:rStyle w:val="StyleUnderline"/>
        </w:rPr>
        <w:t>I challenge five common assumptions.</w:t>
      </w:r>
    </w:p>
    <w:p w14:paraId="1DB675F2" w14:textId="77777777" w:rsidR="002B0C60" w:rsidRPr="00AE619B" w:rsidRDefault="002B0C60" w:rsidP="002B0C60">
      <w:pPr>
        <w:rPr>
          <w:sz w:val="16"/>
        </w:rPr>
      </w:pPr>
      <w:r w:rsidRPr="00AE619B">
        <w:rPr>
          <w:sz w:val="16"/>
        </w:rPr>
        <w:t>ADVERTISING</w:t>
      </w:r>
    </w:p>
    <w:p w14:paraId="7BD7752A" w14:textId="77777777" w:rsidR="002B0C60" w:rsidRPr="00AE619B" w:rsidRDefault="002B0C60" w:rsidP="002B0C60">
      <w:pPr>
        <w:rPr>
          <w:sz w:val="16"/>
        </w:rPr>
      </w:pPr>
      <w:r w:rsidRPr="00AE619B">
        <w:rPr>
          <w:sz w:val="16"/>
        </w:rPr>
        <w:t>1. China has been faking it.</w:t>
      </w:r>
    </w:p>
    <w:p w14:paraId="13B6CB90" w14:textId="77777777" w:rsidR="002B0C60" w:rsidRPr="00AE619B" w:rsidRDefault="002B0C60" w:rsidP="002B0C60">
      <w:pPr>
        <w:rPr>
          <w:rStyle w:val="StyleUnderline"/>
        </w:rPr>
      </w:pPr>
      <w:r w:rsidRPr="00AE619B">
        <w:rPr>
          <w:rStyle w:val="StyleUnderline"/>
        </w:rPr>
        <w:t>A key tenet of the China-meltdown thesis is that the country has simply not established the basis for a sustainable economy. It is said to lack a competitive, dynamic private-enterprise structure and to have captured most of the value possible from cheap labor and heavy foreign investment already.</w:t>
      </w:r>
    </w:p>
    <w:p w14:paraId="66AC1E2A" w14:textId="77777777" w:rsidR="002B0C60" w:rsidRPr="00AE619B" w:rsidRDefault="002B0C60" w:rsidP="002B0C60">
      <w:pPr>
        <w:rPr>
          <w:b/>
          <w:u w:val="single"/>
        </w:rPr>
      </w:pPr>
      <w:r w:rsidRPr="00AE619B">
        <w:rPr>
          <w:sz w:val="16"/>
        </w:rPr>
        <w:t xml:space="preserve">Clearly, China lacks some elements of a modern market economy—for example, the legal system falls short of the support for property rights in advanced countries. Nonetheless, </w:t>
      </w:r>
      <w:r w:rsidRPr="00AE619B">
        <w:rPr>
          <w:rStyle w:val="StyleUnderline"/>
        </w:rPr>
        <w:t xml:space="preserve">as China-economy scholar Nicholas Lardy recently pointed out, </w:t>
      </w:r>
      <w:r w:rsidRPr="003256E7">
        <w:rPr>
          <w:rStyle w:val="StyleUnderline"/>
          <w:highlight w:val="yellow"/>
        </w:rPr>
        <w:t>the private sector is</w:t>
      </w:r>
      <w:r w:rsidRPr="00AE619B">
        <w:rPr>
          <w:rStyle w:val="StyleUnderline"/>
        </w:rPr>
        <w:t xml:space="preserve"> vibrant and </w:t>
      </w:r>
      <w:r w:rsidRPr="003256E7">
        <w:rPr>
          <w:rStyle w:val="StyleUnderline"/>
          <w:highlight w:val="yellow"/>
        </w:rPr>
        <w:t>tracing an upward</w:t>
      </w:r>
      <w:r w:rsidRPr="00AE619B">
        <w:rPr>
          <w:rStyle w:val="StyleUnderline"/>
        </w:rPr>
        <w:t xml:space="preserve"> trend </w:t>
      </w:r>
      <w:r w:rsidRPr="003256E7">
        <w:rPr>
          <w:rStyle w:val="StyleUnderline"/>
          <w:highlight w:val="yellow"/>
        </w:rPr>
        <w:t>line</w:t>
      </w:r>
      <w:r w:rsidRPr="00AE619B">
        <w:rPr>
          <w:rStyle w:val="StyleUnderline"/>
        </w:rPr>
        <w:t xml:space="preserve">. The share of </w:t>
      </w:r>
      <w:r w:rsidRPr="003256E7">
        <w:rPr>
          <w:rStyle w:val="StyleUnderline"/>
          <w:highlight w:val="yellow"/>
        </w:rPr>
        <w:t>state-owned enterprises</w:t>
      </w:r>
      <w:r w:rsidRPr="00AE619B">
        <w:rPr>
          <w:rStyle w:val="StyleUnderline"/>
        </w:rPr>
        <w:t xml:space="preserve"> in industrial output continues to </w:t>
      </w:r>
      <w:r w:rsidRPr="003256E7">
        <w:rPr>
          <w:rStyle w:val="StyleUnderline"/>
          <w:highlight w:val="yellow"/>
        </w:rPr>
        <w:t>drop steadily</w:t>
      </w:r>
      <w:r w:rsidRPr="00AE619B">
        <w:rPr>
          <w:rStyle w:val="StyleUnderline"/>
        </w:rPr>
        <w:t xml:space="preserve">, from 78% in 1978 to 26% in 2011. </w:t>
      </w:r>
      <w:r w:rsidRPr="003256E7">
        <w:rPr>
          <w:rStyle w:val="StyleUnderline"/>
          <w:highlight w:val="yellow"/>
        </w:rPr>
        <w:t>Private industry</w:t>
      </w:r>
      <w:r w:rsidRPr="00AE619B">
        <w:rPr>
          <w:rStyle w:val="StyleUnderline"/>
        </w:rPr>
        <w:t xml:space="preserve"> far </w:t>
      </w:r>
      <w:r w:rsidRPr="003256E7">
        <w:rPr>
          <w:rStyle w:val="StyleUnderline"/>
          <w:highlight w:val="yellow"/>
        </w:rPr>
        <w:t>outstrips</w:t>
      </w:r>
      <w:r w:rsidRPr="00AE619B">
        <w:rPr>
          <w:rStyle w:val="StyleUnderline"/>
        </w:rPr>
        <w:t xml:space="preserve"> the value added in </w:t>
      </w:r>
      <w:r w:rsidRPr="003256E7">
        <w:rPr>
          <w:rStyle w:val="StyleUnderline"/>
          <w:highlight w:val="yellow"/>
        </w:rPr>
        <w:t>the state sector</w:t>
      </w:r>
      <w:r w:rsidRPr="00AE619B">
        <w:rPr>
          <w:rStyle w:val="StyleUnderline"/>
        </w:rPr>
        <w:t>, and lending to private players is growing rapidly.</w:t>
      </w:r>
    </w:p>
    <w:p w14:paraId="740E1CB4" w14:textId="77777777" w:rsidR="002B0C60" w:rsidRPr="00AE619B" w:rsidRDefault="002B0C60" w:rsidP="002B0C60">
      <w:pPr>
        <w:rPr>
          <w:sz w:val="16"/>
        </w:rPr>
      </w:pPr>
      <w:r w:rsidRPr="00AE619B">
        <w:rPr>
          <w:sz w:val="16"/>
        </w:rPr>
        <w:t xml:space="preserve">In fact, much of </w:t>
      </w:r>
      <w:r w:rsidRPr="003256E7">
        <w:rPr>
          <w:rStyle w:val="StyleUnderline"/>
          <w:highlight w:val="yellow"/>
        </w:rPr>
        <w:t>China’s</w:t>
      </w:r>
      <w:r w:rsidRPr="00AE619B">
        <w:rPr>
          <w:rStyle w:val="StyleUnderline"/>
        </w:rPr>
        <w:t xml:space="preserve"> development </w:t>
      </w:r>
      <w:r w:rsidRPr="003256E7">
        <w:rPr>
          <w:rStyle w:val="StyleUnderline"/>
          <w:highlight w:val="yellow"/>
        </w:rPr>
        <w:t>model mirrors</w:t>
      </w:r>
      <w:r w:rsidRPr="00AE619B">
        <w:rPr>
          <w:rStyle w:val="StyleUnderline"/>
        </w:rPr>
        <w:t xml:space="preserve"> that of </w:t>
      </w:r>
      <w:r w:rsidRPr="003256E7">
        <w:rPr>
          <w:rStyle w:val="StyleUnderline"/>
          <w:highlight w:val="yellow"/>
        </w:rPr>
        <w:t>other</w:t>
      </w:r>
      <w:r w:rsidRPr="00AE619B">
        <w:rPr>
          <w:rStyle w:val="StyleUnderline"/>
        </w:rPr>
        <w:t xml:space="preserve"> industrializing and urbanizing </w:t>
      </w:r>
      <w:r w:rsidRPr="003256E7">
        <w:rPr>
          <w:rStyle w:val="StyleUnderline"/>
          <w:highlight w:val="yellow"/>
        </w:rPr>
        <w:t xml:space="preserve">economies in Asia </w:t>
      </w:r>
      <w:r w:rsidRPr="00AE619B">
        <w:rPr>
          <w:rStyle w:val="StyleUnderline"/>
        </w:rPr>
        <w:t xml:space="preserve">and elsewhere. The </w:t>
      </w:r>
      <w:r w:rsidRPr="003256E7">
        <w:rPr>
          <w:rStyle w:val="StyleUnderline"/>
          <w:highlight w:val="yellow"/>
        </w:rPr>
        <w:t>high savings rate</w:t>
      </w:r>
      <w:r w:rsidRPr="00AE619B">
        <w:rPr>
          <w:rStyle w:val="StyleUnderline"/>
        </w:rPr>
        <w:t xml:space="preserve">, initial </w:t>
      </w:r>
      <w:r w:rsidRPr="003256E7">
        <w:rPr>
          <w:rStyle w:val="StyleUnderline"/>
          <w:highlight w:val="yellow"/>
        </w:rPr>
        <w:t>investments in heavy industries and manufacturing,</w:t>
      </w:r>
      <w:r w:rsidRPr="00AE619B">
        <w:rPr>
          <w:rStyle w:val="StyleUnderline"/>
        </w:rPr>
        <w:t xml:space="preserve"> and efforts to guide and stabilize a rapidly industrializing and urbanizing economy</w:t>
      </w:r>
      <w:r w:rsidRPr="00AE619B">
        <w:rPr>
          <w:sz w:val="16"/>
        </w:rPr>
        <w:t>, for example</w:t>
      </w:r>
      <w:r w:rsidRPr="003256E7">
        <w:rPr>
          <w:sz w:val="16"/>
          <w:highlight w:val="yellow"/>
        </w:rPr>
        <w:t>,</w:t>
      </w:r>
      <w:r w:rsidRPr="00AE619B">
        <w:rPr>
          <w:sz w:val="16"/>
        </w:rPr>
        <w:t xml:space="preserve"> </w:t>
      </w:r>
      <w:r w:rsidRPr="00D45CFB">
        <w:rPr>
          <w:rStyle w:val="StyleUnderline"/>
        </w:rPr>
        <w:t>resemble the policies that Japan, South Korea, and Taiwan followed at</w:t>
      </w:r>
      <w:r w:rsidRPr="00AE619B">
        <w:rPr>
          <w:rStyle w:val="StyleUnderline"/>
        </w:rPr>
        <w:t xml:space="preserve"> a similar stage of their development</w:t>
      </w:r>
      <w:r w:rsidRPr="00AE619B">
        <w:rPr>
          <w:sz w:val="16"/>
        </w:rPr>
        <w:t>. This investment-led model can lead to its own problems, as Japan’s experience over the past 20 years indicates. Still, a willingness to intervene pragmatically in the market doesn’t imply backwardness or economic management that’s heedless of its impact on neighboring economies and global partners.</w:t>
      </w:r>
    </w:p>
    <w:p w14:paraId="5C70115C" w14:textId="77777777" w:rsidR="002B0C60" w:rsidRPr="00AE619B" w:rsidRDefault="002B0C60" w:rsidP="002B0C60">
      <w:pPr>
        <w:rPr>
          <w:rStyle w:val="StyleUnderline"/>
        </w:rPr>
      </w:pPr>
      <w:r w:rsidRPr="00AE619B">
        <w:rPr>
          <w:sz w:val="16"/>
        </w:rPr>
        <w:t xml:space="preserve">Furthermore, </w:t>
      </w:r>
      <w:r w:rsidRPr="003256E7">
        <w:rPr>
          <w:rStyle w:val="StyleUnderline"/>
          <w:highlight w:val="yellow"/>
        </w:rPr>
        <w:t>China’s reform</w:t>
      </w:r>
      <w:r w:rsidRPr="00AE619B">
        <w:rPr>
          <w:rStyle w:val="StyleUnderline"/>
        </w:rPr>
        <w:t xml:space="preserve"> initiatives since 2013 </w:t>
      </w:r>
      <w:r w:rsidRPr="003256E7">
        <w:rPr>
          <w:rStyle w:val="StyleUnderline"/>
          <w:highlight w:val="yellow"/>
        </w:rPr>
        <w:t>are direct responses to the structural changes in the economy</w:t>
      </w:r>
      <w:r w:rsidRPr="00AE619B">
        <w:rPr>
          <w:rStyle w:val="StyleUnderline"/>
        </w:rPr>
        <w:t xml:space="preserve">. </w:t>
      </w:r>
      <w:r w:rsidRPr="003256E7">
        <w:rPr>
          <w:rStyle w:val="StyleUnderline"/>
          <w:highlight w:val="yellow"/>
        </w:rPr>
        <w:t>The new policies</w:t>
      </w:r>
      <w:r w:rsidRPr="00AE619B">
        <w:rPr>
          <w:rStyle w:val="StyleUnderline"/>
        </w:rPr>
        <w:t xml:space="preserve"> aim to </w:t>
      </w:r>
      <w:r w:rsidRPr="003256E7">
        <w:rPr>
          <w:rStyle w:val="StyleUnderline"/>
          <w:highlight w:val="yellow"/>
        </w:rPr>
        <w:t>spur higher-value exports</w:t>
      </w:r>
      <w:r w:rsidRPr="00AE619B">
        <w:rPr>
          <w:rStyle w:val="StyleUnderline"/>
        </w:rPr>
        <w:t xml:space="preserve">, to </w:t>
      </w:r>
      <w:r w:rsidRPr="003256E7">
        <w:rPr>
          <w:rStyle w:val="StyleUnderline"/>
          <w:highlight w:val="yellow"/>
        </w:rPr>
        <w:t>target</w:t>
      </w:r>
      <w:r w:rsidRPr="00AE619B">
        <w:rPr>
          <w:rStyle w:val="StyleUnderline"/>
        </w:rPr>
        <w:t xml:space="preserve"> vibrant </w:t>
      </w:r>
      <w:r w:rsidRPr="003256E7">
        <w:rPr>
          <w:rStyle w:val="StyleUnderline"/>
          <w:highlight w:val="yellow"/>
        </w:rPr>
        <w:t>emerging markets</w:t>
      </w:r>
      <w:r w:rsidRPr="00AE619B">
        <w:rPr>
          <w:rStyle w:val="StyleUnderline"/>
        </w:rPr>
        <w:t xml:space="preserve">, to </w:t>
      </w:r>
      <w:r w:rsidRPr="003256E7">
        <w:rPr>
          <w:rStyle w:val="StyleUnderline"/>
          <w:highlight w:val="yellow"/>
        </w:rPr>
        <w:t>open</w:t>
      </w:r>
      <w:r w:rsidRPr="00AE619B">
        <w:rPr>
          <w:rStyle w:val="StyleUnderline"/>
        </w:rPr>
        <w:t xml:space="preserve"> many </w:t>
      </w:r>
      <w:r w:rsidRPr="003256E7">
        <w:rPr>
          <w:rStyle w:val="StyleUnderline"/>
          <w:highlight w:val="yellow"/>
        </w:rPr>
        <w:t>sectors for private investors, and</w:t>
      </w:r>
      <w:r w:rsidRPr="00AE619B">
        <w:rPr>
          <w:rStyle w:val="StyleUnderline"/>
        </w:rPr>
        <w:t xml:space="preserve"> to </w:t>
      </w:r>
      <w:r w:rsidRPr="003256E7">
        <w:rPr>
          <w:rStyle w:val="StyleUnderline"/>
          <w:highlight w:val="yellow"/>
        </w:rPr>
        <w:t>promote consumption-led growth</w:t>
      </w:r>
      <w:r w:rsidRPr="00AE619B">
        <w:rPr>
          <w:rStyle w:val="StyleUnderline"/>
        </w:rPr>
        <w:t xml:space="preserve"> rooted in rising middle-class </w:t>
      </w:r>
      <w:r w:rsidRPr="00D45CFB">
        <w:rPr>
          <w:rStyle w:val="StyleUnderline"/>
        </w:rPr>
        <w:t>incomes.</w:t>
      </w:r>
      <w:r w:rsidRPr="00D45CFB">
        <w:rPr>
          <w:sz w:val="16"/>
        </w:rPr>
        <w:t xml:space="preserve"> Today, </w:t>
      </w:r>
      <w:r w:rsidRPr="00D45CFB">
        <w:rPr>
          <w:rStyle w:val="StyleUnderline"/>
        </w:rPr>
        <w:t>consumption continues to go up faster than GDP, and investors have recently piled into sectors from water treatment to e-commerce. These reforms are continuing at the same time China is stepping up its anticorruption drive, and</w:t>
      </w:r>
      <w:r w:rsidRPr="00AE619B">
        <w:rPr>
          <w:rStyle w:val="StyleUnderline"/>
        </w:rPr>
        <w:t xml:space="preserve"> the government hasn’t resorted to massive investment spending (as it did in 2008). That shows just how important the reforms are.</w:t>
      </w:r>
    </w:p>
    <w:p w14:paraId="5256ECE2" w14:textId="77777777" w:rsidR="002B0C60" w:rsidRDefault="002B0C60" w:rsidP="002B0C60">
      <w:pPr>
        <w:pStyle w:val="Heading4"/>
      </w:pPr>
      <w:r>
        <w:t>Innovation and investment solves</w:t>
      </w:r>
    </w:p>
    <w:p w14:paraId="6BCA7A9B" w14:textId="77777777" w:rsidR="002B0C60" w:rsidRDefault="002B0C60" w:rsidP="002B0C60">
      <w:proofErr w:type="spellStart"/>
      <w:r w:rsidRPr="00DC5D41">
        <w:rPr>
          <w:rStyle w:val="Style13ptBold"/>
        </w:rPr>
        <w:t>Woetzel</w:t>
      </w:r>
      <w:proofErr w:type="spellEnd"/>
      <w:r w:rsidRPr="00DC5D41">
        <w:rPr>
          <w:rStyle w:val="Style13ptBold"/>
        </w:rPr>
        <w:t xml:space="preserve"> 15 –</w:t>
      </w:r>
      <w:r>
        <w:t xml:space="preserve"> (Jonathan </w:t>
      </w:r>
      <w:proofErr w:type="spellStart"/>
      <w:r>
        <w:t>Woetzel</w:t>
      </w:r>
      <w:proofErr w:type="spellEnd"/>
      <w:r>
        <w:t xml:space="preserve"> is a director in McKinsey’s Shanghai office, as well as a director of McKinsey Global Institute, 10/5/15, “Is China Really Collapsing?,” </w:t>
      </w:r>
      <w:hyperlink r:id="rId11" w:anchor="229e802f7e7f" w:history="1">
        <w:r w:rsidRPr="004E5A1D">
          <w:rPr>
            <w:rStyle w:val="Hyperlink"/>
          </w:rPr>
          <w:t>http://www.forbes.com/sites/forbesasia/2015/10/05/is-china-really-collapsing/#229e802f7e7f</w:t>
        </w:r>
      </w:hyperlink>
      <w:r>
        <w:t xml:space="preserve">, </w:t>
      </w:r>
      <w:r w:rsidR="004452E7">
        <w:t xml:space="preserve">Accessed 7/30/16, </w:t>
      </w:r>
      <w:proofErr w:type="spellStart"/>
      <w:r>
        <w:t>HWilson</w:t>
      </w:r>
      <w:proofErr w:type="spellEnd"/>
      <w:r>
        <w:t>)</w:t>
      </w:r>
    </w:p>
    <w:p w14:paraId="51CE8AB6" w14:textId="77777777" w:rsidR="002B0C60" w:rsidRDefault="002B0C60" w:rsidP="002B0C60">
      <w:r w:rsidRPr="00D45CFB">
        <w:rPr>
          <w:rStyle w:val="StyleUnderline"/>
        </w:rPr>
        <w:t xml:space="preserve">Think tanks, academics, and </w:t>
      </w:r>
      <w:r w:rsidRPr="003256E7">
        <w:rPr>
          <w:rStyle w:val="StyleUnderline"/>
          <w:highlight w:val="yellow"/>
        </w:rPr>
        <w:t>journalists</w:t>
      </w:r>
      <w:r>
        <w:t xml:space="preserve"> alike </w:t>
      </w:r>
      <w:r w:rsidRPr="003256E7">
        <w:rPr>
          <w:rStyle w:val="StyleUnderline"/>
          <w:highlight w:val="yellow"/>
        </w:rPr>
        <w:t>maintain</w:t>
      </w:r>
      <w:r w:rsidRPr="00D45CFB">
        <w:rPr>
          <w:rStyle w:val="StyleUnderline"/>
        </w:rPr>
        <w:t xml:space="preserve"> that </w:t>
      </w:r>
      <w:r w:rsidRPr="003256E7">
        <w:rPr>
          <w:rStyle w:val="StyleUnderline"/>
          <w:highlight w:val="yellow"/>
        </w:rPr>
        <w:t>China has</w:t>
      </w:r>
      <w:r>
        <w:t xml:space="preserve">, at best, </w:t>
      </w:r>
      <w:r w:rsidRPr="003256E7">
        <w:rPr>
          <w:rStyle w:val="StyleUnderline"/>
          <w:highlight w:val="yellow"/>
        </w:rPr>
        <w:t>a weak capacity to innovate</w:t>
      </w:r>
      <w:r>
        <w:t>—the lifeblood of a modern economy. They usually argue as well that the educational system stomps out creativity.</w:t>
      </w:r>
    </w:p>
    <w:p w14:paraId="7BAC5270" w14:textId="77777777" w:rsidR="002B0C60" w:rsidRPr="00D45CFB" w:rsidRDefault="002B0C60" w:rsidP="002B0C60">
      <w:pPr>
        <w:rPr>
          <w:rStyle w:val="StyleUnderline"/>
        </w:rPr>
      </w:pPr>
      <w:r w:rsidRPr="00D45CFB">
        <w:rPr>
          <w:rStyle w:val="StyleUnderline"/>
        </w:rPr>
        <w:t>My work with multinationals</w:t>
      </w:r>
      <w:r>
        <w:t xml:space="preserve"> keen on </w:t>
      </w:r>
      <w:r w:rsidRPr="00D45CFB">
        <w:rPr>
          <w:rStyle w:val="StyleUnderline"/>
        </w:rPr>
        <w:t xml:space="preserve">partnering with innovative Chinese companies suggests that </w:t>
      </w:r>
      <w:r w:rsidRPr="003256E7">
        <w:rPr>
          <w:rStyle w:val="StyleUnderline"/>
          <w:highlight w:val="yellow"/>
        </w:rPr>
        <w:t>there’s no shortage of local players</w:t>
      </w:r>
      <w:r w:rsidRPr="00D45CFB">
        <w:rPr>
          <w:rStyle w:val="StyleUnderline"/>
        </w:rPr>
        <w:t xml:space="preserve"> with a strong creative streak. </w:t>
      </w:r>
      <w:r w:rsidRPr="003256E7">
        <w:rPr>
          <w:rStyle w:val="StyleUnderline"/>
          <w:highlight w:val="yellow"/>
        </w:rPr>
        <w:t>A recent</w:t>
      </w:r>
      <w:r w:rsidRPr="00D45CFB">
        <w:rPr>
          <w:rStyle w:val="StyleUnderline"/>
        </w:rPr>
        <w:t xml:space="preserve"> McKinsey Global Institute (MGI) </w:t>
      </w:r>
      <w:r w:rsidRPr="003256E7">
        <w:rPr>
          <w:rStyle w:val="StyleUnderline"/>
          <w:highlight w:val="yellow"/>
        </w:rPr>
        <w:t>study describes</w:t>
      </w:r>
      <w:r w:rsidRPr="00D45CFB">
        <w:rPr>
          <w:rStyle w:val="StyleUnderline"/>
        </w:rPr>
        <w:t xml:space="preserve"> areas where </w:t>
      </w:r>
      <w:r w:rsidRPr="003256E7">
        <w:rPr>
          <w:rStyle w:val="StyleUnderline"/>
          <w:highlight w:val="yellow"/>
        </w:rPr>
        <w:t>innovation is flourishing</w:t>
      </w:r>
      <w:r>
        <w:t xml:space="preserve"> here. </w:t>
      </w:r>
      <w:r w:rsidRPr="003256E7">
        <w:rPr>
          <w:rStyle w:val="Emphasis"/>
          <w:highlight w:val="yellow"/>
        </w:rPr>
        <w:t>Process innovations are propelling competitive advantage and growth for</w:t>
      </w:r>
      <w:r w:rsidRPr="00D45CFB">
        <w:rPr>
          <w:rStyle w:val="Emphasis"/>
        </w:rPr>
        <w:t xml:space="preserve"> many </w:t>
      </w:r>
      <w:r w:rsidRPr="003256E7">
        <w:rPr>
          <w:rStyle w:val="Emphasis"/>
          <w:highlight w:val="yellow"/>
        </w:rPr>
        <w:t>manufacturers</w:t>
      </w:r>
      <w:r>
        <w:t xml:space="preserve">. </w:t>
      </w:r>
      <w:r w:rsidRPr="003256E7">
        <w:rPr>
          <w:rStyle w:val="Emphasis"/>
          <w:highlight w:val="yellow"/>
        </w:rPr>
        <w:t>Innovation is at the heart of the success of companies</w:t>
      </w:r>
      <w:r w:rsidRPr="00D45CFB">
        <w:rPr>
          <w:rStyle w:val="Emphasis"/>
        </w:rPr>
        <w:t xml:space="preserve"> in sectors adapting to fast-changing consumer needs</w:t>
      </w:r>
      <w:r w:rsidRPr="00D45CFB">
        <w:rPr>
          <w:rStyle w:val="StyleUnderline"/>
        </w:rPr>
        <w:t xml:space="preserve">, so digital leaders </w:t>
      </w:r>
      <w:r w:rsidRPr="003256E7">
        <w:rPr>
          <w:rStyle w:val="StyleUnderline"/>
          <w:highlight w:val="yellow"/>
        </w:rPr>
        <w:t>like Alibaba</w:t>
      </w:r>
      <w:r w:rsidRPr="00D45CFB">
        <w:rPr>
          <w:rStyle w:val="StyleUnderline"/>
        </w:rPr>
        <w:t xml:space="preserve"> (e-commerce) </w:t>
      </w:r>
      <w:r w:rsidRPr="003256E7">
        <w:rPr>
          <w:rStyle w:val="StyleUnderline"/>
          <w:highlight w:val="yellow"/>
        </w:rPr>
        <w:t>and Xiaomi</w:t>
      </w:r>
      <w:r w:rsidRPr="00D45CFB">
        <w:rPr>
          <w:rStyle w:val="StyleUnderline"/>
        </w:rPr>
        <w:t xml:space="preserve"> (smartphones) </w:t>
      </w:r>
      <w:r w:rsidRPr="003256E7">
        <w:rPr>
          <w:rStyle w:val="StyleUnderline"/>
          <w:highlight w:val="yellow"/>
        </w:rPr>
        <w:t>are emerging as</w:t>
      </w:r>
      <w:r w:rsidRPr="00D45CFB">
        <w:rPr>
          <w:rStyle w:val="StyleUnderline"/>
        </w:rPr>
        <w:t xml:space="preserve"> top </w:t>
      </w:r>
      <w:r w:rsidRPr="003256E7">
        <w:rPr>
          <w:rStyle w:val="StyleUnderline"/>
          <w:highlight w:val="yellow"/>
        </w:rPr>
        <w:t>global contenders</w:t>
      </w:r>
      <w:r>
        <w:t xml:space="preserve">. </w:t>
      </w:r>
      <w:r w:rsidRPr="003256E7">
        <w:rPr>
          <w:rStyle w:val="StyleUnderline"/>
          <w:highlight w:val="yellow"/>
        </w:rPr>
        <w:t>Heavy investment in R&amp;D</w:t>
      </w:r>
      <w:r w:rsidRPr="00D45CFB">
        <w:rPr>
          <w:rStyle w:val="StyleUnderline"/>
        </w:rPr>
        <w:t xml:space="preserve">—China ranks number two globally in overall spending—and </w:t>
      </w:r>
      <w:r w:rsidRPr="003256E7">
        <w:rPr>
          <w:rStyle w:val="StyleUnderline"/>
          <w:highlight w:val="yellow"/>
        </w:rPr>
        <w:t>over a million science and engineering graduates</w:t>
      </w:r>
      <w:r w:rsidRPr="00D45CFB">
        <w:rPr>
          <w:rStyle w:val="StyleUnderline"/>
        </w:rPr>
        <w:t xml:space="preserve"> a year </w:t>
      </w:r>
      <w:r w:rsidRPr="003256E7">
        <w:rPr>
          <w:rStyle w:val="StyleUnderline"/>
          <w:highlight w:val="yellow"/>
        </w:rPr>
        <w:t>are helping to establish important</w:t>
      </w:r>
      <w:r w:rsidRPr="00D45CFB">
        <w:rPr>
          <w:rStyle w:val="StyleUnderline"/>
        </w:rPr>
        <w:t xml:space="preserve"> beachheads in </w:t>
      </w:r>
      <w:r w:rsidRPr="003256E7">
        <w:rPr>
          <w:rStyle w:val="StyleUnderline"/>
          <w:highlight w:val="yellow"/>
        </w:rPr>
        <w:t>science- and engineering</w:t>
      </w:r>
      <w:r w:rsidRPr="00D45CFB">
        <w:rPr>
          <w:rStyle w:val="StyleUnderline"/>
        </w:rPr>
        <w:t xml:space="preserve">-based </w:t>
      </w:r>
      <w:r w:rsidRPr="003256E7">
        <w:rPr>
          <w:rStyle w:val="StyleUnderline"/>
          <w:highlight w:val="yellow"/>
        </w:rPr>
        <w:t>innovation</w:t>
      </w:r>
      <w:r w:rsidRPr="00D45CFB">
        <w:rPr>
          <w:rStyle w:val="StyleUnderline"/>
        </w:rPr>
        <w:t>.</w:t>
      </w:r>
    </w:p>
    <w:p w14:paraId="1CE3893A" w14:textId="77777777" w:rsidR="002B0C60" w:rsidRDefault="002B0C60" w:rsidP="002B0C60">
      <w:pPr>
        <w:pStyle w:val="Heading4"/>
      </w:pPr>
      <w:r>
        <w:t>Services and investments check</w:t>
      </w:r>
    </w:p>
    <w:p w14:paraId="60143755" w14:textId="77777777" w:rsidR="002B0C60" w:rsidRDefault="002B0C60" w:rsidP="002B0C60">
      <w:r w:rsidRPr="005E13AC">
        <w:rPr>
          <w:rStyle w:val="Style13ptBold"/>
        </w:rPr>
        <w:t>Kroeber 16 –</w:t>
      </w:r>
      <w:r>
        <w:t xml:space="preserve"> (Arthur R. Kroeber, Nonresident Senior Fellow, Foreign Policy, Brookings-Tsinghua Center, 1/9/16, “Should we worry about China’s economy?,” </w:t>
      </w:r>
      <w:hyperlink r:id="rId12" w:history="1">
        <w:r w:rsidRPr="004E5A1D">
          <w:rPr>
            <w:rStyle w:val="Hyperlink"/>
          </w:rPr>
          <w:t>http://www.brookings.edu/research/opinions/2016/02/09-worry-about-chinese-economy-kroeber</w:t>
        </w:r>
      </w:hyperlink>
      <w:r>
        <w:t xml:space="preserve">, </w:t>
      </w:r>
      <w:r w:rsidR="004452E7">
        <w:t xml:space="preserve">Accessed 7/30/16, </w:t>
      </w:r>
      <w:proofErr w:type="spellStart"/>
      <w:r>
        <w:t>HWilson</w:t>
      </w:r>
      <w:proofErr w:type="spellEnd"/>
      <w:r>
        <w:t>)</w:t>
      </w:r>
    </w:p>
    <w:p w14:paraId="029B99BD" w14:textId="77777777" w:rsidR="002B0C60" w:rsidRPr="00D45CFB" w:rsidRDefault="002B0C60" w:rsidP="002B0C60">
      <w:pPr>
        <w:rPr>
          <w:b/>
          <w:u w:val="single"/>
        </w:rPr>
      </w:pPr>
      <w:r>
        <w:t xml:space="preserve">In one sense, </w:t>
      </w:r>
      <w:r w:rsidRPr="003256E7">
        <w:rPr>
          <w:rStyle w:val="StyleUnderline"/>
          <w:highlight w:val="yellow"/>
        </w:rPr>
        <w:t>markets overreacted. China’s economy grew by 6.9 percent in 2015</w:t>
      </w:r>
      <w:r w:rsidRPr="00D45CFB">
        <w:rPr>
          <w:rStyle w:val="StyleUnderline"/>
        </w:rPr>
        <w:t xml:space="preserve">; financial </w:t>
      </w:r>
      <w:r w:rsidRPr="003256E7">
        <w:rPr>
          <w:rStyle w:val="StyleUnderline"/>
          <w:highlight w:val="yellow"/>
        </w:rPr>
        <w:t>media headlines bewailed</w:t>
      </w:r>
      <w:r w:rsidRPr="00D45CFB">
        <w:rPr>
          <w:rStyle w:val="StyleUnderline"/>
        </w:rPr>
        <w:t xml:space="preserve"> this as “the lowest growth rate in a quarter century,” </w:t>
      </w:r>
      <w:r w:rsidRPr="003256E7">
        <w:rPr>
          <w:rStyle w:val="StyleUnderline"/>
          <w:highlight w:val="yellow"/>
        </w:rPr>
        <w:t xml:space="preserve">but </w:t>
      </w:r>
      <w:r w:rsidRPr="003256E7">
        <w:rPr>
          <w:rStyle w:val="Emphasis"/>
          <w:highlight w:val="yellow"/>
        </w:rPr>
        <w:t>neglected to mention that this is</w:t>
      </w:r>
      <w:r w:rsidRPr="00D45CFB">
        <w:rPr>
          <w:rStyle w:val="Emphasis"/>
        </w:rPr>
        <w:t xml:space="preserve"> still by a good margin </w:t>
      </w:r>
      <w:r w:rsidRPr="003256E7">
        <w:rPr>
          <w:rStyle w:val="Emphasis"/>
          <w:highlight w:val="yellow"/>
        </w:rPr>
        <w:t>the fastest growth of any major economy</w:t>
      </w:r>
      <w:r w:rsidRPr="00D45CFB">
        <w:rPr>
          <w:rStyle w:val="StyleUnderline"/>
        </w:rPr>
        <w:t xml:space="preserve"> except for India.</w:t>
      </w:r>
      <w:r>
        <w:t xml:space="preserve"> Even at its new, slower pace, </w:t>
      </w:r>
      <w:r w:rsidRPr="00D45CFB">
        <w:rPr>
          <w:rStyle w:val="StyleUnderline"/>
        </w:rPr>
        <w:t>China continues to grow more than twice as fast as developed economies. Some doubt the reliability of China’s economic statistics, of course, but</w:t>
      </w:r>
      <w:r>
        <w:t xml:space="preserve"> most </w:t>
      </w:r>
      <w:r w:rsidRPr="003256E7">
        <w:rPr>
          <w:rStyle w:val="StyleUnderline"/>
          <w:highlight w:val="yellow"/>
        </w:rPr>
        <w:t>credible</w:t>
      </w:r>
      <w:r w:rsidRPr="00D45CFB">
        <w:rPr>
          <w:rStyle w:val="StyleUnderline"/>
        </w:rPr>
        <w:t xml:space="preserve"> alternative </w:t>
      </w:r>
      <w:r w:rsidRPr="003256E7">
        <w:rPr>
          <w:rStyle w:val="StyleUnderline"/>
          <w:highlight w:val="yellow"/>
        </w:rPr>
        <w:t>estimates</w:t>
      </w:r>
      <w:r w:rsidRPr="00D45CFB">
        <w:rPr>
          <w:rStyle w:val="StyleUnderline"/>
        </w:rPr>
        <w:t xml:space="preserve"> (based on hard-to-fake indicators of physical output) still </w:t>
      </w:r>
      <w:r w:rsidRPr="003256E7">
        <w:rPr>
          <w:rStyle w:val="StyleUnderline"/>
          <w:highlight w:val="yellow"/>
        </w:rPr>
        <w:t>suggest that China is growing at</w:t>
      </w:r>
      <w:r w:rsidRPr="00D45CFB">
        <w:rPr>
          <w:rStyle w:val="StyleUnderline"/>
        </w:rPr>
        <w:t xml:space="preserve"> around </w:t>
      </w:r>
      <w:r w:rsidRPr="003256E7">
        <w:rPr>
          <w:rStyle w:val="StyleUnderline"/>
          <w:highlight w:val="yellow"/>
        </w:rPr>
        <w:t>6 percent</w:t>
      </w:r>
      <w:r w:rsidRPr="00D45CFB">
        <w:rPr>
          <w:rStyle w:val="StyleUnderline"/>
        </w:rPr>
        <w:t>, and that if anything there was a slight pickup in activity in late 2015.</w:t>
      </w:r>
    </w:p>
    <w:p w14:paraId="2665A3AE" w14:textId="77777777" w:rsidR="002B0C60" w:rsidRDefault="002B0C60" w:rsidP="002B0C60">
      <w:r>
        <w:t xml:space="preserve">It’s true that </w:t>
      </w:r>
      <w:r w:rsidRPr="00D45CFB">
        <w:rPr>
          <w:rStyle w:val="StyleUnderline"/>
        </w:rPr>
        <w:t>construction and heavy industry</w:t>
      </w:r>
      <w:r>
        <w:t xml:space="preserve">, which drove China’s growth from 2000 to 2013, </w:t>
      </w:r>
      <w:r w:rsidRPr="00D45CFB">
        <w:rPr>
          <w:rStyle w:val="StyleUnderline"/>
        </w:rPr>
        <w:t>are</w:t>
      </w:r>
      <w:r>
        <w:t xml:space="preserve"> now </w:t>
      </w:r>
      <w:r w:rsidRPr="00D45CFB">
        <w:rPr>
          <w:rStyle w:val="StyleUnderline"/>
        </w:rPr>
        <w:t xml:space="preserve">nearing recession levels. But </w:t>
      </w:r>
      <w:r w:rsidRPr="003256E7">
        <w:rPr>
          <w:rStyle w:val="StyleUnderline"/>
          <w:highlight w:val="yellow"/>
        </w:rPr>
        <w:t>services</w:t>
      </w:r>
      <w:r>
        <w:t>—</w:t>
      </w:r>
      <w:r w:rsidRPr="003256E7">
        <w:rPr>
          <w:rStyle w:val="Emphasis"/>
          <w:highlight w:val="yellow"/>
        </w:rPr>
        <w:t>which now account for over half of China’s economy</w:t>
      </w:r>
      <w:r>
        <w:t>—</w:t>
      </w:r>
      <w:r w:rsidRPr="003256E7">
        <w:rPr>
          <w:rStyle w:val="StyleUnderline"/>
          <w:highlight w:val="yellow"/>
        </w:rPr>
        <w:t>and consumer spending remain strong, underpinned by</w:t>
      </w:r>
      <w:r w:rsidRPr="00D45CFB">
        <w:rPr>
          <w:rStyle w:val="StyleUnderline"/>
        </w:rPr>
        <w:t xml:space="preserve"> solid </w:t>
      </w:r>
      <w:r w:rsidRPr="003256E7">
        <w:rPr>
          <w:rStyle w:val="StyleUnderline"/>
          <w:highlight w:val="yellow"/>
        </w:rPr>
        <w:t>employment and wage gains</w:t>
      </w:r>
      <w:r w:rsidRPr="003256E7">
        <w:rPr>
          <w:highlight w:val="yellow"/>
        </w:rPr>
        <w:t>.</w:t>
      </w:r>
      <w:r>
        <w:t xml:space="preserve"> T</w:t>
      </w:r>
      <w:r w:rsidRPr="00D45CFB">
        <w:rPr>
          <w:rStyle w:val="StyleUnderline"/>
        </w:rPr>
        <w:t>he latest Nielsen survey of consumer confidence ranked China eighth of 61 countries in consumer optimism, and confidence</w:t>
      </w:r>
      <w:r>
        <w:t xml:space="preserve"> actually </w:t>
      </w:r>
      <w:r w:rsidRPr="00D45CFB">
        <w:rPr>
          <w:rStyle w:val="StyleUnderline"/>
        </w:rPr>
        <w:t>increased in the last quarter of 2015.</w:t>
      </w:r>
      <w:r>
        <w:t xml:space="preserve"> All in all, </w:t>
      </w:r>
      <w:r w:rsidRPr="003256E7">
        <w:rPr>
          <w:rStyle w:val="Emphasis"/>
          <w:highlight w:val="yellow"/>
        </w:rPr>
        <w:t>another year of 6 percent-plus growth should be achievable</w:t>
      </w:r>
      <w:r w:rsidRPr="00D45CFB">
        <w:rPr>
          <w:rStyle w:val="Emphasis"/>
        </w:rPr>
        <w:t xml:space="preserve"> in 2016</w:t>
      </w:r>
      <w:r>
        <w:t>.</w:t>
      </w:r>
    </w:p>
    <w:p w14:paraId="244510A6" w14:textId="77777777" w:rsidR="002B0C60" w:rsidRDefault="002B0C60" w:rsidP="002B0C60">
      <w:pPr>
        <w:pStyle w:val="Heading4"/>
      </w:pPr>
      <w:r>
        <w:t>Bank deposits and reserves make crisis impossible</w:t>
      </w:r>
    </w:p>
    <w:p w14:paraId="089C70E6" w14:textId="77777777" w:rsidR="002B0C60" w:rsidRDefault="002B0C60" w:rsidP="002B0C60">
      <w:r w:rsidRPr="005E13AC">
        <w:rPr>
          <w:rStyle w:val="Style13ptBold"/>
        </w:rPr>
        <w:t>Kroeber 16 –</w:t>
      </w:r>
      <w:r>
        <w:t xml:space="preserve"> (Arthur R. Kroeber, Nonresident Senior Fellow, Foreign Policy, Brookings-Tsinghua Center, 1/9/16, “Should we worry about China’s economy?,” </w:t>
      </w:r>
      <w:hyperlink r:id="rId13" w:history="1">
        <w:r w:rsidRPr="004E5A1D">
          <w:rPr>
            <w:rStyle w:val="Hyperlink"/>
          </w:rPr>
          <w:t>http://www.brookings.edu/research/opinions/2016/02/09-worry-about-chinese-economy-kroeber</w:t>
        </w:r>
      </w:hyperlink>
      <w:r>
        <w:t xml:space="preserve">, </w:t>
      </w:r>
      <w:r w:rsidR="004452E7">
        <w:t xml:space="preserve">Accessed 7/30/16, </w:t>
      </w:r>
      <w:proofErr w:type="spellStart"/>
      <w:r>
        <w:t>HWilson</w:t>
      </w:r>
      <w:proofErr w:type="spellEnd"/>
      <w:r>
        <w:t>)</w:t>
      </w:r>
    </w:p>
    <w:p w14:paraId="74A3CAB1" w14:textId="77777777" w:rsidR="002B0C60" w:rsidRPr="00560AA1" w:rsidRDefault="002B0C60" w:rsidP="002B0C60"/>
    <w:p w14:paraId="4AA3EFC5" w14:textId="77777777" w:rsidR="002B0C60" w:rsidRPr="00D45CFB" w:rsidRDefault="002B0C60" w:rsidP="002B0C60">
      <w:pPr>
        <w:rPr>
          <w:rStyle w:val="StyleUnderline"/>
        </w:rPr>
      </w:pPr>
      <w:r w:rsidRPr="003256E7">
        <w:rPr>
          <w:rStyle w:val="Emphasis"/>
          <w:highlight w:val="yellow"/>
        </w:rPr>
        <w:t>Markets</w:t>
      </w:r>
      <w:r w:rsidRPr="00D45CFB">
        <w:rPr>
          <w:rStyle w:val="Emphasis"/>
        </w:rPr>
        <w:t xml:space="preserve"> also </w:t>
      </w:r>
      <w:r w:rsidRPr="003256E7">
        <w:rPr>
          <w:rStyle w:val="Emphasis"/>
          <w:highlight w:val="yellow"/>
        </w:rPr>
        <w:t>exaggerate the risk of financial crisis</w:t>
      </w:r>
      <w:r w:rsidRPr="003256E7">
        <w:rPr>
          <w:highlight w:val="yellow"/>
        </w:rPr>
        <w:t>,</w:t>
      </w:r>
      <w:r>
        <w:t xml:space="preserve"> </w:t>
      </w:r>
      <w:r w:rsidRPr="003256E7">
        <w:rPr>
          <w:rStyle w:val="StyleUnderline"/>
          <w:highlight w:val="yellow"/>
        </w:rPr>
        <w:t>with their</w:t>
      </w:r>
      <w:r w:rsidRPr="00D45CFB">
        <w:rPr>
          <w:rStyle w:val="StyleUnderline"/>
        </w:rPr>
        <w:t xml:space="preserve"> breathless </w:t>
      </w:r>
      <w:r w:rsidRPr="003256E7">
        <w:rPr>
          <w:rStyle w:val="StyleUnderline"/>
          <w:highlight w:val="yellow"/>
        </w:rPr>
        <w:t>talk of capital fleeing the country</w:t>
      </w:r>
      <w:r w:rsidRPr="00D45CFB">
        <w:rPr>
          <w:rStyle w:val="StyleUnderline"/>
        </w:rPr>
        <w:t>.</w:t>
      </w:r>
      <w:r>
        <w:t xml:space="preserve"> Most of </w:t>
      </w:r>
      <w:r w:rsidRPr="00D45CFB">
        <w:rPr>
          <w:rStyle w:val="StyleUnderline"/>
        </w:rPr>
        <w:t>this</w:t>
      </w:r>
      <w:r>
        <w:t xml:space="preserve"> so-called “</w:t>
      </w:r>
      <w:r w:rsidRPr="00D45CFB">
        <w:rPr>
          <w:rStyle w:val="StyleUnderline"/>
        </w:rPr>
        <w:t>capital flight” is simply a matter of companies prudently paying down foreign-currency debts, or hedging against the possibility of a weaker renminbi by shifting their bank deposits into dollars</w:t>
      </w:r>
      <w:r>
        <w:t xml:space="preserve">. In the main, </w:t>
      </w:r>
      <w:r w:rsidRPr="00D45CFB">
        <w:rPr>
          <w:rStyle w:val="StyleUnderline"/>
        </w:rPr>
        <w:t xml:space="preserve">these </w:t>
      </w:r>
      <w:r w:rsidRPr="003256E7">
        <w:rPr>
          <w:rStyle w:val="StyleUnderline"/>
          <w:highlight w:val="yellow"/>
        </w:rPr>
        <w:t>deposits remain in</w:t>
      </w:r>
      <w:r w:rsidRPr="00D45CFB">
        <w:rPr>
          <w:rStyle w:val="StyleUnderline"/>
        </w:rPr>
        <w:t xml:space="preserve"> the </w:t>
      </w:r>
      <w:r w:rsidRPr="003256E7">
        <w:rPr>
          <w:rStyle w:val="StyleUnderline"/>
          <w:highlight w:val="yellow"/>
        </w:rPr>
        <w:t>mainland</w:t>
      </w:r>
      <w:r w:rsidRPr="00D45CFB">
        <w:rPr>
          <w:rStyle w:val="StyleUnderline"/>
        </w:rPr>
        <w:t xml:space="preserve"> branches of </w:t>
      </w:r>
      <w:r w:rsidRPr="003256E7">
        <w:rPr>
          <w:rStyle w:val="StyleUnderline"/>
          <w:highlight w:val="yellow"/>
        </w:rPr>
        <w:t>Chinese banks</w:t>
      </w:r>
      <w:r w:rsidRPr="00D45CFB">
        <w:rPr>
          <w:rStyle w:val="StyleUnderline"/>
        </w:rPr>
        <w:t>.</w:t>
      </w:r>
      <w:r>
        <w:t xml:space="preserve"> </w:t>
      </w:r>
      <w:r w:rsidRPr="00D45CFB">
        <w:rPr>
          <w:rStyle w:val="StyleUnderline"/>
        </w:rPr>
        <w:t xml:space="preserve">Domestic bank </w:t>
      </w:r>
      <w:r w:rsidRPr="003256E7">
        <w:rPr>
          <w:rStyle w:val="StyleUnderline"/>
          <w:highlight w:val="yellow"/>
        </w:rPr>
        <w:t>deposits grew by</w:t>
      </w:r>
      <w:r>
        <w:t xml:space="preserve"> a healthy </w:t>
      </w:r>
      <w:r w:rsidRPr="003256E7">
        <w:rPr>
          <w:rStyle w:val="StyleUnderline"/>
          <w:highlight w:val="yellow"/>
        </w:rPr>
        <w:t>19 percent in 2015</w:t>
      </w:r>
      <w:r w:rsidRPr="00D45CFB">
        <w:rPr>
          <w:rStyle w:val="StyleUnderline"/>
        </w:rPr>
        <w:t xml:space="preserve"> and now stand at $21 trillion—</w:t>
      </w:r>
      <w:r w:rsidRPr="003256E7">
        <w:rPr>
          <w:rStyle w:val="StyleUnderline"/>
          <w:highlight w:val="yellow"/>
        </w:rPr>
        <w:t>double the country’s GDP</w:t>
      </w:r>
      <w:r w:rsidRPr="00D45CFB">
        <w:rPr>
          <w:rStyle w:val="StyleUnderline"/>
        </w:rPr>
        <w:t xml:space="preserve"> and seven times the level of foreign exchange reserves</w:t>
      </w:r>
      <w:r>
        <w:t xml:space="preserve">. </w:t>
      </w:r>
      <w:r w:rsidRPr="00D45CFB">
        <w:rPr>
          <w:rStyle w:val="StyleUnderline"/>
        </w:rPr>
        <w:t xml:space="preserve">The continued fast rise in credit is an issue that </w:t>
      </w:r>
      <w:r w:rsidRPr="003256E7">
        <w:rPr>
          <w:rStyle w:val="StyleUnderline"/>
          <w:highlight w:val="yellow"/>
        </w:rPr>
        <w:t>policymakers</w:t>
      </w:r>
      <w:r w:rsidRPr="00D45CFB">
        <w:rPr>
          <w:rStyle w:val="StyleUnderline"/>
        </w:rPr>
        <w:t xml:space="preserve"> will need to address</w:t>
      </w:r>
      <w:r>
        <w:t xml:space="preserve"> eventually. </w:t>
      </w:r>
      <w:r w:rsidRPr="00D45CFB">
        <w:rPr>
          <w:rStyle w:val="StyleUnderline"/>
        </w:rPr>
        <w:t xml:space="preserve">But </w:t>
      </w:r>
      <w:r w:rsidRPr="00D45CFB">
        <w:rPr>
          <w:rStyle w:val="Emphasis"/>
        </w:rPr>
        <w:t xml:space="preserve">they </w:t>
      </w:r>
      <w:r w:rsidRPr="003256E7">
        <w:rPr>
          <w:rStyle w:val="Emphasis"/>
          <w:highlight w:val="yellow"/>
        </w:rPr>
        <w:t>have time</w:t>
      </w:r>
      <w:r>
        <w:t xml:space="preserve">, </w:t>
      </w:r>
      <w:r w:rsidRPr="003256E7">
        <w:rPr>
          <w:rStyle w:val="StyleUnderline"/>
          <w:highlight w:val="yellow"/>
        </w:rPr>
        <w:t>because lending</w:t>
      </w:r>
      <w:r w:rsidRPr="00D45CFB">
        <w:rPr>
          <w:rStyle w:val="StyleUnderline"/>
        </w:rPr>
        <w:t xml:space="preserve"> to households and companies </w:t>
      </w:r>
      <w:r w:rsidRPr="003256E7">
        <w:rPr>
          <w:rStyle w:val="StyleUnderline"/>
          <w:highlight w:val="yellow"/>
        </w:rPr>
        <w:t>is backed one-for-one by bank deposits</w:t>
      </w:r>
      <w:r>
        <w:t xml:space="preserve">. </w:t>
      </w:r>
      <w:r w:rsidRPr="00D45CFB">
        <w:rPr>
          <w:rStyle w:val="StyleUnderline"/>
        </w:rPr>
        <w:t xml:space="preserve">By contrast, </w:t>
      </w:r>
      <w:r w:rsidRPr="003256E7">
        <w:rPr>
          <w:rStyle w:val="StyleUnderline"/>
          <w:highlight w:val="yellow"/>
        </w:rPr>
        <w:t>the U</w:t>
      </w:r>
      <w:r w:rsidRPr="00D45CFB">
        <w:rPr>
          <w:rStyle w:val="StyleUnderline"/>
        </w:rPr>
        <w:t xml:space="preserve">nited </w:t>
      </w:r>
      <w:r w:rsidRPr="003256E7">
        <w:rPr>
          <w:rStyle w:val="StyleUnderline"/>
          <w:highlight w:val="yellow"/>
        </w:rPr>
        <w:t>S</w:t>
      </w:r>
      <w:r w:rsidRPr="00D45CFB">
        <w:rPr>
          <w:rStyle w:val="StyleUnderline"/>
        </w:rPr>
        <w:t xml:space="preserve">tates </w:t>
      </w:r>
      <w:r w:rsidRPr="003256E7">
        <w:rPr>
          <w:rStyle w:val="StyleUnderline"/>
          <w:highlight w:val="yellow"/>
        </w:rPr>
        <w:t xml:space="preserve">on the eve of its crisis in 2008 </w:t>
      </w:r>
      <w:r w:rsidRPr="003256E7">
        <w:rPr>
          <w:rStyle w:val="Emphasis"/>
          <w:highlight w:val="yellow"/>
        </w:rPr>
        <w:t>had</w:t>
      </w:r>
      <w:r w:rsidRPr="00D45CFB">
        <w:rPr>
          <w:rStyle w:val="Emphasis"/>
        </w:rPr>
        <w:t xml:space="preserve"> nearly </w:t>
      </w:r>
      <w:r w:rsidRPr="003256E7">
        <w:rPr>
          <w:rStyle w:val="Emphasis"/>
          <w:highlight w:val="yellow"/>
        </w:rPr>
        <w:t>four dollars of loans for every dollar of bank deposits</w:t>
      </w:r>
      <w:r w:rsidRPr="00D45CFB">
        <w:rPr>
          <w:rStyle w:val="StyleUnderline"/>
        </w:rPr>
        <w:t xml:space="preserve">. As long as </w:t>
      </w:r>
      <w:r w:rsidRPr="003256E7">
        <w:rPr>
          <w:rStyle w:val="StyleUnderline"/>
          <w:highlight w:val="yellow"/>
        </w:rPr>
        <w:t>China’s</w:t>
      </w:r>
      <w:r w:rsidRPr="00D45CFB">
        <w:rPr>
          <w:rStyle w:val="StyleUnderline"/>
        </w:rPr>
        <w:t xml:space="preserve"> financial system stays so securely funded, the </w:t>
      </w:r>
      <w:r w:rsidRPr="003256E7">
        <w:rPr>
          <w:rStyle w:val="StyleUnderline"/>
          <w:highlight w:val="yellow"/>
        </w:rPr>
        <w:t>chance of a crisis is low</w:t>
      </w:r>
      <w:r w:rsidRPr="00D45CFB">
        <w:rPr>
          <w:rStyle w:val="StyleUnderline"/>
        </w:rPr>
        <w:t>.</w:t>
      </w:r>
    </w:p>
    <w:p w14:paraId="0E3241FE" w14:textId="77777777" w:rsidR="002B0C60" w:rsidRDefault="002B0C60" w:rsidP="002B0C60">
      <w:pPr>
        <w:pStyle w:val="Heading4"/>
      </w:pPr>
      <w:r>
        <w:t>Dire predictions misread the economy – China’s moving toward slower, sustainable growth</w:t>
      </w:r>
    </w:p>
    <w:p w14:paraId="391A768E" w14:textId="77777777" w:rsidR="002B0C60" w:rsidRDefault="002B0C60" w:rsidP="002B0C60">
      <w:proofErr w:type="spellStart"/>
      <w:r w:rsidRPr="005E13AC">
        <w:rPr>
          <w:rStyle w:val="Style13ptBold"/>
        </w:rPr>
        <w:t>Rauhala</w:t>
      </w:r>
      <w:proofErr w:type="spellEnd"/>
      <w:r w:rsidRPr="005E13AC">
        <w:rPr>
          <w:rStyle w:val="Style13ptBold"/>
        </w:rPr>
        <w:t xml:space="preserve"> 15 –</w:t>
      </w:r>
      <w:r>
        <w:t xml:space="preserve"> (Emily </w:t>
      </w:r>
      <w:proofErr w:type="spellStart"/>
      <w:r>
        <w:t>Rauhala</w:t>
      </w:r>
      <w:proofErr w:type="spellEnd"/>
      <w:r>
        <w:t xml:space="preserve"> is a China Correspondent for the Post. She was previously a Beijing-based correspondent for TIME, and an editor at the magazine's Hong Kong office, 8/25/15, “</w:t>
      </w:r>
      <w:r w:rsidRPr="00560AA1">
        <w:rPr>
          <w:rStyle w:val="Emphasis"/>
        </w:rPr>
        <w:t>China’s economy is in big trouble, but it isn’t collapsing</w:t>
      </w:r>
      <w:r>
        <w:t xml:space="preserve">,” </w:t>
      </w:r>
      <w:hyperlink r:id="rId14" w:history="1">
        <w:r w:rsidRPr="004E5A1D">
          <w:rPr>
            <w:rStyle w:val="Hyperlink"/>
          </w:rPr>
          <w:t>https://www.washingtonpost.com/world/asia_pacific/chinas-economy-is-in-big-trouble-but-it-is-not-collapsing/2015/08/25/22e0a4c8-4aa4-11e5-9f53-d1e3ddfd0cda_story.html</w:t>
        </w:r>
      </w:hyperlink>
      <w:r>
        <w:t xml:space="preserve">, </w:t>
      </w:r>
      <w:r w:rsidR="004452E7">
        <w:t xml:space="preserve">Accessed 7/30/16, </w:t>
      </w:r>
      <w:proofErr w:type="spellStart"/>
      <w:r>
        <w:t>HWilson</w:t>
      </w:r>
      <w:proofErr w:type="spellEnd"/>
      <w:r>
        <w:t>)</w:t>
      </w:r>
    </w:p>
    <w:p w14:paraId="4742F1CA" w14:textId="77777777" w:rsidR="002B0C60" w:rsidRPr="00313C23" w:rsidRDefault="002B0C60" w:rsidP="002B0C60">
      <w:pPr>
        <w:rPr>
          <w:sz w:val="16"/>
        </w:rPr>
      </w:pPr>
      <w:r w:rsidRPr="00313C23">
        <w:rPr>
          <w:sz w:val="16"/>
        </w:rPr>
        <w:t xml:space="preserve">BEIJING — </w:t>
      </w:r>
      <w:r w:rsidRPr="00560AA1">
        <w:rPr>
          <w:rStyle w:val="StyleUnderline"/>
        </w:rPr>
        <w:t>Steep slides of Chinese stocks in recent days are stoking global panic about the state of the world’s second-largest economy</w:t>
      </w:r>
      <w:r w:rsidRPr="00313C23">
        <w:rPr>
          <w:sz w:val="16"/>
        </w:rPr>
        <w:t>, with commentators ranging from Chinese state media to Donald Trump taking a doomsday view.</w:t>
      </w:r>
      <w:r>
        <w:rPr>
          <w:sz w:val="16"/>
        </w:rPr>
        <w:t xml:space="preserve"> </w:t>
      </w:r>
      <w:r w:rsidRPr="00313C23">
        <w:rPr>
          <w:sz w:val="16"/>
        </w:rPr>
        <w:t xml:space="preserve">It indeed was a brutal day in Chinese markets Tuesday — and has been a very, very bad summer. But, </w:t>
      </w:r>
      <w:r w:rsidRPr="00560AA1">
        <w:rPr>
          <w:rStyle w:val="StyleUnderline"/>
        </w:rPr>
        <w:t xml:space="preserve">while </w:t>
      </w:r>
      <w:r w:rsidRPr="003256E7">
        <w:rPr>
          <w:rStyle w:val="StyleUnderline"/>
          <w:highlight w:val="yellow"/>
        </w:rPr>
        <w:t>the plunge in China’s stock</w:t>
      </w:r>
      <w:r w:rsidRPr="00560AA1">
        <w:rPr>
          <w:rStyle w:val="StyleUnderline"/>
        </w:rPr>
        <w:t xml:space="preserve"> exchanges Monday and Tuesday signals big trouble, </w:t>
      </w:r>
      <w:r w:rsidRPr="00560AA1">
        <w:rPr>
          <w:rStyle w:val="Emphasis"/>
        </w:rPr>
        <w:t xml:space="preserve">it </w:t>
      </w:r>
      <w:r w:rsidRPr="003256E7">
        <w:rPr>
          <w:rStyle w:val="Emphasis"/>
          <w:highlight w:val="yellow"/>
        </w:rPr>
        <w:t>does not mean</w:t>
      </w:r>
      <w:r w:rsidRPr="00560AA1">
        <w:rPr>
          <w:rStyle w:val="Emphasis"/>
        </w:rPr>
        <w:t xml:space="preserve"> things are about to </w:t>
      </w:r>
      <w:r w:rsidRPr="003256E7">
        <w:rPr>
          <w:rStyle w:val="Emphasis"/>
          <w:highlight w:val="yellow"/>
        </w:rPr>
        <w:t>collapse.</w:t>
      </w:r>
      <w:r>
        <w:rPr>
          <w:b/>
          <w:iCs/>
          <w:u w:val="single"/>
          <w:bdr w:val="single" w:sz="8" w:space="0" w:color="auto"/>
        </w:rPr>
        <w:t xml:space="preserve"> </w:t>
      </w:r>
      <w:r w:rsidRPr="00313C23">
        <w:rPr>
          <w:sz w:val="16"/>
        </w:rPr>
        <w:t xml:space="preserve">The problem is that </w:t>
      </w:r>
      <w:r w:rsidRPr="003256E7">
        <w:rPr>
          <w:rStyle w:val="StyleUnderline"/>
          <w:highlight w:val="yellow"/>
        </w:rPr>
        <w:t>investors</w:t>
      </w:r>
      <w:r w:rsidRPr="00560AA1">
        <w:rPr>
          <w:rStyle w:val="StyleUnderline"/>
        </w:rPr>
        <w:t xml:space="preserve"> seem to be </w:t>
      </w:r>
      <w:r w:rsidRPr="003256E7">
        <w:rPr>
          <w:rStyle w:val="StyleUnderline"/>
          <w:highlight w:val="yellow"/>
        </w:rPr>
        <w:t>read</w:t>
      </w:r>
      <w:r w:rsidRPr="00560AA1">
        <w:rPr>
          <w:rStyle w:val="StyleUnderline"/>
        </w:rPr>
        <w:t xml:space="preserve">ing what is happening in </w:t>
      </w:r>
      <w:r w:rsidRPr="003256E7">
        <w:rPr>
          <w:rStyle w:val="StyleUnderline"/>
          <w:highlight w:val="yellow"/>
        </w:rPr>
        <w:t>China’s</w:t>
      </w:r>
      <w:r w:rsidRPr="00560AA1">
        <w:rPr>
          <w:rStyle w:val="StyleUnderline"/>
        </w:rPr>
        <w:t xml:space="preserve"> highly volatile equity </w:t>
      </w:r>
      <w:r w:rsidRPr="003256E7">
        <w:rPr>
          <w:rStyle w:val="StyleUnderline"/>
          <w:highlight w:val="yellow"/>
        </w:rPr>
        <w:t xml:space="preserve">markets as a signal of the state of the economy as a whole — </w:t>
      </w:r>
      <w:r w:rsidRPr="003256E7">
        <w:rPr>
          <w:rStyle w:val="Emphasis"/>
          <w:highlight w:val="yellow"/>
        </w:rPr>
        <w:t>a mistake, experts say</w:t>
      </w:r>
      <w:r w:rsidRPr="003256E7">
        <w:rPr>
          <w:rStyle w:val="StyleUnderline"/>
          <w:highlight w:val="yellow"/>
        </w:rPr>
        <w:t>.</w:t>
      </w:r>
      <w:r>
        <w:rPr>
          <w:sz w:val="16"/>
        </w:rPr>
        <w:t xml:space="preserve"> </w:t>
      </w:r>
      <w:r w:rsidRPr="00313C23">
        <w:rPr>
          <w:sz w:val="16"/>
        </w:rPr>
        <w:t xml:space="preserve">The two are linked, definitely, but not as much as those outside China seem to imagine. And </w:t>
      </w:r>
      <w:r w:rsidRPr="003256E7">
        <w:rPr>
          <w:rStyle w:val="StyleUnderline"/>
          <w:highlight w:val="yellow"/>
        </w:rPr>
        <w:t>the overall economy</w:t>
      </w:r>
      <w:r w:rsidRPr="00560AA1">
        <w:rPr>
          <w:rStyle w:val="StyleUnderline"/>
        </w:rPr>
        <w:t>, though struggling</w:t>
      </w:r>
      <w:r w:rsidRPr="00313C23">
        <w:rPr>
          <w:sz w:val="16"/>
        </w:rPr>
        <w:t xml:space="preserve"> mightily, </w:t>
      </w:r>
      <w:r w:rsidRPr="003256E7">
        <w:rPr>
          <w:rStyle w:val="StyleUnderline"/>
          <w:highlight w:val="yellow"/>
        </w:rPr>
        <w:t>is</w:t>
      </w:r>
      <w:r w:rsidRPr="00560AA1">
        <w:rPr>
          <w:rStyle w:val="StyleUnderline"/>
        </w:rPr>
        <w:t xml:space="preserve"> still </w:t>
      </w:r>
      <w:r w:rsidRPr="003256E7">
        <w:rPr>
          <w:rStyle w:val="StyleUnderline"/>
          <w:highlight w:val="yellow"/>
        </w:rPr>
        <w:t>showing</w:t>
      </w:r>
      <w:r w:rsidRPr="00313C23">
        <w:rPr>
          <w:sz w:val="16"/>
        </w:rPr>
        <w:t xml:space="preserve"> some </w:t>
      </w:r>
      <w:r w:rsidRPr="003256E7">
        <w:rPr>
          <w:rStyle w:val="StyleUnderline"/>
          <w:highlight w:val="yellow"/>
        </w:rPr>
        <w:t>signs of life</w:t>
      </w:r>
      <w:r w:rsidRPr="00560AA1">
        <w:rPr>
          <w:rStyle w:val="StyleUnderline"/>
        </w:rPr>
        <w:t>.</w:t>
      </w:r>
      <w:r>
        <w:rPr>
          <w:b/>
          <w:u w:val="single"/>
        </w:rPr>
        <w:t xml:space="preserve"> </w:t>
      </w:r>
      <w:r w:rsidRPr="00313C23">
        <w:rPr>
          <w:sz w:val="16"/>
        </w:rPr>
        <w:t>“</w:t>
      </w:r>
      <w:r w:rsidRPr="00560AA1">
        <w:rPr>
          <w:rStyle w:val="StyleUnderline"/>
        </w:rPr>
        <w:t>Investors are overreacting</w:t>
      </w:r>
      <w:r w:rsidRPr="00313C23">
        <w:rPr>
          <w:sz w:val="16"/>
        </w:rPr>
        <w:t xml:space="preserve"> about economic risks in China. </w:t>
      </w:r>
      <w:r w:rsidRPr="003256E7">
        <w:rPr>
          <w:rStyle w:val="StyleUnderline"/>
          <w:highlight w:val="yellow"/>
        </w:rPr>
        <w:t>The collapse of the equity bubble</w:t>
      </w:r>
      <w:r w:rsidRPr="00560AA1">
        <w:rPr>
          <w:rStyle w:val="StyleUnderline"/>
        </w:rPr>
        <w:t xml:space="preserve"> </w:t>
      </w:r>
      <w:r w:rsidRPr="003256E7">
        <w:rPr>
          <w:rStyle w:val="StyleUnderline"/>
          <w:highlight w:val="yellow"/>
        </w:rPr>
        <w:t>tells us</w:t>
      </w:r>
      <w:r w:rsidRPr="00313C23">
        <w:rPr>
          <w:sz w:val="16"/>
        </w:rPr>
        <w:t xml:space="preserve"> next to </w:t>
      </w:r>
      <w:r w:rsidRPr="003256E7">
        <w:rPr>
          <w:rStyle w:val="StyleUnderline"/>
          <w:highlight w:val="yellow"/>
        </w:rPr>
        <w:t>nothing about</w:t>
      </w:r>
      <w:r w:rsidRPr="00560AA1">
        <w:rPr>
          <w:rStyle w:val="StyleUnderline"/>
        </w:rPr>
        <w:t xml:space="preserve"> the state of </w:t>
      </w:r>
      <w:r w:rsidRPr="003256E7">
        <w:rPr>
          <w:rStyle w:val="StyleUnderline"/>
          <w:highlight w:val="yellow"/>
        </w:rPr>
        <w:t>China’s economy</w:t>
      </w:r>
      <w:r w:rsidRPr="00313C23">
        <w:rPr>
          <w:sz w:val="16"/>
        </w:rPr>
        <w:t xml:space="preserve">,” Julian Jessop, chief global economist at Capital Economics, wrote in a note to clients Monday. “The </w:t>
      </w:r>
      <w:r w:rsidRPr="00560AA1">
        <w:rPr>
          <w:rStyle w:val="StyleUnderline"/>
        </w:rPr>
        <w:t>recent data from other major economies have</w:t>
      </w:r>
      <w:r w:rsidRPr="00313C23">
        <w:rPr>
          <w:sz w:val="16"/>
        </w:rPr>
        <w:t xml:space="preserve"> generally </w:t>
      </w:r>
      <w:r w:rsidRPr="00560AA1">
        <w:rPr>
          <w:rStyle w:val="StyleUnderline"/>
        </w:rPr>
        <w:t>been good and there is little to justify fears of a major global downturn</w:t>
      </w:r>
      <w:r w:rsidRPr="00313C23">
        <w:rPr>
          <w:sz w:val="16"/>
        </w:rPr>
        <w:t>.”</w:t>
      </w:r>
      <w:r>
        <w:rPr>
          <w:sz w:val="16"/>
        </w:rPr>
        <w:t xml:space="preserve"> </w:t>
      </w:r>
      <w:r w:rsidRPr="00313C23">
        <w:rPr>
          <w:sz w:val="16"/>
        </w:rPr>
        <w:t xml:space="preserve">A stock broker prints a list of the day's transactions at the Hong Kong Exchanges and Clearing on Aug. 25. The Hang Seng index recovered from Monday's dive. (Jerome Favre/European </w:t>
      </w:r>
      <w:proofErr w:type="spellStart"/>
      <w:r w:rsidRPr="00313C23">
        <w:rPr>
          <w:sz w:val="16"/>
        </w:rPr>
        <w:t>Pressphoto</w:t>
      </w:r>
      <w:proofErr w:type="spellEnd"/>
      <w:r w:rsidRPr="00313C23">
        <w:rPr>
          <w:sz w:val="16"/>
        </w:rPr>
        <w:t xml:space="preserve"> Agency)</w:t>
      </w:r>
      <w:r>
        <w:rPr>
          <w:sz w:val="16"/>
        </w:rPr>
        <w:t xml:space="preserve"> </w:t>
      </w:r>
      <w:r w:rsidRPr="00313C23">
        <w:rPr>
          <w:sz w:val="16"/>
        </w:rPr>
        <w:t xml:space="preserve">“Many of the </w:t>
      </w:r>
      <w:r w:rsidRPr="00560AA1">
        <w:rPr>
          <w:rStyle w:val="StyleUnderline"/>
        </w:rPr>
        <w:t>market’s substantive worries (</w:t>
      </w:r>
      <w:r w:rsidRPr="003256E7">
        <w:rPr>
          <w:rStyle w:val="StyleUnderline"/>
          <w:highlight w:val="yellow"/>
        </w:rPr>
        <w:t>economic collapse</w:t>
      </w:r>
      <w:r w:rsidRPr="00313C23">
        <w:rPr>
          <w:sz w:val="16"/>
        </w:rPr>
        <w:t>, financial collapse, competitive devaluation</w:t>
      </w:r>
      <w:r w:rsidRPr="00560AA1">
        <w:rPr>
          <w:rStyle w:val="StyleUnderline"/>
        </w:rPr>
        <w:t xml:space="preserve">) </w:t>
      </w:r>
      <w:r w:rsidRPr="003256E7">
        <w:rPr>
          <w:rStyle w:val="StyleUnderline"/>
          <w:highlight w:val="yellow"/>
        </w:rPr>
        <w:t>are overblown</w:t>
      </w:r>
      <w:r w:rsidRPr="00313C23">
        <w:rPr>
          <w:sz w:val="16"/>
        </w:rPr>
        <w:t xml:space="preserve">,” </w:t>
      </w:r>
      <w:r w:rsidRPr="00560AA1">
        <w:rPr>
          <w:rStyle w:val="StyleUnderline"/>
        </w:rPr>
        <w:t>echoed</w:t>
      </w:r>
      <w:r w:rsidRPr="00313C23">
        <w:rPr>
          <w:sz w:val="16"/>
        </w:rPr>
        <w:t xml:space="preserve"> Arthur </w:t>
      </w:r>
      <w:r w:rsidRPr="00560AA1">
        <w:rPr>
          <w:rStyle w:val="StyleUnderline"/>
        </w:rPr>
        <w:t xml:space="preserve">Kroeber, managing director of </w:t>
      </w:r>
      <w:proofErr w:type="spellStart"/>
      <w:r w:rsidRPr="00560AA1">
        <w:rPr>
          <w:rStyle w:val="StyleUnderline"/>
        </w:rPr>
        <w:t>Gavekal</w:t>
      </w:r>
      <w:proofErr w:type="spellEnd"/>
      <w:r w:rsidRPr="00560AA1">
        <w:rPr>
          <w:rStyle w:val="StyleUnderline"/>
        </w:rPr>
        <w:t xml:space="preserve"> </w:t>
      </w:r>
      <w:proofErr w:type="spellStart"/>
      <w:r w:rsidRPr="00560AA1">
        <w:rPr>
          <w:rStyle w:val="StyleUnderline"/>
        </w:rPr>
        <w:t>Dragonomics</w:t>
      </w:r>
      <w:proofErr w:type="spellEnd"/>
      <w:r w:rsidRPr="00313C23">
        <w:rPr>
          <w:sz w:val="16"/>
        </w:rPr>
        <w:t>, in his own note to clients. “But markets trade as much on policy signals as on economic reality, and there has clearly been a breakdown of communication between Beijing and the rest of the world.”</w:t>
      </w:r>
      <w:r>
        <w:rPr>
          <w:sz w:val="16"/>
        </w:rPr>
        <w:t xml:space="preserve"> </w:t>
      </w:r>
      <w:r w:rsidRPr="00313C23">
        <w:rPr>
          <w:sz w:val="16"/>
        </w:rPr>
        <w:t>That breakdown is mostly about how China’s government plans to manage the economy going forward — a question that increasingly affects the world.</w:t>
      </w:r>
      <w:r>
        <w:rPr>
          <w:sz w:val="16"/>
        </w:rPr>
        <w:t xml:space="preserve"> </w:t>
      </w:r>
      <w:r w:rsidRPr="003256E7">
        <w:rPr>
          <w:rStyle w:val="StyleUnderline"/>
          <w:highlight w:val="yellow"/>
        </w:rPr>
        <w:t xml:space="preserve">China knows it needs to undergo a </w:t>
      </w:r>
      <w:r w:rsidRPr="00313C23">
        <w:rPr>
          <w:rStyle w:val="StyleUnderline"/>
        </w:rPr>
        <w:t>fundamental</w:t>
      </w:r>
      <w:r w:rsidRPr="00560AA1">
        <w:rPr>
          <w:rStyle w:val="StyleUnderline"/>
        </w:rPr>
        <w:t xml:space="preserve"> </w:t>
      </w:r>
      <w:r w:rsidRPr="003256E7">
        <w:rPr>
          <w:rStyle w:val="StyleUnderline"/>
          <w:highlight w:val="yellow"/>
        </w:rPr>
        <w:t>economic transition</w:t>
      </w:r>
      <w:r w:rsidRPr="00313C23">
        <w:rPr>
          <w:sz w:val="16"/>
        </w:rPr>
        <w:t xml:space="preserve">, moving away from pumping money into heavy industry, infrastructure investment and the property market and toward services, consumer spending and tech — a shift </w:t>
      </w:r>
      <w:r w:rsidRPr="003256E7">
        <w:rPr>
          <w:rStyle w:val="StyleUnderline"/>
          <w:highlight w:val="yellow"/>
        </w:rPr>
        <w:t>that will bring slower growth</w:t>
      </w:r>
      <w:r w:rsidRPr="00560AA1">
        <w:rPr>
          <w:rStyle w:val="StyleUnderline"/>
        </w:rPr>
        <w:t>.</w:t>
      </w:r>
      <w:r>
        <w:rPr>
          <w:b/>
          <w:u w:val="single"/>
        </w:rPr>
        <w:t xml:space="preserve"> </w:t>
      </w:r>
      <w:r w:rsidRPr="003256E7">
        <w:rPr>
          <w:rStyle w:val="Emphasis"/>
          <w:highlight w:val="yellow"/>
        </w:rPr>
        <w:t>The government</w:t>
      </w:r>
      <w:r w:rsidRPr="00560AA1">
        <w:rPr>
          <w:rStyle w:val="Emphasis"/>
        </w:rPr>
        <w:t xml:space="preserve"> understands this and </w:t>
      </w:r>
      <w:r w:rsidRPr="003256E7">
        <w:rPr>
          <w:rStyle w:val="Emphasis"/>
          <w:highlight w:val="yellow"/>
        </w:rPr>
        <w:t>has moved to temper expectations</w:t>
      </w:r>
      <w:r w:rsidRPr="00313C23">
        <w:rPr>
          <w:sz w:val="16"/>
        </w:rPr>
        <w:t xml:space="preserve">, </w:t>
      </w:r>
      <w:r w:rsidRPr="003256E7">
        <w:rPr>
          <w:rStyle w:val="Emphasis"/>
          <w:highlight w:val="yellow"/>
        </w:rPr>
        <w:t>calling slower growth the “new normal</w:t>
      </w:r>
      <w:r w:rsidRPr="00313C23">
        <w:rPr>
          <w:sz w:val="16"/>
        </w:rPr>
        <w:t xml:space="preserve">” </w:t>
      </w:r>
      <w:r w:rsidRPr="00560AA1">
        <w:rPr>
          <w:rStyle w:val="StyleUnderline"/>
        </w:rPr>
        <w:t>and vowing to let markets play a “decisive” role in the years ahead.</w:t>
      </w:r>
    </w:p>
    <w:p w14:paraId="6E42A1CE" w14:textId="77777777" w:rsidR="002B0C60" w:rsidRDefault="002B0C60" w:rsidP="002B0C60">
      <w:pPr>
        <w:pStyle w:val="Heading4"/>
      </w:pPr>
      <w:r>
        <w:t>Stock market isn’t a good indicator – redundancy checks</w:t>
      </w:r>
    </w:p>
    <w:p w14:paraId="0D464A5C" w14:textId="77777777" w:rsidR="002B0C60" w:rsidRPr="00560AA1" w:rsidRDefault="002B0C60" w:rsidP="002B0C60">
      <w:proofErr w:type="spellStart"/>
      <w:r w:rsidRPr="005E13AC">
        <w:rPr>
          <w:rStyle w:val="Style13ptBold"/>
        </w:rPr>
        <w:t>Rauhala</w:t>
      </w:r>
      <w:proofErr w:type="spellEnd"/>
      <w:r w:rsidRPr="005E13AC">
        <w:rPr>
          <w:rStyle w:val="Style13ptBold"/>
        </w:rPr>
        <w:t xml:space="preserve"> 15 –</w:t>
      </w:r>
      <w:r>
        <w:t xml:space="preserve"> (Emily </w:t>
      </w:r>
      <w:proofErr w:type="spellStart"/>
      <w:r>
        <w:t>Rauhala</w:t>
      </w:r>
      <w:proofErr w:type="spellEnd"/>
      <w:r>
        <w:t xml:space="preserve"> is a China Correspondent for the Post. She was previously a Beijing-based correspondent for TIME, and an editor at the magazine's Hong Kong office, 8/25/15, “</w:t>
      </w:r>
      <w:r w:rsidRPr="00560AA1">
        <w:rPr>
          <w:rStyle w:val="Emphasis"/>
        </w:rPr>
        <w:t>China’s economy is in big trouble, but it isn’t collapsing</w:t>
      </w:r>
      <w:r>
        <w:t xml:space="preserve">,” </w:t>
      </w:r>
      <w:hyperlink r:id="rId15" w:history="1">
        <w:r w:rsidRPr="004E5A1D">
          <w:rPr>
            <w:rStyle w:val="Hyperlink"/>
          </w:rPr>
          <w:t>https://www.washingtonpost.com/world/asia_pacific/chinas-economy-is-in-big-trouble-but-it-is-not-collapsing/2015/08/25/22e0a4c8-4aa4-11e5-9f53-d1e3ddfd0cda_story.html</w:t>
        </w:r>
      </w:hyperlink>
      <w:r>
        <w:t xml:space="preserve">, </w:t>
      </w:r>
      <w:r w:rsidR="004452E7">
        <w:t xml:space="preserve">Accessed 7/30/16, </w:t>
      </w:r>
      <w:proofErr w:type="spellStart"/>
      <w:r>
        <w:t>HWilson</w:t>
      </w:r>
      <w:proofErr w:type="spellEnd"/>
      <w:r>
        <w:t>)</w:t>
      </w:r>
    </w:p>
    <w:p w14:paraId="5C9F5BE6" w14:textId="77777777" w:rsidR="002B0C60" w:rsidRDefault="002B0C60" w:rsidP="002B0C60">
      <w:r w:rsidRPr="003256E7">
        <w:rPr>
          <w:rStyle w:val="StyleUnderline"/>
          <w:highlight w:val="yellow"/>
        </w:rPr>
        <w:t>The link between China’s stock market and its</w:t>
      </w:r>
      <w:r w:rsidRPr="00313C23">
        <w:rPr>
          <w:sz w:val="16"/>
        </w:rPr>
        <w:t xml:space="preserve"> </w:t>
      </w:r>
      <w:r w:rsidRPr="00560AA1">
        <w:rPr>
          <w:rStyle w:val="Emphasis"/>
        </w:rPr>
        <w:t xml:space="preserve">real </w:t>
      </w:r>
      <w:r w:rsidRPr="003256E7">
        <w:rPr>
          <w:rStyle w:val="Emphasis"/>
          <w:highlight w:val="yellow"/>
        </w:rPr>
        <w:t>economy is</w:t>
      </w:r>
      <w:r w:rsidRPr="00560AA1">
        <w:rPr>
          <w:rStyle w:val="Emphasis"/>
        </w:rPr>
        <w:t xml:space="preserve"> relatively </w:t>
      </w:r>
      <w:r w:rsidRPr="003256E7">
        <w:rPr>
          <w:rStyle w:val="Emphasis"/>
          <w:highlight w:val="yellow"/>
        </w:rPr>
        <w:t>weak</w:t>
      </w:r>
      <w:r w:rsidRPr="00313C23">
        <w:rPr>
          <w:sz w:val="16"/>
        </w:rPr>
        <w:t xml:space="preserve">, especially compared with the United States — </w:t>
      </w:r>
      <w:r w:rsidRPr="00560AA1">
        <w:rPr>
          <w:rStyle w:val="StyleUnderline"/>
        </w:rPr>
        <w:t>a short-term strength, experts say,</w:t>
      </w:r>
      <w:r w:rsidRPr="00313C23">
        <w:rPr>
          <w:sz w:val="16"/>
        </w:rPr>
        <w:t xml:space="preserve"> even if it points to long-term weakness. “The good thing is that </w:t>
      </w:r>
      <w:r w:rsidRPr="00560AA1">
        <w:rPr>
          <w:rStyle w:val="StyleUnderline"/>
        </w:rPr>
        <w:t xml:space="preserve">the </w:t>
      </w:r>
      <w:r w:rsidRPr="003256E7">
        <w:rPr>
          <w:rStyle w:val="StyleUnderline"/>
          <w:highlight w:val="yellow"/>
        </w:rPr>
        <w:t>meltdown of the stock market is unlikely to result in</w:t>
      </w:r>
      <w:r w:rsidRPr="00560AA1">
        <w:rPr>
          <w:rStyle w:val="StyleUnderline"/>
        </w:rPr>
        <w:t xml:space="preserve"> systemic </w:t>
      </w:r>
      <w:r w:rsidRPr="003256E7">
        <w:rPr>
          <w:rStyle w:val="StyleUnderline"/>
          <w:highlight w:val="yellow"/>
        </w:rPr>
        <w:t xml:space="preserve">risk to </w:t>
      </w:r>
      <w:r w:rsidRPr="00313C23">
        <w:rPr>
          <w:rStyle w:val="StyleUnderline"/>
        </w:rPr>
        <w:t xml:space="preserve">the </w:t>
      </w:r>
      <w:r w:rsidRPr="003256E7">
        <w:rPr>
          <w:rStyle w:val="StyleUnderline"/>
          <w:highlight w:val="yellow"/>
        </w:rPr>
        <w:t xml:space="preserve">banking </w:t>
      </w:r>
      <w:r w:rsidRPr="00313C23">
        <w:rPr>
          <w:rStyle w:val="StyleUnderline"/>
        </w:rPr>
        <w:t>sector</w:t>
      </w:r>
      <w:r w:rsidRPr="003256E7">
        <w:rPr>
          <w:rStyle w:val="StyleUnderline"/>
          <w:highlight w:val="yellow"/>
        </w:rPr>
        <w:t>, investment</w:t>
      </w:r>
      <w:r w:rsidRPr="00313C23">
        <w:rPr>
          <w:sz w:val="16"/>
        </w:rPr>
        <w:t xml:space="preserve">,” said Xu </w:t>
      </w:r>
      <w:proofErr w:type="spellStart"/>
      <w:r w:rsidRPr="00313C23">
        <w:rPr>
          <w:sz w:val="16"/>
        </w:rPr>
        <w:t>Sitao</w:t>
      </w:r>
      <w:proofErr w:type="spellEnd"/>
      <w:r w:rsidRPr="00313C23">
        <w:rPr>
          <w:sz w:val="16"/>
        </w:rPr>
        <w:t xml:space="preserve">, chief economist at Deloitte China. “But if China wants to go back to a more sustainable growth trajectory, we really need a far more functional market.” A relatively small, wealthy proportion of Chinese people have exposure to the stock market and, though margin lending has increased among retail investors, the average Chinese household still saves a lot. Zhao </w:t>
      </w:r>
      <w:proofErr w:type="spellStart"/>
      <w:r w:rsidRPr="00313C23">
        <w:rPr>
          <w:sz w:val="16"/>
        </w:rPr>
        <w:t>Longkai</w:t>
      </w:r>
      <w:proofErr w:type="spellEnd"/>
      <w:r w:rsidRPr="00313C23">
        <w:rPr>
          <w:sz w:val="16"/>
        </w:rPr>
        <w:t xml:space="preserve">, executive director of the MBA program at Peking University’s </w:t>
      </w:r>
      <w:proofErr w:type="spellStart"/>
      <w:r w:rsidRPr="00313C23">
        <w:rPr>
          <w:sz w:val="16"/>
        </w:rPr>
        <w:t>Guanghua</w:t>
      </w:r>
      <w:proofErr w:type="spellEnd"/>
      <w:r w:rsidRPr="00313C23">
        <w:rPr>
          <w:sz w:val="16"/>
        </w:rPr>
        <w:t xml:space="preserve"> School of Management, said the impact on retail investors does not seem as big as during the last crash. “I don’t think ordinary investors are so concerned this time,” he said. “If I look around and talk to people, some people have lost a little bit, but it’s much better than eight years ago.” Also </w:t>
      </w:r>
      <w:r w:rsidRPr="00560AA1">
        <w:rPr>
          <w:rStyle w:val="StyleUnderline"/>
        </w:rPr>
        <w:t>lost amid the talk of collapse is the fact that</w:t>
      </w:r>
      <w:r w:rsidRPr="00313C23">
        <w:rPr>
          <w:sz w:val="16"/>
        </w:rPr>
        <w:t xml:space="preserve">, despite real and worrying problems, </w:t>
      </w:r>
      <w:r w:rsidRPr="003256E7">
        <w:rPr>
          <w:rStyle w:val="StyleUnderline"/>
          <w:highlight w:val="yellow"/>
        </w:rPr>
        <w:t>China’s economy is</w:t>
      </w:r>
      <w:r w:rsidRPr="00560AA1">
        <w:rPr>
          <w:rStyle w:val="StyleUnderline"/>
        </w:rPr>
        <w:t xml:space="preserve"> still </w:t>
      </w:r>
      <w:r w:rsidRPr="003256E7">
        <w:rPr>
          <w:rStyle w:val="StyleUnderline"/>
          <w:highlight w:val="yellow"/>
        </w:rPr>
        <w:t>making gains</w:t>
      </w:r>
      <w:r w:rsidRPr="00313C23">
        <w:rPr>
          <w:sz w:val="16"/>
        </w:rPr>
        <w:t xml:space="preserve">. There is a debate about how fast China is growing — </w:t>
      </w:r>
      <w:r w:rsidRPr="00560AA1">
        <w:rPr>
          <w:rStyle w:val="StyleUnderline"/>
        </w:rPr>
        <w:t>the government predicts 7 percent growth in gross domestic product</w:t>
      </w:r>
      <w:r w:rsidRPr="00313C23">
        <w:rPr>
          <w:sz w:val="16"/>
        </w:rPr>
        <w:t xml:space="preserve">, but some experts say the true figure could be as low as 4 or 5 percent. Even if the figure is near the lower end of that range, it is growing still. </w:t>
      </w:r>
      <w:r w:rsidRPr="00560AA1">
        <w:rPr>
          <w:rStyle w:val="StyleUnderline"/>
        </w:rPr>
        <w:t>China’s industrial sector is struggling</w:t>
      </w:r>
      <w:r w:rsidRPr="00313C23">
        <w:rPr>
          <w:sz w:val="16"/>
        </w:rPr>
        <w:t xml:space="preserve"> badly, </w:t>
      </w:r>
      <w:r w:rsidRPr="00560AA1">
        <w:rPr>
          <w:rStyle w:val="StyleUnderline"/>
        </w:rPr>
        <w:t xml:space="preserve">but </w:t>
      </w:r>
      <w:r w:rsidRPr="003256E7">
        <w:rPr>
          <w:rStyle w:val="StyleUnderline"/>
          <w:highlight w:val="yellow"/>
        </w:rPr>
        <w:t>there have been positive signs in</w:t>
      </w:r>
      <w:r w:rsidRPr="00560AA1">
        <w:rPr>
          <w:rStyle w:val="StyleUnderline"/>
        </w:rPr>
        <w:t xml:space="preserve"> terms of </w:t>
      </w:r>
      <w:r w:rsidRPr="003256E7">
        <w:rPr>
          <w:rStyle w:val="StyleUnderline"/>
          <w:highlight w:val="yellow"/>
        </w:rPr>
        <w:t>services and consumption</w:t>
      </w:r>
      <w:r w:rsidRPr="00313C23">
        <w:rPr>
          <w:sz w:val="16"/>
        </w:rPr>
        <w:t xml:space="preserve"> — </w:t>
      </w:r>
      <w:r w:rsidRPr="003256E7">
        <w:rPr>
          <w:rStyle w:val="Emphasis"/>
          <w:highlight w:val="yellow"/>
        </w:rPr>
        <w:t>the</w:t>
      </w:r>
      <w:r w:rsidRPr="00560AA1">
        <w:rPr>
          <w:rStyle w:val="Emphasis"/>
        </w:rPr>
        <w:t xml:space="preserve"> very </w:t>
      </w:r>
      <w:r w:rsidRPr="003256E7">
        <w:rPr>
          <w:rStyle w:val="Emphasis"/>
          <w:highlight w:val="yellow"/>
        </w:rPr>
        <w:t>sectors China hopes to develop</w:t>
      </w:r>
      <w:r w:rsidRPr="00560AA1">
        <w:rPr>
          <w:rStyle w:val="Emphasis"/>
        </w:rPr>
        <w:t>.</w:t>
      </w:r>
      <w:r>
        <w:rPr>
          <w:b/>
          <w:iCs/>
          <w:u w:val="single"/>
          <w:bdr w:val="single" w:sz="8" w:space="0" w:color="auto"/>
        </w:rPr>
        <w:t xml:space="preserve"> </w:t>
      </w:r>
      <w:r w:rsidRPr="00313C23">
        <w:rPr>
          <w:sz w:val="16"/>
        </w:rPr>
        <w:t xml:space="preserve">The latest data shows </w:t>
      </w:r>
      <w:r w:rsidRPr="00560AA1">
        <w:rPr>
          <w:rStyle w:val="StyleUnderline"/>
        </w:rPr>
        <w:t xml:space="preserve">the </w:t>
      </w:r>
      <w:r w:rsidRPr="003256E7">
        <w:rPr>
          <w:rStyle w:val="StyleUnderline"/>
          <w:highlight w:val="yellow"/>
        </w:rPr>
        <w:t>services</w:t>
      </w:r>
      <w:r w:rsidRPr="00560AA1">
        <w:rPr>
          <w:rStyle w:val="StyleUnderline"/>
        </w:rPr>
        <w:t xml:space="preserve"> sector has </w:t>
      </w:r>
      <w:r w:rsidRPr="003256E7">
        <w:rPr>
          <w:rStyle w:val="StyleUnderline"/>
          <w:highlight w:val="yellow"/>
        </w:rPr>
        <w:t>become the biggest driver of economic growth in China</w:t>
      </w:r>
      <w:r w:rsidRPr="00313C23">
        <w:rPr>
          <w:sz w:val="16"/>
        </w:rPr>
        <w:t>, expanding 8.4 percent in the first half of the year and accounting for 49.5 percent of GDP, according to government statistics — which, while not perfect, are generally thought to give a sense of trends. China’s retail sales grew 10.5 percent year on year to 2.43 trillion yuan, or $383.8 billion, in July, slightly down from 10.6 percent growth recorded in June. In the first seven months of this year, retail sales grew 10.4 percent, according to the National Bureau of Statistics.</w:t>
      </w:r>
    </w:p>
    <w:p w14:paraId="68957466" w14:textId="77777777" w:rsidR="002B0C60" w:rsidRDefault="002B0C60" w:rsidP="002B0C60">
      <w:pPr>
        <w:rPr>
          <w:sz w:val="16"/>
        </w:rPr>
      </w:pPr>
    </w:p>
    <w:p w14:paraId="489F51D5" w14:textId="77777777" w:rsidR="002B0C60" w:rsidRDefault="002B0C60" w:rsidP="002B0C60">
      <w:pPr>
        <w:pStyle w:val="Heading3"/>
      </w:pPr>
      <w:r>
        <w:t>1NC –</w:t>
      </w:r>
      <w:r w:rsidR="00D54F04">
        <w:t xml:space="preserve"> </w:t>
      </w:r>
      <w:r>
        <w:t>Resilient</w:t>
      </w:r>
    </w:p>
    <w:p w14:paraId="23133DFC" w14:textId="77777777" w:rsidR="002B0C60" w:rsidRDefault="002B0C60" w:rsidP="002B0C60">
      <w:pPr>
        <w:pStyle w:val="Heading4"/>
      </w:pPr>
      <w:r>
        <w:t>China’s economy is resilient – 6 warrants</w:t>
      </w:r>
    </w:p>
    <w:p w14:paraId="343DABB6" w14:textId="77777777" w:rsidR="002B0C60" w:rsidRDefault="002B0C60" w:rsidP="002B0C60">
      <w:r w:rsidRPr="008365EB">
        <w:rPr>
          <w:rStyle w:val="Style13ptBold"/>
        </w:rPr>
        <w:t>Xinhua News 16 –</w:t>
      </w:r>
      <w:r>
        <w:t xml:space="preserve"> (Xinhua News agency is a Chinese news agency, 3/10/16, “Spotlight: Six reasons why China's economy will remain resilient,” </w:t>
      </w:r>
      <w:hyperlink r:id="rId16" w:history="1">
        <w:r w:rsidRPr="003F2ACA">
          <w:rPr>
            <w:rStyle w:val="Hyperlink"/>
          </w:rPr>
          <w:t>http://news.xinhuanet.com/english/2016-03/10/c_135176388.htm</w:t>
        </w:r>
      </w:hyperlink>
      <w:r>
        <w:t xml:space="preserve">, </w:t>
      </w:r>
      <w:r w:rsidR="004452E7">
        <w:t xml:space="preserve">Accessed 7/30/16, </w:t>
      </w:r>
      <w:proofErr w:type="spellStart"/>
      <w:r>
        <w:t>HWilson</w:t>
      </w:r>
      <w:proofErr w:type="spellEnd"/>
      <w:r>
        <w:t>)</w:t>
      </w:r>
    </w:p>
    <w:p w14:paraId="3CF143AD" w14:textId="77777777" w:rsidR="002B0C60" w:rsidRPr="00F938FD" w:rsidRDefault="002B0C60" w:rsidP="002B0C60">
      <w:pPr>
        <w:rPr>
          <w:sz w:val="16"/>
        </w:rPr>
      </w:pPr>
      <w:r w:rsidRPr="00F938FD">
        <w:rPr>
          <w:sz w:val="16"/>
        </w:rPr>
        <w:t xml:space="preserve">BEIJING, March 10 (Xinhua) -- Some of the </w:t>
      </w:r>
      <w:r w:rsidRPr="008365EB">
        <w:rPr>
          <w:rStyle w:val="StyleUnderline"/>
        </w:rPr>
        <w:t xml:space="preserve">key words at China's ongoing "Two Sessions" should provide us with an insight into why </w:t>
      </w:r>
      <w:r w:rsidRPr="00F938FD">
        <w:rPr>
          <w:rStyle w:val="StyleUnderline"/>
        </w:rPr>
        <w:t>we</w:t>
      </w:r>
      <w:r w:rsidRPr="008365EB">
        <w:rPr>
          <w:rStyle w:val="StyleUnderline"/>
        </w:rPr>
        <w:t xml:space="preserve"> should </w:t>
      </w:r>
      <w:r w:rsidRPr="00F938FD">
        <w:rPr>
          <w:rStyle w:val="StyleUnderline"/>
        </w:rPr>
        <w:t>expect the Chinese economy to stay resilient</w:t>
      </w:r>
      <w:r w:rsidRPr="008365EB">
        <w:rPr>
          <w:rStyle w:val="StyleUnderline"/>
        </w:rPr>
        <w:t xml:space="preserve"> despite</w:t>
      </w:r>
      <w:r w:rsidRPr="00F938FD">
        <w:rPr>
          <w:sz w:val="16"/>
        </w:rPr>
        <w:t xml:space="preserve"> the </w:t>
      </w:r>
      <w:r w:rsidRPr="008365EB">
        <w:rPr>
          <w:rStyle w:val="StyleUnderline"/>
        </w:rPr>
        <w:t>challenges</w:t>
      </w:r>
      <w:r w:rsidRPr="00F938FD">
        <w:rPr>
          <w:sz w:val="16"/>
        </w:rPr>
        <w:t xml:space="preserve"> it faces.</w:t>
      </w:r>
    </w:p>
    <w:p w14:paraId="0EBE2688" w14:textId="77777777" w:rsidR="002B0C60" w:rsidRPr="00F938FD" w:rsidRDefault="002B0C60" w:rsidP="002B0C60">
      <w:pPr>
        <w:rPr>
          <w:sz w:val="16"/>
        </w:rPr>
      </w:pPr>
      <w:r w:rsidRPr="00F938FD">
        <w:rPr>
          <w:sz w:val="16"/>
        </w:rPr>
        <w:t>The "Two Sessions" are nationally important conferences of lawmakers and advisers held annually in the capital Beijing. This year the top key words include economic growth speed, services sector, jobs, supply-side structural reforms, innovation, green growth and social security.</w:t>
      </w:r>
    </w:p>
    <w:p w14:paraId="2FD8EB5A" w14:textId="77777777" w:rsidR="002B0C60" w:rsidRPr="00F938FD" w:rsidRDefault="002B0C60" w:rsidP="002B0C60">
      <w:pPr>
        <w:rPr>
          <w:sz w:val="16"/>
        </w:rPr>
      </w:pPr>
      <w:r w:rsidRPr="00F938FD">
        <w:rPr>
          <w:sz w:val="16"/>
        </w:rPr>
        <w:t xml:space="preserve">Related to these key words, </w:t>
      </w:r>
      <w:r w:rsidRPr="003256E7">
        <w:rPr>
          <w:rStyle w:val="Emphasis"/>
          <w:highlight w:val="yellow"/>
        </w:rPr>
        <w:t>there are</w:t>
      </w:r>
      <w:r w:rsidRPr="008365EB">
        <w:rPr>
          <w:rStyle w:val="Emphasis"/>
        </w:rPr>
        <w:t xml:space="preserve"> at least </w:t>
      </w:r>
      <w:r w:rsidRPr="003256E7">
        <w:rPr>
          <w:rStyle w:val="Emphasis"/>
          <w:highlight w:val="yellow"/>
        </w:rPr>
        <w:t>six reasons</w:t>
      </w:r>
      <w:r w:rsidRPr="008365EB">
        <w:rPr>
          <w:rStyle w:val="Emphasis"/>
        </w:rPr>
        <w:t xml:space="preserve"> why one should </w:t>
      </w:r>
      <w:r w:rsidRPr="003256E7">
        <w:rPr>
          <w:rStyle w:val="Emphasis"/>
          <w:highlight w:val="yellow"/>
        </w:rPr>
        <w:t>expect the Chinese economy to stay resilient</w:t>
      </w:r>
      <w:r w:rsidRPr="008365EB">
        <w:rPr>
          <w:rStyle w:val="Emphasis"/>
        </w:rPr>
        <w:t xml:space="preserve"> </w:t>
      </w:r>
      <w:r w:rsidRPr="003256E7">
        <w:rPr>
          <w:rStyle w:val="Emphasis"/>
          <w:highlight w:val="yellow"/>
        </w:rPr>
        <w:t>despite</w:t>
      </w:r>
      <w:r w:rsidRPr="008365EB">
        <w:rPr>
          <w:rStyle w:val="Emphasis"/>
        </w:rPr>
        <w:t xml:space="preserve"> complex </w:t>
      </w:r>
      <w:r w:rsidRPr="003256E7">
        <w:rPr>
          <w:rStyle w:val="Emphasis"/>
          <w:highlight w:val="yellow"/>
        </w:rPr>
        <w:t>problems</w:t>
      </w:r>
      <w:r w:rsidRPr="00F938FD">
        <w:rPr>
          <w:sz w:val="16"/>
        </w:rPr>
        <w:t>.</w:t>
      </w:r>
    </w:p>
    <w:p w14:paraId="2FC99B29" w14:textId="77777777" w:rsidR="002B0C60" w:rsidRPr="00F938FD" w:rsidRDefault="002B0C60" w:rsidP="002B0C60">
      <w:pPr>
        <w:rPr>
          <w:sz w:val="16"/>
        </w:rPr>
      </w:pPr>
      <w:r w:rsidRPr="003256E7">
        <w:rPr>
          <w:rStyle w:val="Emphasis"/>
          <w:highlight w:val="yellow"/>
        </w:rPr>
        <w:t>First</w:t>
      </w:r>
      <w:r w:rsidRPr="00F938FD">
        <w:rPr>
          <w:sz w:val="16"/>
        </w:rPr>
        <w:t xml:space="preserve">, </w:t>
      </w:r>
      <w:r w:rsidRPr="008365EB">
        <w:rPr>
          <w:rStyle w:val="StyleUnderline"/>
        </w:rPr>
        <w:t xml:space="preserve">China has </w:t>
      </w:r>
      <w:r w:rsidRPr="003256E7">
        <w:rPr>
          <w:rStyle w:val="StyleUnderline"/>
          <w:highlight w:val="yellow"/>
        </w:rPr>
        <w:t>strong employment creation</w:t>
      </w:r>
      <w:r w:rsidRPr="00F938FD">
        <w:rPr>
          <w:sz w:val="16"/>
        </w:rPr>
        <w:t>.</w:t>
      </w:r>
    </w:p>
    <w:p w14:paraId="645247F6" w14:textId="77777777" w:rsidR="002B0C60" w:rsidRPr="00F938FD" w:rsidRDefault="002B0C60" w:rsidP="002B0C60">
      <w:pPr>
        <w:rPr>
          <w:sz w:val="16"/>
        </w:rPr>
      </w:pPr>
      <w:r w:rsidRPr="00F938FD">
        <w:rPr>
          <w:sz w:val="16"/>
        </w:rPr>
        <w:t xml:space="preserve">Statistics show </w:t>
      </w:r>
      <w:r w:rsidRPr="00F938FD">
        <w:rPr>
          <w:rStyle w:val="StyleUnderline"/>
        </w:rPr>
        <w:t>13.12 million</w:t>
      </w:r>
      <w:r w:rsidRPr="008365EB">
        <w:rPr>
          <w:rStyle w:val="StyleUnderline"/>
        </w:rPr>
        <w:t xml:space="preserve"> jobs </w:t>
      </w:r>
      <w:r w:rsidRPr="00F938FD">
        <w:rPr>
          <w:rStyle w:val="StyleUnderline"/>
        </w:rPr>
        <w:t>were created</w:t>
      </w:r>
      <w:r w:rsidRPr="008365EB">
        <w:rPr>
          <w:rStyle w:val="StyleUnderline"/>
        </w:rPr>
        <w:t xml:space="preserve"> in cities </w:t>
      </w:r>
      <w:r w:rsidRPr="003256E7">
        <w:rPr>
          <w:rStyle w:val="StyleUnderline"/>
          <w:highlight w:val="yellow"/>
        </w:rPr>
        <w:t>last year,</w:t>
      </w:r>
      <w:r w:rsidRPr="008365EB">
        <w:rPr>
          <w:rStyle w:val="StyleUnderline"/>
        </w:rPr>
        <w:t xml:space="preserve"> better than expected</w:t>
      </w:r>
      <w:r w:rsidRPr="00F938FD">
        <w:rPr>
          <w:sz w:val="16"/>
        </w:rPr>
        <w:t xml:space="preserve">. The registered urban jobless rate was 4.05 percent. </w:t>
      </w:r>
      <w:r w:rsidRPr="008365EB">
        <w:rPr>
          <w:rStyle w:val="StyleUnderline"/>
        </w:rPr>
        <w:t>The target</w:t>
      </w:r>
      <w:r w:rsidRPr="00F938FD">
        <w:rPr>
          <w:sz w:val="16"/>
        </w:rPr>
        <w:t xml:space="preserve"> for this year </w:t>
      </w:r>
      <w:r w:rsidRPr="008365EB">
        <w:rPr>
          <w:rStyle w:val="StyleUnderline"/>
        </w:rPr>
        <w:t>is to create 10 million new jobs this year</w:t>
      </w:r>
      <w:r w:rsidRPr="00F938FD">
        <w:rPr>
          <w:sz w:val="16"/>
        </w:rPr>
        <w:t>.</w:t>
      </w:r>
    </w:p>
    <w:p w14:paraId="439FA0ED" w14:textId="77777777" w:rsidR="002B0C60" w:rsidRPr="00F938FD" w:rsidRDefault="002B0C60" w:rsidP="002B0C60">
      <w:pPr>
        <w:rPr>
          <w:sz w:val="16"/>
        </w:rPr>
      </w:pPr>
      <w:r w:rsidRPr="003256E7">
        <w:rPr>
          <w:rStyle w:val="StyleUnderline"/>
          <w:highlight w:val="yellow"/>
        </w:rPr>
        <w:t>Economists say strong employment creation means stable income</w:t>
      </w:r>
      <w:r w:rsidRPr="008365EB">
        <w:rPr>
          <w:rStyle w:val="StyleUnderline"/>
        </w:rPr>
        <w:t xml:space="preserve"> for residents which</w:t>
      </w:r>
      <w:r w:rsidRPr="00F938FD">
        <w:rPr>
          <w:sz w:val="16"/>
        </w:rPr>
        <w:t xml:space="preserve">, in turn, </w:t>
      </w:r>
      <w:r w:rsidRPr="008365EB">
        <w:rPr>
          <w:rStyle w:val="StyleUnderline"/>
        </w:rPr>
        <w:t>means that they have more money to spend on consumption</w:t>
      </w:r>
      <w:r w:rsidRPr="00F938FD">
        <w:rPr>
          <w:sz w:val="16"/>
        </w:rPr>
        <w:t xml:space="preserve">. Of course, </w:t>
      </w:r>
      <w:r w:rsidRPr="008365EB">
        <w:rPr>
          <w:rStyle w:val="StyleUnderline"/>
        </w:rPr>
        <w:t xml:space="preserve">it also means </w:t>
      </w:r>
      <w:r w:rsidRPr="003256E7">
        <w:rPr>
          <w:rStyle w:val="StyleUnderline"/>
          <w:highlight w:val="yellow"/>
        </w:rPr>
        <w:t>social stability</w:t>
      </w:r>
      <w:r w:rsidRPr="008365EB">
        <w:rPr>
          <w:rStyle w:val="StyleUnderline"/>
        </w:rPr>
        <w:t>.</w:t>
      </w:r>
      <w:r w:rsidRPr="00F938FD">
        <w:rPr>
          <w:sz w:val="16"/>
        </w:rPr>
        <w:t xml:space="preserve"> Moreover, </w:t>
      </w:r>
      <w:r w:rsidRPr="003256E7">
        <w:rPr>
          <w:rStyle w:val="StyleUnderline"/>
          <w:highlight w:val="yellow"/>
        </w:rPr>
        <w:t>it allows a</w:t>
      </w:r>
      <w:r w:rsidRPr="008365EB">
        <w:rPr>
          <w:rStyle w:val="StyleUnderline"/>
        </w:rPr>
        <w:t xml:space="preserve"> slight </w:t>
      </w:r>
      <w:r w:rsidRPr="003256E7">
        <w:rPr>
          <w:rStyle w:val="StyleUnderline"/>
          <w:highlight w:val="yellow"/>
        </w:rPr>
        <w:t>slowdown</w:t>
      </w:r>
      <w:r w:rsidRPr="008365EB">
        <w:rPr>
          <w:rStyle w:val="StyleUnderline"/>
        </w:rPr>
        <w:t xml:space="preserve"> in economic growth </w:t>
      </w:r>
      <w:r w:rsidRPr="003256E7">
        <w:rPr>
          <w:rStyle w:val="StyleUnderline"/>
          <w:highlight w:val="yellow"/>
        </w:rPr>
        <w:t>without</w:t>
      </w:r>
      <w:r w:rsidRPr="008365EB">
        <w:rPr>
          <w:rStyle w:val="StyleUnderline"/>
        </w:rPr>
        <w:t xml:space="preserve"> too much </w:t>
      </w:r>
      <w:r w:rsidRPr="003256E7">
        <w:rPr>
          <w:rStyle w:val="StyleUnderline"/>
          <w:highlight w:val="yellow"/>
        </w:rPr>
        <w:t>turbulence</w:t>
      </w:r>
      <w:r w:rsidRPr="00F938FD">
        <w:rPr>
          <w:sz w:val="16"/>
        </w:rPr>
        <w:t>.</w:t>
      </w:r>
    </w:p>
    <w:p w14:paraId="5DED87E7" w14:textId="77777777" w:rsidR="002B0C60" w:rsidRPr="00F938FD" w:rsidRDefault="002B0C60" w:rsidP="002B0C60">
      <w:pPr>
        <w:rPr>
          <w:sz w:val="16"/>
        </w:rPr>
      </w:pPr>
      <w:r w:rsidRPr="003256E7">
        <w:rPr>
          <w:rStyle w:val="Emphasis"/>
          <w:highlight w:val="yellow"/>
        </w:rPr>
        <w:t>Second</w:t>
      </w:r>
      <w:r w:rsidRPr="00F938FD">
        <w:rPr>
          <w:sz w:val="16"/>
        </w:rPr>
        <w:t xml:space="preserve">, </w:t>
      </w:r>
      <w:r w:rsidRPr="003256E7">
        <w:rPr>
          <w:rStyle w:val="StyleUnderline"/>
          <w:highlight w:val="yellow"/>
        </w:rPr>
        <w:t>the services sector</w:t>
      </w:r>
      <w:r w:rsidRPr="008365EB">
        <w:rPr>
          <w:rStyle w:val="StyleUnderline"/>
        </w:rPr>
        <w:t xml:space="preserve"> </w:t>
      </w:r>
      <w:r w:rsidRPr="003256E7">
        <w:rPr>
          <w:rStyle w:val="StyleUnderline"/>
          <w:highlight w:val="yellow"/>
        </w:rPr>
        <w:t>has been growing</w:t>
      </w:r>
      <w:r w:rsidRPr="008365EB">
        <w:rPr>
          <w:rStyle w:val="StyleUnderline"/>
        </w:rPr>
        <w:t xml:space="preserve"> fast</w:t>
      </w:r>
      <w:r w:rsidRPr="00F938FD">
        <w:rPr>
          <w:sz w:val="16"/>
        </w:rPr>
        <w:t xml:space="preserve"> </w:t>
      </w:r>
      <w:r w:rsidRPr="003256E7">
        <w:rPr>
          <w:rStyle w:val="StyleUnderline"/>
          <w:highlight w:val="yellow"/>
        </w:rPr>
        <w:t>to</w:t>
      </w:r>
      <w:r w:rsidRPr="00F938FD">
        <w:rPr>
          <w:sz w:val="16"/>
        </w:rPr>
        <w:t xml:space="preserve"> now </w:t>
      </w:r>
      <w:r w:rsidRPr="008365EB">
        <w:rPr>
          <w:rStyle w:val="StyleUnderline"/>
        </w:rPr>
        <w:t>account for</w:t>
      </w:r>
      <w:r w:rsidRPr="00F938FD">
        <w:rPr>
          <w:sz w:val="16"/>
        </w:rPr>
        <w:t xml:space="preserve"> slightly </w:t>
      </w:r>
      <w:r w:rsidRPr="003256E7">
        <w:rPr>
          <w:rStyle w:val="StyleUnderline"/>
          <w:highlight w:val="yellow"/>
        </w:rPr>
        <w:t>over 50 percent of the</w:t>
      </w:r>
      <w:r w:rsidRPr="00F938FD">
        <w:rPr>
          <w:sz w:val="16"/>
        </w:rPr>
        <w:t xml:space="preserve"> gross domestic product (</w:t>
      </w:r>
      <w:r w:rsidRPr="003256E7">
        <w:rPr>
          <w:rStyle w:val="StyleUnderline"/>
          <w:highlight w:val="yellow"/>
        </w:rPr>
        <w:t>GDP</w:t>
      </w:r>
      <w:r w:rsidRPr="00F938FD">
        <w:rPr>
          <w:sz w:val="16"/>
        </w:rPr>
        <w:t>).</w:t>
      </w:r>
    </w:p>
    <w:p w14:paraId="7C8380A8" w14:textId="77777777" w:rsidR="002B0C60" w:rsidRPr="00F938FD" w:rsidRDefault="002B0C60" w:rsidP="002B0C60">
      <w:pPr>
        <w:rPr>
          <w:sz w:val="16"/>
        </w:rPr>
      </w:pPr>
      <w:r w:rsidRPr="00F938FD">
        <w:rPr>
          <w:sz w:val="16"/>
        </w:rPr>
        <w:t xml:space="preserve">Nicholas </w:t>
      </w:r>
      <w:r w:rsidRPr="008365EB">
        <w:rPr>
          <w:rStyle w:val="StyleUnderline"/>
        </w:rPr>
        <w:t>Lardy, a senior fellow at the</w:t>
      </w:r>
      <w:r w:rsidRPr="00F938FD">
        <w:rPr>
          <w:sz w:val="16"/>
        </w:rPr>
        <w:t xml:space="preserve"> U.S.-based </w:t>
      </w:r>
      <w:r w:rsidRPr="008365EB">
        <w:rPr>
          <w:rStyle w:val="StyleUnderline"/>
        </w:rPr>
        <w:t>Peterson Institute for International Economics</w:t>
      </w:r>
      <w:r w:rsidRPr="00F938FD">
        <w:rPr>
          <w:sz w:val="16"/>
        </w:rPr>
        <w:t xml:space="preserve">, in a recent article </w:t>
      </w:r>
      <w:r w:rsidRPr="008365EB">
        <w:rPr>
          <w:rStyle w:val="StyleUnderline"/>
        </w:rPr>
        <w:t xml:space="preserve">highlighted the faster </w:t>
      </w:r>
      <w:r w:rsidRPr="003256E7">
        <w:rPr>
          <w:rStyle w:val="StyleUnderline"/>
          <w:highlight w:val="yellow"/>
        </w:rPr>
        <w:t>growth of</w:t>
      </w:r>
      <w:r w:rsidRPr="008365EB">
        <w:rPr>
          <w:rStyle w:val="StyleUnderline"/>
        </w:rPr>
        <w:t xml:space="preserve"> China's </w:t>
      </w:r>
      <w:r w:rsidRPr="003256E7">
        <w:rPr>
          <w:rStyle w:val="StyleUnderline"/>
          <w:highlight w:val="yellow"/>
        </w:rPr>
        <w:t>services</w:t>
      </w:r>
      <w:r w:rsidRPr="008365EB">
        <w:rPr>
          <w:rStyle w:val="StyleUnderline"/>
        </w:rPr>
        <w:t xml:space="preserve"> sector, compared to</w:t>
      </w:r>
      <w:r w:rsidRPr="00F938FD">
        <w:rPr>
          <w:sz w:val="16"/>
        </w:rPr>
        <w:t xml:space="preserve"> that of </w:t>
      </w:r>
      <w:r w:rsidRPr="008365EB">
        <w:rPr>
          <w:rStyle w:val="StyleUnderline"/>
        </w:rPr>
        <w:t>manufacturing, as a major change</w:t>
      </w:r>
      <w:r w:rsidRPr="00F938FD">
        <w:rPr>
          <w:sz w:val="16"/>
        </w:rPr>
        <w:t xml:space="preserve">. It is also believed to </w:t>
      </w:r>
      <w:r w:rsidRPr="003256E7">
        <w:rPr>
          <w:rStyle w:val="StyleUnderline"/>
          <w:highlight w:val="yellow"/>
        </w:rPr>
        <w:t>reflect</w:t>
      </w:r>
      <w:r w:rsidRPr="00F938FD">
        <w:rPr>
          <w:sz w:val="16"/>
        </w:rPr>
        <w:t xml:space="preserve"> the </w:t>
      </w:r>
      <w:r w:rsidRPr="008365EB">
        <w:rPr>
          <w:rStyle w:val="StyleUnderline"/>
        </w:rPr>
        <w:t xml:space="preserve">faster </w:t>
      </w:r>
      <w:r w:rsidRPr="003256E7">
        <w:rPr>
          <w:rStyle w:val="StyleUnderline"/>
          <w:highlight w:val="yellow"/>
        </w:rPr>
        <w:t>growth in demand</w:t>
      </w:r>
      <w:r w:rsidRPr="008365EB">
        <w:rPr>
          <w:rStyle w:val="StyleUnderline"/>
        </w:rPr>
        <w:t xml:space="preserve"> for services as people are starting to become affluent</w:t>
      </w:r>
      <w:r w:rsidRPr="00F938FD">
        <w:rPr>
          <w:sz w:val="16"/>
        </w:rPr>
        <w:t>.</w:t>
      </w:r>
    </w:p>
    <w:p w14:paraId="5BEBA1C5" w14:textId="77777777" w:rsidR="002B0C60" w:rsidRPr="00F938FD" w:rsidRDefault="002B0C60" w:rsidP="002B0C60">
      <w:pPr>
        <w:rPr>
          <w:sz w:val="16"/>
        </w:rPr>
      </w:pPr>
      <w:r w:rsidRPr="00F938FD">
        <w:rPr>
          <w:sz w:val="16"/>
        </w:rPr>
        <w:t>The services sector is believed to be more labor-intense in that an equal pace of growth would help create more jobs in the cities.</w:t>
      </w:r>
    </w:p>
    <w:p w14:paraId="79A9DC67" w14:textId="77777777" w:rsidR="002B0C60" w:rsidRPr="00F938FD" w:rsidRDefault="002B0C60" w:rsidP="002B0C60">
      <w:pPr>
        <w:rPr>
          <w:sz w:val="16"/>
        </w:rPr>
      </w:pPr>
      <w:r w:rsidRPr="003256E7">
        <w:rPr>
          <w:rStyle w:val="Emphasis"/>
          <w:highlight w:val="yellow"/>
        </w:rPr>
        <w:t>Third</w:t>
      </w:r>
      <w:r w:rsidRPr="003256E7">
        <w:rPr>
          <w:sz w:val="16"/>
          <w:highlight w:val="yellow"/>
        </w:rPr>
        <w:t>,</w:t>
      </w:r>
      <w:r w:rsidRPr="00F938FD">
        <w:rPr>
          <w:sz w:val="16"/>
        </w:rPr>
        <w:t xml:space="preserve"> </w:t>
      </w:r>
      <w:r w:rsidRPr="008365EB">
        <w:rPr>
          <w:rStyle w:val="StyleUnderline"/>
        </w:rPr>
        <w:t xml:space="preserve">the </w:t>
      </w:r>
      <w:r w:rsidRPr="003256E7">
        <w:rPr>
          <w:rStyle w:val="StyleUnderline"/>
          <w:highlight w:val="yellow"/>
        </w:rPr>
        <w:t>living standard</w:t>
      </w:r>
      <w:r w:rsidRPr="008365EB">
        <w:rPr>
          <w:rStyle w:val="StyleUnderline"/>
        </w:rPr>
        <w:t xml:space="preserve"> in China </w:t>
      </w:r>
      <w:r w:rsidRPr="003256E7">
        <w:rPr>
          <w:rStyle w:val="StyleUnderline"/>
          <w:highlight w:val="yellow"/>
        </w:rPr>
        <w:t>is improving</w:t>
      </w:r>
      <w:r w:rsidRPr="008365EB">
        <w:rPr>
          <w:rStyle w:val="StyleUnderline"/>
        </w:rPr>
        <w:t>. People are hard-working and</w:t>
      </w:r>
      <w:r w:rsidRPr="00F938FD">
        <w:rPr>
          <w:sz w:val="16"/>
        </w:rPr>
        <w:t xml:space="preserve"> increasingly </w:t>
      </w:r>
      <w:r w:rsidRPr="008365EB">
        <w:rPr>
          <w:rStyle w:val="StyleUnderline"/>
        </w:rPr>
        <w:t>well-educated</w:t>
      </w:r>
      <w:r w:rsidRPr="00F938FD">
        <w:rPr>
          <w:sz w:val="16"/>
        </w:rPr>
        <w:t>.</w:t>
      </w:r>
    </w:p>
    <w:p w14:paraId="04795375" w14:textId="77777777" w:rsidR="002B0C60" w:rsidRPr="00F938FD" w:rsidRDefault="002B0C60" w:rsidP="002B0C60">
      <w:pPr>
        <w:rPr>
          <w:sz w:val="16"/>
        </w:rPr>
      </w:pPr>
      <w:r w:rsidRPr="003256E7">
        <w:rPr>
          <w:rStyle w:val="StyleUnderline"/>
          <w:highlight w:val="yellow"/>
        </w:rPr>
        <w:t>People are willing to spend on</w:t>
      </w:r>
      <w:r w:rsidRPr="00F938FD">
        <w:rPr>
          <w:sz w:val="16"/>
        </w:rPr>
        <w:t xml:space="preserve"> a lot of </w:t>
      </w:r>
      <w:r w:rsidRPr="008365EB">
        <w:rPr>
          <w:rStyle w:val="StyleUnderline"/>
        </w:rPr>
        <w:t xml:space="preserve">things including </w:t>
      </w:r>
      <w:r w:rsidRPr="003256E7">
        <w:rPr>
          <w:rStyle w:val="StyleUnderline"/>
          <w:highlight w:val="yellow"/>
        </w:rPr>
        <w:t>healthcare</w:t>
      </w:r>
      <w:r w:rsidRPr="008365EB">
        <w:rPr>
          <w:rStyle w:val="StyleUnderline"/>
        </w:rPr>
        <w:t xml:space="preserve">, </w:t>
      </w:r>
      <w:r w:rsidRPr="003256E7">
        <w:rPr>
          <w:rStyle w:val="StyleUnderline"/>
          <w:highlight w:val="yellow"/>
        </w:rPr>
        <w:t>housing</w:t>
      </w:r>
      <w:r w:rsidRPr="008365EB">
        <w:rPr>
          <w:rStyle w:val="StyleUnderline"/>
        </w:rPr>
        <w:t xml:space="preserve"> </w:t>
      </w:r>
      <w:r w:rsidRPr="003256E7">
        <w:rPr>
          <w:rStyle w:val="StyleUnderline"/>
          <w:highlight w:val="yellow"/>
        </w:rPr>
        <w:t>and</w:t>
      </w:r>
      <w:r w:rsidRPr="008365EB">
        <w:rPr>
          <w:rStyle w:val="StyleUnderline"/>
        </w:rPr>
        <w:t xml:space="preserve"> even</w:t>
      </w:r>
      <w:r w:rsidRPr="00F938FD">
        <w:rPr>
          <w:sz w:val="16"/>
        </w:rPr>
        <w:t xml:space="preserve"> the best </w:t>
      </w:r>
      <w:r w:rsidRPr="008365EB">
        <w:rPr>
          <w:rStyle w:val="StyleUnderline"/>
        </w:rPr>
        <w:t xml:space="preserve">food. The demand for </w:t>
      </w:r>
      <w:r w:rsidRPr="003256E7">
        <w:rPr>
          <w:rStyle w:val="StyleUnderline"/>
          <w:highlight w:val="yellow"/>
        </w:rPr>
        <w:t>better products and services</w:t>
      </w:r>
      <w:r w:rsidRPr="008365EB">
        <w:rPr>
          <w:rStyle w:val="StyleUnderline"/>
        </w:rPr>
        <w:t xml:space="preserve"> in the world's most populous country is growing</w:t>
      </w:r>
      <w:r w:rsidRPr="00F938FD">
        <w:rPr>
          <w:sz w:val="16"/>
        </w:rPr>
        <w:t xml:space="preserve"> steadily.</w:t>
      </w:r>
    </w:p>
    <w:p w14:paraId="3D8362AE" w14:textId="77777777" w:rsidR="002B0C60" w:rsidRPr="00F938FD" w:rsidRDefault="002B0C60" w:rsidP="002B0C60">
      <w:pPr>
        <w:rPr>
          <w:sz w:val="16"/>
        </w:rPr>
      </w:pPr>
      <w:r w:rsidRPr="00F938FD">
        <w:rPr>
          <w:sz w:val="16"/>
        </w:rPr>
        <w:t xml:space="preserve">It is crucial that "most people in China believe that their children are going to live a better life," said Kishore </w:t>
      </w:r>
      <w:proofErr w:type="spellStart"/>
      <w:r w:rsidRPr="00F938FD">
        <w:rPr>
          <w:sz w:val="16"/>
        </w:rPr>
        <w:t>Mahbubani</w:t>
      </w:r>
      <w:proofErr w:type="spellEnd"/>
      <w:r w:rsidRPr="00F938FD">
        <w:rPr>
          <w:sz w:val="16"/>
        </w:rPr>
        <w:t xml:space="preserve">, dean of the Lee </w:t>
      </w:r>
      <w:proofErr w:type="spellStart"/>
      <w:r w:rsidRPr="00F938FD">
        <w:rPr>
          <w:sz w:val="16"/>
        </w:rPr>
        <w:t>Kuan</w:t>
      </w:r>
      <w:proofErr w:type="spellEnd"/>
      <w:r w:rsidRPr="00F938FD">
        <w:rPr>
          <w:sz w:val="16"/>
        </w:rPr>
        <w:t xml:space="preserve"> Yew School of Public Policy, National University of Singapore.</w:t>
      </w:r>
    </w:p>
    <w:p w14:paraId="746D895F" w14:textId="77777777" w:rsidR="002B0C60" w:rsidRPr="00F938FD" w:rsidRDefault="002B0C60" w:rsidP="002B0C60">
      <w:pPr>
        <w:rPr>
          <w:sz w:val="16"/>
        </w:rPr>
      </w:pPr>
      <w:r w:rsidRPr="002636A8">
        <w:rPr>
          <w:rStyle w:val="StyleUnderline"/>
        </w:rPr>
        <w:t xml:space="preserve">People are most willing to spend on their children's </w:t>
      </w:r>
      <w:r w:rsidRPr="003256E7">
        <w:rPr>
          <w:rStyle w:val="StyleUnderline"/>
          <w:highlight w:val="yellow"/>
        </w:rPr>
        <w:t>education</w:t>
      </w:r>
      <w:r w:rsidRPr="00F938FD">
        <w:rPr>
          <w:sz w:val="16"/>
        </w:rPr>
        <w:t xml:space="preserve">. So is their government. </w:t>
      </w:r>
      <w:r w:rsidRPr="002636A8">
        <w:rPr>
          <w:rStyle w:val="StyleUnderline"/>
        </w:rPr>
        <w:t xml:space="preserve">This </w:t>
      </w:r>
      <w:r w:rsidRPr="003256E7">
        <w:rPr>
          <w:rStyle w:val="StyleUnderline"/>
          <w:highlight w:val="yellow"/>
        </w:rPr>
        <w:t>will</w:t>
      </w:r>
      <w:r w:rsidRPr="00F938FD">
        <w:rPr>
          <w:sz w:val="16"/>
        </w:rPr>
        <w:t xml:space="preserve"> eventually </w:t>
      </w:r>
      <w:r w:rsidRPr="003256E7">
        <w:rPr>
          <w:rStyle w:val="StyleUnderline"/>
          <w:highlight w:val="yellow"/>
        </w:rPr>
        <w:t>translate into rising</w:t>
      </w:r>
      <w:r w:rsidRPr="002636A8">
        <w:rPr>
          <w:rStyle w:val="StyleUnderline"/>
        </w:rPr>
        <w:t xml:space="preserve"> labor </w:t>
      </w:r>
      <w:r w:rsidRPr="003256E7">
        <w:rPr>
          <w:rStyle w:val="StyleUnderline"/>
          <w:highlight w:val="yellow"/>
        </w:rPr>
        <w:t>productivity</w:t>
      </w:r>
      <w:r w:rsidRPr="00F938FD">
        <w:rPr>
          <w:sz w:val="16"/>
        </w:rPr>
        <w:t xml:space="preserve">, an underpinning factor </w:t>
      </w:r>
      <w:r w:rsidRPr="003256E7">
        <w:rPr>
          <w:rStyle w:val="Emphasis"/>
          <w:highlight w:val="yellow"/>
        </w:rPr>
        <w:t>to sustain economic growth</w:t>
      </w:r>
      <w:r w:rsidRPr="00F938FD">
        <w:rPr>
          <w:sz w:val="16"/>
        </w:rPr>
        <w:t>.</w:t>
      </w:r>
    </w:p>
    <w:p w14:paraId="293BEB63" w14:textId="77777777" w:rsidR="002B0C60" w:rsidRPr="002636A8" w:rsidRDefault="002B0C60" w:rsidP="002B0C60">
      <w:pPr>
        <w:rPr>
          <w:b/>
          <w:u w:val="single"/>
        </w:rPr>
      </w:pPr>
      <w:r w:rsidRPr="002636A8">
        <w:rPr>
          <w:rStyle w:val="StyleUnderline"/>
        </w:rPr>
        <w:t>China's labor productivity rose 6.6 percent</w:t>
      </w:r>
      <w:r w:rsidRPr="00F938FD">
        <w:rPr>
          <w:sz w:val="16"/>
        </w:rPr>
        <w:t xml:space="preserve"> year on year </w:t>
      </w:r>
      <w:r w:rsidRPr="002636A8">
        <w:rPr>
          <w:rStyle w:val="StyleUnderline"/>
        </w:rPr>
        <w:t xml:space="preserve">in 2015, suggesting </w:t>
      </w:r>
      <w:r w:rsidRPr="003256E7">
        <w:rPr>
          <w:rStyle w:val="Emphasis"/>
          <w:highlight w:val="yellow"/>
        </w:rPr>
        <w:t>workers have become more productive</w:t>
      </w:r>
      <w:r w:rsidRPr="002636A8">
        <w:rPr>
          <w:rStyle w:val="StyleUnderline"/>
        </w:rPr>
        <w:t>.</w:t>
      </w:r>
    </w:p>
    <w:p w14:paraId="7AC201C3" w14:textId="77777777" w:rsidR="002B0C60" w:rsidRPr="00F938FD" w:rsidRDefault="002B0C60" w:rsidP="002B0C60">
      <w:pPr>
        <w:rPr>
          <w:sz w:val="16"/>
        </w:rPr>
      </w:pPr>
      <w:r w:rsidRPr="003256E7">
        <w:rPr>
          <w:rStyle w:val="Emphasis"/>
          <w:highlight w:val="yellow"/>
        </w:rPr>
        <w:t>Fourth</w:t>
      </w:r>
      <w:r w:rsidRPr="003256E7">
        <w:rPr>
          <w:sz w:val="16"/>
          <w:highlight w:val="yellow"/>
        </w:rPr>
        <w:t xml:space="preserve">, </w:t>
      </w:r>
      <w:r w:rsidRPr="003256E7">
        <w:rPr>
          <w:rStyle w:val="StyleUnderline"/>
          <w:highlight w:val="yellow"/>
        </w:rPr>
        <w:t>the government is</w:t>
      </w:r>
      <w:r w:rsidRPr="00F938FD">
        <w:rPr>
          <w:sz w:val="16"/>
        </w:rPr>
        <w:t xml:space="preserve"> steadfastly </w:t>
      </w:r>
      <w:r w:rsidRPr="003256E7">
        <w:rPr>
          <w:rStyle w:val="StyleUnderline"/>
          <w:highlight w:val="yellow"/>
        </w:rPr>
        <w:t>pushing</w:t>
      </w:r>
      <w:r w:rsidRPr="00F938FD">
        <w:rPr>
          <w:sz w:val="16"/>
        </w:rPr>
        <w:t xml:space="preserve"> forward market</w:t>
      </w:r>
      <w:r w:rsidRPr="002636A8">
        <w:rPr>
          <w:rStyle w:val="StyleUnderline"/>
        </w:rPr>
        <w:t xml:space="preserve">-based </w:t>
      </w:r>
      <w:r w:rsidRPr="003256E7">
        <w:rPr>
          <w:rStyle w:val="StyleUnderline"/>
          <w:highlight w:val="yellow"/>
        </w:rPr>
        <w:t xml:space="preserve">reforms </w:t>
      </w:r>
      <w:r w:rsidRPr="00F938FD">
        <w:rPr>
          <w:rStyle w:val="StyleUnderline"/>
        </w:rPr>
        <w:t>to make its economy</w:t>
      </w:r>
      <w:r w:rsidRPr="002636A8">
        <w:rPr>
          <w:rStyle w:val="StyleUnderline"/>
        </w:rPr>
        <w:t xml:space="preserve"> more </w:t>
      </w:r>
      <w:r w:rsidRPr="00F938FD">
        <w:rPr>
          <w:rStyle w:val="StyleUnderline"/>
        </w:rPr>
        <w:t>efficient</w:t>
      </w:r>
      <w:r w:rsidRPr="00F938FD">
        <w:rPr>
          <w:sz w:val="16"/>
        </w:rPr>
        <w:t>.</w:t>
      </w:r>
    </w:p>
    <w:p w14:paraId="7FCA9D02" w14:textId="77777777" w:rsidR="002B0C60" w:rsidRPr="00F938FD" w:rsidRDefault="002B0C60" w:rsidP="002B0C60">
      <w:pPr>
        <w:rPr>
          <w:sz w:val="16"/>
        </w:rPr>
      </w:pPr>
      <w:r w:rsidRPr="002636A8">
        <w:rPr>
          <w:rStyle w:val="StyleUnderline"/>
        </w:rPr>
        <w:t>Interest rate liberalization was achieved last year through a dual-track reform in which competition against banks from online money market funds</w:t>
      </w:r>
      <w:r w:rsidRPr="00F938FD">
        <w:rPr>
          <w:sz w:val="16"/>
        </w:rPr>
        <w:t xml:space="preserve"> like </w:t>
      </w:r>
      <w:proofErr w:type="spellStart"/>
      <w:r w:rsidRPr="00F938FD">
        <w:rPr>
          <w:sz w:val="16"/>
        </w:rPr>
        <w:t>Yu'e</w:t>
      </w:r>
      <w:proofErr w:type="spellEnd"/>
      <w:r w:rsidRPr="00F938FD">
        <w:rPr>
          <w:sz w:val="16"/>
        </w:rPr>
        <w:t xml:space="preserve"> </w:t>
      </w:r>
      <w:proofErr w:type="spellStart"/>
      <w:r w:rsidRPr="00F938FD">
        <w:rPr>
          <w:sz w:val="16"/>
        </w:rPr>
        <w:t>Bao</w:t>
      </w:r>
      <w:proofErr w:type="spellEnd"/>
      <w:r w:rsidRPr="00F938FD">
        <w:rPr>
          <w:sz w:val="16"/>
        </w:rPr>
        <w:t xml:space="preserve"> </w:t>
      </w:r>
      <w:r w:rsidRPr="002636A8">
        <w:rPr>
          <w:rStyle w:val="StyleUnderline"/>
        </w:rPr>
        <w:t>grew</w:t>
      </w:r>
      <w:r w:rsidRPr="00F938FD">
        <w:rPr>
          <w:sz w:val="16"/>
        </w:rPr>
        <w:t xml:space="preserve"> gradually </w:t>
      </w:r>
      <w:r w:rsidRPr="002636A8">
        <w:rPr>
          <w:rStyle w:val="StyleUnderline"/>
        </w:rPr>
        <w:t>over several years. Authorities are still promoting financial market reforms</w:t>
      </w:r>
      <w:r w:rsidRPr="00F938FD">
        <w:rPr>
          <w:sz w:val="16"/>
        </w:rPr>
        <w:t>, albeit prudently.</w:t>
      </w:r>
    </w:p>
    <w:p w14:paraId="1AF649A5" w14:textId="77777777" w:rsidR="002B0C60" w:rsidRPr="00F938FD" w:rsidRDefault="002B0C60" w:rsidP="002B0C60">
      <w:pPr>
        <w:rPr>
          <w:sz w:val="16"/>
        </w:rPr>
      </w:pPr>
      <w:r w:rsidRPr="002636A8">
        <w:rPr>
          <w:rStyle w:val="StyleUnderline"/>
        </w:rPr>
        <w:t>The government has rolled out a plan to reduce</w:t>
      </w:r>
      <w:r w:rsidRPr="00F938FD">
        <w:rPr>
          <w:sz w:val="16"/>
        </w:rPr>
        <w:t xml:space="preserve"> severe </w:t>
      </w:r>
      <w:r w:rsidRPr="002636A8">
        <w:rPr>
          <w:rStyle w:val="StyleUnderline"/>
        </w:rPr>
        <w:t>overcapacity in the steel and coal sectors</w:t>
      </w:r>
      <w:r w:rsidRPr="00F938FD">
        <w:rPr>
          <w:sz w:val="16"/>
        </w:rPr>
        <w:t>, though it will mean some 1.8 million jobs cut as "zombie enterprises," mostly state-owned, are allowed to go under.</w:t>
      </w:r>
    </w:p>
    <w:p w14:paraId="7573F26A" w14:textId="77777777" w:rsidR="002B0C60" w:rsidRPr="00F938FD" w:rsidRDefault="002B0C60" w:rsidP="002B0C60">
      <w:pPr>
        <w:rPr>
          <w:sz w:val="16"/>
        </w:rPr>
      </w:pPr>
      <w:r w:rsidRPr="00F938FD">
        <w:rPr>
          <w:rStyle w:val="Emphasis"/>
        </w:rPr>
        <w:t>Fifth</w:t>
      </w:r>
      <w:r w:rsidRPr="00F938FD">
        <w:rPr>
          <w:sz w:val="16"/>
        </w:rPr>
        <w:t xml:space="preserve">, </w:t>
      </w:r>
      <w:r w:rsidRPr="003256E7">
        <w:rPr>
          <w:rStyle w:val="StyleUnderline"/>
          <w:highlight w:val="yellow"/>
        </w:rPr>
        <w:t>China is</w:t>
      </w:r>
      <w:r w:rsidRPr="00F938FD">
        <w:rPr>
          <w:sz w:val="16"/>
        </w:rPr>
        <w:t xml:space="preserve"> still rather </w:t>
      </w:r>
      <w:r w:rsidRPr="002636A8">
        <w:rPr>
          <w:rStyle w:val="StyleUnderline"/>
        </w:rPr>
        <w:t xml:space="preserve">prudent in </w:t>
      </w:r>
      <w:r w:rsidRPr="003256E7">
        <w:rPr>
          <w:rStyle w:val="StyleUnderline"/>
          <w:highlight w:val="yellow"/>
        </w:rPr>
        <w:t>managing its financial system risks</w:t>
      </w:r>
      <w:r w:rsidRPr="002636A8">
        <w:rPr>
          <w:rStyle w:val="StyleUnderline"/>
        </w:rPr>
        <w:t xml:space="preserve"> while pushing forward</w:t>
      </w:r>
      <w:r w:rsidRPr="00F938FD">
        <w:rPr>
          <w:sz w:val="16"/>
        </w:rPr>
        <w:t xml:space="preserve"> the </w:t>
      </w:r>
      <w:r w:rsidRPr="002636A8">
        <w:rPr>
          <w:rStyle w:val="StyleUnderline"/>
        </w:rPr>
        <w:t>reforms</w:t>
      </w:r>
      <w:r w:rsidRPr="00F938FD">
        <w:rPr>
          <w:sz w:val="16"/>
        </w:rPr>
        <w:t>.</w:t>
      </w:r>
    </w:p>
    <w:p w14:paraId="7C27C48A" w14:textId="77777777" w:rsidR="002B0C60" w:rsidRPr="00F938FD" w:rsidRDefault="002B0C60" w:rsidP="002B0C60">
      <w:pPr>
        <w:rPr>
          <w:sz w:val="16"/>
        </w:rPr>
      </w:pPr>
      <w:r w:rsidRPr="00F938FD">
        <w:rPr>
          <w:sz w:val="16"/>
        </w:rPr>
        <w:t xml:space="preserve">Macro-prudential </w:t>
      </w:r>
      <w:r w:rsidRPr="002636A8">
        <w:rPr>
          <w:rStyle w:val="StyleUnderline"/>
        </w:rPr>
        <w:t>financial regulation is part of the 13th Five-Year Plan, which charts the development map over the next five years</w:t>
      </w:r>
      <w:r w:rsidRPr="00F938FD">
        <w:rPr>
          <w:sz w:val="16"/>
        </w:rPr>
        <w:t>. Even though the financial markets are not perfectly managed, the derivatives market is still relatively less developed in China.</w:t>
      </w:r>
    </w:p>
    <w:p w14:paraId="1CABE20A" w14:textId="77777777" w:rsidR="002B0C60" w:rsidRPr="00F938FD" w:rsidRDefault="002B0C60" w:rsidP="002B0C60">
      <w:pPr>
        <w:rPr>
          <w:sz w:val="16"/>
        </w:rPr>
      </w:pPr>
      <w:r w:rsidRPr="002636A8">
        <w:rPr>
          <w:rStyle w:val="Emphasis"/>
        </w:rPr>
        <w:t>Last</w:t>
      </w:r>
      <w:r w:rsidRPr="00F938FD">
        <w:rPr>
          <w:sz w:val="16"/>
        </w:rPr>
        <w:t xml:space="preserve"> but not least, </w:t>
      </w:r>
      <w:r w:rsidRPr="003256E7">
        <w:rPr>
          <w:rStyle w:val="StyleUnderline"/>
          <w:highlight w:val="yellow"/>
        </w:rPr>
        <w:t>decision-makers</w:t>
      </w:r>
      <w:r w:rsidRPr="002636A8">
        <w:rPr>
          <w:rStyle w:val="StyleUnderline"/>
        </w:rPr>
        <w:t xml:space="preserve"> still </w:t>
      </w:r>
      <w:r w:rsidRPr="003256E7">
        <w:rPr>
          <w:rStyle w:val="StyleUnderline"/>
          <w:highlight w:val="yellow"/>
        </w:rPr>
        <w:t>have ample</w:t>
      </w:r>
      <w:r w:rsidRPr="002636A8">
        <w:rPr>
          <w:rStyle w:val="StyleUnderline"/>
        </w:rPr>
        <w:t xml:space="preserve"> policy </w:t>
      </w:r>
      <w:r w:rsidRPr="003256E7">
        <w:rPr>
          <w:rStyle w:val="StyleUnderline"/>
          <w:highlight w:val="yellow"/>
        </w:rPr>
        <w:t>room</w:t>
      </w:r>
      <w:r w:rsidRPr="002636A8">
        <w:rPr>
          <w:rStyle w:val="StyleUnderline"/>
        </w:rPr>
        <w:t xml:space="preserve">, both monetary and fiscal, </w:t>
      </w:r>
      <w:r w:rsidRPr="003256E7">
        <w:rPr>
          <w:rStyle w:val="StyleUnderline"/>
          <w:highlight w:val="yellow"/>
        </w:rPr>
        <w:t xml:space="preserve">to </w:t>
      </w:r>
      <w:r w:rsidRPr="003256E7">
        <w:rPr>
          <w:rStyle w:val="Emphasis"/>
          <w:highlight w:val="yellow"/>
        </w:rPr>
        <w:t>ensure economic growth stays stable</w:t>
      </w:r>
      <w:r w:rsidRPr="00F938FD">
        <w:rPr>
          <w:sz w:val="16"/>
        </w:rPr>
        <w:t xml:space="preserve"> </w:t>
      </w:r>
      <w:r w:rsidRPr="003256E7">
        <w:rPr>
          <w:rStyle w:val="StyleUnderline"/>
          <w:highlight w:val="yellow"/>
        </w:rPr>
        <w:t>while pushing for</w:t>
      </w:r>
      <w:r w:rsidRPr="002636A8">
        <w:rPr>
          <w:rStyle w:val="StyleUnderline"/>
        </w:rPr>
        <w:t xml:space="preserve"> structural </w:t>
      </w:r>
      <w:r w:rsidRPr="003256E7">
        <w:rPr>
          <w:rStyle w:val="StyleUnderline"/>
          <w:highlight w:val="yellow"/>
        </w:rPr>
        <w:t>reforms</w:t>
      </w:r>
      <w:r w:rsidRPr="002636A8">
        <w:rPr>
          <w:rStyle w:val="StyleUnderline"/>
        </w:rPr>
        <w:t xml:space="preserve"> underpinning sustainable growth</w:t>
      </w:r>
      <w:r w:rsidRPr="00F938FD">
        <w:rPr>
          <w:sz w:val="16"/>
        </w:rPr>
        <w:t>.</w:t>
      </w:r>
    </w:p>
    <w:p w14:paraId="090B4F83" w14:textId="77777777" w:rsidR="002B0C60" w:rsidRPr="00F938FD" w:rsidRDefault="002B0C60" w:rsidP="002B0C60">
      <w:pPr>
        <w:rPr>
          <w:sz w:val="16"/>
        </w:rPr>
      </w:pPr>
      <w:r w:rsidRPr="002636A8">
        <w:rPr>
          <w:rStyle w:val="StyleUnderline"/>
        </w:rPr>
        <w:t>The government expects its economy to grow between 6.5 and 7 percent this year</w:t>
      </w:r>
      <w:r w:rsidRPr="00F938FD">
        <w:rPr>
          <w:sz w:val="16"/>
        </w:rPr>
        <w:t>. It needs growths to average about 6.5 percent over the next five years to double the per capita GDP from 2010.</w:t>
      </w:r>
    </w:p>
    <w:p w14:paraId="11F5F8B5" w14:textId="77777777" w:rsidR="002B0C60" w:rsidRPr="002636A8" w:rsidRDefault="002B0C60" w:rsidP="002B0C60">
      <w:pPr>
        <w:rPr>
          <w:rStyle w:val="StyleUnderline"/>
        </w:rPr>
      </w:pPr>
      <w:r w:rsidRPr="002636A8">
        <w:rPr>
          <w:rStyle w:val="StyleUnderline"/>
        </w:rPr>
        <w:t>Contrary to what economists</w:t>
      </w:r>
      <w:r w:rsidRPr="00F938FD">
        <w:rPr>
          <w:sz w:val="16"/>
        </w:rPr>
        <w:t xml:space="preserve"> including Ben Bernanke </w:t>
      </w:r>
      <w:r w:rsidRPr="002636A8">
        <w:rPr>
          <w:rStyle w:val="StyleUnderline"/>
        </w:rPr>
        <w:t xml:space="preserve">believe, </w:t>
      </w:r>
      <w:r w:rsidRPr="00F938FD">
        <w:rPr>
          <w:rStyle w:val="StyleUnderline"/>
        </w:rPr>
        <w:t>current growth</w:t>
      </w:r>
      <w:r w:rsidRPr="00F938FD">
        <w:rPr>
          <w:sz w:val="16"/>
        </w:rPr>
        <w:t xml:space="preserve">, </w:t>
      </w:r>
      <w:r w:rsidRPr="002636A8">
        <w:rPr>
          <w:rStyle w:val="StyleUnderline"/>
        </w:rPr>
        <w:t>though slower</w:t>
      </w:r>
      <w:r w:rsidRPr="00F938FD">
        <w:rPr>
          <w:sz w:val="16"/>
        </w:rPr>
        <w:t xml:space="preserve"> than fast growth in the past, </w:t>
      </w:r>
      <w:r w:rsidRPr="002636A8">
        <w:rPr>
          <w:rStyle w:val="Emphasis"/>
        </w:rPr>
        <w:t>is still in line with the official forecast</w:t>
      </w:r>
      <w:r w:rsidRPr="00F938FD">
        <w:rPr>
          <w:sz w:val="16"/>
        </w:rPr>
        <w:t xml:space="preserve">. </w:t>
      </w:r>
      <w:r w:rsidRPr="002636A8">
        <w:rPr>
          <w:rStyle w:val="StyleUnderline"/>
        </w:rPr>
        <w:t>China is not backing away from structural reforms.</w:t>
      </w:r>
    </w:p>
    <w:p w14:paraId="2453005D" w14:textId="77777777" w:rsidR="002B0C60" w:rsidRDefault="002B0C60" w:rsidP="002B0C60"/>
    <w:p w14:paraId="1F41A3A3" w14:textId="77777777" w:rsidR="002B0C60" w:rsidRDefault="002B0C60" w:rsidP="002B0C60">
      <w:pPr>
        <w:pStyle w:val="Heading3"/>
      </w:pPr>
      <w:r>
        <w:t>2NC – Resilien</w:t>
      </w:r>
      <w:r w:rsidR="00D54F04">
        <w:t>t</w:t>
      </w:r>
    </w:p>
    <w:p w14:paraId="342F725E" w14:textId="77777777" w:rsidR="002B0C60" w:rsidRPr="00091446" w:rsidRDefault="002B0C60" w:rsidP="002B0C60">
      <w:pPr>
        <w:pStyle w:val="Heading4"/>
      </w:pPr>
      <w:r>
        <w:t xml:space="preserve">Reserves and reforms solve – be skeptical of their </w:t>
      </w:r>
      <w:proofErr w:type="spellStart"/>
      <w:r>
        <w:t>ev</w:t>
      </w:r>
      <w:proofErr w:type="spellEnd"/>
      <w:r>
        <w:t xml:space="preserve"> – it doesn’t make the distinction between slowdown and collapse, which is distinct</w:t>
      </w:r>
    </w:p>
    <w:p w14:paraId="1B4344EF" w14:textId="77777777" w:rsidR="002B0C60" w:rsidRDefault="002B0C60" w:rsidP="002B0C60">
      <w:proofErr w:type="spellStart"/>
      <w:r w:rsidRPr="00AC76D6">
        <w:rPr>
          <w:rStyle w:val="Style13ptBold"/>
        </w:rPr>
        <w:t>Xinyu</w:t>
      </w:r>
      <w:proofErr w:type="spellEnd"/>
      <w:r w:rsidRPr="00AC76D6">
        <w:rPr>
          <w:rStyle w:val="Style13ptBold"/>
        </w:rPr>
        <w:t xml:space="preserve"> 16 –</w:t>
      </w:r>
      <w:r w:rsidRPr="00AC76D6">
        <w:t xml:space="preserve"> (Yao </w:t>
      </w:r>
      <w:proofErr w:type="spellStart"/>
      <w:r w:rsidRPr="00AC76D6">
        <w:t>Xinyu</w:t>
      </w:r>
      <w:proofErr w:type="spellEnd"/>
      <w:r w:rsidRPr="00AC76D6">
        <w:t>, editor for Xin</w:t>
      </w:r>
      <w:r>
        <w:t xml:space="preserve">hua news, 2/23/16, “Economic Watch: No need for panic about China's economy,” </w:t>
      </w:r>
      <w:hyperlink r:id="rId17" w:history="1">
        <w:r w:rsidRPr="003F2ACA">
          <w:rPr>
            <w:rStyle w:val="Hyperlink"/>
          </w:rPr>
          <w:t>http://en.people.cn/business/n3/2016/0223/c90778-9020100.html</w:t>
        </w:r>
      </w:hyperlink>
      <w:r>
        <w:t xml:space="preserve">, </w:t>
      </w:r>
      <w:r w:rsidR="004452E7">
        <w:t xml:space="preserve">Accessed 7/30/16, </w:t>
      </w:r>
      <w:proofErr w:type="spellStart"/>
      <w:r>
        <w:t>HWilson</w:t>
      </w:r>
      <w:proofErr w:type="spellEnd"/>
      <w:r>
        <w:t>)</w:t>
      </w:r>
    </w:p>
    <w:p w14:paraId="7EB854EB" w14:textId="77777777" w:rsidR="002B0C60" w:rsidRPr="00AC76D6" w:rsidRDefault="002B0C60" w:rsidP="002B0C60">
      <w:pPr>
        <w:rPr>
          <w:rStyle w:val="StyleUnderline"/>
        </w:rPr>
      </w:pPr>
      <w:r w:rsidRPr="00AC76D6">
        <w:rPr>
          <w:sz w:val="16"/>
        </w:rPr>
        <w:t xml:space="preserve">BEIJING, Feb. 23 -- </w:t>
      </w:r>
      <w:r w:rsidRPr="00AC76D6">
        <w:rPr>
          <w:rStyle w:val="StyleUnderline"/>
        </w:rPr>
        <w:t xml:space="preserve">Despite slower growth and market volatility, </w:t>
      </w:r>
      <w:r w:rsidRPr="003256E7">
        <w:rPr>
          <w:rStyle w:val="StyleUnderline"/>
          <w:highlight w:val="yellow"/>
        </w:rPr>
        <w:t>China has</w:t>
      </w:r>
      <w:r w:rsidRPr="00AC76D6">
        <w:rPr>
          <w:sz w:val="16"/>
        </w:rPr>
        <w:t xml:space="preserve"> plenty of </w:t>
      </w:r>
      <w:r w:rsidRPr="003256E7">
        <w:rPr>
          <w:rStyle w:val="StyleUnderline"/>
          <w:highlight w:val="yellow"/>
        </w:rPr>
        <w:t>good news</w:t>
      </w:r>
      <w:r w:rsidRPr="00AC76D6">
        <w:rPr>
          <w:rStyle w:val="StyleUnderline"/>
        </w:rPr>
        <w:t xml:space="preserve"> to offer.</w:t>
      </w:r>
    </w:p>
    <w:p w14:paraId="009EC23F" w14:textId="77777777" w:rsidR="002B0C60" w:rsidRPr="00AC76D6" w:rsidRDefault="002B0C60" w:rsidP="002B0C60">
      <w:pPr>
        <w:rPr>
          <w:sz w:val="16"/>
        </w:rPr>
      </w:pPr>
      <w:proofErr w:type="spellStart"/>
      <w:r w:rsidRPr="00AC76D6">
        <w:rPr>
          <w:sz w:val="16"/>
        </w:rPr>
        <w:t>Skyscanner</w:t>
      </w:r>
      <w:proofErr w:type="spellEnd"/>
      <w:r w:rsidRPr="00AC76D6">
        <w:rPr>
          <w:sz w:val="16"/>
        </w:rPr>
        <w:t>, a global travel search site headquartered in the United Kingdom, is a case in point to question the fears about China.</w:t>
      </w:r>
    </w:p>
    <w:p w14:paraId="658E9C90" w14:textId="77777777" w:rsidR="002B0C60" w:rsidRPr="00AC76D6" w:rsidRDefault="002B0C60" w:rsidP="002B0C60">
      <w:pPr>
        <w:rPr>
          <w:sz w:val="16"/>
        </w:rPr>
      </w:pPr>
      <w:r w:rsidRPr="00AC76D6">
        <w:rPr>
          <w:sz w:val="16"/>
        </w:rPr>
        <w:t xml:space="preserve">The company announced </w:t>
      </w:r>
      <w:r w:rsidRPr="00AC76D6">
        <w:rPr>
          <w:rStyle w:val="StyleUnderline"/>
        </w:rPr>
        <w:t xml:space="preserve">last week </w:t>
      </w:r>
      <w:r w:rsidRPr="003256E7">
        <w:rPr>
          <w:rStyle w:val="StyleUnderline"/>
          <w:highlight w:val="yellow"/>
        </w:rPr>
        <w:t>it saw a</w:t>
      </w:r>
      <w:r w:rsidRPr="00AC76D6">
        <w:rPr>
          <w:rStyle w:val="StyleUnderline"/>
        </w:rPr>
        <w:t xml:space="preserve"> 67-percent </w:t>
      </w:r>
      <w:r w:rsidRPr="003256E7">
        <w:rPr>
          <w:rStyle w:val="StyleUnderline"/>
          <w:highlight w:val="yellow"/>
        </w:rPr>
        <w:t>jump in</w:t>
      </w:r>
      <w:r w:rsidRPr="00AC76D6">
        <w:rPr>
          <w:sz w:val="16"/>
        </w:rPr>
        <w:t xml:space="preserve"> Chinese </w:t>
      </w:r>
      <w:r w:rsidRPr="003256E7">
        <w:rPr>
          <w:rStyle w:val="StyleUnderline"/>
          <w:highlight w:val="yellow"/>
        </w:rPr>
        <w:t>visitors</w:t>
      </w:r>
      <w:r w:rsidRPr="00AC76D6">
        <w:rPr>
          <w:sz w:val="16"/>
        </w:rPr>
        <w:t xml:space="preserve"> to the site in 2015, </w:t>
      </w:r>
      <w:r w:rsidRPr="003256E7">
        <w:rPr>
          <w:rStyle w:val="StyleUnderline"/>
          <w:highlight w:val="yellow"/>
        </w:rPr>
        <w:t>helping boost</w:t>
      </w:r>
      <w:r w:rsidRPr="00AC76D6">
        <w:rPr>
          <w:sz w:val="16"/>
        </w:rPr>
        <w:t xml:space="preserve"> its </w:t>
      </w:r>
      <w:r w:rsidRPr="003256E7">
        <w:rPr>
          <w:rStyle w:val="StyleUnderline"/>
          <w:highlight w:val="yellow"/>
        </w:rPr>
        <w:t>revenue</w:t>
      </w:r>
      <w:r w:rsidRPr="00AC76D6">
        <w:rPr>
          <w:rStyle w:val="StyleUnderline"/>
        </w:rPr>
        <w:t xml:space="preserve"> by 28 percent to 183 million U.S. dollars</w:t>
      </w:r>
      <w:r w:rsidRPr="00AC76D6">
        <w:rPr>
          <w:sz w:val="16"/>
        </w:rPr>
        <w:t>.</w:t>
      </w:r>
    </w:p>
    <w:p w14:paraId="2B192A90" w14:textId="77777777" w:rsidR="002B0C60" w:rsidRPr="00AC76D6" w:rsidRDefault="002B0C60" w:rsidP="002B0C60">
      <w:pPr>
        <w:rPr>
          <w:rStyle w:val="Emphasis"/>
        </w:rPr>
      </w:pPr>
      <w:r w:rsidRPr="00AC76D6">
        <w:rPr>
          <w:sz w:val="16"/>
        </w:rPr>
        <w:t>"</w:t>
      </w:r>
      <w:r w:rsidRPr="00AC76D6">
        <w:rPr>
          <w:rStyle w:val="StyleUnderline"/>
        </w:rPr>
        <w:t>We have to understand China better</w:t>
      </w:r>
      <w:r w:rsidRPr="00AC76D6">
        <w:rPr>
          <w:sz w:val="16"/>
        </w:rPr>
        <w:t xml:space="preserve">," Shane </w:t>
      </w:r>
      <w:proofErr w:type="spellStart"/>
      <w:r w:rsidRPr="00AC76D6">
        <w:rPr>
          <w:sz w:val="16"/>
        </w:rPr>
        <w:t>Corstorphine</w:t>
      </w:r>
      <w:proofErr w:type="spellEnd"/>
      <w:r w:rsidRPr="00AC76D6">
        <w:rPr>
          <w:sz w:val="16"/>
        </w:rPr>
        <w:t xml:space="preserve">, chief financial officer of </w:t>
      </w:r>
      <w:proofErr w:type="spellStart"/>
      <w:r w:rsidRPr="00AC76D6">
        <w:rPr>
          <w:sz w:val="16"/>
        </w:rPr>
        <w:t>Skyscanner</w:t>
      </w:r>
      <w:proofErr w:type="spellEnd"/>
      <w:r w:rsidRPr="00AC76D6">
        <w:rPr>
          <w:sz w:val="16"/>
        </w:rPr>
        <w:t xml:space="preserve">, said in an interview with CNBC on Friday, </w:t>
      </w:r>
      <w:r w:rsidRPr="00AC76D6">
        <w:rPr>
          <w:rStyle w:val="StyleUnderline"/>
        </w:rPr>
        <w:t>calling increasing</w:t>
      </w:r>
      <w:r w:rsidRPr="00AC76D6">
        <w:rPr>
          <w:sz w:val="16"/>
        </w:rPr>
        <w:t xml:space="preserve"> outbound </w:t>
      </w:r>
      <w:r w:rsidRPr="00AC76D6">
        <w:rPr>
          <w:rStyle w:val="StyleUnderline"/>
        </w:rPr>
        <w:t xml:space="preserve">travel from China "a </w:t>
      </w:r>
      <w:r w:rsidRPr="00AC76D6">
        <w:rPr>
          <w:rStyle w:val="Emphasis"/>
        </w:rPr>
        <w:t>major opportunity."</w:t>
      </w:r>
    </w:p>
    <w:p w14:paraId="7F82AAFA" w14:textId="77777777" w:rsidR="002B0C60" w:rsidRPr="00AC76D6" w:rsidRDefault="002B0C60" w:rsidP="002B0C60">
      <w:pPr>
        <w:rPr>
          <w:sz w:val="16"/>
        </w:rPr>
      </w:pPr>
      <w:r w:rsidRPr="00AC76D6">
        <w:rPr>
          <w:rStyle w:val="StyleUnderline"/>
        </w:rPr>
        <w:t>Concerns</w:t>
      </w:r>
      <w:r w:rsidRPr="00AC76D6">
        <w:rPr>
          <w:sz w:val="16"/>
        </w:rPr>
        <w:t xml:space="preserve"> over China </w:t>
      </w:r>
      <w:r w:rsidRPr="00AC76D6">
        <w:rPr>
          <w:rStyle w:val="StyleUnderline"/>
        </w:rPr>
        <w:t>are natural, given the country's economy is in</w:t>
      </w:r>
      <w:r w:rsidRPr="00AC76D6">
        <w:rPr>
          <w:sz w:val="16"/>
        </w:rPr>
        <w:t xml:space="preserve"> its most protracted </w:t>
      </w:r>
      <w:r w:rsidRPr="00AC76D6">
        <w:rPr>
          <w:rStyle w:val="StyleUnderline"/>
        </w:rPr>
        <w:t>downshift</w:t>
      </w:r>
      <w:r w:rsidRPr="00AC76D6">
        <w:rPr>
          <w:sz w:val="16"/>
        </w:rPr>
        <w:t xml:space="preserve"> since the late 1970s, which has been accompanied by recent stock market fluctuations and a weakening currency.</w:t>
      </w:r>
    </w:p>
    <w:p w14:paraId="52E642C3" w14:textId="77777777" w:rsidR="002B0C60" w:rsidRPr="00AC76D6" w:rsidRDefault="002B0C60" w:rsidP="002B0C60">
      <w:pPr>
        <w:rPr>
          <w:sz w:val="16"/>
        </w:rPr>
      </w:pPr>
      <w:r w:rsidRPr="00AC76D6">
        <w:rPr>
          <w:sz w:val="16"/>
        </w:rPr>
        <w:t xml:space="preserve">However, </w:t>
      </w:r>
      <w:r w:rsidRPr="00AC76D6">
        <w:rPr>
          <w:rStyle w:val="StyleUnderline"/>
        </w:rPr>
        <w:t>a broader long-term perspective will help companies</w:t>
      </w:r>
      <w:r w:rsidRPr="00AC76D6">
        <w:rPr>
          <w:sz w:val="16"/>
        </w:rPr>
        <w:t xml:space="preserve"> such as </w:t>
      </w:r>
      <w:proofErr w:type="spellStart"/>
      <w:r w:rsidRPr="00AC76D6">
        <w:rPr>
          <w:sz w:val="16"/>
        </w:rPr>
        <w:t>Skyscanner</w:t>
      </w:r>
      <w:proofErr w:type="spellEnd"/>
      <w:r w:rsidRPr="00AC76D6">
        <w:rPr>
          <w:sz w:val="16"/>
        </w:rPr>
        <w:t xml:space="preserve"> make more sensible strategies for China.</w:t>
      </w:r>
    </w:p>
    <w:p w14:paraId="669C1C1D" w14:textId="77777777" w:rsidR="002B0C60" w:rsidRPr="00AC76D6" w:rsidRDefault="002B0C60" w:rsidP="002B0C60">
      <w:pPr>
        <w:rPr>
          <w:sz w:val="16"/>
        </w:rPr>
      </w:pPr>
      <w:r w:rsidRPr="00AC76D6">
        <w:rPr>
          <w:sz w:val="16"/>
        </w:rPr>
        <w:t xml:space="preserve">The sources of pressure are undeniable: soft property investment, bloated industries and slumping trade. But </w:t>
      </w:r>
      <w:r w:rsidRPr="00AC76D6">
        <w:rPr>
          <w:rStyle w:val="StyleUnderline"/>
        </w:rPr>
        <w:t>sound fundamentals justify a positive outlook for China's future growth.</w:t>
      </w:r>
    </w:p>
    <w:p w14:paraId="0DEF663F" w14:textId="77777777" w:rsidR="002B0C60" w:rsidRPr="00AC76D6" w:rsidRDefault="002B0C60" w:rsidP="002B0C60">
      <w:pPr>
        <w:rPr>
          <w:sz w:val="16"/>
        </w:rPr>
      </w:pPr>
      <w:r w:rsidRPr="00AC76D6">
        <w:rPr>
          <w:sz w:val="16"/>
        </w:rPr>
        <w:t>That judgment led U.S. computer chip giant Intel to invest 5.5 billion U.S. dollars in its plant in northeast China's Dalian City last October to produce the company's most advanced memory chips.</w:t>
      </w:r>
    </w:p>
    <w:p w14:paraId="34322CF8" w14:textId="77777777" w:rsidR="002B0C60" w:rsidRPr="00AC76D6" w:rsidRDefault="002B0C60" w:rsidP="002B0C60">
      <w:pPr>
        <w:rPr>
          <w:sz w:val="16"/>
        </w:rPr>
      </w:pPr>
      <w:r w:rsidRPr="00AC76D6">
        <w:rPr>
          <w:sz w:val="16"/>
        </w:rPr>
        <w:t xml:space="preserve">Intel cares more about China's market demand five to 10 years from now than its GDP growth for one year, said Richard </w:t>
      </w:r>
      <w:proofErr w:type="spellStart"/>
      <w:r w:rsidRPr="00AC76D6">
        <w:rPr>
          <w:sz w:val="16"/>
        </w:rPr>
        <w:t>Howarth</w:t>
      </w:r>
      <w:proofErr w:type="spellEnd"/>
      <w:r w:rsidRPr="00AC76D6">
        <w:rPr>
          <w:sz w:val="16"/>
        </w:rPr>
        <w:t>, vice president of Intel's Technology and Manufacturing Group and general manager of Intel Semiconductor (Dalian) Ltd.</w:t>
      </w:r>
    </w:p>
    <w:p w14:paraId="03F3F4C6" w14:textId="77777777" w:rsidR="002B0C60" w:rsidRPr="00AC76D6" w:rsidRDefault="002B0C60" w:rsidP="002B0C60">
      <w:pPr>
        <w:rPr>
          <w:sz w:val="16"/>
        </w:rPr>
      </w:pPr>
      <w:r w:rsidRPr="00AC76D6">
        <w:rPr>
          <w:sz w:val="16"/>
        </w:rPr>
        <w:t xml:space="preserve">For the moment, even though China recorded its slowest expansion in 25 years in 2015, </w:t>
      </w:r>
      <w:r w:rsidRPr="003256E7">
        <w:rPr>
          <w:rStyle w:val="Emphasis"/>
          <w:highlight w:val="yellow"/>
        </w:rPr>
        <w:t>employment and consumption remain resilient</w:t>
      </w:r>
      <w:r w:rsidRPr="00AC76D6">
        <w:rPr>
          <w:rStyle w:val="Emphasis"/>
        </w:rPr>
        <w:t>.</w:t>
      </w:r>
    </w:p>
    <w:p w14:paraId="4101F8C4" w14:textId="77777777" w:rsidR="002B0C60" w:rsidRPr="00AC76D6" w:rsidRDefault="002B0C60" w:rsidP="002B0C60">
      <w:pPr>
        <w:rPr>
          <w:rStyle w:val="StyleUnderline"/>
        </w:rPr>
      </w:pPr>
      <w:r w:rsidRPr="00AC76D6">
        <w:rPr>
          <w:rStyle w:val="StyleUnderline"/>
        </w:rPr>
        <w:t>The</w:t>
      </w:r>
      <w:r w:rsidRPr="00AC76D6">
        <w:rPr>
          <w:sz w:val="16"/>
        </w:rPr>
        <w:t xml:space="preserve"> registered </w:t>
      </w:r>
      <w:r w:rsidRPr="00AC76D6">
        <w:rPr>
          <w:rStyle w:val="StyleUnderline"/>
        </w:rPr>
        <w:t>unemployment rate in China's cities was 4.05 percent at the end of 2015, better than official targets. Consumption contributed 66.4 percent to economic growth, up 15.4 percentage points from 2014.</w:t>
      </w:r>
    </w:p>
    <w:p w14:paraId="03B150D2" w14:textId="77777777" w:rsidR="002B0C60" w:rsidRPr="00AC76D6" w:rsidRDefault="002B0C60" w:rsidP="002B0C60">
      <w:pPr>
        <w:rPr>
          <w:rStyle w:val="Emphasis"/>
        </w:rPr>
      </w:pPr>
      <w:r w:rsidRPr="003256E7">
        <w:rPr>
          <w:rStyle w:val="StyleUnderline"/>
          <w:highlight w:val="yellow"/>
        </w:rPr>
        <w:t>China</w:t>
      </w:r>
      <w:r w:rsidRPr="00AC76D6">
        <w:rPr>
          <w:sz w:val="16"/>
        </w:rPr>
        <w:t xml:space="preserve"> also </w:t>
      </w:r>
      <w:r w:rsidRPr="003256E7">
        <w:rPr>
          <w:rStyle w:val="StyleUnderline"/>
          <w:highlight w:val="yellow"/>
        </w:rPr>
        <w:t>has</w:t>
      </w:r>
      <w:r w:rsidRPr="00AC76D6">
        <w:rPr>
          <w:sz w:val="16"/>
        </w:rPr>
        <w:t xml:space="preserve"> enough </w:t>
      </w:r>
      <w:r w:rsidRPr="003256E7">
        <w:rPr>
          <w:rStyle w:val="StyleUnderline"/>
          <w:highlight w:val="yellow"/>
        </w:rPr>
        <w:t xml:space="preserve">ammunition to </w:t>
      </w:r>
      <w:r w:rsidRPr="003256E7">
        <w:rPr>
          <w:rStyle w:val="Emphasis"/>
          <w:highlight w:val="yellow"/>
        </w:rPr>
        <w:t>stop</w:t>
      </w:r>
      <w:r w:rsidRPr="00AC76D6">
        <w:rPr>
          <w:rStyle w:val="Emphasis"/>
        </w:rPr>
        <w:t xml:space="preserve"> further </w:t>
      </w:r>
      <w:r w:rsidRPr="003256E7">
        <w:rPr>
          <w:rStyle w:val="Emphasis"/>
          <w:highlight w:val="yellow"/>
        </w:rPr>
        <w:t>deceleration</w:t>
      </w:r>
      <w:r w:rsidRPr="003256E7">
        <w:rPr>
          <w:rStyle w:val="StyleUnderline"/>
          <w:highlight w:val="yellow"/>
        </w:rPr>
        <w:t>, with the</w:t>
      </w:r>
      <w:r w:rsidRPr="00AC76D6">
        <w:rPr>
          <w:rStyle w:val="StyleUnderline"/>
        </w:rPr>
        <w:t xml:space="preserve"> world's </w:t>
      </w:r>
      <w:r w:rsidRPr="003256E7">
        <w:rPr>
          <w:rStyle w:val="Emphasis"/>
          <w:highlight w:val="yellow"/>
        </w:rPr>
        <w:t>largest foreign exchange reserves</w:t>
      </w:r>
      <w:r w:rsidRPr="00AC76D6">
        <w:rPr>
          <w:rStyle w:val="Emphasis"/>
        </w:rPr>
        <w:t xml:space="preserve">, a huge </w:t>
      </w:r>
      <w:r w:rsidRPr="003256E7">
        <w:rPr>
          <w:rStyle w:val="Emphasis"/>
          <w:highlight w:val="yellow"/>
        </w:rPr>
        <w:t>trade surplus, room for</w:t>
      </w:r>
      <w:r w:rsidRPr="00AC76D6">
        <w:rPr>
          <w:rStyle w:val="Emphasis"/>
        </w:rPr>
        <w:t xml:space="preserve"> monetary and </w:t>
      </w:r>
      <w:r w:rsidRPr="003256E7">
        <w:rPr>
          <w:rStyle w:val="Emphasis"/>
          <w:highlight w:val="yellow"/>
        </w:rPr>
        <w:t>fiscal maneuvering, and</w:t>
      </w:r>
      <w:r w:rsidRPr="00AC76D6">
        <w:rPr>
          <w:rStyle w:val="Emphasis"/>
        </w:rPr>
        <w:t xml:space="preserve"> a certain degree of </w:t>
      </w:r>
      <w:r w:rsidRPr="003256E7">
        <w:rPr>
          <w:rStyle w:val="Emphasis"/>
          <w:highlight w:val="yellow"/>
        </w:rPr>
        <w:t>capital control</w:t>
      </w:r>
      <w:r w:rsidRPr="00AC76D6">
        <w:rPr>
          <w:rStyle w:val="Emphasis"/>
        </w:rPr>
        <w:t>.</w:t>
      </w:r>
    </w:p>
    <w:p w14:paraId="4476450E" w14:textId="77777777" w:rsidR="002B0C60" w:rsidRPr="00AC76D6" w:rsidRDefault="002B0C60" w:rsidP="002B0C60">
      <w:pPr>
        <w:rPr>
          <w:sz w:val="16"/>
        </w:rPr>
      </w:pPr>
      <w:r w:rsidRPr="003256E7">
        <w:rPr>
          <w:rStyle w:val="Emphasis"/>
          <w:highlight w:val="yellow"/>
        </w:rPr>
        <w:t>Those</w:t>
      </w:r>
      <w:r w:rsidRPr="00AC76D6">
        <w:rPr>
          <w:rStyle w:val="Emphasis"/>
        </w:rPr>
        <w:t xml:space="preserve"> conditions </w:t>
      </w:r>
      <w:r w:rsidRPr="003256E7">
        <w:rPr>
          <w:rStyle w:val="Emphasis"/>
          <w:highlight w:val="yellow"/>
        </w:rPr>
        <w:t>make</w:t>
      </w:r>
      <w:r w:rsidRPr="00AC76D6">
        <w:rPr>
          <w:rStyle w:val="Emphasis"/>
        </w:rPr>
        <w:t xml:space="preserve"> the possibility of </w:t>
      </w:r>
      <w:r w:rsidRPr="003256E7">
        <w:rPr>
          <w:rStyle w:val="Emphasis"/>
          <w:highlight w:val="yellow"/>
        </w:rPr>
        <w:t>a crisis in China</w:t>
      </w:r>
      <w:r w:rsidRPr="00AC76D6">
        <w:rPr>
          <w:rStyle w:val="Emphasis"/>
        </w:rPr>
        <w:t xml:space="preserve"> </w:t>
      </w:r>
      <w:r w:rsidRPr="003256E7">
        <w:rPr>
          <w:rStyle w:val="Emphasis"/>
          <w:highlight w:val="yellow"/>
        </w:rPr>
        <w:t>much smaller than</w:t>
      </w:r>
      <w:r w:rsidRPr="00AC76D6">
        <w:rPr>
          <w:rStyle w:val="Emphasis"/>
        </w:rPr>
        <w:t xml:space="preserve"> in </w:t>
      </w:r>
      <w:r w:rsidRPr="003256E7">
        <w:rPr>
          <w:rStyle w:val="Emphasis"/>
          <w:highlight w:val="yellow"/>
        </w:rPr>
        <w:t>other economies</w:t>
      </w:r>
      <w:r w:rsidRPr="00AC76D6">
        <w:rPr>
          <w:sz w:val="16"/>
        </w:rPr>
        <w:t xml:space="preserve">, economist Marie Owens Thomsen of the French bank Credit </w:t>
      </w:r>
      <w:proofErr w:type="spellStart"/>
      <w:r w:rsidRPr="00AC76D6">
        <w:rPr>
          <w:sz w:val="16"/>
        </w:rPr>
        <w:t>Agricole</w:t>
      </w:r>
      <w:proofErr w:type="spellEnd"/>
      <w:r w:rsidRPr="00AC76D6">
        <w:rPr>
          <w:sz w:val="16"/>
        </w:rPr>
        <w:t xml:space="preserve"> wrote on the Chinese website of the South China Morning Post during the weekend.</w:t>
      </w:r>
    </w:p>
    <w:p w14:paraId="08440FD8" w14:textId="77777777" w:rsidR="002B0C60" w:rsidRPr="00AC76D6" w:rsidRDefault="002B0C60" w:rsidP="002B0C60">
      <w:pPr>
        <w:rPr>
          <w:sz w:val="16"/>
        </w:rPr>
      </w:pPr>
      <w:r w:rsidRPr="00AC76D6">
        <w:rPr>
          <w:sz w:val="16"/>
        </w:rPr>
        <w:t xml:space="preserve">Chinese vice finance minister Zhu </w:t>
      </w:r>
      <w:proofErr w:type="spellStart"/>
      <w:r w:rsidRPr="00AC76D6">
        <w:rPr>
          <w:sz w:val="16"/>
        </w:rPr>
        <w:t>Guangyao</w:t>
      </w:r>
      <w:proofErr w:type="spellEnd"/>
      <w:r w:rsidRPr="00AC76D6">
        <w:rPr>
          <w:sz w:val="16"/>
        </w:rPr>
        <w:t xml:space="preserve"> asserted on Saturday that </w:t>
      </w:r>
      <w:r w:rsidRPr="003256E7">
        <w:rPr>
          <w:rStyle w:val="StyleUnderline"/>
          <w:highlight w:val="yellow"/>
        </w:rPr>
        <w:t>China's economy</w:t>
      </w:r>
      <w:r w:rsidRPr="00AC76D6">
        <w:rPr>
          <w:rStyle w:val="StyleUnderline"/>
        </w:rPr>
        <w:t xml:space="preserve"> "</w:t>
      </w:r>
      <w:r w:rsidRPr="003256E7">
        <w:rPr>
          <w:rStyle w:val="StyleUnderline"/>
          <w:highlight w:val="yellow"/>
        </w:rPr>
        <w:t>will</w:t>
      </w:r>
      <w:r w:rsidRPr="00AC76D6">
        <w:rPr>
          <w:rStyle w:val="StyleUnderline"/>
        </w:rPr>
        <w:t xml:space="preserve"> surely continue to </w:t>
      </w:r>
      <w:r w:rsidRPr="003256E7">
        <w:rPr>
          <w:rStyle w:val="StyleUnderline"/>
          <w:highlight w:val="yellow"/>
        </w:rPr>
        <w:t>grow</w:t>
      </w:r>
      <w:r w:rsidRPr="00AC76D6">
        <w:rPr>
          <w:rStyle w:val="StyleUnderline"/>
        </w:rPr>
        <w:t>."</w:t>
      </w:r>
    </w:p>
    <w:p w14:paraId="36207835" w14:textId="77777777" w:rsidR="002B0C60" w:rsidRPr="00AC76D6" w:rsidRDefault="002B0C60" w:rsidP="002B0C60">
      <w:pPr>
        <w:rPr>
          <w:sz w:val="16"/>
        </w:rPr>
      </w:pPr>
      <w:r w:rsidRPr="00AC76D6">
        <w:rPr>
          <w:sz w:val="16"/>
        </w:rPr>
        <w:t>"</w:t>
      </w:r>
      <w:r w:rsidRPr="00AC76D6">
        <w:rPr>
          <w:rStyle w:val="StyleUnderline"/>
        </w:rPr>
        <w:t xml:space="preserve">China's fundamentals remain strong, </w:t>
      </w:r>
      <w:r w:rsidRPr="003256E7">
        <w:rPr>
          <w:rStyle w:val="StyleUnderline"/>
          <w:highlight w:val="yellow"/>
        </w:rPr>
        <w:t xml:space="preserve">with </w:t>
      </w:r>
      <w:r w:rsidRPr="003256E7">
        <w:rPr>
          <w:rStyle w:val="Emphasis"/>
          <w:highlight w:val="yellow"/>
        </w:rPr>
        <w:t>high resilience</w:t>
      </w:r>
      <w:r w:rsidRPr="00AC76D6">
        <w:rPr>
          <w:rStyle w:val="StyleUnderline"/>
        </w:rPr>
        <w:t xml:space="preserve">, ample leeway </w:t>
      </w:r>
      <w:r w:rsidRPr="003256E7">
        <w:rPr>
          <w:rStyle w:val="StyleUnderline"/>
          <w:highlight w:val="yellow"/>
        </w:rPr>
        <w:t>and huge potential</w:t>
      </w:r>
      <w:r w:rsidRPr="00AC76D6">
        <w:rPr>
          <w:sz w:val="16"/>
        </w:rPr>
        <w:t>," said Zhu at a forum. "</w:t>
      </w:r>
      <w:r w:rsidRPr="00AC76D6">
        <w:rPr>
          <w:rStyle w:val="Emphasis"/>
        </w:rPr>
        <w:t>None of those has changed</w:t>
      </w:r>
      <w:r w:rsidRPr="00AC76D6">
        <w:rPr>
          <w:sz w:val="16"/>
        </w:rPr>
        <w:t>."</w:t>
      </w:r>
    </w:p>
    <w:p w14:paraId="16B05F93" w14:textId="77777777" w:rsidR="002B0C60" w:rsidRPr="00AC76D6" w:rsidRDefault="002B0C60" w:rsidP="002B0C60">
      <w:pPr>
        <w:rPr>
          <w:sz w:val="16"/>
        </w:rPr>
      </w:pPr>
      <w:r w:rsidRPr="003256E7">
        <w:rPr>
          <w:rStyle w:val="Emphasis"/>
          <w:highlight w:val="yellow"/>
        </w:rPr>
        <w:t>There's a big distance between a slowdown and a crisis</w:t>
      </w:r>
      <w:r w:rsidRPr="003256E7">
        <w:rPr>
          <w:sz w:val="16"/>
          <w:highlight w:val="yellow"/>
        </w:rPr>
        <w:t xml:space="preserve">, </w:t>
      </w:r>
      <w:r w:rsidRPr="003256E7">
        <w:rPr>
          <w:rStyle w:val="StyleUnderline"/>
          <w:highlight w:val="yellow"/>
        </w:rPr>
        <w:t xml:space="preserve">and the former </w:t>
      </w:r>
      <w:r w:rsidRPr="003256E7">
        <w:rPr>
          <w:rStyle w:val="Emphasis"/>
          <w:highlight w:val="yellow"/>
        </w:rPr>
        <w:t>does not</w:t>
      </w:r>
      <w:r w:rsidRPr="00AC76D6">
        <w:rPr>
          <w:rStyle w:val="StyleUnderline"/>
        </w:rPr>
        <w:t xml:space="preserve"> necessarily </w:t>
      </w:r>
      <w:r w:rsidRPr="003256E7">
        <w:rPr>
          <w:rStyle w:val="Emphasis"/>
          <w:highlight w:val="yellow"/>
        </w:rPr>
        <w:t>entail the latter</w:t>
      </w:r>
      <w:r w:rsidRPr="003256E7">
        <w:rPr>
          <w:sz w:val="16"/>
          <w:highlight w:val="yellow"/>
        </w:rPr>
        <w:t>.</w:t>
      </w:r>
    </w:p>
    <w:p w14:paraId="074F4779" w14:textId="77777777" w:rsidR="002B0C60" w:rsidRPr="00AC76D6" w:rsidRDefault="002B0C60" w:rsidP="002B0C60">
      <w:pPr>
        <w:rPr>
          <w:sz w:val="16"/>
        </w:rPr>
      </w:pPr>
      <w:r w:rsidRPr="00AC76D6">
        <w:rPr>
          <w:sz w:val="16"/>
        </w:rPr>
        <w:t>To avoid misunderstanding, observers who simply base their reasoning on Western experiences need to think out of the box.</w:t>
      </w:r>
    </w:p>
    <w:p w14:paraId="0775A1DC" w14:textId="77777777" w:rsidR="002B0C60" w:rsidRPr="00AC76D6" w:rsidRDefault="002B0C60" w:rsidP="002B0C60">
      <w:pPr>
        <w:rPr>
          <w:sz w:val="16"/>
        </w:rPr>
      </w:pPr>
      <w:r w:rsidRPr="00AC76D6">
        <w:rPr>
          <w:sz w:val="16"/>
        </w:rPr>
        <w:t xml:space="preserve">In developed economies, new investment opportunities are rare once there is excess capacity, but China is still in the process of industrial upgrading and urbanization, with strong need for investment in urban infrastructure and environmental protection, said Justin </w:t>
      </w:r>
      <w:proofErr w:type="spellStart"/>
      <w:r w:rsidRPr="00AC76D6">
        <w:rPr>
          <w:sz w:val="16"/>
        </w:rPr>
        <w:t>Yifu</w:t>
      </w:r>
      <w:proofErr w:type="spellEnd"/>
      <w:r w:rsidRPr="00AC76D6">
        <w:rPr>
          <w:sz w:val="16"/>
        </w:rPr>
        <w:t xml:space="preserve"> Lin, former chief economist of the World Bank.</w:t>
      </w:r>
    </w:p>
    <w:p w14:paraId="46CF318A" w14:textId="77777777" w:rsidR="002B0C60" w:rsidRPr="00AC76D6" w:rsidRDefault="002B0C60" w:rsidP="002B0C60">
      <w:pPr>
        <w:rPr>
          <w:sz w:val="16"/>
        </w:rPr>
      </w:pPr>
      <w:r w:rsidRPr="00AC76D6">
        <w:rPr>
          <w:rStyle w:val="StyleUnderline"/>
        </w:rPr>
        <w:t>Unlike other developing economies</w:t>
      </w:r>
      <w:r w:rsidRPr="00AC76D6">
        <w:rPr>
          <w:sz w:val="16"/>
        </w:rPr>
        <w:t xml:space="preserve">, which have investment opportunities but face fiscal constraints, </w:t>
      </w:r>
      <w:r w:rsidRPr="003256E7">
        <w:rPr>
          <w:rStyle w:val="StyleUnderline"/>
          <w:highlight w:val="yellow"/>
        </w:rPr>
        <w:t>China has</w:t>
      </w:r>
      <w:r w:rsidRPr="00AC76D6">
        <w:rPr>
          <w:rStyle w:val="StyleUnderline"/>
        </w:rPr>
        <w:t xml:space="preserve"> plenty of </w:t>
      </w:r>
      <w:r w:rsidRPr="003256E7">
        <w:rPr>
          <w:rStyle w:val="StyleUnderline"/>
          <w:highlight w:val="yellow"/>
        </w:rPr>
        <w:t>resources</w:t>
      </w:r>
      <w:r w:rsidRPr="00AC76D6">
        <w:rPr>
          <w:rStyle w:val="StyleUnderline"/>
        </w:rPr>
        <w:t xml:space="preserve">, with </w:t>
      </w:r>
      <w:r w:rsidRPr="003256E7">
        <w:rPr>
          <w:rStyle w:val="StyleUnderline"/>
          <w:highlight w:val="yellow"/>
        </w:rPr>
        <w:t>lower</w:t>
      </w:r>
      <w:r w:rsidRPr="00AC76D6">
        <w:rPr>
          <w:rStyle w:val="StyleUnderline"/>
        </w:rPr>
        <w:t xml:space="preserve"> government </w:t>
      </w:r>
      <w:r w:rsidRPr="003256E7">
        <w:rPr>
          <w:rStyle w:val="StyleUnderline"/>
          <w:highlight w:val="yellow"/>
        </w:rPr>
        <w:t>debt and</w:t>
      </w:r>
      <w:r w:rsidRPr="00AC76D6">
        <w:rPr>
          <w:rStyle w:val="StyleUnderline"/>
        </w:rPr>
        <w:t xml:space="preserve"> high </w:t>
      </w:r>
      <w:r w:rsidRPr="003256E7">
        <w:rPr>
          <w:rStyle w:val="StyleUnderline"/>
          <w:highlight w:val="yellow"/>
        </w:rPr>
        <w:t>household savings</w:t>
      </w:r>
      <w:r w:rsidRPr="00AC76D6">
        <w:rPr>
          <w:sz w:val="16"/>
        </w:rPr>
        <w:t>, Lin explained.</w:t>
      </w:r>
    </w:p>
    <w:p w14:paraId="15AC52F4" w14:textId="77777777" w:rsidR="002B0C60" w:rsidRPr="00AC76D6" w:rsidRDefault="002B0C60" w:rsidP="002B0C60">
      <w:pPr>
        <w:rPr>
          <w:rStyle w:val="StyleUnderline"/>
        </w:rPr>
      </w:pPr>
      <w:r w:rsidRPr="003256E7">
        <w:rPr>
          <w:rStyle w:val="StyleUnderline"/>
          <w:highlight w:val="yellow"/>
        </w:rPr>
        <w:t>Reform is</w:t>
      </w:r>
      <w:r w:rsidRPr="00AC76D6">
        <w:rPr>
          <w:rStyle w:val="StyleUnderline"/>
        </w:rPr>
        <w:t xml:space="preserve"> another </w:t>
      </w:r>
      <w:r w:rsidRPr="003256E7">
        <w:rPr>
          <w:rStyle w:val="StyleUnderline"/>
          <w:highlight w:val="yellow"/>
        </w:rPr>
        <w:t>promising</w:t>
      </w:r>
      <w:r w:rsidRPr="00AC76D6">
        <w:rPr>
          <w:rStyle w:val="StyleUnderline"/>
        </w:rPr>
        <w:t xml:space="preserve"> hedge against the downturn</w:t>
      </w:r>
      <w:r w:rsidRPr="00AC76D6">
        <w:rPr>
          <w:sz w:val="16"/>
        </w:rPr>
        <w:t xml:space="preserve">. </w:t>
      </w:r>
      <w:r w:rsidRPr="008670A5">
        <w:rPr>
          <w:rStyle w:val="StyleUnderline"/>
        </w:rPr>
        <w:t>China</w:t>
      </w:r>
      <w:r w:rsidRPr="00AC76D6">
        <w:rPr>
          <w:rStyle w:val="StyleUnderline"/>
        </w:rPr>
        <w:t xml:space="preserve"> is</w:t>
      </w:r>
      <w:r w:rsidRPr="00AC76D6">
        <w:rPr>
          <w:sz w:val="16"/>
        </w:rPr>
        <w:t xml:space="preserve"> </w:t>
      </w:r>
      <w:r w:rsidRPr="00AC76D6">
        <w:rPr>
          <w:rStyle w:val="StyleUnderline"/>
        </w:rPr>
        <w:t>cutting administrative red tape, overhauling state-owned enterprises, and removing barriers to let the market play a decisive role in resource allocation.</w:t>
      </w:r>
    </w:p>
    <w:p w14:paraId="0EF709A0" w14:textId="77777777" w:rsidR="002B0C60" w:rsidRPr="00AC76D6" w:rsidRDefault="002B0C60" w:rsidP="002B0C60">
      <w:pPr>
        <w:rPr>
          <w:sz w:val="16"/>
        </w:rPr>
      </w:pPr>
      <w:r w:rsidRPr="00AC76D6">
        <w:rPr>
          <w:rStyle w:val="StyleUnderline"/>
        </w:rPr>
        <w:t xml:space="preserve">Those </w:t>
      </w:r>
      <w:r w:rsidRPr="003256E7">
        <w:rPr>
          <w:rStyle w:val="StyleUnderline"/>
          <w:highlight w:val="yellow"/>
        </w:rPr>
        <w:t>measures</w:t>
      </w:r>
      <w:r w:rsidRPr="00AC76D6">
        <w:rPr>
          <w:rStyle w:val="StyleUnderline"/>
        </w:rPr>
        <w:t>,</w:t>
      </w:r>
      <w:r w:rsidRPr="00AC76D6">
        <w:rPr>
          <w:sz w:val="16"/>
        </w:rPr>
        <w:t xml:space="preserve"> along with efforts to reduce corporate burdens, </w:t>
      </w:r>
      <w:r w:rsidRPr="003256E7">
        <w:rPr>
          <w:rStyle w:val="StyleUnderline"/>
          <w:highlight w:val="yellow"/>
        </w:rPr>
        <w:t>improve financial efficiency and stimulate innovation</w:t>
      </w:r>
      <w:r w:rsidRPr="00AC76D6">
        <w:rPr>
          <w:rStyle w:val="StyleUnderline"/>
        </w:rPr>
        <w:t xml:space="preserve">, </w:t>
      </w:r>
      <w:r w:rsidRPr="003256E7">
        <w:rPr>
          <w:rStyle w:val="StyleUnderline"/>
          <w:highlight w:val="yellow"/>
        </w:rPr>
        <w:t>will help China</w:t>
      </w:r>
      <w:r w:rsidRPr="00AC76D6">
        <w:rPr>
          <w:rStyle w:val="StyleUnderline"/>
        </w:rPr>
        <w:t xml:space="preserve"> increase productivity and </w:t>
      </w:r>
      <w:r w:rsidRPr="003256E7">
        <w:rPr>
          <w:rStyle w:val="StyleUnderline"/>
          <w:highlight w:val="yellow"/>
        </w:rPr>
        <w:t>overcome difficulties</w:t>
      </w:r>
      <w:r w:rsidRPr="00AC76D6">
        <w:rPr>
          <w:sz w:val="16"/>
        </w:rPr>
        <w:t xml:space="preserve">, said Xu </w:t>
      </w:r>
      <w:proofErr w:type="spellStart"/>
      <w:r w:rsidRPr="00AC76D6">
        <w:rPr>
          <w:sz w:val="16"/>
        </w:rPr>
        <w:t>Hongcai</w:t>
      </w:r>
      <w:proofErr w:type="spellEnd"/>
      <w:r w:rsidRPr="00AC76D6">
        <w:rPr>
          <w:sz w:val="16"/>
        </w:rPr>
        <w:t>, an economist at the China Center for International Economic Exchanges.</w:t>
      </w:r>
    </w:p>
    <w:p w14:paraId="3638EE55" w14:textId="77777777" w:rsidR="002B0C60" w:rsidRPr="00AC76D6" w:rsidRDefault="002B0C60" w:rsidP="002B0C60">
      <w:pPr>
        <w:rPr>
          <w:sz w:val="16"/>
        </w:rPr>
      </w:pPr>
      <w:r w:rsidRPr="00AC76D6">
        <w:rPr>
          <w:sz w:val="16"/>
        </w:rPr>
        <w:t>"</w:t>
      </w:r>
      <w:r w:rsidRPr="00AC76D6">
        <w:rPr>
          <w:rStyle w:val="StyleUnderline"/>
        </w:rPr>
        <w:t>Reform remains China's biggest bonus</w:t>
      </w:r>
      <w:r w:rsidRPr="00AC76D6">
        <w:rPr>
          <w:sz w:val="16"/>
        </w:rPr>
        <w:t>," he said.</w:t>
      </w:r>
    </w:p>
    <w:p w14:paraId="411BF6FD" w14:textId="77777777" w:rsidR="002B0C60" w:rsidRDefault="002B0C60" w:rsidP="002B0C60">
      <w:pPr>
        <w:pStyle w:val="Heading4"/>
      </w:pPr>
      <w:r>
        <w:t>China’s economy is still healthy – reforms solve</w:t>
      </w:r>
    </w:p>
    <w:p w14:paraId="68DF2605" w14:textId="77777777" w:rsidR="002B0C60" w:rsidRPr="008365EB" w:rsidRDefault="002B0C60" w:rsidP="002B0C60">
      <w:proofErr w:type="spellStart"/>
      <w:r w:rsidRPr="008365EB">
        <w:rPr>
          <w:rStyle w:val="Style13ptBold"/>
        </w:rPr>
        <w:t>ChinaDaily</w:t>
      </w:r>
      <w:proofErr w:type="spellEnd"/>
      <w:r w:rsidRPr="008365EB">
        <w:rPr>
          <w:rStyle w:val="Style13ptBold"/>
        </w:rPr>
        <w:t xml:space="preserve"> 16 –</w:t>
      </w:r>
      <w:r>
        <w:t xml:space="preserve"> (ChinaDaily.com, published by Xinhua news agency, 2/20/16, “Latest statistics show resilience, vigor of Chinese economy,” </w:t>
      </w:r>
      <w:hyperlink r:id="rId18" w:history="1">
        <w:r w:rsidRPr="003F2ACA">
          <w:rPr>
            <w:rStyle w:val="Hyperlink"/>
          </w:rPr>
          <w:t>http://www.chinadaily.com.cn/business/2016-02/20/content_23564298.htm</w:t>
        </w:r>
      </w:hyperlink>
      <w:r>
        <w:t xml:space="preserve">, </w:t>
      </w:r>
      <w:r w:rsidR="004452E7">
        <w:t xml:space="preserve">Accessed 7/30/16, </w:t>
      </w:r>
      <w:proofErr w:type="spellStart"/>
      <w:r>
        <w:t>HWilson</w:t>
      </w:r>
      <w:proofErr w:type="spellEnd"/>
      <w:r>
        <w:t>)</w:t>
      </w:r>
    </w:p>
    <w:p w14:paraId="53C26D0D" w14:textId="77777777" w:rsidR="002B0C60" w:rsidRPr="008365EB" w:rsidRDefault="002B0C60" w:rsidP="002B0C60">
      <w:pPr>
        <w:rPr>
          <w:sz w:val="16"/>
        </w:rPr>
      </w:pPr>
      <w:r w:rsidRPr="008365EB">
        <w:rPr>
          <w:sz w:val="16"/>
        </w:rPr>
        <w:t xml:space="preserve">BEIJING -- </w:t>
      </w:r>
      <w:r w:rsidRPr="008365EB">
        <w:rPr>
          <w:rStyle w:val="StyleUnderline"/>
        </w:rPr>
        <w:t>Amid</w:t>
      </w:r>
      <w:r w:rsidRPr="008365EB">
        <w:rPr>
          <w:sz w:val="16"/>
        </w:rPr>
        <w:t xml:space="preserve"> growing </w:t>
      </w:r>
      <w:r w:rsidRPr="008365EB">
        <w:rPr>
          <w:rStyle w:val="StyleUnderline"/>
        </w:rPr>
        <w:t xml:space="preserve">concern over the "new mediocrity" of the global economy, </w:t>
      </w:r>
      <w:r w:rsidRPr="003256E7">
        <w:rPr>
          <w:rStyle w:val="StyleUnderline"/>
          <w:highlight w:val="yellow"/>
        </w:rPr>
        <w:t>China's</w:t>
      </w:r>
      <w:r w:rsidRPr="008365EB">
        <w:rPr>
          <w:rStyle w:val="StyleUnderline"/>
        </w:rPr>
        <w:t xml:space="preserve"> </w:t>
      </w:r>
      <w:r w:rsidRPr="003256E7">
        <w:rPr>
          <w:rStyle w:val="StyleUnderline"/>
          <w:highlight w:val="yellow"/>
        </w:rPr>
        <w:t>latest economic data provide</w:t>
      </w:r>
      <w:r w:rsidRPr="008365EB">
        <w:rPr>
          <w:rStyle w:val="StyleUnderline"/>
        </w:rPr>
        <w:t xml:space="preserve"> a snapshot that </w:t>
      </w:r>
      <w:r w:rsidRPr="003256E7">
        <w:rPr>
          <w:rStyle w:val="StyleUnderline"/>
          <w:highlight w:val="yellow"/>
        </w:rPr>
        <w:t>the world's second largest economy is resilient and full of vigor</w:t>
      </w:r>
      <w:r w:rsidRPr="008365EB">
        <w:rPr>
          <w:rStyle w:val="StyleUnderline"/>
        </w:rPr>
        <w:t xml:space="preserve"> and vitality.</w:t>
      </w:r>
    </w:p>
    <w:p w14:paraId="64DE6064" w14:textId="77777777" w:rsidR="002B0C60" w:rsidRPr="008365EB" w:rsidRDefault="002B0C60" w:rsidP="002B0C60">
      <w:pPr>
        <w:rPr>
          <w:sz w:val="16"/>
        </w:rPr>
      </w:pPr>
      <w:r w:rsidRPr="003256E7">
        <w:rPr>
          <w:rStyle w:val="StyleUnderline"/>
          <w:highlight w:val="yellow"/>
        </w:rPr>
        <w:t>China's consumer price index</w:t>
      </w:r>
      <w:r w:rsidRPr="008365EB">
        <w:rPr>
          <w:sz w:val="16"/>
        </w:rPr>
        <w:t xml:space="preserve"> (CPI), a main gauge of inflation, </w:t>
      </w:r>
      <w:r w:rsidRPr="003256E7">
        <w:rPr>
          <w:rStyle w:val="StyleUnderline"/>
          <w:highlight w:val="yellow"/>
        </w:rPr>
        <w:t>grew</w:t>
      </w:r>
      <w:r w:rsidRPr="008365EB">
        <w:rPr>
          <w:rStyle w:val="StyleUnderline"/>
        </w:rPr>
        <w:t xml:space="preserve"> 1.8 percent year</w:t>
      </w:r>
      <w:r w:rsidRPr="008365EB">
        <w:rPr>
          <w:sz w:val="16"/>
        </w:rPr>
        <w:t xml:space="preserve"> on year </w:t>
      </w:r>
      <w:r w:rsidRPr="003256E7">
        <w:rPr>
          <w:rStyle w:val="StyleUnderline"/>
          <w:highlight w:val="yellow"/>
        </w:rPr>
        <w:t>in January</w:t>
      </w:r>
      <w:r w:rsidRPr="008365EB">
        <w:rPr>
          <w:rStyle w:val="StyleUnderline"/>
        </w:rPr>
        <w:t>, up from</w:t>
      </w:r>
      <w:r w:rsidRPr="008365EB">
        <w:rPr>
          <w:sz w:val="16"/>
        </w:rPr>
        <w:t xml:space="preserve"> a rise of </w:t>
      </w:r>
      <w:r w:rsidRPr="008365EB">
        <w:rPr>
          <w:rStyle w:val="StyleUnderline"/>
        </w:rPr>
        <w:t>1.6 percent in December while hitting a five-month high</w:t>
      </w:r>
      <w:r w:rsidRPr="008365EB">
        <w:rPr>
          <w:sz w:val="16"/>
        </w:rPr>
        <w:t>, the National Bureau of Statistics (NBS) said Thursday in a statement.</w:t>
      </w:r>
    </w:p>
    <w:p w14:paraId="4224BFE8" w14:textId="77777777" w:rsidR="002B0C60" w:rsidRPr="008365EB" w:rsidRDefault="002B0C60" w:rsidP="002B0C60">
      <w:pPr>
        <w:rPr>
          <w:sz w:val="16"/>
        </w:rPr>
      </w:pPr>
      <w:r w:rsidRPr="008365EB">
        <w:rPr>
          <w:sz w:val="16"/>
        </w:rPr>
        <w:t xml:space="preserve">Meanwhile, </w:t>
      </w:r>
      <w:r w:rsidRPr="003256E7">
        <w:rPr>
          <w:rStyle w:val="StyleUnderline"/>
          <w:highlight w:val="yellow"/>
        </w:rPr>
        <w:t>the</w:t>
      </w:r>
      <w:r w:rsidRPr="008365EB">
        <w:rPr>
          <w:rStyle w:val="StyleUnderline"/>
        </w:rPr>
        <w:t xml:space="preserve"> </w:t>
      </w:r>
      <w:r w:rsidRPr="008670A5">
        <w:rPr>
          <w:rStyle w:val="StyleUnderline"/>
        </w:rPr>
        <w:t>producer</w:t>
      </w:r>
      <w:r w:rsidRPr="008365EB">
        <w:rPr>
          <w:rStyle w:val="StyleUnderline"/>
        </w:rPr>
        <w:t xml:space="preserve"> price </w:t>
      </w:r>
      <w:r w:rsidRPr="003256E7">
        <w:rPr>
          <w:rStyle w:val="StyleUnderline"/>
          <w:highlight w:val="yellow"/>
        </w:rPr>
        <w:t>index</w:t>
      </w:r>
      <w:r w:rsidRPr="008365EB">
        <w:rPr>
          <w:sz w:val="16"/>
        </w:rPr>
        <w:t xml:space="preserve"> (PPI), </w:t>
      </w:r>
      <w:r w:rsidRPr="003256E7">
        <w:rPr>
          <w:rStyle w:val="StyleUnderline"/>
          <w:highlight w:val="yellow"/>
        </w:rPr>
        <w:t>which measures</w:t>
      </w:r>
      <w:r w:rsidRPr="008365EB">
        <w:rPr>
          <w:sz w:val="16"/>
        </w:rPr>
        <w:t xml:space="preserve"> wholesale </w:t>
      </w:r>
      <w:r w:rsidRPr="003256E7">
        <w:rPr>
          <w:rStyle w:val="StyleUnderline"/>
          <w:highlight w:val="yellow"/>
        </w:rPr>
        <w:t>inflation, dropped</w:t>
      </w:r>
      <w:r w:rsidRPr="008365EB">
        <w:rPr>
          <w:sz w:val="16"/>
        </w:rPr>
        <w:t xml:space="preserve"> for the 47th consecutive month </w:t>
      </w:r>
      <w:r w:rsidRPr="008365EB">
        <w:rPr>
          <w:rStyle w:val="StyleUnderline"/>
        </w:rPr>
        <w:t>to 5.3 percent in January</w:t>
      </w:r>
      <w:r w:rsidRPr="008365EB">
        <w:rPr>
          <w:sz w:val="16"/>
        </w:rPr>
        <w:t>, but the reading eased from the 5.9-percent contraction seen from August to December, according to the NBS.</w:t>
      </w:r>
    </w:p>
    <w:p w14:paraId="16E3107C" w14:textId="77777777" w:rsidR="002B0C60" w:rsidRPr="008365EB" w:rsidRDefault="002B0C60" w:rsidP="002B0C60">
      <w:pPr>
        <w:rPr>
          <w:sz w:val="16"/>
        </w:rPr>
      </w:pPr>
      <w:r w:rsidRPr="008365EB">
        <w:rPr>
          <w:sz w:val="16"/>
        </w:rPr>
        <w:t xml:space="preserve">Many overseas </w:t>
      </w:r>
      <w:r w:rsidRPr="003256E7">
        <w:rPr>
          <w:rStyle w:val="StyleUnderline"/>
          <w:highlight w:val="yellow"/>
        </w:rPr>
        <w:t>economists</w:t>
      </w:r>
      <w:r w:rsidRPr="008365EB">
        <w:rPr>
          <w:rStyle w:val="StyleUnderline"/>
        </w:rPr>
        <w:t xml:space="preserve"> have </w:t>
      </w:r>
      <w:r w:rsidRPr="003256E7">
        <w:rPr>
          <w:rStyle w:val="StyleUnderline"/>
          <w:highlight w:val="yellow"/>
        </w:rPr>
        <w:t>noted</w:t>
      </w:r>
      <w:r w:rsidRPr="008365EB">
        <w:rPr>
          <w:rStyle w:val="StyleUnderline"/>
        </w:rPr>
        <w:t xml:space="preserve"> that </w:t>
      </w:r>
      <w:r w:rsidRPr="003256E7">
        <w:rPr>
          <w:rStyle w:val="StyleUnderline"/>
          <w:highlight w:val="yellow"/>
        </w:rPr>
        <w:t>despite</w:t>
      </w:r>
      <w:r w:rsidRPr="008365EB">
        <w:rPr>
          <w:sz w:val="16"/>
        </w:rPr>
        <w:t xml:space="preserve"> existing </w:t>
      </w:r>
      <w:r w:rsidRPr="003256E7">
        <w:rPr>
          <w:rStyle w:val="StyleUnderline"/>
          <w:highlight w:val="yellow"/>
        </w:rPr>
        <w:t>difficulties, there is</w:t>
      </w:r>
      <w:r w:rsidRPr="008365EB">
        <w:rPr>
          <w:sz w:val="16"/>
        </w:rPr>
        <w:t xml:space="preserve"> still </w:t>
      </w:r>
      <w:r w:rsidRPr="008365EB">
        <w:rPr>
          <w:rStyle w:val="StyleUnderline"/>
        </w:rPr>
        <w:t xml:space="preserve">ample </w:t>
      </w:r>
      <w:r w:rsidRPr="003256E7">
        <w:rPr>
          <w:rStyle w:val="StyleUnderline"/>
          <w:highlight w:val="yellow"/>
        </w:rPr>
        <w:t>room for</w:t>
      </w:r>
      <w:r w:rsidRPr="008365EB">
        <w:rPr>
          <w:rStyle w:val="StyleUnderline"/>
        </w:rPr>
        <w:t xml:space="preserve"> macro economic </w:t>
      </w:r>
      <w:r w:rsidRPr="003256E7">
        <w:rPr>
          <w:rStyle w:val="StyleUnderline"/>
          <w:highlight w:val="yellow"/>
        </w:rPr>
        <w:t>regulatory maneuvers</w:t>
      </w:r>
      <w:r w:rsidRPr="008365EB">
        <w:rPr>
          <w:rStyle w:val="StyleUnderline"/>
        </w:rPr>
        <w:t xml:space="preserve"> for Chinese policy makers</w:t>
      </w:r>
      <w:r w:rsidRPr="008365EB">
        <w:rPr>
          <w:sz w:val="16"/>
        </w:rPr>
        <w:t>.</w:t>
      </w:r>
    </w:p>
    <w:p w14:paraId="1FFC196D" w14:textId="77777777" w:rsidR="002B0C60" w:rsidRPr="008365EB" w:rsidRDefault="002B0C60" w:rsidP="002B0C60">
      <w:pPr>
        <w:rPr>
          <w:sz w:val="16"/>
        </w:rPr>
      </w:pPr>
      <w:r w:rsidRPr="008365EB">
        <w:rPr>
          <w:rStyle w:val="StyleUnderline"/>
        </w:rPr>
        <w:t>They</w:t>
      </w:r>
      <w:r w:rsidRPr="008365EB">
        <w:rPr>
          <w:sz w:val="16"/>
        </w:rPr>
        <w:t xml:space="preserve"> have also </w:t>
      </w:r>
      <w:r w:rsidRPr="008365EB">
        <w:rPr>
          <w:rStyle w:val="StyleUnderline"/>
        </w:rPr>
        <w:t>pointed out that weaker output of certain industries in China is a result of "necessary adjustment</w:t>
      </w:r>
      <w:r w:rsidRPr="008365EB">
        <w:rPr>
          <w:sz w:val="16"/>
        </w:rPr>
        <w:t>."</w:t>
      </w:r>
    </w:p>
    <w:p w14:paraId="25681CCD" w14:textId="77777777" w:rsidR="002B0C60" w:rsidRPr="008365EB" w:rsidRDefault="002B0C60" w:rsidP="002B0C60">
      <w:pPr>
        <w:rPr>
          <w:b/>
          <w:u w:val="single"/>
        </w:rPr>
      </w:pPr>
      <w:r w:rsidRPr="008365EB">
        <w:rPr>
          <w:sz w:val="16"/>
        </w:rPr>
        <w:t xml:space="preserve">John </w:t>
      </w:r>
      <w:r w:rsidRPr="008365EB">
        <w:rPr>
          <w:rStyle w:val="StyleUnderline"/>
        </w:rPr>
        <w:t>Edwards</w:t>
      </w:r>
      <w:r w:rsidRPr="008365EB">
        <w:rPr>
          <w:sz w:val="16"/>
        </w:rPr>
        <w:t xml:space="preserve">, </w:t>
      </w:r>
      <w:r w:rsidRPr="008365EB">
        <w:rPr>
          <w:rStyle w:val="StyleUnderline"/>
        </w:rPr>
        <w:t>a</w:t>
      </w:r>
      <w:r w:rsidRPr="008365EB">
        <w:rPr>
          <w:sz w:val="16"/>
        </w:rPr>
        <w:t xml:space="preserve"> senior </w:t>
      </w:r>
      <w:r w:rsidRPr="008365EB">
        <w:rPr>
          <w:rStyle w:val="StyleUnderline"/>
        </w:rPr>
        <w:t>researcher with the Lowy Institute for International Policy in Australia</w:t>
      </w:r>
      <w:r w:rsidRPr="008365EB">
        <w:rPr>
          <w:sz w:val="16"/>
        </w:rPr>
        <w:t xml:space="preserve">, </w:t>
      </w:r>
      <w:r w:rsidRPr="008365EB">
        <w:rPr>
          <w:rStyle w:val="StyleUnderline"/>
        </w:rPr>
        <w:t xml:space="preserve">said the manufacture sector is "where we should see weakness" as </w:t>
      </w:r>
      <w:r w:rsidRPr="003256E7">
        <w:rPr>
          <w:rStyle w:val="StyleUnderline"/>
          <w:highlight w:val="yellow"/>
        </w:rPr>
        <w:t>China is steering the economy toward</w:t>
      </w:r>
      <w:r w:rsidRPr="008365EB">
        <w:rPr>
          <w:rStyle w:val="StyleUnderline"/>
        </w:rPr>
        <w:t xml:space="preserve"> more </w:t>
      </w:r>
      <w:r w:rsidRPr="003256E7">
        <w:rPr>
          <w:rStyle w:val="StyleUnderline"/>
          <w:highlight w:val="yellow"/>
        </w:rPr>
        <w:t>sustainable growth</w:t>
      </w:r>
      <w:r w:rsidRPr="008365EB">
        <w:rPr>
          <w:rStyle w:val="StyleUnderline"/>
        </w:rPr>
        <w:t>.</w:t>
      </w:r>
    </w:p>
    <w:p w14:paraId="2625B2C6" w14:textId="77777777" w:rsidR="002B0C60" w:rsidRPr="008365EB" w:rsidRDefault="002B0C60" w:rsidP="002B0C60">
      <w:pPr>
        <w:rPr>
          <w:b/>
          <w:u w:val="single"/>
        </w:rPr>
      </w:pPr>
      <w:r w:rsidRPr="008670A5">
        <w:rPr>
          <w:rStyle w:val="StyleUnderline"/>
        </w:rPr>
        <w:t>China's economic restructuring</w:t>
      </w:r>
      <w:r w:rsidRPr="008365EB">
        <w:rPr>
          <w:rStyle w:val="StyleUnderline"/>
        </w:rPr>
        <w:t xml:space="preserve"> endeavor has brought pains for certain industries, but </w:t>
      </w:r>
      <w:r w:rsidRPr="003256E7">
        <w:rPr>
          <w:rStyle w:val="StyleUnderline"/>
          <w:highlight w:val="yellow"/>
        </w:rPr>
        <w:t xml:space="preserve">employment figures are proof that </w:t>
      </w:r>
      <w:r w:rsidRPr="003256E7">
        <w:rPr>
          <w:rStyle w:val="Emphasis"/>
          <w:highlight w:val="yellow"/>
        </w:rPr>
        <w:t>the Chinese economy is still among the healthiest in the world</w:t>
      </w:r>
      <w:r w:rsidRPr="008365EB">
        <w:rPr>
          <w:rStyle w:val="Emphasis"/>
        </w:rPr>
        <w:t>.</w:t>
      </w:r>
    </w:p>
    <w:p w14:paraId="0F4828A7" w14:textId="77777777" w:rsidR="002B0C60" w:rsidRPr="008365EB" w:rsidRDefault="002B0C60" w:rsidP="002B0C60">
      <w:pPr>
        <w:rPr>
          <w:sz w:val="16"/>
        </w:rPr>
      </w:pPr>
      <w:r w:rsidRPr="008365EB">
        <w:rPr>
          <w:sz w:val="16"/>
        </w:rPr>
        <w:t>Speaking at a regular State Council executive meeting on Wednesday, Chinese Premier Li Keqiang said the scope of China's jobless count has been expanded in January to include all prefecture-level cities and the jobless rate for the month was 4.99 percent.</w:t>
      </w:r>
    </w:p>
    <w:p w14:paraId="5E4C5686" w14:textId="77777777" w:rsidR="002B0C60" w:rsidRPr="008365EB" w:rsidRDefault="002B0C60" w:rsidP="002B0C60">
      <w:pPr>
        <w:rPr>
          <w:sz w:val="16"/>
        </w:rPr>
      </w:pPr>
      <w:r w:rsidRPr="008365EB">
        <w:rPr>
          <w:sz w:val="16"/>
        </w:rPr>
        <w:t>As many would agree, such a figure is quite impressive for a country of 1.3 billion people, especially within the context of a flagging global economy.</w:t>
      </w:r>
    </w:p>
    <w:p w14:paraId="31A033F0" w14:textId="77777777" w:rsidR="002B0C60" w:rsidRPr="008365EB" w:rsidRDefault="002B0C60" w:rsidP="002B0C60">
      <w:pPr>
        <w:rPr>
          <w:sz w:val="16"/>
        </w:rPr>
      </w:pPr>
      <w:r w:rsidRPr="008365EB">
        <w:rPr>
          <w:sz w:val="16"/>
        </w:rPr>
        <w:t>Besides a prosperous job market, the vigor of the Chinese economy is also shown by a thriving service sector, robust growth in consumption and record number of newly registered enterprises.</w:t>
      </w:r>
    </w:p>
    <w:p w14:paraId="69F54F2F" w14:textId="77777777" w:rsidR="002B0C60" w:rsidRPr="008365EB" w:rsidRDefault="002B0C60" w:rsidP="002B0C60">
      <w:pPr>
        <w:rPr>
          <w:sz w:val="16"/>
        </w:rPr>
      </w:pPr>
      <w:r w:rsidRPr="008365EB">
        <w:rPr>
          <w:sz w:val="16"/>
        </w:rPr>
        <w:t>"The growing service sector can't completely compensate the declining industry sector. The important thing is service sector can compensate a large portion of reduced employment from industry sector. It's more important than GDP," said Stephen Roach, chief economist of Morgan Stanley.</w:t>
      </w:r>
    </w:p>
    <w:p w14:paraId="02EBA57B" w14:textId="77777777" w:rsidR="002B0C60" w:rsidRPr="008365EB" w:rsidRDefault="002B0C60" w:rsidP="002B0C60">
      <w:pPr>
        <w:rPr>
          <w:sz w:val="16"/>
        </w:rPr>
      </w:pPr>
      <w:r w:rsidRPr="008365EB">
        <w:rPr>
          <w:sz w:val="16"/>
        </w:rPr>
        <w:t xml:space="preserve">Charlie </w:t>
      </w:r>
      <w:proofErr w:type="spellStart"/>
      <w:r w:rsidRPr="008365EB">
        <w:rPr>
          <w:sz w:val="16"/>
        </w:rPr>
        <w:t>Carre</w:t>
      </w:r>
      <w:proofErr w:type="spellEnd"/>
      <w:r w:rsidRPr="008365EB">
        <w:rPr>
          <w:sz w:val="16"/>
        </w:rPr>
        <w:t xml:space="preserve">, Asia economist at the French credit insurance giant </w:t>
      </w:r>
      <w:proofErr w:type="spellStart"/>
      <w:r w:rsidRPr="008365EB">
        <w:rPr>
          <w:sz w:val="16"/>
        </w:rPr>
        <w:t>Coface</w:t>
      </w:r>
      <w:proofErr w:type="spellEnd"/>
      <w:r w:rsidRPr="008365EB">
        <w:rPr>
          <w:sz w:val="16"/>
        </w:rPr>
        <w:t xml:space="preserve">, told Xinhua earlier this month that </w:t>
      </w:r>
      <w:r w:rsidRPr="008365EB">
        <w:rPr>
          <w:rStyle w:val="StyleUnderline"/>
        </w:rPr>
        <w:t xml:space="preserve">China's </w:t>
      </w:r>
      <w:r w:rsidRPr="003256E7">
        <w:rPr>
          <w:rStyle w:val="StyleUnderline"/>
          <w:highlight w:val="yellow"/>
        </w:rPr>
        <w:t>economic reform is "on the right track</w:t>
      </w:r>
      <w:r w:rsidRPr="008365EB">
        <w:rPr>
          <w:rStyle w:val="StyleUnderline"/>
        </w:rPr>
        <w:t xml:space="preserve">," and </w:t>
      </w:r>
      <w:r w:rsidRPr="003256E7">
        <w:rPr>
          <w:rStyle w:val="StyleUnderline"/>
          <w:highlight w:val="yellow"/>
        </w:rPr>
        <w:t>there is no</w:t>
      </w:r>
      <w:r w:rsidRPr="008365EB">
        <w:rPr>
          <w:rStyle w:val="StyleUnderline"/>
        </w:rPr>
        <w:t xml:space="preserve"> systemic </w:t>
      </w:r>
      <w:r w:rsidRPr="003256E7">
        <w:rPr>
          <w:rStyle w:val="StyleUnderline"/>
          <w:highlight w:val="yellow"/>
        </w:rPr>
        <w:t>risk for the Chinese economy</w:t>
      </w:r>
      <w:r w:rsidRPr="008365EB">
        <w:rPr>
          <w:sz w:val="16"/>
        </w:rPr>
        <w:t>.</w:t>
      </w:r>
    </w:p>
    <w:p w14:paraId="25380646" w14:textId="77777777" w:rsidR="002B0C60" w:rsidRPr="008365EB" w:rsidRDefault="002B0C60" w:rsidP="002B0C60">
      <w:pPr>
        <w:rPr>
          <w:rStyle w:val="StyleUnderline"/>
        </w:rPr>
      </w:pPr>
      <w:r w:rsidRPr="008365EB">
        <w:rPr>
          <w:sz w:val="16"/>
        </w:rPr>
        <w:t xml:space="preserve">Yu Song, chief China economist with Goldman Sachs, said that </w:t>
      </w:r>
      <w:r w:rsidRPr="003256E7">
        <w:rPr>
          <w:rStyle w:val="StyleUnderline"/>
          <w:highlight w:val="yellow"/>
        </w:rPr>
        <w:t>there is no need to panic</w:t>
      </w:r>
      <w:r w:rsidRPr="008365EB">
        <w:rPr>
          <w:rStyle w:val="StyleUnderline"/>
        </w:rPr>
        <w:t xml:space="preserve"> over the Chinese economy since Chinese policy makers could have done more in the face of market turbulence but "they chose to keep in reserve a large ammunition of policy tools" in case of extreme tail risks.</w:t>
      </w:r>
    </w:p>
    <w:p w14:paraId="715573CF" w14:textId="77777777" w:rsidR="002B0C60" w:rsidRPr="001F1DEC" w:rsidRDefault="002B0C60" w:rsidP="002B0C60"/>
    <w:p w14:paraId="7648CEDF" w14:textId="77777777" w:rsidR="002B0C60" w:rsidRDefault="002B0C60" w:rsidP="002B0C60">
      <w:pPr>
        <w:pStyle w:val="Heading2"/>
      </w:pPr>
      <w:r>
        <w:t>AT Iran Deal</w:t>
      </w:r>
    </w:p>
    <w:p w14:paraId="623538D2" w14:textId="77777777" w:rsidR="002B0C60" w:rsidRDefault="002B0C60" w:rsidP="002B0C60">
      <w:pPr>
        <w:pStyle w:val="Heading3"/>
      </w:pPr>
      <w:r>
        <w:t xml:space="preserve">2AC – Deal </w:t>
      </w:r>
      <w:r w:rsidR="006D30A6">
        <w:t>Fails</w:t>
      </w:r>
    </w:p>
    <w:p w14:paraId="2ED1BB37" w14:textId="77777777" w:rsidR="002B0C60" w:rsidRDefault="002B0C60" w:rsidP="002B0C60">
      <w:pPr>
        <w:pStyle w:val="Heading4"/>
      </w:pPr>
      <w:r>
        <w:t>The deal fails – too many holes, non-enforceable, no commitment, and vague language – removing the deal is preferable</w:t>
      </w:r>
    </w:p>
    <w:p w14:paraId="3F07E82D" w14:textId="77777777" w:rsidR="002B0C60" w:rsidRDefault="002B0C60" w:rsidP="002B0C60">
      <w:r w:rsidRPr="002B0C60">
        <w:rPr>
          <w:rStyle w:val="Style13ptBold"/>
        </w:rPr>
        <w:t>Jonas 15 –</w:t>
      </w:r>
      <w:r>
        <w:t xml:space="preserve"> (David S. Jonas, professor of Nuclear Nonproliferation Law &amp; Policy at Georgetown and George Washington University Law Schools; former professor on the same subject at the U.S. Naval War College; retired Marine Corps lieutenant colonel who concluded his military service as nuclear nonproliferation planner for the Joint Chiefs of Staff. He was a member of the career Senior Executive Service and served as General Counsel of the National Nuclear Security Administration and the Defense Nuclear Facilities Safety Board. He has negotiated dozens of international nuclear agreements, including the U.S.–India Civil Nuclear Agreement. He is widely published and is a frequent speaker on nuclear nonproliferation matters; 10/14/15, “FIVE REASONS WHY THE IRAN NUCLEAR DEAL IS STILL A REALLY BAD IDEA,” </w:t>
      </w:r>
      <w:r>
        <w:rPr>
          <w:i/>
        </w:rPr>
        <w:t>War on the Rocks</w:t>
      </w:r>
      <w:r>
        <w:t xml:space="preserve">, </w:t>
      </w:r>
      <w:hyperlink r:id="rId19" w:history="1">
        <w:r w:rsidRPr="00064AC5">
          <w:rPr>
            <w:rStyle w:val="Hyperlink"/>
          </w:rPr>
          <w:t>http://warontherocks.com/2015/10/five-reasons-why-the-iran-nuclear-deal-is-still-a-really-bad-idea/</w:t>
        </w:r>
      </w:hyperlink>
      <w:r>
        <w:t xml:space="preserve">, Accessed 7/30/16, </w:t>
      </w:r>
      <w:proofErr w:type="spellStart"/>
      <w:r>
        <w:t>HWilson</w:t>
      </w:r>
      <w:proofErr w:type="spellEnd"/>
      <w:r>
        <w:t>)</w:t>
      </w:r>
    </w:p>
    <w:p w14:paraId="2D62CCDB" w14:textId="77777777" w:rsidR="002B0C60" w:rsidRPr="003256E7" w:rsidRDefault="002B0C60" w:rsidP="002B0C60">
      <w:pPr>
        <w:rPr>
          <w:sz w:val="16"/>
        </w:rPr>
      </w:pPr>
    </w:p>
    <w:p w14:paraId="4259C47A" w14:textId="77777777" w:rsidR="002B0C60" w:rsidRPr="003256E7" w:rsidRDefault="002B0C60" w:rsidP="002B0C60">
      <w:pPr>
        <w:rPr>
          <w:sz w:val="16"/>
        </w:rPr>
      </w:pPr>
      <w:r w:rsidRPr="002B0C60">
        <w:rPr>
          <w:rStyle w:val="StyleUnderline"/>
        </w:rPr>
        <w:t>Most Republicans</w:t>
      </w:r>
      <w:r w:rsidRPr="003256E7">
        <w:rPr>
          <w:sz w:val="16"/>
        </w:rPr>
        <w:t xml:space="preserve"> in the House and Senate </w:t>
      </w:r>
      <w:r w:rsidRPr="002B0C60">
        <w:rPr>
          <w:rStyle w:val="StyleUnderline"/>
        </w:rPr>
        <w:t>seem to have accepted that</w:t>
      </w:r>
      <w:r w:rsidRPr="003256E7">
        <w:rPr>
          <w:sz w:val="16"/>
        </w:rPr>
        <w:t xml:space="preserve"> President </w:t>
      </w:r>
      <w:r w:rsidRPr="002B0C60">
        <w:rPr>
          <w:rStyle w:val="StyleUnderline"/>
        </w:rPr>
        <w:t>Obama has won in his quest to enact the nuclear agreement between the P5+1 and Iran.</w:t>
      </w:r>
      <w:r w:rsidRPr="003256E7">
        <w:rPr>
          <w:sz w:val="16"/>
        </w:rPr>
        <w:t xml:space="preserve"> Indeed, </w:t>
      </w:r>
      <w:r w:rsidRPr="002B0C60">
        <w:rPr>
          <w:rStyle w:val="StyleUnderline"/>
        </w:rPr>
        <w:t>earlier efforts to block the deal on Capitol Hill have failed. Even</w:t>
      </w:r>
      <w:r w:rsidRPr="003256E7">
        <w:rPr>
          <w:sz w:val="16"/>
        </w:rPr>
        <w:t xml:space="preserve"> Israeli Prime Minister </w:t>
      </w:r>
      <w:r w:rsidRPr="002B0C60">
        <w:rPr>
          <w:rStyle w:val="StyleUnderline"/>
        </w:rPr>
        <w:t>Netanyahu seems resigned to the deal’s inevitability</w:t>
      </w:r>
      <w:r w:rsidRPr="003256E7">
        <w:rPr>
          <w:sz w:val="16"/>
        </w:rPr>
        <w:t xml:space="preserve">. </w:t>
      </w:r>
      <w:r w:rsidRPr="002B0C60">
        <w:rPr>
          <w:rStyle w:val="StyleUnderline"/>
        </w:rPr>
        <w:t xml:space="preserve">But not everyone has given up. Several Republican presidential candidates have promised to nix the deal once they get to the White House. And </w:t>
      </w:r>
      <w:r w:rsidRPr="002B0C60">
        <w:rPr>
          <w:rStyle w:val="Emphasis"/>
        </w:rPr>
        <w:t>indeed they should</w:t>
      </w:r>
      <w:r w:rsidRPr="003256E7">
        <w:rPr>
          <w:sz w:val="16"/>
        </w:rPr>
        <w:t>.</w:t>
      </w:r>
    </w:p>
    <w:p w14:paraId="08D34AC6" w14:textId="77777777" w:rsidR="002B0C60" w:rsidRPr="003256E7" w:rsidRDefault="002B0C60" w:rsidP="002B0C60">
      <w:pPr>
        <w:rPr>
          <w:sz w:val="16"/>
        </w:rPr>
      </w:pPr>
      <w:r w:rsidRPr="002B0C60">
        <w:rPr>
          <w:rStyle w:val="StyleUnderline"/>
        </w:rPr>
        <w:t>No other arms control or nuclear non-proliferation agreements have played out so publicly and divisively</w:t>
      </w:r>
      <w:r w:rsidRPr="003256E7">
        <w:rPr>
          <w:sz w:val="16"/>
        </w:rPr>
        <w:t xml:space="preserve">. </w:t>
      </w:r>
      <w:r w:rsidRPr="000818D0">
        <w:rPr>
          <w:rStyle w:val="StyleUnderline"/>
        </w:rPr>
        <w:t>The negotiations produced a tome</w:t>
      </w:r>
      <w:r w:rsidRPr="003256E7">
        <w:rPr>
          <w:sz w:val="16"/>
        </w:rPr>
        <w:t xml:space="preserve"> — </w:t>
      </w:r>
      <w:r w:rsidRPr="000818D0">
        <w:rPr>
          <w:rStyle w:val="StyleUnderline"/>
        </w:rPr>
        <w:t>the</w:t>
      </w:r>
      <w:r w:rsidRPr="003256E7">
        <w:rPr>
          <w:sz w:val="16"/>
        </w:rPr>
        <w:t xml:space="preserve"> Joint Comprehensive Plan of Action (</w:t>
      </w:r>
      <w:r w:rsidRPr="000818D0">
        <w:rPr>
          <w:rStyle w:val="StyleUnderline"/>
        </w:rPr>
        <w:t>JCPOA</w:t>
      </w:r>
      <w:r w:rsidRPr="003256E7">
        <w:rPr>
          <w:sz w:val="16"/>
        </w:rPr>
        <w:t xml:space="preserve">) — </w:t>
      </w:r>
      <w:r w:rsidRPr="000818D0">
        <w:rPr>
          <w:rStyle w:val="StyleUnderline"/>
        </w:rPr>
        <w:t>whose every word will be studied and parsed by governments, international organizations, military officers, academics, think tanks, non-governmental organizations, and others</w:t>
      </w:r>
      <w:r w:rsidRPr="003256E7">
        <w:rPr>
          <w:sz w:val="16"/>
        </w:rPr>
        <w:t>.</w:t>
      </w:r>
    </w:p>
    <w:p w14:paraId="2CE8483A" w14:textId="77777777" w:rsidR="002B0C60" w:rsidRPr="003256E7" w:rsidRDefault="002B0C60" w:rsidP="002B0C60">
      <w:pPr>
        <w:rPr>
          <w:sz w:val="16"/>
        </w:rPr>
      </w:pPr>
      <w:r w:rsidRPr="000818D0">
        <w:rPr>
          <w:rStyle w:val="StyleUnderline"/>
        </w:rPr>
        <w:t>It is unusual for American negotiators to work so diligently, yet obtain an agreement that we would be better off without</w:t>
      </w:r>
      <w:r w:rsidRPr="003256E7">
        <w:rPr>
          <w:sz w:val="16"/>
        </w:rPr>
        <w:t xml:space="preserve">. Why, you ask? </w:t>
      </w:r>
      <w:r w:rsidRPr="000818D0">
        <w:rPr>
          <w:rStyle w:val="Emphasis"/>
        </w:rPr>
        <w:t>First, the deal provides international legal cover for Iran that will expedite its quest for nuclear weapons. Second, the United States will not know precisely when Iran possesses nuclear weapons unless it tests them. Third, the JCPOA should have been a treaty requiring Senate advice and consent rather than an executive agreement. Fourth, the most important commitment in the agreement is placed in such a manner that it would be irrelevant even if the agreement were legally binding. And finally, Iran freely violates treaty obligations, so will not likely observe a mere political commitment</w:t>
      </w:r>
      <w:r w:rsidRPr="003256E7">
        <w:rPr>
          <w:sz w:val="16"/>
        </w:rPr>
        <w:t>. Let’s go over each of these in more detail.</w:t>
      </w:r>
    </w:p>
    <w:p w14:paraId="662798AF" w14:textId="77777777" w:rsidR="002B0C60" w:rsidRPr="000818D0" w:rsidRDefault="002B0C60" w:rsidP="002B0C60">
      <w:pPr>
        <w:rPr>
          <w:rStyle w:val="Emphasis"/>
        </w:rPr>
      </w:pPr>
      <w:r w:rsidRPr="000818D0">
        <w:rPr>
          <w:rStyle w:val="Emphasis"/>
        </w:rPr>
        <w:t>1. The agreement is legal cover for the bomb</w:t>
      </w:r>
    </w:p>
    <w:p w14:paraId="18195395" w14:textId="77777777" w:rsidR="002B0C60" w:rsidRPr="000818D0" w:rsidRDefault="002B0C60" w:rsidP="002B0C60">
      <w:pPr>
        <w:rPr>
          <w:rStyle w:val="StyleUnderline"/>
        </w:rPr>
      </w:pPr>
      <w:r w:rsidRPr="003256E7">
        <w:rPr>
          <w:sz w:val="16"/>
        </w:rPr>
        <w:t xml:space="preserve">The </w:t>
      </w:r>
      <w:r w:rsidRPr="000818D0">
        <w:rPr>
          <w:rStyle w:val="StyleUnderline"/>
        </w:rPr>
        <w:t>Obama</w:t>
      </w:r>
      <w:r w:rsidRPr="003256E7">
        <w:rPr>
          <w:sz w:val="16"/>
        </w:rPr>
        <w:t xml:space="preserve"> administration </w:t>
      </w:r>
      <w:r w:rsidRPr="000818D0">
        <w:rPr>
          <w:rStyle w:val="StyleUnderline"/>
        </w:rPr>
        <w:t>asserts that the JCPOA will prevent Iran from building a nuclear weapon for 15 years</w:t>
      </w:r>
      <w:r w:rsidRPr="003256E7">
        <w:rPr>
          <w:sz w:val="16"/>
        </w:rPr>
        <w:t xml:space="preserve">. </w:t>
      </w:r>
      <w:r w:rsidRPr="000818D0">
        <w:rPr>
          <w:rStyle w:val="StyleUnderline"/>
        </w:rPr>
        <w:t>Instead, the agreement will facilitate Iran’s path to a nuclear weapon, while unwisely providing international legal cover for its entire nuclear program</w:t>
      </w:r>
      <w:r w:rsidRPr="003256E7">
        <w:rPr>
          <w:sz w:val="16"/>
        </w:rPr>
        <w:t xml:space="preserve">. </w:t>
      </w:r>
      <w:r w:rsidRPr="000818D0">
        <w:rPr>
          <w:rStyle w:val="Emphasis"/>
        </w:rPr>
        <w:t>The agreement breaks with decades of consistent, bipartisan nonproliferation policy</w:t>
      </w:r>
      <w:r w:rsidRPr="003256E7">
        <w:rPr>
          <w:sz w:val="16"/>
        </w:rPr>
        <w:t xml:space="preserve">. </w:t>
      </w:r>
      <w:r w:rsidRPr="000818D0">
        <w:rPr>
          <w:rStyle w:val="StyleUnderline"/>
        </w:rPr>
        <w:t>That understanding concerns an interpretation of the</w:t>
      </w:r>
      <w:r w:rsidRPr="003256E7">
        <w:rPr>
          <w:sz w:val="16"/>
        </w:rPr>
        <w:t xml:space="preserve"> Nuclear Nonproliferation Treaty (</w:t>
      </w:r>
      <w:r w:rsidRPr="000818D0">
        <w:rPr>
          <w:rStyle w:val="StyleUnderline"/>
        </w:rPr>
        <w:t>NPT) in which states party to the treaty are entitled to the peaceful uses of nuclear energy, but not to enrichment and reprocessing technologies, which provide a clear route to nuclear weapons</w:t>
      </w:r>
      <w:r w:rsidRPr="003256E7">
        <w:rPr>
          <w:sz w:val="16"/>
        </w:rPr>
        <w:t xml:space="preserve">. </w:t>
      </w:r>
      <w:r w:rsidRPr="000818D0">
        <w:rPr>
          <w:rStyle w:val="StyleUnderline"/>
        </w:rPr>
        <w:t>This agreement announces</w:t>
      </w:r>
      <w:r w:rsidRPr="003256E7">
        <w:rPr>
          <w:sz w:val="16"/>
        </w:rPr>
        <w:t xml:space="preserve"> to the world </w:t>
      </w:r>
      <w:r w:rsidRPr="000818D0">
        <w:rPr>
          <w:rStyle w:val="Emphasis"/>
        </w:rPr>
        <w:t>that it is fine to allow Iranian enrichment of uranium, even though we have not conceded that right to many allies</w:t>
      </w:r>
      <w:r w:rsidRPr="003256E7">
        <w:rPr>
          <w:sz w:val="16"/>
        </w:rPr>
        <w:t xml:space="preserve"> (although we have done so indirectly with India). </w:t>
      </w:r>
      <w:r w:rsidRPr="000818D0">
        <w:rPr>
          <w:rStyle w:val="StyleUnderline"/>
        </w:rPr>
        <w:t xml:space="preserve">Iran will use this deal to keep the world focused in one direction, allowing inspections at declared facilities where nothing is happening, </w:t>
      </w:r>
      <w:r w:rsidRPr="000818D0">
        <w:rPr>
          <w:rStyle w:val="Emphasis"/>
        </w:rPr>
        <w:t>while pursuing its nuclear weapons goals at undeclared sites</w:t>
      </w:r>
      <w:r w:rsidRPr="000818D0">
        <w:rPr>
          <w:rStyle w:val="StyleUnderline"/>
        </w:rPr>
        <w:t xml:space="preserve"> as it did</w:t>
      </w:r>
      <w:r w:rsidRPr="003256E7">
        <w:rPr>
          <w:sz w:val="16"/>
        </w:rPr>
        <w:t xml:space="preserve">, at a minimum, </w:t>
      </w:r>
      <w:r w:rsidRPr="000818D0">
        <w:rPr>
          <w:rStyle w:val="StyleUnderline"/>
        </w:rPr>
        <w:t>from 1985 to 2003. Iran knows how to play this sort of shell game.</w:t>
      </w:r>
    </w:p>
    <w:p w14:paraId="1EA84516" w14:textId="77777777" w:rsidR="002B0C60" w:rsidRPr="003256E7" w:rsidRDefault="002B0C60" w:rsidP="002B0C60">
      <w:pPr>
        <w:rPr>
          <w:sz w:val="16"/>
        </w:rPr>
      </w:pPr>
      <w:r w:rsidRPr="000818D0">
        <w:rPr>
          <w:rStyle w:val="StyleUnderline"/>
        </w:rPr>
        <w:t>Iran</w:t>
      </w:r>
      <w:r w:rsidRPr="003256E7">
        <w:rPr>
          <w:sz w:val="16"/>
        </w:rPr>
        <w:t xml:space="preserve">, of course, </w:t>
      </w:r>
      <w:r w:rsidRPr="000818D0">
        <w:rPr>
          <w:rStyle w:val="StyleUnderline"/>
        </w:rPr>
        <w:t>has no peaceful need for nuclear power, as it is sitting on a sea of oil — but let’s pretend that it does</w:t>
      </w:r>
      <w:r w:rsidRPr="003256E7">
        <w:rPr>
          <w:sz w:val="16"/>
        </w:rPr>
        <w:t xml:space="preserve">. </w:t>
      </w:r>
      <w:r w:rsidRPr="000818D0">
        <w:rPr>
          <w:rStyle w:val="StyleUnderline"/>
        </w:rPr>
        <w:t>Iran deems the offer of an international nuclear fuel bank</w:t>
      </w:r>
      <w:r w:rsidRPr="003256E7">
        <w:rPr>
          <w:sz w:val="16"/>
        </w:rPr>
        <w:t xml:space="preserve"> — an alternative to its own nuclear program — </w:t>
      </w:r>
      <w:r w:rsidRPr="000818D0">
        <w:rPr>
          <w:rStyle w:val="StyleUnderline"/>
        </w:rPr>
        <w:t>as “nuclear apartheid” and refuses to support such a concept. But why would it refuse offers to have fuel rods shipped in and spent fuel removed from its reactors? This would not only save it the significant effort and expense of enrichment, but would also simultaneously remove all suspicion regarding intent to build nuclear weapons, because it is impossible to build them indigenously without enrichment of uranium or reprocessing of spent fuel to extract plutonium.</w:t>
      </w:r>
      <w:r w:rsidRPr="003256E7">
        <w:rPr>
          <w:sz w:val="16"/>
        </w:rPr>
        <w:t xml:space="preserve"> </w:t>
      </w:r>
      <w:r w:rsidRPr="000818D0">
        <w:rPr>
          <w:rStyle w:val="Emphasis"/>
        </w:rPr>
        <w:t>That such a limitation is unacceptable to Iran only makes sense if Tehran is seeking a clear path to nuclear weapons acquisition</w:t>
      </w:r>
      <w:r w:rsidRPr="003256E7">
        <w:rPr>
          <w:sz w:val="16"/>
        </w:rPr>
        <w:t xml:space="preserve">. Further, </w:t>
      </w:r>
      <w:r w:rsidRPr="000818D0">
        <w:rPr>
          <w:rStyle w:val="StyleUnderline"/>
        </w:rPr>
        <w:t>only enrichment will permit Iran to build multiple nuclear weapons</w:t>
      </w:r>
      <w:r w:rsidRPr="003256E7">
        <w:rPr>
          <w:sz w:val="16"/>
        </w:rPr>
        <w:t>.</w:t>
      </w:r>
    </w:p>
    <w:p w14:paraId="386F1B2F" w14:textId="77777777" w:rsidR="002B0C60" w:rsidRPr="003256E7" w:rsidRDefault="002B0C60" w:rsidP="002B0C60">
      <w:pPr>
        <w:rPr>
          <w:sz w:val="16"/>
        </w:rPr>
      </w:pPr>
      <w:r w:rsidRPr="000818D0">
        <w:rPr>
          <w:rStyle w:val="StyleUnderline"/>
        </w:rPr>
        <w:t>A state</w:t>
      </w:r>
      <w:r w:rsidRPr="003256E7">
        <w:rPr>
          <w:sz w:val="16"/>
        </w:rPr>
        <w:t xml:space="preserve">, as opposed to a terrorist group (although in the case of Iran, it is hard to tell the difference at times), requires more than one nuclear weapon, unless it is willing to use a very crude design. Otherwise, it </w:t>
      </w:r>
      <w:r w:rsidRPr="000818D0">
        <w:rPr>
          <w:rStyle w:val="StyleUnderline"/>
        </w:rPr>
        <w:t>requires a nuclear weapons program, allowing for several nuclear tests</w:t>
      </w:r>
      <w:r w:rsidRPr="003256E7">
        <w:rPr>
          <w:sz w:val="16"/>
        </w:rPr>
        <w:t xml:space="preserve"> of a basic design, </w:t>
      </w:r>
      <w:r w:rsidRPr="000818D0">
        <w:rPr>
          <w:rStyle w:val="StyleUnderline"/>
        </w:rPr>
        <w:t>followed by manufacture of nuclear weapons based on a proven design.</w:t>
      </w:r>
      <w:r w:rsidRPr="003256E7">
        <w:rPr>
          <w:sz w:val="16"/>
        </w:rPr>
        <w:t xml:space="preserve"> But we really don’t know what direction Iran will take to the bomb. </w:t>
      </w:r>
      <w:r w:rsidRPr="000818D0">
        <w:rPr>
          <w:rStyle w:val="StyleUnderline"/>
        </w:rPr>
        <w:t>By enriching uranium</w:t>
      </w:r>
      <w:r w:rsidRPr="003256E7">
        <w:rPr>
          <w:sz w:val="16"/>
        </w:rPr>
        <w:t xml:space="preserve"> far </w:t>
      </w:r>
      <w:r w:rsidRPr="000818D0">
        <w:rPr>
          <w:rStyle w:val="StyleUnderline"/>
        </w:rPr>
        <w:t>in excess of the permissible 3.67 percent under the JCPOA, Iran could secretly expand its program to a point at which it has the requisite amount of highly enriched uranium to assemble a nuclear weapon</w:t>
      </w:r>
      <w:r w:rsidRPr="003256E7">
        <w:rPr>
          <w:sz w:val="16"/>
        </w:rPr>
        <w:t xml:space="preserve"> in short order </w:t>
      </w:r>
      <w:r w:rsidRPr="000818D0">
        <w:rPr>
          <w:rStyle w:val="StyleUnderline"/>
        </w:rPr>
        <w:t>without nuclear testing.</w:t>
      </w:r>
      <w:r w:rsidRPr="003256E7">
        <w:rPr>
          <w:sz w:val="16"/>
        </w:rPr>
        <w:t xml:space="preserve"> Estimates vary about how long this will take, but </w:t>
      </w:r>
      <w:r w:rsidRPr="000818D0">
        <w:rPr>
          <w:rStyle w:val="Emphasis"/>
        </w:rPr>
        <w:t>Iran already has the nuclear weapon designs</w:t>
      </w:r>
      <w:r w:rsidRPr="003256E7">
        <w:rPr>
          <w:sz w:val="16"/>
        </w:rPr>
        <w:t>. We don’t know if Iran has learned how to produce warheads able to withstand the rigors of ballistic missile flight and atmospheric re-entry, a technical achievement necessary to hold Israel or the United States at risk.</w:t>
      </w:r>
    </w:p>
    <w:p w14:paraId="1972AAC6" w14:textId="77777777" w:rsidR="002B0C60" w:rsidRPr="003256E7" w:rsidRDefault="002B0C60" w:rsidP="002B0C60">
      <w:pPr>
        <w:rPr>
          <w:sz w:val="16"/>
        </w:rPr>
      </w:pPr>
      <w:r w:rsidRPr="006D30A6">
        <w:rPr>
          <w:rStyle w:val="StyleUnderline"/>
        </w:rPr>
        <w:t>This uncertainty highlights the importance of the documents that the International Atomic Energy Agency (IAEA) seeks from Iran regarding the “possible military dimensions” of its program</w:t>
      </w:r>
      <w:r w:rsidRPr="003256E7">
        <w:rPr>
          <w:sz w:val="16"/>
        </w:rPr>
        <w:t xml:space="preserve">. </w:t>
      </w:r>
      <w:r w:rsidRPr="006D30A6">
        <w:rPr>
          <w:rStyle w:val="StyleUnderline"/>
        </w:rPr>
        <w:t>Coming clean could</w:t>
      </w:r>
      <w:r w:rsidRPr="003256E7">
        <w:rPr>
          <w:sz w:val="16"/>
        </w:rPr>
        <w:t xml:space="preserve"> well </w:t>
      </w:r>
      <w:r w:rsidRPr="006D30A6">
        <w:rPr>
          <w:rStyle w:val="StyleUnderline"/>
        </w:rPr>
        <w:t xml:space="preserve">reveal a separate nuclear weapons bureaucracy in Iran, rather than mere development of a parallel nuclear fuel cycle. </w:t>
      </w:r>
      <w:r w:rsidRPr="006D30A6">
        <w:rPr>
          <w:rStyle w:val="Emphasis"/>
        </w:rPr>
        <w:t>Iran has not yet produced those documents</w:t>
      </w:r>
      <w:r w:rsidRPr="006D30A6">
        <w:rPr>
          <w:rStyle w:val="StyleUnderline"/>
        </w:rPr>
        <w:t>.</w:t>
      </w:r>
    </w:p>
    <w:p w14:paraId="5F0E3975" w14:textId="77777777" w:rsidR="002B0C60" w:rsidRPr="000818D0" w:rsidRDefault="002B0C60" w:rsidP="002B0C60">
      <w:pPr>
        <w:rPr>
          <w:rStyle w:val="Emphasis"/>
        </w:rPr>
      </w:pPr>
      <w:r w:rsidRPr="000818D0">
        <w:rPr>
          <w:rStyle w:val="Emphasis"/>
        </w:rPr>
        <w:t>2. We won’t know Iran has the bomb ‘til they do</w:t>
      </w:r>
    </w:p>
    <w:p w14:paraId="3FBF1AF1" w14:textId="77777777" w:rsidR="002B0C60" w:rsidRPr="003256E7" w:rsidRDefault="002B0C60" w:rsidP="002B0C60">
      <w:pPr>
        <w:rPr>
          <w:sz w:val="16"/>
        </w:rPr>
      </w:pPr>
      <w:r w:rsidRPr="006D30A6">
        <w:rPr>
          <w:rStyle w:val="StyleUnderline"/>
        </w:rPr>
        <w:t>Thanks to the JCPOA, Iran may now go about its business in a manner that permits the maintenance of plausible deniability regarding its true intent</w:t>
      </w:r>
      <w:r w:rsidRPr="003256E7">
        <w:rPr>
          <w:sz w:val="16"/>
        </w:rPr>
        <w:t xml:space="preserve">. After all, </w:t>
      </w:r>
      <w:r w:rsidRPr="006D30A6">
        <w:rPr>
          <w:rStyle w:val="StyleUnderline"/>
        </w:rPr>
        <w:t>why should anyone be concerned about Iran pursuing peaceful nuclear power? That right is guaranteed by the NPT, although Iran also insisted on enriching uranium</w:t>
      </w:r>
      <w:r w:rsidRPr="006D30A6">
        <w:rPr>
          <w:rStyle w:val="Emphasis"/>
        </w:rPr>
        <w:t>, a right not specified in the NPT</w:t>
      </w:r>
      <w:r w:rsidRPr="003256E7">
        <w:rPr>
          <w:sz w:val="16"/>
        </w:rPr>
        <w:t xml:space="preserve"> — at least according to the United States. The U.S. view on this matter is now a minority view in the international community, with most states, including Iran, believing that the NPT confers the right to enrichment.</w:t>
      </w:r>
    </w:p>
    <w:p w14:paraId="2179566F" w14:textId="77777777" w:rsidR="002B0C60" w:rsidRPr="003256E7" w:rsidRDefault="002B0C60" w:rsidP="002B0C60">
      <w:pPr>
        <w:rPr>
          <w:sz w:val="16"/>
        </w:rPr>
      </w:pPr>
      <w:r w:rsidRPr="006D30A6">
        <w:rPr>
          <w:rStyle w:val="StyleUnderline"/>
        </w:rPr>
        <w:t>The trouble with a surreptitious weapons program is that</w:t>
      </w:r>
      <w:r w:rsidRPr="003256E7">
        <w:rPr>
          <w:sz w:val="16"/>
        </w:rPr>
        <w:t xml:space="preserve">, like a thief in the night, </w:t>
      </w:r>
      <w:r w:rsidRPr="006D30A6">
        <w:rPr>
          <w:rStyle w:val="StyleUnderline"/>
        </w:rPr>
        <w:t>it creeps up on you</w:t>
      </w:r>
      <w:r w:rsidRPr="003256E7">
        <w:rPr>
          <w:sz w:val="16"/>
        </w:rPr>
        <w:t xml:space="preserve"> very </w:t>
      </w:r>
      <w:r w:rsidRPr="006D30A6">
        <w:rPr>
          <w:rStyle w:val="StyleUnderline"/>
        </w:rPr>
        <w:t>slowly, not announcing itself, even once it has arrived</w:t>
      </w:r>
      <w:r w:rsidRPr="003256E7">
        <w:rPr>
          <w:sz w:val="16"/>
        </w:rPr>
        <w:t xml:space="preserve">. And </w:t>
      </w:r>
      <w:r w:rsidRPr="006D30A6">
        <w:rPr>
          <w:rStyle w:val="Emphasis"/>
        </w:rPr>
        <w:t>Iran is studiously practiced at secrecy, evasion, and the art of denial on the international stage</w:t>
      </w:r>
      <w:r w:rsidRPr="003256E7">
        <w:rPr>
          <w:sz w:val="16"/>
        </w:rPr>
        <w:t xml:space="preserve">. </w:t>
      </w:r>
      <w:r w:rsidRPr="006D30A6">
        <w:rPr>
          <w:rStyle w:val="StyleUnderline"/>
        </w:rPr>
        <w:t>We will</w:t>
      </w:r>
      <w:r w:rsidRPr="003256E7">
        <w:rPr>
          <w:sz w:val="16"/>
        </w:rPr>
        <w:t xml:space="preserve"> surely </w:t>
      </w:r>
      <w:r w:rsidRPr="006D30A6">
        <w:rPr>
          <w:rStyle w:val="StyleUnderline"/>
        </w:rPr>
        <w:t>fail to know if Iran elects to conduct a nuclear test, given the failure of the U.S. intelligence community to catch the nuclear tests conducted by India and Pakistan in 1998</w:t>
      </w:r>
      <w:r w:rsidRPr="003256E7">
        <w:rPr>
          <w:sz w:val="16"/>
        </w:rPr>
        <w:t xml:space="preserve">. </w:t>
      </w:r>
      <w:r w:rsidRPr="006D30A6">
        <w:rPr>
          <w:rStyle w:val="StyleUnderline"/>
        </w:rPr>
        <w:t xml:space="preserve">Why are we so confident that effective monitoring of Iranian nuclear programs is possible now? </w:t>
      </w:r>
      <w:r w:rsidRPr="006D30A6">
        <w:rPr>
          <w:rStyle w:val="Emphasis"/>
        </w:rPr>
        <w:t>Such certainly seems highly misplaced</w:t>
      </w:r>
      <w:r w:rsidRPr="003256E7">
        <w:rPr>
          <w:sz w:val="16"/>
        </w:rPr>
        <w:t xml:space="preserve">. </w:t>
      </w:r>
      <w:r w:rsidRPr="006D30A6">
        <w:rPr>
          <w:rStyle w:val="StyleUnderline"/>
        </w:rPr>
        <w:t>American inspectors will not even be permitted inside Iran pursuant to the JCPOA, since citizens from states that do not have diplomatic relations with Iran are not allowed to join IAEA inspection teams in Iran</w:t>
      </w:r>
      <w:r w:rsidRPr="003256E7">
        <w:rPr>
          <w:sz w:val="16"/>
        </w:rPr>
        <w:t>.</w:t>
      </w:r>
    </w:p>
    <w:p w14:paraId="46F5B3B8" w14:textId="77777777" w:rsidR="002B0C60" w:rsidRPr="006D30A6" w:rsidRDefault="002B0C60" w:rsidP="002B0C60">
      <w:pPr>
        <w:rPr>
          <w:rStyle w:val="Emphasis"/>
        </w:rPr>
      </w:pPr>
      <w:r w:rsidRPr="006D30A6">
        <w:rPr>
          <w:rStyle w:val="Emphasis"/>
        </w:rPr>
        <w:t>3. It should have been a treaty</w:t>
      </w:r>
    </w:p>
    <w:p w14:paraId="5AFC7A0D" w14:textId="77777777" w:rsidR="002B0C60" w:rsidRPr="003256E7" w:rsidRDefault="002B0C60" w:rsidP="002B0C60">
      <w:pPr>
        <w:rPr>
          <w:rStyle w:val="Emphasis"/>
        </w:rPr>
      </w:pPr>
      <w:r w:rsidRPr="006D30A6">
        <w:rPr>
          <w:rStyle w:val="StyleUnderline"/>
        </w:rPr>
        <w:t>International agreements that enter into force</w:t>
      </w:r>
      <w:r w:rsidRPr="003256E7">
        <w:rPr>
          <w:sz w:val="16"/>
        </w:rPr>
        <w:t xml:space="preserve"> for the United States </w:t>
      </w:r>
      <w:r w:rsidRPr="006D30A6">
        <w:rPr>
          <w:rStyle w:val="StyleUnderline"/>
        </w:rPr>
        <w:t>after</w:t>
      </w:r>
      <w:r w:rsidRPr="003256E7">
        <w:rPr>
          <w:sz w:val="16"/>
        </w:rPr>
        <w:t xml:space="preserve"> two-thirds of </w:t>
      </w:r>
      <w:r w:rsidRPr="006D30A6">
        <w:rPr>
          <w:rStyle w:val="StyleUnderline"/>
        </w:rPr>
        <w:t>the Senate provides</w:t>
      </w:r>
      <w:r w:rsidRPr="003256E7">
        <w:rPr>
          <w:sz w:val="16"/>
        </w:rPr>
        <w:t xml:space="preserve"> advice and </w:t>
      </w:r>
      <w:r w:rsidRPr="006D30A6">
        <w:rPr>
          <w:rStyle w:val="StyleUnderline"/>
        </w:rPr>
        <w:t>consent are known as treaties</w:t>
      </w:r>
      <w:r w:rsidRPr="003256E7">
        <w:rPr>
          <w:sz w:val="16"/>
        </w:rPr>
        <w:t xml:space="preserve">. </w:t>
      </w:r>
      <w:r w:rsidRPr="006D30A6">
        <w:rPr>
          <w:rStyle w:val="StyleUnderline"/>
        </w:rPr>
        <w:t>International agreements</w:t>
      </w:r>
      <w:r w:rsidRPr="003256E7">
        <w:rPr>
          <w:sz w:val="16"/>
        </w:rPr>
        <w:t xml:space="preserve"> that enter into force for the United States </w:t>
      </w:r>
      <w:r w:rsidRPr="006D30A6">
        <w:rPr>
          <w:rStyle w:val="StyleUnderline"/>
        </w:rPr>
        <w:t>without the</w:t>
      </w:r>
      <w:r w:rsidRPr="003256E7">
        <w:rPr>
          <w:sz w:val="16"/>
        </w:rPr>
        <w:t xml:space="preserve"> advice and </w:t>
      </w:r>
      <w:r w:rsidRPr="006D30A6">
        <w:rPr>
          <w:rStyle w:val="StyleUnderline"/>
        </w:rPr>
        <w:t>consent of the Senate are executive agreements.</w:t>
      </w:r>
      <w:r w:rsidRPr="003256E7">
        <w:rPr>
          <w:sz w:val="16"/>
        </w:rPr>
        <w:t xml:space="preserve"> </w:t>
      </w:r>
      <w:r w:rsidRPr="003256E7">
        <w:rPr>
          <w:rStyle w:val="StyleUnderline"/>
        </w:rPr>
        <w:t>Typically, international agreements of major import are submitted to the Senate</w:t>
      </w:r>
      <w:r w:rsidRPr="003256E7">
        <w:rPr>
          <w:sz w:val="16"/>
        </w:rPr>
        <w:t xml:space="preserve">. </w:t>
      </w:r>
      <w:r w:rsidRPr="003256E7">
        <w:rPr>
          <w:rStyle w:val="Emphasis"/>
        </w:rPr>
        <w:t>No U.S. president has ever claimed the authority to negotiate such a highly controversial arms control or non-proliferation agreement unilaterally as an executive agreement</w:t>
      </w:r>
      <w:r w:rsidRPr="003256E7">
        <w:rPr>
          <w:sz w:val="16"/>
        </w:rPr>
        <w:t xml:space="preserve">. Usually, only minor agreements that attract little interest in the nonproliferation and arms control spheres have been concluded as executive agreements. </w:t>
      </w:r>
      <w:r w:rsidRPr="003256E7">
        <w:rPr>
          <w:rStyle w:val="StyleUnderline"/>
        </w:rPr>
        <w:t>Yet the JCPOA is of vital importance and produced major international attention and debate. It stands to re-shape the balance of power in the Middle East, and yet here we are with an executive agreement.</w:t>
      </w:r>
      <w:r w:rsidRPr="003256E7">
        <w:rPr>
          <w:sz w:val="16"/>
        </w:rPr>
        <w:t xml:space="preserve"> Bruce Fein writes that the JCPOA is clearly a treaty pursuant to the U.S. Constitution and that the administration “mischaracterized the JCPOA as an executive agreement to avoid the necessity of Senate approval … (that is) beyond his political reach.” </w:t>
      </w:r>
      <w:r w:rsidRPr="003256E7">
        <w:rPr>
          <w:rStyle w:val="Emphasis"/>
        </w:rPr>
        <w:t>Because this is not a treaty, it is not legally binding and therefore stands as a mere political commitment.</w:t>
      </w:r>
    </w:p>
    <w:p w14:paraId="22E32741" w14:textId="77777777" w:rsidR="002B0C60" w:rsidRPr="006D30A6" w:rsidRDefault="002B0C60" w:rsidP="002B0C60">
      <w:pPr>
        <w:rPr>
          <w:rStyle w:val="Emphasis"/>
        </w:rPr>
      </w:pPr>
      <w:r w:rsidRPr="006D30A6">
        <w:rPr>
          <w:rStyle w:val="Emphasis"/>
        </w:rPr>
        <w:t>4. The strongest language is in the least binding part of the agreement</w:t>
      </w:r>
    </w:p>
    <w:p w14:paraId="7F65BCFB" w14:textId="77777777" w:rsidR="002B0C60" w:rsidRPr="003256E7" w:rsidRDefault="002B0C60" w:rsidP="002B0C60">
      <w:pPr>
        <w:rPr>
          <w:sz w:val="16"/>
        </w:rPr>
      </w:pPr>
      <w:r w:rsidRPr="003256E7">
        <w:rPr>
          <w:rStyle w:val="StyleUnderline"/>
        </w:rPr>
        <w:t>The JCPOA’s preamble reads, “Iran reaffirms that under no circumstances will Iran ever seek, develop, or acquire any nuclear weapons</w:t>
      </w:r>
      <w:r w:rsidRPr="003256E7">
        <w:rPr>
          <w:sz w:val="16"/>
        </w:rPr>
        <w:t xml:space="preserve">.” </w:t>
      </w:r>
      <w:r w:rsidRPr="003256E7">
        <w:rPr>
          <w:rStyle w:val="StyleUnderline"/>
        </w:rPr>
        <w:t>After reading that, one might conclude that there is no need to delve any further into the cumbersome document</w:t>
      </w:r>
      <w:r w:rsidRPr="003256E7">
        <w:rPr>
          <w:sz w:val="16"/>
        </w:rPr>
        <w:t>, since the entire subtext of the agreement was to prevent Iranian acquisition of nuclear weapons. Given Iran’s willingness to make that commitment, why not just stop there? Unfortunately, this declaration only appears in the preamble and is therefore nearly irrelevant, as any international agreements lawyer will tell you.</w:t>
      </w:r>
    </w:p>
    <w:p w14:paraId="7D0FD740" w14:textId="77777777" w:rsidR="002B0C60" w:rsidRPr="003256E7" w:rsidRDefault="002B0C60" w:rsidP="002B0C60">
      <w:pPr>
        <w:rPr>
          <w:sz w:val="16"/>
        </w:rPr>
      </w:pPr>
      <w:r w:rsidRPr="003256E7">
        <w:rPr>
          <w:rStyle w:val="StyleUnderline"/>
        </w:rPr>
        <w:t>International agreements typically have two major components: the preamble and operative clauses. Operative text is legally binding. In non-legally binding agreements such as the JCPOA, the operative text</w:t>
      </w:r>
      <w:r w:rsidRPr="003256E7">
        <w:rPr>
          <w:sz w:val="16"/>
        </w:rPr>
        <w:t xml:space="preserve"> still constitutes the content the parties are substantively agreeing to, and </w:t>
      </w:r>
      <w:r w:rsidRPr="003256E7">
        <w:rPr>
          <w:rStyle w:val="StyleUnderline"/>
        </w:rPr>
        <w:t>is</w:t>
      </w:r>
      <w:r w:rsidRPr="003256E7">
        <w:rPr>
          <w:sz w:val="16"/>
        </w:rPr>
        <w:t xml:space="preserve"> therefore </w:t>
      </w:r>
      <w:r w:rsidRPr="003256E7">
        <w:rPr>
          <w:rStyle w:val="StyleUnderline"/>
        </w:rPr>
        <w:t xml:space="preserve">politically binding. By contrast, </w:t>
      </w:r>
      <w:r w:rsidRPr="003256E7">
        <w:rPr>
          <w:rStyle w:val="Emphasis"/>
        </w:rPr>
        <w:t>text in the preamble is not legally binding and often represents ideas or concepts that are merely aspirational or that the parties were unable to agree to</w:t>
      </w:r>
      <w:r w:rsidRPr="003256E7">
        <w:rPr>
          <w:rStyle w:val="StyleUnderline"/>
        </w:rPr>
        <w:t>.</w:t>
      </w:r>
      <w:r w:rsidRPr="003256E7">
        <w:rPr>
          <w:sz w:val="16"/>
        </w:rPr>
        <w:t xml:space="preserve"> Such language commits no party to do or refrain from doing anything.</w:t>
      </w:r>
    </w:p>
    <w:p w14:paraId="63C1AC02" w14:textId="77777777" w:rsidR="002B0C60" w:rsidRPr="003256E7" w:rsidRDefault="002B0C60" w:rsidP="002B0C60">
      <w:pPr>
        <w:rPr>
          <w:rStyle w:val="StyleUnderline"/>
        </w:rPr>
      </w:pPr>
      <w:r w:rsidRPr="003256E7">
        <w:rPr>
          <w:rStyle w:val="StyleUnderline"/>
        </w:rPr>
        <w:t>Similar language occurs in the “preface</w:t>
      </w:r>
      <w:r w:rsidRPr="003256E7">
        <w:rPr>
          <w:sz w:val="16"/>
        </w:rPr>
        <w:t xml:space="preserve">” — whatever that is. I have never heard of a preface in an international agreement. </w:t>
      </w:r>
      <w:r w:rsidRPr="003256E7">
        <w:rPr>
          <w:rStyle w:val="StyleUnderline"/>
        </w:rPr>
        <w:t>But since the preface is not an operative part of the agreement, Iran need not act on it</w:t>
      </w:r>
      <w:r w:rsidRPr="003256E7">
        <w:rPr>
          <w:sz w:val="16"/>
        </w:rPr>
        <w:t xml:space="preserve">. If a preamble has no legally or politically operative meaning, then surely a preface does not either. The bottom line here is that </w:t>
      </w:r>
      <w:r w:rsidRPr="003256E7">
        <w:rPr>
          <w:rStyle w:val="StyleUnderline"/>
        </w:rPr>
        <w:t xml:space="preserve">even non-legally binding agreements such as this are still politically binding. But in the JCPOA, </w:t>
      </w:r>
      <w:r w:rsidRPr="003256E7">
        <w:rPr>
          <w:rStyle w:val="Emphasis"/>
        </w:rPr>
        <w:t>the critical binding language is placed to ensure that Iran need not follow it.</w:t>
      </w:r>
    </w:p>
    <w:p w14:paraId="17F0A903" w14:textId="77777777" w:rsidR="002B0C60" w:rsidRPr="006D30A6" w:rsidRDefault="002B0C60" w:rsidP="002B0C60">
      <w:pPr>
        <w:rPr>
          <w:rStyle w:val="Emphasis"/>
        </w:rPr>
      </w:pPr>
      <w:r w:rsidRPr="006D30A6">
        <w:rPr>
          <w:rStyle w:val="Emphasis"/>
        </w:rPr>
        <w:t>5. Iran will probably not take political commitments seriously</w:t>
      </w:r>
    </w:p>
    <w:p w14:paraId="06909B3B" w14:textId="77777777" w:rsidR="002B0C60" w:rsidRPr="003256E7" w:rsidRDefault="002B0C60" w:rsidP="002B0C60">
      <w:pPr>
        <w:rPr>
          <w:sz w:val="16"/>
        </w:rPr>
      </w:pPr>
      <w:r w:rsidRPr="003256E7">
        <w:rPr>
          <w:rStyle w:val="StyleUnderline"/>
        </w:rPr>
        <w:t>The JCPOA is a political commitment that can be changed at any point in time. Indeed, that is why most states have a strong preference for legally binding commitments over politically binding ones</w:t>
      </w:r>
      <w:r w:rsidRPr="003256E7">
        <w:rPr>
          <w:sz w:val="16"/>
        </w:rPr>
        <w:t xml:space="preserve">. </w:t>
      </w:r>
      <w:r w:rsidRPr="003256E7">
        <w:rPr>
          <w:rStyle w:val="StyleUnderline"/>
        </w:rPr>
        <w:t>Legally binding agreements typically have withdrawal clauses and provisions for entry-into-force, duration, amendment, and the like</w:t>
      </w:r>
      <w:r w:rsidRPr="003256E7">
        <w:rPr>
          <w:sz w:val="16"/>
        </w:rPr>
        <w:t>. For example, NPT Article X permits a state party to withdraw from the treaty if “extraordinary events, related to the subject matter of this Treaty, have jeopardized the supreme interests of its country.” Such clauses in arms control agreements usually require the withdrawing state to offer a rationale for its actions. Even though this is generally a subjective requirement, it nonetheless demands that a rationale be provided. Withdrawal clauses normally require 90-day notice to the other treaty parties (which, in important agreements, means notice to the world), prior to actual withdrawal.</w:t>
      </w:r>
    </w:p>
    <w:p w14:paraId="749FD051" w14:textId="77777777" w:rsidR="002B0C60" w:rsidRPr="003256E7" w:rsidRDefault="002B0C60" w:rsidP="002B0C60">
      <w:pPr>
        <w:rPr>
          <w:rStyle w:val="Emphasis"/>
        </w:rPr>
      </w:pPr>
      <w:r w:rsidRPr="003256E7">
        <w:rPr>
          <w:sz w:val="16"/>
        </w:rPr>
        <w:t xml:space="preserve">So </w:t>
      </w:r>
      <w:r w:rsidRPr="003256E7">
        <w:rPr>
          <w:rStyle w:val="StyleUnderline"/>
        </w:rPr>
        <w:t>what the JCPOA boils down to is a statement by Iran that it won’t do certain things, such as enrich uranium above 3.67 percent for 15 years, unless the ayatollahs change their minds</w:t>
      </w:r>
      <w:r w:rsidRPr="003256E7">
        <w:rPr>
          <w:sz w:val="16"/>
        </w:rPr>
        <w:t xml:space="preserve">. </w:t>
      </w:r>
      <w:r w:rsidRPr="003256E7">
        <w:rPr>
          <w:rStyle w:val="Emphasis"/>
        </w:rPr>
        <w:t>And then it may do so</w:t>
      </w:r>
      <w:r w:rsidRPr="003256E7">
        <w:rPr>
          <w:sz w:val="16"/>
        </w:rPr>
        <w:t xml:space="preserve">. </w:t>
      </w:r>
      <w:r w:rsidRPr="003256E7">
        <w:rPr>
          <w:rStyle w:val="StyleUnderline"/>
        </w:rPr>
        <w:t xml:space="preserve">Upon expiration of that term, </w:t>
      </w:r>
      <w:r w:rsidRPr="003256E7">
        <w:rPr>
          <w:rStyle w:val="Emphasis"/>
        </w:rPr>
        <w:t>Iran could have everything it needs to make a nuclear weapon if it successfully cheats using multiple undeclared facilities where the JCPOA’s protections are the weakest</w:t>
      </w:r>
      <w:r w:rsidRPr="003256E7">
        <w:rPr>
          <w:sz w:val="16"/>
        </w:rPr>
        <w:t xml:space="preserve">. And </w:t>
      </w:r>
      <w:r w:rsidRPr="003256E7">
        <w:rPr>
          <w:rStyle w:val="Emphasis"/>
        </w:rPr>
        <w:t>what about Iran’s international behavior makes anyone think they won’t try to cheat and won’t be able to do so at least with partial success?</w:t>
      </w:r>
    </w:p>
    <w:p w14:paraId="3207A1DF" w14:textId="77777777" w:rsidR="002B0C60" w:rsidRPr="003256E7" w:rsidRDefault="002B0C60" w:rsidP="002B0C60">
      <w:pPr>
        <w:rPr>
          <w:rStyle w:val="Emphasis"/>
        </w:rPr>
      </w:pPr>
      <w:r w:rsidRPr="003256E7">
        <w:rPr>
          <w:rStyle w:val="Emphasis"/>
        </w:rPr>
        <w:t>And that’s only if Iran purports to stick by its commitments.</w:t>
      </w:r>
    </w:p>
    <w:p w14:paraId="69D9B7F5" w14:textId="77777777" w:rsidR="002B0C60" w:rsidRPr="003256E7" w:rsidRDefault="002B0C60" w:rsidP="002B0C60">
      <w:pPr>
        <w:rPr>
          <w:sz w:val="16"/>
        </w:rPr>
      </w:pPr>
      <w:r w:rsidRPr="003256E7">
        <w:rPr>
          <w:rStyle w:val="StyleUnderline"/>
        </w:rPr>
        <w:t>Iran may very well manufacture some</w:t>
      </w:r>
      <w:r w:rsidRPr="003256E7">
        <w:rPr>
          <w:sz w:val="16"/>
        </w:rPr>
        <w:t xml:space="preserve"> real or perceived </w:t>
      </w:r>
      <w:r w:rsidRPr="003256E7">
        <w:rPr>
          <w:rStyle w:val="StyleUnderline"/>
        </w:rPr>
        <w:t>grievance to withdraw from the JCPOA as well as from the NPT, claiming that the latter was signed during the Shah’s regime and must therefore be abrogated</w:t>
      </w:r>
      <w:r w:rsidRPr="003256E7">
        <w:rPr>
          <w:sz w:val="16"/>
        </w:rPr>
        <w:t xml:space="preserve">. </w:t>
      </w:r>
      <w:r w:rsidRPr="003256E7">
        <w:rPr>
          <w:rStyle w:val="StyleUnderline"/>
        </w:rPr>
        <w:t>It could manufacture similar excuses to withdraw from its commitment not to violate the object and purpose of the Comprehensive Nuclear Test Ban Treaty</w:t>
      </w:r>
      <w:r w:rsidRPr="003256E7">
        <w:rPr>
          <w:sz w:val="16"/>
        </w:rPr>
        <w:t xml:space="preserve"> (CTBT), </w:t>
      </w:r>
      <w:r w:rsidRPr="003256E7">
        <w:rPr>
          <w:rStyle w:val="Emphasis"/>
        </w:rPr>
        <w:t>which it only signed and has not ratified, thus limiting its obligations</w:t>
      </w:r>
      <w:r w:rsidRPr="003256E7">
        <w:rPr>
          <w:sz w:val="16"/>
        </w:rPr>
        <w:t xml:space="preserve">. </w:t>
      </w:r>
      <w:r w:rsidRPr="003256E7">
        <w:rPr>
          <w:rStyle w:val="StyleUnderline"/>
        </w:rPr>
        <w:t>There is abundant precedent in Iranian behavior for breaking its commitments as a state, such as secret nuclear sites, threats to the existence of a UN member state, intercontinental ballistic missile programs, violation of its legally binding safeguards agreement, and a failure to provide information of the “possible military dimensions” of its nuclear programs</w:t>
      </w:r>
      <w:r w:rsidRPr="003256E7">
        <w:rPr>
          <w:sz w:val="16"/>
        </w:rPr>
        <w:t>.</w:t>
      </w:r>
    </w:p>
    <w:p w14:paraId="60732AF0" w14:textId="77777777" w:rsidR="002B0C60" w:rsidRDefault="002B0C60" w:rsidP="002B0C60"/>
    <w:p w14:paraId="3D431979" w14:textId="77777777" w:rsidR="002B0C60" w:rsidRDefault="000818D0" w:rsidP="000818D0">
      <w:pPr>
        <w:pStyle w:val="Heading2"/>
      </w:pPr>
      <w:bookmarkStart w:id="0" w:name="_GoBack"/>
      <w:bookmarkEnd w:id="0"/>
      <w:r>
        <w:t>AT Disease</w:t>
      </w:r>
    </w:p>
    <w:p w14:paraId="5234FA18" w14:textId="77777777" w:rsidR="000818D0" w:rsidRDefault="000818D0" w:rsidP="000818D0">
      <w:pPr>
        <w:pStyle w:val="Heading3"/>
      </w:pPr>
      <w:r>
        <w:t>1NC – No Impact</w:t>
      </w:r>
    </w:p>
    <w:p w14:paraId="556B3AF7" w14:textId="77777777" w:rsidR="000818D0" w:rsidRDefault="000818D0" w:rsidP="000818D0">
      <w:pPr>
        <w:pStyle w:val="Heading4"/>
      </w:pPr>
      <w:r>
        <w:t xml:space="preserve">Disease won’t cause extinction – intervening actors check, resilience, burnout, and adaptation – this </w:t>
      </w:r>
      <w:proofErr w:type="spellStart"/>
      <w:r>
        <w:t>ev</w:t>
      </w:r>
      <w:proofErr w:type="spellEnd"/>
      <w:r>
        <w:t xml:space="preserve"> smokes them</w:t>
      </w:r>
    </w:p>
    <w:p w14:paraId="0DC2042E" w14:textId="77777777" w:rsidR="00D54F04" w:rsidRDefault="000818D0" w:rsidP="00D54F04">
      <w:r w:rsidRPr="000818D0">
        <w:rPr>
          <w:rStyle w:val="Style13ptBold"/>
        </w:rPr>
        <w:t>Adalja 16 —</w:t>
      </w:r>
      <w:r>
        <w:t xml:space="preserve"> (AMESH ADALJA is an infectious-disease physician at the University of Pittsburgh, 6-17-2016, "Why Hasn't Disease Wiped out the Human Race</w:t>
      </w:r>
      <w:proofErr w:type="gramStart"/>
      <w:r>
        <w:t>?,</w:t>
      </w:r>
      <w:proofErr w:type="gramEnd"/>
      <w:r>
        <w:t xml:space="preserve">" </w:t>
      </w:r>
      <w:r w:rsidRPr="000818D0">
        <w:rPr>
          <w:i/>
        </w:rPr>
        <w:t>The Atlantic</w:t>
      </w:r>
      <w:r>
        <w:t xml:space="preserve">, http://www.theatlantic.com/health/archive/2016/06/infectious-diseases-extinction/487514/, Accessed 7-30-2016, </w:t>
      </w:r>
      <w:proofErr w:type="spellStart"/>
      <w:r>
        <w:t>HWilson</w:t>
      </w:r>
      <w:proofErr w:type="spellEnd"/>
      <w:r>
        <w:t>)</w:t>
      </w:r>
      <w:r w:rsidR="00D54F04">
        <w:t xml:space="preserve"> ***we do not endorse the problematic language in this evidence</w:t>
      </w:r>
    </w:p>
    <w:p w14:paraId="67270225" w14:textId="77777777" w:rsidR="000818D0" w:rsidRPr="00D54F04" w:rsidRDefault="000818D0" w:rsidP="000818D0">
      <w:pPr>
        <w:rPr>
          <w:sz w:val="16"/>
        </w:rPr>
      </w:pPr>
      <w:r w:rsidRPr="00D54F04">
        <w:rPr>
          <w:sz w:val="16"/>
        </w:rPr>
        <w:t>“You’ll tell us when you’re worried, right?”</w:t>
      </w:r>
    </w:p>
    <w:p w14:paraId="5E8A3070" w14:textId="77777777" w:rsidR="000818D0" w:rsidRPr="00D54F04" w:rsidRDefault="000818D0" w:rsidP="000818D0">
      <w:pPr>
        <w:rPr>
          <w:sz w:val="16"/>
        </w:rPr>
      </w:pPr>
      <w:r w:rsidRPr="00D54F04">
        <w:rPr>
          <w:sz w:val="16"/>
        </w:rPr>
        <w:t xml:space="preserve">That was the question posed to me countless times </w:t>
      </w:r>
      <w:r w:rsidRPr="000818D0">
        <w:rPr>
          <w:rStyle w:val="StyleUnderline"/>
        </w:rPr>
        <w:t>at the height of the</w:t>
      </w:r>
      <w:r w:rsidRPr="00D54F04">
        <w:rPr>
          <w:sz w:val="16"/>
        </w:rPr>
        <w:t xml:space="preserve"> 2014 West African </w:t>
      </w:r>
      <w:r w:rsidRPr="000818D0">
        <w:rPr>
          <w:rStyle w:val="StyleUnderline"/>
        </w:rPr>
        <w:t>Ebola outbreak</w:t>
      </w:r>
      <w:r w:rsidRPr="00D54F04">
        <w:rPr>
          <w:sz w:val="16"/>
        </w:rPr>
        <w:t>. As an infectious disease physician</w:t>
      </w:r>
      <w:r w:rsidRPr="000818D0">
        <w:rPr>
          <w:rStyle w:val="StyleUnderline"/>
        </w:rPr>
        <w:t>, I was interviewed</w:t>
      </w:r>
      <w:r w:rsidRPr="00D54F04">
        <w:rPr>
          <w:sz w:val="16"/>
        </w:rPr>
        <w:t xml:space="preserve"> on outlets such as CNN, NPR, and Fox News </w:t>
      </w:r>
      <w:r w:rsidRPr="000818D0">
        <w:rPr>
          <w:rStyle w:val="StyleUnderline"/>
        </w:rPr>
        <w:t>about the dangers of the virus, and the answer I gave was always the same: “Ebola is</w:t>
      </w:r>
      <w:r w:rsidRPr="00D54F04">
        <w:rPr>
          <w:sz w:val="16"/>
        </w:rPr>
        <w:t xml:space="preserve"> a deadly, </w:t>
      </w:r>
      <w:r w:rsidRPr="000818D0">
        <w:rPr>
          <w:rStyle w:val="StyleUnderline"/>
        </w:rPr>
        <w:t>scary</w:t>
      </w:r>
      <w:r w:rsidRPr="00D54F04">
        <w:rPr>
          <w:sz w:val="16"/>
        </w:rPr>
        <w:t xml:space="preserve"> disease, </w:t>
      </w:r>
      <w:r w:rsidRPr="000818D0">
        <w:rPr>
          <w:rStyle w:val="StyleUnderline"/>
        </w:rPr>
        <w:t>but</w:t>
      </w:r>
      <w:r w:rsidRPr="00D54F04">
        <w:rPr>
          <w:sz w:val="16"/>
        </w:rPr>
        <w:t xml:space="preserve"> it is </w:t>
      </w:r>
      <w:r w:rsidRPr="000818D0">
        <w:rPr>
          <w:rStyle w:val="StyleUnderline"/>
        </w:rPr>
        <w:t>not that contagious</w:t>
      </w:r>
      <w:r w:rsidRPr="00D54F04">
        <w:rPr>
          <w:sz w:val="16"/>
        </w:rPr>
        <w:t>. It will not find the U.S. or other industrialized nations hospitable.”</w:t>
      </w:r>
    </w:p>
    <w:p w14:paraId="76712136" w14:textId="77777777" w:rsidR="000818D0" w:rsidRPr="00D54F04" w:rsidRDefault="000818D0" w:rsidP="000818D0">
      <w:pPr>
        <w:rPr>
          <w:sz w:val="16"/>
        </w:rPr>
      </w:pPr>
      <w:r w:rsidRPr="00D54F04">
        <w:rPr>
          <w:sz w:val="16"/>
        </w:rPr>
        <w:t xml:space="preserve">In other words, no, </w:t>
      </w:r>
      <w:r w:rsidRPr="000818D0">
        <w:rPr>
          <w:rStyle w:val="StyleUnderline"/>
        </w:rPr>
        <w:t>I wasn’t worried</w:t>
      </w:r>
      <w:r w:rsidRPr="00D54F04">
        <w:rPr>
          <w:sz w:val="16"/>
        </w:rPr>
        <w:t>—and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6D13FD5D" w14:textId="77777777" w:rsidR="000818D0" w:rsidRPr="00D54F04" w:rsidRDefault="000818D0" w:rsidP="000818D0">
      <w:pPr>
        <w:rPr>
          <w:sz w:val="16"/>
        </w:rPr>
      </w:pPr>
      <w:r w:rsidRPr="00D54F04">
        <w:rPr>
          <w:sz w:val="16"/>
        </w:rPr>
        <w:t xml:space="preserve">But </w:t>
      </w:r>
      <w:r w:rsidRPr="000818D0">
        <w:rPr>
          <w:rStyle w:val="StyleUnderline"/>
        </w:rPr>
        <w:t xml:space="preserve">when </w:t>
      </w:r>
      <w:r w:rsidRPr="003256E7">
        <w:rPr>
          <w:rStyle w:val="StyleUnderline"/>
          <w:highlight w:val="yellow"/>
        </w:rPr>
        <w:t>people ask</w:t>
      </w:r>
      <w:r w:rsidRPr="000818D0">
        <w:rPr>
          <w:rStyle w:val="StyleUnderline"/>
        </w:rPr>
        <w:t xml:space="preserve"> me if I’m worried </w:t>
      </w:r>
      <w:r w:rsidRPr="003256E7">
        <w:rPr>
          <w:rStyle w:val="StyleUnderline"/>
          <w:highlight w:val="yellow"/>
        </w:rPr>
        <w:t>about infectious diseases</w:t>
      </w:r>
      <w:r w:rsidRPr="000818D0">
        <w:rPr>
          <w:rStyle w:val="StyleUnderline"/>
        </w:rPr>
        <w:t xml:space="preserve">, they’re often not asking about the threat to human lives; </w:t>
      </w:r>
      <w:r w:rsidRPr="000818D0">
        <w:rPr>
          <w:rStyle w:val="Emphasis"/>
        </w:rPr>
        <w:t xml:space="preserve">they’re asking </w:t>
      </w:r>
      <w:r w:rsidRPr="003256E7">
        <w:rPr>
          <w:rStyle w:val="Emphasis"/>
          <w:highlight w:val="yellow"/>
        </w:rPr>
        <w:t>about the threat to human life</w:t>
      </w:r>
      <w:r w:rsidRPr="000818D0">
        <w:rPr>
          <w:rStyle w:val="StyleUnderline"/>
        </w:rPr>
        <w:t>.</w:t>
      </w:r>
      <w:r w:rsidRPr="00D54F04">
        <w:rPr>
          <w:sz w:val="16"/>
        </w:rPr>
        <w:t xml:space="preserve"> With each outbreak of a headline-grabbing emerging infectious </w:t>
      </w:r>
      <w:r w:rsidRPr="000818D0">
        <w:rPr>
          <w:rStyle w:val="StyleUnderline"/>
        </w:rPr>
        <w:t>disease comes a fear of extinction itself. The fear envisions a large proportion of humans succumbing to infection, leaving no survivors or so few that the species can’t be sustained</w:t>
      </w:r>
      <w:r w:rsidRPr="00D54F04">
        <w:rPr>
          <w:sz w:val="16"/>
        </w:rPr>
        <w:t>.</w:t>
      </w:r>
    </w:p>
    <w:p w14:paraId="32EBD697" w14:textId="77777777" w:rsidR="000818D0" w:rsidRPr="000818D0" w:rsidRDefault="000818D0" w:rsidP="000818D0">
      <w:pPr>
        <w:rPr>
          <w:rStyle w:val="StyleUnderline"/>
        </w:rPr>
      </w:pPr>
      <w:r w:rsidRPr="003256E7">
        <w:rPr>
          <w:rStyle w:val="Emphasis"/>
          <w:highlight w:val="yellow"/>
        </w:rPr>
        <w:t>I’m not afraid of this apocalyptic scenario</w:t>
      </w:r>
      <w:r w:rsidRPr="00D54F04">
        <w:rPr>
          <w:sz w:val="16"/>
        </w:rPr>
        <w:t xml:space="preserve">, but I do understand the impulse. </w:t>
      </w:r>
      <w:r w:rsidRPr="003256E7">
        <w:rPr>
          <w:rStyle w:val="StyleUnderline"/>
          <w:highlight w:val="yellow"/>
        </w:rPr>
        <w:t>Worry</w:t>
      </w:r>
      <w:r w:rsidRPr="00D54F04">
        <w:rPr>
          <w:sz w:val="16"/>
        </w:rPr>
        <w:t xml:space="preserve"> about the end </w:t>
      </w:r>
      <w:r w:rsidRPr="003256E7">
        <w:rPr>
          <w:rStyle w:val="StyleUnderline"/>
          <w:highlight w:val="yellow"/>
        </w:rPr>
        <w:t>is</w:t>
      </w:r>
      <w:r w:rsidRPr="000818D0">
        <w:rPr>
          <w:rStyle w:val="StyleUnderline"/>
        </w:rPr>
        <w:t xml:space="preserve"> a </w:t>
      </w:r>
      <w:r w:rsidRPr="003256E7">
        <w:rPr>
          <w:rStyle w:val="StyleUnderline"/>
          <w:highlight w:val="yellow"/>
        </w:rPr>
        <w:t>quintessentially human</w:t>
      </w:r>
      <w:r w:rsidRPr="000818D0">
        <w:rPr>
          <w:rStyle w:val="StyleUnderline"/>
        </w:rPr>
        <w:t xml:space="preserve"> trait. </w:t>
      </w:r>
      <w:r w:rsidRPr="000818D0">
        <w:rPr>
          <w:rStyle w:val="Emphasis"/>
        </w:rPr>
        <w:t>Thankfully, so is our resilience</w:t>
      </w:r>
      <w:r w:rsidRPr="000818D0">
        <w:rPr>
          <w:rStyle w:val="StyleUnderline"/>
        </w:rPr>
        <w:t>.</w:t>
      </w:r>
    </w:p>
    <w:p w14:paraId="1C9437CC" w14:textId="77777777" w:rsidR="000818D0" w:rsidRPr="00D54F04" w:rsidRDefault="000818D0" w:rsidP="000818D0">
      <w:pPr>
        <w:rPr>
          <w:sz w:val="16"/>
        </w:rPr>
      </w:pPr>
      <w:r w:rsidRPr="000818D0">
        <w:rPr>
          <w:rStyle w:val="StyleUnderline"/>
        </w:rPr>
        <w:t>For most of mankind’s history, infectious diseases were the existential threat to humanity</w:t>
      </w:r>
      <w:r w:rsidRPr="00D54F04">
        <w:rPr>
          <w:sz w:val="16"/>
        </w:rPr>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7D2D57E2" w14:textId="77777777" w:rsidR="000818D0" w:rsidRPr="00D54F04" w:rsidRDefault="000818D0" w:rsidP="000818D0">
      <w:pPr>
        <w:rPr>
          <w:sz w:val="16"/>
        </w:rPr>
      </w:pPr>
      <w:r w:rsidRPr="000818D0">
        <w:rPr>
          <w:rStyle w:val="StyleUnderline"/>
        </w:rPr>
        <w:t>Any yet</w:t>
      </w:r>
      <w:r w:rsidRPr="00D54F04">
        <w:rPr>
          <w:sz w:val="16"/>
        </w:rPr>
        <w:t xml:space="preserve">, of course, </w:t>
      </w:r>
      <w:r w:rsidRPr="000818D0">
        <w:rPr>
          <w:rStyle w:val="StyleUnderline"/>
        </w:rPr>
        <w:t xml:space="preserve">humanity continued to flourish. </w:t>
      </w:r>
      <w:r w:rsidRPr="003256E7">
        <w:rPr>
          <w:rStyle w:val="StyleUnderline"/>
          <w:highlight w:val="yellow"/>
        </w:rPr>
        <w:t>Our</w:t>
      </w:r>
      <w:r w:rsidRPr="000818D0">
        <w:rPr>
          <w:rStyle w:val="StyleUnderline"/>
        </w:rPr>
        <w:t xml:space="preserve"> species’ </w:t>
      </w:r>
      <w:r w:rsidRPr="003256E7">
        <w:rPr>
          <w:rStyle w:val="StyleUnderline"/>
          <w:highlight w:val="yellow"/>
        </w:rPr>
        <w:t>recent explosion in lifespan is</w:t>
      </w:r>
      <w:r w:rsidRPr="000818D0">
        <w:rPr>
          <w:rStyle w:val="StyleUnderline"/>
        </w:rPr>
        <w:t xml:space="preserve"> almost exclusively </w:t>
      </w:r>
      <w:r w:rsidRPr="003256E7">
        <w:rPr>
          <w:rStyle w:val="StyleUnderline"/>
          <w:highlight w:val="yellow"/>
        </w:rPr>
        <w:t>the result of the control of infectious diseases through sanitation, vaccination, and antimicrobial therapies</w:t>
      </w:r>
      <w:r w:rsidRPr="00D54F04">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4F9183F1" w14:textId="77777777" w:rsidR="000818D0" w:rsidRPr="000818D0" w:rsidRDefault="000818D0" w:rsidP="000818D0">
      <w:pPr>
        <w:rPr>
          <w:rStyle w:val="StyleUnderline"/>
        </w:rPr>
      </w:pPr>
      <w:r w:rsidRPr="00D54F04">
        <w:rPr>
          <w:sz w:val="16"/>
        </w:rPr>
        <w:t xml:space="preserve">So </w:t>
      </w:r>
      <w:r w:rsidRPr="000818D0">
        <w:rPr>
          <w:rStyle w:val="StyleUnderline"/>
        </w:rPr>
        <w:t>what would it take for a disease to wipe out humanity now?</w:t>
      </w:r>
    </w:p>
    <w:p w14:paraId="1C7FA4B9" w14:textId="77777777" w:rsidR="000818D0" w:rsidRPr="000818D0" w:rsidRDefault="000818D0" w:rsidP="000818D0">
      <w:pPr>
        <w:rPr>
          <w:rStyle w:val="StyleUnderline"/>
        </w:rPr>
      </w:pPr>
      <w:r w:rsidRPr="000818D0">
        <w:rPr>
          <w:rStyle w:val="StyleUnderline"/>
        </w:rPr>
        <w:t>In</w:t>
      </w:r>
      <w:r w:rsidRPr="00D54F04">
        <w:rPr>
          <w:sz w:val="16"/>
        </w:rPr>
        <w:t xml:space="preserve"> Michael </w:t>
      </w:r>
      <w:r w:rsidRPr="000818D0">
        <w:rPr>
          <w:rStyle w:val="StyleUnderline"/>
        </w:rPr>
        <w:t>Crichton’s The Andromeda Strain</w:t>
      </w:r>
      <w:r w:rsidRPr="00D54F04">
        <w:rPr>
          <w:sz w:val="16"/>
        </w:rPr>
        <w:t xml:space="preserve">, the canonical book in the disease-outbreak genre, </w:t>
      </w:r>
      <w:r w:rsidRPr="000818D0">
        <w:rPr>
          <w:rStyle w:val="StyleUnderline"/>
        </w:rPr>
        <w:t>an alien microbe threatens the human race</w:t>
      </w:r>
      <w:r w:rsidRPr="00D54F04">
        <w:rPr>
          <w:sz w:val="16"/>
        </w:rPr>
        <w:t xml:space="preserve"> with extinction, and humanity’s best minds are marshaled to combat the enemy organism. </w:t>
      </w:r>
      <w:r w:rsidRPr="000818D0">
        <w:rPr>
          <w:rStyle w:val="StyleUnderline"/>
        </w:rPr>
        <w:t>Fortunately, outside of fiction, there’s no reason to expect alien pathogens to wage war on the human race any time soon, and</w:t>
      </w:r>
      <w:r w:rsidRPr="00D54F04">
        <w:rPr>
          <w:sz w:val="16"/>
        </w:rPr>
        <w:t xml:space="preserve"> my </w:t>
      </w:r>
      <w:r w:rsidRPr="000818D0">
        <w:rPr>
          <w:rStyle w:val="StyleUnderline"/>
        </w:rPr>
        <w:t>analysis suggests that any real-life domestic microbe reaching an extinction level of threat probably is just as unlikely.</w:t>
      </w:r>
    </w:p>
    <w:p w14:paraId="67DEFD75" w14:textId="77777777" w:rsidR="000818D0" w:rsidRPr="00D54F04" w:rsidRDefault="000818D0" w:rsidP="000818D0">
      <w:pPr>
        <w:rPr>
          <w:sz w:val="16"/>
        </w:rPr>
      </w:pPr>
      <w:r w:rsidRPr="003256E7">
        <w:rPr>
          <w:rStyle w:val="StyleUnderline"/>
          <w:highlight w:val="yellow"/>
        </w:rPr>
        <w:t>Any apocalyptic pathogen would need to</w:t>
      </w:r>
      <w:r w:rsidRPr="000818D0">
        <w:rPr>
          <w:rStyle w:val="StyleUnderline"/>
        </w:rPr>
        <w:t xml:space="preserve"> possess a very special combination of two attributes</w:t>
      </w:r>
      <w:r w:rsidRPr="00D54F04">
        <w:rPr>
          <w:sz w:val="16"/>
        </w:rPr>
        <w:t xml:space="preserve">. First, </w:t>
      </w:r>
      <w:r w:rsidRPr="000818D0">
        <w:rPr>
          <w:rStyle w:val="StyleUnderline"/>
        </w:rPr>
        <w:t xml:space="preserve">it would </w:t>
      </w:r>
      <w:r w:rsidRPr="003256E7">
        <w:rPr>
          <w:rStyle w:val="StyleUnderline"/>
          <w:highlight w:val="yellow"/>
        </w:rPr>
        <w:t>have to be so unfamiliar that no existing therapy or vaccine could be applied to</w:t>
      </w:r>
      <w:r w:rsidRPr="00D54F04">
        <w:rPr>
          <w:sz w:val="16"/>
        </w:rPr>
        <w:t xml:space="preserve"> it. Second, </w:t>
      </w:r>
      <w:r w:rsidRPr="003256E7">
        <w:rPr>
          <w:rStyle w:val="StyleUnderline"/>
          <w:highlight w:val="yellow"/>
        </w:rPr>
        <w:t>it would need to have</w:t>
      </w:r>
      <w:r w:rsidRPr="000818D0">
        <w:rPr>
          <w:rStyle w:val="StyleUnderline"/>
        </w:rPr>
        <w:t xml:space="preserve"> a </w:t>
      </w:r>
      <w:r w:rsidRPr="003256E7">
        <w:rPr>
          <w:rStyle w:val="StyleUnderline"/>
          <w:highlight w:val="yellow"/>
        </w:rPr>
        <w:t>high</w:t>
      </w:r>
      <w:r w:rsidRPr="000818D0">
        <w:rPr>
          <w:rStyle w:val="StyleUnderline"/>
        </w:rPr>
        <w:t xml:space="preserve"> and surreptitious </w:t>
      </w:r>
      <w:r w:rsidRPr="003256E7">
        <w:rPr>
          <w:rStyle w:val="StyleUnderline"/>
          <w:highlight w:val="yellow"/>
        </w:rPr>
        <w:t>transmissibility before symptoms occur</w:t>
      </w:r>
      <w:r w:rsidRPr="00D54F04">
        <w:rPr>
          <w:sz w:val="16"/>
        </w:rPr>
        <w:t xml:space="preserve">. The first is essential because </w:t>
      </w:r>
      <w:r w:rsidRPr="003256E7">
        <w:rPr>
          <w:rStyle w:val="Emphasis"/>
          <w:highlight w:val="yellow"/>
        </w:rPr>
        <w:t>any microbe from a known class of pathogens would</w:t>
      </w:r>
      <w:r w:rsidRPr="000818D0">
        <w:rPr>
          <w:rStyle w:val="Emphasis"/>
        </w:rPr>
        <w:t xml:space="preserve">, by definition, </w:t>
      </w:r>
      <w:r w:rsidRPr="003256E7">
        <w:rPr>
          <w:rStyle w:val="Emphasis"/>
          <w:highlight w:val="yellow"/>
        </w:rPr>
        <w:t>have family members that could serve as models for containment</w:t>
      </w:r>
      <w:r w:rsidRPr="000818D0">
        <w:rPr>
          <w:rStyle w:val="Emphasis"/>
        </w:rPr>
        <w:t xml:space="preserve"> and countermeasures</w:t>
      </w:r>
      <w:r w:rsidRPr="00D54F04">
        <w:rPr>
          <w:sz w:val="16"/>
        </w:rPr>
        <w:t>. The second would allow the hypothetical disease to spread without being detected by even the most astute clinicians.</w:t>
      </w:r>
    </w:p>
    <w:p w14:paraId="70AE70CE" w14:textId="77777777" w:rsidR="000818D0" w:rsidRPr="00D54F04" w:rsidRDefault="000818D0" w:rsidP="000818D0">
      <w:pPr>
        <w:rPr>
          <w:sz w:val="16"/>
        </w:rPr>
      </w:pPr>
      <w:r w:rsidRPr="00D54F04">
        <w:rPr>
          <w:sz w:val="16"/>
        </w:rPr>
        <w:t xml:space="preserve">The </w:t>
      </w:r>
      <w:r w:rsidRPr="003256E7">
        <w:rPr>
          <w:rStyle w:val="StyleUnderline"/>
          <w:highlight w:val="yellow"/>
        </w:rPr>
        <w:t>three infectious diseases most likely to be considered extinction-level threats</w:t>
      </w:r>
      <w:r w:rsidRPr="00D54F04">
        <w:rPr>
          <w:sz w:val="16"/>
        </w:rPr>
        <w:t xml:space="preserve"> in the world today—influenza, HIV, and Ebola—</w:t>
      </w:r>
      <w:r w:rsidRPr="003256E7">
        <w:rPr>
          <w:rStyle w:val="Emphasis"/>
          <w:highlight w:val="yellow"/>
        </w:rPr>
        <w:t>don’t meet these two requirements</w:t>
      </w:r>
      <w:r w:rsidRPr="00D54F04">
        <w:rPr>
          <w:sz w:val="16"/>
        </w:rPr>
        <w:t xml:space="preserve">. </w:t>
      </w:r>
      <w:r w:rsidRPr="000818D0">
        <w:rPr>
          <w:rStyle w:val="StyleUnderline"/>
        </w:rPr>
        <w:t>Influenza</w:t>
      </w:r>
      <w:r w:rsidRPr="00D54F04">
        <w:rPr>
          <w:sz w:val="16"/>
        </w:rPr>
        <w:t xml:space="preserve">, for instance, despite its well-established ability to kill on a large scale, its contagiousness, and its unrivaled ability to shift and drift away from our vaccines, </w:t>
      </w:r>
      <w:r w:rsidRPr="000818D0">
        <w:rPr>
          <w:rStyle w:val="StyleUnderline"/>
        </w:rPr>
        <w:t>is still</w:t>
      </w:r>
      <w:r w:rsidRPr="00D54F04">
        <w:rPr>
          <w:sz w:val="16"/>
        </w:rPr>
        <w:t xml:space="preserve"> what I would call </w:t>
      </w:r>
      <w:r w:rsidRPr="000818D0">
        <w:rPr>
          <w:rStyle w:val="StyleUnderline"/>
        </w:rPr>
        <w:t>a “known unknown</w:t>
      </w:r>
      <w:r w:rsidRPr="00D54F04">
        <w:rPr>
          <w:sz w:val="16"/>
        </w:rPr>
        <w:t xml:space="preserve">.” While there are many mysteries about how new flu strains emerge, from at least the time of Hippocrates, </w:t>
      </w:r>
      <w:r w:rsidRPr="000818D0">
        <w:rPr>
          <w:rStyle w:val="StyleUnderline"/>
        </w:rPr>
        <w:t>humans have been attuned to its risk</w:t>
      </w:r>
      <w:r w:rsidRPr="00D54F04">
        <w:rPr>
          <w:sz w:val="16"/>
        </w:rPr>
        <w:t xml:space="preserve">. </w:t>
      </w:r>
      <w:r w:rsidRPr="000818D0">
        <w:rPr>
          <w:rStyle w:val="StyleUnderline"/>
        </w:rPr>
        <w:t xml:space="preserve">And </w:t>
      </w:r>
      <w:r w:rsidRPr="000818D0">
        <w:rPr>
          <w:rStyle w:val="Emphasis"/>
        </w:rPr>
        <w:t>in the modern era, a full-fledged industry of influenza preparedness exists, with effective vaccine strategies and antiviral therapies</w:t>
      </w:r>
      <w:r w:rsidRPr="00D54F04">
        <w:rPr>
          <w:sz w:val="16"/>
        </w:rPr>
        <w:t>.</w:t>
      </w:r>
    </w:p>
    <w:p w14:paraId="6F2A7FFA" w14:textId="77777777" w:rsidR="000818D0" w:rsidRPr="00D54F04" w:rsidRDefault="000818D0" w:rsidP="000818D0">
      <w:pPr>
        <w:rPr>
          <w:sz w:val="16"/>
        </w:rPr>
      </w:pPr>
      <w:r w:rsidRPr="000818D0">
        <w:rPr>
          <w:rStyle w:val="StyleUnderline"/>
        </w:rPr>
        <w:t>HIV</w:t>
      </w:r>
      <w:r w:rsidRPr="00D54F04">
        <w:rPr>
          <w:sz w:val="16"/>
        </w:rPr>
        <w:t xml:space="preserve">, which has killed 39 million people over several decades, </w:t>
      </w:r>
      <w:r w:rsidRPr="000818D0">
        <w:rPr>
          <w:rStyle w:val="StyleUnderline"/>
        </w:rPr>
        <w:t>is similarly limited due to several factors</w:t>
      </w:r>
      <w:r w:rsidRPr="00D54F04">
        <w:rPr>
          <w:sz w:val="16"/>
        </w:rPr>
        <w:t xml:space="preserve">. Most importantly, </w:t>
      </w:r>
      <w:r w:rsidRPr="000818D0">
        <w:rPr>
          <w:rStyle w:val="StyleUnderline"/>
        </w:rPr>
        <w:t>HIV’s dependency on blood and body fluid for transmis</w:t>
      </w:r>
      <w:r w:rsidRPr="00D54F04">
        <w:rPr>
          <w:sz w:val="16"/>
        </w:rPr>
        <w:t xml:space="preserve">sion (similar to Ebola) </w:t>
      </w:r>
      <w:r w:rsidRPr="000818D0">
        <w:rPr>
          <w:rStyle w:val="StyleUnderline"/>
        </w:rPr>
        <w:t>requires intimate human-to-human contact, which limits contagion</w:t>
      </w:r>
      <w:r w:rsidRPr="00D54F04">
        <w:rPr>
          <w:sz w:val="16"/>
        </w:rPr>
        <w:t xml:space="preserve">. Highly potent </w:t>
      </w:r>
      <w:r w:rsidRPr="000818D0">
        <w:rPr>
          <w:rStyle w:val="StyleUnderline"/>
        </w:rPr>
        <w:t>antiviral therapy allows most people to live normally with the disease, and a substantial group of the population has genetic mutations that render them impervious to infection in the first place</w:t>
      </w:r>
      <w:r w:rsidRPr="00D54F04">
        <w:rPr>
          <w:sz w:val="16"/>
        </w:rPr>
        <w:t xml:space="preserve">. Lastly, </w:t>
      </w:r>
      <w:r w:rsidRPr="000818D0">
        <w:rPr>
          <w:rStyle w:val="StyleUnderline"/>
        </w:rPr>
        <w:t>simple prevention strategies such as needle exchange for injection drug users and barrier contraceptives—when available—can curtail transmission risk</w:t>
      </w:r>
      <w:r w:rsidRPr="00D54F04">
        <w:rPr>
          <w:sz w:val="16"/>
        </w:rPr>
        <w:t>.</w:t>
      </w:r>
    </w:p>
    <w:p w14:paraId="4C7C7E73" w14:textId="77777777" w:rsidR="000818D0" w:rsidRPr="000818D0" w:rsidRDefault="000818D0" w:rsidP="000818D0">
      <w:pPr>
        <w:rPr>
          <w:rStyle w:val="StyleUnderline"/>
        </w:rPr>
      </w:pPr>
      <w:r w:rsidRPr="000818D0">
        <w:rPr>
          <w:rStyle w:val="StyleUnderline"/>
        </w:rPr>
        <w:t>Ebola</w:t>
      </w:r>
      <w:r w:rsidRPr="00D54F04">
        <w:rPr>
          <w:sz w:val="16"/>
        </w:rPr>
        <w:t xml:space="preserve">, for many of the same reasons as HIV as well as several others, </w:t>
      </w:r>
      <w:r w:rsidRPr="000818D0">
        <w:rPr>
          <w:rStyle w:val="StyleUnderline"/>
        </w:rPr>
        <w:t>also falls short of the mark</w:t>
      </w:r>
      <w:r w:rsidRPr="00D54F04">
        <w:rPr>
          <w:sz w:val="16"/>
        </w:rPr>
        <w:t xml:space="preserve">. This is especially </w:t>
      </w:r>
      <w:r w:rsidRPr="000818D0">
        <w:rPr>
          <w:rStyle w:val="StyleUnderline"/>
        </w:rPr>
        <w:t>due to the fact that it spreads almost exclusively through people with easily recognizable symptoms, plus the taming of its once unfathomable 90 percent mortality rate by simple supportive care.</w:t>
      </w:r>
    </w:p>
    <w:p w14:paraId="5F0BD984" w14:textId="77777777" w:rsidR="000818D0" w:rsidRPr="00D54F04" w:rsidRDefault="000818D0" w:rsidP="000818D0">
      <w:pPr>
        <w:rPr>
          <w:sz w:val="16"/>
        </w:rPr>
      </w:pPr>
      <w:r w:rsidRPr="00D54F04">
        <w:rPr>
          <w:sz w:val="16"/>
        </w:rPr>
        <w:t xml:space="preserve">Beyond those three, </w:t>
      </w:r>
      <w:r w:rsidRPr="003256E7">
        <w:rPr>
          <w:rStyle w:val="Emphasis"/>
          <w:highlight w:val="yellow"/>
        </w:rPr>
        <w:t>every other known disease falls short of what seems required to wipe out humans</w:t>
      </w:r>
      <w:r w:rsidRPr="00D54F04">
        <w:rPr>
          <w:sz w:val="16"/>
        </w:rPr>
        <w:t>—</w:t>
      </w:r>
      <w:r w:rsidRPr="000818D0">
        <w:rPr>
          <w:rStyle w:val="StyleUnderline"/>
        </w:rPr>
        <w:t>which is</w:t>
      </w:r>
      <w:r w:rsidRPr="00D54F04">
        <w:rPr>
          <w:sz w:val="16"/>
        </w:rPr>
        <w:t xml:space="preserve">, of course, </w:t>
      </w:r>
      <w:r w:rsidRPr="000818D0">
        <w:rPr>
          <w:rStyle w:val="StyleUnderline"/>
        </w:rPr>
        <w:t>why we’re still here</w:t>
      </w:r>
      <w:r w:rsidRPr="00D54F04">
        <w:rPr>
          <w:sz w:val="16"/>
        </w:rPr>
        <w:t xml:space="preserve">. And it’s not that diseases are ineffective. On the contrary, </w:t>
      </w:r>
      <w:r w:rsidRPr="003256E7">
        <w:rPr>
          <w:rStyle w:val="Emphasis"/>
          <w:highlight w:val="yellow"/>
        </w:rPr>
        <w:t>diseases’ failure to knock us out is a testament to just how resilient humans are</w:t>
      </w:r>
      <w:r w:rsidRPr="00D54F04">
        <w:rPr>
          <w:sz w:val="16"/>
        </w:rPr>
        <w:t xml:space="preserve">. </w:t>
      </w:r>
      <w:r w:rsidRPr="00D54F04">
        <w:rPr>
          <w:rStyle w:val="StyleUnderline"/>
        </w:rPr>
        <w:t xml:space="preserve">Part of our evolutionary heritage is </w:t>
      </w:r>
      <w:r w:rsidRPr="003256E7">
        <w:rPr>
          <w:rStyle w:val="StyleUnderline"/>
          <w:highlight w:val="yellow"/>
        </w:rPr>
        <w:t>our immune system</w:t>
      </w:r>
      <w:r w:rsidRPr="00D54F04">
        <w:rPr>
          <w:rStyle w:val="StyleUnderline"/>
        </w:rPr>
        <w:t xml:space="preserve">, one of the most complex on the planet, </w:t>
      </w:r>
      <w:r w:rsidRPr="003256E7">
        <w:rPr>
          <w:rStyle w:val="StyleUnderline"/>
          <w:highlight w:val="yellow"/>
        </w:rPr>
        <w:t>even without the benefit of vaccines or the helping hand of antimicrobial drugs</w:t>
      </w:r>
      <w:r w:rsidRPr="00D54F04">
        <w:rPr>
          <w:rStyle w:val="StyleUnderline"/>
        </w:rPr>
        <w:t>. This system,</w:t>
      </w:r>
      <w:r w:rsidRPr="00D54F04">
        <w:rPr>
          <w:sz w:val="16"/>
        </w:rPr>
        <w:t xml:space="preserve"> when viewed at a species level, </w:t>
      </w:r>
      <w:r w:rsidRPr="003256E7">
        <w:rPr>
          <w:rStyle w:val="Emphasis"/>
          <w:highlight w:val="yellow"/>
        </w:rPr>
        <w:t>can adapt to almost any enemy imaginable</w:t>
      </w:r>
      <w:r w:rsidRPr="00D54F04">
        <w:rPr>
          <w:sz w:val="16"/>
        </w:rPr>
        <w:t xml:space="preserve">. </w:t>
      </w:r>
      <w:r w:rsidRPr="00D54F04">
        <w:rPr>
          <w:rStyle w:val="StyleUnderline"/>
        </w:rPr>
        <w:t>Coupled to genetic variations amongst humans</w:t>
      </w:r>
      <w:r w:rsidRPr="00D54F04">
        <w:rPr>
          <w:sz w:val="16"/>
        </w:rPr>
        <w:t>—which open up the possibility for a range of advantages, from imperviousness to infection to a tendency for mild symptoms—</w:t>
      </w:r>
      <w:r w:rsidRPr="003256E7">
        <w:rPr>
          <w:rStyle w:val="Emphasis"/>
          <w:highlight w:val="yellow"/>
        </w:rPr>
        <w:t>this adaptability ensures that</w:t>
      </w:r>
      <w:r w:rsidRPr="00D54F04">
        <w:rPr>
          <w:rStyle w:val="Emphasis"/>
        </w:rPr>
        <w:t xml:space="preserve"> almost </w:t>
      </w:r>
      <w:r w:rsidRPr="003256E7">
        <w:rPr>
          <w:rStyle w:val="Emphasis"/>
          <w:highlight w:val="yellow"/>
        </w:rPr>
        <w:t>any infectious disease</w:t>
      </w:r>
      <w:r w:rsidRPr="00D54F04">
        <w:rPr>
          <w:rStyle w:val="Emphasis"/>
        </w:rPr>
        <w:t xml:space="preserve"> onslaught </w:t>
      </w:r>
      <w:r w:rsidRPr="003256E7">
        <w:rPr>
          <w:rStyle w:val="Emphasis"/>
          <w:highlight w:val="yellow"/>
        </w:rPr>
        <w:t>will leave</w:t>
      </w:r>
      <w:r w:rsidRPr="00D54F04">
        <w:rPr>
          <w:rStyle w:val="Emphasis"/>
        </w:rPr>
        <w:t xml:space="preserve"> a large proportion </w:t>
      </w:r>
      <w:r w:rsidRPr="003256E7">
        <w:rPr>
          <w:rStyle w:val="Emphasis"/>
          <w:highlight w:val="yellow"/>
        </w:rPr>
        <w:t>of the population alive to rebuild</w:t>
      </w:r>
      <w:r w:rsidRPr="00D54F04">
        <w:rPr>
          <w:sz w:val="16"/>
        </w:rPr>
        <w:t>, in contrast to the fictional Hollywood versions.</w:t>
      </w:r>
    </w:p>
    <w:p w14:paraId="64A491B1" w14:textId="77777777" w:rsidR="000818D0" w:rsidRPr="00D54F04" w:rsidRDefault="000818D0" w:rsidP="000818D0">
      <w:pPr>
        <w:rPr>
          <w:sz w:val="16"/>
        </w:rPr>
      </w:pPr>
      <w:r w:rsidRPr="00D54F04">
        <w:rPr>
          <w:sz w:val="16"/>
        </w:rPr>
        <w:t xml:space="preserve">While the immune system’s role can never be understated, </w:t>
      </w:r>
      <w:r w:rsidRPr="00D54F04">
        <w:rPr>
          <w:rStyle w:val="StyleUnderline"/>
        </w:rPr>
        <w:t xml:space="preserve">an </w:t>
      </w:r>
      <w:r w:rsidRPr="003256E7">
        <w:rPr>
          <w:rStyle w:val="StyleUnderline"/>
          <w:highlight w:val="yellow"/>
        </w:rPr>
        <w:t>even more powerful</w:t>
      </w:r>
      <w:r w:rsidRPr="00D54F04">
        <w:rPr>
          <w:rStyle w:val="StyleUnderline"/>
        </w:rPr>
        <w:t xml:space="preserve"> protector </w:t>
      </w:r>
      <w:r w:rsidRPr="003256E7">
        <w:rPr>
          <w:rStyle w:val="StyleUnderline"/>
          <w:highlight w:val="yellow"/>
        </w:rPr>
        <w:t>is</w:t>
      </w:r>
      <w:r w:rsidRPr="00D54F04">
        <w:rPr>
          <w:rStyle w:val="StyleUnderline"/>
        </w:rPr>
        <w:t xml:space="preserve"> the faculty of </w:t>
      </w:r>
      <w:r w:rsidRPr="003256E7">
        <w:rPr>
          <w:rStyle w:val="StyleUnderline"/>
          <w:highlight w:val="yellow"/>
        </w:rPr>
        <w:t>consciousness</w:t>
      </w:r>
      <w:r w:rsidRPr="00D54F04">
        <w:rPr>
          <w:sz w:val="16"/>
        </w:rPr>
        <w:t xml:space="preserve">. Humans are not the most prolific, quickly evolving, or strongest organisms on the planet, but as Aristotle identified, </w:t>
      </w:r>
      <w:r w:rsidRPr="003256E7">
        <w:rPr>
          <w:rStyle w:val="StyleUnderline"/>
          <w:highlight w:val="yellow"/>
        </w:rPr>
        <w:t>humans are</w:t>
      </w:r>
      <w:r w:rsidRPr="00D54F04">
        <w:rPr>
          <w:rStyle w:val="StyleUnderline"/>
        </w:rPr>
        <w:t xml:space="preserve"> the </w:t>
      </w:r>
      <w:r w:rsidRPr="003256E7">
        <w:rPr>
          <w:rStyle w:val="StyleUnderline"/>
          <w:highlight w:val="yellow"/>
        </w:rPr>
        <w:t>rational</w:t>
      </w:r>
      <w:r w:rsidRPr="00D54F04">
        <w:rPr>
          <w:rStyle w:val="StyleUnderline"/>
        </w:rPr>
        <w:t xml:space="preserve"> animals</w:t>
      </w:r>
      <w:r w:rsidRPr="00D54F04">
        <w:rPr>
          <w:sz w:val="16"/>
        </w:rPr>
        <w:t>—</w:t>
      </w:r>
      <w:r w:rsidRPr="003256E7">
        <w:rPr>
          <w:rStyle w:val="StyleUnderline"/>
          <w:highlight w:val="yellow"/>
        </w:rPr>
        <w:t>and</w:t>
      </w:r>
      <w:r w:rsidRPr="00D54F04">
        <w:rPr>
          <w:sz w:val="16"/>
        </w:rPr>
        <w:t xml:space="preserve"> it is </w:t>
      </w:r>
      <w:r w:rsidRPr="00D54F04">
        <w:rPr>
          <w:rStyle w:val="StyleUnderline"/>
        </w:rPr>
        <w:t>this fundamental</w:t>
      </w:r>
      <w:r w:rsidRPr="00D54F04">
        <w:rPr>
          <w:sz w:val="16"/>
        </w:rPr>
        <w:t xml:space="preserve"> distinguishing </w:t>
      </w:r>
      <w:r w:rsidRPr="00D54F04">
        <w:rPr>
          <w:rStyle w:val="StyleUnderline"/>
        </w:rPr>
        <w:t>characteristic</w:t>
      </w:r>
      <w:r w:rsidRPr="00D54F04">
        <w:rPr>
          <w:sz w:val="16"/>
        </w:rPr>
        <w:t xml:space="preserve"> that </w:t>
      </w:r>
      <w:r w:rsidRPr="00D54F04">
        <w:rPr>
          <w:rStyle w:val="StyleUnderline"/>
        </w:rPr>
        <w:t xml:space="preserve">allows humans to form abstractions, </w:t>
      </w:r>
      <w:r w:rsidRPr="003256E7">
        <w:rPr>
          <w:rStyle w:val="StyleUnderline"/>
          <w:highlight w:val="yellow"/>
        </w:rPr>
        <w:t>think</w:t>
      </w:r>
      <w:r w:rsidRPr="00D54F04">
        <w:rPr>
          <w:rStyle w:val="StyleUnderline"/>
        </w:rPr>
        <w:t xml:space="preserve"> in principles, </w:t>
      </w:r>
      <w:r w:rsidRPr="003256E7">
        <w:rPr>
          <w:rStyle w:val="StyleUnderline"/>
          <w:highlight w:val="yellow"/>
        </w:rPr>
        <w:t>and plan long-range</w:t>
      </w:r>
      <w:r w:rsidRPr="00D54F04">
        <w:rPr>
          <w:sz w:val="16"/>
        </w:rPr>
        <w:t xml:space="preserve">. </w:t>
      </w:r>
      <w:r w:rsidRPr="00D54F04">
        <w:rPr>
          <w:rStyle w:val="StyleUnderline"/>
        </w:rPr>
        <w:t>These capacities</w:t>
      </w:r>
      <w:r w:rsidRPr="00D54F04">
        <w:rPr>
          <w:sz w:val="16"/>
        </w:rPr>
        <w:t xml:space="preserve">, in turn, </w:t>
      </w:r>
      <w:r w:rsidRPr="00D54F04">
        <w:rPr>
          <w:rStyle w:val="StyleUnderline"/>
        </w:rPr>
        <w:t>allow humans to modify, alter, and improve themselves and their environments</w:t>
      </w:r>
      <w:r w:rsidRPr="00D54F04">
        <w:rPr>
          <w:sz w:val="16"/>
        </w:rPr>
        <w:t xml:space="preserve">. </w:t>
      </w:r>
      <w:r w:rsidRPr="003256E7">
        <w:rPr>
          <w:rStyle w:val="Emphasis"/>
          <w:highlight w:val="yellow"/>
        </w:rPr>
        <w:t>Consciousness equips us</w:t>
      </w:r>
      <w:r w:rsidRPr="00D54F04">
        <w:rPr>
          <w:sz w:val="16"/>
        </w:rPr>
        <w:t xml:space="preserve">, at an individual and a species level, </w:t>
      </w:r>
      <w:r w:rsidRPr="003256E7">
        <w:rPr>
          <w:rStyle w:val="Emphasis"/>
          <w:highlight w:val="yellow"/>
        </w:rPr>
        <w:t>to make nature safe</w:t>
      </w:r>
      <w:r w:rsidRPr="00D54F04">
        <w:rPr>
          <w:rStyle w:val="Emphasis"/>
        </w:rPr>
        <w:t xml:space="preserve"> for the species </w:t>
      </w:r>
      <w:r w:rsidRPr="003256E7">
        <w:rPr>
          <w:rStyle w:val="Emphasis"/>
          <w:highlight w:val="yellow"/>
        </w:rPr>
        <w:t>through</w:t>
      </w:r>
      <w:r w:rsidRPr="00D54F04">
        <w:rPr>
          <w:rStyle w:val="Emphasis"/>
        </w:rPr>
        <w:t xml:space="preserve"> such </w:t>
      </w:r>
      <w:r w:rsidRPr="003256E7">
        <w:rPr>
          <w:rStyle w:val="Emphasis"/>
          <w:highlight w:val="yellow"/>
        </w:rPr>
        <w:t>technological marvels as antibiotics, antivirals, vaccines, and sanitation</w:t>
      </w:r>
      <w:r w:rsidRPr="00D54F04">
        <w:rPr>
          <w:sz w:val="16"/>
        </w:rPr>
        <w:t xml:space="preserve">. </w:t>
      </w:r>
      <w:r w:rsidRPr="00D54F04">
        <w:rPr>
          <w:rStyle w:val="StyleUnderline"/>
        </w:rPr>
        <w:t xml:space="preserve">When humans began to focus their minds on the problems posed by infectious disease, human life ceased being nasty, brutish, and short. In many ways, </w:t>
      </w:r>
      <w:r w:rsidRPr="003256E7">
        <w:rPr>
          <w:rStyle w:val="StyleUnderline"/>
          <w:highlight w:val="yellow"/>
        </w:rPr>
        <w:t>human consciousness became infectious diseases’ worthiest adversary</w:t>
      </w:r>
      <w:r w:rsidRPr="003256E7">
        <w:rPr>
          <w:sz w:val="16"/>
          <w:highlight w:val="yellow"/>
        </w:rPr>
        <w:t>.</w:t>
      </w:r>
    </w:p>
    <w:p w14:paraId="18760CFE" w14:textId="77777777" w:rsidR="000818D0" w:rsidRPr="00D54F04" w:rsidRDefault="000818D0" w:rsidP="000818D0">
      <w:pPr>
        <w:rPr>
          <w:sz w:val="16"/>
        </w:rPr>
      </w:pPr>
      <w:r w:rsidRPr="00D54F04">
        <w:rPr>
          <w:sz w:val="16"/>
        </w:rPr>
        <w:t xml:space="preserve">None of this is meant to allay all fears of infectious diseases. To totally adopt a </w:t>
      </w:r>
      <w:proofErr w:type="spellStart"/>
      <w:r w:rsidRPr="00D54F04">
        <w:rPr>
          <w:sz w:val="16"/>
        </w:rPr>
        <w:t>Panglossian</w:t>
      </w:r>
      <w:proofErr w:type="spellEnd"/>
      <w:r w:rsidRPr="00D54F04">
        <w:rPr>
          <w:sz w:val="16"/>
        </w:rPr>
        <w:t xml:space="preserve"> viewpoint would be foolish—and dangerous. Humans do face countless threats from infectious diseases: witness </w:t>
      </w:r>
      <w:proofErr w:type="spellStart"/>
      <w:r w:rsidRPr="00D54F04">
        <w:rPr>
          <w:sz w:val="16"/>
        </w:rPr>
        <w:t>Zika</w:t>
      </w:r>
      <w:proofErr w:type="spellEnd"/>
      <w:r w:rsidRPr="00D54F04">
        <w:rPr>
          <w:sz w:val="16"/>
        </w:rPr>
        <w:t>. And if not handled appropriately, severe calamity could, and will, ensue. The West African Ebola outbreak, for instance, festered for months before major efforts to bring it under control were initiated.</w:t>
      </w:r>
    </w:p>
    <w:p w14:paraId="03DD3003" w14:textId="77777777" w:rsidR="000818D0" w:rsidRPr="00D54F04" w:rsidRDefault="000818D0" w:rsidP="000818D0">
      <w:pPr>
        <w:rPr>
          <w:rStyle w:val="StyleUnderline"/>
        </w:rPr>
      </w:pPr>
      <w:r w:rsidRPr="00D54F04">
        <w:rPr>
          <w:sz w:val="16"/>
        </w:rPr>
        <w:t xml:space="preserve">When it comes to infectious diseases, I’m worried about the failure of institutions to understand the full impact of outbreaks. I’m worried about countries that don’t have the infrastructure or resources to combat these outbreaks when they come. But </w:t>
      </w:r>
      <w:r w:rsidRPr="003256E7">
        <w:rPr>
          <w:rStyle w:val="Emphasis"/>
          <w:highlight w:val="yellow"/>
        </w:rPr>
        <w:t>as long as we can keep adapting, I’m not worried about the future of the human race</w:t>
      </w:r>
      <w:r w:rsidRPr="00D54F04">
        <w:rPr>
          <w:rStyle w:val="StyleUnderline"/>
        </w:rPr>
        <w:t>.</w:t>
      </w:r>
    </w:p>
    <w:p w14:paraId="57879E5B" w14:textId="77777777" w:rsidR="002B0C60" w:rsidRDefault="006A1127" w:rsidP="006A1127">
      <w:pPr>
        <w:pStyle w:val="Heading3"/>
      </w:pPr>
      <w:r>
        <w:t>AT HIV</w:t>
      </w:r>
    </w:p>
    <w:p w14:paraId="08D2FCE7" w14:textId="77777777" w:rsidR="006A1127" w:rsidRDefault="006A1127" w:rsidP="006A1127">
      <w:pPr>
        <w:pStyle w:val="Heading4"/>
      </w:pPr>
      <w:r>
        <w:t>No extinction</w:t>
      </w:r>
    </w:p>
    <w:p w14:paraId="213CD65A" w14:textId="77777777" w:rsidR="006A1127" w:rsidRDefault="006A1127" w:rsidP="006A1127">
      <w:r w:rsidRPr="000818D0">
        <w:rPr>
          <w:rStyle w:val="Style13ptBold"/>
        </w:rPr>
        <w:t>Adalja 16 —</w:t>
      </w:r>
      <w:r>
        <w:t xml:space="preserve"> (AMESH ADALJA is an infectious-disease physician at the University of Pittsburgh, 6-17-2016, "Why Hasn't Disease Wiped out the Human Race</w:t>
      </w:r>
      <w:proofErr w:type="gramStart"/>
      <w:r>
        <w:t>?,</w:t>
      </w:r>
      <w:proofErr w:type="gramEnd"/>
      <w:r>
        <w:t xml:space="preserve">" </w:t>
      </w:r>
      <w:r w:rsidRPr="000818D0">
        <w:rPr>
          <w:i/>
        </w:rPr>
        <w:t>The Atlantic</w:t>
      </w:r>
      <w:r>
        <w:t xml:space="preserve">, http://www.theatlantic.com/health/archive/2016/06/infectious-diseases-extinction/487514/, Accessed 7-30-2016, </w:t>
      </w:r>
      <w:proofErr w:type="spellStart"/>
      <w:r>
        <w:t>HWilson</w:t>
      </w:r>
      <w:proofErr w:type="spellEnd"/>
      <w:r>
        <w:t>) ***we do not endorse the problematic language in this evidence</w:t>
      </w:r>
    </w:p>
    <w:p w14:paraId="35F80985" w14:textId="77777777" w:rsidR="006A1127" w:rsidRPr="006A1127" w:rsidRDefault="006A1127" w:rsidP="006A1127"/>
    <w:p w14:paraId="07921075" w14:textId="77777777" w:rsidR="006A1127" w:rsidRPr="006A1127" w:rsidRDefault="006A1127" w:rsidP="006A1127">
      <w:pPr>
        <w:rPr>
          <w:sz w:val="16"/>
        </w:rPr>
      </w:pPr>
      <w:r w:rsidRPr="003256E7">
        <w:rPr>
          <w:rStyle w:val="StyleUnderline"/>
          <w:highlight w:val="yellow"/>
        </w:rPr>
        <w:t>Any apocalyptic pathogen would need to</w:t>
      </w:r>
      <w:r w:rsidRPr="000818D0">
        <w:rPr>
          <w:rStyle w:val="StyleUnderline"/>
        </w:rPr>
        <w:t xml:space="preserve"> possess a very special combination of two attributes</w:t>
      </w:r>
      <w:r w:rsidRPr="00D54F04">
        <w:rPr>
          <w:sz w:val="16"/>
        </w:rPr>
        <w:t xml:space="preserve">. First, </w:t>
      </w:r>
      <w:r w:rsidRPr="000818D0">
        <w:rPr>
          <w:rStyle w:val="StyleUnderline"/>
        </w:rPr>
        <w:t xml:space="preserve">it would </w:t>
      </w:r>
      <w:r w:rsidRPr="003256E7">
        <w:rPr>
          <w:rStyle w:val="StyleUnderline"/>
          <w:highlight w:val="yellow"/>
        </w:rPr>
        <w:t>have to be so unfamiliar that no existing therapy or vaccine could be applied to</w:t>
      </w:r>
      <w:r w:rsidRPr="00D54F04">
        <w:rPr>
          <w:sz w:val="16"/>
        </w:rPr>
        <w:t xml:space="preserve"> it. Second, </w:t>
      </w:r>
      <w:r w:rsidRPr="003256E7">
        <w:rPr>
          <w:rStyle w:val="StyleUnderline"/>
          <w:highlight w:val="yellow"/>
        </w:rPr>
        <w:t>it would need to have</w:t>
      </w:r>
      <w:r w:rsidRPr="000818D0">
        <w:rPr>
          <w:rStyle w:val="StyleUnderline"/>
        </w:rPr>
        <w:t xml:space="preserve"> a </w:t>
      </w:r>
      <w:r w:rsidRPr="003256E7">
        <w:rPr>
          <w:rStyle w:val="StyleUnderline"/>
          <w:highlight w:val="yellow"/>
        </w:rPr>
        <w:t>high</w:t>
      </w:r>
      <w:r w:rsidRPr="000818D0">
        <w:rPr>
          <w:rStyle w:val="StyleUnderline"/>
        </w:rPr>
        <w:t xml:space="preserve"> and surreptitious </w:t>
      </w:r>
      <w:r w:rsidRPr="003256E7">
        <w:rPr>
          <w:rStyle w:val="StyleUnderline"/>
          <w:highlight w:val="yellow"/>
        </w:rPr>
        <w:t>transmissibility before symptoms occur</w:t>
      </w:r>
      <w:r w:rsidRPr="00D54F04">
        <w:rPr>
          <w:sz w:val="16"/>
        </w:rPr>
        <w:t xml:space="preserve">. The first is essential because </w:t>
      </w:r>
      <w:r w:rsidRPr="003256E7">
        <w:rPr>
          <w:rStyle w:val="Emphasis"/>
          <w:highlight w:val="yellow"/>
        </w:rPr>
        <w:t>any microbe from a known class of pathogens would</w:t>
      </w:r>
      <w:r w:rsidRPr="000818D0">
        <w:rPr>
          <w:rStyle w:val="Emphasis"/>
        </w:rPr>
        <w:t xml:space="preserve">, by definition, </w:t>
      </w:r>
      <w:r w:rsidRPr="003256E7">
        <w:rPr>
          <w:rStyle w:val="Emphasis"/>
          <w:highlight w:val="yellow"/>
        </w:rPr>
        <w:t>have family members that could serve as models for containment</w:t>
      </w:r>
      <w:r w:rsidRPr="000818D0">
        <w:rPr>
          <w:rStyle w:val="Emphasis"/>
        </w:rPr>
        <w:t xml:space="preserve"> and countermeasures</w:t>
      </w:r>
      <w:r w:rsidRPr="00D54F04">
        <w:rPr>
          <w:sz w:val="16"/>
        </w:rPr>
        <w:t>. The second would allow the hypothetical disease to spread without being detected by even the most astute clinicians.</w:t>
      </w:r>
    </w:p>
    <w:p w14:paraId="098E0384" w14:textId="77777777" w:rsidR="006A1127" w:rsidRPr="00D54F04" w:rsidRDefault="006A1127" w:rsidP="006A1127">
      <w:pPr>
        <w:rPr>
          <w:sz w:val="16"/>
        </w:rPr>
      </w:pPr>
      <w:r w:rsidRPr="00D54F04">
        <w:rPr>
          <w:sz w:val="16"/>
        </w:rPr>
        <w:t xml:space="preserve">The </w:t>
      </w:r>
      <w:r w:rsidRPr="003256E7">
        <w:rPr>
          <w:rStyle w:val="StyleUnderline"/>
          <w:highlight w:val="yellow"/>
        </w:rPr>
        <w:t>three infectious diseases most likely to be considered extinction-level threats</w:t>
      </w:r>
      <w:r w:rsidRPr="00D54F04">
        <w:rPr>
          <w:sz w:val="16"/>
        </w:rPr>
        <w:t xml:space="preserve"> in the world today—influenza, HIV, and Ebola—</w:t>
      </w:r>
      <w:r w:rsidRPr="003256E7">
        <w:rPr>
          <w:rStyle w:val="Emphasis"/>
          <w:highlight w:val="yellow"/>
        </w:rPr>
        <w:t>don’t meet these two requirements</w:t>
      </w:r>
      <w:r w:rsidRPr="00D54F04">
        <w:rPr>
          <w:sz w:val="16"/>
        </w:rPr>
        <w:t xml:space="preserve">. </w:t>
      </w:r>
      <w:r w:rsidRPr="000818D0">
        <w:rPr>
          <w:rStyle w:val="StyleUnderline"/>
        </w:rPr>
        <w:t>Influenza</w:t>
      </w:r>
      <w:r w:rsidRPr="00D54F04">
        <w:rPr>
          <w:sz w:val="16"/>
        </w:rPr>
        <w:t xml:space="preserve">, for instance, despite its well-established ability to kill on a large scale, its contagiousness, and its unrivaled ability to shift and drift away from our vaccines, </w:t>
      </w:r>
      <w:r w:rsidRPr="000818D0">
        <w:rPr>
          <w:rStyle w:val="StyleUnderline"/>
        </w:rPr>
        <w:t>is still</w:t>
      </w:r>
      <w:r w:rsidRPr="00D54F04">
        <w:rPr>
          <w:sz w:val="16"/>
        </w:rPr>
        <w:t xml:space="preserve"> what I would call </w:t>
      </w:r>
      <w:r w:rsidRPr="000818D0">
        <w:rPr>
          <w:rStyle w:val="StyleUnderline"/>
        </w:rPr>
        <w:t>a “known unknown</w:t>
      </w:r>
      <w:r w:rsidRPr="00D54F04">
        <w:rPr>
          <w:sz w:val="16"/>
        </w:rPr>
        <w:t xml:space="preserve">.” While there are many mysteries about how new flu strains emerge, from at least the time of Hippocrates, </w:t>
      </w:r>
      <w:r w:rsidRPr="000818D0">
        <w:rPr>
          <w:rStyle w:val="StyleUnderline"/>
        </w:rPr>
        <w:t>humans have been attuned to its risk</w:t>
      </w:r>
      <w:r w:rsidRPr="00D54F04">
        <w:rPr>
          <w:sz w:val="16"/>
        </w:rPr>
        <w:t xml:space="preserve">. </w:t>
      </w:r>
      <w:r w:rsidRPr="000818D0">
        <w:rPr>
          <w:rStyle w:val="StyleUnderline"/>
        </w:rPr>
        <w:t xml:space="preserve">And </w:t>
      </w:r>
      <w:r w:rsidRPr="000818D0">
        <w:rPr>
          <w:rStyle w:val="Emphasis"/>
        </w:rPr>
        <w:t>in the modern era, a full-fledged industry of influenza preparedness exists, with effective vaccine strategies and antiviral therapies</w:t>
      </w:r>
      <w:r w:rsidRPr="00D54F04">
        <w:rPr>
          <w:sz w:val="16"/>
        </w:rPr>
        <w:t>.</w:t>
      </w:r>
    </w:p>
    <w:p w14:paraId="28299C79" w14:textId="77777777" w:rsidR="006A1127" w:rsidRPr="00D54F04" w:rsidRDefault="006A1127" w:rsidP="006A1127">
      <w:pPr>
        <w:rPr>
          <w:sz w:val="16"/>
        </w:rPr>
      </w:pPr>
      <w:r w:rsidRPr="003256E7">
        <w:rPr>
          <w:rStyle w:val="StyleUnderline"/>
          <w:highlight w:val="yellow"/>
        </w:rPr>
        <w:t>HIV</w:t>
      </w:r>
      <w:r w:rsidRPr="00D54F04">
        <w:rPr>
          <w:sz w:val="16"/>
        </w:rPr>
        <w:t xml:space="preserve">, which has killed 39 million people over several decades, </w:t>
      </w:r>
      <w:r w:rsidRPr="003256E7">
        <w:rPr>
          <w:rStyle w:val="StyleUnderline"/>
          <w:highlight w:val="yellow"/>
        </w:rPr>
        <w:t>is</w:t>
      </w:r>
      <w:r w:rsidRPr="000818D0">
        <w:rPr>
          <w:rStyle w:val="StyleUnderline"/>
        </w:rPr>
        <w:t xml:space="preserve"> similarly </w:t>
      </w:r>
      <w:r w:rsidRPr="003256E7">
        <w:rPr>
          <w:rStyle w:val="StyleUnderline"/>
          <w:highlight w:val="yellow"/>
        </w:rPr>
        <w:t>limited</w:t>
      </w:r>
      <w:r w:rsidRPr="000818D0">
        <w:rPr>
          <w:rStyle w:val="StyleUnderline"/>
        </w:rPr>
        <w:t xml:space="preserve"> due to several factors</w:t>
      </w:r>
      <w:r w:rsidRPr="00D54F04">
        <w:rPr>
          <w:sz w:val="16"/>
        </w:rPr>
        <w:t xml:space="preserve">. Most importantly, </w:t>
      </w:r>
      <w:r w:rsidRPr="003256E7">
        <w:rPr>
          <w:rStyle w:val="StyleUnderline"/>
          <w:highlight w:val="yellow"/>
        </w:rPr>
        <w:t>HIV’s dependency on</w:t>
      </w:r>
      <w:r w:rsidRPr="000818D0">
        <w:rPr>
          <w:rStyle w:val="StyleUnderline"/>
        </w:rPr>
        <w:t xml:space="preserve"> blood and </w:t>
      </w:r>
      <w:r w:rsidRPr="003256E7">
        <w:rPr>
          <w:rStyle w:val="StyleUnderline"/>
          <w:highlight w:val="yellow"/>
        </w:rPr>
        <w:t>body fluid for transmission</w:t>
      </w:r>
      <w:r w:rsidRPr="00D54F04">
        <w:rPr>
          <w:sz w:val="16"/>
        </w:rPr>
        <w:t xml:space="preserve"> (similar to Ebola) </w:t>
      </w:r>
      <w:r w:rsidRPr="003256E7">
        <w:rPr>
          <w:rStyle w:val="StyleUnderline"/>
          <w:highlight w:val="yellow"/>
        </w:rPr>
        <w:t>requires intimate</w:t>
      </w:r>
      <w:r w:rsidRPr="000818D0">
        <w:rPr>
          <w:rStyle w:val="StyleUnderline"/>
        </w:rPr>
        <w:t xml:space="preserve"> human-to-human </w:t>
      </w:r>
      <w:r w:rsidRPr="003256E7">
        <w:rPr>
          <w:rStyle w:val="StyleUnderline"/>
          <w:highlight w:val="yellow"/>
        </w:rPr>
        <w:t>contact, which limits contagion</w:t>
      </w:r>
      <w:r w:rsidRPr="00D54F04">
        <w:rPr>
          <w:sz w:val="16"/>
        </w:rPr>
        <w:t xml:space="preserve">. Highly potent </w:t>
      </w:r>
      <w:r w:rsidRPr="003256E7">
        <w:rPr>
          <w:rStyle w:val="StyleUnderline"/>
          <w:highlight w:val="yellow"/>
        </w:rPr>
        <w:t>antiviral therapy allows</w:t>
      </w:r>
      <w:r w:rsidRPr="000818D0">
        <w:rPr>
          <w:rStyle w:val="StyleUnderline"/>
        </w:rPr>
        <w:t xml:space="preserve"> most </w:t>
      </w:r>
      <w:r w:rsidRPr="003256E7">
        <w:rPr>
          <w:rStyle w:val="StyleUnderline"/>
          <w:highlight w:val="yellow"/>
        </w:rPr>
        <w:t>people to live</w:t>
      </w:r>
      <w:r w:rsidRPr="000818D0">
        <w:rPr>
          <w:rStyle w:val="StyleUnderline"/>
        </w:rPr>
        <w:t xml:space="preserve"> normally </w:t>
      </w:r>
      <w:r w:rsidRPr="003256E7">
        <w:rPr>
          <w:rStyle w:val="StyleUnderline"/>
          <w:highlight w:val="yellow"/>
        </w:rPr>
        <w:t>with the disease</w:t>
      </w:r>
      <w:r w:rsidRPr="000818D0">
        <w:rPr>
          <w:rStyle w:val="StyleUnderline"/>
        </w:rPr>
        <w:t xml:space="preserve">, </w:t>
      </w:r>
      <w:r w:rsidRPr="003256E7">
        <w:rPr>
          <w:rStyle w:val="StyleUnderline"/>
          <w:highlight w:val="yellow"/>
        </w:rPr>
        <w:t>and a substantial group of the population has</w:t>
      </w:r>
      <w:r w:rsidRPr="000818D0">
        <w:rPr>
          <w:rStyle w:val="StyleUnderline"/>
        </w:rPr>
        <w:t xml:space="preserve"> genetic </w:t>
      </w:r>
      <w:r w:rsidRPr="003256E7">
        <w:rPr>
          <w:rStyle w:val="StyleUnderline"/>
          <w:highlight w:val="yellow"/>
        </w:rPr>
        <w:t>mutations that render them impervious to infection</w:t>
      </w:r>
      <w:r w:rsidRPr="000818D0">
        <w:rPr>
          <w:rStyle w:val="StyleUnderline"/>
        </w:rPr>
        <w:t xml:space="preserve"> in the first place</w:t>
      </w:r>
      <w:r w:rsidRPr="00D54F04">
        <w:rPr>
          <w:sz w:val="16"/>
        </w:rPr>
        <w:t xml:space="preserve">. Lastly, </w:t>
      </w:r>
      <w:r w:rsidRPr="000818D0">
        <w:rPr>
          <w:rStyle w:val="StyleUnderline"/>
        </w:rPr>
        <w:t xml:space="preserve">simple </w:t>
      </w:r>
      <w:r w:rsidRPr="003256E7">
        <w:rPr>
          <w:rStyle w:val="StyleUnderline"/>
          <w:highlight w:val="yellow"/>
        </w:rPr>
        <w:t>prevention strategies such as needle exchange for injection drug users and barrier contraceptives</w:t>
      </w:r>
      <w:r w:rsidRPr="000818D0">
        <w:rPr>
          <w:rStyle w:val="StyleUnderline"/>
        </w:rPr>
        <w:t>—when available—</w:t>
      </w:r>
      <w:r w:rsidRPr="003256E7">
        <w:rPr>
          <w:rStyle w:val="StyleUnderline"/>
          <w:highlight w:val="yellow"/>
        </w:rPr>
        <w:t>can curtail transmission risk</w:t>
      </w:r>
      <w:r w:rsidRPr="003256E7">
        <w:rPr>
          <w:sz w:val="16"/>
          <w:highlight w:val="yellow"/>
        </w:rPr>
        <w:t>.</w:t>
      </w:r>
    </w:p>
    <w:p w14:paraId="5F64864D" w14:textId="77777777" w:rsidR="006A1127" w:rsidRDefault="006A1127" w:rsidP="006A1127"/>
    <w:p w14:paraId="2E812897" w14:textId="77777777" w:rsidR="006A1127" w:rsidRDefault="006A1127" w:rsidP="006A1127">
      <w:pPr>
        <w:pStyle w:val="Heading3"/>
      </w:pPr>
      <w:r>
        <w:t>AT Ebola</w:t>
      </w:r>
    </w:p>
    <w:p w14:paraId="2BFF02EC" w14:textId="77777777" w:rsidR="006A1127" w:rsidRDefault="006A1127" w:rsidP="006A1127">
      <w:pPr>
        <w:pStyle w:val="Heading4"/>
      </w:pPr>
      <w:r>
        <w:t>No extinction</w:t>
      </w:r>
    </w:p>
    <w:p w14:paraId="711FD7F2" w14:textId="77777777" w:rsidR="006A1127" w:rsidRDefault="006A1127" w:rsidP="006A1127">
      <w:r w:rsidRPr="000818D0">
        <w:rPr>
          <w:rStyle w:val="Style13ptBold"/>
        </w:rPr>
        <w:t>Adalja 16 —</w:t>
      </w:r>
      <w:r>
        <w:t xml:space="preserve"> (AMESH ADALJA is an infectious-disease physician at the University of Pittsburgh, 6-17-2016, "Why Hasn't Disease Wiped out the Human Race</w:t>
      </w:r>
      <w:proofErr w:type="gramStart"/>
      <w:r>
        <w:t>?,</w:t>
      </w:r>
      <w:proofErr w:type="gramEnd"/>
      <w:r>
        <w:t xml:space="preserve">" </w:t>
      </w:r>
      <w:r w:rsidRPr="000818D0">
        <w:rPr>
          <w:i/>
        </w:rPr>
        <w:t>The Atlantic</w:t>
      </w:r>
      <w:r>
        <w:t xml:space="preserve">, http://www.theatlantic.com/health/archive/2016/06/infectious-diseases-extinction/487514/, Accessed 7-30-2016, </w:t>
      </w:r>
      <w:proofErr w:type="spellStart"/>
      <w:r>
        <w:t>HWilson</w:t>
      </w:r>
      <w:proofErr w:type="spellEnd"/>
      <w:r>
        <w:t>) ***we do not endorse the problematic language in this evidence</w:t>
      </w:r>
    </w:p>
    <w:p w14:paraId="6DAC524D" w14:textId="77777777" w:rsidR="006A1127" w:rsidRPr="006A1127" w:rsidRDefault="006A1127" w:rsidP="006A1127"/>
    <w:p w14:paraId="06DE49B0" w14:textId="77777777" w:rsidR="006A1127" w:rsidRPr="006A1127" w:rsidRDefault="006A1127" w:rsidP="006A1127">
      <w:pPr>
        <w:rPr>
          <w:sz w:val="16"/>
        </w:rPr>
      </w:pPr>
      <w:r w:rsidRPr="003256E7">
        <w:rPr>
          <w:rStyle w:val="StyleUnderline"/>
          <w:highlight w:val="yellow"/>
        </w:rPr>
        <w:t>Any apocalyptic pathogen would need to</w:t>
      </w:r>
      <w:r w:rsidRPr="000818D0">
        <w:rPr>
          <w:rStyle w:val="StyleUnderline"/>
        </w:rPr>
        <w:t xml:space="preserve"> possess a very special combination of two attributes</w:t>
      </w:r>
      <w:r w:rsidRPr="00D54F04">
        <w:rPr>
          <w:sz w:val="16"/>
        </w:rPr>
        <w:t xml:space="preserve">. First, </w:t>
      </w:r>
      <w:r w:rsidRPr="000818D0">
        <w:rPr>
          <w:rStyle w:val="StyleUnderline"/>
        </w:rPr>
        <w:t xml:space="preserve">it would </w:t>
      </w:r>
      <w:r w:rsidRPr="003256E7">
        <w:rPr>
          <w:rStyle w:val="StyleUnderline"/>
          <w:highlight w:val="yellow"/>
        </w:rPr>
        <w:t>have to be so unfamiliar that no existing therapy or vaccine could be applied to</w:t>
      </w:r>
      <w:r w:rsidRPr="00D54F04">
        <w:rPr>
          <w:sz w:val="16"/>
        </w:rPr>
        <w:t xml:space="preserve"> it. Second, </w:t>
      </w:r>
      <w:r w:rsidRPr="003256E7">
        <w:rPr>
          <w:rStyle w:val="StyleUnderline"/>
          <w:highlight w:val="yellow"/>
        </w:rPr>
        <w:t>it would need to have</w:t>
      </w:r>
      <w:r w:rsidRPr="000818D0">
        <w:rPr>
          <w:rStyle w:val="StyleUnderline"/>
        </w:rPr>
        <w:t xml:space="preserve"> a </w:t>
      </w:r>
      <w:r w:rsidRPr="003256E7">
        <w:rPr>
          <w:rStyle w:val="StyleUnderline"/>
          <w:highlight w:val="yellow"/>
        </w:rPr>
        <w:t>high</w:t>
      </w:r>
      <w:r w:rsidRPr="000818D0">
        <w:rPr>
          <w:rStyle w:val="StyleUnderline"/>
        </w:rPr>
        <w:t xml:space="preserve"> and surreptitious </w:t>
      </w:r>
      <w:r w:rsidRPr="003256E7">
        <w:rPr>
          <w:rStyle w:val="StyleUnderline"/>
          <w:highlight w:val="yellow"/>
        </w:rPr>
        <w:t>transmissibility before symptoms occur</w:t>
      </w:r>
      <w:r w:rsidRPr="00D54F04">
        <w:rPr>
          <w:sz w:val="16"/>
        </w:rPr>
        <w:t xml:space="preserve">. The first is essential because </w:t>
      </w:r>
      <w:r w:rsidRPr="003256E7">
        <w:rPr>
          <w:rStyle w:val="Emphasis"/>
          <w:highlight w:val="yellow"/>
        </w:rPr>
        <w:t>any microbe from a known class of pathogens would</w:t>
      </w:r>
      <w:r w:rsidRPr="000818D0">
        <w:rPr>
          <w:rStyle w:val="Emphasis"/>
        </w:rPr>
        <w:t xml:space="preserve">, by definition, </w:t>
      </w:r>
      <w:r w:rsidRPr="003256E7">
        <w:rPr>
          <w:rStyle w:val="Emphasis"/>
          <w:highlight w:val="yellow"/>
        </w:rPr>
        <w:t>have family members that could serve as models for containment</w:t>
      </w:r>
      <w:r w:rsidRPr="000818D0">
        <w:rPr>
          <w:rStyle w:val="Emphasis"/>
        </w:rPr>
        <w:t xml:space="preserve"> and countermeasures</w:t>
      </w:r>
      <w:r w:rsidRPr="00D54F04">
        <w:rPr>
          <w:sz w:val="16"/>
        </w:rPr>
        <w:t>. The second would allow the hypothetical disease to spread without being detected by even the most astute clinicians.</w:t>
      </w:r>
    </w:p>
    <w:p w14:paraId="18BDA634" w14:textId="77777777" w:rsidR="006A1127" w:rsidRPr="00D54F04" w:rsidRDefault="006A1127" w:rsidP="006A1127">
      <w:pPr>
        <w:rPr>
          <w:sz w:val="16"/>
        </w:rPr>
      </w:pPr>
      <w:r w:rsidRPr="00D54F04">
        <w:rPr>
          <w:sz w:val="16"/>
        </w:rPr>
        <w:t xml:space="preserve">The </w:t>
      </w:r>
      <w:r w:rsidRPr="003256E7">
        <w:rPr>
          <w:rStyle w:val="StyleUnderline"/>
          <w:highlight w:val="yellow"/>
        </w:rPr>
        <w:t>three infectious diseases most likely to be considered extinction-level threats</w:t>
      </w:r>
      <w:r w:rsidRPr="00D54F04">
        <w:rPr>
          <w:sz w:val="16"/>
        </w:rPr>
        <w:t xml:space="preserve"> in the world today—influenza, HIV, and Ebola—</w:t>
      </w:r>
      <w:r w:rsidRPr="003256E7">
        <w:rPr>
          <w:rStyle w:val="Emphasis"/>
          <w:highlight w:val="yellow"/>
        </w:rPr>
        <w:t>don’t meet these two requirements</w:t>
      </w:r>
      <w:r w:rsidRPr="00D54F04">
        <w:rPr>
          <w:sz w:val="16"/>
        </w:rPr>
        <w:t xml:space="preserve">. </w:t>
      </w:r>
      <w:r w:rsidRPr="000818D0">
        <w:rPr>
          <w:rStyle w:val="StyleUnderline"/>
        </w:rPr>
        <w:t>Influenza</w:t>
      </w:r>
      <w:r w:rsidRPr="00D54F04">
        <w:rPr>
          <w:sz w:val="16"/>
        </w:rPr>
        <w:t xml:space="preserve">, for instance, despite its well-established ability to kill on a large scale, its contagiousness, and its unrivaled ability to shift and drift away from our vaccines, </w:t>
      </w:r>
      <w:r w:rsidRPr="000818D0">
        <w:rPr>
          <w:rStyle w:val="StyleUnderline"/>
        </w:rPr>
        <w:t>is still</w:t>
      </w:r>
      <w:r w:rsidRPr="00D54F04">
        <w:rPr>
          <w:sz w:val="16"/>
        </w:rPr>
        <w:t xml:space="preserve"> what I would call </w:t>
      </w:r>
      <w:r w:rsidRPr="000818D0">
        <w:rPr>
          <w:rStyle w:val="StyleUnderline"/>
        </w:rPr>
        <w:t>a “known unknown</w:t>
      </w:r>
      <w:r w:rsidRPr="00D54F04">
        <w:rPr>
          <w:sz w:val="16"/>
        </w:rPr>
        <w:t xml:space="preserve">.” While there are many mysteries about how new flu strains emerge, from at least the time of Hippocrates, </w:t>
      </w:r>
      <w:r w:rsidRPr="000818D0">
        <w:rPr>
          <w:rStyle w:val="StyleUnderline"/>
        </w:rPr>
        <w:t>humans have been attuned to its risk</w:t>
      </w:r>
      <w:r w:rsidRPr="00D54F04">
        <w:rPr>
          <w:sz w:val="16"/>
        </w:rPr>
        <w:t xml:space="preserve">. </w:t>
      </w:r>
      <w:r w:rsidRPr="000818D0">
        <w:rPr>
          <w:rStyle w:val="StyleUnderline"/>
        </w:rPr>
        <w:t xml:space="preserve">And </w:t>
      </w:r>
      <w:r w:rsidRPr="000818D0">
        <w:rPr>
          <w:rStyle w:val="Emphasis"/>
        </w:rPr>
        <w:t>in the modern era, a full-fledged industry of influenza preparedness exists, with effective vaccine strategies and antiviral therapies</w:t>
      </w:r>
      <w:r w:rsidRPr="00D54F04">
        <w:rPr>
          <w:sz w:val="16"/>
        </w:rPr>
        <w:t>.</w:t>
      </w:r>
    </w:p>
    <w:p w14:paraId="3E9DD462" w14:textId="77777777" w:rsidR="006A1127" w:rsidRPr="00D54F04" w:rsidRDefault="006A1127" w:rsidP="006A1127">
      <w:pPr>
        <w:rPr>
          <w:sz w:val="16"/>
        </w:rPr>
      </w:pPr>
      <w:r w:rsidRPr="000818D0">
        <w:rPr>
          <w:rStyle w:val="StyleUnderline"/>
        </w:rPr>
        <w:t>HIV</w:t>
      </w:r>
      <w:r w:rsidRPr="00D54F04">
        <w:rPr>
          <w:sz w:val="16"/>
        </w:rPr>
        <w:t xml:space="preserve">, which has killed 39 million people over several decades, </w:t>
      </w:r>
      <w:r w:rsidRPr="000818D0">
        <w:rPr>
          <w:rStyle w:val="StyleUnderline"/>
        </w:rPr>
        <w:t>is similarly limited due to several factors</w:t>
      </w:r>
      <w:r w:rsidRPr="00D54F04">
        <w:rPr>
          <w:sz w:val="16"/>
        </w:rPr>
        <w:t xml:space="preserve">. Most importantly, </w:t>
      </w:r>
      <w:r w:rsidRPr="000818D0">
        <w:rPr>
          <w:rStyle w:val="StyleUnderline"/>
        </w:rPr>
        <w:t>HIV’s dependency on blood and body fluid for transmis</w:t>
      </w:r>
      <w:r w:rsidRPr="00D54F04">
        <w:rPr>
          <w:sz w:val="16"/>
        </w:rPr>
        <w:t xml:space="preserve">sion (similar to Ebola) </w:t>
      </w:r>
      <w:r w:rsidRPr="000818D0">
        <w:rPr>
          <w:rStyle w:val="StyleUnderline"/>
        </w:rPr>
        <w:t>requires intimate human-to-human contact, which limits contagion</w:t>
      </w:r>
      <w:r w:rsidRPr="00D54F04">
        <w:rPr>
          <w:sz w:val="16"/>
        </w:rPr>
        <w:t xml:space="preserve">. Highly potent </w:t>
      </w:r>
      <w:r w:rsidRPr="000818D0">
        <w:rPr>
          <w:rStyle w:val="StyleUnderline"/>
        </w:rPr>
        <w:t>antiviral therapy allows most people to live normally with the disease, and a substantial group of the population has genetic mutations that render them impervious to infection in the first place</w:t>
      </w:r>
      <w:r w:rsidRPr="00D54F04">
        <w:rPr>
          <w:sz w:val="16"/>
        </w:rPr>
        <w:t xml:space="preserve">. Lastly, </w:t>
      </w:r>
      <w:r w:rsidRPr="000818D0">
        <w:rPr>
          <w:rStyle w:val="StyleUnderline"/>
        </w:rPr>
        <w:t>simple prevention strategies such as needle exchange for injection drug users and barrier contraceptives—when available—can curtail transmission risk</w:t>
      </w:r>
      <w:r w:rsidRPr="00D54F04">
        <w:rPr>
          <w:sz w:val="16"/>
        </w:rPr>
        <w:t>.</w:t>
      </w:r>
    </w:p>
    <w:p w14:paraId="47E995FB" w14:textId="77777777" w:rsidR="006A1127" w:rsidRPr="000818D0" w:rsidRDefault="006A1127" w:rsidP="006A1127">
      <w:pPr>
        <w:rPr>
          <w:rStyle w:val="StyleUnderline"/>
        </w:rPr>
      </w:pPr>
      <w:r w:rsidRPr="003256E7">
        <w:rPr>
          <w:rStyle w:val="StyleUnderline"/>
          <w:highlight w:val="yellow"/>
        </w:rPr>
        <w:t>Ebola</w:t>
      </w:r>
      <w:r w:rsidRPr="00D54F04">
        <w:rPr>
          <w:sz w:val="16"/>
        </w:rPr>
        <w:t xml:space="preserve">, for many of the same reasons as HIV as well as several others, </w:t>
      </w:r>
      <w:r w:rsidRPr="000818D0">
        <w:rPr>
          <w:rStyle w:val="StyleUnderline"/>
        </w:rPr>
        <w:t xml:space="preserve">also </w:t>
      </w:r>
      <w:r w:rsidRPr="003256E7">
        <w:rPr>
          <w:rStyle w:val="StyleUnderline"/>
          <w:highlight w:val="yellow"/>
        </w:rPr>
        <w:t>falls short of the mark</w:t>
      </w:r>
      <w:r w:rsidRPr="00D54F04">
        <w:rPr>
          <w:sz w:val="16"/>
        </w:rPr>
        <w:t xml:space="preserve">. This is especially </w:t>
      </w:r>
      <w:r w:rsidRPr="003256E7">
        <w:rPr>
          <w:rStyle w:val="StyleUnderline"/>
          <w:highlight w:val="yellow"/>
        </w:rPr>
        <w:t>due to the fact that it spreads</w:t>
      </w:r>
      <w:r w:rsidRPr="000818D0">
        <w:rPr>
          <w:rStyle w:val="StyleUnderline"/>
        </w:rPr>
        <w:t xml:space="preserve"> almost exclusively </w:t>
      </w:r>
      <w:r w:rsidRPr="003256E7">
        <w:rPr>
          <w:rStyle w:val="StyleUnderline"/>
          <w:highlight w:val="yellow"/>
        </w:rPr>
        <w:t>through people with easily recognizable symptoms, plus the taming of its once unfathomable 90 percent mortality rate by simple supportive care.</w:t>
      </w:r>
    </w:p>
    <w:p w14:paraId="672BAAFA" w14:textId="77777777" w:rsidR="006A1127" w:rsidRDefault="006A1127" w:rsidP="006A1127"/>
    <w:p w14:paraId="114B2F23" w14:textId="77777777" w:rsidR="006A1127" w:rsidRDefault="006A1127" w:rsidP="006A1127">
      <w:pPr>
        <w:pStyle w:val="Heading3"/>
      </w:pPr>
      <w:r>
        <w:t>AT Influenza</w:t>
      </w:r>
    </w:p>
    <w:p w14:paraId="0C5BFDED" w14:textId="77777777" w:rsidR="006A1127" w:rsidRDefault="006A1127" w:rsidP="006A1127">
      <w:pPr>
        <w:pStyle w:val="Heading4"/>
      </w:pPr>
      <w:r>
        <w:t>No extinction</w:t>
      </w:r>
    </w:p>
    <w:p w14:paraId="40292704" w14:textId="77777777" w:rsidR="006A1127" w:rsidRDefault="006A1127" w:rsidP="006A1127">
      <w:r w:rsidRPr="000818D0">
        <w:rPr>
          <w:rStyle w:val="Style13ptBold"/>
        </w:rPr>
        <w:t>Adalja 16 —</w:t>
      </w:r>
      <w:r>
        <w:t xml:space="preserve"> (AMESH ADALJA is an infectious-disease physician at the University of Pittsburgh, 6-17-2016, "Why Hasn't Disease Wiped out the Human Race</w:t>
      </w:r>
      <w:proofErr w:type="gramStart"/>
      <w:r>
        <w:t>?,</w:t>
      </w:r>
      <w:proofErr w:type="gramEnd"/>
      <w:r>
        <w:t xml:space="preserve">" </w:t>
      </w:r>
      <w:r w:rsidRPr="000818D0">
        <w:rPr>
          <w:i/>
        </w:rPr>
        <w:t>The Atlantic</w:t>
      </w:r>
      <w:r>
        <w:t xml:space="preserve">, http://www.theatlantic.com/health/archive/2016/06/infectious-diseases-extinction/487514/, Accessed 7-30-2016, </w:t>
      </w:r>
      <w:proofErr w:type="spellStart"/>
      <w:r>
        <w:t>HWilson</w:t>
      </w:r>
      <w:proofErr w:type="spellEnd"/>
      <w:r>
        <w:t>) ***we do not endorse the problematic language in this evidence</w:t>
      </w:r>
    </w:p>
    <w:p w14:paraId="05CAADF5" w14:textId="77777777" w:rsidR="006A1127" w:rsidRPr="006A1127" w:rsidRDefault="006A1127" w:rsidP="006A1127"/>
    <w:p w14:paraId="4B8039E3" w14:textId="77777777" w:rsidR="006A1127" w:rsidRDefault="006A1127" w:rsidP="006A1127">
      <w:pPr>
        <w:rPr>
          <w:sz w:val="16"/>
        </w:rPr>
      </w:pPr>
      <w:r w:rsidRPr="003256E7">
        <w:rPr>
          <w:rStyle w:val="StyleUnderline"/>
          <w:highlight w:val="yellow"/>
        </w:rPr>
        <w:t>Any apocalyptic pathogen would need to</w:t>
      </w:r>
      <w:r w:rsidRPr="000818D0">
        <w:rPr>
          <w:rStyle w:val="StyleUnderline"/>
        </w:rPr>
        <w:t xml:space="preserve"> possess a very special combination of two attributes</w:t>
      </w:r>
      <w:r w:rsidRPr="00D54F04">
        <w:rPr>
          <w:sz w:val="16"/>
        </w:rPr>
        <w:t xml:space="preserve">. First, </w:t>
      </w:r>
      <w:r w:rsidRPr="000818D0">
        <w:rPr>
          <w:rStyle w:val="StyleUnderline"/>
        </w:rPr>
        <w:t xml:space="preserve">it would </w:t>
      </w:r>
      <w:r w:rsidRPr="003256E7">
        <w:rPr>
          <w:rStyle w:val="StyleUnderline"/>
          <w:highlight w:val="yellow"/>
        </w:rPr>
        <w:t>have to be so unfamiliar that no existing therapy or vaccine could be applied to</w:t>
      </w:r>
      <w:r w:rsidRPr="00D54F04">
        <w:rPr>
          <w:sz w:val="16"/>
        </w:rPr>
        <w:t xml:space="preserve"> it. Second, </w:t>
      </w:r>
      <w:r w:rsidRPr="003256E7">
        <w:rPr>
          <w:rStyle w:val="StyleUnderline"/>
          <w:highlight w:val="yellow"/>
        </w:rPr>
        <w:t>it would need to have</w:t>
      </w:r>
      <w:r w:rsidRPr="000818D0">
        <w:rPr>
          <w:rStyle w:val="StyleUnderline"/>
        </w:rPr>
        <w:t xml:space="preserve"> a </w:t>
      </w:r>
      <w:r w:rsidRPr="003256E7">
        <w:rPr>
          <w:rStyle w:val="StyleUnderline"/>
          <w:highlight w:val="yellow"/>
        </w:rPr>
        <w:t>high</w:t>
      </w:r>
      <w:r w:rsidRPr="000818D0">
        <w:rPr>
          <w:rStyle w:val="StyleUnderline"/>
        </w:rPr>
        <w:t xml:space="preserve"> and surreptitious </w:t>
      </w:r>
      <w:r w:rsidRPr="003256E7">
        <w:rPr>
          <w:rStyle w:val="StyleUnderline"/>
          <w:highlight w:val="yellow"/>
        </w:rPr>
        <w:t>transmissibility before symptoms occur</w:t>
      </w:r>
      <w:r w:rsidRPr="00D54F04">
        <w:rPr>
          <w:sz w:val="16"/>
        </w:rPr>
        <w:t xml:space="preserve">. The first is essential because </w:t>
      </w:r>
      <w:r w:rsidRPr="003256E7">
        <w:rPr>
          <w:rStyle w:val="Emphasis"/>
          <w:highlight w:val="yellow"/>
        </w:rPr>
        <w:t>any microbe from a known class of pathogens would</w:t>
      </w:r>
      <w:r w:rsidRPr="000818D0">
        <w:rPr>
          <w:rStyle w:val="Emphasis"/>
        </w:rPr>
        <w:t xml:space="preserve">, by definition, </w:t>
      </w:r>
      <w:r w:rsidRPr="003256E7">
        <w:rPr>
          <w:rStyle w:val="Emphasis"/>
          <w:highlight w:val="yellow"/>
        </w:rPr>
        <w:t>have family members that could serve as models for containment</w:t>
      </w:r>
      <w:r w:rsidRPr="000818D0">
        <w:rPr>
          <w:rStyle w:val="Emphasis"/>
        </w:rPr>
        <w:t xml:space="preserve"> and countermeasures</w:t>
      </w:r>
      <w:r w:rsidRPr="00D54F04">
        <w:rPr>
          <w:sz w:val="16"/>
        </w:rPr>
        <w:t>. The second would allow the hypothetical disease to spread without being detected by even the most astute clinicians.</w:t>
      </w:r>
    </w:p>
    <w:p w14:paraId="1139A7EA" w14:textId="77777777" w:rsidR="006A1127" w:rsidRPr="00D54F04" w:rsidRDefault="006A1127" w:rsidP="006A1127">
      <w:pPr>
        <w:rPr>
          <w:sz w:val="16"/>
        </w:rPr>
      </w:pPr>
      <w:r w:rsidRPr="00D54F04">
        <w:rPr>
          <w:sz w:val="16"/>
        </w:rPr>
        <w:t xml:space="preserve">The </w:t>
      </w:r>
      <w:r w:rsidRPr="006A1127">
        <w:rPr>
          <w:rStyle w:val="StyleUnderline"/>
        </w:rPr>
        <w:t xml:space="preserve">three </w:t>
      </w:r>
      <w:r w:rsidRPr="003256E7">
        <w:rPr>
          <w:rStyle w:val="StyleUnderline"/>
          <w:highlight w:val="yellow"/>
        </w:rPr>
        <w:t>infectious diseases most likely to be considered extinction-level threats</w:t>
      </w:r>
      <w:r w:rsidRPr="00D54F04">
        <w:rPr>
          <w:sz w:val="16"/>
        </w:rPr>
        <w:t xml:space="preserve"> in the world today—influenza, HIV, and Ebola—</w:t>
      </w:r>
      <w:r w:rsidRPr="003256E7">
        <w:rPr>
          <w:rStyle w:val="Emphasis"/>
          <w:highlight w:val="yellow"/>
        </w:rPr>
        <w:t>don’t meet these two requirements</w:t>
      </w:r>
      <w:r w:rsidRPr="00D54F04">
        <w:rPr>
          <w:sz w:val="16"/>
        </w:rPr>
        <w:t xml:space="preserve">. </w:t>
      </w:r>
      <w:r w:rsidRPr="003256E7">
        <w:rPr>
          <w:rStyle w:val="StyleUnderline"/>
          <w:highlight w:val="yellow"/>
        </w:rPr>
        <w:t>Influenza</w:t>
      </w:r>
      <w:r w:rsidRPr="00D54F04">
        <w:rPr>
          <w:sz w:val="16"/>
        </w:rPr>
        <w:t xml:space="preserve">, for instance, despite its well-established ability to kill on a large scale, its contagiousness, and its unrivaled ability to shift and drift away from our vaccines, </w:t>
      </w:r>
      <w:r w:rsidRPr="003256E7">
        <w:rPr>
          <w:rStyle w:val="StyleUnderline"/>
          <w:highlight w:val="yellow"/>
        </w:rPr>
        <w:t>is</w:t>
      </w:r>
      <w:r w:rsidRPr="000818D0">
        <w:rPr>
          <w:rStyle w:val="StyleUnderline"/>
        </w:rPr>
        <w:t xml:space="preserve"> still</w:t>
      </w:r>
      <w:r w:rsidRPr="00D54F04">
        <w:rPr>
          <w:sz w:val="16"/>
        </w:rPr>
        <w:t xml:space="preserve"> what I would call </w:t>
      </w:r>
      <w:r w:rsidRPr="003256E7">
        <w:rPr>
          <w:rStyle w:val="StyleUnderline"/>
          <w:highlight w:val="yellow"/>
        </w:rPr>
        <w:t>a “known unknown</w:t>
      </w:r>
      <w:r w:rsidRPr="00D54F04">
        <w:rPr>
          <w:sz w:val="16"/>
        </w:rPr>
        <w:t xml:space="preserve">.” While there are many mysteries about how new flu strains emerge, from at least the time of Hippocrates, </w:t>
      </w:r>
      <w:r w:rsidRPr="000818D0">
        <w:rPr>
          <w:rStyle w:val="StyleUnderline"/>
        </w:rPr>
        <w:t>humans have been attuned to its risk</w:t>
      </w:r>
      <w:r w:rsidRPr="00D54F04">
        <w:rPr>
          <w:sz w:val="16"/>
        </w:rPr>
        <w:t xml:space="preserve">. </w:t>
      </w:r>
      <w:r w:rsidRPr="003256E7">
        <w:rPr>
          <w:rStyle w:val="StyleUnderline"/>
          <w:highlight w:val="yellow"/>
        </w:rPr>
        <w:t xml:space="preserve">And </w:t>
      </w:r>
      <w:r w:rsidRPr="003256E7">
        <w:rPr>
          <w:rStyle w:val="Emphasis"/>
          <w:highlight w:val="yellow"/>
        </w:rPr>
        <w:t>in the modern era, a full-fledged industry of influenza preparedness exists, with effective vaccine strategies and antiviral therapies</w:t>
      </w:r>
      <w:r w:rsidRPr="003256E7">
        <w:rPr>
          <w:sz w:val="16"/>
          <w:highlight w:val="yellow"/>
        </w:rPr>
        <w:t>.</w:t>
      </w:r>
    </w:p>
    <w:p w14:paraId="6BEB6571" w14:textId="77777777" w:rsidR="006A1127" w:rsidRPr="006A1127" w:rsidRDefault="006A1127" w:rsidP="006A1127"/>
    <w:sectPr w:rsidR="006A1127" w:rsidRPr="006A1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3C0858"/>
    <w:multiLevelType w:val="hybridMultilevel"/>
    <w:tmpl w:val="69D47D96"/>
    <w:lvl w:ilvl="0" w:tplc="491C1A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rris Wilson"/>
    <w:docVar w:name="RibbonPointer" w:val="150407768"/>
    <w:docVar w:name="VerbatimVersion" w:val="5.1"/>
  </w:docVars>
  <w:rsids>
    <w:rsidRoot w:val="002B0C60"/>
    <w:rsid w:val="000139A3"/>
    <w:rsid w:val="000818D0"/>
    <w:rsid w:val="000E1114"/>
    <w:rsid w:val="00100833"/>
    <w:rsid w:val="00104529"/>
    <w:rsid w:val="00105942"/>
    <w:rsid w:val="00107396"/>
    <w:rsid w:val="00144A4C"/>
    <w:rsid w:val="00176AB0"/>
    <w:rsid w:val="00177B7D"/>
    <w:rsid w:val="0018322D"/>
    <w:rsid w:val="001B5776"/>
    <w:rsid w:val="001E527A"/>
    <w:rsid w:val="001F78CE"/>
    <w:rsid w:val="00246DFC"/>
    <w:rsid w:val="00251FC7"/>
    <w:rsid w:val="002855A7"/>
    <w:rsid w:val="00291DA9"/>
    <w:rsid w:val="002B0C60"/>
    <w:rsid w:val="002B146A"/>
    <w:rsid w:val="002B5E17"/>
    <w:rsid w:val="00315690"/>
    <w:rsid w:val="00316B75"/>
    <w:rsid w:val="00325646"/>
    <w:rsid w:val="003256E7"/>
    <w:rsid w:val="003313A5"/>
    <w:rsid w:val="003460F2"/>
    <w:rsid w:val="0038158C"/>
    <w:rsid w:val="003902BA"/>
    <w:rsid w:val="003A09E2"/>
    <w:rsid w:val="003B433B"/>
    <w:rsid w:val="00407037"/>
    <w:rsid w:val="004306DD"/>
    <w:rsid w:val="0044121F"/>
    <w:rsid w:val="004452E7"/>
    <w:rsid w:val="004605D6"/>
    <w:rsid w:val="004754C9"/>
    <w:rsid w:val="004B5CA9"/>
    <w:rsid w:val="004C60E8"/>
    <w:rsid w:val="004C7834"/>
    <w:rsid w:val="004E3579"/>
    <w:rsid w:val="004E728B"/>
    <w:rsid w:val="004F39E0"/>
    <w:rsid w:val="005145F8"/>
    <w:rsid w:val="00537BD5"/>
    <w:rsid w:val="005672AB"/>
    <w:rsid w:val="0057268A"/>
    <w:rsid w:val="005B6D2C"/>
    <w:rsid w:val="005D2912"/>
    <w:rsid w:val="005E28E5"/>
    <w:rsid w:val="006065BD"/>
    <w:rsid w:val="006205BB"/>
    <w:rsid w:val="00623EF2"/>
    <w:rsid w:val="00645FA9"/>
    <w:rsid w:val="00647866"/>
    <w:rsid w:val="00665003"/>
    <w:rsid w:val="006A1127"/>
    <w:rsid w:val="006A2AD0"/>
    <w:rsid w:val="006C2375"/>
    <w:rsid w:val="006C45FC"/>
    <w:rsid w:val="006D30A6"/>
    <w:rsid w:val="006D4ECC"/>
    <w:rsid w:val="006F4011"/>
    <w:rsid w:val="0071672F"/>
    <w:rsid w:val="00722258"/>
    <w:rsid w:val="007243E5"/>
    <w:rsid w:val="00766EA0"/>
    <w:rsid w:val="007A2226"/>
    <w:rsid w:val="007F5B66"/>
    <w:rsid w:val="00823A1C"/>
    <w:rsid w:val="00845B9D"/>
    <w:rsid w:val="00860984"/>
    <w:rsid w:val="008B3ECB"/>
    <w:rsid w:val="008B4E85"/>
    <w:rsid w:val="008C1B2E"/>
    <w:rsid w:val="00906893"/>
    <w:rsid w:val="0091627E"/>
    <w:rsid w:val="0097032B"/>
    <w:rsid w:val="009C4FDC"/>
    <w:rsid w:val="009D2EAD"/>
    <w:rsid w:val="009D54B2"/>
    <w:rsid w:val="009D5BBD"/>
    <w:rsid w:val="009E1922"/>
    <w:rsid w:val="009E2119"/>
    <w:rsid w:val="009F7ED2"/>
    <w:rsid w:val="00A11497"/>
    <w:rsid w:val="00A93661"/>
    <w:rsid w:val="00A95652"/>
    <w:rsid w:val="00AB3561"/>
    <w:rsid w:val="00AC0AB8"/>
    <w:rsid w:val="00AE2A3D"/>
    <w:rsid w:val="00B33C6D"/>
    <w:rsid w:val="00B4508F"/>
    <w:rsid w:val="00B55AD5"/>
    <w:rsid w:val="00B8057C"/>
    <w:rsid w:val="00BA4452"/>
    <w:rsid w:val="00BD6238"/>
    <w:rsid w:val="00BF593B"/>
    <w:rsid w:val="00BF773A"/>
    <w:rsid w:val="00BF7E81"/>
    <w:rsid w:val="00C13773"/>
    <w:rsid w:val="00C17CC8"/>
    <w:rsid w:val="00C31210"/>
    <w:rsid w:val="00C83417"/>
    <w:rsid w:val="00C86DF3"/>
    <w:rsid w:val="00C9604F"/>
    <w:rsid w:val="00CA19AA"/>
    <w:rsid w:val="00CC5298"/>
    <w:rsid w:val="00CD736E"/>
    <w:rsid w:val="00CD798D"/>
    <w:rsid w:val="00CE161E"/>
    <w:rsid w:val="00CF59A8"/>
    <w:rsid w:val="00D325A9"/>
    <w:rsid w:val="00D36A8A"/>
    <w:rsid w:val="00D54E71"/>
    <w:rsid w:val="00D54F04"/>
    <w:rsid w:val="00D61409"/>
    <w:rsid w:val="00D62C7A"/>
    <w:rsid w:val="00D6691E"/>
    <w:rsid w:val="00D71170"/>
    <w:rsid w:val="00DA1C92"/>
    <w:rsid w:val="00DA25D4"/>
    <w:rsid w:val="00DA6538"/>
    <w:rsid w:val="00DD387B"/>
    <w:rsid w:val="00E15E75"/>
    <w:rsid w:val="00E36028"/>
    <w:rsid w:val="00E5262C"/>
    <w:rsid w:val="00EB24F1"/>
    <w:rsid w:val="00EC7DC4"/>
    <w:rsid w:val="00ED30CF"/>
    <w:rsid w:val="00ED7AC9"/>
    <w:rsid w:val="00F176EF"/>
    <w:rsid w:val="00F45E10"/>
    <w:rsid w:val="00F6364A"/>
    <w:rsid w:val="00F9113A"/>
    <w:rsid w:val="00FB7C63"/>
    <w:rsid w:val="00FE2546"/>
    <w:rsid w:val="00FF53A6"/>
    <w:rsid w:val="00FF71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3A6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0C60"/>
    <w:rPr>
      <w:rFonts w:ascii="Garamond" w:hAnsi="Garamond"/>
    </w:rPr>
  </w:style>
  <w:style w:type="paragraph" w:styleId="Heading1">
    <w:name w:val="heading 1"/>
    <w:aliases w:val="Pocket"/>
    <w:basedOn w:val="Normal"/>
    <w:next w:val="Normal"/>
    <w:link w:val="Heading1Char"/>
    <w:qFormat/>
    <w:rsid w:val="002B0C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0C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2B0C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2B0C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0C60"/>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2B0C60"/>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2B0C60"/>
    <w:rPr>
      <w:rFonts w:ascii="Garamond" w:eastAsiaTheme="majorEastAsia" w:hAnsi="Garamond"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2B0C60"/>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2B0C60"/>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0C6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2B0C60"/>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2B0C60"/>
    <w:rPr>
      <w:color w:val="auto"/>
      <w:u w:val="none"/>
    </w:rPr>
  </w:style>
  <w:style w:type="character" w:styleId="FollowedHyperlink">
    <w:name w:val="FollowedHyperlink"/>
    <w:basedOn w:val="DefaultParagraphFont"/>
    <w:uiPriority w:val="99"/>
    <w:semiHidden/>
    <w:unhideWhenUsed/>
    <w:rsid w:val="002B0C60"/>
    <w:rPr>
      <w:color w:val="auto"/>
      <w:u w:val="none"/>
    </w:rPr>
  </w:style>
  <w:style w:type="paragraph" w:customStyle="1" w:styleId="Analytics">
    <w:name w:val="Analytics"/>
    <w:basedOn w:val="Normal"/>
    <w:link w:val="AnalyticsChar"/>
    <w:uiPriority w:val="4"/>
    <w:qFormat/>
    <w:rsid w:val="002B0C60"/>
    <w:rPr>
      <w:b/>
      <w:sz w:val="26"/>
    </w:rPr>
  </w:style>
  <w:style w:type="character" w:customStyle="1" w:styleId="AnalyticsChar">
    <w:name w:val="Analytics Char"/>
    <w:basedOn w:val="DefaultParagraphFont"/>
    <w:link w:val="Analytics"/>
    <w:uiPriority w:val="4"/>
    <w:rsid w:val="002B0C60"/>
    <w:rPr>
      <w:rFonts w:ascii="Garamond" w:hAnsi="Garamond"/>
      <w:b/>
      <w:sz w:val="26"/>
    </w:rPr>
  </w:style>
  <w:style w:type="paragraph" w:customStyle="1" w:styleId="Analytic">
    <w:name w:val="Analytic"/>
    <w:basedOn w:val="Normal"/>
    <w:link w:val="AnalyticChar"/>
    <w:autoRedefine/>
    <w:uiPriority w:val="4"/>
    <w:qFormat/>
    <w:rsid w:val="002B0C60"/>
    <w:rPr>
      <w:b/>
      <w:sz w:val="26"/>
    </w:rPr>
  </w:style>
  <w:style w:type="character" w:customStyle="1" w:styleId="AnalyticChar">
    <w:name w:val="Analytic Char"/>
    <w:link w:val="Analytic"/>
    <w:uiPriority w:val="4"/>
    <w:rsid w:val="002B0C60"/>
    <w:rPr>
      <w:rFonts w:ascii="Garamond" w:hAnsi="Garamond"/>
      <w:b/>
      <w:sz w:val="26"/>
    </w:rPr>
  </w:style>
  <w:style w:type="paragraph" w:customStyle="1" w:styleId="textbold">
    <w:name w:val="text bold"/>
    <w:basedOn w:val="Normal"/>
    <w:link w:val="Emphasis"/>
    <w:uiPriority w:val="7"/>
    <w:qFormat/>
    <w:rsid w:val="002B0C60"/>
    <w:pPr>
      <w:ind w:left="720"/>
      <w:jc w:val="both"/>
    </w:pPr>
    <w:rPr>
      <w:b/>
      <w:iCs/>
      <w:u w:val="single"/>
      <w:bdr w:val="single" w:sz="8" w:space="0" w:color="auto"/>
    </w:rPr>
  </w:style>
  <w:style w:type="paragraph" w:styleId="ListParagraph">
    <w:name w:val="List Paragraph"/>
    <w:basedOn w:val="Normal"/>
    <w:uiPriority w:val="99"/>
    <w:unhideWhenUsed/>
    <w:qFormat/>
    <w:rsid w:val="00D54F04"/>
    <w:pPr>
      <w:ind w:left="720"/>
      <w:contextualSpacing/>
    </w:pPr>
  </w:style>
  <w:style w:type="paragraph" w:styleId="DocumentMap">
    <w:name w:val="Document Map"/>
    <w:basedOn w:val="Normal"/>
    <w:link w:val="DocumentMapChar"/>
    <w:uiPriority w:val="99"/>
    <w:semiHidden/>
    <w:unhideWhenUsed/>
    <w:rsid w:val="009C4FD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4FD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0C60"/>
    <w:rPr>
      <w:rFonts w:ascii="Garamond" w:hAnsi="Garamond"/>
    </w:rPr>
  </w:style>
  <w:style w:type="paragraph" w:styleId="Heading1">
    <w:name w:val="heading 1"/>
    <w:aliases w:val="Pocket"/>
    <w:basedOn w:val="Normal"/>
    <w:next w:val="Normal"/>
    <w:link w:val="Heading1Char"/>
    <w:qFormat/>
    <w:rsid w:val="002B0C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0C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2B0C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2B0C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0C60"/>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2B0C60"/>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2B0C60"/>
    <w:rPr>
      <w:rFonts w:ascii="Garamond" w:eastAsiaTheme="majorEastAsia" w:hAnsi="Garamond"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2B0C60"/>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link w:val="textbold"/>
    <w:uiPriority w:val="7"/>
    <w:qFormat/>
    <w:rsid w:val="002B0C60"/>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0C6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2B0C60"/>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2B0C60"/>
    <w:rPr>
      <w:color w:val="auto"/>
      <w:u w:val="none"/>
    </w:rPr>
  </w:style>
  <w:style w:type="character" w:styleId="FollowedHyperlink">
    <w:name w:val="FollowedHyperlink"/>
    <w:basedOn w:val="DefaultParagraphFont"/>
    <w:uiPriority w:val="99"/>
    <w:semiHidden/>
    <w:unhideWhenUsed/>
    <w:rsid w:val="002B0C60"/>
    <w:rPr>
      <w:color w:val="auto"/>
      <w:u w:val="none"/>
    </w:rPr>
  </w:style>
  <w:style w:type="paragraph" w:customStyle="1" w:styleId="Analytics">
    <w:name w:val="Analytics"/>
    <w:basedOn w:val="Normal"/>
    <w:link w:val="AnalyticsChar"/>
    <w:uiPriority w:val="4"/>
    <w:qFormat/>
    <w:rsid w:val="002B0C60"/>
    <w:rPr>
      <w:b/>
      <w:sz w:val="26"/>
    </w:rPr>
  </w:style>
  <w:style w:type="character" w:customStyle="1" w:styleId="AnalyticsChar">
    <w:name w:val="Analytics Char"/>
    <w:basedOn w:val="DefaultParagraphFont"/>
    <w:link w:val="Analytics"/>
    <w:uiPriority w:val="4"/>
    <w:rsid w:val="002B0C60"/>
    <w:rPr>
      <w:rFonts w:ascii="Garamond" w:hAnsi="Garamond"/>
      <w:b/>
      <w:sz w:val="26"/>
    </w:rPr>
  </w:style>
  <w:style w:type="paragraph" w:customStyle="1" w:styleId="Analytic">
    <w:name w:val="Analytic"/>
    <w:basedOn w:val="Normal"/>
    <w:link w:val="AnalyticChar"/>
    <w:autoRedefine/>
    <w:uiPriority w:val="4"/>
    <w:qFormat/>
    <w:rsid w:val="002B0C60"/>
    <w:rPr>
      <w:b/>
      <w:sz w:val="26"/>
    </w:rPr>
  </w:style>
  <w:style w:type="character" w:customStyle="1" w:styleId="AnalyticChar">
    <w:name w:val="Analytic Char"/>
    <w:link w:val="Analytic"/>
    <w:uiPriority w:val="4"/>
    <w:rsid w:val="002B0C60"/>
    <w:rPr>
      <w:rFonts w:ascii="Garamond" w:hAnsi="Garamond"/>
      <w:b/>
      <w:sz w:val="26"/>
    </w:rPr>
  </w:style>
  <w:style w:type="paragraph" w:customStyle="1" w:styleId="textbold">
    <w:name w:val="text bold"/>
    <w:basedOn w:val="Normal"/>
    <w:link w:val="Emphasis"/>
    <w:uiPriority w:val="7"/>
    <w:qFormat/>
    <w:rsid w:val="002B0C60"/>
    <w:pPr>
      <w:ind w:left="720"/>
      <w:jc w:val="both"/>
    </w:pPr>
    <w:rPr>
      <w:b/>
      <w:iCs/>
      <w:u w:val="single"/>
      <w:bdr w:val="single" w:sz="8" w:space="0" w:color="auto"/>
    </w:rPr>
  </w:style>
  <w:style w:type="paragraph" w:styleId="ListParagraph">
    <w:name w:val="List Paragraph"/>
    <w:basedOn w:val="Normal"/>
    <w:uiPriority w:val="99"/>
    <w:unhideWhenUsed/>
    <w:qFormat/>
    <w:rsid w:val="00D54F04"/>
    <w:pPr>
      <w:ind w:left="720"/>
      <w:contextualSpacing/>
    </w:pPr>
  </w:style>
  <w:style w:type="paragraph" w:styleId="DocumentMap">
    <w:name w:val="Document Map"/>
    <w:basedOn w:val="Normal"/>
    <w:link w:val="DocumentMapChar"/>
    <w:uiPriority w:val="99"/>
    <w:semiHidden/>
    <w:unhideWhenUsed/>
    <w:rsid w:val="009C4FD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4FD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ftadviser.com/2016/01/22/investments/china-will-not-collapse-say-experts-Ww1B0Eae62RlTHFuvaad7K/article.html"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forbes.com/sites/forbesasia/2015/10/05/is-china-really-collapsing/" TargetMode="External"/><Relationship Id="rId11" Type="http://schemas.openxmlformats.org/officeDocument/2006/relationships/hyperlink" Target="http://www.forbes.com/sites/forbesasia/2015/10/05/is-china-really-collapsing/" TargetMode="External"/><Relationship Id="rId12" Type="http://schemas.openxmlformats.org/officeDocument/2006/relationships/hyperlink" Target="http://www.brookings.edu/research/opinions/2016/02/09-worry-about-chinese-economy-kroeber" TargetMode="External"/><Relationship Id="rId13" Type="http://schemas.openxmlformats.org/officeDocument/2006/relationships/hyperlink" Target="http://www.brookings.edu/research/opinions/2016/02/09-worry-about-chinese-economy-kroeber" TargetMode="External"/><Relationship Id="rId14" Type="http://schemas.openxmlformats.org/officeDocument/2006/relationships/hyperlink" Target="https://www.washingtonpost.com/world/asia_pacific/chinas-economy-is-in-big-trouble-but-it-is-not-collapsing/2015/08/25/22e0a4c8-4aa4-11e5-9f53-d1e3ddfd0cda_story.html" TargetMode="External"/><Relationship Id="rId15" Type="http://schemas.openxmlformats.org/officeDocument/2006/relationships/hyperlink" Target="https://www.washingtonpost.com/world/asia_pacific/chinas-economy-is-in-big-trouble-but-it-is-not-collapsing/2015/08/25/22e0a4c8-4aa4-11e5-9f53-d1e3ddfd0cda_story.html" TargetMode="External"/><Relationship Id="rId16" Type="http://schemas.openxmlformats.org/officeDocument/2006/relationships/hyperlink" Target="http://news.xinhuanet.com/english/2016-03/10/c_135176388.htm" TargetMode="External"/><Relationship Id="rId17" Type="http://schemas.openxmlformats.org/officeDocument/2006/relationships/hyperlink" Target="http://en.people.cn/business/n3/2016/0223/c90778-9020100.html" TargetMode="External"/><Relationship Id="rId18" Type="http://schemas.openxmlformats.org/officeDocument/2006/relationships/hyperlink" Target="http://www.chinadaily.com.cn/business/2016-02/20/content_23564298.htm" TargetMode="External"/><Relationship Id="rId19" Type="http://schemas.openxmlformats.org/officeDocument/2006/relationships/hyperlink" Target="http://warontherocks.com/2015/10/five-reasons-why-the-iran-nuclear-deal-is-still-a-really-bad-idea/"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chinafile.com/viewpoint/why-chinas-economy-cant-collapse" TargetMode="External"/><Relationship Id="rId8" Type="http://schemas.openxmlformats.org/officeDocument/2006/relationships/hyperlink" Target="http://atimes.com/2016/01/the-sky-is-not-falling-in-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19986-24F5-404B-8C99-BD6D561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\Users\Harris\AppData\Roaming\Microsoft\Templates\Debate.dotm</Template>
  <TotalTime>50</TotalTime>
  <Pages>6</Pages>
  <Words>9541</Words>
  <Characters>54384</Characters>
  <Application>Microsoft Macintosh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Wilson</dc:creator>
  <cp:keywords>5.1.1</cp:keywords>
  <dc:description/>
  <cp:lastModifiedBy>Bill Batterman</cp:lastModifiedBy>
  <cp:revision>5</cp:revision>
  <dcterms:created xsi:type="dcterms:W3CDTF">2016-07-30T14:45:00Z</dcterms:created>
  <dcterms:modified xsi:type="dcterms:W3CDTF">2016-08-01T03:05:00Z</dcterms:modified>
</cp:coreProperties>
</file>