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2DD53B" w14:textId="5DAF379C" w:rsidR="00B06391" w:rsidRPr="003D2E04" w:rsidRDefault="00B06391" w:rsidP="00B06391">
      <w:pPr>
        <w:pStyle w:val="Heading1"/>
        <w:rPr>
          <w:rFonts w:ascii="Garamond" w:hAnsi="Garamond"/>
        </w:rPr>
      </w:pPr>
      <w:r w:rsidRPr="003D2E04">
        <w:rPr>
          <w:rFonts w:ascii="Garamond" w:hAnsi="Garamond"/>
        </w:rPr>
        <w:t>CHINESE AUTHORITATAINSIM GOOD/BAD – WAKE</w:t>
      </w:r>
    </w:p>
    <w:p w14:paraId="57EA4DC0" w14:textId="1F745EF2" w:rsidR="00D315B9" w:rsidRPr="003D2E04" w:rsidRDefault="00D315B9" w:rsidP="00D315B9">
      <w:pPr>
        <w:pStyle w:val="Heading3"/>
        <w:rPr>
          <w:rFonts w:ascii="Garamond" w:hAnsi="Garamond"/>
        </w:rPr>
      </w:pPr>
      <w:r w:rsidRPr="003D2E04">
        <w:rPr>
          <w:rFonts w:ascii="Garamond" w:hAnsi="Garamond"/>
        </w:rPr>
        <w:lastRenderedPageBreak/>
        <w:t>Notes</w:t>
      </w:r>
    </w:p>
    <w:p w14:paraId="21D7E0ED" w14:textId="77777777" w:rsidR="004E21B5" w:rsidRPr="003D2E04" w:rsidRDefault="004E21B5" w:rsidP="004E21B5">
      <w:pPr>
        <w:pStyle w:val="Heading4"/>
        <w:rPr>
          <w:rFonts w:ascii="Garamond" w:hAnsi="Garamond"/>
        </w:rPr>
      </w:pPr>
      <w:r w:rsidRPr="003D2E04">
        <w:rPr>
          <w:rFonts w:ascii="Garamond" w:hAnsi="Garamond"/>
        </w:rPr>
        <w:t xml:space="preserve">YAY DEBATE!!! </w:t>
      </w:r>
    </w:p>
    <w:p w14:paraId="71DCBAA3" w14:textId="77777777" w:rsidR="004E21B5" w:rsidRPr="003D2E04" w:rsidRDefault="004E21B5" w:rsidP="004E21B5">
      <w:pPr>
        <w:rPr>
          <w:rStyle w:val="StyleStyleBold12pt"/>
          <w:rFonts w:ascii="Garamond" w:hAnsi="Garamond"/>
        </w:rPr>
      </w:pPr>
    </w:p>
    <w:p w14:paraId="3BF0F78D" w14:textId="77777777" w:rsidR="004E21B5" w:rsidRPr="003D2E04" w:rsidRDefault="004E21B5" w:rsidP="004E21B5">
      <w:pPr>
        <w:rPr>
          <w:rStyle w:val="StyleStyleBold12pt"/>
          <w:rFonts w:ascii="Garamond" w:hAnsi="Garamond"/>
        </w:rPr>
      </w:pPr>
      <w:r w:rsidRPr="003D2E04">
        <w:rPr>
          <w:rStyle w:val="StyleStyleBold12pt"/>
          <w:rFonts w:ascii="Garamond" w:hAnsi="Garamond"/>
        </w:rPr>
        <w:t xml:space="preserve">General Thesis – Chinese Authoritarianism is currently stable and needs to continue being stable to solve [insert impact]. The plan either tries to transition China into a democracy by collapsing the CCP or some other way, which means the impacts do not get resolved. That is bad. </w:t>
      </w:r>
    </w:p>
    <w:p w14:paraId="2655AB46" w14:textId="77777777" w:rsidR="004E21B5" w:rsidRPr="003D2E04" w:rsidRDefault="004E21B5" w:rsidP="004E21B5">
      <w:pPr>
        <w:rPr>
          <w:rStyle w:val="StyleStyleBold12pt"/>
          <w:rFonts w:ascii="Garamond" w:hAnsi="Garamond"/>
        </w:rPr>
      </w:pPr>
    </w:p>
    <w:p w14:paraId="3F98681C" w14:textId="77777777" w:rsidR="004E21B5" w:rsidRPr="003D2E04" w:rsidRDefault="004E21B5" w:rsidP="004E21B5">
      <w:pPr>
        <w:rPr>
          <w:rStyle w:val="StyleStyleBold12pt"/>
          <w:rFonts w:ascii="Garamond" w:hAnsi="Garamond"/>
        </w:rPr>
      </w:pPr>
      <w:r w:rsidRPr="003D2E04">
        <w:rPr>
          <w:rStyle w:val="StyleStyleBold12pt"/>
          <w:rFonts w:ascii="Garamond" w:hAnsi="Garamond"/>
        </w:rPr>
        <w:t xml:space="preserve">Important to note that not all the cards say, “Chinese authoritarianism,” but that is okay. Authoritarianism by its most basic definition a type of government with a strong centralized power that has restrictions on freedoms. This means that cards that reference the Chinese Communist Party or President Xi </w:t>
      </w:r>
      <w:proofErr w:type="spellStart"/>
      <w:r w:rsidRPr="003D2E04">
        <w:rPr>
          <w:rStyle w:val="StyleStyleBold12pt"/>
          <w:rFonts w:ascii="Garamond" w:hAnsi="Garamond"/>
        </w:rPr>
        <w:t>Jinping</w:t>
      </w:r>
      <w:proofErr w:type="spellEnd"/>
      <w:r w:rsidRPr="003D2E04">
        <w:rPr>
          <w:rStyle w:val="StyleStyleBold12pt"/>
          <w:rFonts w:ascii="Garamond" w:hAnsi="Garamond"/>
        </w:rPr>
        <w:t xml:space="preserve"> or Chinese centralized government all apply. </w:t>
      </w:r>
    </w:p>
    <w:p w14:paraId="54DEBF2E" w14:textId="77777777" w:rsidR="004E21B5" w:rsidRPr="003D2E04" w:rsidRDefault="004E21B5" w:rsidP="004E21B5">
      <w:pPr>
        <w:rPr>
          <w:rStyle w:val="StyleStyleBold12pt"/>
          <w:rFonts w:ascii="Garamond" w:hAnsi="Garamond"/>
        </w:rPr>
      </w:pPr>
    </w:p>
    <w:p w14:paraId="00592CB8" w14:textId="7095D34B" w:rsidR="004E21B5" w:rsidRPr="003D2E04" w:rsidRDefault="004E21B5" w:rsidP="004E21B5">
      <w:pPr>
        <w:rPr>
          <w:rStyle w:val="StyleStyleBold12pt"/>
          <w:rFonts w:ascii="Garamond" w:hAnsi="Garamond"/>
        </w:rPr>
      </w:pPr>
      <w:proofErr w:type="gramStart"/>
      <w:r w:rsidRPr="003D2E04">
        <w:rPr>
          <w:rStyle w:val="StyleStyleBold12pt"/>
          <w:rFonts w:ascii="Garamond" w:hAnsi="Garamond"/>
        </w:rPr>
        <w:t>Weaknesses – None.</w:t>
      </w:r>
      <w:proofErr w:type="gramEnd"/>
      <w:r w:rsidRPr="003D2E04">
        <w:rPr>
          <w:rStyle w:val="StyleStyleBold12pt"/>
          <w:rFonts w:ascii="Garamond" w:hAnsi="Garamond"/>
        </w:rPr>
        <w:t xml:space="preserve"> Just joking. (1) But seriously, an issue with this problem is that there is more evidence about Chinese Authoritarianism Good than evidence about Chinese Authoritarianism Bad</w:t>
      </w:r>
      <w:r w:rsidR="003263D4" w:rsidRPr="003D2E04">
        <w:rPr>
          <w:rStyle w:val="StyleStyleBold12pt"/>
          <w:rFonts w:ascii="Garamond" w:hAnsi="Garamond"/>
        </w:rPr>
        <w:t xml:space="preserve">; </w:t>
      </w:r>
      <w:proofErr w:type="gramStart"/>
      <w:r w:rsidR="003263D4" w:rsidRPr="003D2E04">
        <w:rPr>
          <w:rStyle w:val="StyleStyleBold12pt"/>
          <w:rFonts w:ascii="Garamond" w:hAnsi="Garamond"/>
        </w:rPr>
        <w:t>its</w:t>
      </w:r>
      <w:proofErr w:type="gramEnd"/>
      <w:r w:rsidR="003263D4" w:rsidRPr="003D2E04">
        <w:rPr>
          <w:rStyle w:val="StyleStyleBold12pt"/>
          <w:rFonts w:ascii="Garamond" w:hAnsi="Garamond"/>
        </w:rPr>
        <w:t xml:space="preserve"> slightly unbalanced</w:t>
      </w:r>
      <w:r w:rsidRPr="003D2E04">
        <w:rPr>
          <w:rStyle w:val="StyleStyleBold12pt"/>
          <w:rFonts w:ascii="Garamond" w:hAnsi="Garamond"/>
        </w:rPr>
        <w:t xml:space="preserve">. If you were planning on using this file, I would suggest finding more cards for reasons why it is bad so you have answers to an impact turn you are running. (2) Also the evidence on Democratic Peace theory is generic and not specific to China. You should do updates of those. (3) I would highly recommend updating the impact cards to Chinese Economic Collapse, specifically the Marcus card… That author is literally just “Marcus” and does not really have any qualifications, but Marcus does not pretty decent warrants.  </w:t>
      </w:r>
    </w:p>
    <w:p w14:paraId="78153C9F" w14:textId="77777777" w:rsidR="004E21B5" w:rsidRPr="003D2E04" w:rsidRDefault="004E21B5" w:rsidP="004E21B5">
      <w:pPr>
        <w:rPr>
          <w:rStyle w:val="StyleStyleBold12pt"/>
          <w:rFonts w:ascii="Garamond" w:hAnsi="Garamond"/>
        </w:rPr>
      </w:pPr>
    </w:p>
    <w:p w14:paraId="61C39F4A" w14:textId="77777777" w:rsidR="004E21B5" w:rsidRPr="003D2E04" w:rsidRDefault="004E21B5" w:rsidP="004E21B5">
      <w:pPr>
        <w:rPr>
          <w:rStyle w:val="StyleStyleBold12pt"/>
          <w:rFonts w:ascii="Garamond" w:hAnsi="Garamond"/>
        </w:rPr>
      </w:pPr>
      <w:r w:rsidRPr="003D2E04">
        <w:rPr>
          <w:rStyle w:val="StyleStyleBold12pt"/>
          <w:rFonts w:ascii="Garamond" w:hAnsi="Garamond"/>
        </w:rPr>
        <w:t xml:space="preserve">The 1NC for this impact turn should be:  </w:t>
      </w:r>
    </w:p>
    <w:p w14:paraId="28C2C7F4" w14:textId="77777777" w:rsidR="004E21B5" w:rsidRPr="003D2E04" w:rsidRDefault="004E21B5" w:rsidP="004E21B5">
      <w:pPr>
        <w:rPr>
          <w:rStyle w:val="StyleStyleBold12pt"/>
          <w:rFonts w:ascii="Garamond" w:hAnsi="Garamond"/>
          <w:sz w:val="24"/>
        </w:rPr>
      </w:pPr>
      <w:r w:rsidRPr="003D2E04">
        <w:rPr>
          <w:rStyle w:val="StyleStyleBold12pt"/>
          <w:rFonts w:ascii="Garamond" w:hAnsi="Garamond"/>
          <w:sz w:val="24"/>
        </w:rPr>
        <w:t>Card #1 – Chinese Authoritarianism is key to solve [insert impact]</w:t>
      </w:r>
    </w:p>
    <w:p w14:paraId="537DAEF6" w14:textId="77777777" w:rsidR="004E21B5" w:rsidRPr="003D2E04" w:rsidRDefault="004E21B5" w:rsidP="004E21B5">
      <w:pPr>
        <w:rPr>
          <w:rStyle w:val="StyleStyleBold12pt"/>
          <w:rFonts w:ascii="Garamond" w:hAnsi="Garamond"/>
          <w:sz w:val="24"/>
        </w:rPr>
      </w:pPr>
      <w:r w:rsidRPr="003D2E04">
        <w:rPr>
          <w:rStyle w:val="StyleStyleBold12pt"/>
          <w:rFonts w:ascii="Garamond" w:hAnsi="Garamond"/>
          <w:sz w:val="24"/>
        </w:rPr>
        <w:t>Card #2 – Impact Card</w:t>
      </w:r>
    </w:p>
    <w:p w14:paraId="17ADEC9C" w14:textId="77777777" w:rsidR="004E21B5" w:rsidRPr="003D2E04" w:rsidRDefault="004E21B5" w:rsidP="004E21B5">
      <w:pPr>
        <w:rPr>
          <w:rStyle w:val="StyleStyleBold12pt"/>
          <w:rFonts w:ascii="Garamond" w:hAnsi="Garamond"/>
          <w:sz w:val="24"/>
        </w:rPr>
      </w:pPr>
      <w:r w:rsidRPr="003D2E04">
        <w:rPr>
          <w:rStyle w:val="StyleStyleBold12pt"/>
          <w:rFonts w:ascii="Garamond" w:hAnsi="Garamond"/>
          <w:sz w:val="24"/>
        </w:rPr>
        <w:t xml:space="preserve">(The CCP resilient cards are just impact defense… if you are straight turning, you cannot read those CCP resilient cards) </w:t>
      </w:r>
    </w:p>
    <w:p w14:paraId="065ADCF7" w14:textId="77777777" w:rsidR="004E21B5" w:rsidRPr="003D2E04" w:rsidRDefault="004E21B5" w:rsidP="004E21B5">
      <w:pPr>
        <w:rPr>
          <w:rStyle w:val="StyleStyleBold12pt"/>
          <w:rFonts w:ascii="Garamond" w:hAnsi="Garamond"/>
        </w:rPr>
      </w:pPr>
    </w:p>
    <w:p w14:paraId="66DB9D5C" w14:textId="77777777" w:rsidR="004E21B5" w:rsidRPr="003D2E04" w:rsidRDefault="004E21B5" w:rsidP="004E21B5">
      <w:pPr>
        <w:rPr>
          <w:rStyle w:val="StyleStyleBold12pt"/>
          <w:rFonts w:ascii="Garamond" w:hAnsi="Garamond"/>
        </w:rPr>
      </w:pPr>
      <w:r w:rsidRPr="003D2E04">
        <w:rPr>
          <w:rStyle w:val="StyleStyleBold12pt"/>
          <w:rFonts w:ascii="Garamond" w:hAnsi="Garamond"/>
        </w:rPr>
        <w:t xml:space="preserve">The think the best evidence is in the economy scenario and the environment scenario for both sides of the issue – the main argument for Chinese Authoritarianism Good is that because government is so centralized, it can intervene in important issues without an opposition like a democracy (think about Congress and how we can’t effectively implement innovative policies to reduce emissions for warming because there are some believe government regulation is good and there are others who are climate-deniers. China avoids all of this because they are not only climate-deniers, but also they don’t have any obstacles for an effective policy).  – </w:t>
      </w:r>
    </w:p>
    <w:p w14:paraId="1230C404" w14:textId="77777777" w:rsidR="004E21B5" w:rsidRPr="003D2E04" w:rsidRDefault="004E21B5" w:rsidP="004E21B5">
      <w:pPr>
        <w:rPr>
          <w:rStyle w:val="StyleStyleBold12pt"/>
          <w:rFonts w:ascii="Garamond" w:hAnsi="Garamond"/>
        </w:rPr>
      </w:pPr>
      <w:r w:rsidRPr="003D2E04">
        <w:rPr>
          <w:rStyle w:val="StyleStyleBold12pt"/>
          <w:rFonts w:ascii="Garamond" w:hAnsi="Garamond"/>
        </w:rPr>
        <w:t>I also think that the evidence about the protest good can be really helpful because it can serve an internal link turn</w:t>
      </w:r>
    </w:p>
    <w:p w14:paraId="73DC8F03" w14:textId="77777777" w:rsidR="004E21B5" w:rsidRPr="003D2E04" w:rsidRDefault="004E21B5" w:rsidP="004E21B5">
      <w:pPr>
        <w:rPr>
          <w:rStyle w:val="StyleStyleBold12pt"/>
          <w:rFonts w:ascii="Garamond" w:hAnsi="Garamond"/>
        </w:rPr>
      </w:pPr>
    </w:p>
    <w:p w14:paraId="6F6763D1" w14:textId="77777777" w:rsidR="004E21B5" w:rsidRPr="003D2E04" w:rsidRDefault="004E21B5" w:rsidP="004E21B5">
      <w:pPr>
        <w:rPr>
          <w:rStyle w:val="StyleStyleBold12pt"/>
          <w:rFonts w:ascii="Garamond" w:hAnsi="Garamond"/>
        </w:rPr>
      </w:pPr>
      <w:r w:rsidRPr="003D2E04">
        <w:rPr>
          <w:rStyle w:val="StyleStyleBold12pt"/>
          <w:rFonts w:ascii="Garamond" w:hAnsi="Garamond"/>
        </w:rPr>
        <w:t xml:space="preserve">FYI – (1) the cards on Chinese Authoritarianism Bad under Human Rights, Organ Trafficking, and Structural Violence, I think, can be used for Shunning. (2) These impacts can also be used for Chinese Politics DA too </w:t>
      </w:r>
    </w:p>
    <w:p w14:paraId="6C6D4155" w14:textId="77777777" w:rsidR="004E21B5" w:rsidRPr="003D2E04" w:rsidRDefault="004E21B5" w:rsidP="004E21B5">
      <w:pPr>
        <w:rPr>
          <w:rStyle w:val="StyleStyleBold12pt"/>
          <w:rFonts w:ascii="Garamond" w:hAnsi="Garamond"/>
        </w:rPr>
      </w:pPr>
    </w:p>
    <w:p w14:paraId="36705630" w14:textId="77777777" w:rsidR="004E21B5" w:rsidRPr="003D2E04" w:rsidRDefault="004E21B5" w:rsidP="004E21B5">
      <w:pPr>
        <w:rPr>
          <w:rStyle w:val="StyleStyleBold12pt"/>
          <w:rFonts w:ascii="Garamond" w:hAnsi="Garamond"/>
        </w:rPr>
      </w:pPr>
      <w:r w:rsidRPr="003D2E04">
        <w:rPr>
          <w:rStyle w:val="StyleStyleBold12pt"/>
          <w:rFonts w:ascii="Garamond" w:hAnsi="Garamond"/>
        </w:rPr>
        <w:t xml:space="preserve">If you are still reading here is a BIG SHOUT-OUT to Kate Shapiro for helping me a LOT with research ideas on this file and </w:t>
      </w:r>
      <w:proofErr w:type="spellStart"/>
      <w:r w:rsidRPr="003D2E04">
        <w:rPr>
          <w:rStyle w:val="StyleStyleBold12pt"/>
          <w:rFonts w:ascii="Garamond" w:hAnsi="Garamond"/>
        </w:rPr>
        <w:t>Calum</w:t>
      </w:r>
      <w:proofErr w:type="spellEnd"/>
      <w:r w:rsidRPr="003D2E04">
        <w:rPr>
          <w:rStyle w:val="StyleStyleBold12pt"/>
          <w:rFonts w:ascii="Garamond" w:hAnsi="Garamond"/>
        </w:rPr>
        <w:t xml:space="preserve"> Matheson who first talked about Chinese Authoritarianism and ANOTHER SHOUT-OUT to all my lab leaders… Forget what Charles Barkley said, you all are my role models. HAHAHAHAHAHAHAHAHA</w:t>
      </w:r>
    </w:p>
    <w:p w14:paraId="0EA7301B" w14:textId="77777777" w:rsidR="004E21B5" w:rsidRPr="003D2E04" w:rsidRDefault="004E21B5" w:rsidP="004E21B5">
      <w:pPr>
        <w:rPr>
          <w:rFonts w:ascii="Garamond" w:hAnsi="Garamond"/>
        </w:rPr>
      </w:pPr>
    </w:p>
    <w:p w14:paraId="3EED25EB" w14:textId="77777777" w:rsidR="004E21B5" w:rsidRPr="003D2E04" w:rsidRDefault="004E21B5" w:rsidP="004E21B5">
      <w:pPr>
        <w:rPr>
          <w:rStyle w:val="StyleStyleBold12pt"/>
          <w:rFonts w:ascii="Garamond" w:hAnsi="Garamond"/>
        </w:rPr>
      </w:pPr>
      <w:r w:rsidRPr="003D2E04">
        <w:rPr>
          <w:rStyle w:val="StyleStyleBold12pt"/>
          <w:rFonts w:ascii="Garamond" w:hAnsi="Garamond"/>
        </w:rPr>
        <w:t xml:space="preserve">Sincerely Yours, </w:t>
      </w:r>
    </w:p>
    <w:p w14:paraId="2AD4855C" w14:textId="77777777" w:rsidR="004E21B5" w:rsidRPr="003D2E04" w:rsidRDefault="004E21B5" w:rsidP="004E21B5">
      <w:pPr>
        <w:rPr>
          <w:rStyle w:val="StyleStyleBold12pt"/>
          <w:rFonts w:ascii="Garamond" w:hAnsi="Garamond"/>
        </w:rPr>
      </w:pPr>
      <w:r w:rsidRPr="003D2E04">
        <w:rPr>
          <w:rStyle w:val="StyleStyleBold12pt"/>
          <w:rFonts w:ascii="Garamond" w:hAnsi="Garamond"/>
        </w:rPr>
        <w:t xml:space="preserve">Sage Young – Damien High School </w:t>
      </w:r>
    </w:p>
    <w:p w14:paraId="360CDDDC" w14:textId="77777777" w:rsidR="004E21B5" w:rsidRPr="003D2E04" w:rsidRDefault="004E21B5" w:rsidP="004E21B5">
      <w:pPr>
        <w:rPr>
          <w:rStyle w:val="StyleStyleBold12pt"/>
          <w:rFonts w:ascii="Garamond" w:hAnsi="Garamond"/>
        </w:rPr>
      </w:pPr>
      <w:r w:rsidRPr="003D2E04">
        <w:rPr>
          <w:rStyle w:val="StyleStyleBold12pt"/>
          <w:rFonts w:ascii="Garamond" w:hAnsi="Garamond"/>
        </w:rPr>
        <w:t xml:space="preserve">If you have any questions here is my </w:t>
      </w:r>
      <w:proofErr w:type="spellStart"/>
      <w:r w:rsidRPr="003D2E04">
        <w:rPr>
          <w:rStyle w:val="StyleStyleBold12pt"/>
          <w:rFonts w:ascii="Garamond" w:hAnsi="Garamond"/>
        </w:rPr>
        <w:t>gmail</w:t>
      </w:r>
      <w:proofErr w:type="spellEnd"/>
      <w:r w:rsidRPr="003D2E04">
        <w:rPr>
          <w:rStyle w:val="StyleStyleBold12pt"/>
          <w:rFonts w:ascii="Garamond" w:hAnsi="Garamond"/>
        </w:rPr>
        <w:t>: @SDYoung99@gmail.com</w:t>
      </w:r>
    </w:p>
    <w:p w14:paraId="26A806AF" w14:textId="77777777" w:rsidR="004E21B5" w:rsidRPr="003D2E04" w:rsidRDefault="004E21B5" w:rsidP="004E21B5">
      <w:pPr>
        <w:rPr>
          <w:rFonts w:ascii="Garamond" w:hAnsi="Garamond"/>
        </w:rPr>
      </w:pPr>
    </w:p>
    <w:p w14:paraId="6C3E01CC" w14:textId="77777777" w:rsidR="004E21B5" w:rsidRPr="003D2E04" w:rsidRDefault="004E21B5" w:rsidP="004E21B5">
      <w:pPr>
        <w:rPr>
          <w:rFonts w:ascii="Garamond" w:hAnsi="Garamond"/>
        </w:rPr>
      </w:pPr>
    </w:p>
    <w:p w14:paraId="009BC77B" w14:textId="77777777" w:rsidR="00CC05F5" w:rsidRPr="003D2E04" w:rsidRDefault="00CC05F5" w:rsidP="00CC05F5">
      <w:pPr>
        <w:pStyle w:val="Heading1"/>
        <w:rPr>
          <w:rFonts w:ascii="Garamond" w:hAnsi="Garamond"/>
        </w:rPr>
      </w:pPr>
      <w:r w:rsidRPr="003D2E04">
        <w:rPr>
          <w:rFonts w:ascii="Garamond" w:hAnsi="Garamond"/>
        </w:rPr>
        <w:t>Chinese Authoritarianism Good</w:t>
      </w:r>
    </w:p>
    <w:p w14:paraId="02B7D008" w14:textId="77777777" w:rsidR="000B055D" w:rsidRPr="003D2E04" w:rsidRDefault="000B055D" w:rsidP="000B055D">
      <w:pPr>
        <w:pStyle w:val="Heading2"/>
        <w:rPr>
          <w:rFonts w:ascii="Garamond" w:hAnsi="Garamond"/>
        </w:rPr>
      </w:pPr>
      <w:r w:rsidRPr="003D2E04">
        <w:rPr>
          <w:rFonts w:ascii="Garamond" w:hAnsi="Garamond"/>
        </w:rPr>
        <w:t>CCP Resilient</w:t>
      </w:r>
    </w:p>
    <w:p w14:paraId="60B46333" w14:textId="0CDDFFD3" w:rsidR="000B055D" w:rsidRPr="003D2E04" w:rsidRDefault="002C5C8E" w:rsidP="002C5C8E">
      <w:pPr>
        <w:pStyle w:val="Heading3"/>
        <w:rPr>
          <w:rFonts w:ascii="Garamond" w:hAnsi="Garamond"/>
        </w:rPr>
      </w:pPr>
      <w:r w:rsidRPr="003D2E04">
        <w:rPr>
          <w:rFonts w:ascii="Garamond" w:hAnsi="Garamond"/>
        </w:rPr>
        <w:t>CCP Resilient</w:t>
      </w:r>
    </w:p>
    <w:p w14:paraId="034E8063" w14:textId="77777777" w:rsidR="000B055D" w:rsidRPr="003D2E04" w:rsidRDefault="000B055D" w:rsidP="000B055D">
      <w:pPr>
        <w:pStyle w:val="Heading4"/>
        <w:rPr>
          <w:rFonts w:ascii="Garamond" w:hAnsi="Garamond"/>
        </w:rPr>
      </w:pPr>
      <w:r w:rsidRPr="003D2E04">
        <w:rPr>
          <w:rFonts w:ascii="Garamond" w:hAnsi="Garamond"/>
        </w:rPr>
        <w:t>CCP is resilient</w:t>
      </w:r>
    </w:p>
    <w:p w14:paraId="75A00CCF" w14:textId="77777777" w:rsidR="000B055D" w:rsidRPr="003D2E04" w:rsidRDefault="000B055D" w:rsidP="000B055D">
      <w:pPr>
        <w:rPr>
          <w:rStyle w:val="StyleStyleBold12pt"/>
          <w:rFonts w:ascii="Garamond" w:hAnsi="Garamond"/>
        </w:rPr>
      </w:pPr>
      <w:r w:rsidRPr="003D2E04">
        <w:rPr>
          <w:rStyle w:val="StyleStyleBold12pt"/>
          <w:rFonts w:ascii="Garamond" w:hAnsi="Garamond"/>
        </w:rPr>
        <w:t>Xing and Christensen, 2010</w:t>
      </w:r>
    </w:p>
    <w:p w14:paraId="18185FE8" w14:textId="77777777" w:rsidR="000B055D" w:rsidRPr="003D2E04" w:rsidRDefault="000B055D" w:rsidP="000B055D">
      <w:pPr>
        <w:rPr>
          <w:rFonts w:ascii="Garamond" w:hAnsi="Garamond"/>
          <w:sz w:val="16"/>
          <w:szCs w:val="16"/>
        </w:rPr>
      </w:pPr>
      <w:r w:rsidRPr="003D2E04">
        <w:rPr>
          <w:rFonts w:ascii="Garamond" w:hAnsi="Garamond"/>
          <w:sz w:val="16"/>
          <w:szCs w:val="16"/>
        </w:rPr>
        <w:t xml:space="preserve">Li, Associate Professor, Department of History, International and Social Studies, Aalborg University, Denmark, and Peter, Post-Doc, Institute of Business Communication and Information Science, University of Southern Denmark, Denmark, “Why is the Chinese Communist Party Able to Sustain its Hegemony in Eras of Great Transformation, Xing, Li, ed. The International Political Economy of New Regionalisms </w:t>
      </w:r>
      <w:proofErr w:type="gramStart"/>
      <w:r w:rsidRPr="003D2E04">
        <w:rPr>
          <w:rFonts w:ascii="Garamond" w:hAnsi="Garamond"/>
          <w:sz w:val="16"/>
          <w:szCs w:val="16"/>
        </w:rPr>
        <w:t>Series :</w:t>
      </w:r>
      <w:proofErr w:type="gramEnd"/>
      <w:r w:rsidRPr="003D2E04">
        <w:rPr>
          <w:rFonts w:ascii="Garamond" w:hAnsi="Garamond"/>
          <w:sz w:val="16"/>
          <w:szCs w:val="16"/>
        </w:rPr>
        <w:t xml:space="preserve"> The Rise of China and the Capitalist World Order. </w:t>
      </w:r>
      <w:proofErr w:type="spellStart"/>
      <w:r w:rsidRPr="003D2E04">
        <w:rPr>
          <w:rFonts w:ascii="Garamond" w:hAnsi="Garamond"/>
          <w:sz w:val="16"/>
          <w:szCs w:val="16"/>
        </w:rPr>
        <w:t>Farnham</w:t>
      </w:r>
      <w:proofErr w:type="spellEnd"/>
      <w:r w:rsidRPr="003D2E04">
        <w:rPr>
          <w:rFonts w:ascii="Garamond" w:hAnsi="Garamond"/>
          <w:sz w:val="16"/>
          <w:szCs w:val="16"/>
        </w:rPr>
        <w:t xml:space="preserve">, GB: </w:t>
      </w:r>
      <w:proofErr w:type="spellStart"/>
      <w:r w:rsidRPr="003D2E04">
        <w:rPr>
          <w:rFonts w:ascii="Garamond" w:hAnsi="Garamond"/>
          <w:sz w:val="16"/>
          <w:szCs w:val="16"/>
        </w:rPr>
        <w:t>Routledge</w:t>
      </w:r>
      <w:proofErr w:type="spellEnd"/>
      <w:r w:rsidRPr="003D2E04">
        <w:rPr>
          <w:rFonts w:ascii="Garamond" w:hAnsi="Garamond"/>
          <w:sz w:val="16"/>
          <w:szCs w:val="16"/>
        </w:rPr>
        <w:t xml:space="preserve">, 2016. </w:t>
      </w:r>
      <w:proofErr w:type="spellStart"/>
      <w:r w:rsidRPr="003D2E04">
        <w:rPr>
          <w:rFonts w:ascii="Garamond" w:hAnsi="Garamond"/>
          <w:sz w:val="16"/>
          <w:szCs w:val="16"/>
        </w:rPr>
        <w:t>ProQuest</w:t>
      </w:r>
      <w:proofErr w:type="spellEnd"/>
      <w:r w:rsidRPr="003D2E04">
        <w:rPr>
          <w:rFonts w:ascii="Garamond" w:hAnsi="Garamond"/>
          <w:sz w:val="16"/>
          <w:szCs w:val="16"/>
        </w:rPr>
        <w:t xml:space="preserve"> </w:t>
      </w:r>
      <w:proofErr w:type="spellStart"/>
      <w:r w:rsidRPr="003D2E04">
        <w:rPr>
          <w:rFonts w:ascii="Garamond" w:hAnsi="Garamond"/>
          <w:sz w:val="16"/>
          <w:szCs w:val="16"/>
        </w:rPr>
        <w:t>ebrary</w:t>
      </w:r>
      <w:proofErr w:type="spellEnd"/>
      <w:r w:rsidRPr="003D2E04">
        <w:rPr>
          <w:rFonts w:ascii="Garamond" w:hAnsi="Garamond"/>
          <w:sz w:val="16"/>
          <w:szCs w:val="16"/>
        </w:rPr>
        <w:t>, Accessed: June 28, 2016, YDEL</w:t>
      </w:r>
    </w:p>
    <w:p w14:paraId="7A2417AD" w14:textId="77777777" w:rsidR="000B055D" w:rsidRPr="003D2E04" w:rsidRDefault="000B055D" w:rsidP="000B055D">
      <w:pPr>
        <w:rPr>
          <w:rFonts w:ascii="Garamond" w:hAnsi="Garamond"/>
        </w:rPr>
      </w:pPr>
      <w:r w:rsidRPr="003D2E04">
        <w:rPr>
          <w:rFonts w:ascii="Garamond" w:hAnsi="Garamond"/>
        </w:rPr>
        <w:t xml:space="preserve">Conclusion </w:t>
      </w:r>
      <w:r w:rsidRPr="003D2E04">
        <w:rPr>
          <w:rStyle w:val="StyleBoldUnderline"/>
          <w:rFonts w:ascii="Garamond" w:hAnsi="Garamond"/>
        </w:rPr>
        <w:t xml:space="preserve">The </w:t>
      </w:r>
      <w:proofErr w:type="spellStart"/>
      <w:r w:rsidRPr="003D2E04">
        <w:rPr>
          <w:rStyle w:val="StyleBoldUnderline"/>
          <w:rFonts w:ascii="Garamond" w:hAnsi="Garamond"/>
          <w:highlight w:val="cyan"/>
        </w:rPr>
        <w:t>CCp’s</w:t>
      </w:r>
      <w:proofErr w:type="spellEnd"/>
      <w:r w:rsidRPr="003D2E04">
        <w:rPr>
          <w:rStyle w:val="StyleBoldUnderline"/>
          <w:rFonts w:ascii="Garamond" w:hAnsi="Garamond"/>
          <w:highlight w:val="cyan"/>
        </w:rPr>
        <w:t xml:space="preserve"> transformation</w:t>
      </w:r>
      <w:r w:rsidRPr="003D2E04">
        <w:rPr>
          <w:rStyle w:val="StyleBoldUnderline"/>
          <w:rFonts w:ascii="Garamond" w:hAnsi="Garamond"/>
        </w:rPr>
        <w:t xml:space="preserve"> and adaptation in the past three decades </w:t>
      </w:r>
      <w:r w:rsidRPr="003D2E04">
        <w:rPr>
          <w:rStyle w:val="StyleBoldUnderline"/>
          <w:rFonts w:ascii="Garamond" w:hAnsi="Garamond"/>
          <w:highlight w:val="cyan"/>
        </w:rPr>
        <w:t>of economic reform has</w:t>
      </w:r>
      <w:r w:rsidRPr="003D2E04">
        <w:rPr>
          <w:rStyle w:val="StyleBoldUnderline"/>
          <w:rFonts w:ascii="Garamond" w:hAnsi="Garamond"/>
        </w:rPr>
        <w:t xml:space="preserve"> </w:t>
      </w:r>
      <w:r w:rsidRPr="003D2E04">
        <w:rPr>
          <w:rStyle w:val="StyleBoldUnderline"/>
          <w:rFonts w:ascii="Garamond" w:hAnsi="Garamond"/>
          <w:highlight w:val="cyan"/>
        </w:rPr>
        <w:t>proved its</w:t>
      </w:r>
      <w:r w:rsidRPr="003D2E04">
        <w:rPr>
          <w:rStyle w:val="StyleBoldUnderline"/>
          <w:rFonts w:ascii="Garamond" w:hAnsi="Garamond"/>
        </w:rPr>
        <w:t xml:space="preserve"> capacity and </w:t>
      </w:r>
      <w:r w:rsidRPr="003D2E04">
        <w:rPr>
          <w:rStyle w:val="StyleBoldUnderline"/>
          <w:rFonts w:ascii="Garamond" w:hAnsi="Garamond"/>
          <w:highlight w:val="cyan"/>
        </w:rPr>
        <w:t>resiliency</w:t>
      </w:r>
      <w:r w:rsidRPr="003D2E04">
        <w:rPr>
          <w:rStyle w:val="StyleBoldUnderline"/>
          <w:rFonts w:ascii="Garamond" w:hAnsi="Garamond"/>
        </w:rPr>
        <w:t xml:space="preserve"> in struggling </w:t>
      </w:r>
      <w:r w:rsidRPr="003D2E04">
        <w:rPr>
          <w:rStyle w:val="StyleBoldUnderline"/>
          <w:rFonts w:ascii="Garamond" w:hAnsi="Garamond"/>
          <w:highlight w:val="cyan"/>
        </w:rPr>
        <w:t>to maintain</w:t>
      </w:r>
      <w:r w:rsidRPr="003D2E04">
        <w:rPr>
          <w:rStyle w:val="StyleBoldUnderline"/>
          <w:rFonts w:ascii="Garamond" w:hAnsi="Garamond"/>
        </w:rPr>
        <w:t xml:space="preserve"> the continuing </w:t>
      </w:r>
      <w:r w:rsidRPr="003D2E04">
        <w:rPr>
          <w:rStyle w:val="StyleBoldUnderline"/>
          <w:rFonts w:ascii="Garamond" w:hAnsi="Garamond"/>
          <w:highlight w:val="cyan"/>
        </w:rPr>
        <w:t>domination of its</w:t>
      </w:r>
      <w:r w:rsidRPr="003D2E04">
        <w:rPr>
          <w:rStyle w:val="StyleBoldUnderline"/>
          <w:rFonts w:ascii="Garamond" w:hAnsi="Garamond"/>
        </w:rPr>
        <w:t xml:space="preserve"> ruling </w:t>
      </w:r>
      <w:r w:rsidRPr="003D2E04">
        <w:rPr>
          <w:rStyle w:val="StyleBoldUnderline"/>
          <w:rFonts w:ascii="Garamond" w:hAnsi="Garamond"/>
          <w:highlight w:val="cyan"/>
        </w:rPr>
        <w:t>power. The</w:t>
      </w:r>
      <w:r w:rsidRPr="003D2E04">
        <w:rPr>
          <w:rStyle w:val="StyleBoldUnderline"/>
          <w:rFonts w:ascii="Garamond" w:hAnsi="Garamond"/>
        </w:rPr>
        <w:t xml:space="preserve"> </w:t>
      </w:r>
      <w:proofErr w:type="spellStart"/>
      <w:r w:rsidRPr="003D2E04">
        <w:rPr>
          <w:rStyle w:val="StyleBoldUnderline"/>
          <w:rFonts w:ascii="Garamond" w:hAnsi="Garamond"/>
          <w:highlight w:val="cyan"/>
        </w:rPr>
        <w:t>CCp</w:t>
      </w:r>
      <w:proofErr w:type="spellEnd"/>
      <w:r w:rsidRPr="003D2E04">
        <w:rPr>
          <w:rStyle w:val="StyleBoldUnderline"/>
          <w:rFonts w:ascii="Garamond" w:hAnsi="Garamond"/>
        </w:rPr>
        <w:t xml:space="preserve"> has been able to </w:t>
      </w:r>
      <w:r w:rsidRPr="003D2E04">
        <w:rPr>
          <w:rStyle w:val="StyleBoldUnderline"/>
          <w:rFonts w:ascii="Garamond" w:hAnsi="Garamond"/>
          <w:highlight w:val="cyan"/>
        </w:rPr>
        <w:t>manage the changes brought about by the economic liberalization process</w:t>
      </w:r>
      <w:r w:rsidRPr="003D2E04">
        <w:rPr>
          <w:rStyle w:val="StyleBoldUnderline"/>
          <w:rFonts w:ascii="Garamond" w:hAnsi="Garamond"/>
        </w:rPr>
        <w:t xml:space="preserve"> as a proactive player throughout – an initiator, a planner, an organizer, </w:t>
      </w:r>
      <w:proofErr w:type="gramStart"/>
      <w:r w:rsidRPr="003D2E04">
        <w:rPr>
          <w:rStyle w:val="StyleBoldUnderline"/>
          <w:rFonts w:ascii="Garamond" w:hAnsi="Garamond"/>
        </w:rPr>
        <w:t>an</w:t>
      </w:r>
      <w:proofErr w:type="gramEnd"/>
      <w:r w:rsidRPr="003D2E04">
        <w:rPr>
          <w:rStyle w:val="StyleBoldUnderline"/>
          <w:rFonts w:ascii="Garamond" w:hAnsi="Garamond"/>
        </w:rPr>
        <w:t xml:space="preserve"> implementer. The resilient nature of the </w:t>
      </w:r>
      <w:proofErr w:type="spellStart"/>
      <w:r w:rsidRPr="003D2E04">
        <w:rPr>
          <w:rStyle w:val="StyleBoldUnderline"/>
          <w:rFonts w:ascii="Garamond" w:hAnsi="Garamond"/>
        </w:rPr>
        <w:t>CCp</w:t>
      </w:r>
      <w:proofErr w:type="spellEnd"/>
      <w:r w:rsidRPr="003D2E04">
        <w:rPr>
          <w:rStyle w:val="StyleBoldUnderline"/>
          <w:rFonts w:ascii="Garamond" w:hAnsi="Garamond"/>
        </w:rPr>
        <w:t xml:space="preserve"> implies that as long as the party is transforming and adapting itself in accordance with China’s socio-economic changes, the basic structure of its dominion over the state and society will not be fundamentally altered</w:t>
      </w:r>
      <w:r w:rsidRPr="003D2E04">
        <w:rPr>
          <w:rFonts w:ascii="Garamond" w:hAnsi="Garamond"/>
        </w:rPr>
        <w:t xml:space="preserve"> (</w:t>
      </w:r>
      <w:proofErr w:type="spellStart"/>
      <w:r w:rsidRPr="003D2E04">
        <w:rPr>
          <w:rFonts w:ascii="Garamond" w:hAnsi="Garamond"/>
        </w:rPr>
        <w:t>Zheng</w:t>
      </w:r>
      <w:proofErr w:type="spellEnd"/>
      <w:r w:rsidRPr="003D2E04">
        <w:rPr>
          <w:rFonts w:ascii="Garamond" w:hAnsi="Garamond"/>
        </w:rPr>
        <w:t xml:space="preserve">, 2009). Thus, it can be well concluded that the </w:t>
      </w:r>
      <w:proofErr w:type="spellStart"/>
      <w:r w:rsidRPr="003D2E04">
        <w:rPr>
          <w:rStyle w:val="StyleBoldUnderline"/>
          <w:rFonts w:ascii="Garamond" w:hAnsi="Garamond"/>
          <w:highlight w:val="cyan"/>
        </w:rPr>
        <w:t>CCp’s</w:t>
      </w:r>
      <w:proofErr w:type="spellEnd"/>
      <w:r w:rsidRPr="003D2E04">
        <w:rPr>
          <w:rStyle w:val="StyleBoldUnderline"/>
          <w:rFonts w:ascii="Garamond" w:hAnsi="Garamond"/>
          <w:highlight w:val="cyan"/>
        </w:rPr>
        <w:t xml:space="preserve"> capacity in maintaining</w:t>
      </w:r>
      <w:r w:rsidRPr="003D2E04">
        <w:rPr>
          <w:rStyle w:val="StyleBoldUnderline"/>
          <w:rFonts w:ascii="Garamond" w:hAnsi="Garamond"/>
        </w:rPr>
        <w:t xml:space="preserve"> social and political </w:t>
      </w:r>
      <w:r w:rsidRPr="003D2E04">
        <w:rPr>
          <w:rStyle w:val="StyleBoldUnderline"/>
          <w:rFonts w:ascii="Garamond" w:hAnsi="Garamond"/>
          <w:highlight w:val="cyan"/>
        </w:rPr>
        <w:t>stability in</w:t>
      </w:r>
      <w:r w:rsidRPr="003D2E04">
        <w:rPr>
          <w:rStyle w:val="StyleBoldUnderline"/>
          <w:rFonts w:ascii="Garamond" w:hAnsi="Garamond"/>
        </w:rPr>
        <w:t xml:space="preserve"> the midst of recurrent </w:t>
      </w:r>
      <w:r w:rsidRPr="003D2E04">
        <w:rPr>
          <w:rStyle w:val="StyleBoldUnderline"/>
          <w:rFonts w:ascii="Garamond" w:hAnsi="Garamond"/>
          <w:highlight w:val="cyan"/>
        </w:rPr>
        <w:t>crises is</w:t>
      </w:r>
      <w:r w:rsidRPr="003D2E04">
        <w:rPr>
          <w:rStyle w:val="StyleBoldUnderline"/>
          <w:rFonts w:ascii="Garamond" w:hAnsi="Garamond"/>
        </w:rPr>
        <w:t xml:space="preserve"> one of </w:t>
      </w:r>
      <w:r w:rsidRPr="003D2E04">
        <w:rPr>
          <w:rStyle w:val="StyleBoldUnderline"/>
          <w:rFonts w:ascii="Garamond" w:hAnsi="Garamond"/>
          <w:highlight w:val="cyan"/>
        </w:rPr>
        <w:t>the strongest</w:t>
      </w:r>
      <w:r w:rsidRPr="003D2E04">
        <w:rPr>
          <w:rStyle w:val="StyleBoldUnderline"/>
          <w:rFonts w:ascii="Garamond" w:hAnsi="Garamond"/>
        </w:rPr>
        <w:t xml:space="preserve"> enduring </w:t>
      </w:r>
      <w:r w:rsidRPr="003D2E04">
        <w:rPr>
          <w:rStyle w:val="StyleBoldUnderline"/>
          <w:rFonts w:ascii="Garamond" w:hAnsi="Garamond"/>
          <w:highlight w:val="cyan"/>
        </w:rPr>
        <w:t>features of contemporary Chinese</w:t>
      </w:r>
      <w:r w:rsidRPr="003D2E04">
        <w:rPr>
          <w:rStyle w:val="StyleBoldUnderline"/>
          <w:rFonts w:ascii="Garamond" w:hAnsi="Garamond"/>
        </w:rPr>
        <w:t xml:space="preserve"> political culture in </w:t>
      </w:r>
      <w:r w:rsidRPr="003D2E04">
        <w:rPr>
          <w:rStyle w:val="StyleBoldUnderline"/>
          <w:rFonts w:ascii="Garamond" w:hAnsi="Garamond"/>
          <w:highlight w:val="cyan"/>
        </w:rPr>
        <w:t>order</w:t>
      </w:r>
      <w:r w:rsidRPr="003D2E04">
        <w:rPr>
          <w:rStyle w:val="StyleBoldUnderline"/>
          <w:rFonts w:ascii="Garamond" w:hAnsi="Garamond"/>
        </w:rPr>
        <w:t xml:space="preserve"> to sustain its power and legitimacy</w:t>
      </w:r>
      <w:r w:rsidRPr="003D2E04">
        <w:rPr>
          <w:rFonts w:ascii="Garamond" w:hAnsi="Garamond"/>
        </w:rPr>
        <w:t xml:space="preserve"> without upsetting the market mechanism, the </w:t>
      </w:r>
      <w:proofErr w:type="spellStart"/>
      <w:r w:rsidRPr="003D2E04">
        <w:rPr>
          <w:rFonts w:ascii="Garamond" w:hAnsi="Garamond"/>
        </w:rPr>
        <w:t>CCp</w:t>
      </w:r>
      <w:proofErr w:type="spellEnd"/>
      <w:r w:rsidRPr="003D2E04">
        <w:rPr>
          <w:rFonts w:ascii="Garamond" w:hAnsi="Garamond"/>
        </w:rPr>
        <w:t xml:space="preserve"> has been adapting itself in a continuous process of “passive revolution” aiming to generate new sources of hegemony around a reconstituted historical bloc. Today, </w:t>
      </w:r>
      <w:r w:rsidRPr="003D2E04">
        <w:rPr>
          <w:rStyle w:val="Emphasis"/>
          <w:rFonts w:ascii="Garamond" w:hAnsi="Garamond"/>
          <w:highlight w:val="cyan"/>
        </w:rPr>
        <w:t>general consensus on the</w:t>
      </w:r>
      <w:r w:rsidRPr="003D2E04">
        <w:rPr>
          <w:rStyle w:val="Emphasis"/>
          <w:rFonts w:ascii="Garamond" w:hAnsi="Garamond"/>
        </w:rPr>
        <w:t xml:space="preserve"> role of the </w:t>
      </w:r>
      <w:proofErr w:type="spellStart"/>
      <w:r w:rsidRPr="003D2E04">
        <w:rPr>
          <w:rStyle w:val="Emphasis"/>
          <w:rFonts w:ascii="Garamond" w:hAnsi="Garamond"/>
          <w:highlight w:val="cyan"/>
        </w:rPr>
        <w:t>CCp</w:t>
      </w:r>
      <w:proofErr w:type="spellEnd"/>
      <w:r w:rsidRPr="003D2E04">
        <w:rPr>
          <w:rStyle w:val="Emphasis"/>
          <w:rFonts w:ascii="Garamond" w:hAnsi="Garamond"/>
        </w:rPr>
        <w:t xml:space="preserve"> as the key stabilizer </w:t>
      </w:r>
      <w:r w:rsidRPr="003D2E04">
        <w:rPr>
          <w:rStyle w:val="Emphasis"/>
          <w:rFonts w:ascii="Garamond" w:hAnsi="Garamond"/>
          <w:highlight w:val="cyan"/>
        </w:rPr>
        <w:t>is shared</w:t>
      </w:r>
      <w:r w:rsidRPr="003D2E04">
        <w:rPr>
          <w:rStyle w:val="Emphasis"/>
          <w:rFonts w:ascii="Garamond" w:hAnsi="Garamond"/>
        </w:rPr>
        <w:t xml:space="preserve"> not only by the </w:t>
      </w:r>
      <w:proofErr w:type="spellStart"/>
      <w:r w:rsidRPr="003D2E04">
        <w:rPr>
          <w:rStyle w:val="Emphasis"/>
          <w:rFonts w:ascii="Garamond" w:hAnsi="Garamond"/>
        </w:rPr>
        <w:t>CCp</w:t>
      </w:r>
      <w:proofErr w:type="spellEnd"/>
      <w:r w:rsidRPr="003D2E04">
        <w:rPr>
          <w:rStyle w:val="Emphasis"/>
          <w:rFonts w:ascii="Garamond" w:hAnsi="Garamond"/>
        </w:rPr>
        <w:t xml:space="preserve"> itself but also </w:t>
      </w:r>
      <w:r w:rsidRPr="003D2E04">
        <w:rPr>
          <w:rStyle w:val="Emphasis"/>
          <w:rFonts w:ascii="Garamond" w:hAnsi="Garamond"/>
          <w:highlight w:val="cyan"/>
        </w:rPr>
        <w:t>by</w:t>
      </w:r>
      <w:r w:rsidRPr="003D2E04">
        <w:rPr>
          <w:rStyle w:val="Emphasis"/>
          <w:rFonts w:ascii="Garamond" w:hAnsi="Garamond"/>
        </w:rPr>
        <w:t xml:space="preserve"> the </w:t>
      </w:r>
      <w:r w:rsidRPr="003D2E04">
        <w:rPr>
          <w:rStyle w:val="Emphasis"/>
          <w:rFonts w:ascii="Garamond" w:hAnsi="Garamond"/>
          <w:highlight w:val="cyan"/>
        </w:rPr>
        <w:t>society</w:t>
      </w:r>
      <w:r w:rsidRPr="003D2E04">
        <w:rPr>
          <w:rStyle w:val="Emphasis"/>
          <w:rFonts w:ascii="Garamond" w:hAnsi="Garamond"/>
        </w:rPr>
        <w:t xml:space="preserve"> at large. </w:t>
      </w:r>
      <w:r w:rsidRPr="003D2E04">
        <w:rPr>
          <w:rFonts w:ascii="Garamond" w:hAnsi="Garamond"/>
        </w:rPr>
        <w:t xml:space="preserve">The adaptive behavior of the </w:t>
      </w:r>
      <w:proofErr w:type="spellStart"/>
      <w:r w:rsidRPr="003D2E04">
        <w:rPr>
          <w:rFonts w:ascii="Garamond" w:hAnsi="Garamond"/>
        </w:rPr>
        <w:t>CCp</w:t>
      </w:r>
      <w:proofErr w:type="spellEnd"/>
      <w:r w:rsidRPr="003D2E04">
        <w:rPr>
          <w:rFonts w:ascii="Garamond" w:hAnsi="Garamond"/>
        </w:rPr>
        <w:t xml:space="preserve"> can be analyzed as systemic behavior, i.e. </w:t>
      </w:r>
      <w:r w:rsidRPr="003D2E04">
        <w:rPr>
          <w:rStyle w:val="StyleBoldUnderline"/>
          <w:rFonts w:ascii="Garamond" w:hAnsi="Garamond"/>
        </w:rPr>
        <w:t xml:space="preserve">the party as an institution with its own life trying to adapt to a changing environment by changing its own constitution and behavior and underpinning its survival using </w:t>
      </w:r>
      <w:r w:rsidRPr="003D2E04">
        <w:rPr>
          <w:rStyle w:val="StyleBoldUnderline"/>
          <w:rFonts w:ascii="Garamond" w:hAnsi="Garamond"/>
          <w:highlight w:val="cyan"/>
        </w:rPr>
        <w:t>economic reforms</w:t>
      </w:r>
      <w:r w:rsidRPr="003D2E04">
        <w:rPr>
          <w:rStyle w:val="StyleBoldUnderline"/>
          <w:rFonts w:ascii="Garamond" w:hAnsi="Garamond"/>
        </w:rPr>
        <w:t xml:space="preserve"> in </w:t>
      </w:r>
      <w:r w:rsidRPr="003D2E04">
        <w:rPr>
          <w:rStyle w:val="StyleBoldUnderline"/>
          <w:rFonts w:ascii="Garamond" w:hAnsi="Garamond"/>
          <w:highlight w:val="cyan"/>
        </w:rPr>
        <w:t>creat</w:t>
      </w:r>
      <w:r w:rsidRPr="003D2E04">
        <w:rPr>
          <w:rStyle w:val="StyleBoldUnderline"/>
          <w:rFonts w:ascii="Garamond" w:hAnsi="Garamond"/>
        </w:rPr>
        <w:t xml:space="preserve">ing </w:t>
      </w:r>
      <w:r w:rsidRPr="003D2E04">
        <w:rPr>
          <w:rStyle w:val="StyleBoldUnderline"/>
          <w:rFonts w:ascii="Garamond" w:hAnsi="Garamond"/>
          <w:highlight w:val="cyan"/>
        </w:rPr>
        <w:t>economic efficiency</w:t>
      </w:r>
      <w:r w:rsidRPr="003D2E04">
        <w:rPr>
          <w:rStyle w:val="StyleBoldUnderline"/>
          <w:rFonts w:ascii="Garamond" w:hAnsi="Garamond"/>
        </w:rPr>
        <w:t xml:space="preserve"> and </w:t>
      </w:r>
      <w:r w:rsidRPr="003D2E04">
        <w:rPr>
          <w:rStyle w:val="StyleBoldUnderline"/>
          <w:rFonts w:ascii="Garamond" w:hAnsi="Garamond"/>
          <w:highlight w:val="cyan"/>
        </w:rPr>
        <w:t>authoritarian rule</w:t>
      </w:r>
      <w:r w:rsidRPr="003D2E04">
        <w:rPr>
          <w:rStyle w:val="StyleBoldUnderline"/>
          <w:rFonts w:ascii="Garamond" w:hAnsi="Garamond"/>
        </w:rPr>
        <w:t xml:space="preserve"> to </w:t>
      </w:r>
      <w:r w:rsidRPr="003D2E04">
        <w:rPr>
          <w:rStyle w:val="StyleBoldUnderline"/>
          <w:rFonts w:ascii="Garamond" w:hAnsi="Garamond"/>
          <w:highlight w:val="cyan"/>
        </w:rPr>
        <w:t>maintain social stability</w:t>
      </w:r>
      <w:r w:rsidRPr="003D2E04">
        <w:rPr>
          <w:rStyle w:val="StyleBoldUnderline"/>
          <w:rFonts w:ascii="Garamond" w:hAnsi="Garamond"/>
        </w:rPr>
        <w:t>.</w:t>
      </w:r>
      <w:r w:rsidRPr="003D2E04">
        <w:rPr>
          <w:rFonts w:ascii="Garamond" w:hAnsi="Garamond"/>
        </w:rPr>
        <w:t xml:space="preserve"> This chapter attempts to show that analyzing the systemic behavior of the </w:t>
      </w:r>
      <w:proofErr w:type="spellStart"/>
      <w:proofErr w:type="gramStart"/>
      <w:r w:rsidRPr="003D2E04">
        <w:rPr>
          <w:rFonts w:ascii="Garamond" w:hAnsi="Garamond"/>
        </w:rPr>
        <w:t>CCp</w:t>
      </w:r>
      <w:proofErr w:type="spellEnd"/>
      <w:proofErr w:type="gramEnd"/>
      <w:r w:rsidRPr="003D2E04">
        <w:rPr>
          <w:rFonts w:ascii="Garamond" w:hAnsi="Garamond"/>
        </w:rPr>
        <w:t xml:space="preserve"> as one of the key factors behind the rise of China is extremely important. But at the same time this analysis does not exclusively give a complete picture of the political and economic development in China, if the historical and social contradictions shaping the crises as well as the adaptive responses from the </w:t>
      </w:r>
      <w:proofErr w:type="spellStart"/>
      <w:r w:rsidRPr="003D2E04">
        <w:rPr>
          <w:rFonts w:ascii="Garamond" w:hAnsi="Garamond"/>
        </w:rPr>
        <w:t>CCp</w:t>
      </w:r>
      <w:proofErr w:type="spellEnd"/>
      <w:r w:rsidRPr="003D2E04">
        <w:rPr>
          <w:rFonts w:ascii="Garamond" w:hAnsi="Garamond"/>
        </w:rPr>
        <w:t xml:space="preserve"> to the emerging social contradictions are left out of the analysis. </w:t>
      </w:r>
      <w:proofErr w:type="gramStart"/>
      <w:r w:rsidRPr="003D2E04">
        <w:rPr>
          <w:rFonts w:ascii="Garamond" w:hAnsi="Garamond"/>
        </w:rPr>
        <w:t>during</w:t>
      </w:r>
      <w:proofErr w:type="gramEnd"/>
      <w:r w:rsidRPr="003D2E04">
        <w:rPr>
          <w:rFonts w:ascii="Garamond" w:hAnsi="Garamond"/>
        </w:rPr>
        <w:t xml:space="preserve"> the reform period, the social basis of the </w:t>
      </w:r>
      <w:proofErr w:type="spellStart"/>
      <w:r w:rsidRPr="003D2E04">
        <w:rPr>
          <w:rFonts w:ascii="Garamond" w:hAnsi="Garamond"/>
        </w:rPr>
        <w:t>CCp</w:t>
      </w:r>
      <w:proofErr w:type="spellEnd"/>
      <w:r w:rsidRPr="003D2E04">
        <w:rPr>
          <w:rFonts w:ascii="Garamond" w:hAnsi="Garamond"/>
        </w:rPr>
        <w:t xml:space="preserve"> has changed, and so has the pattern of social interests. </w:t>
      </w:r>
      <w:proofErr w:type="gramStart"/>
      <w:r w:rsidRPr="003D2E04">
        <w:rPr>
          <w:rStyle w:val="StyleBoldUnderline"/>
          <w:rFonts w:ascii="Garamond" w:hAnsi="Garamond"/>
          <w:highlight w:val="cyan"/>
        </w:rPr>
        <w:t>economic</w:t>
      </w:r>
      <w:proofErr w:type="gramEnd"/>
      <w:r w:rsidRPr="003D2E04">
        <w:rPr>
          <w:rStyle w:val="StyleBoldUnderline"/>
          <w:rFonts w:ascii="Garamond" w:hAnsi="Garamond"/>
          <w:highlight w:val="cyan"/>
        </w:rPr>
        <w:t xml:space="preserve"> growth and social stability are</w:t>
      </w:r>
      <w:r w:rsidRPr="003D2E04">
        <w:rPr>
          <w:rStyle w:val="StyleBoldUnderline"/>
          <w:rFonts w:ascii="Garamond" w:hAnsi="Garamond"/>
        </w:rPr>
        <w:t xml:space="preserve"> intimately </w:t>
      </w:r>
      <w:r w:rsidRPr="003D2E04">
        <w:rPr>
          <w:rStyle w:val="StyleBoldUnderline"/>
          <w:rFonts w:ascii="Garamond" w:hAnsi="Garamond"/>
          <w:highlight w:val="cyan"/>
        </w:rPr>
        <w:t>connected with</w:t>
      </w:r>
      <w:r w:rsidRPr="003D2E04">
        <w:rPr>
          <w:rStyle w:val="StyleBoldUnderline"/>
          <w:rFonts w:ascii="Garamond" w:hAnsi="Garamond"/>
        </w:rPr>
        <w:t xml:space="preserve"> the changing pattern of </w:t>
      </w:r>
      <w:r w:rsidRPr="003D2E04">
        <w:rPr>
          <w:rStyle w:val="StyleBoldUnderline"/>
          <w:rFonts w:ascii="Garamond" w:hAnsi="Garamond"/>
          <w:highlight w:val="cyan"/>
        </w:rPr>
        <w:t>power</w:t>
      </w:r>
      <w:r w:rsidRPr="003D2E04">
        <w:rPr>
          <w:rStyle w:val="StyleBoldUnderline"/>
          <w:rFonts w:ascii="Garamond" w:hAnsi="Garamond"/>
        </w:rPr>
        <w:t xml:space="preserve"> </w:t>
      </w:r>
      <w:r w:rsidRPr="003D2E04">
        <w:rPr>
          <w:rStyle w:val="StyleBoldUnderline"/>
          <w:rFonts w:ascii="Garamond" w:hAnsi="Garamond"/>
          <w:highlight w:val="cyan"/>
        </w:rPr>
        <w:t>relations in society, which is</w:t>
      </w:r>
      <w:r w:rsidRPr="003D2E04">
        <w:rPr>
          <w:rStyle w:val="StyleBoldUnderline"/>
          <w:rFonts w:ascii="Garamond" w:hAnsi="Garamond"/>
        </w:rPr>
        <w:t xml:space="preserve"> reflected in the pattern of relations of interests articulated and </w:t>
      </w:r>
      <w:r w:rsidRPr="003D2E04">
        <w:rPr>
          <w:rStyle w:val="StyleBoldUnderline"/>
          <w:rFonts w:ascii="Garamond" w:hAnsi="Garamond"/>
          <w:highlight w:val="cyan"/>
        </w:rPr>
        <w:t>promoted in the</w:t>
      </w:r>
      <w:r w:rsidRPr="003D2E04">
        <w:rPr>
          <w:rStyle w:val="StyleBoldUnderline"/>
          <w:rFonts w:ascii="Garamond" w:hAnsi="Garamond"/>
        </w:rPr>
        <w:t xml:space="preserve"> actual behavior of the </w:t>
      </w:r>
      <w:proofErr w:type="spellStart"/>
      <w:r w:rsidRPr="003D2E04">
        <w:rPr>
          <w:rStyle w:val="StyleBoldUnderline"/>
          <w:rFonts w:ascii="Garamond" w:hAnsi="Garamond"/>
          <w:highlight w:val="cyan"/>
        </w:rPr>
        <w:t>CCp</w:t>
      </w:r>
      <w:proofErr w:type="spellEnd"/>
      <w:r w:rsidRPr="003D2E04">
        <w:rPr>
          <w:rStyle w:val="StyleBoldUnderline"/>
          <w:rFonts w:ascii="Garamond" w:hAnsi="Garamond"/>
        </w:rPr>
        <w:t>.</w:t>
      </w:r>
      <w:r w:rsidRPr="003D2E04">
        <w:rPr>
          <w:rFonts w:ascii="Garamond" w:hAnsi="Garamond"/>
        </w:rPr>
        <w:t xml:space="preserve"> analysis of social contradictions must, therefore, complement the systemic analysis of the </w:t>
      </w:r>
      <w:proofErr w:type="spellStart"/>
      <w:r w:rsidRPr="003D2E04">
        <w:rPr>
          <w:rFonts w:ascii="Garamond" w:hAnsi="Garamond"/>
        </w:rPr>
        <w:t>CCp</w:t>
      </w:r>
      <w:proofErr w:type="spellEnd"/>
      <w:r w:rsidRPr="003D2E04">
        <w:rPr>
          <w:rFonts w:ascii="Garamond" w:hAnsi="Garamond"/>
        </w:rPr>
        <w:t xml:space="preserve"> as an institution. </w:t>
      </w:r>
      <w:proofErr w:type="gramStart"/>
      <w:r w:rsidRPr="003D2E04">
        <w:rPr>
          <w:rStyle w:val="StyleBoldUnderline"/>
          <w:rFonts w:ascii="Garamond" w:hAnsi="Garamond"/>
        </w:rPr>
        <w:t>historically</w:t>
      </w:r>
      <w:proofErr w:type="gramEnd"/>
      <w:r w:rsidRPr="003D2E04">
        <w:rPr>
          <w:rStyle w:val="StyleBoldUnderline"/>
          <w:rFonts w:ascii="Garamond" w:hAnsi="Garamond"/>
        </w:rPr>
        <w:t xml:space="preserve"> </w:t>
      </w:r>
      <w:r w:rsidRPr="003D2E04">
        <w:rPr>
          <w:rStyle w:val="StyleBoldUnderline"/>
          <w:rFonts w:ascii="Garamond" w:hAnsi="Garamond"/>
          <w:highlight w:val="cyan"/>
        </w:rPr>
        <w:t>China has been able to</w:t>
      </w:r>
      <w:r w:rsidRPr="003D2E04">
        <w:rPr>
          <w:rStyle w:val="StyleBoldUnderline"/>
          <w:rFonts w:ascii="Garamond" w:hAnsi="Garamond"/>
        </w:rPr>
        <w:t xml:space="preserve"> display a capacity for </w:t>
      </w:r>
      <w:r w:rsidRPr="003D2E04">
        <w:rPr>
          <w:rStyle w:val="StyleBoldUnderline"/>
          <w:rFonts w:ascii="Garamond" w:hAnsi="Garamond"/>
          <w:highlight w:val="cyan"/>
        </w:rPr>
        <w:t>absorb</w:t>
      </w:r>
      <w:r w:rsidRPr="003D2E04">
        <w:rPr>
          <w:rStyle w:val="StyleBoldUnderline"/>
          <w:rFonts w:ascii="Garamond" w:hAnsi="Garamond"/>
        </w:rPr>
        <w:t xml:space="preserve">ing foreign </w:t>
      </w:r>
      <w:r w:rsidRPr="003D2E04">
        <w:rPr>
          <w:rStyle w:val="StyleBoldUnderline"/>
          <w:rFonts w:ascii="Garamond" w:hAnsi="Garamond"/>
          <w:highlight w:val="cyan"/>
        </w:rPr>
        <w:t>ideas</w:t>
      </w:r>
      <w:r w:rsidRPr="003D2E04">
        <w:rPr>
          <w:rStyle w:val="StyleBoldUnderline"/>
          <w:rFonts w:ascii="Garamond" w:hAnsi="Garamond"/>
        </w:rPr>
        <w:t xml:space="preserve"> and influences and </w:t>
      </w:r>
      <w:proofErr w:type="spellStart"/>
      <w:r w:rsidRPr="003D2E04">
        <w:rPr>
          <w:rStyle w:val="StyleBoldUnderline"/>
          <w:rFonts w:ascii="Garamond" w:hAnsi="Garamond"/>
        </w:rPr>
        <w:t>sinicizing</w:t>
      </w:r>
      <w:proofErr w:type="spellEnd"/>
      <w:r w:rsidRPr="003D2E04">
        <w:rPr>
          <w:rStyle w:val="StyleBoldUnderline"/>
          <w:rFonts w:ascii="Garamond" w:hAnsi="Garamond"/>
        </w:rPr>
        <w:t xml:space="preserve"> </w:t>
      </w:r>
      <w:r w:rsidRPr="003D2E04">
        <w:rPr>
          <w:rStyle w:val="StyleBoldUnderline"/>
          <w:rFonts w:ascii="Garamond" w:hAnsi="Garamond"/>
          <w:highlight w:val="cyan"/>
        </w:rPr>
        <w:t>and transform</w:t>
      </w:r>
      <w:r w:rsidRPr="003D2E04">
        <w:rPr>
          <w:rStyle w:val="StyleBoldUnderline"/>
          <w:rFonts w:ascii="Garamond" w:hAnsi="Garamond"/>
        </w:rPr>
        <w:t xml:space="preserve">ing </w:t>
      </w:r>
      <w:r w:rsidRPr="003D2E04">
        <w:rPr>
          <w:rStyle w:val="StyleBoldUnderline"/>
          <w:rFonts w:ascii="Garamond" w:hAnsi="Garamond"/>
          <w:highlight w:val="cyan"/>
        </w:rPr>
        <w:t>them into</w:t>
      </w:r>
      <w:r w:rsidRPr="003D2E04">
        <w:rPr>
          <w:rStyle w:val="StyleBoldUnderline"/>
          <w:rFonts w:ascii="Garamond" w:hAnsi="Garamond"/>
        </w:rPr>
        <w:t xml:space="preserve"> parts of native </w:t>
      </w:r>
      <w:r w:rsidRPr="003D2E04">
        <w:rPr>
          <w:rStyle w:val="StyleBoldUnderline"/>
          <w:rFonts w:ascii="Garamond" w:hAnsi="Garamond"/>
          <w:highlight w:val="cyan"/>
        </w:rPr>
        <w:t>value</w:t>
      </w:r>
      <w:r w:rsidRPr="003D2E04">
        <w:rPr>
          <w:rStyle w:val="StyleBoldUnderline"/>
          <w:rFonts w:ascii="Garamond" w:hAnsi="Garamond"/>
        </w:rPr>
        <w:t xml:space="preserve"> systems,</w:t>
      </w:r>
      <w:r w:rsidRPr="003D2E04">
        <w:rPr>
          <w:rFonts w:ascii="Garamond" w:hAnsi="Garamond"/>
        </w:rPr>
        <w:t xml:space="preserve"> such as the </w:t>
      </w:r>
      <w:proofErr w:type="spellStart"/>
      <w:r w:rsidRPr="003D2E04">
        <w:rPr>
          <w:rFonts w:ascii="Garamond" w:hAnsi="Garamond"/>
        </w:rPr>
        <w:t>sinicization</w:t>
      </w:r>
      <w:proofErr w:type="spellEnd"/>
      <w:r w:rsidRPr="003D2E04">
        <w:rPr>
          <w:rFonts w:ascii="Garamond" w:hAnsi="Garamond"/>
        </w:rPr>
        <w:t xml:space="preserve"> of Buddhism and </w:t>
      </w:r>
      <w:proofErr w:type="spellStart"/>
      <w:r w:rsidRPr="003D2E04">
        <w:rPr>
          <w:rFonts w:ascii="Garamond" w:hAnsi="Garamond"/>
        </w:rPr>
        <w:t>Marxism-leninism</w:t>
      </w:r>
      <w:proofErr w:type="spellEnd"/>
      <w:r w:rsidRPr="003D2E04">
        <w:rPr>
          <w:rFonts w:ascii="Garamond" w:hAnsi="Garamond"/>
        </w:rPr>
        <w:t xml:space="preserve">. Currently the </w:t>
      </w:r>
      <w:proofErr w:type="spellStart"/>
      <w:r w:rsidRPr="003D2E04">
        <w:rPr>
          <w:rFonts w:ascii="Garamond" w:hAnsi="Garamond"/>
        </w:rPr>
        <w:t>CCp</w:t>
      </w:r>
      <w:proofErr w:type="spellEnd"/>
      <w:r w:rsidRPr="003D2E04">
        <w:rPr>
          <w:rFonts w:ascii="Garamond" w:hAnsi="Garamond"/>
        </w:rPr>
        <w:t xml:space="preserve"> is attempting to </w:t>
      </w:r>
      <w:proofErr w:type="spellStart"/>
      <w:proofErr w:type="gramStart"/>
      <w:r w:rsidRPr="003D2E04">
        <w:rPr>
          <w:rFonts w:ascii="Garamond" w:hAnsi="Garamond"/>
        </w:rPr>
        <w:t>sinicize</w:t>
      </w:r>
      <w:proofErr w:type="spellEnd"/>
      <w:proofErr w:type="gramEnd"/>
      <w:r w:rsidRPr="003D2E04">
        <w:rPr>
          <w:rFonts w:ascii="Garamond" w:hAnsi="Garamond"/>
        </w:rPr>
        <w:t xml:space="preserve"> capitalism and create a “market economy with Chinese characteristics”. To which extent is the </w:t>
      </w:r>
      <w:proofErr w:type="spellStart"/>
      <w:r w:rsidRPr="003D2E04">
        <w:rPr>
          <w:rFonts w:ascii="Garamond" w:hAnsi="Garamond"/>
        </w:rPr>
        <w:t>CCp</w:t>
      </w:r>
      <w:proofErr w:type="spellEnd"/>
      <w:r w:rsidRPr="003D2E04">
        <w:rPr>
          <w:rFonts w:ascii="Garamond" w:hAnsi="Garamond"/>
        </w:rPr>
        <w:t xml:space="preserve"> willing to further modify the political system to make the economic system viable? To find the right answer is very difficult. But an open-ended answer is that if the CCP is able to create market capitalism with Chinese characteristics, it will be able to establish a political economy with very evident Chinese characters as well.</w:t>
      </w:r>
    </w:p>
    <w:p w14:paraId="0BD4C958" w14:textId="77777777" w:rsidR="00FD4075" w:rsidRPr="003D2E04" w:rsidRDefault="00FD4075" w:rsidP="000B055D">
      <w:pPr>
        <w:rPr>
          <w:rFonts w:ascii="Garamond" w:hAnsi="Garamond"/>
        </w:rPr>
      </w:pPr>
    </w:p>
    <w:p w14:paraId="71AE0F5E" w14:textId="6D28B10F" w:rsidR="002C5C8E" w:rsidRPr="003D2E04" w:rsidRDefault="002C5C8E" w:rsidP="002C5C8E">
      <w:pPr>
        <w:pStyle w:val="Heading3"/>
        <w:rPr>
          <w:rFonts w:ascii="Garamond" w:hAnsi="Garamond"/>
        </w:rPr>
      </w:pPr>
      <w:r w:rsidRPr="003D2E04">
        <w:rPr>
          <w:rFonts w:ascii="Garamond" w:hAnsi="Garamond"/>
        </w:rPr>
        <w:t>Predictions Wrong</w:t>
      </w:r>
    </w:p>
    <w:p w14:paraId="6E1D622A" w14:textId="54B4AD3E" w:rsidR="002C5C8E" w:rsidRPr="003D2E04" w:rsidRDefault="002C5C8E" w:rsidP="00BE7681">
      <w:pPr>
        <w:pStyle w:val="Heading4"/>
        <w:rPr>
          <w:rFonts w:ascii="Garamond" w:hAnsi="Garamond"/>
        </w:rPr>
      </w:pPr>
      <w:r w:rsidRPr="003D2E04">
        <w:rPr>
          <w:rFonts w:ascii="Garamond" w:hAnsi="Garamond"/>
        </w:rPr>
        <w:t>Predicat</w:t>
      </w:r>
      <w:r w:rsidR="00BE7681" w:rsidRPr="003D2E04">
        <w:rPr>
          <w:rFonts w:ascii="Garamond" w:hAnsi="Garamond"/>
        </w:rPr>
        <w:t xml:space="preserve">ions of CCP collapse are </w:t>
      </w:r>
      <w:r w:rsidRPr="003D2E04">
        <w:rPr>
          <w:rFonts w:ascii="Garamond" w:hAnsi="Garamond"/>
        </w:rPr>
        <w:t>wrong</w:t>
      </w:r>
      <w:r w:rsidR="00BE7681" w:rsidRPr="003D2E04">
        <w:rPr>
          <w:rFonts w:ascii="Garamond" w:hAnsi="Garamond"/>
        </w:rPr>
        <w:t xml:space="preserve"> – same logic can be applied to most democratic countries</w:t>
      </w:r>
      <w:r w:rsidRPr="003D2E04">
        <w:rPr>
          <w:rFonts w:ascii="Garamond" w:hAnsi="Garamond"/>
        </w:rPr>
        <w:t xml:space="preserve"> </w:t>
      </w:r>
    </w:p>
    <w:p w14:paraId="122B073F" w14:textId="2E4A5B63" w:rsidR="002C5C8E" w:rsidRPr="003D2E04" w:rsidRDefault="002C5C8E" w:rsidP="002C5C8E">
      <w:pPr>
        <w:rPr>
          <w:rStyle w:val="StyleStyleBold12pt"/>
          <w:rFonts w:ascii="Garamond" w:hAnsi="Garamond"/>
        </w:rPr>
      </w:pPr>
      <w:r w:rsidRPr="003D2E04">
        <w:rPr>
          <w:rStyle w:val="StyleStyleBold12pt"/>
          <w:rFonts w:ascii="Garamond" w:hAnsi="Garamond"/>
        </w:rPr>
        <w:t>Tao, 2015</w:t>
      </w:r>
    </w:p>
    <w:p w14:paraId="6DC2324A" w14:textId="37AF5CD5" w:rsidR="002C5C8E" w:rsidRPr="003D2E04" w:rsidRDefault="00BE7681" w:rsidP="002C5C8E">
      <w:pPr>
        <w:rPr>
          <w:rFonts w:ascii="Garamond" w:hAnsi="Garamond"/>
          <w:sz w:val="16"/>
        </w:rPr>
      </w:pPr>
      <w:r w:rsidRPr="003D2E04">
        <w:rPr>
          <w:rFonts w:ascii="Garamond" w:hAnsi="Garamond"/>
          <w:sz w:val="16"/>
        </w:rPr>
        <w:t>(</w:t>
      </w:r>
      <w:proofErr w:type="spellStart"/>
      <w:r w:rsidR="002C5C8E" w:rsidRPr="003D2E04">
        <w:rPr>
          <w:rFonts w:ascii="Garamond" w:hAnsi="Garamond"/>
          <w:sz w:val="16"/>
        </w:rPr>
        <w:t>Xie</w:t>
      </w:r>
      <w:proofErr w:type="spellEnd"/>
      <w:r w:rsidR="002C5C8E" w:rsidRPr="003D2E04">
        <w:rPr>
          <w:rFonts w:ascii="Garamond" w:hAnsi="Garamond"/>
          <w:sz w:val="16"/>
        </w:rPr>
        <w:t>, professor of political science at the School of English and International Studies, Beijing Foreign Studies University. He holds a PhD in political science from Northwestern University (2007). His current research focuses on Chinese foreign policy and U.S.-China relations. He is the author of U.S.-China Relations: China Policy on Capitol Hill (</w:t>
      </w:r>
      <w:proofErr w:type="spellStart"/>
      <w:r w:rsidR="002C5C8E" w:rsidRPr="003D2E04">
        <w:rPr>
          <w:rFonts w:ascii="Garamond" w:hAnsi="Garamond"/>
          <w:sz w:val="16"/>
        </w:rPr>
        <w:t>Routledge</w:t>
      </w:r>
      <w:proofErr w:type="spellEnd"/>
      <w:r w:rsidR="002C5C8E" w:rsidRPr="003D2E04">
        <w:rPr>
          <w:rFonts w:ascii="Garamond" w:hAnsi="Garamond"/>
          <w:sz w:val="16"/>
        </w:rPr>
        <w:t xml:space="preserve"> 2009) and Living with the Dragon: How the American Public Views the Rise of China (with Benjamin I. Page, Columbia University Press, 2010). He has also published several articles in the Journal of Contemporary China, including “What Affects China’s National Image? </w:t>
      </w:r>
      <w:proofErr w:type="gramStart"/>
      <w:r w:rsidR="002C5C8E" w:rsidRPr="003D2E04">
        <w:rPr>
          <w:rFonts w:ascii="Garamond" w:hAnsi="Garamond"/>
          <w:sz w:val="16"/>
        </w:rPr>
        <w:t>A Cross-national Study of Public Opinion” (September 2013).</w:t>
      </w:r>
      <w:proofErr w:type="gramEnd"/>
      <w:r w:rsidR="002C5C8E" w:rsidRPr="003D2E04">
        <w:rPr>
          <w:rFonts w:ascii="Garamond" w:hAnsi="Garamond"/>
          <w:sz w:val="16"/>
        </w:rPr>
        <w:t xml:space="preserve"> He is a frequent guest at CCTV News, BBC, CNN, Al Jazeera, and China Radio International, “Why Do People Keep Predicting China's Collapse</w:t>
      </w:r>
      <w:proofErr w:type="gramStart"/>
      <w:r w:rsidR="002C5C8E" w:rsidRPr="003D2E04">
        <w:rPr>
          <w:rFonts w:ascii="Garamond" w:hAnsi="Garamond"/>
          <w:sz w:val="16"/>
        </w:rPr>
        <w:t>?,</w:t>
      </w:r>
      <w:proofErr w:type="gramEnd"/>
      <w:r w:rsidR="002C5C8E" w:rsidRPr="003D2E04">
        <w:rPr>
          <w:rFonts w:ascii="Garamond" w:hAnsi="Garamond"/>
          <w:sz w:val="16"/>
        </w:rPr>
        <w:t xml:space="preserve">” The Diplomat, March 20, 2015, </w:t>
      </w:r>
      <w:hyperlink r:id="rId8" w:history="1">
        <w:r w:rsidR="002C5C8E" w:rsidRPr="003D2E04">
          <w:rPr>
            <w:rStyle w:val="Hyperlink"/>
            <w:rFonts w:ascii="Garamond" w:hAnsi="Garamond"/>
          </w:rPr>
          <w:t>http://thediplomat.com/2015/03/why-do-people-keep-predicting-chinas-collapse/</w:t>
        </w:r>
      </w:hyperlink>
      <w:r w:rsidR="002C5C8E" w:rsidRPr="003D2E04">
        <w:rPr>
          <w:rFonts w:ascii="Garamond" w:hAnsi="Garamond"/>
          <w:sz w:val="16"/>
        </w:rPr>
        <w:t>, Accessed: July 8, 2016, YDEL</w:t>
      </w:r>
      <w:r w:rsidRPr="003D2E04">
        <w:rPr>
          <w:rFonts w:ascii="Garamond" w:hAnsi="Garamond"/>
          <w:sz w:val="16"/>
        </w:rPr>
        <w:t>)</w:t>
      </w:r>
    </w:p>
    <w:p w14:paraId="3D908AC6" w14:textId="24C57B77" w:rsidR="002C5C8E" w:rsidRPr="003D2E04" w:rsidRDefault="004D3D7C" w:rsidP="002C5C8E">
      <w:pPr>
        <w:rPr>
          <w:rStyle w:val="StyleBoldUnderline"/>
          <w:rFonts w:ascii="Garamond" w:hAnsi="Garamond"/>
        </w:rPr>
      </w:pPr>
      <w:r w:rsidRPr="003D2E04">
        <w:rPr>
          <w:rFonts w:ascii="Garamond" w:hAnsi="Garamond"/>
          <w:sz w:val="12"/>
        </w:rPr>
        <w:t>¶</w:t>
      </w:r>
      <w:r w:rsidR="00BE7681" w:rsidRPr="003D2E04">
        <w:rPr>
          <w:rFonts w:ascii="Garamond" w:hAnsi="Garamond"/>
          <w:sz w:val="10"/>
        </w:rPr>
        <w:t xml:space="preserve"> </w:t>
      </w:r>
      <w:proofErr w:type="gramStart"/>
      <w:r w:rsidR="002C5C8E" w:rsidRPr="003D2E04">
        <w:rPr>
          <w:rStyle w:val="StyleBoldUnderline"/>
          <w:rFonts w:ascii="Garamond" w:hAnsi="Garamond"/>
        </w:rPr>
        <w:t>The</w:t>
      </w:r>
      <w:proofErr w:type="gramEnd"/>
      <w:r w:rsidR="002C5C8E" w:rsidRPr="003D2E04">
        <w:rPr>
          <w:rStyle w:val="StyleBoldUnderline"/>
          <w:rFonts w:ascii="Garamond" w:hAnsi="Garamond"/>
        </w:rPr>
        <w:t xml:space="preserve"> temptation to make predictions about China is probably irresistible</w:t>
      </w:r>
      <w:r w:rsidR="002C5C8E" w:rsidRPr="003D2E04">
        <w:rPr>
          <w:rFonts w:ascii="Garamond" w:hAnsi="Garamond"/>
          <w:sz w:val="10"/>
        </w:rPr>
        <w:t>, because it is arguably the most important contemporary case in international relations. Thus, a few Western observers have risked their professional reputations by acting as prophets. Perhaps the most (</w:t>
      </w:r>
      <w:proofErr w:type="gramStart"/>
      <w:r w:rsidR="002C5C8E" w:rsidRPr="003D2E04">
        <w:rPr>
          <w:rFonts w:ascii="Garamond" w:hAnsi="Garamond"/>
          <w:sz w:val="10"/>
        </w:rPr>
        <w:t>in)famous</w:t>
      </w:r>
      <w:proofErr w:type="gramEnd"/>
      <w:r w:rsidR="002C5C8E" w:rsidRPr="003D2E04">
        <w:rPr>
          <w:rFonts w:ascii="Garamond" w:hAnsi="Garamond"/>
          <w:sz w:val="10"/>
        </w:rPr>
        <w:t xml:space="preserve"> is Gordon Chang, who published The Coming Collapse of China in 2001. “The end of the modern Chinese state is near,” he asserted. “The People’s Republic has five years, perhaps ten, before it falls,”</w:t>
      </w:r>
      <w:r w:rsidRPr="003D2E04">
        <w:rPr>
          <w:rFonts w:ascii="Garamond" w:hAnsi="Garamond"/>
          <w:sz w:val="12"/>
        </w:rPr>
        <w:t>¶</w:t>
      </w:r>
      <w:r w:rsidR="00BE7681" w:rsidRPr="003D2E04">
        <w:rPr>
          <w:rFonts w:ascii="Garamond" w:hAnsi="Garamond"/>
          <w:sz w:val="10"/>
        </w:rPr>
        <w:t xml:space="preserve"> </w:t>
      </w:r>
      <w:r w:rsidRPr="003D2E04">
        <w:rPr>
          <w:rFonts w:ascii="Garamond" w:hAnsi="Garamond"/>
          <w:sz w:val="12"/>
        </w:rPr>
        <w:t>¶</w:t>
      </w:r>
      <w:r w:rsidR="00BE7681" w:rsidRPr="003D2E04">
        <w:rPr>
          <w:rFonts w:ascii="Garamond" w:hAnsi="Garamond"/>
          <w:sz w:val="10"/>
        </w:rPr>
        <w:t xml:space="preserve"> </w:t>
      </w:r>
      <w:r w:rsidR="002C5C8E" w:rsidRPr="003D2E04">
        <w:rPr>
          <w:rFonts w:ascii="Garamond" w:hAnsi="Garamond"/>
          <w:sz w:val="10"/>
        </w:rPr>
        <w:t>China didn’t collapse, as we all know. “So, yes, my prediction was wrong,” he admitted in an article (“The Coming Collapse of China: 2012 Edition”). But he remained convinced about the imminence of a Chinese apocalypse and offered a new timeline: “Instead of 2011, the mighty Communist Party of China will fall in 2012. Bet on it.”</w:t>
      </w:r>
      <w:r w:rsidRPr="003D2E04">
        <w:rPr>
          <w:rFonts w:ascii="Garamond" w:hAnsi="Garamond"/>
          <w:sz w:val="12"/>
        </w:rPr>
        <w:t>¶</w:t>
      </w:r>
      <w:r w:rsidR="00BE7681" w:rsidRPr="003D2E04">
        <w:rPr>
          <w:rFonts w:ascii="Garamond" w:hAnsi="Garamond"/>
          <w:sz w:val="10"/>
        </w:rPr>
        <w:t xml:space="preserve"> </w:t>
      </w:r>
      <w:r w:rsidRPr="003D2E04">
        <w:rPr>
          <w:rFonts w:ascii="Garamond" w:hAnsi="Garamond"/>
          <w:sz w:val="12"/>
        </w:rPr>
        <w:t>¶</w:t>
      </w:r>
      <w:r w:rsidR="00BE7681" w:rsidRPr="003D2E04">
        <w:rPr>
          <w:rFonts w:ascii="Garamond" w:hAnsi="Garamond"/>
          <w:sz w:val="10"/>
        </w:rPr>
        <w:t xml:space="preserve"> </w:t>
      </w:r>
      <w:r w:rsidR="002C5C8E" w:rsidRPr="003D2E04">
        <w:rPr>
          <w:rFonts w:ascii="Garamond" w:hAnsi="Garamond"/>
          <w:sz w:val="10"/>
        </w:rPr>
        <w:t xml:space="preserve">Gordon Chang may be dismissed as an opportunist who tries to make a fortune — political and/or economic — out of sensational rhetoric about China. </w:t>
      </w:r>
      <w:proofErr w:type="gramStart"/>
      <w:r w:rsidR="002C5C8E" w:rsidRPr="003D2E04">
        <w:rPr>
          <w:rFonts w:ascii="Garamond" w:hAnsi="Garamond"/>
          <w:sz w:val="10"/>
        </w:rPr>
        <w:t xml:space="preserve">But not so with David </w:t>
      </w:r>
      <w:proofErr w:type="spellStart"/>
      <w:r w:rsidR="002C5C8E" w:rsidRPr="003D2E04">
        <w:rPr>
          <w:rFonts w:ascii="Garamond" w:hAnsi="Garamond"/>
          <w:sz w:val="10"/>
        </w:rPr>
        <w:t>Shambaugh</w:t>
      </w:r>
      <w:proofErr w:type="spellEnd"/>
      <w:r w:rsidR="002C5C8E" w:rsidRPr="003D2E04">
        <w:rPr>
          <w:rFonts w:ascii="Garamond" w:hAnsi="Garamond"/>
          <w:sz w:val="10"/>
        </w:rPr>
        <w:t>, a well-respected China scholar at George Washington University who heretofore has been rather cautious in his assessment of China.</w:t>
      </w:r>
      <w:proofErr w:type="gramEnd"/>
      <w:r w:rsidR="002C5C8E" w:rsidRPr="003D2E04">
        <w:rPr>
          <w:rFonts w:ascii="Garamond" w:hAnsi="Garamond"/>
          <w:sz w:val="10"/>
        </w:rPr>
        <w:t xml:space="preserve"> In a March 6 Wall Street Journal article, he portrayed the Chinese party-state as struggling for its last breath. “The endgame of Chinese communist rule has now begun, I believe, and it has progressed further than many think,” he wrote. “We cannot predict when Chinese communism will collapse, but it is hard not to conclude that we are witnessing its final phase.”</w:t>
      </w:r>
      <w:r w:rsidRPr="003D2E04">
        <w:rPr>
          <w:rFonts w:ascii="Garamond" w:hAnsi="Garamond"/>
          <w:sz w:val="12"/>
        </w:rPr>
        <w:t>¶</w:t>
      </w:r>
      <w:r w:rsidR="00BE7681" w:rsidRPr="003D2E04">
        <w:rPr>
          <w:rFonts w:ascii="Garamond" w:hAnsi="Garamond"/>
          <w:sz w:val="10"/>
        </w:rPr>
        <w:t xml:space="preserve"> </w:t>
      </w:r>
      <w:r w:rsidRPr="003D2E04">
        <w:rPr>
          <w:rFonts w:ascii="Garamond" w:hAnsi="Garamond"/>
          <w:sz w:val="12"/>
        </w:rPr>
        <w:t>¶</w:t>
      </w:r>
      <w:r w:rsidR="00BE7681" w:rsidRPr="003D2E04">
        <w:rPr>
          <w:rFonts w:ascii="Garamond" w:hAnsi="Garamond"/>
          <w:sz w:val="10"/>
        </w:rPr>
        <w:t xml:space="preserve"> </w:t>
      </w:r>
      <w:proofErr w:type="spellStart"/>
      <w:r w:rsidR="002C5C8E" w:rsidRPr="003D2E04">
        <w:rPr>
          <w:rFonts w:ascii="Garamond" w:hAnsi="Garamond"/>
          <w:sz w:val="10"/>
        </w:rPr>
        <w:t>Shambaugh’s</w:t>
      </w:r>
      <w:proofErr w:type="spellEnd"/>
      <w:r w:rsidR="002C5C8E" w:rsidRPr="003D2E04">
        <w:rPr>
          <w:rFonts w:ascii="Garamond" w:hAnsi="Garamond"/>
          <w:sz w:val="10"/>
        </w:rPr>
        <w:t xml:space="preserve"> article was nothing less than a supersize bombshell in the China field, especially in light of the fact that </w:t>
      </w:r>
      <w:r w:rsidR="002C5C8E" w:rsidRPr="003D2E04">
        <w:rPr>
          <w:rStyle w:val="StyleBoldUnderline"/>
          <w:rFonts w:ascii="Garamond" w:hAnsi="Garamond"/>
          <w:highlight w:val="cyan"/>
        </w:rPr>
        <w:t>the C</w:t>
      </w:r>
      <w:r w:rsidR="002C5C8E" w:rsidRPr="003D2E04">
        <w:rPr>
          <w:rStyle w:val="StyleBoldUnderline"/>
          <w:rFonts w:ascii="Garamond" w:hAnsi="Garamond"/>
        </w:rPr>
        <w:t xml:space="preserve">hinese </w:t>
      </w:r>
      <w:r w:rsidR="002C5C8E" w:rsidRPr="003D2E04">
        <w:rPr>
          <w:rStyle w:val="StyleBoldUnderline"/>
          <w:rFonts w:ascii="Garamond" w:hAnsi="Garamond"/>
          <w:highlight w:val="cyan"/>
        </w:rPr>
        <w:t>C</w:t>
      </w:r>
      <w:r w:rsidR="002C5C8E" w:rsidRPr="003D2E04">
        <w:rPr>
          <w:rStyle w:val="StyleBoldUnderline"/>
          <w:rFonts w:ascii="Garamond" w:hAnsi="Garamond"/>
        </w:rPr>
        <w:t xml:space="preserve">ommunist </w:t>
      </w:r>
      <w:r w:rsidR="002C5C8E" w:rsidRPr="003D2E04">
        <w:rPr>
          <w:rStyle w:val="StyleBoldUnderline"/>
          <w:rFonts w:ascii="Garamond" w:hAnsi="Garamond"/>
          <w:highlight w:val="cyan"/>
        </w:rPr>
        <w:t>P</w:t>
      </w:r>
      <w:r w:rsidR="002C5C8E" w:rsidRPr="003D2E04">
        <w:rPr>
          <w:rStyle w:val="StyleBoldUnderline"/>
          <w:rFonts w:ascii="Garamond" w:hAnsi="Garamond"/>
        </w:rPr>
        <w:t xml:space="preserve">arty under Xi </w:t>
      </w:r>
      <w:proofErr w:type="spellStart"/>
      <w:r w:rsidR="002C5C8E" w:rsidRPr="003D2E04">
        <w:rPr>
          <w:rStyle w:val="StyleBoldUnderline"/>
          <w:rFonts w:ascii="Garamond" w:hAnsi="Garamond"/>
        </w:rPr>
        <w:t>Jinping’s</w:t>
      </w:r>
      <w:proofErr w:type="spellEnd"/>
      <w:r w:rsidR="002C5C8E" w:rsidRPr="003D2E04">
        <w:rPr>
          <w:rStyle w:val="StyleBoldUnderline"/>
          <w:rFonts w:ascii="Garamond" w:hAnsi="Garamond"/>
        </w:rPr>
        <w:t xml:space="preserve"> leadership </w:t>
      </w:r>
      <w:r w:rsidR="002C5C8E" w:rsidRPr="003D2E04">
        <w:rPr>
          <w:rStyle w:val="StyleBoldUnderline"/>
          <w:rFonts w:ascii="Garamond" w:hAnsi="Garamond"/>
          <w:highlight w:val="cyan"/>
        </w:rPr>
        <w:t>seems to be revitalizing</w:t>
      </w:r>
      <w:r w:rsidR="002C5C8E" w:rsidRPr="003D2E04">
        <w:rPr>
          <w:rStyle w:val="StyleBoldUnderline"/>
          <w:rFonts w:ascii="Garamond" w:hAnsi="Garamond"/>
        </w:rPr>
        <w:t xml:space="preserve"> itself </w:t>
      </w:r>
      <w:r w:rsidR="002C5C8E" w:rsidRPr="003D2E04">
        <w:rPr>
          <w:rStyle w:val="StyleBoldUnderline"/>
          <w:rFonts w:ascii="Garamond" w:hAnsi="Garamond"/>
          <w:highlight w:val="cyan"/>
        </w:rPr>
        <w:t>through a series of important measures. And these measures</w:t>
      </w:r>
      <w:r w:rsidR="002C5C8E" w:rsidRPr="003D2E04">
        <w:rPr>
          <w:rStyle w:val="StyleBoldUnderline"/>
          <w:rFonts w:ascii="Garamond" w:hAnsi="Garamond"/>
        </w:rPr>
        <w:t xml:space="preserve"> — particularly the anti-corruption campaign and the drive for the rule of law — appear to have significantly </w:t>
      </w:r>
      <w:r w:rsidR="002C5C8E" w:rsidRPr="003D2E04">
        <w:rPr>
          <w:rStyle w:val="StyleBoldUnderline"/>
          <w:rFonts w:ascii="Garamond" w:hAnsi="Garamond"/>
          <w:highlight w:val="cyan"/>
        </w:rPr>
        <w:t>bolstered popular support for the new leadership</w:t>
      </w:r>
      <w:r w:rsidR="002C5C8E" w:rsidRPr="003D2E04">
        <w:rPr>
          <w:rFonts w:ascii="Garamond" w:hAnsi="Garamond"/>
          <w:sz w:val="10"/>
        </w:rPr>
        <w:t xml:space="preserve">. </w:t>
      </w:r>
      <w:proofErr w:type="spellStart"/>
      <w:r w:rsidR="002C5C8E" w:rsidRPr="003D2E04">
        <w:rPr>
          <w:rFonts w:ascii="Garamond" w:hAnsi="Garamond"/>
          <w:sz w:val="10"/>
        </w:rPr>
        <w:t>Shambaugh</w:t>
      </w:r>
      <w:proofErr w:type="spellEnd"/>
      <w:r w:rsidR="002C5C8E" w:rsidRPr="003D2E04">
        <w:rPr>
          <w:rFonts w:ascii="Garamond" w:hAnsi="Garamond"/>
          <w:sz w:val="10"/>
        </w:rPr>
        <w:t xml:space="preserve"> actually published a book in 2008 that offers a rather favorable assessment of the party-state’s abilities to adapt to new challenges in the first decade of the 21st century</w:t>
      </w:r>
      <w:proofErr w:type="gramStart"/>
      <w:r w:rsidR="002C5C8E" w:rsidRPr="003D2E04">
        <w:rPr>
          <w:rFonts w:ascii="Garamond" w:hAnsi="Garamond"/>
          <w:sz w:val="10"/>
        </w:rPr>
        <w:t>.</w:t>
      </w:r>
      <w:r w:rsidRPr="003D2E04">
        <w:rPr>
          <w:rFonts w:ascii="Garamond" w:hAnsi="Garamond"/>
          <w:sz w:val="12"/>
        </w:rPr>
        <w:t>¶</w:t>
      </w:r>
      <w:proofErr w:type="gramEnd"/>
      <w:r w:rsidR="00BE7681" w:rsidRPr="003D2E04">
        <w:rPr>
          <w:rFonts w:ascii="Garamond" w:hAnsi="Garamond"/>
          <w:sz w:val="10"/>
        </w:rPr>
        <w:t xml:space="preserve"> </w:t>
      </w:r>
      <w:r w:rsidRPr="003D2E04">
        <w:rPr>
          <w:rFonts w:ascii="Garamond" w:hAnsi="Garamond"/>
          <w:sz w:val="12"/>
        </w:rPr>
        <w:t>¶</w:t>
      </w:r>
      <w:r w:rsidR="00BE7681" w:rsidRPr="003D2E04">
        <w:rPr>
          <w:rFonts w:ascii="Garamond" w:hAnsi="Garamond"/>
          <w:sz w:val="10"/>
        </w:rPr>
        <w:t xml:space="preserve"> </w:t>
      </w:r>
      <w:r w:rsidR="002C5C8E" w:rsidRPr="003D2E04">
        <w:rPr>
          <w:rFonts w:ascii="Garamond" w:hAnsi="Garamond"/>
          <w:sz w:val="10"/>
        </w:rPr>
        <w:t xml:space="preserve">It is unclear what caused </w:t>
      </w:r>
      <w:proofErr w:type="spellStart"/>
      <w:r w:rsidR="002C5C8E" w:rsidRPr="003D2E04">
        <w:rPr>
          <w:rFonts w:ascii="Garamond" w:hAnsi="Garamond"/>
          <w:sz w:val="10"/>
        </w:rPr>
        <w:t>Shambaugh’s</w:t>
      </w:r>
      <w:proofErr w:type="spellEnd"/>
      <w:r w:rsidR="002C5C8E" w:rsidRPr="003D2E04">
        <w:rPr>
          <w:rFonts w:ascii="Garamond" w:hAnsi="Garamond"/>
          <w:sz w:val="10"/>
        </w:rPr>
        <w:t xml:space="preserve"> sudden about-face. Some speculate that he was merely trying to get a foreign policy position in the post-Barack Obama administration. Others contend that he is the Chinese version of a “mugged” liberal converted to a conservative, that </w:t>
      </w:r>
      <w:proofErr w:type="spellStart"/>
      <w:r w:rsidR="002C5C8E" w:rsidRPr="003D2E04">
        <w:rPr>
          <w:rFonts w:ascii="Garamond" w:hAnsi="Garamond"/>
          <w:sz w:val="10"/>
        </w:rPr>
        <w:t>Shambaugh</w:t>
      </w:r>
      <w:proofErr w:type="spellEnd"/>
      <w:r w:rsidR="002C5C8E" w:rsidRPr="003D2E04">
        <w:rPr>
          <w:rFonts w:ascii="Garamond" w:hAnsi="Garamond"/>
          <w:sz w:val="10"/>
        </w:rPr>
        <w:t xml:space="preserve"> is deeply upset by Chinese leaders’ intransigence on fundamental reforms</w:t>
      </w:r>
      <w:proofErr w:type="gramStart"/>
      <w:r w:rsidR="002C5C8E" w:rsidRPr="003D2E04">
        <w:rPr>
          <w:rFonts w:ascii="Garamond" w:hAnsi="Garamond"/>
          <w:sz w:val="10"/>
        </w:rPr>
        <w:t>.</w:t>
      </w:r>
      <w:r w:rsidRPr="003D2E04">
        <w:rPr>
          <w:rFonts w:ascii="Garamond" w:hAnsi="Garamond"/>
          <w:sz w:val="12"/>
        </w:rPr>
        <w:t>¶</w:t>
      </w:r>
      <w:proofErr w:type="gramEnd"/>
      <w:r w:rsidR="00BE7681" w:rsidRPr="003D2E04">
        <w:rPr>
          <w:rFonts w:ascii="Garamond" w:hAnsi="Garamond"/>
          <w:sz w:val="10"/>
        </w:rPr>
        <w:t xml:space="preserve"> </w:t>
      </w:r>
      <w:r w:rsidRPr="003D2E04">
        <w:rPr>
          <w:rFonts w:ascii="Garamond" w:hAnsi="Garamond"/>
          <w:sz w:val="12"/>
        </w:rPr>
        <w:t>¶</w:t>
      </w:r>
      <w:r w:rsidR="00BE7681" w:rsidRPr="003D2E04">
        <w:rPr>
          <w:rFonts w:ascii="Garamond" w:hAnsi="Garamond"/>
          <w:sz w:val="10"/>
        </w:rPr>
        <w:t xml:space="preserve"> </w:t>
      </w:r>
      <w:r w:rsidR="002C5C8E" w:rsidRPr="003D2E04">
        <w:rPr>
          <w:rFonts w:ascii="Garamond" w:hAnsi="Garamond"/>
          <w:sz w:val="10"/>
        </w:rPr>
        <w:t xml:space="preserve">Whatever the motives behind </w:t>
      </w:r>
      <w:proofErr w:type="spellStart"/>
      <w:r w:rsidR="002C5C8E" w:rsidRPr="003D2E04">
        <w:rPr>
          <w:rFonts w:ascii="Garamond" w:hAnsi="Garamond"/>
          <w:sz w:val="10"/>
        </w:rPr>
        <w:t>Shambaugh’s</w:t>
      </w:r>
      <w:proofErr w:type="spellEnd"/>
      <w:r w:rsidR="002C5C8E" w:rsidRPr="003D2E04">
        <w:rPr>
          <w:rFonts w:ascii="Garamond" w:hAnsi="Garamond"/>
          <w:sz w:val="10"/>
        </w:rPr>
        <w:t xml:space="preserve"> nirvana, </w:t>
      </w:r>
      <w:r w:rsidR="002C5C8E" w:rsidRPr="003D2E04">
        <w:rPr>
          <w:rStyle w:val="StyleBoldUnderline"/>
          <w:rFonts w:ascii="Garamond" w:hAnsi="Garamond"/>
          <w:highlight w:val="cyan"/>
        </w:rPr>
        <w:t>there is no denying that China is</w:t>
      </w:r>
      <w:r w:rsidR="002C5C8E" w:rsidRPr="003D2E04">
        <w:rPr>
          <w:rStyle w:val="StyleBoldUnderline"/>
          <w:rFonts w:ascii="Garamond" w:hAnsi="Garamond"/>
        </w:rPr>
        <w:t xml:space="preserve"> facing myriad </w:t>
      </w:r>
      <w:r w:rsidR="002C5C8E" w:rsidRPr="003D2E04">
        <w:rPr>
          <w:rStyle w:val="StyleBoldUnderline"/>
          <w:rFonts w:ascii="Garamond" w:hAnsi="Garamond"/>
          <w:highlight w:val="cyan"/>
        </w:rPr>
        <w:t>daunting challenges.</w:t>
      </w:r>
      <w:r w:rsidR="002C5C8E" w:rsidRPr="003D2E04">
        <w:rPr>
          <w:rFonts w:ascii="Garamond" w:hAnsi="Garamond"/>
          <w:sz w:val="10"/>
          <w:highlight w:val="cyan"/>
        </w:rPr>
        <w:t xml:space="preserve"> </w:t>
      </w:r>
      <w:r w:rsidR="002C5C8E" w:rsidRPr="003D2E04">
        <w:rPr>
          <w:rStyle w:val="Emphasis"/>
          <w:rFonts w:ascii="Garamond" w:hAnsi="Garamond"/>
          <w:highlight w:val="cyan"/>
        </w:rPr>
        <w:t>China is sick — but</w:t>
      </w:r>
      <w:r w:rsidR="002C5C8E" w:rsidRPr="003D2E04">
        <w:rPr>
          <w:rStyle w:val="Emphasis"/>
          <w:rFonts w:ascii="Garamond" w:hAnsi="Garamond"/>
        </w:rPr>
        <w:t xml:space="preserve"> </w:t>
      </w:r>
      <w:r w:rsidR="002C5C8E" w:rsidRPr="003D2E04">
        <w:rPr>
          <w:rStyle w:val="Emphasis"/>
          <w:rFonts w:ascii="Garamond" w:hAnsi="Garamond"/>
          <w:highlight w:val="cyan"/>
        </w:rPr>
        <w:t>so is every other country in the world, though each country is sick with different symptoms, for different reasons, and of different degrees</w:t>
      </w:r>
      <w:r w:rsidR="002C5C8E" w:rsidRPr="003D2E04">
        <w:rPr>
          <w:rStyle w:val="StyleBoldUnderline"/>
          <w:rFonts w:ascii="Garamond" w:hAnsi="Garamond"/>
        </w:rPr>
        <w:t xml:space="preserve">. Take the United State as an example. The world’s oldest democracy may also strike one as terminally ill: appalling inequality, dilapidated infrastructure, declining public education, astronomical deficits, rising political apathy, and a government that can hardly get anything done. </w:t>
      </w:r>
      <w:r w:rsidR="002C5C8E" w:rsidRPr="003D2E04">
        <w:rPr>
          <w:rFonts w:ascii="Garamond" w:hAnsi="Garamond"/>
          <w:sz w:val="10"/>
        </w:rPr>
        <w:t xml:space="preserve">In his bestseller Political Order and Political Decay, Francis Fukuyama described the </w:t>
      </w:r>
      <w:r w:rsidR="002C5C8E" w:rsidRPr="003D2E04">
        <w:rPr>
          <w:rStyle w:val="StyleBoldUnderline"/>
          <w:rFonts w:ascii="Garamond" w:hAnsi="Garamond"/>
          <w:highlight w:val="cyan"/>
        </w:rPr>
        <w:t xml:space="preserve">American body politic as being </w:t>
      </w:r>
      <w:proofErr w:type="spellStart"/>
      <w:r w:rsidR="002C5C8E" w:rsidRPr="003D2E04">
        <w:rPr>
          <w:rStyle w:val="StyleBoldUnderline"/>
          <w:rFonts w:ascii="Garamond" w:hAnsi="Garamond"/>
          <w:highlight w:val="cyan"/>
        </w:rPr>
        <w:t>repatrimonialized</w:t>
      </w:r>
      <w:proofErr w:type="spellEnd"/>
      <w:r w:rsidR="002C5C8E" w:rsidRPr="003D2E04">
        <w:rPr>
          <w:rStyle w:val="StyleBoldUnderline"/>
          <w:rFonts w:ascii="Garamond" w:hAnsi="Garamond"/>
          <w:highlight w:val="cyan"/>
        </w:rPr>
        <w:t>, ruled by courts and political parties, and gridlocked by too many veto points</w:t>
      </w:r>
      <w:r w:rsidR="002C5C8E" w:rsidRPr="003D2E04">
        <w:rPr>
          <w:rFonts w:ascii="Garamond" w:hAnsi="Garamond"/>
          <w:sz w:val="10"/>
        </w:rPr>
        <w:t xml:space="preserve">. Across the Atlantic, </w:t>
      </w:r>
      <w:r w:rsidR="002C5C8E" w:rsidRPr="003D2E04">
        <w:rPr>
          <w:rStyle w:val="StyleBoldUnderline"/>
          <w:rFonts w:ascii="Garamond" w:hAnsi="Garamond"/>
          <w:highlight w:val="cyan"/>
        </w:rPr>
        <w:t>many European democracies are</w:t>
      </w:r>
      <w:r w:rsidR="002C5C8E" w:rsidRPr="003D2E04">
        <w:rPr>
          <w:rStyle w:val="StyleBoldUnderline"/>
          <w:rFonts w:ascii="Garamond" w:hAnsi="Garamond"/>
        </w:rPr>
        <w:t xml:space="preserve"> facing </w:t>
      </w:r>
      <w:r w:rsidR="002C5C8E" w:rsidRPr="003D2E04">
        <w:rPr>
          <w:rStyle w:val="StyleBoldUnderline"/>
          <w:rFonts w:ascii="Garamond" w:hAnsi="Garamond"/>
          <w:highlight w:val="cyan"/>
        </w:rPr>
        <w:t>similar problems</w:t>
      </w:r>
      <w:r w:rsidR="002C5C8E" w:rsidRPr="003D2E04">
        <w:rPr>
          <w:rStyle w:val="StyleBoldUnderline"/>
          <w:rFonts w:ascii="Garamond" w:hAnsi="Garamond"/>
        </w:rPr>
        <w:t xml:space="preserve">, particularly financial insolvency. </w:t>
      </w:r>
      <w:r w:rsidR="002C5C8E" w:rsidRPr="003D2E04">
        <w:rPr>
          <w:rFonts w:ascii="Garamond" w:hAnsi="Garamond"/>
          <w:sz w:val="10"/>
        </w:rPr>
        <w:t>Yet nobody has declared the coming collapse of American democracy or European democracy. Why</w:t>
      </w:r>
      <w:proofErr w:type="gramStart"/>
      <w:r w:rsidR="002C5C8E" w:rsidRPr="003D2E04">
        <w:rPr>
          <w:rFonts w:ascii="Garamond" w:hAnsi="Garamond"/>
          <w:sz w:val="10"/>
        </w:rPr>
        <w:t>?</w:t>
      </w:r>
      <w:r w:rsidRPr="003D2E04">
        <w:rPr>
          <w:rFonts w:ascii="Garamond" w:hAnsi="Garamond"/>
          <w:sz w:val="12"/>
        </w:rPr>
        <w:t>¶</w:t>
      </w:r>
      <w:proofErr w:type="gramEnd"/>
      <w:r w:rsidR="00BE7681" w:rsidRPr="003D2E04">
        <w:rPr>
          <w:rFonts w:ascii="Garamond" w:hAnsi="Garamond"/>
          <w:sz w:val="10"/>
        </w:rPr>
        <w:t xml:space="preserve"> </w:t>
      </w:r>
      <w:r w:rsidRPr="003D2E04">
        <w:rPr>
          <w:rFonts w:ascii="Garamond" w:hAnsi="Garamond"/>
          <w:sz w:val="12"/>
        </w:rPr>
        <w:t>¶</w:t>
      </w:r>
      <w:r w:rsidR="00BE7681" w:rsidRPr="003D2E04">
        <w:rPr>
          <w:rFonts w:ascii="Garamond" w:hAnsi="Garamond"/>
          <w:sz w:val="10"/>
        </w:rPr>
        <w:t xml:space="preserve"> </w:t>
      </w:r>
      <w:r w:rsidR="002C5C8E" w:rsidRPr="003D2E04">
        <w:rPr>
          <w:rFonts w:ascii="Garamond" w:hAnsi="Garamond"/>
          <w:sz w:val="10"/>
        </w:rPr>
        <w:t xml:space="preserve">Because many Western analysts (dating back at least to Seymour Martin </w:t>
      </w:r>
      <w:proofErr w:type="spellStart"/>
      <w:r w:rsidR="002C5C8E" w:rsidRPr="003D2E04">
        <w:rPr>
          <w:rFonts w:ascii="Garamond" w:hAnsi="Garamond"/>
          <w:sz w:val="10"/>
        </w:rPr>
        <w:t>Lipset</w:t>
      </w:r>
      <w:proofErr w:type="spellEnd"/>
      <w:r w:rsidR="002C5C8E" w:rsidRPr="003D2E04">
        <w:rPr>
          <w:rFonts w:ascii="Garamond" w:hAnsi="Garamond"/>
          <w:sz w:val="10"/>
        </w:rPr>
        <w:t xml:space="preserve">) subscribe to the view that as long as political institutions are viewed as legitimate, a crisis in effectiveness (e.g., economic performance) does not pose fatal threat to a regime. Thus even in the darkest days of the Great Depression, according to this view, America’s democratic institutions remained unchallenged. By contrast, if a regime </w:t>
      </w:r>
      <w:proofErr w:type="gramStart"/>
      <w:r w:rsidR="002C5C8E" w:rsidRPr="003D2E04">
        <w:rPr>
          <w:rFonts w:ascii="Garamond" w:hAnsi="Garamond"/>
          <w:sz w:val="10"/>
        </w:rPr>
        <w:t>is</w:t>
      </w:r>
      <w:proofErr w:type="gramEnd"/>
      <w:r w:rsidR="002C5C8E" w:rsidRPr="003D2E04">
        <w:rPr>
          <w:rFonts w:ascii="Garamond" w:hAnsi="Garamond"/>
          <w:sz w:val="10"/>
        </w:rPr>
        <w:t xml:space="preserve"> already deficient in political legitimacy, a crisis of effectiveness (such as an economic slowdown, rising inequality, or rampant corruption) would only exacerbate the legitimacy crisis. China is widely believed to be a prominent case that fits into this line argument</w:t>
      </w:r>
      <w:proofErr w:type="gramStart"/>
      <w:r w:rsidR="002C5C8E" w:rsidRPr="003D2E04">
        <w:rPr>
          <w:rFonts w:ascii="Garamond" w:hAnsi="Garamond"/>
          <w:sz w:val="10"/>
        </w:rPr>
        <w:t>.</w:t>
      </w:r>
      <w:r w:rsidRPr="003D2E04">
        <w:rPr>
          <w:rFonts w:ascii="Garamond" w:hAnsi="Garamond"/>
          <w:sz w:val="12"/>
        </w:rPr>
        <w:t>¶</w:t>
      </w:r>
      <w:proofErr w:type="gramEnd"/>
      <w:r w:rsidR="00BE7681" w:rsidRPr="003D2E04">
        <w:rPr>
          <w:rFonts w:ascii="Garamond" w:hAnsi="Garamond"/>
          <w:sz w:val="10"/>
        </w:rPr>
        <w:t xml:space="preserve"> </w:t>
      </w:r>
      <w:r w:rsidRPr="003D2E04">
        <w:rPr>
          <w:rFonts w:ascii="Garamond" w:hAnsi="Garamond"/>
          <w:sz w:val="12"/>
        </w:rPr>
        <w:t>¶</w:t>
      </w:r>
      <w:r w:rsidR="00BE7681" w:rsidRPr="003D2E04">
        <w:rPr>
          <w:rFonts w:ascii="Garamond" w:hAnsi="Garamond"/>
          <w:sz w:val="10"/>
        </w:rPr>
        <w:t xml:space="preserve"> </w:t>
      </w:r>
      <w:r w:rsidR="002C5C8E" w:rsidRPr="003D2E04">
        <w:rPr>
          <w:rFonts w:ascii="Garamond" w:hAnsi="Garamond"/>
          <w:sz w:val="10"/>
        </w:rPr>
        <w:t xml:space="preserve">China might be facing a performance crisis, but whether it is also facing a legitimacy crisis is debatable. Beauty is in the eyes of beholder; so is legitimacy. </w:t>
      </w:r>
      <w:r w:rsidR="002C5C8E" w:rsidRPr="003D2E04">
        <w:rPr>
          <w:rStyle w:val="StyleBoldUnderline"/>
          <w:rFonts w:ascii="Garamond" w:hAnsi="Garamond"/>
          <w:highlight w:val="cyan"/>
        </w:rPr>
        <w:t>If the Chinese party-state</w:t>
      </w:r>
      <w:r w:rsidR="002C5C8E" w:rsidRPr="003D2E04">
        <w:rPr>
          <w:rStyle w:val="StyleBoldUnderline"/>
          <w:rFonts w:ascii="Garamond" w:hAnsi="Garamond"/>
        </w:rPr>
        <w:t xml:space="preserve"> could </w:t>
      </w:r>
      <w:r w:rsidR="002C5C8E" w:rsidRPr="003D2E04">
        <w:rPr>
          <w:rStyle w:val="StyleBoldUnderline"/>
          <w:rFonts w:ascii="Garamond" w:hAnsi="Garamond"/>
          <w:highlight w:val="cyan"/>
        </w:rPr>
        <w:t>survive the</w:t>
      </w:r>
      <w:r w:rsidR="002C5C8E" w:rsidRPr="003D2E04">
        <w:rPr>
          <w:rStyle w:val="StyleBoldUnderline"/>
          <w:rFonts w:ascii="Garamond" w:hAnsi="Garamond"/>
        </w:rPr>
        <w:t xml:space="preserve"> riotous </w:t>
      </w:r>
      <w:r w:rsidR="002C5C8E" w:rsidRPr="003D2E04">
        <w:rPr>
          <w:rStyle w:val="StyleBoldUnderline"/>
          <w:rFonts w:ascii="Garamond" w:hAnsi="Garamond"/>
          <w:highlight w:val="cyan"/>
        </w:rPr>
        <w:t>years of the Cultural Revolution and the existential crisis of 1989, why couldn’t it manage to survival another crisis?</w:t>
      </w:r>
      <w:r w:rsidR="002C5C8E" w:rsidRPr="003D2E04">
        <w:rPr>
          <w:rFonts w:ascii="Garamond" w:hAnsi="Garamond"/>
          <w:sz w:val="10"/>
        </w:rPr>
        <w:t xml:space="preserve"> In fact, a more important question for Western observers is why </w:t>
      </w:r>
      <w:r w:rsidR="002C5C8E" w:rsidRPr="003D2E04">
        <w:rPr>
          <w:rStyle w:val="StyleBoldUnderline"/>
          <w:rFonts w:ascii="Garamond" w:hAnsi="Garamond"/>
        </w:rPr>
        <w:t>the Chinese Communist Party has managed to stay in power for so long and to produce an indisputably impressive record of economic development</w:t>
      </w:r>
      <w:proofErr w:type="gramStart"/>
      <w:r w:rsidR="002C5C8E" w:rsidRPr="003D2E04">
        <w:rPr>
          <w:rStyle w:val="StyleBoldUnderline"/>
          <w:rFonts w:ascii="Garamond" w:hAnsi="Garamond"/>
        </w:rPr>
        <w:t>.</w:t>
      </w:r>
      <w:r w:rsidRPr="003D2E04">
        <w:rPr>
          <w:rStyle w:val="StyleBoldUnderline"/>
          <w:rFonts w:ascii="Garamond" w:hAnsi="Garamond"/>
          <w:sz w:val="12"/>
          <w:u w:val="none"/>
        </w:rPr>
        <w:t>¶</w:t>
      </w:r>
      <w:proofErr w:type="gramEnd"/>
      <w:r w:rsidR="00BE7681" w:rsidRPr="003D2E04">
        <w:rPr>
          <w:rStyle w:val="StyleBoldUnderline"/>
          <w:rFonts w:ascii="Garamond" w:hAnsi="Garamond"/>
          <w:sz w:val="12"/>
        </w:rPr>
        <w:t xml:space="preserve"> </w:t>
      </w:r>
      <w:r w:rsidRPr="003D2E04">
        <w:rPr>
          <w:rFonts w:ascii="Garamond" w:hAnsi="Garamond"/>
          <w:sz w:val="12"/>
        </w:rPr>
        <w:t>¶</w:t>
      </w:r>
      <w:r w:rsidR="00BE7681" w:rsidRPr="003D2E04">
        <w:rPr>
          <w:rFonts w:ascii="Garamond" w:hAnsi="Garamond"/>
          <w:sz w:val="10"/>
        </w:rPr>
        <w:t xml:space="preserve"> </w:t>
      </w:r>
      <w:r w:rsidR="002C5C8E" w:rsidRPr="003D2E04">
        <w:rPr>
          <w:rFonts w:ascii="Garamond" w:hAnsi="Garamond"/>
          <w:sz w:val="10"/>
        </w:rPr>
        <w:t xml:space="preserve">In 2003, Andrew Nathan from Columbia University put forward a theory of authoritarian resilience to explain why the Chinese Communist Party didn’t follow in the steps of the former Soviet Union. In a January 2015 article, he argued that instead of showing signs of an embattled regime, </w:t>
      </w:r>
      <w:r w:rsidR="002C5C8E" w:rsidRPr="003D2E04">
        <w:rPr>
          <w:rStyle w:val="StyleBoldUnderline"/>
          <w:rFonts w:ascii="Garamond" w:hAnsi="Garamond"/>
          <w:highlight w:val="cyan"/>
        </w:rPr>
        <w:t>Beijing is</w:t>
      </w:r>
      <w:r w:rsidR="002C5C8E" w:rsidRPr="003D2E04">
        <w:rPr>
          <w:rStyle w:val="StyleBoldUnderline"/>
          <w:rFonts w:ascii="Garamond" w:hAnsi="Garamond"/>
        </w:rPr>
        <w:t xml:space="preserve"> actually on </w:t>
      </w:r>
      <w:r w:rsidR="002C5C8E" w:rsidRPr="003D2E04">
        <w:rPr>
          <w:rStyle w:val="StyleBoldUnderline"/>
          <w:rFonts w:ascii="Garamond" w:hAnsi="Garamond"/>
          <w:highlight w:val="cyan"/>
        </w:rPr>
        <w:t>a path of authoritarian resurgence, supporting similar regimes and seeking to roll back democratic changes</w:t>
      </w:r>
      <w:r w:rsidR="002C5C8E" w:rsidRPr="003D2E04">
        <w:rPr>
          <w:rStyle w:val="StyleBoldUnderline"/>
          <w:rFonts w:ascii="Garamond" w:hAnsi="Garamond"/>
        </w:rPr>
        <w:t xml:space="preserve"> both at home and abroad. One of his central messages is that authoritarian resurgence reflects democratic decline. “Because the appeal of </w:t>
      </w:r>
      <w:r w:rsidR="002C5C8E" w:rsidRPr="003D2E04">
        <w:rPr>
          <w:rStyle w:val="StyleBoldUnderline"/>
          <w:rFonts w:ascii="Garamond" w:hAnsi="Garamond"/>
          <w:highlight w:val="cyan"/>
        </w:rPr>
        <w:t>authoritarianism</w:t>
      </w:r>
      <w:r w:rsidR="002C5C8E" w:rsidRPr="003D2E04">
        <w:rPr>
          <w:rStyle w:val="StyleBoldUnderline"/>
          <w:rFonts w:ascii="Garamond" w:hAnsi="Garamond"/>
        </w:rPr>
        <w:t xml:space="preserve"> grows when the prestige of democracy declines,” he wrote, “the most important answer to </w:t>
      </w:r>
      <w:r w:rsidR="002C5C8E" w:rsidRPr="003D2E04">
        <w:rPr>
          <w:rStyle w:val="StyleBoldUnderline"/>
          <w:rFonts w:ascii="Garamond" w:hAnsi="Garamond"/>
          <w:highlight w:val="cyan"/>
        </w:rPr>
        <w:t>China</w:t>
      </w:r>
      <w:r w:rsidR="002C5C8E" w:rsidRPr="003D2E04">
        <w:rPr>
          <w:rStyle w:val="StyleBoldUnderline"/>
          <w:rFonts w:ascii="Garamond" w:hAnsi="Garamond"/>
        </w:rPr>
        <w:t xml:space="preserve">’s challenge is for the democracies to </w:t>
      </w:r>
      <w:r w:rsidR="002C5C8E" w:rsidRPr="003D2E04">
        <w:rPr>
          <w:rStyle w:val="StyleBoldUnderline"/>
          <w:rFonts w:ascii="Garamond" w:hAnsi="Garamond"/>
          <w:highlight w:val="cyan"/>
        </w:rPr>
        <w:t>do a better job of managing themselves</w:t>
      </w:r>
      <w:r w:rsidR="002C5C8E" w:rsidRPr="003D2E04">
        <w:rPr>
          <w:rStyle w:val="StyleBoldUnderline"/>
          <w:rFonts w:ascii="Garamond" w:hAnsi="Garamond"/>
        </w:rPr>
        <w:t xml:space="preserve"> than they are doing today.”</w:t>
      </w:r>
      <w:r w:rsidRPr="003D2E04">
        <w:rPr>
          <w:rStyle w:val="StyleBoldUnderline"/>
          <w:rFonts w:ascii="Garamond" w:hAnsi="Garamond"/>
          <w:sz w:val="12"/>
          <w:u w:val="none"/>
        </w:rPr>
        <w:t>¶</w:t>
      </w:r>
      <w:r w:rsidR="00BE7681" w:rsidRPr="003D2E04">
        <w:rPr>
          <w:rStyle w:val="StyleBoldUnderline"/>
          <w:rFonts w:ascii="Garamond" w:hAnsi="Garamond"/>
          <w:sz w:val="12"/>
        </w:rPr>
        <w:t xml:space="preserve"> </w:t>
      </w:r>
      <w:r w:rsidRPr="003D2E04">
        <w:rPr>
          <w:rStyle w:val="StyleBoldUnderline"/>
          <w:rFonts w:ascii="Garamond" w:hAnsi="Garamond"/>
          <w:sz w:val="12"/>
          <w:u w:val="none"/>
        </w:rPr>
        <w:t>¶</w:t>
      </w:r>
      <w:r w:rsidR="00BE7681" w:rsidRPr="003D2E04">
        <w:rPr>
          <w:rStyle w:val="StyleBoldUnderline"/>
          <w:rFonts w:ascii="Garamond" w:hAnsi="Garamond"/>
          <w:sz w:val="12"/>
        </w:rPr>
        <w:t xml:space="preserve"> </w:t>
      </w:r>
      <w:r w:rsidR="002C5C8E" w:rsidRPr="003D2E04">
        <w:rPr>
          <w:rFonts w:ascii="Garamond" w:hAnsi="Garamond"/>
          <w:sz w:val="10"/>
        </w:rPr>
        <w:t>“</w:t>
      </w:r>
      <w:r w:rsidR="002C5C8E" w:rsidRPr="003D2E04">
        <w:rPr>
          <w:rStyle w:val="StyleBoldUnderline"/>
          <w:rFonts w:ascii="Garamond" w:hAnsi="Garamond"/>
          <w:highlight w:val="cyan"/>
        </w:rPr>
        <w:t>All societies, authoritarian and democratic, are subject to decay over time</w:t>
      </w:r>
      <w:r w:rsidR="002C5C8E" w:rsidRPr="003D2E04">
        <w:rPr>
          <w:rFonts w:ascii="Garamond" w:hAnsi="Garamond"/>
          <w:sz w:val="10"/>
        </w:rPr>
        <w:t xml:space="preserve">,” wrote Francis Fukuyama. “The real issue is their ability to adapt and eventually fix themselves.” </w:t>
      </w:r>
      <w:r w:rsidR="002C5C8E" w:rsidRPr="003D2E04">
        <w:rPr>
          <w:rStyle w:val="StyleBoldUnderline"/>
          <w:rFonts w:ascii="Garamond" w:hAnsi="Garamond"/>
        </w:rPr>
        <w:t>The Chinese party-state is certainly undergoing policy decay — just like most Western democracies — but it is too early to call the Chinese patient terminally ill.</w:t>
      </w:r>
    </w:p>
    <w:p w14:paraId="3402DE79" w14:textId="465B4B07" w:rsidR="00273241" w:rsidRPr="003D2E04" w:rsidRDefault="00273241" w:rsidP="00273241">
      <w:pPr>
        <w:pStyle w:val="Heading3"/>
        <w:rPr>
          <w:rFonts w:ascii="Garamond" w:hAnsi="Garamond"/>
        </w:rPr>
      </w:pPr>
      <w:r w:rsidRPr="003D2E04">
        <w:rPr>
          <w:rFonts w:ascii="Garamond" w:hAnsi="Garamond"/>
        </w:rPr>
        <w:t xml:space="preserve">AT: </w:t>
      </w:r>
      <w:proofErr w:type="spellStart"/>
      <w:r w:rsidRPr="003D2E04">
        <w:rPr>
          <w:rFonts w:ascii="Garamond" w:hAnsi="Garamond"/>
        </w:rPr>
        <w:t>Shambaugh</w:t>
      </w:r>
      <w:proofErr w:type="spellEnd"/>
      <w:r w:rsidRPr="003D2E04">
        <w:rPr>
          <w:rFonts w:ascii="Garamond" w:hAnsi="Garamond"/>
        </w:rPr>
        <w:t xml:space="preserve"> </w:t>
      </w:r>
    </w:p>
    <w:p w14:paraId="5A27DF6A" w14:textId="64BE9C28" w:rsidR="00273241" w:rsidRPr="003D2E04" w:rsidRDefault="00273241" w:rsidP="00273241">
      <w:pPr>
        <w:pStyle w:val="Heading4"/>
        <w:rPr>
          <w:rFonts w:ascii="Garamond" w:hAnsi="Garamond"/>
        </w:rPr>
      </w:pPr>
      <w:r w:rsidRPr="003D2E04">
        <w:rPr>
          <w:rFonts w:ascii="Garamond" w:hAnsi="Garamond"/>
        </w:rPr>
        <w:t xml:space="preserve">Indicts their scholarship – </w:t>
      </w:r>
      <w:proofErr w:type="spellStart"/>
      <w:r w:rsidRPr="003D2E04">
        <w:rPr>
          <w:rFonts w:ascii="Garamond" w:hAnsi="Garamond"/>
        </w:rPr>
        <w:t>Shambaugh</w:t>
      </w:r>
      <w:proofErr w:type="spellEnd"/>
      <w:r w:rsidRPr="003D2E04">
        <w:rPr>
          <w:rFonts w:ascii="Garamond" w:hAnsi="Garamond"/>
        </w:rPr>
        <w:t xml:space="preserve"> is wrong</w:t>
      </w:r>
      <w:r w:rsidR="00B06391" w:rsidRPr="003D2E04">
        <w:rPr>
          <w:rFonts w:ascii="Garamond" w:hAnsi="Garamond"/>
        </w:rPr>
        <w:t xml:space="preserve"> </w:t>
      </w:r>
    </w:p>
    <w:p w14:paraId="3C95BC8A" w14:textId="6F9F1630" w:rsidR="00273241" w:rsidRPr="003D2E04" w:rsidRDefault="00273241" w:rsidP="00273241">
      <w:pPr>
        <w:rPr>
          <w:rStyle w:val="StyleStyleBold12pt"/>
          <w:rFonts w:ascii="Garamond" w:hAnsi="Garamond"/>
        </w:rPr>
      </w:pPr>
      <w:proofErr w:type="spellStart"/>
      <w:r w:rsidRPr="003D2E04">
        <w:rPr>
          <w:rStyle w:val="StyleStyleBold12pt"/>
          <w:rFonts w:ascii="Garamond" w:hAnsi="Garamond"/>
        </w:rPr>
        <w:t>Dingding</w:t>
      </w:r>
      <w:proofErr w:type="spellEnd"/>
      <w:r w:rsidRPr="003D2E04">
        <w:rPr>
          <w:rStyle w:val="StyleStyleBold12pt"/>
          <w:rFonts w:ascii="Garamond" w:hAnsi="Garamond"/>
        </w:rPr>
        <w:t xml:space="preserve">, 2015 </w:t>
      </w:r>
    </w:p>
    <w:p w14:paraId="5200468B" w14:textId="1CBF0CAF" w:rsidR="00273241" w:rsidRPr="003D2E04" w:rsidRDefault="001F652E" w:rsidP="00273241">
      <w:pPr>
        <w:rPr>
          <w:rFonts w:ascii="Garamond" w:hAnsi="Garamond"/>
        </w:rPr>
      </w:pPr>
      <w:r w:rsidRPr="003D2E04">
        <w:rPr>
          <w:rFonts w:ascii="Garamond" w:hAnsi="Garamond"/>
        </w:rPr>
        <w:t>(</w:t>
      </w:r>
      <w:r w:rsidR="00273241" w:rsidRPr="003D2E04">
        <w:rPr>
          <w:rFonts w:ascii="Garamond" w:hAnsi="Garamond"/>
        </w:rPr>
        <w:t xml:space="preserve">Chen, </w:t>
      </w:r>
      <w:r w:rsidRPr="003D2E04">
        <w:rPr>
          <w:rFonts w:ascii="Garamond" w:hAnsi="Garamond"/>
        </w:rPr>
        <w:t>an assistant professor of Government and Public Administration at the University of Macau and Non-Resident Fellow at the Global Public Policy Institute (</w:t>
      </w:r>
      <w:proofErr w:type="spellStart"/>
      <w:r w:rsidRPr="003D2E04">
        <w:rPr>
          <w:rFonts w:ascii="Garamond" w:hAnsi="Garamond"/>
        </w:rPr>
        <w:t>GPPi</w:t>
      </w:r>
      <w:proofErr w:type="spellEnd"/>
      <w:r w:rsidRPr="003D2E04">
        <w:rPr>
          <w:rFonts w:ascii="Garamond" w:hAnsi="Garamond"/>
        </w:rPr>
        <w:t xml:space="preserve">) Berlin, Germany. His research interests include: Chinese foreign policy, Asian security, Chinese politics, and human rights, “Sorry, America: China Is NOT Going to Collapse,” March 10, 2015, The National Interest, </w:t>
      </w:r>
      <w:hyperlink r:id="rId9" w:history="1">
        <w:r w:rsidRPr="003D2E04">
          <w:rPr>
            <w:rStyle w:val="Hyperlink"/>
            <w:rFonts w:ascii="Garamond" w:hAnsi="Garamond"/>
          </w:rPr>
          <w:t>http://nationalinterest.org/feature/sorry-america-china-not-going-collapse-12389?page=3</w:t>
        </w:r>
      </w:hyperlink>
      <w:r w:rsidRPr="003D2E04">
        <w:rPr>
          <w:rFonts w:ascii="Garamond" w:hAnsi="Garamond"/>
        </w:rPr>
        <w:t>, Accessed: July 8, 2016, YDEL)</w:t>
      </w:r>
    </w:p>
    <w:p w14:paraId="4E46A164" w14:textId="77777777" w:rsidR="001F652E" w:rsidRPr="003D2E04" w:rsidRDefault="001F652E" w:rsidP="00273241">
      <w:pPr>
        <w:rPr>
          <w:rFonts w:ascii="Garamond" w:hAnsi="Garamond"/>
        </w:rPr>
      </w:pPr>
    </w:p>
    <w:p w14:paraId="4D0D25E2" w14:textId="326487B3" w:rsidR="00273241" w:rsidRPr="003D2E04" w:rsidRDefault="00273241" w:rsidP="00273241">
      <w:pPr>
        <w:rPr>
          <w:rFonts w:ascii="Garamond" w:hAnsi="Garamond"/>
          <w:sz w:val="16"/>
        </w:rPr>
      </w:pPr>
      <w:r w:rsidRPr="003D2E04">
        <w:rPr>
          <w:rFonts w:ascii="Garamond" w:hAnsi="Garamond"/>
          <w:sz w:val="16"/>
        </w:rPr>
        <w:t xml:space="preserve">In a recent piece published in the Wall Street Journal, The Coming Chinese Crackup, China scholar and George Washington University professor </w:t>
      </w:r>
      <w:r w:rsidRPr="003D2E04">
        <w:rPr>
          <w:rStyle w:val="StyleBoldUnderline"/>
          <w:rFonts w:ascii="Garamond" w:hAnsi="Garamond"/>
        </w:rPr>
        <w:t xml:space="preserve">David </w:t>
      </w:r>
      <w:proofErr w:type="spellStart"/>
      <w:r w:rsidRPr="003D2E04">
        <w:rPr>
          <w:rStyle w:val="StyleBoldUnderline"/>
          <w:rFonts w:ascii="Garamond" w:hAnsi="Garamond"/>
        </w:rPr>
        <w:t>Shambaugh</w:t>
      </w:r>
      <w:proofErr w:type="spellEnd"/>
      <w:r w:rsidRPr="003D2E04">
        <w:rPr>
          <w:rStyle w:val="StyleBoldUnderline"/>
          <w:rFonts w:ascii="Garamond" w:hAnsi="Garamond"/>
        </w:rPr>
        <w:t xml:space="preserve"> boldly predicts that the Communist Party of China (CCP)’s endgame has begun</w:t>
      </w:r>
      <w:r w:rsidRPr="003D2E04">
        <w:rPr>
          <w:rFonts w:ascii="Garamond" w:hAnsi="Garamond"/>
          <w:sz w:val="16"/>
        </w:rPr>
        <w:t xml:space="preserve">. Although, in the past, such brave predictions of the CCP’s collapse have been proven wrong, the fact that such a prediction has come from </w:t>
      </w:r>
      <w:proofErr w:type="spellStart"/>
      <w:r w:rsidRPr="003D2E04">
        <w:rPr>
          <w:rFonts w:ascii="Garamond" w:hAnsi="Garamond"/>
          <w:sz w:val="16"/>
        </w:rPr>
        <w:t>Shambaugh</w:t>
      </w:r>
      <w:proofErr w:type="spellEnd"/>
      <w:r w:rsidRPr="003D2E04">
        <w:rPr>
          <w:rFonts w:ascii="Garamond" w:hAnsi="Garamond"/>
          <w:sz w:val="16"/>
        </w:rPr>
        <w:t xml:space="preserve">, a leading China </w:t>
      </w:r>
      <w:proofErr w:type="gramStart"/>
      <w:r w:rsidRPr="003D2E04">
        <w:rPr>
          <w:rFonts w:ascii="Garamond" w:hAnsi="Garamond"/>
          <w:sz w:val="16"/>
        </w:rPr>
        <w:t>expert,</w:t>
      </w:r>
      <w:proofErr w:type="gramEnd"/>
      <w:r w:rsidRPr="003D2E04">
        <w:rPr>
          <w:rFonts w:ascii="Garamond" w:hAnsi="Garamond"/>
          <w:sz w:val="16"/>
        </w:rPr>
        <w:t xml:space="preserve"> makes it all the more interesting. In a report from China’s Foreign Affairs University, </w:t>
      </w:r>
      <w:proofErr w:type="spellStart"/>
      <w:r w:rsidRPr="003D2E04">
        <w:rPr>
          <w:rFonts w:ascii="Garamond" w:hAnsi="Garamond"/>
          <w:sz w:val="16"/>
        </w:rPr>
        <w:t>Shambaugh</w:t>
      </w:r>
      <w:proofErr w:type="spellEnd"/>
      <w:r w:rsidRPr="003D2E04">
        <w:rPr>
          <w:rFonts w:ascii="Garamond" w:hAnsi="Garamond"/>
          <w:sz w:val="16"/>
        </w:rPr>
        <w:t xml:space="preserve"> was named the second most influential China expert in the United States. As such, Chinese scholars and officials will take his opinions seriously</w:t>
      </w:r>
      <w:proofErr w:type="gramStart"/>
      <w:r w:rsidRPr="003D2E04">
        <w:rPr>
          <w:rFonts w:ascii="Garamond" w:hAnsi="Garamond"/>
          <w:sz w:val="16"/>
        </w:rPr>
        <w:t>.</w:t>
      </w:r>
      <w:r w:rsidR="001F652E" w:rsidRPr="003D2E04">
        <w:rPr>
          <w:rFonts w:ascii="Garamond" w:hAnsi="Garamond"/>
          <w:sz w:val="12"/>
        </w:rPr>
        <w:t>¶</w:t>
      </w:r>
      <w:proofErr w:type="gramEnd"/>
      <w:r w:rsidR="001F652E" w:rsidRPr="003D2E04">
        <w:rPr>
          <w:rFonts w:ascii="Garamond" w:hAnsi="Garamond"/>
          <w:sz w:val="16"/>
        </w:rPr>
        <w:t xml:space="preserve"> </w:t>
      </w:r>
      <w:r w:rsidRPr="003D2E04">
        <w:rPr>
          <w:rStyle w:val="StyleBoldUnderline"/>
          <w:rFonts w:ascii="Garamond" w:hAnsi="Garamond"/>
        </w:rPr>
        <w:t xml:space="preserve">Professor </w:t>
      </w:r>
      <w:proofErr w:type="spellStart"/>
      <w:r w:rsidRPr="003D2E04">
        <w:rPr>
          <w:rStyle w:val="StyleBoldUnderline"/>
          <w:rFonts w:ascii="Garamond" w:hAnsi="Garamond"/>
        </w:rPr>
        <w:t>Shambaugh</w:t>
      </w:r>
      <w:proofErr w:type="spellEnd"/>
      <w:r w:rsidRPr="003D2E04">
        <w:rPr>
          <w:rStyle w:val="StyleBoldUnderline"/>
          <w:rFonts w:ascii="Garamond" w:hAnsi="Garamond"/>
        </w:rPr>
        <w:t xml:space="preserve"> listed five indicators that point to China’s coming collapse</w:t>
      </w:r>
      <w:r w:rsidRPr="003D2E04">
        <w:rPr>
          <w:rStyle w:val="Emphasis"/>
          <w:rFonts w:ascii="Garamond" w:hAnsi="Garamond"/>
        </w:rPr>
        <w:t xml:space="preserve">. However, </w:t>
      </w:r>
      <w:r w:rsidRPr="003D2E04">
        <w:rPr>
          <w:rStyle w:val="Emphasis"/>
          <w:rFonts w:ascii="Garamond" w:hAnsi="Garamond"/>
          <w:highlight w:val="cyan"/>
        </w:rPr>
        <w:t>a close</w:t>
      </w:r>
      <w:r w:rsidRPr="003D2E04">
        <w:rPr>
          <w:rStyle w:val="Emphasis"/>
          <w:rFonts w:ascii="Garamond" w:hAnsi="Garamond"/>
        </w:rPr>
        <w:t xml:space="preserve">r </w:t>
      </w:r>
      <w:r w:rsidRPr="003D2E04">
        <w:rPr>
          <w:rStyle w:val="Emphasis"/>
          <w:rFonts w:ascii="Garamond" w:hAnsi="Garamond"/>
          <w:highlight w:val="cyan"/>
        </w:rPr>
        <w:t>analysis</w:t>
      </w:r>
      <w:r w:rsidRPr="003D2E04">
        <w:rPr>
          <w:rStyle w:val="Emphasis"/>
          <w:rFonts w:ascii="Garamond" w:hAnsi="Garamond"/>
        </w:rPr>
        <w:t xml:space="preserve"> </w:t>
      </w:r>
      <w:r w:rsidRPr="003D2E04">
        <w:rPr>
          <w:rStyle w:val="Emphasis"/>
          <w:rFonts w:ascii="Garamond" w:hAnsi="Garamond"/>
          <w:highlight w:val="cyan"/>
        </w:rPr>
        <w:t>of</w:t>
      </w:r>
      <w:r w:rsidRPr="003D2E04">
        <w:rPr>
          <w:rStyle w:val="Emphasis"/>
          <w:rFonts w:ascii="Garamond" w:hAnsi="Garamond"/>
        </w:rPr>
        <w:t xml:space="preserve"> these five points </w:t>
      </w:r>
      <w:r w:rsidRPr="003D2E04">
        <w:rPr>
          <w:rStyle w:val="Emphasis"/>
          <w:rFonts w:ascii="Garamond" w:hAnsi="Garamond"/>
          <w:highlight w:val="cyan"/>
        </w:rPr>
        <w:t xml:space="preserve">reveals that </w:t>
      </w:r>
      <w:proofErr w:type="spellStart"/>
      <w:r w:rsidRPr="003D2E04">
        <w:rPr>
          <w:rStyle w:val="Emphasis"/>
          <w:rFonts w:ascii="Garamond" w:hAnsi="Garamond"/>
          <w:highlight w:val="cyan"/>
        </w:rPr>
        <w:t>Shambaugh’s</w:t>
      </w:r>
      <w:proofErr w:type="spellEnd"/>
      <w:r w:rsidRPr="003D2E04">
        <w:rPr>
          <w:rStyle w:val="Emphasis"/>
          <w:rFonts w:ascii="Garamond" w:hAnsi="Garamond"/>
          <w:highlight w:val="cyan"/>
        </w:rPr>
        <w:t xml:space="preserve"> conclusion is</w:t>
      </w:r>
      <w:r w:rsidRPr="003D2E04">
        <w:rPr>
          <w:rStyle w:val="Emphasis"/>
          <w:rFonts w:ascii="Garamond" w:hAnsi="Garamond"/>
        </w:rPr>
        <w:t xml:space="preserve"> based on incorrect facts and </w:t>
      </w:r>
      <w:r w:rsidRPr="003D2E04">
        <w:rPr>
          <w:rStyle w:val="Emphasis"/>
          <w:rFonts w:ascii="Garamond" w:hAnsi="Garamond"/>
          <w:highlight w:val="cyan"/>
        </w:rPr>
        <w:t>flawed</w:t>
      </w:r>
      <w:r w:rsidRPr="003D2E04">
        <w:rPr>
          <w:rStyle w:val="Emphasis"/>
          <w:rFonts w:ascii="Garamond" w:hAnsi="Garamond"/>
        </w:rPr>
        <w:t xml:space="preserve"> interpretations </w:t>
      </w:r>
      <w:r w:rsidRPr="003D2E04">
        <w:rPr>
          <w:rStyle w:val="Emphasis"/>
          <w:rFonts w:ascii="Garamond" w:hAnsi="Garamond"/>
          <w:highlight w:val="cyan"/>
        </w:rPr>
        <w:t>of China’s</w:t>
      </w:r>
      <w:r w:rsidRPr="003D2E04">
        <w:rPr>
          <w:rStyle w:val="Emphasis"/>
          <w:rFonts w:ascii="Garamond" w:hAnsi="Garamond"/>
        </w:rPr>
        <w:t xml:space="preserve"> recent </w:t>
      </w:r>
      <w:r w:rsidRPr="003D2E04">
        <w:rPr>
          <w:rStyle w:val="Emphasis"/>
          <w:rFonts w:ascii="Garamond" w:hAnsi="Garamond"/>
          <w:highlight w:val="cyan"/>
        </w:rPr>
        <w:t>socioeconomic</w:t>
      </w:r>
      <w:r w:rsidRPr="003D2E04">
        <w:rPr>
          <w:rStyle w:val="Emphasis"/>
          <w:rFonts w:ascii="Garamond" w:hAnsi="Garamond"/>
        </w:rPr>
        <w:t xml:space="preserve"> </w:t>
      </w:r>
      <w:r w:rsidRPr="003D2E04">
        <w:rPr>
          <w:rStyle w:val="Emphasis"/>
          <w:rFonts w:ascii="Garamond" w:hAnsi="Garamond"/>
          <w:highlight w:val="cyan"/>
        </w:rPr>
        <w:t xml:space="preserve">and political </w:t>
      </w:r>
      <w:proofErr w:type="spellStart"/>
      <w:proofErr w:type="gramStart"/>
      <w:r w:rsidRPr="003D2E04">
        <w:rPr>
          <w:rStyle w:val="Emphasis"/>
          <w:rFonts w:ascii="Garamond" w:hAnsi="Garamond"/>
          <w:highlight w:val="cyan"/>
        </w:rPr>
        <w:t>developments.First</w:t>
      </w:r>
      <w:proofErr w:type="spellEnd"/>
      <w:proofErr w:type="gramEnd"/>
      <w:r w:rsidRPr="003D2E04">
        <w:rPr>
          <w:rStyle w:val="Emphasis"/>
          <w:rFonts w:ascii="Garamond" w:hAnsi="Garamond"/>
        </w:rPr>
        <w:t>, he asserts that wealthy Chinese are fleeing China</w:t>
      </w:r>
      <w:r w:rsidRPr="003D2E04">
        <w:rPr>
          <w:rFonts w:ascii="Garamond" w:hAnsi="Garamond"/>
          <w:sz w:val="16"/>
        </w:rPr>
        <w:t xml:space="preserve">. Actually, this is only half true. </w:t>
      </w:r>
      <w:r w:rsidRPr="003D2E04">
        <w:rPr>
          <w:rStyle w:val="StyleBoldUnderline"/>
          <w:rFonts w:ascii="Garamond" w:hAnsi="Garamond"/>
        </w:rPr>
        <w:t xml:space="preserve">While </w:t>
      </w:r>
      <w:r w:rsidRPr="003D2E04">
        <w:rPr>
          <w:rStyle w:val="StyleBoldUnderline"/>
          <w:rFonts w:ascii="Garamond" w:hAnsi="Garamond"/>
          <w:highlight w:val="cyan"/>
        </w:rPr>
        <w:t>a large number of wealthy Chinese</w:t>
      </w:r>
      <w:r w:rsidRPr="003D2E04">
        <w:rPr>
          <w:rStyle w:val="StyleBoldUnderline"/>
          <w:rFonts w:ascii="Garamond" w:hAnsi="Garamond"/>
        </w:rPr>
        <w:t xml:space="preserve"> have migrated to countries like Canada, most of them still </w:t>
      </w:r>
      <w:r w:rsidRPr="003D2E04">
        <w:rPr>
          <w:rStyle w:val="StyleBoldUnderline"/>
          <w:rFonts w:ascii="Garamond" w:hAnsi="Garamond"/>
          <w:highlight w:val="cyan"/>
        </w:rPr>
        <w:t>do business in China, meaning</w:t>
      </w:r>
      <w:r w:rsidRPr="003D2E04">
        <w:rPr>
          <w:rStyle w:val="StyleBoldUnderline"/>
          <w:rFonts w:ascii="Garamond" w:hAnsi="Garamond"/>
        </w:rPr>
        <w:t xml:space="preserve"> that </w:t>
      </w:r>
      <w:r w:rsidRPr="003D2E04">
        <w:rPr>
          <w:rStyle w:val="StyleBoldUnderline"/>
          <w:rFonts w:ascii="Garamond" w:hAnsi="Garamond"/>
          <w:highlight w:val="cyan"/>
        </w:rPr>
        <w:t>they</w:t>
      </w:r>
      <w:r w:rsidRPr="003D2E04">
        <w:rPr>
          <w:rStyle w:val="StyleBoldUnderline"/>
          <w:rFonts w:ascii="Garamond" w:hAnsi="Garamond"/>
        </w:rPr>
        <w:t xml:space="preserve"> are still </w:t>
      </w:r>
      <w:r w:rsidRPr="003D2E04">
        <w:rPr>
          <w:rStyle w:val="StyleBoldUnderline"/>
          <w:rFonts w:ascii="Garamond" w:hAnsi="Garamond"/>
          <w:highlight w:val="cyan"/>
        </w:rPr>
        <w:t>have a positive outlook on China’s future</w:t>
      </w:r>
      <w:r w:rsidRPr="003D2E04">
        <w:rPr>
          <w:rStyle w:val="StyleBoldUnderline"/>
          <w:rFonts w:ascii="Garamond" w:hAnsi="Garamond"/>
        </w:rPr>
        <w:t xml:space="preserve">. </w:t>
      </w:r>
      <w:r w:rsidRPr="003D2E04">
        <w:rPr>
          <w:rFonts w:ascii="Garamond" w:hAnsi="Garamond"/>
          <w:sz w:val="16"/>
        </w:rPr>
        <w:t xml:space="preserve">In any case, </w:t>
      </w:r>
      <w:r w:rsidRPr="003D2E04">
        <w:rPr>
          <w:rStyle w:val="StyleBoldUnderline"/>
          <w:rFonts w:ascii="Garamond" w:hAnsi="Garamond"/>
        </w:rPr>
        <w:t xml:space="preserve">a good number of these wealthy </w:t>
      </w:r>
      <w:r w:rsidRPr="003D2E04">
        <w:rPr>
          <w:rStyle w:val="StyleBoldUnderline"/>
          <w:rFonts w:ascii="Garamond" w:hAnsi="Garamond"/>
          <w:highlight w:val="cyan"/>
        </w:rPr>
        <w:t>people move their assets out</w:t>
      </w:r>
      <w:r w:rsidRPr="003D2E04">
        <w:rPr>
          <w:rStyle w:val="StyleBoldUnderline"/>
          <w:rFonts w:ascii="Garamond" w:hAnsi="Garamond"/>
        </w:rPr>
        <w:t xml:space="preserve"> of China </w:t>
      </w:r>
      <w:r w:rsidRPr="003D2E04">
        <w:rPr>
          <w:rStyle w:val="StyleBoldUnderline"/>
          <w:rFonts w:ascii="Garamond" w:hAnsi="Garamond"/>
          <w:highlight w:val="cyan"/>
        </w:rPr>
        <w:t>to avoid corruption</w:t>
      </w:r>
      <w:r w:rsidRPr="003D2E04">
        <w:rPr>
          <w:rStyle w:val="StyleBoldUnderline"/>
          <w:rFonts w:ascii="Garamond" w:hAnsi="Garamond"/>
        </w:rPr>
        <w:t xml:space="preserve"> charges, which has nothing to do with China’s future development.</w:t>
      </w:r>
      <w:r w:rsidRPr="003D2E04">
        <w:rPr>
          <w:rFonts w:ascii="Garamond" w:hAnsi="Garamond"/>
          <w:sz w:val="16"/>
        </w:rPr>
        <w:t xml:space="preserve"> Moreover, </w:t>
      </w:r>
      <w:r w:rsidRPr="003D2E04">
        <w:rPr>
          <w:rStyle w:val="StyleBoldUnderline"/>
          <w:rFonts w:ascii="Garamond" w:hAnsi="Garamond"/>
        </w:rPr>
        <w:t>in recent years an increasing number of overseas students have chosen to come back to China because they have confidence in China’s future</w:t>
      </w:r>
      <w:proofErr w:type="gramStart"/>
      <w:r w:rsidRPr="003D2E04">
        <w:rPr>
          <w:rStyle w:val="StyleBoldUnderline"/>
          <w:rFonts w:ascii="Garamond" w:hAnsi="Garamond"/>
        </w:rPr>
        <w:t>.</w:t>
      </w:r>
      <w:r w:rsidR="001F652E" w:rsidRPr="003D2E04">
        <w:rPr>
          <w:rStyle w:val="StyleBoldUnderline"/>
          <w:rFonts w:ascii="Garamond" w:hAnsi="Garamond"/>
          <w:sz w:val="12"/>
          <w:u w:val="none"/>
        </w:rPr>
        <w:t>¶</w:t>
      </w:r>
      <w:proofErr w:type="gramEnd"/>
      <w:r w:rsidR="001F652E" w:rsidRPr="003D2E04">
        <w:rPr>
          <w:rFonts w:ascii="Garamond" w:hAnsi="Garamond"/>
          <w:sz w:val="16"/>
        </w:rPr>
        <w:t xml:space="preserve"> </w:t>
      </w:r>
      <w:r w:rsidRPr="003D2E04">
        <w:rPr>
          <w:rStyle w:val="Emphasis"/>
          <w:rFonts w:ascii="Garamond" w:hAnsi="Garamond"/>
        </w:rPr>
        <w:t xml:space="preserve">The </w:t>
      </w:r>
      <w:r w:rsidRPr="003D2E04">
        <w:rPr>
          <w:rStyle w:val="Emphasis"/>
          <w:rFonts w:ascii="Garamond" w:hAnsi="Garamond"/>
          <w:highlight w:val="cyan"/>
        </w:rPr>
        <w:t>second</w:t>
      </w:r>
      <w:r w:rsidRPr="003D2E04">
        <w:rPr>
          <w:rStyle w:val="Emphasis"/>
          <w:rFonts w:ascii="Garamond" w:hAnsi="Garamond"/>
        </w:rPr>
        <w:t xml:space="preserve"> indicator is increasing political repression and CCP insecurity</w:t>
      </w:r>
      <w:r w:rsidRPr="003D2E04">
        <w:rPr>
          <w:rFonts w:ascii="Garamond" w:hAnsi="Garamond"/>
          <w:sz w:val="16"/>
        </w:rPr>
        <w:t xml:space="preserve">. Actually, not much has changed in this area, compared to the Hu Jintao presidency. </w:t>
      </w:r>
      <w:r w:rsidRPr="003D2E04">
        <w:rPr>
          <w:rStyle w:val="StyleBoldUnderline"/>
          <w:rFonts w:ascii="Garamond" w:hAnsi="Garamond"/>
        </w:rPr>
        <w:t xml:space="preserve">The </w:t>
      </w:r>
      <w:r w:rsidRPr="003D2E04">
        <w:rPr>
          <w:rStyle w:val="StyleBoldUnderline"/>
          <w:rFonts w:ascii="Garamond" w:hAnsi="Garamond"/>
          <w:highlight w:val="cyan"/>
        </w:rPr>
        <w:t>party insecurity thesis is</w:t>
      </w:r>
      <w:r w:rsidRPr="003D2E04">
        <w:rPr>
          <w:rStyle w:val="StyleBoldUnderline"/>
          <w:rFonts w:ascii="Garamond" w:hAnsi="Garamond"/>
        </w:rPr>
        <w:t xml:space="preserve"> an </w:t>
      </w:r>
      <w:r w:rsidRPr="003D2E04">
        <w:rPr>
          <w:rStyle w:val="StyleBoldUnderline"/>
          <w:rFonts w:ascii="Garamond" w:hAnsi="Garamond"/>
          <w:highlight w:val="cyan"/>
        </w:rPr>
        <w:t>old</w:t>
      </w:r>
      <w:r w:rsidRPr="003D2E04">
        <w:rPr>
          <w:rStyle w:val="StyleBoldUnderline"/>
          <w:rFonts w:ascii="Garamond" w:hAnsi="Garamond"/>
        </w:rPr>
        <w:t xml:space="preserve"> argument and one can say that the CCP has always been insecure, especially since 1989. So what is so special about the present that signals the Party’s endgame? Indeed, one can argue that the Party’s endgame is soon</w:t>
      </w:r>
      <w:r w:rsidRPr="003D2E04">
        <w:rPr>
          <w:rFonts w:ascii="Garamond" w:hAnsi="Garamond"/>
          <w:sz w:val="16"/>
        </w:rPr>
        <w:t>, no matter what it does. If the Party opens up, then civil society will rise up and overthrow the regime; if the Party continues to be repressive, it will breed insecurity, which will cause its collapse</w:t>
      </w:r>
      <w:proofErr w:type="gramStart"/>
      <w:r w:rsidRPr="003D2E04">
        <w:rPr>
          <w:rFonts w:ascii="Garamond" w:hAnsi="Garamond"/>
          <w:sz w:val="16"/>
        </w:rPr>
        <w:t>.</w:t>
      </w:r>
      <w:r w:rsidR="001F652E" w:rsidRPr="003D2E04">
        <w:rPr>
          <w:rFonts w:ascii="Garamond" w:hAnsi="Garamond"/>
          <w:sz w:val="12"/>
        </w:rPr>
        <w:t>¶</w:t>
      </w:r>
      <w:proofErr w:type="gramEnd"/>
      <w:r w:rsidR="001F652E" w:rsidRPr="003D2E04">
        <w:rPr>
          <w:rFonts w:ascii="Garamond" w:hAnsi="Garamond"/>
          <w:sz w:val="16"/>
        </w:rPr>
        <w:t xml:space="preserve"> </w:t>
      </w:r>
      <w:r w:rsidRPr="003D2E04">
        <w:rPr>
          <w:rStyle w:val="Emphasis"/>
          <w:rFonts w:ascii="Garamond" w:hAnsi="Garamond"/>
          <w:highlight w:val="cyan"/>
        </w:rPr>
        <w:t>Third</w:t>
      </w:r>
      <w:r w:rsidRPr="003D2E04">
        <w:rPr>
          <w:rStyle w:val="Emphasis"/>
          <w:rFonts w:ascii="Garamond" w:hAnsi="Garamond"/>
        </w:rPr>
        <w:t xml:space="preserve">, </w:t>
      </w:r>
      <w:proofErr w:type="spellStart"/>
      <w:r w:rsidRPr="003D2E04">
        <w:rPr>
          <w:rStyle w:val="Emphasis"/>
          <w:rFonts w:ascii="Garamond" w:hAnsi="Garamond"/>
        </w:rPr>
        <w:t>Shambaugh</w:t>
      </w:r>
      <w:proofErr w:type="spellEnd"/>
      <w:r w:rsidRPr="003D2E04">
        <w:rPr>
          <w:rStyle w:val="Emphasis"/>
          <w:rFonts w:ascii="Garamond" w:hAnsi="Garamond"/>
        </w:rPr>
        <w:t xml:space="preserve"> argues that </w:t>
      </w:r>
      <w:r w:rsidRPr="003D2E04">
        <w:rPr>
          <w:rStyle w:val="Emphasis"/>
          <w:rFonts w:ascii="Garamond" w:hAnsi="Garamond"/>
          <w:highlight w:val="cyan"/>
        </w:rPr>
        <w:t>Chinese officials come across as</w:t>
      </w:r>
      <w:r w:rsidRPr="003D2E04">
        <w:rPr>
          <w:rStyle w:val="Emphasis"/>
          <w:rFonts w:ascii="Garamond" w:hAnsi="Garamond"/>
        </w:rPr>
        <w:t xml:space="preserve"> wooden and </w:t>
      </w:r>
      <w:r w:rsidRPr="003D2E04">
        <w:rPr>
          <w:rStyle w:val="Emphasis"/>
          <w:rFonts w:ascii="Garamond" w:hAnsi="Garamond"/>
          <w:highlight w:val="cyan"/>
        </w:rPr>
        <w:t>bored</w:t>
      </w:r>
      <w:r w:rsidRPr="003D2E04">
        <w:rPr>
          <w:rStyle w:val="StyleBoldUnderline"/>
          <w:rFonts w:ascii="Garamond" w:hAnsi="Garamond"/>
          <w:highlight w:val="cyan"/>
        </w:rPr>
        <w:t>. But many</w:t>
      </w:r>
      <w:r w:rsidRPr="003D2E04">
        <w:rPr>
          <w:rStyle w:val="StyleBoldUnderline"/>
          <w:rFonts w:ascii="Garamond" w:hAnsi="Garamond"/>
        </w:rPr>
        <w:t xml:space="preserve"> Chinese officials </w:t>
      </w:r>
      <w:r w:rsidRPr="003D2E04">
        <w:rPr>
          <w:rStyle w:val="StyleBoldUnderline"/>
          <w:rFonts w:ascii="Garamond" w:hAnsi="Garamond"/>
          <w:highlight w:val="cyan"/>
        </w:rPr>
        <w:t>were always like that</w:t>
      </w:r>
      <w:r w:rsidRPr="003D2E04">
        <w:rPr>
          <w:rStyle w:val="StyleBoldUnderline"/>
          <w:rFonts w:ascii="Garamond" w:hAnsi="Garamond"/>
        </w:rPr>
        <w:t xml:space="preserve">, so there is nothing new in this observation. </w:t>
      </w:r>
      <w:r w:rsidRPr="003D2E04">
        <w:rPr>
          <w:rStyle w:val="StyleBoldUnderline"/>
          <w:rFonts w:ascii="Garamond" w:hAnsi="Garamond"/>
          <w:highlight w:val="cyan"/>
        </w:rPr>
        <w:t>It is</w:t>
      </w:r>
      <w:r w:rsidRPr="003D2E04">
        <w:rPr>
          <w:rStyle w:val="StyleBoldUnderline"/>
          <w:rFonts w:ascii="Garamond" w:hAnsi="Garamond"/>
        </w:rPr>
        <w:t xml:space="preserve"> definitely </w:t>
      </w:r>
      <w:r w:rsidRPr="003D2E04">
        <w:rPr>
          <w:rStyle w:val="StyleBoldUnderline"/>
          <w:rFonts w:ascii="Garamond" w:hAnsi="Garamond"/>
          <w:highlight w:val="cyan"/>
        </w:rPr>
        <w:t>not something that can support</w:t>
      </w:r>
      <w:r w:rsidRPr="003D2E04">
        <w:rPr>
          <w:rStyle w:val="StyleBoldUnderline"/>
          <w:rFonts w:ascii="Garamond" w:hAnsi="Garamond"/>
        </w:rPr>
        <w:t xml:space="preserve"> </w:t>
      </w:r>
      <w:proofErr w:type="spellStart"/>
      <w:r w:rsidRPr="003D2E04">
        <w:rPr>
          <w:rStyle w:val="StyleBoldUnderline"/>
          <w:rFonts w:ascii="Garamond" w:hAnsi="Garamond"/>
        </w:rPr>
        <w:t>Shambaugh’s</w:t>
      </w:r>
      <w:proofErr w:type="spellEnd"/>
      <w:r w:rsidRPr="003D2E04">
        <w:rPr>
          <w:rStyle w:val="StyleBoldUnderline"/>
          <w:rFonts w:ascii="Garamond" w:hAnsi="Garamond"/>
        </w:rPr>
        <w:t xml:space="preserve"> “</w:t>
      </w:r>
      <w:r w:rsidRPr="003D2E04">
        <w:rPr>
          <w:rStyle w:val="StyleBoldUnderline"/>
          <w:rFonts w:ascii="Garamond" w:hAnsi="Garamond"/>
          <w:highlight w:val="cyan"/>
        </w:rPr>
        <w:t>China collapsing” argument</w:t>
      </w:r>
      <w:proofErr w:type="gramStart"/>
      <w:r w:rsidRPr="003D2E04">
        <w:rPr>
          <w:rStyle w:val="StyleBoldUnderline"/>
          <w:rFonts w:ascii="Garamond" w:hAnsi="Garamond"/>
          <w:highlight w:val="cyan"/>
        </w:rPr>
        <w:t>.</w:t>
      </w:r>
      <w:r w:rsidR="001F652E" w:rsidRPr="003D2E04">
        <w:rPr>
          <w:rStyle w:val="StyleBoldUnderline"/>
          <w:rFonts w:ascii="Garamond" w:hAnsi="Garamond"/>
          <w:sz w:val="12"/>
          <w:highlight w:val="cyan"/>
          <w:u w:val="none"/>
        </w:rPr>
        <w:t>¶</w:t>
      </w:r>
      <w:proofErr w:type="gramEnd"/>
      <w:r w:rsidR="001F652E" w:rsidRPr="003D2E04">
        <w:rPr>
          <w:rFonts w:ascii="Garamond" w:hAnsi="Garamond"/>
          <w:sz w:val="16"/>
          <w:highlight w:val="cyan"/>
        </w:rPr>
        <w:t xml:space="preserve"> </w:t>
      </w:r>
      <w:r w:rsidRPr="003D2E04">
        <w:rPr>
          <w:rStyle w:val="Emphasis"/>
          <w:rFonts w:ascii="Garamond" w:hAnsi="Garamond"/>
          <w:highlight w:val="cyan"/>
        </w:rPr>
        <w:t xml:space="preserve">Fourth, </w:t>
      </w:r>
      <w:proofErr w:type="spellStart"/>
      <w:r w:rsidRPr="003D2E04">
        <w:rPr>
          <w:rStyle w:val="Emphasis"/>
          <w:rFonts w:ascii="Garamond" w:hAnsi="Garamond"/>
          <w:highlight w:val="cyan"/>
        </w:rPr>
        <w:t>Shambaugh</w:t>
      </w:r>
      <w:proofErr w:type="spellEnd"/>
      <w:r w:rsidRPr="003D2E04">
        <w:rPr>
          <w:rStyle w:val="Emphasis"/>
          <w:rFonts w:ascii="Garamond" w:hAnsi="Garamond"/>
        </w:rPr>
        <w:t xml:space="preserve"> points out there is massive corruption in China</w:t>
      </w:r>
      <w:r w:rsidRPr="003D2E04">
        <w:rPr>
          <w:rFonts w:ascii="Garamond" w:hAnsi="Garamond"/>
          <w:sz w:val="16"/>
        </w:rPr>
        <w:t xml:space="preserve">. </w:t>
      </w:r>
      <w:proofErr w:type="spellStart"/>
      <w:r w:rsidRPr="003D2E04">
        <w:rPr>
          <w:rFonts w:ascii="Garamond" w:hAnsi="Garamond"/>
          <w:sz w:val="16"/>
        </w:rPr>
        <w:t>Shambaugh</w:t>
      </w:r>
      <w:proofErr w:type="spellEnd"/>
      <w:r w:rsidRPr="003D2E04">
        <w:rPr>
          <w:rFonts w:ascii="Garamond" w:hAnsi="Garamond"/>
          <w:sz w:val="16"/>
        </w:rPr>
        <w:t xml:space="preserve"> is right about the seriousness of the corruption issue in China. But </w:t>
      </w:r>
      <w:r w:rsidRPr="003D2E04">
        <w:rPr>
          <w:rStyle w:val="StyleBoldUnderline"/>
          <w:rFonts w:ascii="Garamond" w:hAnsi="Garamond"/>
        </w:rPr>
        <w:t xml:space="preserve">he </w:t>
      </w:r>
      <w:r w:rsidRPr="003D2E04">
        <w:rPr>
          <w:rStyle w:val="StyleBoldUnderline"/>
          <w:rFonts w:ascii="Garamond" w:hAnsi="Garamond"/>
          <w:highlight w:val="cyan"/>
        </w:rPr>
        <w:t>neglects to mention</w:t>
      </w:r>
      <w:r w:rsidRPr="003D2E04">
        <w:rPr>
          <w:rStyle w:val="StyleBoldUnderline"/>
          <w:rFonts w:ascii="Garamond" w:hAnsi="Garamond"/>
        </w:rPr>
        <w:t xml:space="preserve"> that </w:t>
      </w:r>
      <w:r w:rsidRPr="003D2E04">
        <w:rPr>
          <w:rStyle w:val="StyleBoldUnderline"/>
          <w:rFonts w:ascii="Garamond" w:hAnsi="Garamond"/>
          <w:highlight w:val="cyan"/>
        </w:rPr>
        <w:t>the anti-corruption campaign has been</w:t>
      </w:r>
      <w:r w:rsidRPr="003D2E04">
        <w:rPr>
          <w:rStyle w:val="StyleBoldUnderline"/>
          <w:rFonts w:ascii="Garamond" w:hAnsi="Garamond"/>
        </w:rPr>
        <w:t xml:space="preserve"> very </w:t>
      </w:r>
      <w:r w:rsidRPr="003D2E04">
        <w:rPr>
          <w:rStyle w:val="StyleBoldUnderline"/>
          <w:rFonts w:ascii="Garamond" w:hAnsi="Garamond"/>
          <w:highlight w:val="cyan"/>
        </w:rPr>
        <w:t>successful</w:t>
      </w:r>
      <w:r w:rsidRPr="003D2E04">
        <w:rPr>
          <w:rStyle w:val="StyleBoldUnderline"/>
          <w:rFonts w:ascii="Garamond" w:hAnsi="Garamond"/>
        </w:rPr>
        <w:t xml:space="preserve"> so far, and the main reason for this is because it has the public's support</w:t>
      </w:r>
      <w:r w:rsidRPr="003D2E04">
        <w:rPr>
          <w:rFonts w:ascii="Garamond" w:hAnsi="Garamond"/>
          <w:sz w:val="16"/>
        </w:rPr>
        <w:t>.  Corrupt officials know this too, which is why they are unable to fight back</w:t>
      </w:r>
      <w:proofErr w:type="gramStart"/>
      <w:r w:rsidRPr="003D2E04">
        <w:rPr>
          <w:rFonts w:ascii="Garamond" w:hAnsi="Garamond"/>
          <w:sz w:val="16"/>
        </w:rPr>
        <w:t>.</w:t>
      </w:r>
      <w:r w:rsidR="001F652E" w:rsidRPr="003D2E04">
        <w:rPr>
          <w:rFonts w:ascii="Garamond" w:hAnsi="Garamond"/>
          <w:sz w:val="12"/>
        </w:rPr>
        <w:t>¶</w:t>
      </w:r>
      <w:proofErr w:type="gramEnd"/>
      <w:r w:rsidR="001F652E" w:rsidRPr="003D2E04">
        <w:rPr>
          <w:rFonts w:ascii="Garamond" w:hAnsi="Garamond"/>
          <w:sz w:val="16"/>
        </w:rPr>
        <w:t xml:space="preserve"> </w:t>
      </w:r>
      <w:proofErr w:type="spellStart"/>
      <w:r w:rsidRPr="003D2E04">
        <w:rPr>
          <w:rStyle w:val="Emphasis"/>
          <w:rFonts w:ascii="Garamond" w:hAnsi="Garamond"/>
        </w:rPr>
        <w:t>Shambaugh’s</w:t>
      </w:r>
      <w:proofErr w:type="spellEnd"/>
      <w:r w:rsidRPr="003D2E04">
        <w:rPr>
          <w:rStyle w:val="Emphasis"/>
          <w:rFonts w:ascii="Garamond" w:hAnsi="Garamond"/>
        </w:rPr>
        <w:t xml:space="preserve"> </w:t>
      </w:r>
      <w:r w:rsidRPr="003D2E04">
        <w:rPr>
          <w:rStyle w:val="Emphasis"/>
          <w:rFonts w:ascii="Garamond" w:hAnsi="Garamond"/>
          <w:highlight w:val="cyan"/>
        </w:rPr>
        <w:t>final argument</w:t>
      </w:r>
      <w:r w:rsidRPr="003D2E04">
        <w:rPr>
          <w:rStyle w:val="Emphasis"/>
          <w:rFonts w:ascii="Garamond" w:hAnsi="Garamond"/>
        </w:rPr>
        <w:t xml:space="preserve"> is that the Chinese economy is slowing</w:t>
      </w:r>
      <w:r w:rsidRPr="003D2E04">
        <w:rPr>
          <w:rFonts w:ascii="Garamond" w:hAnsi="Garamond"/>
          <w:sz w:val="16"/>
        </w:rPr>
        <w:t xml:space="preserve">. Arguably, this fifth factor is the only new point in </w:t>
      </w:r>
      <w:proofErr w:type="spellStart"/>
      <w:r w:rsidRPr="003D2E04">
        <w:rPr>
          <w:rFonts w:ascii="Garamond" w:hAnsi="Garamond"/>
          <w:sz w:val="16"/>
        </w:rPr>
        <w:t>Shambaugh’s</w:t>
      </w:r>
      <w:proofErr w:type="spellEnd"/>
      <w:r w:rsidRPr="003D2E04">
        <w:rPr>
          <w:rFonts w:ascii="Garamond" w:hAnsi="Garamond"/>
          <w:sz w:val="16"/>
        </w:rPr>
        <w:t xml:space="preserve"> argument, as the previous four factors have been features of China’s political culture for quite some time. As such, this argument deserves serious consideration</w:t>
      </w:r>
      <w:proofErr w:type="gramStart"/>
      <w:r w:rsidRPr="003D2E04">
        <w:rPr>
          <w:rFonts w:ascii="Garamond" w:hAnsi="Garamond"/>
          <w:sz w:val="16"/>
        </w:rPr>
        <w:t>.</w:t>
      </w:r>
      <w:r w:rsidR="001F652E" w:rsidRPr="003D2E04">
        <w:rPr>
          <w:rFonts w:ascii="Garamond" w:hAnsi="Garamond"/>
          <w:sz w:val="12"/>
        </w:rPr>
        <w:t>¶</w:t>
      </w:r>
      <w:proofErr w:type="gramEnd"/>
      <w:r w:rsidR="001F652E" w:rsidRPr="003D2E04">
        <w:rPr>
          <w:rFonts w:ascii="Garamond" w:hAnsi="Garamond"/>
          <w:sz w:val="16"/>
        </w:rPr>
        <w:t xml:space="preserve"> </w:t>
      </w:r>
      <w:proofErr w:type="spellStart"/>
      <w:r w:rsidRPr="003D2E04">
        <w:rPr>
          <w:rStyle w:val="StyleBoldUnderline"/>
          <w:rFonts w:ascii="Garamond" w:hAnsi="Garamond"/>
        </w:rPr>
        <w:t>Shambaugh</w:t>
      </w:r>
      <w:proofErr w:type="spellEnd"/>
      <w:r w:rsidRPr="003D2E04">
        <w:rPr>
          <w:rStyle w:val="StyleBoldUnderline"/>
          <w:rFonts w:ascii="Garamond" w:hAnsi="Garamond"/>
        </w:rPr>
        <w:t xml:space="preserve"> seems to believe that a slowing economy will lead to widespread grievances, which in turn will lead to civil unrest.</w:t>
      </w:r>
      <w:r w:rsidRPr="003D2E04">
        <w:rPr>
          <w:rFonts w:ascii="Garamond" w:hAnsi="Garamond"/>
          <w:sz w:val="16"/>
        </w:rPr>
        <w:t xml:space="preserve"> This will lead to the collapse of the regime. Arguably, this is what fueled the Arab Spring and may be applied to China today</w:t>
      </w:r>
      <w:proofErr w:type="gramStart"/>
      <w:r w:rsidRPr="003D2E04">
        <w:rPr>
          <w:rFonts w:ascii="Garamond" w:hAnsi="Garamond"/>
          <w:sz w:val="16"/>
        </w:rPr>
        <w:t>.</w:t>
      </w:r>
      <w:r w:rsidR="001F652E" w:rsidRPr="003D2E04">
        <w:rPr>
          <w:rFonts w:ascii="Garamond" w:hAnsi="Garamond"/>
          <w:sz w:val="12"/>
        </w:rPr>
        <w:t>¶</w:t>
      </w:r>
      <w:proofErr w:type="gramEnd"/>
      <w:r w:rsidR="001F652E" w:rsidRPr="003D2E04">
        <w:rPr>
          <w:rFonts w:ascii="Garamond" w:hAnsi="Garamond"/>
          <w:sz w:val="16"/>
        </w:rPr>
        <w:t xml:space="preserve"> </w:t>
      </w:r>
      <w:r w:rsidRPr="003D2E04">
        <w:rPr>
          <w:rFonts w:ascii="Garamond" w:hAnsi="Garamond"/>
          <w:sz w:val="16"/>
        </w:rPr>
        <w:t xml:space="preserve">However, </w:t>
      </w:r>
      <w:r w:rsidRPr="003D2E04">
        <w:rPr>
          <w:rStyle w:val="StyleBoldUnderline"/>
          <w:rFonts w:ascii="Garamond" w:hAnsi="Garamond"/>
        </w:rPr>
        <w:t>there are several problems with this argument.</w:t>
      </w:r>
      <w:r w:rsidR="001F652E" w:rsidRPr="003D2E04">
        <w:rPr>
          <w:rStyle w:val="StyleBoldUnderline"/>
          <w:rFonts w:ascii="Garamond" w:hAnsi="Garamond"/>
          <w:sz w:val="12"/>
          <w:u w:val="none"/>
        </w:rPr>
        <w:t>¶</w:t>
      </w:r>
      <w:r w:rsidR="001F652E" w:rsidRPr="003D2E04">
        <w:rPr>
          <w:rFonts w:ascii="Garamond" w:hAnsi="Garamond"/>
          <w:sz w:val="16"/>
        </w:rPr>
        <w:t xml:space="preserve"> </w:t>
      </w:r>
      <w:r w:rsidRPr="003D2E04">
        <w:rPr>
          <w:rStyle w:val="StyleBoldUnderline"/>
          <w:rFonts w:ascii="Garamond" w:hAnsi="Garamond"/>
        </w:rPr>
        <w:t xml:space="preserve">First, </w:t>
      </w:r>
      <w:r w:rsidRPr="003D2E04">
        <w:rPr>
          <w:rStyle w:val="StyleBoldUnderline"/>
          <w:rFonts w:ascii="Garamond" w:hAnsi="Garamond"/>
          <w:highlight w:val="cyan"/>
        </w:rPr>
        <w:t>China’s economic slowdown is not an economic meltdown</w:t>
      </w:r>
      <w:r w:rsidRPr="003D2E04">
        <w:rPr>
          <w:rFonts w:ascii="Garamond" w:hAnsi="Garamond"/>
          <w:sz w:val="16"/>
        </w:rPr>
        <w:t xml:space="preserve">. It is true that compared to China’s past sensational growth rate, a six to seven percent growth rate is a slowdown. </w:t>
      </w:r>
      <w:r w:rsidRPr="003D2E04">
        <w:rPr>
          <w:rStyle w:val="StyleBoldUnderline"/>
          <w:rFonts w:ascii="Garamond" w:hAnsi="Garamond"/>
        </w:rPr>
        <w:t>But which other major economy can grow at this rate? China’s economic growth must be viewed in a relative sense</w:t>
      </w:r>
      <w:proofErr w:type="gramStart"/>
      <w:r w:rsidRPr="003D2E04">
        <w:rPr>
          <w:rStyle w:val="StyleBoldUnderline"/>
          <w:rFonts w:ascii="Garamond" w:hAnsi="Garamond"/>
        </w:rPr>
        <w:t>.</w:t>
      </w:r>
      <w:r w:rsidR="001F652E" w:rsidRPr="003D2E04">
        <w:rPr>
          <w:rFonts w:ascii="Garamond" w:hAnsi="Garamond"/>
          <w:sz w:val="12"/>
        </w:rPr>
        <w:t>¶</w:t>
      </w:r>
      <w:proofErr w:type="gramEnd"/>
      <w:r w:rsidR="001F652E" w:rsidRPr="003D2E04">
        <w:rPr>
          <w:rFonts w:ascii="Garamond" w:hAnsi="Garamond"/>
          <w:sz w:val="16"/>
        </w:rPr>
        <w:t xml:space="preserve"> </w:t>
      </w:r>
      <w:r w:rsidRPr="003D2E04">
        <w:rPr>
          <w:rStyle w:val="StyleBoldUnderline"/>
          <w:rFonts w:ascii="Garamond" w:hAnsi="Garamond"/>
        </w:rPr>
        <w:t xml:space="preserve">Second, </w:t>
      </w:r>
      <w:r w:rsidRPr="003D2E04">
        <w:rPr>
          <w:rStyle w:val="StyleBoldUnderline"/>
          <w:rFonts w:ascii="Garamond" w:hAnsi="Garamond"/>
          <w:highlight w:val="cyan"/>
        </w:rPr>
        <w:t>would a</w:t>
      </w:r>
      <w:r w:rsidRPr="003D2E04">
        <w:rPr>
          <w:rStyle w:val="StyleBoldUnderline"/>
          <w:rFonts w:ascii="Garamond" w:hAnsi="Garamond"/>
        </w:rPr>
        <w:t xml:space="preserve"> slowdown, or even a massive </w:t>
      </w:r>
      <w:r w:rsidRPr="003D2E04">
        <w:rPr>
          <w:rStyle w:val="StyleBoldUnderline"/>
          <w:rFonts w:ascii="Garamond" w:hAnsi="Garamond"/>
          <w:highlight w:val="cyan"/>
        </w:rPr>
        <w:t>financial meltdown lead to</w:t>
      </w:r>
      <w:r w:rsidRPr="003D2E04">
        <w:rPr>
          <w:rStyle w:val="StyleBoldUnderline"/>
          <w:rFonts w:ascii="Garamond" w:hAnsi="Garamond"/>
        </w:rPr>
        <w:t xml:space="preserve"> </w:t>
      </w:r>
      <w:r w:rsidRPr="003D2E04">
        <w:rPr>
          <w:rStyle w:val="StyleBoldUnderline"/>
          <w:rFonts w:ascii="Garamond" w:hAnsi="Garamond"/>
          <w:highlight w:val="cyan"/>
        </w:rPr>
        <w:t>widespread disruption in Chinese society</w:t>
      </w:r>
      <w:r w:rsidRPr="003D2E04">
        <w:rPr>
          <w:rStyle w:val="StyleBoldUnderline"/>
          <w:rFonts w:ascii="Garamond" w:hAnsi="Garamond"/>
        </w:rPr>
        <w:t>?</w:t>
      </w:r>
      <w:r w:rsidRPr="003D2E04">
        <w:rPr>
          <w:rFonts w:ascii="Garamond" w:hAnsi="Garamond"/>
          <w:sz w:val="16"/>
        </w:rPr>
        <w:t xml:space="preserve"> The answer actually depends on how the effects of the slowdown are distributed throughout society. As Confucius pointed out long ago, Chinese people tend to get riled up more about inequality than </w:t>
      </w:r>
      <w:proofErr w:type="gramStart"/>
      <w:r w:rsidRPr="003D2E04">
        <w:rPr>
          <w:rFonts w:ascii="Garamond" w:hAnsi="Garamond"/>
          <w:sz w:val="16"/>
        </w:rPr>
        <w:t>scarcity(</w:t>
      </w:r>
      <w:proofErr w:type="gramEnd"/>
      <w:r w:rsidRPr="003D2E04">
        <w:rPr>
          <w:rFonts w:ascii="Garamond" w:hAnsi="Garamond"/>
          <w:sz w:val="16"/>
        </w:rPr>
        <w:t>患均不患寡</w:t>
      </w:r>
      <w:r w:rsidRPr="003D2E04">
        <w:rPr>
          <w:rFonts w:ascii="Garamond" w:hAnsi="Garamond"/>
          <w:sz w:val="16"/>
        </w:rPr>
        <w:t xml:space="preserve">), which is just as true today. </w:t>
      </w:r>
      <w:r w:rsidRPr="003D2E04">
        <w:rPr>
          <w:rStyle w:val="StyleBoldUnderline"/>
          <w:rFonts w:ascii="Garamond" w:hAnsi="Garamond"/>
        </w:rPr>
        <w:t>Most ordinary Chinese hate a high level of inequality, especially if such inequality is a result of corruption rather than legitimate hard work. While a severe crisis would lead to a massive loss of jobs and lower incomes</w:t>
      </w:r>
      <w:r w:rsidRPr="003D2E04">
        <w:rPr>
          <w:rFonts w:ascii="Garamond" w:hAnsi="Garamond"/>
          <w:sz w:val="16"/>
        </w:rPr>
        <w:t xml:space="preserve">, if the U.S. economy survived the 2008 global financial crisis, </w:t>
      </w:r>
      <w:r w:rsidRPr="003D2E04">
        <w:rPr>
          <w:rStyle w:val="StyleBoldUnderline"/>
          <w:rFonts w:ascii="Garamond" w:hAnsi="Garamond"/>
          <w:highlight w:val="cyan"/>
        </w:rPr>
        <w:t>there is no reason to believe the Chinese economy cannot overcome</w:t>
      </w:r>
      <w:r w:rsidRPr="003D2E04">
        <w:rPr>
          <w:rStyle w:val="StyleBoldUnderline"/>
          <w:rFonts w:ascii="Garamond" w:hAnsi="Garamond"/>
        </w:rPr>
        <w:t xml:space="preserve"> a similar </w:t>
      </w:r>
      <w:r w:rsidRPr="003D2E04">
        <w:rPr>
          <w:rStyle w:val="StyleBoldUnderline"/>
          <w:rFonts w:ascii="Garamond" w:hAnsi="Garamond"/>
          <w:highlight w:val="cyan"/>
        </w:rPr>
        <w:t>one</w:t>
      </w:r>
      <w:proofErr w:type="gramStart"/>
      <w:r w:rsidRPr="003D2E04">
        <w:rPr>
          <w:rStyle w:val="StyleBoldUnderline"/>
          <w:rFonts w:ascii="Garamond" w:hAnsi="Garamond"/>
        </w:rPr>
        <w:t>.</w:t>
      </w:r>
      <w:r w:rsidR="001F652E" w:rsidRPr="003D2E04">
        <w:rPr>
          <w:rStyle w:val="StyleBoldUnderline"/>
          <w:rFonts w:ascii="Garamond" w:hAnsi="Garamond"/>
          <w:sz w:val="12"/>
          <w:u w:val="none"/>
        </w:rPr>
        <w:t>¶</w:t>
      </w:r>
      <w:proofErr w:type="gramEnd"/>
      <w:r w:rsidR="001F652E" w:rsidRPr="003D2E04">
        <w:rPr>
          <w:rFonts w:ascii="Garamond" w:hAnsi="Garamond"/>
          <w:sz w:val="16"/>
        </w:rPr>
        <w:t xml:space="preserve"> </w:t>
      </w:r>
      <w:r w:rsidRPr="003D2E04">
        <w:rPr>
          <w:rStyle w:val="StyleBoldUnderline"/>
          <w:rFonts w:ascii="Garamond" w:hAnsi="Garamond"/>
        </w:rPr>
        <w:t xml:space="preserve">Third, </w:t>
      </w:r>
      <w:r w:rsidRPr="003D2E04">
        <w:rPr>
          <w:rStyle w:val="StyleBoldUnderline"/>
          <w:rFonts w:ascii="Garamond" w:hAnsi="Garamond"/>
          <w:highlight w:val="cyan"/>
        </w:rPr>
        <w:t>even if a</w:t>
      </w:r>
      <w:r w:rsidRPr="003D2E04">
        <w:rPr>
          <w:rStyle w:val="StyleBoldUnderline"/>
          <w:rFonts w:ascii="Garamond" w:hAnsi="Garamond"/>
        </w:rPr>
        <w:t xml:space="preserve"> severe </w:t>
      </w:r>
      <w:r w:rsidRPr="003D2E04">
        <w:rPr>
          <w:rStyle w:val="StyleBoldUnderline"/>
          <w:rFonts w:ascii="Garamond" w:hAnsi="Garamond"/>
          <w:highlight w:val="cyan"/>
        </w:rPr>
        <w:t>economic crisis hits China and causes</w:t>
      </w:r>
      <w:r w:rsidRPr="003D2E04">
        <w:rPr>
          <w:rStyle w:val="StyleBoldUnderline"/>
          <w:rFonts w:ascii="Garamond" w:hAnsi="Garamond"/>
        </w:rPr>
        <w:t xml:space="preserve"> greater social grievances, </w:t>
      </w:r>
      <w:r w:rsidRPr="003D2E04">
        <w:rPr>
          <w:rStyle w:val="StyleBoldUnderline"/>
          <w:rFonts w:ascii="Garamond" w:hAnsi="Garamond"/>
          <w:highlight w:val="cyan"/>
        </w:rPr>
        <w:t>why does this mean</w:t>
      </w:r>
      <w:r w:rsidRPr="003D2E04">
        <w:rPr>
          <w:rStyle w:val="StyleBoldUnderline"/>
          <w:rFonts w:ascii="Garamond" w:hAnsi="Garamond"/>
        </w:rPr>
        <w:t xml:space="preserve"> that </w:t>
      </w:r>
      <w:r w:rsidRPr="003D2E04">
        <w:rPr>
          <w:rStyle w:val="StyleBoldUnderline"/>
          <w:rFonts w:ascii="Garamond" w:hAnsi="Garamond"/>
          <w:highlight w:val="cyan"/>
        </w:rPr>
        <w:t>social unrest will</w:t>
      </w:r>
      <w:r w:rsidRPr="003D2E04">
        <w:rPr>
          <w:rStyle w:val="StyleBoldUnderline"/>
          <w:rFonts w:ascii="Garamond" w:hAnsi="Garamond"/>
        </w:rPr>
        <w:t xml:space="preserve"> automatically </w:t>
      </w:r>
      <w:r w:rsidRPr="003D2E04">
        <w:rPr>
          <w:rStyle w:val="StyleBoldUnderline"/>
          <w:rFonts w:ascii="Garamond" w:hAnsi="Garamond"/>
          <w:highlight w:val="cyan"/>
        </w:rPr>
        <w:t>lead to an uprising</w:t>
      </w:r>
      <w:r w:rsidRPr="003D2E04">
        <w:rPr>
          <w:rStyle w:val="StyleBoldUnderline"/>
          <w:rFonts w:ascii="Garamond" w:hAnsi="Garamond"/>
        </w:rPr>
        <w:t xml:space="preserve"> against the regime? In</w:t>
      </w:r>
      <w:r w:rsidRPr="003D2E04">
        <w:rPr>
          <w:rFonts w:ascii="Garamond" w:hAnsi="Garamond"/>
          <w:sz w:val="16"/>
        </w:rPr>
        <w:t xml:space="preserve"> other words</w:t>
      </w:r>
      <w:proofErr w:type="gramStart"/>
      <w:r w:rsidRPr="003D2E04">
        <w:rPr>
          <w:rFonts w:ascii="Garamond" w:hAnsi="Garamond"/>
          <w:sz w:val="16"/>
        </w:rPr>
        <w:t>,,</w:t>
      </w:r>
      <w:proofErr w:type="gramEnd"/>
      <w:r w:rsidRPr="003D2E04">
        <w:rPr>
          <w:rFonts w:ascii="Garamond" w:hAnsi="Garamond"/>
          <w:sz w:val="16"/>
        </w:rPr>
        <w:t xml:space="preserve"> this claim is premised on the belief that the Chinese government’s legitimacy relies solely on economic performance.</w:t>
      </w:r>
      <w:r w:rsidR="001F652E" w:rsidRPr="003D2E04">
        <w:rPr>
          <w:rFonts w:ascii="Garamond" w:hAnsi="Garamond"/>
          <w:sz w:val="12"/>
        </w:rPr>
        <w:t>¶</w:t>
      </w:r>
      <w:r w:rsidR="001F652E" w:rsidRPr="003D2E04">
        <w:rPr>
          <w:rFonts w:ascii="Garamond" w:hAnsi="Garamond"/>
          <w:sz w:val="16"/>
        </w:rPr>
        <w:t xml:space="preserve"> </w:t>
      </w:r>
      <w:r w:rsidRPr="003D2E04">
        <w:rPr>
          <w:rStyle w:val="StyleBoldUnderline"/>
          <w:rFonts w:ascii="Garamond" w:hAnsi="Garamond"/>
          <w:highlight w:val="cyan"/>
        </w:rPr>
        <w:t>Unfortunately this assumption</w:t>
      </w:r>
      <w:r w:rsidRPr="003D2E04">
        <w:rPr>
          <w:rFonts w:ascii="Garamond" w:hAnsi="Garamond"/>
          <w:sz w:val="16"/>
        </w:rPr>
        <w:t xml:space="preserve">, though widely held among scholars, </w:t>
      </w:r>
      <w:r w:rsidRPr="003D2E04">
        <w:rPr>
          <w:rStyle w:val="StyleBoldUnderline"/>
          <w:rFonts w:ascii="Garamond" w:hAnsi="Garamond"/>
          <w:highlight w:val="cyan"/>
        </w:rPr>
        <w:t>is no longer true</w:t>
      </w:r>
      <w:r w:rsidRPr="003D2E04">
        <w:rPr>
          <w:rStyle w:val="StyleBoldUnderline"/>
          <w:rFonts w:ascii="Garamond" w:hAnsi="Garamond"/>
        </w:rPr>
        <w:t xml:space="preserve">. Economic growth is certainly important for most Chinese people, but education, the environment, corruption, </w:t>
      </w:r>
      <w:r w:rsidRPr="003D2E04">
        <w:rPr>
          <w:rStyle w:val="StyleBoldUnderline"/>
          <w:rFonts w:ascii="Garamond" w:hAnsi="Garamond"/>
          <w:highlight w:val="cyan"/>
        </w:rPr>
        <w:t>and</w:t>
      </w:r>
      <w:r w:rsidRPr="003D2E04">
        <w:rPr>
          <w:rStyle w:val="StyleBoldUnderline"/>
          <w:rFonts w:ascii="Garamond" w:hAnsi="Garamond"/>
        </w:rPr>
        <w:t xml:space="preserve"> legal justice matter just as much as growth. </w:t>
      </w:r>
      <w:r w:rsidRPr="003D2E04">
        <w:rPr>
          <w:rFonts w:ascii="Garamond" w:hAnsi="Garamond"/>
          <w:sz w:val="16"/>
        </w:rPr>
        <w:t xml:space="preserve">As long as the Chinese government seriously tackles problems in those areas, </w:t>
      </w:r>
      <w:r w:rsidRPr="003D2E04">
        <w:rPr>
          <w:rStyle w:val="Emphasis"/>
          <w:rFonts w:ascii="Garamond" w:hAnsi="Garamond"/>
          <w:highlight w:val="cyan"/>
        </w:rPr>
        <w:t>support for the CCP will remain high.</w:t>
      </w:r>
      <w:r w:rsidRPr="003D2E04">
        <w:rPr>
          <w:rStyle w:val="Emphasis"/>
          <w:rFonts w:ascii="Garamond" w:hAnsi="Garamond"/>
        </w:rPr>
        <w:t xml:space="preserve"> </w:t>
      </w:r>
      <w:r w:rsidRPr="003D2E04">
        <w:rPr>
          <w:rFonts w:ascii="Garamond" w:hAnsi="Garamond"/>
          <w:sz w:val="16"/>
        </w:rPr>
        <w:t>This explains why the Xi administration has initiated bold reforms in all these areas</w:t>
      </w:r>
      <w:proofErr w:type="gramStart"/>
      <w:r w:rsidRPr="003D2E04">
        <w:rPr>
          <w:rFonts w:ascii="Garamond" w:hAnsi="Garamond"/>
          <w:sz w:val="16"/>
        </w:rPr>
        <w:t>.</w:t>
      </w:r>
      <w:r w:rsidR="001F652E" w:rsidRPr="003D2E04">
        <w:rPr>
          <w:rFonts w:ascii="Garamond" w:hAnsi="Garamond"/>
          <w:sz w:val="12"/>
        </w:rPr>
        <w:t>¶</w:t>
      </w:r>
      <w:proofErr w:type="gramEnd"/>
      <w:r w:rsidR="001F652E" w:rsidRPr="003D2E04">
        <w:rPr>
          <w:rFonts w:ascii="Garamond" w:hAnsi="Garamond"/>
          <w:sz w:val="16"/>
        </w:rPr>
        <w:t xml:space="preserve"> </w:t>
      </w:r>
      <w:r w:rsidRPr="003D2E04">
        <w:rPr>
          <w:rStyle w:val="StyleBoldUnderline"/>
          <w:rFonts w:ascii="Garamond" w:hAnsi="Garamond"/>
        </w:rPr>
        <w:t>Finally, even if there is political unrest will it necessarily topple the regime?</w:t>
      </w:r>
      <w:r w:rsidRPr="003D2E04">
        <w:rPr>
          <w:rFonts w:ascii="Garamond" w:hAnsi="Garamond"/>
          <w:sz w:val="16"/>
        </w:rPr>
        <w:t xml:space="preserve"> This depends on the balance of power between the government and the dissenters. Where is the political opposition in China today? Does the political opposition enjoy the widespread support of ordinary Chinese people? Is there any leader who might want to play the role of Gorbachev? </w:t>
      </w:r>
      <w:r w:rsidRPr="003D2E04">
        <w:rPr>
          <w:rStyle w:val="StyleBoldUnderline"/>
          <w:rFonts w:ascii="Garamond" w:hAnsi="Garamond"/>
        </w:rPr>
        <w:t>None of these factors exist in China</w:t>
      </w:r>
      <w:proofErr w:type="gramStart"/>
      <w:r w:rsidRPr="003D2E04">
        <w:rPr>
          <w:rFonts w:ascii="Garamond" w:hAnsi="Garamond"/>
          <w:sz w:val="16"/>
        </w:rPr>
        <w:t>.</w:t>
      </w:r>
      <w:r w:rsidR="001F652E" w:rsidRPr="003D2E04">
        <w:rPr>
          <w:rFonts w:ascii="Garamond" w:hAnsi="Garamond"/>
          <w:sz w:val="12"/>
        </w:rPr>
        <w:t>¶</w:t>
      </w:r>
      <w:proofErr w:type="gramEnd"/>
      <w:r w:rsidR="001F652E" w:rsidRPr="003D2E04">
        <w:rPr>
          <w:rFonts w:ascii="Garamond" w:hAnsi="Garamond"/>
          <w:sz w:val="16"/>
        </w:rPr>
        <w:t xml:space="preserve"> </w:t>
      </w:r>
      <w:r w:rsidRPr="003D2E04">
        <w:rPr>
          <w:rFonts w:ascii="Garamond" w:hAnsi="Garamond"/>
          <w:sz w:val="16"/>
        </w:rPr>
        <w:t xml:space="preserve">In sum, in order to make the argument that an economic slowdown would lead to regime change, one would have to make the argument that all of the above factors would come into play. Yet, </w:t>
      </w:r>
      <w:proofErr w:type="spellStart"/>
      <w:r w:rsidRPr="003D2E04">
        <w:rPr>
          <w:rFonts w:ascii="Garamond" w:hAnsi="Garamond"/>
          <w:sz w:val="16"/>
        </w:rPr>
        <w:t>Shambaugh’s</w:t>
      </w:r>
      <w:proofErr w:type="spellEnd"/>
      <w:r w:rsidRPr="003D2E04">
        <w:rPr>
          <w:rFonts w:ascii="Garamond" w:hAnsi="Garamond"/>
          <w:sz w:val="16"/>
        </w:rPr>
        <w:t xml:space="preserve"> argument does not demonstrate this. Indeed, a </w:t>
      </w:r>
      <w:r w:rsidRPr="003D2E04">
        <w:rPr>
          <w:rStyle w:val="Emphasis"/>
          <w:rFonts w:ascii="Garamond" w:hAnsi="Garamond"/>
          <w:highlight w:val="cyan"/>
        </w:rPr>
        <w:t>slowing economy is actually bringing</w:t>
      </w:r>
      <w:r w:rsidRPr="003D2E04">
        <w:rPr>
          <w:rStyle w:val="Emphasis"/>
          <w:rFonts w:ascii="Garamond" w:hAnsi="Garamond"/>
        </w:rPr>
        <w:t xml:space="preserve"> several </w:t>
      </w:r>
      <w:r w:rsidRPr="003D2E04">
        <w:rPr>
          <w:rStyle w:val="Emphasis"/>
          <w:rFonts w:ascii="Garamond" w:hAnsi="Garamond"/>
          <w:highlight w:val="cyan"/>
        </w:rPr>
        <w:t>benefits to China</w:t>
      </w:r>
      <w:r w:rsidRPr="003D2E04">
        <w:rPr>
          <w:rFonts w:ascii="Garamond" w:hAnsi="Garamond"/>
          <w:sz w:val="16"/>
          <w:highlight w:val="cyan"/>
        </w:rPr>
        <w:t>.</w:t>
      </w:r>
      <w:r w:rsidRPr="003D2E04">
        <w:rPr>
          <w:rStyle w:val="StyleBoldUnderline"/>
          <w:rFonts w:ascii="Garamond" w:hAnsi="Garamond"/>
          <w:highlight w:val="cyan"/>
        </w:rPr>
        <w:t xml:space="preserve"> A slower</w:t>
      </w:r>
      <w:r w:rsidRPr="003D2E04">
        <w:rPr>
          <w:rStyle w:val="StyleBoldUnderline"/>
          <w:rFonts w:ascii="Garamond" w:hAnsi="Garamond"/>
        </w:rPr>
        <w:t xml:space="preserve"> but </w:t>
      </w:r>
      <w:r w:rsidRPr="003D2E04">
        <w:rPr>
          <w:rStyle w:val="StyleBoldUnderline"/>
          <w:rFonts w:ascii="Garamond" w:hAnsi="Garamond"/>
          <w:highlight w:val="cyan"/>
        </w:rPr>
        <w:t>stable growth rate would mean less pollution</w:t>
      </w:r>
      <w:r w:rsidRPr="003D2E04">
        <w:rPr>
          <w:rStyle w:val="StyleBoldUnderline"/>
          <w:rFonts w:ascii="Garamond" w:hAnsi="Garamond"/>
        </w:rPr>
        <w:t xml:space="preserve">, fewer land-grabbing incidents, </w:t>
      </w:r>
      <w:r w:rsidRPr="003D2E04">
        <w:rPr>
          <w:rStyle w:val="StyleBoldUnderline"/>
          <w:rFonts w:ascii="Garamond" w:hAnsi="Garamond"/>
          <w:highlight w:val="cyan"/>
        </w:rPr>
        <w:t>less corruption</w:t>
      </w:r>
      <w:r w:rsidRPr="003D2E04">
        <w:rPr>
          <w:rStyle w:val="StyleBoldUnderline"/>
          <w:rFonts w:ascii="Garamond" w:hAnsi="Garamond"/>
        </w:rPr>
        <w:t xml:space="preserve">, less energy consumption, </w:t>
      </w:r>
      <w:r w:rsidRPr="003D2E04">
        <w:rPr>
          <w:rStyle w:val="StyleBoldUnderline"/>
          <w:rFonts w:ascii="Garamond" w:hAnsi="Garamond"/>
          <w:highlight w:val="cyan"/>
        </w:rPr>
        <w:t>and lower socioeconomic expectations</w:t>
      </w:r>
      <w:r w:rsidRPr="003D2E04">
        <w:rPr>
          <w:rStyle w:val="StyleBoldUnderline"/>
          <w:rFonts w:ascii="Garamond" w:hAnsi="Garamond"/>
        </w:rPr>
        <w:t xml:space="preserve">, all of </w:t>
      </w:r>
      <w:r w:rsidRPr="003D2E04">
        <w:rPr>
          <w:rStyle w:val="StyleBoldUnderline"/>
          <w:rFonts w:ascii="Garamond" w:hAnsi="Garamond"/>
          <w:highlight w:val="cyan"/>
        </w:rPr>
        <w:t>which lead to reduced social tensions</w:t>
      </w:r>
      <w:r w:rsidRPr="003D2E04">
        <w:rPr>
          <w:rStyle w:val="StyleBoldUnderline"/>
          <w:rFonts w:ascii="Garamond" w:hAnsi="Garamond"/>
        </w:rPr>
        <w:t xml:space="preserve"> in China, </w:t>
      </w:r>
      <w:r w:rsidRPr="003D2E04">
        <w:rPr>
          <w:rStyle w:val="StyleBoldUnderline"/>
          <w:rFonts w:ascii="Garamond" w:hAnsi="Garamond"/>
          <w:highlight w:val="cyan"/>
        </w:rPr>
        <w:t>decreasing the possibility of a regime collapse</w:t>
      </w:r>
      <w:proofErr w:type="gramStart"/>
      <w:r w:rsidRPr="003D2E04">
        <w:rPr>
          <w:rStyle w:val="StyleBoldUnderline"/>
          <w:rFonts w:ascii="Garamond" w:hAnsi="Garamond"/>
        </w:rPr>
        <w:t>.</w:t>
      </w:r>
      <w:r w:rsidR="001F652E" w:rsidRPr="003D2E04">
        <w:rPr>
          <w:rStyle w:val="StyleBoldUnderline"/>
          <w:rFonts w:ascii="Garamond" w:hAnsi="Garamond"/>
          <w:sz w:val="12"/>
          <w:u w:val="none"/>
        </w:rPr>
        <w:t>¶</w:t>
      </w:r>
      <w:proofErr w:type="gramEnd"/>
      <w:r w:rsidR="001F652E" w:rsidRPr="003D2E04">
        <w:rPr>
          <w:rFonts w:ascii="Garamond" w:hAnsi="Garamond"/>
          <w:sz w:val="16"/>
        </w:rPr>
        <w:t xml:space="preserve"> </w:t>
      </w:r>
      <w:r w:rsidRPr="003D2E04">
        <w:rPr>
          <w:rFonts w:ascii="Garamond" w:hAnsi="Garamond"/>
          <w:sz w:val="16"/>
        </w:rPr>
        <w:t xml:space="preserve">Implicit in </w:t>
      </w:r>
      <w:proofErr w:type="spellStart"/>
      <w:r w:rsidRPr="003D2E04">
        <w:rPr>
          <w:rFonts w:ascii="Garamond" w:hAnsi="Garamond"/>
          <w:sz w:val="16"/>
        </w:rPr>
        <w:t>Shambaugh's</w:t>
      </w:r>
      <w:proofErr w:type="spellEnd"/>
      <w:r w:rsidRPr="003D2E04">
        <w:rPr>
          <w:rFonts w:ascii="Garamond" w:hAnsi="Garamond"/>
          <w:sz w:val="16"/>
        </w:rPr>
        <w:t xml:space="preserve"> argument is the claim that China and the CCP will collapse unless they adopt Western-style liberal democracy. But he never attempts to answer a simple question: </w:t>
      </w:r>
      <w:proofErr w:type="gramStart"/>
      <w:r w:rsidRPr="003D2E04">
        <w:rPr>
          <w:rFonts w:ascii="Garamond" w:hAnsi="Garamond"/>
          <w:sz w:val="16"/>
        </w:rPr>
        <w:t>is  Western</w:t>
      </w:r>
      <w:proofErr w:type="gramEnd"/>
      <w:r w:rsidRPr="003D2E04">
        <w:rPr>
          <w:rFonts w:ascii="Garamond" w:hAnsi="Garamond"/>
          <w:sz w:val="16"/>
        </w:rPr>
        <w:t>-style liberal democracy what most ordinary Chinese people want?</w:t>
      </w:r>
      <w:r w:rsidR="001F652E" w:rsidRPr="003D2E04">
        <w:rPr>
          <w:rFonts w:ascii="Garamond" w:hAnsi="Garamond"/>
          <w:sz w:val="12"/>
        </w:rPr>
        <w:t>¶</w:t>
      </w:r>
      <w:r w:rsidR="001F652E" w:rsidRPr="003D2E04">
        <w:rPr>
          <w:rFonts w:ascii="Garamond" w:hAnsi="Garamond"/>
          <w:sz w:val="16"/>
        </w:rPr>
        <w:t xml:space="preserve"> </w:t>
      </w:r>
      <w:r w:rsidRPr="003D2E04">
        <w:rPr>
          <w:rFonts w:ascii="Garamond" w:hAnsi="Garamond"/>
          <w:sz w:val="16"/>
        </w:rPr>
        <w:t xml:space="preserve">As Orville Schell and John </w:t>
      </w:r>
      <w:proofErr w:type="spellStart"/>
      <w:r w:rsidRPr="003D2E04">
        <w:rPr>
          <w:rFonts w:ascii="Garamond" w:hAnsi="Garamond"/>
          <w:sz w:val="16"/>
        </w:rPr>
        <w:t>Delury</w:t>
      </w:r>
      <w:proofErr w:type="spellEnd"/>
      <w:r w:rsidRPr="003D2E04">
        <w:rPr>
          <w:rFonts w:ascii="Garamond" w:hAnsi="Garamond"/>
          <w:sz w:val="16"/>
        </w:rPr>
        <w:t xml:space="preserve"> point out, wealth and power are the two things that most Chinese people have pursued throughout the last century. Today, with China’s rising power and influence, international respect can be added to this duo</w:t>
      </w:r>
      <w:proofErr w:type="gramStart"/>
      <w:r w:rsidRPr="003D2E04">
        <w:rPr>
          <w:rFonts w:ascii="Garamond" w:hAnsi="Garamond"/>
          <w:sz w:val="16"/>
        </w:rPr>
        <w:t>.</w:t>
      </w:r>
      <w:r w:rsidR="001F652E" w:rsidRPr="003D2E04">
        <w:rPr>
          <w:rFonts w:ascii="Garamond" w:hAnsi="Garamond"/>
          <w:sz w:val="12"/>
        </w:rPr>
        <w:t>¶</w:t>
      </w:r>
      <w:proofErr w:type="gramEnd"/>
      <w:r w:rsidR="001F652E" w:rsidRPr="003D2E04">
        <w:rPr>
          <w:rFonts w:ascii="Garamond" w:hAnsi="Garamond"/>
          <w:sz w:val="16"/>
        </w:rPr>
        <w:t xml:space="preserve"> </w:t>
      </w:r>
      <w:r w:rsidRPr="003D2E04">
        <w:rPr>
          <w:rFonts w:ascii="Garamond" w:hAnsi="Garamond"/>
          <w:sz w:val="16"/>
        </w:rPr>
        <w:t>Do the Chinese also desire liberty, democracy, human rights, and so on? Of course they do. My own research, which will be presented in a forthcoming article based on survey data, shows that even among the most liberal Chinese, the desire for liberty and democracy quickly weakens as long as the Chinese government does a good job of tackling corruption, environmental pollution, and inequality. Democracy is seen as a means, rather than as an end</w:t>
      </w:r>
      <w:proofErr w:type="gramStart"/>
      <w:r w:rsidRPr="003D2E04">
        <w:rPr>
          <w:rFonts w:ascii="Garamond" w:hAnsi="Garamond"/>
          <w:sz w:val="16"/>
        </w:rPr>
        <w:t>.</w:t>
      </w:r>
      <w:r w:rsidR="001F652E" w:rsidRPr="003D2E04">
        <w:rPr>
          <w:rFonts w:ascii="Garamond" w:hAnsi="Garamond"/>
          <w:sz w:val="12"/>
        </w:rPr>
        <w:t>¶</w:t>
      </w:r>
      <w:proofErr w:type="gramEnd"/>
      <w:r w:rsidR="001F652E" w:rsidRPr="003D2E04">
        <w:rPr>
          <w:rFonts w:ascii="Garamond" w:hAnsi="Garamond"/>
          <w:sz w:val="16"/>
        </w:rPr>
        <w:t xml:space="preserve"> </w:t>
      </w:r>
      <w:r w:rsidRPr="003D2E04">
        <w:rPr>
          <w:rFonts w:ascii="Garamond" w:hAnsi="Garamond"/>
          <w:sz w:val="16"/>
        </w:rPr>
        <w:t xml:space="preserve">Research done by late professor Shi </w:t>
      </w:r>
      <w:proofErr w:type="spellStart"/>
      <w:r w:rsidRPr="003D2E04">
        <w:rPr>
          <w:rFonts w:ascii="Garamond" w:hAnsi="Garamond"/>
          <w:sz w:val="16"/>
        </w:rPr>
        <w:t>Tianjian</w:t>
      </w:r>
      <w:proofErr w:type="spellEnd"/>
      <w:r w:rsidRPr="003D2E04">
        <w:rPr>
          <w:rFonts w:ascii="Garamond" w:hAnsi="Garamond"/>
          <w:sz w:val="16"/>
        </w:rPr>
        <w:t xml:space="preserve"> also shows that </w:t>
      </w:r>
      <w:r w:rsidRPr="003D2E04">
        <w:rPr>
          <w:rStyle w:val="Emphasis"/>
          <w:rFonts w:ascii="Garamond" w:hAnsi="Garamond"/>
        </w:rPr>
        <w:t xml:space="preserve">Chinese </w:t>
      </w:r>
      <w:r w:rsidRPr="003D2E04">
        <w:rPr>
          <w:rStyle w:val="Emphasis"/>
          <w:rFonts w:ascii="Garamond" w:hAnsi="Garamond"/>
          <w:highlight w:val="cyan"/>
        </w:rPr>
        <w:t>culture still favors authoritarianism</w:t>
      </w:r>
      <w:r w:rsidRPr="003D2E04">
        <w:rPr>
          <w:rStyle w:val="Emphasis"/>
          <w:rFonts w:ascii="Garamond" w:hAnsi="Garamond"/>
        </w:rPr>
        <w:t xml:space="preserve"> even as people also desire democracy. </w:t>
      </w:r>
      <w:r w:rsidRPr="003D2E04">
        <w:rPr>
          <w:rFonts w:ascii="Garamond" w:hAnsi="Garamond"/>
          <w:sz w:val="16"/>
        </w:rPr>
        <w:t xml:space="preserve">Through this context, we can understand that Xi </w:t>
      </w:r>
      <w:proofErr w:type="spellStart"/>
      <w:r w:rsidRPr="003D2E04">
        <w:rPr>
          <w:rFonts w:ascii="Garamond" w:hAnsi="Garamond"/>
          <w:sz w:val="16"/>
        </w:rPr>
        <w:t>Jinping</w:t>
      </w:r>
      <w:proofErr w:type="spellEnd"/>
      <w:r w:rsidRPr="003D2E04">
        <w:rPr>
          <w:rFonts w:ascii="Garamond" w:hAnsi="Garamond"/>
          <w:sz w:val="16"/>
        </w:rPr>
        <w:t xml:space="preserve"> has become so popular among the Chinese masses because of his bold reform measures, which range from soccer-reform to overhauling state-owned enterprises. Even in the area of political reform, Xi is proceeding steadily as consultative democratic mechanisms will soon be implemented at various governmental levels. Thus, it is no exaggeration to say that Xi has been the most creative leader in the last three decades. If anything, </w:t>
      </w:r>
      <w:r w:rsidRPr="003D2E04">
        <w:rPr>
          <w:rStyle w:val="StyleBoldUnderline"/>
          <w:rFonts w:ascii="Garamond" w:hAnsi="Garamond"/>
        </w:rPr>
        <w:t>the level of support for the CCP is higher now than it was in the last decade</w:t>
      </w:r>
      <w:r w:rsidRPr="003D2E04">
        <w:rPr>
          <w:rFonts w:ascii="Garamond" w:hAnsi="Garamond"/>
          <w:sz w:val="16"/>
        </w:rPr>
        <w:t>. Ignoring this reality seriously misreads Chinese politics today</w:t>
      </w:r>
      <w:proofErr w:type="gramStart"/>
      <w:r w:rsidRPr="003D2E04">
        <w:rPr>
          <w:rFonts w:ascii="Garamond" w:hAnsi="Garamond"/>
          <w:sz w:val="16"/>
        </w:rPr>
        <w:t>.</w:t>
      </w:r>
      <w:r w:rsidR="001F652E" w:rsidRPr="003D2E04">
        <w:rPr>
          <w:rFonts w:ascii="Garamond" w:hAnsi="Garamond"/>
          <w:sz w:val="12"/>
        </w:rPr>
        <w:t>¶</w:t>
      </w:r>
      <w:proofErr w:type="gramEnd"/>
      <w:r w:rsidR="001F652E" w:rsidRPr="003D2E04">
        <w:rPr>
          <w:rFonts w:ascii="Garamond" w:hAnsi="Garamond"/>
          <w:sz w:val="16"/>
        </w:rPr>
        <w:t xml:space="preserve"> </w:t>
      </w:r>
      <w:r w:rsidRPr="003D2E04">
        <w:rPr>
          <w:rFonts w:ascii="Garamond" w:hAnsi="Garamond"/>
          <w:sz w:val="16"/>
        </w:rPr>
        <w:t xml:space="preserve">Then, why do so many Western analysts not see this reality? What do </w:t>
      </w:r>
      <w:proofErr w:type="spellStart"/>
      <w:r w:rsidRPr="003D2E04">
        <w:rPr>
          <w:rFonts w:ascii="Garamond" w:hAnsi="Garamond"/>
          <w:sz w:val="16"/>
        </w:rPr>
        <w:t>Shambaugh’s</w:t>
      </w:r>
      <w:proofErr w:type="spellEnd"/>
      <w:r w:rsidRPr="003D2E04">
        <w:rPr>
          <w:rFonts w:ascii="Garamond" w:hAnsi="Garamond"/>
          <w:sz w:val="16"/>
        </w:rPr>
        <w:t xml:space="preserve"> article and similar writings reflect about the mentality of some Western thinkers and analysts</w:t>
      </w:r>
      <w:proofErr w:type="gramStart"/>
      <w:r w:rsidRPr="003D2E04">
        <w:rPr>
          <w:rFonts w:ascii="Garamond" w:hAnsi="Garamond"/>
          <w:sz w:val="16"/>
        </w:rPr>
        <w:t>?</w:t>
      </w:r>
      <w:r w:rsidR="001F652E" w:rsidRPr="003D2E04">
        <w:rPr>
          <w:rFonts w:ascii="Garamond" w:hAnsi="Garamond"/>
          <w:sz w:val="12"/>
        </w:rPr>
        <w:t>¶</w:t>
      </w:r>
      <w:proofErr w:type="gramEnd"/>
      <w:r w:rsidR="001F652E" w:rsidRPr="003D2E04">
        <w:rPr>
          <w:rFonts w:ascii="Garamond" w:hAnsi="Garamond"/>
          <w:sz w:val="16"/>
        </w:rPr>
        <w:t xml:space="preserve"> </w:t>
      </w:r>
      <w:r w:rsidRPr="003D2E04">
        <w:rPr>
          <w:rFonts w:ascii="Garamond" w:hAnsi="Garamond"/>
          <w:sz w:val="16"/>
        </w:rPr>
        <w:t>Perhaps implicit in such arguments is the collective worry or fear that China will continue to become stronger, more prosperous, and more assertive in international affairs. The West has not prepared for a possibility where it is no longer the dominant force in the world. After the Cold War, many Western democracies have adopted the triumphal “End of History” thesis</w:t>
      </w:r>
      <w:proofErr w:type="gramStart"/>
      <w:r w:rsidRPr="003D2E04">
        <w:rPr>
          <w:rFonts w:ascii="Garamond" w:hAnsi="Garamond"/>
          <w:sz w:val="16"/>
        </w:rPr>
        <w:t>.</w:t>
      </w:r>
      <w:r w:rsidR="001F652E" w:rsidRPr="003D2E04">
        <w:rPr>
          <w:rFonts w:ascii="Garamond" w:hAnsi="Garamond"/>
          <w:sz w:val="12"/>
        </w:rPr>
        <w:t>¶</w:t>
      </w:r>
      <w:proofErr w:type="gramEnd"/>
      <w:r w:rsidR="001F652E" w:rsidRPr="003D2E04">
        <w:rPr>
          <w:rFonts w:ascii="Garamond" w:hAnsi="Garamond"/>
          <w:sz w:val="16"/>
        </w:rPr>
        <w:t xml:space="preserve"> </w:t>
      </w:r>
      <w:r w:rsidRPr="003D2E04">
        <w:rPr>
          <w:rFonts w:ascii="Garamond" w:hAnsi="Garamond"/>
          <w:sz w:val="16"/>
        </w:rPr>
        <w:t>However, now that a strong and authoritarian China has emerged, one not compliant with the standard “liberal democracy model” advocated by the West, it is seen as a threat. The “China threat” narrative is understandable, as people tend to fear something they do not understand or that looks different. And China today is a great “other,” but because it is strong, it is more threatening than a weak “other.” A strong China causes cognitive dissonance among many Western analysts because according to their theories, an authoritarian China should be weak. This explains the selective reading by Western scholars of China’s political reality</w:t>
      </w:r>
      <w:proofErr w:type="gramStart"/>
      <w:r w:rsidRPr="003D2E04">
        <w:rPr>
          <w:rFonts w:ascii="Garamond" w:hAnsi="Garamond"/>
          <w:sz w:val="16"/>
        </w:rPr>
        <w:t>.</w:t>
      </w:r>
      <w:r w:rsidR="001F652E" w:rsidRPr="003D2E04">
        <w:rPr>
          <w:rFonts w:ascii="Garamond" w:hAnsi="Garamond"/>
          <w:sz w:val="12"/>
        </w:rPr>
        <w:t>¶</w:t>
      </w:r>
      <w:proofErr w:type="gramEnd"/>
      <w:r w:rsidR="001F652E" w:rsidRPr="003D2E04">
        <w:rPr>
          <w:rFonts w:ascii="Garamond" w:hAnsi="Garamond"/>
          <w:sz w:val="16"/>
        </w:rPr>
        <w:t xml:space="preserve"> </w:t>
      </w:r>
      <w:r w:rsidRPr="003D2E04">
        <w:rPr>
          <w:rFonts w:ascii="Garamond" w:hAnsi="Garamond"/>
          <w:sz w:val="16"/>
        </w:rPr>
        <w:t xml:space="preserve">Therefore, </w:t>
      </w:r>
      <w:proofErr w:type="spellStart"/>
      <w:r w:rsidRPr="003D2E04">
        <w:rPr>
          <w:rStyle w:val="Emphasis"/>
          <w:rFonts w:ascii="Garamond" w:hAnsi="Garamond"/>
          <w:highlight w:val="cyan"/>
        </w:rPr>
        <w:t>Shambaugh’s</w:t>
      </w:r>
      <w:proofErr w:type="spellEnd"/>
      <w:r w:rsidRPr="003D2E04">
        <w:rPr>
          <w:rStyle w:val="Emphasis"/>
          <w:rFonts w:ascii="Garamond" w:hAnsi="Garamond"/>
          <w:highlight w:val="cyan"/>
        </w:rPr>
        <w:t xml:space="preserve"> argument is seriously flawed</w:t>
      </w:r>
      <w:r w:rsidRPr="003D2E04">
        <w:rPr>
          <w:rStyle w:val="Emphasis"/>
          <w:rFonts w:ascii="Garamond" w:hAnsi="Garamond"/>
        </w:rPr>
        <w:t xml:space="preserve"> due to its problematic logic</w:t>
      </w:r>
      <w:r w:rsidRPr="003D2E04">
        <w:rPr>
          <w:rFonts w:ascii="Garamond" w:hAnsi="Garamond"/>
          <w:sz w:val="16"/>
        </w:rPr>
        <w:t xml:space="preserve">. However, this does not mean that there is no merit at all in his piece. </w:t>
      </w:r>
    </w:p>
    <w:p w14:paraId="0F62B5DC" w14:textId="77777777" w:rsidR="000B055D" w:rsidRPr="003D2E04" w:rsidRDefault="000B055D" w:rsidP="000B055D">
      <w:pPr>
        <w:pStyle w:val="Heading2"/>
        <w:rPr>
          <w:rFonts w:ascii="Garamond" w:hAnsi="Garamond"/>
        </w:rPr>
      </w:pPr>
      <w:r w:rsidRPr="003D2E04">
        <w:rPr>
          <w:rFonts w:ascii="Garamond" w:hAnsi="Garamond"/>
        </w:rPr>
        <w:t>Cyber Security</w:t>
      </w:r>
    </w:p>
    <w:p w14:paraId="1C2FCF24" w14:textId="4CCDBDF6" w:rsidR="00935032" w:rsidRPr="003D2E04" w:rsidRDefault="00935032" w:rsidP="00935032">
      <w:pPr>
        <w:pStyle w:val="Heading3"/>
        <w:rPr>
          <w:rFonts w:ascii="Garamond" w:hAnsi="Garamond"/>
        </w:rPr>
      </w:pPr>
      <w:r w:rsidRPr="003D2E04">
        <w:rPr>
          <w:rFonts w:ascii="Garamond" w:hAnsi="Garamond"/>
        </w:rPr>
        <w:t>Social Media – Stability</w:t>
      </w:r>
    </w:p>
    <w:p w14:paraId="58E768BA" w14:textId="77777777" w:rsidR="000B055D" w:rsidRPr="003D2E04" w:rsidRDefault="000B055D" w:rsidP="000B055D">
      <w:pPr>
        <w:pStyle w:val="Heading4"/>
        <w:rPr>
          <w:rFonts w:ascii="Garamond" w:hAnsi="Garamond"/>
        </w:rPr>
      </w:pPr>
      <w:r w:rsidRPr="003D2E04">
        <w:rPr>
          <w:rFonts w:ascii="Garamond" w:hAnsi="Garamond"/>
        </w:rPr>
        <w:t>Authoritarian Regime uses social media to prevent domestic instability</w:t>
      </w:r>
    </w:p>
    <w:p w14:paraId="40A97D10" w14:textId="77777777" w:rsidR="000B055D" w:rsidRPr="003D2E04" w:rsidRDefault="000B055D" w:rsidP="000B055D">
      <w:pPr>
        <w:rPr>
          <w:rStyle w:val="StyleStyleBold12pt"/>
          <w:rFonts w:ascii="Garamond" w:hAnsi="Garamond"/>
        </w:rPr>
      </w:pPr>
      <w:proofErr w:type="spellStart"/>
      <w:r w:rsidRPr="003D2E04">
        <w:rPr>
          <w:rStyle w:val="StyleStyleBold12pt"/>
          <w:rFonts w:ascii="Garamond" w:hAnsi="Garamond"/>
        </w:rPr>
        <w:t>Gunitsky</w:t>
      </w:r>
      <w:proofErr w:type="spellEnd"/>
      <w:r w:rsidRPr="003D2E04">
        <w:rPr>
          <w:rStyle w:val="StyleStyleBold12pt"/>
          <w:rFonts w:ascii="Garamond" w:hAnsi="Garamond"/>
        </w:rPr>
        <w:t>, 2015</w:t>
      </w:r>
    </w:p>
    <w:p w14:paraId="412FB251" w14:textId="77777777" w:rsidR="000B055D" w:rsidRPr="003D2E04" w:rsidRDefault="000B055D" w:rsidP="000B055D">
      <w:pPr>
        <w:rPr>
          <w:rFonts w:ascii="Garamond" w:hAnsi="Garamond"/>
        </w:rPr>
      </w:pPr>
      <w:r w:rsidRPr="003D2E04">
        <w:rPr>
          <w:rFonts w:ascii="Garamond" w:hAnsi="Garamond"/>
        </w:rPr>
        <w:t>(</w:t>
      </w:r>
      <w:proofErr w:type="spellStart"/>
      <w:r w:rsidRPr="003D2E04">
        <w:rPr>
          <w:rFonts w:ascii="Garamond" w:hAnsi="Garamond"/>
        </w:rPr>
        <w:t>Seva</w:t>
      </w:r>
      <w:proofErr w:type="spellEnd"/>
      <w:r w:rsidRPr="003D2E04">
        <w:rPr>
          <w:rFonts w:ascii="Garamond" w:hAnsi="Garamond"/>
        </w:rPr>
        <w:t xml:space="preserve">, PhD. Political Scientist at the University of Toronto, (2015). Corrupting the Cyber-Commons: Social Media as a Tool of Autocratic Stability. </w:t>
      </w:r>
      <w:proofErr w:type="gramStart"/>
      <w:r w:rsidRPr="003D2E04">
        <w:rPr>
          <w:rFonts w:ascii="Garamond" w:hAnsi="Garamond"/>
        </w:rPr>
        <w:t xml:space="preserve">Perspectives on Politics, 13, </w:t>
      </w:r>
      <w:proofErr w:type="spellStart"/>
      <w:r w:rsidRPr="003D2E04">
        <w:rPr>
          <w:rFonts w:ascii="Garamond" w:hAnsi="Garamond"/>
        </w:rPr>
        <w:t>pp</w:t>
      </w:r>
      <w:proofErr w:type="spellEnd"/>
      <w:r w:rsidRPr="003D2E04">
        <w:rPr>
          <w:rFonts w:ascii="Garamond" w:hAnsi="Garamond"/>
        </w:rPr>
        <w:t xml:space="preserve"> 42-54.</w:t>
      </w:r>
      <w:proofErr w:type="gramEnd"/>
      <w:r w:rsidRPr="003D2E04">
        <w:rPr>
          <w:rFonts w:ascii="Garamond" w:hAnsi="Garamond"/>
        </w:rPr>
        <w:t xml:space="preserve"> </w:t>
      </w:r>
      <w:proofErr w:type="gramStart"/>
      <w:r w:rsidRPr="003D2E04">
        <w:rPr>
          <w:rFonts w:ascii="Garamond" w:hAnsi="Garamond"/>
        </w:rPr>
        <w:t>doi:10.1017</w:t>
      </w:r>
      <w:proofErr w:type="gramEnd"/>
      <w:r w:rsidRPr="003D2E04">
        <w:rPr>
          <w:rFonts w:ascii="Garamond" w:hAnsi="Garamond"/>
        </w:rPr>
        <w:t>/S1537592714003120, Accessed: July 2, 2016, YDEL)</w:t>
      </w:r>
    </w:p>
    <w:p w14:paraId="5DD8AFA8" w14:textId="1D0A857A" w:rsidR="000B055D" w:rsidRPr="003D2E04" w:rsidRDefault="000B055D" w:rsidP="000B055D">
      <w:pPr>
        <w:rPr>
          <w:rFonts w:ascii="Garamond" w:hAnsi="Garamond"/>
          <w:sz w:val="16"/>
        </w:rPr>
      </w:pPr>
      <w:r w:rsidRPr="003D2E04">
        <w:rPr>
          <w:rStyle w:val="StyleBoldUnderline"/>
          <w:rFonts w:ascii="Garamond" w:hAnsi="Garamond"/>
        </w:rPr>
        <w:t>Bolstering Regime Legitimacy</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Fonts w:ascii="Garamond" w:hAnsi="Garamond"/>
          <w:sz w:val="16"/>
        </w:rPr>
        <w:t>In closed and hybrid regimes, manipulated elections</w:t>
      </w:r>
      <w:r w:rsidR="004D3D7C" w:rsidRPr="003D2E04">
        <w:rPr>
          <w:rFonts w:ascii="Garamond" w:hAnsi="Garamond"/>
          <w:sz w:val="12"/>
        </w:rPr>
        <w:t>¶</w:t>
      </w:r>
      <w:r w:rsidRPr="003D2E04">
        <w:rPr>
          <w:rFonts w:ascii="Garamond" w:hAnsi="Garamond"/>
          <w:sz w:val="16"/>
        </w:rPr>
        <w:t xml:space="preserve"> create opportunities for ostentatious propaganda campaigns</w:t>
      </w:r>
      <w:r w:rsidR="004D3D7C" w:rsidRPr="003D2E04">
        <w:rPr>
          <w:rFonts w:ascii="Garamond" w:hAnsi="Garamond"/>
          <w:sz w:val="12"/>
        </w:rPr>
        <w:t>¶</w:t>
      </w:r>
      <w:r w:rsidRPr="003D2E04">
        <w:rPr>
          <w:rFonts w:ascii="Garamond" w:hAnsi="Garamond"/>
          <w:sz w:val="16"/>
        </w:rPr>
        <w:t xml:space="preserve"> that function along two parallel dimensions: the</w:t>
      </w:r>
      <w:r w:rsidR="004D3D7C" w:rsidRPr="003D2E04">
        <w:rPr>
          <w:rFonts w:ascii="Garamond" w:hAnsi="Garamond"/>
          <w:sz w:val="12"/>
        </w:rPr>
        <w:t>¶</w:t>
      </w:r>
      <w:r w:rsidRPr="003D2E04">
        <w:rPr>
          <w:rFonts w:ascii="Garamond" w:hAnsi="Garamond"/>
          <w:sz w:val="16"/>
        </w:rPr>
        <w:t xml:space="preserve"> marshaling of domestic groups that traditionally serve as</w:t>
      </w:r>
      <w:r w:rsidR="004D3D7C" w:rsidRPr="003D2E04">
        <w:rPr>
          <w:rFonts w:ascii="Garamond" w:hAnsi="Garamond"/>
          <w:sz w:val="12"/>
        </w:rPr>
        <w:t>¶</w:t>
      </w:r>
      <w:r w:rsidRPr="003D2E04">
        <w:rPr>
          <w:rFonts w:ascii="Garamond" w:hAnsi="Garamond"/>
          <w:sz w:val="16"/>
        </w:rPr>
        <w:t xml:space="preserve"> the government’s support base, and the ritualistic affirmation</w:t>
      </w:r>
      <w:r w:rsidR="004D3D7C" w:rsidRPr="003D2E04">
        <w:rPr>
          <w:rFonts w:ascii="Garamond" w:hAnsi="Garamond"/>
          <w:sz w:val="12"/>
        </w:rPr>
        <w:t>¶</w:t>
      </w:r>
      <w:r w:rsidRPr="003D2E04">
        <w:rPr>
          <w:rFonts w:ascii="Garamond" w:hAnsi="Garamond"/>
          <w:sz w:val="16"/>
        </w:rPr>
        <w:t xml:space="preserve"> of the regime aimed at all citizens more generally.16</w:t>
      </w:r>
      <w:r w:rsidR="004D3D7C"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rPr>
        <w:t xml:space="preserve">Similarly, </w:t>
      </w:r>
      <w:r w:rsidRPr="003D2E04">
        <w:rPr>
          <w:rStyle w:val="StyleBoldUnderline"/>
          <w:rFonts w:ascii="Garamond" w:hAnsi="Garamond"/>
          <w:highlight w:val="cyan"/>
        </w:rPr>
        <w:t>bolstering regime legitimacy through social</w:t>
      </w:r>
      <w:r w:rsidR="004D3D7C"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media functions through</w:t>
      </w:r>
      <w:r w:rsidRPr="003D2E04">
        <w:rPr>
          <w:rStyle w:val="StyleBoldUnderline"/>
          <w:rFonts w:ascii="Garamond" w:hAnsi="Garamond"/>
        </w:rPr>
        <w:t xml:space="preserve"> the two related mechanisms of</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counter-mobilization</w:t>
      </w:r>
      <w:r w:rsidRPr="003D2E04">
        <w:rPr>
          <w:rStyle w:val="StyleBoldUnderline"/>
          <w:rFonts w:ascii="Garamond" w:hAnsi="Garamond"/>
        </w:rPr>
        <w:t xml:space="preserve"> of supporters </w:t>
      </w:r>
      <w:r w:rsidRPr="003D2E04">
        <w:rPr>
          <w:rStyle w:val="StyleBoldUnderline"/>
          <w:rFonts w:ascii="Garamond" w:hAnsi="Garamond"/>
          <w:highlight w:val="cyan"/>
        </w:rPr>
        <w:t>and discourse framing</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of the larger national discourse.</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Fonts w:ascii="Garamond" w:hAnsi="Garamond"/>
          <w:sz w:val="16"/>
        </w:rPr>
        <w:t xml:space="preserve">First, </w:t>
      </w:r>
      <w:r w:rsidRPr="003D2E04">
        <w:rPr>
          <w:rStyle w:val="StyleBoldUnderline"/>
          <w:rFonts w:ascii="Garamond" w:hAnsi="Garamond"/>
        </w:rPr>
        <w:t>in the face of potential online opposition,</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regimes</w:t>
      </w:r>
      <w:r w:rsidRPr="003D2E04">
        <w:rPr>
          <w:rStyle w:val="StyleBoldUnderline"/>
          <w:rFonts w:ascii="Garamond" w:hAnsi="Garamond"/>
        </w:rPr>
        <w:t xml:space="preserve"> can </w:t>
      </w:r>
      <w:r w:rsidRPr="003D2E04">
        <w:rPr>
          <w:rStyle w:val="StyleBoldUnderline"/>
          <w:rFonts w:ascii="Garamond" w:hAnsi="Garamond"/>
          <w:highlight w:val="cyan"/>
        </w:rPr>
        <w:t>use</w:t>
      </w:r>
      <w:r w:rsidRPr="003D2E04">
        <w:rPr>
          <w:rStyle w:val="StyleBoldUnderline"/>
          <w:rFonts w:ascii="Garamond" w:hAnsi="Garamond"/>
        </w:rPr>
        <w:t xml:space="preserve"> the </w:t>
      </w:r>
      <w:r w:rsidRPr="003D2E04">
        <w:rPr>
          <w:rStyle w:val="StyleBoldUnderline"/>
          <w:rFonts w:ascii="Garamond" w:hAnsi="Garamond"/>
          <w:highlight w:val="cyan"/>
        </w:rPr>
        <w:t>extensive reach of social networks</w:t>
      </w:r>
      <w:r w:rsidR="004D3D7C"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to counter-mobilize their own base of support</w:t>
      </w:r>
      <w:r w:rsidRPr="003D2E04">
        <w:rPr>
          <w:rStyle w:val="StyleBoldUnderline"/>
          <w:rFonts w:ascii="Garamond" w:hAnsi="Garamond"/>
        </w:rPr>
        <w:t>.</w:t>
      </w:r>
      <w:r w:rsidRPr="003D2E04">
        <w:rPr>
          <w:rFonts w:ascii="Garamond" w:hAnsi="Garamond"/>
          <w:sz w:val="16"/>
        </w:rPr>
        <w:t xml:space="preserve"> Just as</w:t>
      </w:r>
      <w:r w:rsidR="004D3D7C" w:rsidRPr="003D2E04">
        <w:rPr>
          <w:rFonts w:ascii="Garamond" w:hAnsi="Garamond"/>
          <w:sz w:val="12"/>
        </w:rPr>
        <w:t>¶</w:t>
      </w:r>
      <w:r w:rsidRPr="003D2E04">
        <w:rPr>
          <w:rFonts w:ascii="Garamond" w:hAnsi="Garamond"/>
          <w:sz w:val="16"/>
        </w:rPr>
        <w:t xml:space="preserve"> opposition leaders can use social media to lower barriers</w:t>
      </w:r>
      <w:r w:rsidR="004D3D7C" w:rsidRPr="003D2E04">
        <w:rPr>
          <w:rFonts w:ascii="Garamond" w:hAnsi="Garamond"/>
          <w:sz w:val="12"/>
        </w:rPr>
        <w:t>¶</w:t>
      </w:r>
      <w:r w:rsidRPr="003D2E04">
        <w:rPr>
          <w:rFonts w:ascii="Garamond" w:hAnsi="Garamond"/>
          <w:sz w:val="16"/>
        </w:rPr>
        <w:t xml:space="preserve"> to collective action and mobilize protestors, </w:t>
      </w:r>
      <w:r w:rsidRPr="003D2E04">
        <w:rPr>
          <w:rStyle w:val="StyleBoldUnderline"/>
          <w:rFonts w:ascii="Garamond" w:hAnsi="Garamond"/>
          <w:highlight w:val="cyan"/>
        </w:rPr>
        <w:t>regimes</w:t>
      </w:r>
      <w:r w:rsidRPr="003D2E04">
        <w:rPr>
          <w:rStyle w:val="StyleBoldUnderline"/>
          <w:rFonts w:ascii="Garamond" w:hAnsi="Garamond"/>
        </w:rPr>
        <w:t xml:space="preserve"> can</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also </w:t>
      </w:r>
      <w:r w:rsidRPr="003D2E04">
        <w:rPr>
          <w:rStyle w:val="StyleBoldUnderline"/>
          <w:rFonts w:ascii="Garamond" w:hAnsi="Garamond"/>
          <w:highlight w:val="cyan"/>
        </w:rPr>
        <w:t>employ online technology to</w:t>
      </w:r>
      <w:r w:rsidRPr="003D2E04">
        <w:rPr>
          <w:rStyle w:val="StyleBoldUnderline"/>
          <w:rFonts w:ascii="Garamond" w:hAnsi="Garamond"/>
        </w:rPr>
        <w:t xml:space="preserve"> organize and </w:t>
      </w:r>
      <w:r w:rsidRPr="003D2E04">
        <w:rPr>
          <w:rStyle w:val="StyleBoldUnderline"/>
          <w:rFonts w:ascii="Garamond" w:hAnsi="Garamond"/>
          <w:highlight w:val="cyan"/>
        </w:rPr>
        <w:t>rally</w:t>
      </w:r>
      <w:r w:rsidRPr="003D2E04">
        <w:rPr>
          <w:rStyle w:val="StyleBoldUnderline"/>
          <w:rFonts w:ascii="Garamond" w:hAnsi="Garamond"/>
        </w:rPr>
        <w:t xml:space="preserve"> their</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own </w:t>
      </w:r>
      <w:r w:rsidRPr="003D2E04">
        <w:rPr>
          <w:rStyle w:val="StyleBoldUnderline"/>
          <w:rFonts w:ascii="Garamond" w:hAnsi="Garamond"/>
          <w:highlight w:val="cyan"/>
        </w:rPr>
        <w:t>domestic</w:t>
      </w:r>
      <w:r w:rsidRPr="003D2E04">
        <w:rPr>
          <w:rStyle w:val="StyleBoldUnderline"/>
          <w:rFonts w:ascii="Garamond" w:hAnsi="Garamond"/>
        </w:rPr>
        <w:t xml:space="preserve"> </w:t>
      </w:r>
      <w:r w:rsidRPr="003D2E04">
        <w:rPr>
          <w:rStyle w:val="StyleBoldUnderline"/>
          <w:rFonts w:ascii="Garamond" w:hAnsi="Garamond"/>
          <w:highlight w:val="cyan"/>
        </w:rPr>
        <w:t>allies</w:t>
      </w:r>
      <w:r w:rsidRPr="003D2E04">
        <w:rPr>
          <w:rStyle w:val="StyleBoldUnderline"/>
          <w:rFonts w:ascii="Garamond" w:hAnsi="Garamond"/>
        </w:rPr>
        <w:t xml:space="preserve">. </w:t>
      </w:r>
      <w:r w:rsidRPr="003D2E04">
        <w:rPr>
          <w:rFonts w:ascii="Garamond" w:hAnsi="Garamond"/>
          <w:sz w:val="16"/>
        </w:rPr>
        <w:t>These include not only groups that</w:t>
      </w:r>
      <w:r w:rsidR="004D3D7C" w:rsidRPr="003D2E04">
        <w:rPr>
          <w:rFonts w:ascii="Garamond" w:hAnsi="Garamond"/>
          <w:sz w:val="12"/>
        </w:rPr>
        <w:t>¶</w:t>
      </w:r>
      <w:r w:rsidRPr="003D2E04">
        <w:rPr>
          <w:rFonts w:ascii="Garamond" w:hAnsi="Garamond"/>
          <w:sz w:val="16"/>
        </w:rPr>
        <w:t xml:space="preserve"> directly benefit from government patronage (such as</w:t>
      </w:r>
      <w:r w:rsidR="004D3D7C" w:rsidRPr="003D2E04">
        <w:rPr>
          <w:rFonts w:ascii="Garamond" w:hAnsi="Garamond"/>
          <w:sz w:val="12"/>
        </w:rPr>
        <w:t>¶</w:t>
      </w:r>
      <w:r w:rsidRPr="003D2E04">
        <w:rPr>
          <w:rFonts w:ascii="Garamond" w:hAnsi="Garamond"/>
          <w:sz w:val="16"/>
        </w:rPr>
        <w:t xml:space="preserve"> military or business elites), but also regular citizens</w:t>
      </w:r>
      <w:r w:rsidR="004D3D7C" w:rsidRPr="003D2E04">
        <w:rPr>
          <w:rFonts w:ascii="Garamond" w:hAnsi="Garamond"/>
          <w:sz w:val="12"/>
        </w:rPr>
        <w:t>¶</w:t>
      </w:r>
      <w:r w:rsidRPr="003D2E04">
        <w:rPr>
          <w:rFonts w:ascii="Garamond" w:hAnsi="Garamond"/>
          <w:sz w:val="16"/>
        </w:rPr>
        <w:t xml:space="preserve"> motivated by patriotism, ideology, or a general sense that</w:t>
      </w:r>
      <w:r w:rsidR="004D3D7C" w:rsidRPr="003D2E04">
        <w:rPr>
          <w:rFonts w:ascii="Garamond" w:hAnsi="Garamond"/>
          <w:sz w:val="12"/>
        </w:rPr>
        <w:t>¶</w:t>
      </w:r>
      <w:r w:rsidRPr="003D2E04">
        <w:rPr>
          <w:rFonts w:ascii="Garamond" w:hAnsi="Garamond"/>
          <w:sz w:val="16"/>
        </w:rPr>
        <w:t xml:space="preserve"> the regime has earned their trust. Few regimes exist</w:t>
      </w:r>
      <w:r w:rsidR="004D3D7C" w:rsidRPr="003D2E04">
        <w:rPr>
          <w:rFonts w:ascii="Garamond" w:hAnsi="Garamond"/>
          <w:sz w:val="12"/>
        </w:rPr>
        <w:t>¶</w:t>
      </w:r>
      <w:r w:rsidRPr="003D2E04">
        <w:rPr>
          <w:rFonts w:ascii="Garamond" w:hAnsi="Garamond"/>
          <w:sz w:val="16"/>
        </w:rPr>
        <w:t xml:space="preserve"> without some measure of public support or legitimacy</w:t>
      </w:r>
      <w:proofErr w:type="gramStart"/>
      <w:r w:rsidRPr="003D2E04">
        <w:rPr>
          <w:rFonts w:ascii="Garamond" w:hAnsi="Garamond"/>
          <w:sz w:val="16"/>
        </w:rPr>
        <w:t>,</w:t>
      </w:r>
      <w:r w:rsidR="004D3D7C" w:rsidRPr="003D2E04">
        <w:rPr>
          <w:rFonts w:ascii="Garamond" w:hAnsi="Garamond"/>
          <w:sz w:val="12"/>
        </w:rPr>
        <w:t>¶</w:t>
      </w:r>
      <w:proofErr w:type="gramEnd"/>
      <w:r w:rsidRPr="003D2E04">
        <w:rPr>
          <w:rFonts w:ascii="Garamond" w:hAnsi="Garamond"/>
          <w:sz w:val="16"/>
        </w:rPr>
        <w:t xml:space="preserve"> and this is especially true in mixed or hybrid regimes,</w:t>
      </w:r>
      <w:r w:rsidR="004D3D7C" w:rsidRPr="003D2E04">
        <w:rPr>
          <w:rFonts w:ascii="Garamond" w:hAnsi="Garamond"/>
          <w:sz w:val="12"/>
        </w:rPr>
        <w:t>¶</w:t>
      </w:r>
      <w:r w:rsidRPr="003D2E04">
        <w:rPr>
          <w:rFonts w:ascii="Garamond" w:hAnsi="Garamond"/>
          <w:sz w:val="16"/>
        </w:rPr>
        <w:t xml:space="preserve"> which rely in part on the passive acquiescence or the</w:t>
      </w:r>
      <w:r w:rsidR="004D3D7C" w:rsidRPr="003D2E04">
        <w:rPr>
          <w:rFonts w:ascii="Garamond" w:hAnsi="Garamond"/>
          <w:sz w:val="12"/>
        </w:rPr>
        <w:t>¶</w:t>
      </w:r>
      <w:r w:rsidRPr="003D2E04">
        <w:rPr>
          <w:rFonts w:ascii="Garamond" w:hAnsi="Garamond"/>
          <w:sz w:val="16"/>
        </w:rPr>
        <w:t xml:space="preserve"> active support of various groups to remain in power.</w:t>
      </w:r>
      <w:r w:rsidR="004D3D7C"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rPr>
        <w:t>Domestic support for the government in</w:t>
      </w:r>
      <w:r w:rsidRPr="003D2E04">
        <w:rPr>
          <w:rFonts w:ascii="Garamond" w:hAnsi="Garamond"/>
          <w:sz w:val="16"/>
        </w:rPr>
        <w:t xml:space="preserve"> Russia or </w:t>
      </w:r>
      <w:r w:rsidRPr="003D2E04">
        <w:rPr>
          <w:rStyle w:val="StyleBoldUnderline"/>
          <w:rFonts w:ascii="Garamond" w:hAnsi="Garamond"/>
          <w:highlight w:val="cyan"/>
        </w:rPr>
        <w:t>China</w:t>
      </w:r>
      <w:r w:rsidRPr="003D2E04">
        <w:rPr>
          <w:rFonts w:ascii="Garamond" w:hAnsi="Garamond"/>
          <w:sz w:val="16"/>
        </w:rPr>
        <w:t>,</w:t>
      </w:r>
      <w:r w:rsidR="004D3D7C" w:rsidRPr="003D2E04">
        <w:rPr>
          <w:rFonts w:ascii="Garamond" w:hAnsi="Garamond"/>
          <w:sz w:val="12"/>
        </w:rPr>
        <w:t>¶</w:t>
      </w:r>
      <w:r w:rsidRPr="003D2E04">
        <w:rPr>
          <w:rFonts w:ascii="Garamond" w:hAnsi="Garamond"/>
          <w:sz w:val="16"/>
        </w:rPr>
        <w:t xml:space="preserve"> for instance, </w:t>
      </w:r>
      <w:r w:rsidRPr="003D2E04">
        <w:rPr>
          <w:rStyle w:val="StyleBoldUnderline"/>
          <w:rFonts w:ascii="Garamond" w:hAnsi="Garamond"/>
        </w:rPr>
        <w:t>is not merely an illusory artifact of oppression,</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but </w:t>
      </w:r>
      <w:r w:rsidRPr="003D2E04">
        <w:rPr>
          <w:rStyle w:val="StyleBoldUnderline"/>
          <w:rFonts w:ascii="Garamond" w:hAnsi="Garamond"/>
          <w:highlight w:val="cyan"/>
        </w:rPr>
        <w:t>reflects</w:t>
      </w:r>
      <w:r w:rsidRPr="003D2E04">
        <w:rPr>
          <w:rStyle w:val="StyleBoldUnderline"/>
          <w:rFonts w:ascii="Garamond" w:hAnsi="Garamond"/>
        </w:rPr>
        <w:t xml:space="preserve"> real </w:t>
      </w:r>
      <w:r w:rsidRPr="003D2E04">
        <w:rPr>
          <w:rStyle w:val="StyleBoldUnderline"/>
          <w:rFonts w:ascii="Garamond" w:hAnsi="Garamond"/>
          <w:highlight w:val="cyan"/>
        </w:rPr>
        <w:t>popularity</w:t>
      </w:r>
      <w:r w:rsidRPr="003D2E04">
        <w:rPr>
          <w:rStyle w:val="StyleBoldUnderline"/>
          <w:rFonts w:ascii="Garamond" w:hAnsi="Garamond"/>
        </w:rPr>
        <w:t xml:space="preserve"> </w:t>
      </w:r>
      <w:r w:rsidRPr="003D2E04">
        <w:rPr>
          <w:rStyle w:val="StyleBoldUnderline"/>
          <w:rFonts w:ascii="Garamond" w:hAnsi="Garamond"/>
          <w:highlight w:val="cyan"/>
        </w:rPr>
        <w:t>derived from economic</w:t>
      </w:r>
      <w:r w:rsidR="004D3D7C"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performance, nationalism, or anti-Western ideology.</w:t>
      </w:r>
      <w:r w:rsidR="004D3D7C"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Leaders</w:t>
      </w:r>
      <w:r w:rsidRPr="003D2E04">
        <w:rPr>
          <w:rStyle w:val="StyleBoldUnderline"/>
          <w:rFonts w:ascii="Garamond" w:hAnsi="Garamond"/>
        </w:rPr>
        <w:t xml:space="preserve"> in such regimes can thus </w:t>
      </w:r>
      <w:r w:rsidRPr="003D2E04">
        <w:rPr>
          <w:rStyle w:val="StyleBoldUnderline"/>
          <w:rFonts w:ascii="Garamond" w:hAnsi="Garamond"/>
          <w:highlight w:val="cyan"/>
        </w:rPr>
        <w:t>draw upon social</w:t>
      </w:r>
      <w:r w:rsidR="004D3D7C"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networks to maintain a</w:t>
      </w:r>
      <w:r w:rsidRPr="003D2E04">
        <w:rPr>
          <w:rStyle w:val="StyleBoldUnderline"/>
          <w:rFonts w:ascii="Garamond" w:hAnsi="Garamond"/>
        </w:rPr>
        <w:t xml:space="preserve"> </w:t>
      </w:r>
      <w:r w:rsidRPr="003D2E04">
        <w:rPr>
          <w:rStyle w:val="StyleBoldUnderline"/>
          <w:rFonts w:ascii="Garamond" w:hAnsi="Garamond"/>
          <w:highlight w:val="cyan"/>
        </w:rPr>
        <w:t>connection with</w:t>
      </w:r>
      <w:r w:rsidRPr="003D2E04">
        <w:rPr>
          <w:rStyle w:val="StyleBoldUnderline"/>
          <w:rFonts w:ascii="Garamond" w:hAnsi="Garamond"/>
        </w:rPr>
        <w:t xml:space="preserve"> these </w:t>
      </w:r>
      <w:r w:rsidRPr="003D2E04">
        <w:rPr>
          <w:rStyle w:val="StyleBoldUnderline"/>
          <w:rFonts w:ascii="Garamond" w:hAnsi="Garamond"/>
          <w:highlight w:val="cyan"/>
        </w:rPr>
        <w:t>supporters</w:t>
      </w:r>
      <w:r w:rsidRPr="003D2E04">
        <w:rPr>
          <w:rStyle w:val="StyleBoldUnderline"/>
          <w:rFonts w:ascii="Garamond" w:hAnsi="Garamond"/>
        </w:rPr>
        <w:t>.</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Fonts w:ascii="Garamond" w:hAnsi="Garamond"/>
          <w:sz w:val="16"/>
        </w:rPr>
        <w:t>“If the authorities do not like what is happening on the</w:t>
      </w:r>
      <w:r w:rsidR="004D3D7C" w:rsidRPr="003D2E04">
        <w:rPr>
          <w:rFonts w:ascii="Garamond" w:hAnsi="Garamond"/>
          <w:sz w:val="12"/>
        </w:rPr>
        <w:t>¶</w:t>
      </w:r>
      <w:r w:rsidRPr="003D2E04">
        <w:rPr>
          <w:rFonts w:ascii="Garamond" w:hAnsi="Garamond"/>
          <w:sz w:val="16"/>
        </w:rPr>
        <w:t xml:space="preserve"> internet there is only one way of resisting,” Putin said in</w:t>
      </w:r>
      <w:r w:rsidR="004D3D7C" w:rsidRPr="003D2E04">
        <w:rPr>
          <w:rFonts w:ascii="Garamond" w:hAnsi="Garamond"/>
          <w:sz w:val="12"/>
        </w:rPr>
        <w:t>¶</w:t>
      </w:r>
      <w:r w:rsidRPr="003D2E04">
        <w:rPr>
          <w:rFonts w:ascii="Garamond" w:hAnsi="Garamond"/>
          <w:sz w:val="16"/>
        </w:rPr>
        <w:t xml:space="preserve"> 2011, suggesting that the internet should be used as</w:t>
      </w:r>
      <w:r w:rsidR="004D3D7C" w:rsidRPr="003D2E04">
        <w:rPr>
          <w:rFonts w:ascii="Garamond" w:hAnsi="Garamond"/>
          <w:sz w:val="12"/>
        </w:rPr>
        <w:t>¶</w:t>
      </w:r>
      <w:r w:rsidRPr="003D2E04">
        <w:rPr>
          <w:rFonts w:ascii="Garamond" w:hAnsi="Garamond"/>
          <w:sz w:val="16"/>
        </w:rPr>
        <w:t xml:space="preserve"> a resource “to collect a larger amount of supporters.”</w:t>
      </w:r>
      <w:r w:rsidR="004D3D7C" w:rsidRPr="003D2E04">
        <w:rPr>
          <w:rFonts w:ascii="Garamond" w:hAnsi="Garamond"/>
          <w:sz w:val="12"/>
        </w:rPr>
        <w:t>¶</w:t>
      </w:r>
      <w:r w:rsidRPr="003D2E04">
        <w:rPr>
          <w:rFonts w:ascii="Garamond" w:hAnsi="Garamond"/>
          <w:sz w:val="16"/>
        </w:rPr>
        <w:t xml:space="preserve"> 17</w:t>
      </w:r>
      <w:r w:rsidR="004D3D7C"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rPr>
        <w:t>Second, beyond using social media to forge links with</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their supporters, incumbent </w:t>
      </w:r>
      <w:r w:rsidRPr="003D2E04">
        <w:rPr>
          <w:rStyle w:val="StyleBoldUnderline"/>
          <w:rFonts w:ascii="Garamond" w:hAnsi="Garamond"/>
          <w:highlight w:val="cyan"/>
        </w:rPr>
        <w:t>rulers can employ it to</w:t>
      </w:r>
      <w:r w:rsidR="004D3D7C"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disseminate propaganda in a</w:t>
      </w:r>
      <w:r w:rsidRPr="003D2E04">
        <w:rPr>
          <w:rStyle w:val="StyleBoldUnderline"/>
          <w:rFonts w:ascii="Garamond" w:hAnsi="Garamond"/>
        </w:rPr>
        <w:t xml:space="preserve"> more </w:t>
      </w:r>
      <w:r w:rsidRPr="003D2E04">
        <w:rPr>
          <w:rStyle w:val="StyleBoldUnderline"/>
          <w:rFonts w:ascii="Garamond" w:hAnsi="Garamond"/>
          <w:highlight w:val="cyan"/>
        </w:rPr>
        <w:t>efficient way,</w:t>
      </w:r>
      <w:r w:rsidRPr="003D2E04">
        <w:rPr>
          <w:rStyle w:val="StyleBoldUnderline"/>
          <w:rFonts w:ascii="Garamond" w:hAnsi="Garamond"/>
        </w:rPr>
        <w:t xml:space="preserve"> and </w:t>
      </w:r>
      <w:r w:rsidRPr="003D2E04">
        <w:rPr>
          <w:rStyle w:val="StyleBoldUnderline"/>
          <w:rFonts w:ascii="Garamond" w:hAnsi="Garamond"/>
          <w:highlight w:val="cyan"/>
        </w:rPr>
        <w:t>to</w:t>
      </w:r>
      <w:r w:rsidR="004D3D7C"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shape online discourse</w:t>
      </w:r>
      <w:r w:rsidRPr="003D2E04">
        <w:rPr>
          <w:rStyle w:val="StyleBoldUnderline"/>
          <w:rFonts w:ascii="Garamond" w:hAnsi="Garamond"/>
        </w:rPr>
        <w:t xml:space="preserve"> in a more precise and adaptive</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manner. </w:t>
      </w:r>
      <w:r w:rsidRPr="003D2E04">
        <w:rPr>
          <w:rFonts w:ascii="Garamond" w:hAnsi="Garamond"/>
          <w:sz w:val="16"/>
        </w:rPr>
        <w:t>Propaganda via message framing goes beyond</w:t>
      </w:r>
      <w:r w:rsidR="004D3D7C" w:rsidRPr="003D2E04">
        <w:rPr>
          <w:rFonts w:ascii="Garamond" w:hAnsi="Garamond"/>
          <w:sz w:val="12"/>
        </w:rPr>
        <w:t>¶</w:t>
      </w:r>
      <w:r w:rsidRPr="003D2E04">
        <w:rPr>
          <w:rFonts w:ascii="Garamond" w:hAnsi="Garamond"/>
          <w:sz w:val="16"/>
        </w:rPr>
        <w:t xml:space="preserve"> brute-force censoring to choreograph and channel the</w:t>
      </w:r>
      <w:r w:rsidR="004D3D7C" w:rsidRPr="003D2E04">
        <w:rPr>
          <w:rFonts w:ascii="Garamond" w:hAnsi="Garamond"/>
          <w:sz w:val="12"/>
        </w:rPr>
        <w:t>¶</w:t>
      </w:r>
      <w:r w:rsidRPr="003D2E04">
        <w:rPr>
          <w:rFonts w:ascii="Garamond" w:hAnsi="Garamond"/>
          <w:sz w:val="16"/>
        </w:rPr>
        <w:t xml:space="preserve"> bounds of acceptable deliberation. </w:t>
      </w:r>
      <w:proofErr w:type="spellStart"/>
      <w:r w:rsidRPr="003D2E04">
        <w:rPr>
          <w:rFonts w:ascii="Garamond" w:hAnsi="Garamond"/>
          <w:sz w:val="16"/>
        </w:rPr>
        <w:t>Yongnian</w:t>
      </w:r>
      <w:proofErr w:type="spellEnd"/>
      <w:r w:rsidRPr="003D2E04">
        <w:rPr>
          <w:rFonts w:ascii="Garamond" w:hAnsi="Garamond"/>
          <w:sz w:val="16"/>
        </w:rPr>
        <w:t xml:space="preserve"> </w:t>
      </w:r>
      <w:proofErr w:type="spellStart"/>
      <w:r w:rsidRPr="003D2E04">
        <w:rPr>
          <w:rFonts w:ascii="Garamond" w:hAnsi="Garamond"/>
          <w:sz w:val="16"/>
        </w:rPr>
        <w:t>Zheng</w:t>
      </w:r>
      <w:proofErr w:type="spellEnd"/>
      <w:r w:rsidRPr="003D2E04">
        <w:rPr>
          <w:rFonts w:ascii="Garamond" w:hAnsi="Garamond"/>
          <w:sz w:val="16"/>
        </w:rPr>
        <w:t xml:space="preserve"> has</w:t>
      </w:r>
      <w:r w:rsidR="004D3D7C" w:rsidRPr="003D2E04">
        <w:rPr>
          <w:rFonts w:ascii="Garamond" w:hAnsi="Garamond"/>
          <w:sz w:val="12"/>
        </w:rPr>
        <w:t>¶</w:t>
      </w:r>
      <w:r w:rsidRPr="003D2E04">
        <w:rPr>
          <w:rFonts w:ascii="Garamond" w:hAnsi="Garamond"/>
          <w:sz w:val="16"/>
        </w:rPr>
        <w:t xml:space="preserve"> argued, for example, </w:t>
      </w:r>
      <w:r w:rsidRPr="003D2E04">
        <w:rPr>
          <w:rStyle w:val="Emphasis"/>
          <w:rFonts w:ascii="Garamond" w:hAnsi="Garamond"/>
        </w:rPr>
        <w:t xml:space="preserve">that certain types of </w:t>
      </w:r>
      <w:r w:rsidRPr="003D2E04">
        <w:rPr>
          <w:rStyle w:val="Emphasis"/>
          <w:rFonts w:ascii="Garamond" w:hAnsi="Garamond"/>
          <w:highlight w:val="cyan"/>
        </w:rPr>
        <w:t>activism in</w:t>
      </w:r>
      <w:r w:rsidR="004D3D7C"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 xml:space="preserve">China </w:t>
      </w:r>
      <w:proofErr w:type="gramStart"/>
      <w:r w:rsidRPr="003D2E04">
        <w:rPr>
          <w:rStyle w:val="Emphasis"/>
          <w:rFonts w:ascii="Garamond" w:hAnsi="Garamond"/>
          <w:highlight w:val="cyan"/>
        </w:rPr>
        <w:t>can</w:t>
      </w:r>
      <w:proofErr w:type="gramEnd"/>
      <w:r w:rsidRPr="003D2E04">
        <w:rPr>
          <w:rStyle w:val="Emphasis"/>
          <w:rFonts w:ascii="Garamond" w:hAnsi="Garamond"/>
          <w:highlight w:val="cyan"/>
        </w:rPr>
        <w:t xml:space="preserve"> actually reinforce regime legitimacy through</w:t>
      </w:r>
      <w:r w:rsidR="004D3D7C"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careful management of online discourse</w:t>
      </w:r>
      <w:r w:rsidRPr="003D2E04">
        <w:rPr>
          <w:rStyle w:val="Emphasis"/>
          <w:rFonts w:ascii="Garamond" w:hAnsi="Garamond"/>
        </w:rPr>
        <w:t>.</w:t>
      </w:r>
      <w:r w:rsidRPr="003D2E04">
        <w:rPr>
          <w:rFonts w:ascii="Garamond" w:hAnsi="Garamond"/>
          <w:sz w:val="16"/>
        </w:rPr>
        <w:t xml:space="preserve"> </w:t>
      </w:r>
      <w:r w:rsidRPr="003D2E04">
        <w:rPr>
          <w:rStyle w:val="StyleBoldUnderline"/>
          <w:rFonts w:ascii="Garamond" w:hAnsi="Garamond"/>
        </w:rPr>
        <w:t>Online protest</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calling for the introduction of multi-party politics or</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independence for irredentist groups is quickly censored</w:t>
      </w:r>
      <w:proofErr w:type="gramStart"/>
      <w:r w:rsidRPr="003D2E04">
        <w:rPr>
          <w:rStyle w:val="StyleBoldUnderline"/>
          <w:rFonts w:ascii="Garamond" w:hAnsi="Garamond"/>
        </w:rPr>
        <w:t>.</w:t>
      </w:r>
      <w:r w:rsidR="004D3D7C"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Fonts w:ascii="Garamond" w:hAnsi="Garamond"/>
          <w:sz w:val="16"/>
        </w:rPr>
        <w:t xml:space="preserve">At the same time, </w:t>
      </w:r>
      <w:r w:rsidRPr="003D2E04">
        <w:rPr>
          <w:rStyle w:val="StyleBoldUnderline"/>
          <w:rFonts w:ascii="Garamond" w:hAnsi="Garamond"/>
          <w:highlight w:val="cyan"/>
        </w:rPr>
        <w:t>grievances calling for reforms</w:t>
      </w:r>
      <w:r w:rsidRPr="003D2E04">
        <w:rPr>
          <w:rStyle w:val="StyleBoldUnderline"/>
          <w:rFonts w:ascii="Garamond" w:hAnsi="Garamond"/>
        </w:rPr>
        <w:t xml:space="preserve"> or</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demands </w:t>
      </w:r>
      <w:r w:rsidRPr="003D2E04">
        <w:rPr>
          <w:rStyle w:val="StyleBoldUnderline"/>
          <w:rFonts w:ascii="Garamond" w:hAnsi="Garamond"/>
          <w:highlight w:val="cyan"/>
        </w:rPr>
        <w:t>to address corruption</w:t>
      </w:r>
      <w:r w:rsidRPr="003D2E04">
        <w:rPr>
          <w:rStyle w:val="StyleBoldUnderline"/>
          <w:rFonts w:ascii="Garamond" w:hAnsi="Garamond"/>
        </w:rPr>
        <w:t>—protest within the</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bounds of the established political framework—</w:t>
      </w:r>
      <w:r w:rsidRPr="003D2E04">
        <w:rPr>
          <w:rStyle w:val="StyleBoldUnderline"/>
          <w:rFonts w:ascii="Garamond" w:hAnsi="Garamond"/>
          <w:highlight w:val="cyan"/>
        </w:rPr>
        <w:t>can be</w:t>
      </w:r>
      <w:r w:rsidR="004D3D7C"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used</w:t>
      </w:r>
      <w:r w:rsidRPr="003D2E04">
        <w:rPr>
          <w:rStyle w:val="StyleBoldUnderline"/>
          <w:rFonts w:ascii="Garamond" w:hAnsi="Garamond"/>
        </w:rPr>
        <w:t xml:space="preserve"> by party moderates </w:t>
      </w:r>
      <w:r w:rsidRPr="003D2E04">
        <w:rPr>
          <w:rStyle w:val="StyleBoldUnderline"/>
          <w:rFonts w:ascii="Garamond" w:hAnsi="Garamond"/>
          <w:highlight w:val="cyan"/>
        </w:rPr>
        <w:t>as ideological ammunition against</w:t>
      </w:r>
      <w:r w:rsidR="004D3D7C"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communist hard-liners</w:t>
      </w:r>
      <w:r w:rsidRPr="003D2E04">
        <w:rPr>
          <w:rFonts w:ascii="Garamond" w:hAnsi="Garamond"/>
          <w:sz w:val="16"/>
        </w:rPr>
        <w:t>.18 Similarly, King, Pan, and</w:t>
      </w:r>
      <w:r w:rsidR="004D3D7C" w:rsidRPr="003D2E04">
        <w:rPr>
          <w:rFonts w:ascii="Garamond" w:hAnsi="Garamond"/>
          <w:sz w:val="12"/>
        </w:rPr>
        <w:t>¶</w:t>
      </w:r>
      <w:r w:rsidRPr="003D2E04">
        <w:rPr>
          <w:rFonts w:ascii="Garamond" w:hAnsi="Garamond"/>
          <w:sz w:val="16"/>
        </w:rPr>
        <w:t xml:space="preserve"> Roberts have recently argued that </w:t>
      </w:r>
      <w:r w:rsidRPr="003D2E04">
        <w:rPr>
          <w:rStyle w:val="StyleBoldUnderline"/>
          <w:rFonts w:ascii="Garamond" w:hAnsi="Garamond"/>
          <w:highlight w:val="cyan"/>
        </w:rPr>
        <w:t>Chinese authorities</w:t>
      </w:r>
      <w:r w:rsidRPr="003D2E04">
        <w:rPr>
          <w:rStyle w:val="StyleBoldUnderline"/>
          <w:rFonts w:ascii="Garamond" w:hAnsi="Garamond"/>
        </w:rPr>
        <w:t xml:space="preserve"> do</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not simply censor all anti-regime posts on social media,</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even those that express vitriolic anti-government sentiment.</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Instead, they </w:t>
      </w:r>
      <w:r w:rsidRPr="003D2E04">
        <w:rPr>
          <w:rStyle w:val="StyleBoldUnderline"/>
          <w:rFonts w:ascii="Garamond" w:hAnsi="Garamond"/>
          <w:highlight w:val="cyan"/>
        </w:rPr>
        <w:t>focus</w:t>
      </w:r>
      <w:r w:rsidRPr="003D2E04">
        <w:rPr>
          <w:rStyle w:val="StyleBoldUnderline"/>
          <w:rFonts w:ascii="Garamond" w:hAnsi="Garamond"/>
        </w:rPr>
        <w:t xml:space="preserve"> on those </w:t>
      </w:r>
      <w:r w:rsidRPr="003D2E04">
        <w:rPr>
          <w:rStyle w:val="StyleBoldUnderline"/>
          <w:rFonts w:ascii="Garamond" w:hAnsi="Garamond"/>
          <w:highlight w:val="cyan"/>
        </w:rPr>
        <w:t>posts that demonstrate</w:t>
      </w:r>
      <w:r w:rsidR="004D3D7C"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potential for collective action</w:t>
      </w:r>
      <w:r w:rsidRPr="003D2E04">
        <w:rPr>
          <w:rStyle w:val="StyleBoldUnderline"/>
          <w:rFonts w:ascii="Garamond" w:hAnsi="Garamond"/>
        </w:rPr>
        <w:t xml:space="preserve">, spur social mobilization, </w:t>
      </w:r>
      <w:r w:rsidRPr="003D2E04">
        <w:rPr>
          <w:rStyle w:val="StyleBoldUnderline"/>
          <w:rFonts w:ascii="Garamond" w:hAnsi="Garamond"/>
          <w:highlight w:val="cyan"/>
        </w:rPr>
        <w:t>or</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fundamentally </w:t>
      </w:r>
      <w:r w:rsidRPr="003D2E04">
        <w:rPr>
          <w:rStyle w:val="StyleBoldUnderline"/>
          <w:rFonts w:ascii="Garamond" w:hAnsi="Garamond"/>
          <w:highlight w:val="cyan"/>
        </w:rPr>
        <w:t>challenge</w:t>
      </w:r>
      <w:r w:rsidRPr="003D2E04">
        <w:rPr>
          <w:rStyle w:val="StyleBoldUnderline"/>
          <w:rFonts w:ascii="Garamond" w:hAnsi="Garamond"/>
        </w:rPr>
        <w:t xml:space="preserve"> the regime’s </w:t>
      </w:r>
      <w:r w:rsidRPr="003D2E04">
        <w:rPr>
          <w:rStyle w:val="StyleBoldUnderline"/>
          <w:rFonts w:ascii="Garamond" w:hAnsi="Garamond"/>
          <w:highlight w:val="cyan"/>
        </w:rPr>
        <w:t>legitimacy</w:t>
      </w:r>
      <w:r w:rsidRPr="003D2E04">
        <w:rPr>
          <w:rStyle w:val="StyleBoldUnderline"/>
          <w:rFonts w:ascii="Garamond" w:hAnsi="Garamond"/>
        </w:rPr>
        <w:t>.</w:t>
      </w:r>
      <w:r w:rsidRPr="003D2E04">
        <w:rPr>
          <w:rFonts w:ascii="Garamond" w:hAnsi="Garamond"/>
          <w:sz w:val="16"/>
        </w:rPr>
        <w:t>19 At the</w:t>
      </w:r>
      <w:r w:rsidR="004D3D7C" w:rsidRPr="003D2E04">
        <w:rPr>
          <w:rFonts w:ascii="Garamond" w:hAnsi="Garamond"/>
          <w:sz w:val="12"/>
        </w:rPr>
        <w:t>¶</w:t>
      </w:r>
      <w:r w:rsidRPr="003D2E04">
        <w:rPr>
          <w:rFonts w:ascii="Garamond" w:hAnsi="Garamond"/>
          <w:sz w:val="16"/>
        </w:rPr>
        <w:t xml:space="preserve"> same time, </w:t>
      </w:r>
      <w:r w:rsidRPr="003D2E04">
        <w:rPr>
          <w:rStyle w:val="StyleBoldUnderline"/>
          <w:rFonts w:ascii="Garamond" w:hAnsi="Garamond"/>
          <w:highlight w:val="cyan"/>
        </w:rPr>
        <w:t>anti-regime posts that expose</w:t>
      </w:r>
      <w:r w:rsidRPr="003D2E04">
        <w:rPr>
          <w:rStyle w:val="StyleBoldUnderline"/>
          <w:rFonts w:ascii="Garamond" w:hAnsi="Garamond"/>
        </w:rPr>
        <w:t xml:space="preserve"> local corruption</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or </w:t>
      </w:r>
      <w:r w:rsidRPr="003D2E04">
        <w:rPr>
          <w:rStyle w:val="StyleBoldUnderline"/>
          <w:rFonts w:ascii="Garamond" w:hAnsi="Garamond"/>
          <w:highlight w:val="cyan"/>
        </w:rPr>
        <w:t>ineffective policies serve as a basis for</w:t>
      </w:r>
      <w:r w:rsidRPr="003D2E04">
        <w:rPr>
          <w:rStyle w:val="StyleBoldUnderline"/>
          <w:rFonts w:ascii="Garamond" w:hAnsi="Garamond"/>
        </w:rPr>
        <w:t xml:space="preserve"> publicizing</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government</w:t>
      </w:r>
      <w:r w:rsidRPr="003D2E04">
        <w:rPr>
          <w:rStyle w:val="StyleBoldUnderline"/>
          <w:rFonts w:ascii="Garamond" w:hAnsi="Garamond"/>
        </w:rPr>
        <w:t xml:space="preserve"> </w:t>
      </w:r>
      <w:r w:rsidRPr="003D2E04">
        <w:rPr>
          <w:rStyle w:val="StyleBoldUnderline"/>
          <w:rFonts w:ascii="Garamond" w:hAnsi="Garamond"/>
          <w:highlight w:val="cyan"/>
        </w:rPr>
        <w:t>responsiveness</w:t>
      </w:r>
      <w:r w:rsidRPr="003D2E04">
        <w:rPr>
          <w:rStyle w:val="StyleBoldUnderline"/>
          <w:rFonts w:ascii="Garamond" w:hAnsi="Garamond"/>
        </w:rPr>
        <w:t xml:space="preserve"> to local demands.</w:t>
      </w:r>
      <w:r w:rsidRPr="003D2E04">
        <w:rPr>
          <w:rFonts w:ascii="Garamond" w:hAnsi="Garamond"/>
          <w:sz w:val="16"/>
        </w:rPr>
        <w:t>2</w:t>
      </w:r>
    </w:p>
    <w:p w14:paraId="5CD79EE4" w14:textId="77777777" w:rsidR="000B055D" w:rsidRPr="003D2E04" w:rsidRDefault="000B055D" w:rsidP="000B055D">
      <w:pPr>
        <w:rPr>
          <w:rFonts w:ascii="Garamond" w:hAnsi="Garamond"/>
        </w:rPr>
      </w:pPr>
    </w:p>
    <w:p w14:paraId="56F76905" w14:textId="77777777" w:rsidR="000B055D" w:rsidRPr="003D2E04" w:rsidRDefault="000B055D" w:rsidP="000B055D">
      <w:pPr>
        <w:rPr>
          <w:rFonts w:ascii="Garamond" w:hAnsi="Garamond"/>
          <w:u w:val="single"/>
        </w:rPr>
      </w:pPr>
    </w:p>
    <w:p w14:paraId="6C84B6A3" w14:textId="77777777" w:rsidR="000B055D" w:rsidRPr="003D2E04" w:rsidRDefault="000B055D" w:rsidP="000B055D">
      <w:pPr>
        <w:pStyle w:val="Heading4"/>
        <w:rPr>
          <w:rFonts w:ascii="Garamond" w:hAnsi="Garamond"/>
        </w:rPr>
      </w:pPr>
      <w:r w:rsidRPr="003D2E04">
        <w:rPr>
          <w:rFonts w:ascii="Garamond" w:hAnsi="Garamond"/>
        </w:rPr>
        <w:t xml:space="preserve">No social instability in China – regime uses cyber ops to prevent chaos </w:t>
      </w:r>
    </w:p>
    <w:p w14:paraId="3A5F728B" w14:textId="77777777" w:rsidR="000B055D" w:rsidRPr="003D2E04" w:rsidRDefault="000B055D" w:rsidP="000B055D">
      <w:pPr>
        <w:rPr>
          <w:rStyle w:val="StyleStyleBold12pt"/>
          <w:rFonts w:ascii="Garamond" w:hAnsi="Garamond"/>
        </w:rPr>
      </w:pPr>
      <w:r w:rsidRPr="003D2E04">
        <w:rPr>
          <w:rStyle w:val="StyleStyleBold12pt"/>
          <w:rFonts w:ascii="Garamond" w:hAnsi="Garamond"/>
        </w:rPr>
        <w:t>Tsai, 2016</w:t>
      </w:r>
    </w:p>
    <w:p w14:paraId="4D4D8F0E" w14:textId="53AB76CA" w:rsidR="000B055D" w:rsidRPr="003D2E04" w:rsidRDefault="007136D6" w:rsidP="000B055D">
      <w:pPr>
        <w:rPr>
          <w:rFonts w:ascii="Garamond" w:hAnsi="Garamond"/>
        </w:rPr>
      </w:pPr>
      <w:r w:rsidRPr="003D2E04">
        <w:rPr>
          <w:rFonts w:ascii="Garamond" w:hAnsi="Garamond"/>
        </w:rPr>
        <w:t>(</w:t>
      </w:r>
      <w:r w:rsidR="000B055D" w:rsidRPr="003D2E04">
        <w:rPr>
          <w:rFonts w:ascii="Garamond" w:hAnsi="Garamond"/>
        </w:rPr>
        <w:t>Wen-</w:t>
      </w:r>
      <w:proofErr w:type="spellStart"/>
      <w:r w:rsidR="000B055D" w:rsidRPr="003D2E04">
        <w:rPr>
          <w:rFonts w:ascii="Garamond" w:hAnsi="Garamond"/>
        </w:rPr>
        <w:t>Hsuan</w:t>
      </w:r>
      <w:proofErr w:type="spellEnd"/>
      <w:r w:rsidR="000B055D" w:rsidRPr="003D2E04">
        <w:rPr>
          <w:rFonts w:ascii="Garamond" w:hAnsi="Garamond"/>
        </w:rPr>
        <w:t xml:space="preserve">, Institute of Political Science at Academia </w:t>
      </w:r>
      <w:proofErr w:type="spellStart"/>
      <w:r w:rsidR="000B055D" w:rsidRPr="003D2E04">
        <w:rPr>
          <w:rFonts w:ascii="Garamond" w:hAnsi="Garamond"/>
        </w:rPr>
        <w:t>Sinica</w:t>
      </w:r>
      <w:proofErr w:type="spellEnd"/>
      <w:r w:rsidR="000B055D" w:rsidRPr="003D2E04">
        <w:rPr>
          <w:rFonts w:ascii="Garamond" w:hAnsi="Garamond"/>
        </w:rPr>
        <w:t>, Taiwan, “How ‘Networked Authoritarianism’ was Operationalized in China</w:t>
      </w:r>
      <w:proofErr w:type="gramStart"/>
      <w:r w:rsidR="000B055D"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000B055D" w:rsidRPr="003D2E04">
        <w:rPr>
          <w:rFonts w:ascii="Garamond" w:hAnsi="Garamond"/>
        </w:rPr>
        <w:t xml:space="preserve">methods and procedures of public opinion control,” Journal of Contemporary China, April 13, 2016, </w:t>
      </w:r>
      <w:hyperlink r:id="rId10" w:history="1">
        <w:r w:rsidR="000B055D" w:rsidRPr="003D2E04">
          <w:rPr>
            <w:rStyle w:val="Hyperlink"/>
            <w:rFonts w:ascii="Garamond" w:hAnsi="Garamond"/>
          </w:rPr>
          <w:t>http://dx.doi.org/10.1080/10670564.2016.1160506</w:t>
        </w:r>
      </w:hyperlink>
      <w:r w:rsidR="000B055D" w:rsidRPr="003D2E04">
        <w:rPr>
          <w:rFonts w:ascii="Garamond" w:hAnsi="Garamond"/>
        </w:rPr>
        <w:t>, Accessed: June 25, 2016, YDEL</w:t>
      </w:r>
      <w:r w:rsidRPr="003D2E04">
        <w:rPr>
          <w:rFonts w:ascii="Garamond" w:hAnsi="Garamond"/>
        </w:rPr>
        <w:t>)</w:t>
      </w:r>
    </w:p>
    <w:p w14:paraId="3375F36A" w14:textId="1F7C4A14" w:rsidR="000B055D" w:rsidRPr="003D2E04" w:rsidRDefault="000B055D" w:rsidP="000B055D">
      <w:pPr>
        <w:rPr>
          <w:rStyle w:val="Emphasis"/>
          <w:rFonts w:ascii="Garamond" w:hAnsi="Garamond"/>
        </w:rPr>
      </w:pPr>
      <w:r w:rsidRPr="003D2E04">
        <w:rPr>
          <w:rFonts w:ascii="Garamond" w:hAnsi="Garamond"/>
          <w:sz w:val="16"/>
        </w:rPr>
        <w:t>Seen from a comparative perspective, scholars are divided into two groups as to whether or not network</w:t>
      </w:r>
      <w:r w:rsidR="007136D6" w:rsidRPr="003D2E04">
        <w:rPr>
          <w:rFonts w:ascii="Garamond" w:hAnsi="Garamond"/>
          <w:sz w:val="12"/>
        </w:rPr>
        <w:t>¶</w:t>
      </w:r>
      <w:r w:rsidRPr="003D2E04">
        <w:rPr>
          <w:rFonts w:ascii="Garamond" w:hAnsi="Garamond"/>
          <w:sz w:val="16"/>
        </w:rPr>
        <w:t xml:space="preserve"> technology helps to promote democratization. One group holds the networked democracy view; the</w:t>
      </w:r>
      <w:r w:rsidR="007136D6" w:rsidRPr="003D2E04">
        <w:rPr>
          <w:rFonts w:ascii="Garamond" w:hAnsi="Garamond"/>
          <w:sz w:val="12"/>
        </w:rPr>
        <w:t>¶</w:t>
      </w:r>
      <w:r w:rsidRPr="003D2E04">
        <w:rPr>
          <w:rFonts w:ascii="Garamond" w:hAnsi="Garamond"/>
          <w:sz w:val="16"/>
        </w:rPr>
        <w:t xml:space="preserve"> other holds the networked authoritarian view. The former believe that network technology may help</w:t>
      </w:r>
      <w:r w:rsidR="007136D6" w:rsidRPr="003D2E04">
        <w:rPr>
          <w:rFonts w:ascii="Garamond" w:hAnsi="Garamond"/>
          <w:sz w:val="12"/>
        </w:rPr>
        <w:t>¶</w:t>
      </w:r>
      <w:r w:rsidRPr="003D2E04">
        <w:rPr>
          <w:rFonts w:ascii="Garamond" w:hAnsi="Garamond"/>
          <w:sz w:val="16"/>
        </w:rPr>
        <w:t xml:space="preserve"> promote the development of a democratic movement, as in the example of the Arab Spring of 2011</w:t>
      </w:r>
      <w:proofErr w:type="gramStart"/>
      <w:r w:rsidRPr="003D2E04">
        <w:rPr>
          <w:rFonts w:ascii="Garamond" w:hAnsi="Garamond"/>
          <w:sz w:val="16"/>
        </w:rPr>
        <w:t>.</w:t>
      </w:r>
      <w:r w:rsidR="007136D6" w:rsidRPr="003D2E04">
        <w:rPr>
          <w:rFonts w:ascii="Garamond" w:hAnsi="Garamond"/>
          <w:sz w:val="12"/>
        </w:rPr>
        <w:t>¶</w:t>
      </w:r>
      <w:proofErr w:type="gramEnd"/>
      <w:r w:rsidRPr="003D2E04">
        <w:rPr>
          <w:rFonts w:ascii="Garamond" w:hAnsi="Garamond"/>
          <w:sz w:val="16"/>
        </w:rPr>
        <w:t xml:space="preserve"> In the countries in the Middle East which witnessed collective citizen protests, citizens had contacted</w:t>
      </w:r>
      <w:r w:rsidR="007136D6" w:rsidRPr="003D2E04">
        <w:rPr>
          <w:rFonts w:ascii="Garamond" w:hAnsi="Garamond"/>
          <w:sz w:val="12"/>
        </w:rPr>
        <w:t>¶</w:t>
      </w:r>
      <w:r w:rsidRPr="003D2E04">
        <w:rPr>
          <w:rFonts w:ascii="Garamond" w:hAnsi="Garamond"/>
          <w:sz w:val="16"/>
        </w:rPr>
        <w:t xml:space="preserve"> each other via the Internet and other electronic media to form a consensus of opinion and collective</w:t>
      </w:r>
      <w:r w:rsidR="007136D6" w:rsidRPr="003D2E04">
        <w:rPr>
          <w:rFonts w:ascii="Garamond" w:hAnsi="Garamond"/>
          <w:sz w:val="12"/>
        </w:rPr>
        <w:t>¶</w:t>
      </w:r>
      <w:r w:rsidRPr="003D2E04">
        <w:rPr>
          <w:rFonts w:ascii="Garamond" w:hAnsi="Garamond"/>
          <w:sz w:val="16"/>
        </w:rPr>
        <w:t xml:space="preserve"> resistance,61 which seems to indicate that the Internet may play the role of a helping hand in achieving</w:t>
      </w:r>
      <w:r w:rsidR="007136D6" w:rsidRPr="003D2E04">
        <w:rPr>
          <w:rFonts w:ascii="Garamond" w:hAnsi="Garamond"/>
          <w:sz w:val="12"/>
        </w:rPr>
        <w:t>¶</w:t>
      </w:r>
      <w:r w:rsidRPr="003D2E04">
        <w:rPr>
          <w:rFonts w:ascii="Garamond" w:hAnsi="Garamond"/>
          <w:sz w:val="16"/>
        </w:rPr>
        <w:t xml:space="preserve"> democracy. </w:t>
      </w:r>
      <w:r w:rsidRPr="003D2E04">
        <w:rPr>
          <w:rStyle w:val="StyleBoldUnderline"/>
          <w:rFonts w:ascii="Garamond" w:hAnsi="Garamond"/>
        </w:rPr>
        <w:t>However, those holding the networked authoritarian view believe that network technology</w:t>
      </w:r>
      <w:r w:rsidR="007136D6"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may actually strengthen the governance of authoritarian regimes.</w:t>
      </w:r>
      <w:r w:rsidRPr="003D2E04">
        <w:rPr>
          <w:rFonts w:ascii="Garamond" w:hAnsi="Garamond"/>
          <w:sz w:val="16"/>
        </w:rPr>
        <w:t xml:space="preserve"> As pointed out by several scholars</w:t>
      </w:r>
      <w:proofErr w:type="gramStart"/>
      <w:r w:rsidRPr="003D2E04">
        <w:rPr>
          <w:rFonts w:ascii="Garamond" w:hAnsi="Garamond"/>
          <w:sz w:val="16"/>
        </w:rPr>
        <w:t>,</w:t>
      </w:r>
      <w:r w:rsidR="007136D6" w:rsidRPr="003D2E04">
        <w:rPr>
          <w:rFonts w:ascii="Garamond" w:hAnsi="Garamond"/>
          <w:sz w:val="12"/>
        </w:rPr>
        <w:t>¶</w:t>
      </w:r>
      <w:proofErr w:type="gramEnd"/>
      <w:r w:rsidRPr="003D2E04">
        <w:rPr>
          <w:rFonts w:ascii="Garamond" w:hAnsi="Garamond"/>
          <w:sz w:val="16"/>
        </w:rPr>
        <w:t xml:space="preserve"> many authoritarian states have noticed the threat to their regimes posed by network technology, and</w:t>
      </w:r>
      <w:r w:rsidR="007136D6" w:rsidRPr="003D2E04">
        <w:rPr>
          <w:rFonts w:ascii="Garamond" w:hAnsi="Garamond"/>
          <w:sz w:val="12"/>
        </w:rPr>
        <w:t>¶</w:t>
      </w:r>
      <w:r w:rsidRPr="003D2E04">
        <w:rPr>
          <w:rFonts w:ascii="Garamond" w:hAnsi="Garamond"/>
          <w:sz w:val="16"/>
        </w:rPr>
        <w:t xml:space="preserve"> those </w:t>
      </w:r>
      <w:r w:rsidRPr="003D2E04">
        <w:rPr>
          <w:rStyle w:val="StyleBoldUnderline"/>
          <w:rFonts w:ascii="Garamond" w:hAnsi="Garamond"/>
        </w:rPr>
        <w:t>states have tried to control or even incorporate network technology for their own u</w:t>
      </w:r>
      <w:r w:rsidRPr="003D2E04">
        <w:rPr>
          <w:rFonts w:ascii="Garamond" w:hAnsi="Garamond"/>
          <w:sz w:val="16"/>
        </w:rPr>
        <w:t xml:space="preserve">se.62 This fact partially confirms the pessimistic view of some scholars, i.e. that </w:t>
      </w:r>
      <w:r w:rsidRPr="003D2E04">
        <w:rPr>
          <w:rStyle w:val="Emphasis"/>
          <w:rFonts w:ascii="Garamond" w:hAnsi="Garamond"/>
          <w:highlight w:val="cyan"/>
        </w:rPr>
        <w:t>network</w:t>
      </w:r>
      <w:r w:rsidRPr="003D2E04">
        <w:rPr>
          <w:rStyle w:val="Emphasis"/>
          <w:rFonts w:ascii="Garamond" w:hAnsi="Garamond"/>
        </w:rPr>
        <w:t xml:space="preserve"> </w:t>
      </w:r>
      <w:r w:rsidRPr="003D2E04">
        <w:rPr>
          <w:rStyle w:val="Emphasis"/>
          <w:rFonts w:ascii="Garamond" w:hAnsi="Garamond"/>
          <w:highlight w:val="cyan"/>
        </w:rPr>
        <w:t>technology cannot promote</w:t>
      </w:r>
      <w:r w:rsidR="007136D6"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the democratic transition</w:t>
      </w:r>
      <w:r w:rsidRPr="003D2E04">
        <w:rPr>
          <w:rStyle w:val="Emphasis"/>
          <w:rFonts w:ascii="Garamond" w:hAnsi="Garamond"/>
        </w:rPr>
        <w:t xml:space="preserve"> of authoritarian regimes. On the contrary, </w:t>
      </w:r>
      <w:r w:rsidRPr="003D2E04">
        <w:rPr>
          <w:rStyle w:val="Emphasis"/>
          <w:rFonts w:ascii="Garamond" w:hAnsi="Garamond"/>
          <w:highlight w:val="cyan"/>
        </w:rPr>
        <w:t>this</w:t>
      </w:r>
      <w:r w:rsidRPr="003D2E04">
        <w:rPr>
          <w:rStyle w:val="Emphasis"/>
          <w:rFonts w:ascii="Garamond" w:hAnsi="Garamond"/>
        </w:rPr>
        <w:t xml:space="preserve"> technology </w:t>
      </w:r>
      <w:r w:rsidRPr="003D2E04">
        <w:rPr>
          <w:rStyle w:val="Emphasis"/>
          <w:rFonts w:ascii="Garamond" w:hAnsi="Garamond"/>
          <w:highlight w:val="cyan"/>
        </w:rPr>
        <w:t>may</w:t>
      </w:r>
      <w:r w:rsidRPr="003D2E04">
        <w:rPr>
          <w:rStyle w:val="Emphasis"/>
          <w:rFonts w:ascii="Garamond" w:hAnsi="Garamond"/>
        </w:rPr>
        <w:t xml:space="preserve"> actually</w:t>
      </w:r>
      <w:r w:rsidR="007136D6" w:rsidRPr="003D2E04">
        <w:rPr>
          <w:rStyle w:val="Emphasis"/>
          <w:rFonts w:ascii="Garamond" w:hAnsi="Garamond"/>
          <w:b w:val="0"/>
          <w:sz w:val="12"/>
          <w:u w:val="none"/>
        </w:rPr>
        <w:t>¶</w:t>
      </w:r>
      <w:r w:rsidRPr="003D2E04">
        <w:rPr>
          <w:rStyle w:val="Emphasis"/>
          <w:rFonts w:ascii="Garamond" w:hAnsi="Garamond"/>
          <w:sz w:val="12"/>
        </w:rPr>
        <w:t xml:space="preserve"> </w:t>
      </w:r>
      <w:r w:rsidRPr="003D2E04">
        <w:rPr>
          <w:rStyle w:val="Emphasis"/>
          <w:rFonts w:ascii="Garamond" w:hAnsi="Garamond"/>
          <w:highlight w:val="cyan"/>
        </w:rPr>
        <w:t>strengthen the regime’s ability to govern</w:t>
      </w:r>
      <w:r w:rsidRPr="003D2E04">
        <w:rPr>
          <w:rFonts w:ascii="Garamond" w:hAnsi="Garamond"/>
          <w:sz w:val="16"/>
        </w:rPr>
        <w:t>.63</w:t>
      </w:r>
      <w:r w:rsidR="007136D6"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rPr>
        <w:t xml:space="preserve">The case of contemporary </w:t>
      </w:r>
      <w:r w:rsidRPr="003D2E04">
        <w:rPr>
          <w:rStyle w:val="StyleBoldUnderline"/>
          <w:rFonts w:ascii="Garamond" w:hAnsi="Garamond"/>
          <w:highlight w:val="cyan"/>
        </w:rPr>
        <w:t>China</w:t>
      </w:r>
      <w:r w:rsidRPr="003D2E04">
        <w:rPr>
          <w:rStyle w:val="StyleBoldUnderline"/>
          <w:rFonts w:ascii="Garamond" w:hAnsi="Garamond"/>
        </w:rPr>
        <w:t xml:space="preserve"> seems to be an embodiment of the Networked Authoritarian Theory</w:t>
      </w:r>
      <w:proofErr w:type="gramStart"/>
      <w:r w:rsidRPr="003D2E04">
        <w:rPr>
          <w:rStyle w:val="StyleBoldUnderline"/>
          <w:rFonts w:ascii="Garamond" w:hAnsi="Garamond"/>
        </w:rPr>
        <w:t>,</w:t>
      </w:r>
      <w:r w:rsidR="007136D6"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Style w:val="StyleBoldUnderline"/>
          <w:rFonts w:ascii="Garamond" w:hAnsi="Garamond"/>
        </w:rPr>
        <w:t xml:space="preserve">as the </w:t>
      </w:r>
      <w:r w:rsidRPr="003D2E04">
        <w:rPr>
          <w:rStyle w:val="StyleBoldUnderline"/>
          <w:rFonts w:ascii="Garamond" w:hAnsi="Garamond"/>
          <w:highlight w:val="cyan"/>
        </w:rPr>
        <w:t>authoritarian regime</w:t>
      </w:r>
      <w:r w:rsidRPr="003D2E04">
        <w:rPr>
          <w:rStyle w:val="StyleBoldUnderline"/>
          <w:rFonts w:ascii="Garamond" w:hAnsi="Garamond"/>
        </w:rPr>
        <w:t xml:space="preserve"> seems to </w:t>
      </w:r>
      <w:r w:rsidRPr="003D2E04">
        <w:rPr>
          <w:rStyle w:val="StyleBoldUnderline"/>
          <w:rFonts w:ascii="Garamond" w:hAnsi="Garamond"/>
          <w:highlight w:val="cyan"/>
        </w:rPr>
        <w:t>have</w:t>
      </w:r>
      <w:r w:rsidRPr="003D2E04">
        <w:rPr>
          <w:rStyle w:val="StyleBoldUnderline"/>
          <w:rFonts w:ascii="Garamond" w:hAnsi="Garamond"/>
        </w:rPr>
        <w:t xml:space="preserve"> constantly </w:t>
      </w:r>
      <w:r w:rsidRPr="003D2E04">
        <w:rPr>
          <w:rStyle w:val="StyleBoldUnderline"/>
          <w:rFonts w:ascii="Garamond" w:hAnsi="Garamond"/>
          <w:highlight w:val="cyan"/>
        </w:rPr>
        <w:t>adapted to new developments through a process</w:t>
      </w:r>
      <w:r w:rsidR="007136D6"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of continuous learning and evolution</w:t>
      </w:r>
      <w:r w:rsidRPr="003D2E04">
        <w:rPr>
          <w:rStyle w:val="StyleBoldUnderline"/>
          <w:rFonts w:ascii="Garamond" w:hAnsi="Garamond"/>
        </w:rPr>
        <w:t>. The CCP regime began the battle for the Chinese Internet</w:t>
      </w:r>
      <w:r w:rsidRPr="003D2E04">
        <w:rPr>
          <w:rFonts w:ascii="Garamond" w:hAnsi="Garamond"/>
          <w:sz w:val="16"/>
        </w:rPr>
        <w:t xml:space="preserve"> as</w:t>
      </w:r>
      <w:r w:rsidR="007136D6" w:rsidRPr="003D2E04">
        <w:rPr>
          <w:rFonts w:ascii="Garamond" w:hAnsi="Garamond"/>
          <w:sz w:val="12"/>
        </w:rPr>
        <w:t>¶</w:t>
      </w:r>
      <w:r w:rsidRPr="003D2E04">
        <w:rPr>
          <w:rFonts w:ascii="Garamond" w:hAnsi="Garamond"/>
          <w:sz w:val="16"/>
        </w:rPr>
        <w:t xml:space="preserve"> soon as the Internet was introduced into China.64 Shan </w:t>
      </w:r>
      <w:proofErr w:type="spellStart"/>
      <w:r w:rsidRPr="003D2E04">
        <w:rPr>
          <w:rFonts w:ascii="Garamond" w:hAnsi="Garamond"/>
          <w:sz w:val="16"/>
        </w:rPr>
        <w:t>Xuegang</w:t>
      </w:r>
      <w:proofErr w:type="spellEnd"/>
      <w:r w:rsidRPr="003D2E04">
        <w:rPr>
          <w:rFonts w:ascii="Garamond" w:hAnsi="Garamond"/>
          <w:sz w:val="16"/>
        </w:rPr>
        <w:t xml:space="preserve"> </w:t>
      </w:r>
      <w:r w:rsidRPr="003D2E04">
        <w:rPr>
          <w:rFonts w:ascii="Libian SC Regular" w:hAnsi="Libian SC Regular" w:cs="Libian SC Regular"/>
          <w:sz w:val="16"/>
        </w:rPr>
        <w:t>单</w:t>
      </w:r>
      <w:r w:rsidRPr="003D2E04">
        <w:rPr>
          <w:rFonts w:ascii="Garamond" w:hAnsi="Garamond"/>
          <w:sz w:val="16"/>
        </w:rPr>
        <w:t>学</w:t>
      </w:r>
      <w:r w:rsidRPr="003D2E04">
        <w:rPr>
          <w:rFonts w:ascii="Libian SC Regular" w:hAnsi="Libian SC Regular" w:cs="Libian SC Regular"/>
          <w:sz w:val="16"/>
        </w:rPr>
        <w:t>刚</w:t>
      </w:r>
      <w:r w:rsidRPr="003D2E04">
        <w:rPr>
          <w:rFonts w:ascii="Garamond" w:hAnsi="Garamond"/>
          <w:sz w:val="16"/>
        </w:rPr>
        <w:t>, Deputy Secretary General of</w:t>
      </w:r>
      <w:r w:rsidR="007136D6" w:rsidRPr="003D2E04">
        <w:rPr>
          <w:rFonts w:ascii="Garamond" w:hAnsi="Garamond"/>
          <w:sz w:val="12"/>
        </w:rPr>
        <w:t>¶</w:t>
      </w:r>
      <w:r w:rsidRPr="003D2E04">
        <w:rPr>
          <w:rFonts w:ascii="Garamond" w:hAnsi="Garamond"/>
          <w:sz w:val="16"/>
        </w:rPr>
        <w:t xml:space="preserve"> the People Net’s Public Opinion Monitoring Office, believes that ‘</w:t>
      </w:r>
      <w:r w:rsidRPr="003D2E04">
        <w:rPr>
          <w:rStyle w:val="StyleBoldUnderline"/>
          <w:rFonts w:ascii="Garamond" w:hAnsi="Garamond"/>
        </w:rPr>
        <w:t>the government must understand the</w:t>
      </w:r>
      <w:r w:rsidR="007136D6"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Internet before controlling it</w:t>
      </w:r>
      <w:r w:rsidRPr="003D2E04">
        <w:rPr>
          <w:rFonts w:ascii="Garamond" w:hAnsi="Garamond"/>
          <w:sz w:val="16"/>
        </w:rPr>
        <w:t>’</w:t>
      </w:r>
      <w:proofErr w:type="gramStart"/>
      <w:r w:rsidRPr="003D2E04">
        <w:rPr>
          <w:rFonts w:ascii="Garamond" w:hAnsi="Garamond"/>
          <w:sz w:val="16"/>
        </w:rPr>
        <w:t>.65</w:t>
      </w:r>
      <w:proofErr w:type="gramEnd"/>
      <w:r w:rsidRPr="003D2E04">
        <w:rPr>
          <w:rFonts w:ascii="Garamond" w:hAnsi="Garamond"/>
          <w:sz w:val="16"/>
        </w:rPr>
        <w:t xml:space="preserve"> In recent years</w:t>
      </w:r>
      <w:r w:rsidRPr="003D2E04">
        <w:rPr>
          <w:rStyle w:val="StyleBoldUnderline"/>
          <w:rFonts w:ascii="Garamond" w:hAnsi="Garamond"/>
        </w:rPr>
        <w:t xml:space="preserve">, </w:t>
      </w:r>
      <w:r w:rsidRPr="003D2E04">
        <w:rPr>
          <w:rStyle w:val="StyleBoldUnderline"/>
          <w:rFonts w:ascii="Garamond" w:hAnsi="Garamond"/>
          <w:highlight w:val="cyan"/>
        </w:rPr>
        <w:t>the CCP has invested heavily in</w:t>
      </w:r>
      <w:r w:rsidRPr="003D2E04">
        <w:rPr>
          <w:rStyle w:val="StyleBoldUnderline"/>
          <w:rFonts w:ascii="Garamond" w:hAnsi="Garamond"/>
        </w:rPr>
        <w:t xml:space="preserve"> terms of both eq</w:t>
      </w:r>
      <w:r w:rsidRPr="003D2E04">
        <w:rPr>
          <w:rStyle w:val="StyleBoldUnderline"/>
          <w:rFonts w:ascii="Garamond" w:hAnsi="Garamond"/>
          <w:highlight w:val="cyan"/>
        </w:rPr>
        <w:t>uipment</w:t>
      </w:r>
      <w:r w:rsidR="007136D6"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and capital to study modes of Internet control</w:t>
      </w:r>
      <w:r w:rsidRPr="003D2E04">
        <w:rPr>
          <w:rFonts w:ascii="Garamond" w:hAnsi="Garamond"/>
          <w:sz w:val="16"/>
        </w:rPr>
        <w:t>. One of their most important policies is to apply the</w:t>
      </w:r>
      <w:r w:rsidR="007136D6" w:rsidRPr="003D2E04">
        <w:rPr>
          <w:rFonts w:ascii="Garamond" w:hAnsi="Garamond"/>
          <w:sz w:val="12"/>
        </w:rPr>
        <w:t>¶</w:t>
      </w:r>
      <w:r w:rsidRPr="003D2E04">
        <w:rPr>
          <w:rFonts w:ascii="Garamond" w:hAnsi="Garamond"/>
          <w:sz w:val="16"/>
        </w:rPr>
        <w:t xml:space="preserve"> government’s historical experience of social control to the field of network technology. This strategy</w:t>
      </w:r>
      <w:r w:rsidR="007136D6" w:rsidRPr="003D2E04">
        <w:rPr>
          <w:rFonts w:ascii="Garamond" w:hAnsi="Garamond"/>
          <w:sz w:val="12"/>
        </w:rPr>
        <w:t>¶</w:t>
      </w:r>
      <w:r w:rsidRPr="003D2E04">
        <w:rPr>
          <w:rFonts w:ascii="Garamond" w:hAnsi="Garamond"/>
          <w:sz w:val="16"/>
        </w:rPr>
        <w:t xml:space="preserve"> seems to echo </w:t>
      </w:r>
      <w:proofErr w:type="spellStart"/>
      <w:r w:rsidRPr="003D2E04">
        <w:rPr>
          <w:rFonts w:ascii="Garamond" w:hAnsi="Garamond"/>
          <w:sz w:val="16"/>
        </w:rPr>
        <w:t>Evgeny</w:t>
      </w:r>
      <w:proofErr w:type="spellEnd"/>
      <w:r w:rsidRPr="003D2E04">
        <w:rPr>
          <w:rFonts w:ascii="Garamond" w:hAnsi="Garamond"/>
          <w:sz w:val="16"/>
        </w:rPr>
        <w:t xml:space="preserve"> </w:t>
      </w:r>
      <w:proofErr w:type="spellStart"/>
      <w:r w:rsidRPr="003D2E04">
        <w:rPr>
          <w:rFonts w:ascii="Garamond" w:hAnsi="Garamond"/>
          <w:sz w:val="16"/>
        </w:rPr>
        <w:t>Morozov’s</w:t>
      </w:r>
      <w:proofErr w:type="spellEnd"/>
      <w:r w:rsidRPr="003D2E04">
        <w:rPr>
          <w:rFonts w:ascii="Garamond" w:hAnsi="Garamond"/>
          <w:sz w:val="16"/>
        </w:rPr>
        <w:t xml:space="preserve"> comment, which was that </w:t>
      </w:r>
      <w:r w:rsidRPr="003D2E04">
        <w:rPr>
          <w:rStyle w:val="StyleBoldUnderline"/>
          <w:rFonts w:ascii="Garamond" w:hAnsi="Garamond"/>
        </w:rPr>
        <w:t xml:space="preserve">authoritarian </w:t>
      </w:r>
      <w:r w:rsidRPr="003D2E04">
        <w:rPr>
          <w:rStyle w:val="StyleBoldUnderline"/>
          <w:rFonts w:ascii="Garamond" w:hAnsi="Garamond"/>
          <w:highlight w:val="cyan"/>
        </w:rPr>
        <w:t>governments control the</w:t>
      </w:r>
      <w:r w:rsidR="007136D6"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Internet through</w:t>
      </w:r>
      <w:r w:rsidRPr="003D2E04">
        <w:rPr>
          <w:rStyle w:val="StyleBoldUnderline"/>
          <w:rFonts w:ascii="Garamond" w:hAnsi="Garamond"/>
        </w:rPr>
        <w:t xml:space="preserve"> a combination of </w:t>
      </w:r>
      <w:r w:rsidRPr="003D2E04">
        <w:rPr>
          <w:rStyle w:val="StyleBoldUnderline"/>
          <w:rFonts w:ascii="Garamond" w:hAnsi="Garamond"/>
          <w:highlight w:val="cyan"/>
        </w:rPr>
        <w:t>technological and socio-political means</w:t>
      </w:r>
      <w:r w:rsidRPr="003D2E04">
        <w:rPr>
          <w:rStyle w:val="StyleBoldUnderline"/>
          <w:rFonts w:ascii="Garamond" w:hAnsi="Garamond"/>
        </w:rPr>
        <w:t>.</w:t>
      </w:r>
      <w:r w:rsidRPr="003D2E04">
        <w:rPr>
          <w:rFonts w:ascii="Garamond" w:hAnsi="Garamond"/>
          <w:sz w:val="16"/>
        </w:rPr>
        <w:t>66</w:t>
      </w:r>
      <w:r w:rsidR="007136D6" w:rsidRPr="003D2E04">
        <w:rPr>
          <w:rFonts w:ascii="Garamond" w:hAnsi="Garamond"/>
          <w:sz w:val="12"/>
        </w:rPr>
        <w:t>¶</w:t>
      </w:r>
      <w:r w:rsidRPr="003D2E04">
        <w:rPr>
          <w:rFonts w:ascii="Garamond" w:hAnsi="Garamond"/>
          <w:sz w:val="16"/>
        </w:rPr>
        <w:t xml:space="preserve"> Relying on the discussion within this article, we have pieced together the means adopted by the CCP</w:t>
      </w:r>
      <w:r w:rsidR="007136D6" w:rsidRPr="003D2E04">
        <w:rPr>
          <w:rFonts w:ascii="Garamond" w:hAnsi="Garamond"/>
          <w:sz w:val="12"/>
        </w:rPr>
        <w:t>¶</w:t>
      </w:r>
      <w:r w:rsidRPr="003D2E04">
        <w:rPr>
          <w:rFonts w:ascii="Garamond" w:hAnsi="Garamond"/>
          <w:sz w:val="16"/>
        </w:rPr>
        <w:t xml:space="preserve"> when dealing with network Hot Incidents, as provided in Table 1</w:t>
      </w:r>
      <w:r w:rsidRPr="003D2E04">
        <w:rPr>
          <w:rStyle w:val="StyleBoldUnderline"/>
          <w:rFonts w:ascii="Garamond" w:hAnsi="Garamond"/>
        </w:rPr>
        <w:t>. As soon as a network Hot Incident</w:t>
      </w:r>
      <w:r w:rsidR="007136D6"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emerges, the </w:t>
      </w:r>
      <w:r w:rsidRPr="003D2E04">
        <w:rPr>
          <w:rStyle w:val="StyleBoldUnderline"/>
          <w:rFonts w:ascii="Garamond" w:hAnsi="Garamond"/>
          <w:highlight w:val="cyan"/>
        </w:rPr>
        <w:t>CCP</w:t>
      </w:r>
      <w:r w:rsidRPr="003D2E04">
        <w:rPr>
          <w:rStyle w:val="StyleBoldUnderline"/>
          <w:rFonts w:ascii="Garamond" w:hAnsi="Garamond"/>
        </w:rPr>
        <w:t xml:space="preserve"> will </w:t>
      </w:r>
      <w:r w:rsidRPr="003D2E04">
        <w:rPr>
          <w:rStyle w:val="StyleBoldUnderline"/>
          <w:rFonts w:ascii="Garamond" w:hAnsi="Garamond"/>
          <w:highlight w:val="cyan"/>
        </w:rPr>
        <w:t>employ</w:t>
      </w:r>
      <w:r w:rsidRPr="003D2E04">
        <w:rPr>
          <w:rStyle w:val="StyleBoldUnderline"/>
          <w:rFonts w:ascii="Garamond" w:hAnsi="Garamond"/>
        </w:rPr>
        <w:t xml:space="preserve"> some methods and </w:t>
      </w:r>
      <w:r w:rsidRPr="003D2E04">
        <w:rPr>
          <w:rStyle w:val="StyleBoldUnderline"/>
          <w:rFonts w:ascii="Garamond" w:hAnsi="Garamond"/>
          <w:highlight w:val="cyan"/>
        </w:rPr>
        <w:t>techniques of network control</w:t>
      </w:r>
      <w:r w:rsidRPr="003D2E04">
        <w:rPr>
          <w:rStyle w:val="StyleBoldUnderline"/>
          <w:rFonts w:ascii="Garamond" w:hAnsi="Garamond"/>
        </w:rPr>
        <w:t>, including reporting</w:t>
      </w:r>
      <w:r w:rsidR="007136D6"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the network public opinion and differentiating the anti-government forces on the network, which</w:t>
      </w:r>
      <w:r w:rsidR="007136D6"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will then be adapted </w:t>
      </w:r>
      <w:r w:rsidRPr="003D2E04">
        <w:rPr>
          <w:rStyle w:val="StyleBoldUnderline"/>
          <w:rFonts w:ascii="Garamond" w:hAnsi="Garamond"/>
          <w:highlight w:val="cyan"/>
        </w:rPr>
        <w:t>to</w:t>
      </w:r>
      <w:r w:rsidRPr="003D2E04">
        <w:rPr>
          <w:rStyle w:val="StyleBoldUnderline"/>
          <w:rFonts w:ascii="Garamond" w:hAnsi="Garamond"/>
        </w:rPr>
        <w:t xml:space="preserve"> gradually </w:t>
      </w:r>
      <w:r w:rsidRPr="003D2E04">
        <w:rPr>
          <w:rStyle w:val="StyleBoldUnderline"/>
          <w:rFonts w:ascii="Garamond" w:hAnsi="Garamond"/>
          <w:highlight w:val="cyan"/>
        </w:rPr>
        <w:t>dilute the influence of the Hot Incident on the public and sustain</w:t>
      </w:r>
      <w:r w:rsidR="007136D6"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both the </w:t>
      </w:r>
      <w:r w:rsidRPr="003D2E04">
        <w:rPr>
          <w:rStyle w:val="StyleBoldUnderline"/>
          <w:rFonts w:ascii="Garamond" w:hAnsi="Garamond"/>
          <w:highlight w:val="cyan"/>
        </w:rPr>
        <w:t>stability</w:t>
      </w:r>
      <w:r w:rsidRPr="003D2E04">
        <w:rPr>
          <w:rStyle w:val="StyleBoldUnderline"/>
          <w:rFonts w:ascii="Garamond" w:hAnsi="Garamond"/>
        </w:rPr>
        <w:t xml:space="preserve"> of society and the survival of the regime.</w:t>
      </w:r>
      <w:r w:rsidRPr="003D2E04">
        <w:rPr>
          <w:rFonts w:ascii="Garamond" w:hAnsi="Garamond"/>
          <w:sz w:val="16"/>
        </w:rPr>
        <w:t xml:space="preserve"> Ultimately, </w:t>
      </w:r>
      <w:r w:rsidRPr="003D2E04">
        <w:rPr>
          <w:rStyle w:val="StyleBoldUnderline"/>
          <w:rFonts w:ascii="Garamond" w:hAnsi="Garamond"/>
        </w:rPr>
        <w:t>during the fallback period of</w:t>
      </w:r>
      <w:r w:rsidR="007136D6"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a network public opinion event, </w:t>
      </w:r>
      <w:r w:rsidRPr="003D2E04">
        <w:rPr>
          <w:rStyle w:val="StyleBoldUnderline"/>
          <w:rFonts w:ascii="Garamond" w:hAnsi="Garamond"/>
          <w:highlight w:val="cyan"/>
        </w:rPr>
        <w:t>the propaganda department</w:t>
      </w:r>
      <w:r w:rsidRPr="003D2E04">
        <w:rPr>
          <w:rStyle w:val="StyleBoldUnderline"/>
          <w:rFonts w:ascii="Garamond" w:hAnsi="Garamond"/>
        </w:rPr>
        <w:t xml:space="preserve"> must </w:t>
      </w:r>
      <w:r w:rsidRPr="003D2E04">
        <w:rPr>
          <w:rStyle w:val="StyleBoldUnderline"/>
          <w:rFonts w:ascii="Garamond" w:hAnsi="Garamond"/>
          <w:highlight w:val="cyan"/>
        </w:rPr>
        <w:t>employ</w:t>
      </w:r>
      <w:r w:rsidRPr="003D2E04">
        <w:rPr>
          <w:rStyle w:val="StyleBoldUnderline"/>
          <w:rFonts w:ascii="Garamond" w:hAnsi="Garamond"/>
        </w:rPr>
        <w:t xml:space="preserve"> the </w:t>
      </w:r>
      <w:r w:rsidRPr="003D2E04">
        <w:rPr>
          <w:rStyle w:val="StyleBoldUnderline"/>
          <w:rFonts w:ascii="Garamond" w:hAnsi="Garamond"/>
          <w:highlight w:val="cyan"/>
        </w:rPr>
        <w:t>network</w:t>
      </w:r>
      <w:r w:rsidRPr="003D2E04">
        <w:rPr>
          <w:rStyle w:val="StyleBoldUnderline"/>
          <w:rFonts w:ascii="Garamond" w:hAnsi="Garamond"/>
        </w:rPr>
        <w:t xml:space="preserve"> and other</w:t>
      </w:r>
      <w:r w:rsidR="007136D6"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channels to</w:t>
      </w:r>
      <w:r w:rsidRPr="003D2E04">
        <w:rPr>
          <w:rStyle w:val="StyleBoldUnderline"/>
          <w:rFonts w:ascii="Garamond" w:hAnsi="Garamond"/>
        </w:rPr>
        <w:t xml:space="preserve"> advertise the sincerity and effectiveness of the government in </w:t>
      </w:r>
      <w:r w:rsidRPr="003D2E04">
        <w:rPr>
          <w:rStyle w:val="StyleBoldUnderline"/>
          <w:rFonts w:ascii="Garamond" w:hAnsi="Garamond"/>
          <w:highlight w:val="cyan"/>
        </w:rPr>
        <w:t>solv</w:t>
      </w:r>
      <w:r w:rsidRPr="003D2E04">
        <w:rPr>
          <w:rStyle w:val="StyleBoldUnderline"/>
          <w:rFonts w:ascii="Garamond" w:hAnsi="Garamond"/>
        </w:rPr>
        <w:t xml:space="preserve">ing </w:t>
      </w:r>
      <w:r w:rsidRPr="003D2E04">
        <w:rPr>
          <w:rStyle w:val="StyleBoldUnderline"/>
          <w:rFonts w:ascii="Garamond" w:hAnsi="Garamond"/>
          <w:highlight w:val="cyan"/>
        </w:rPr>
        <w:t>problems, thus</w:t>
      </w:r>
      <w:r w:rsidR="007136D6"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repairing public trust in the government</w:t>
      </w:r>
      <w:r w:rsidRPr="003D2E04">
        <w:rPr>
          <w:rStyle w:val="StyleBoldUnderline"/>
          <w:rFonts w:ascii="Garamond" w:hAnsi="Garamond"/>
        </w:rPr>
        <w:t xml:space="preserve"> and maintaining the prestige of the government</w:t>
      </w:r>
      <w:r w:rsidRPr="003D2E04">
        <w:rPr>
          <w:rFonts w:ascii="Garamond" w:hAnsi="Garamond"/>
          <w:sz w:val="16"/>
        </w:rPr>
        <w:t>.67 Relying</w:t>
      </w:r>
      <w:r w:rsidR="007136D6" w:rsidRPr="003D2E04">
        <w:rPr>
          <w:rFonts w:ascii="Garamond" w:hAnsi="Garamond"/>
          <w:sz w:val="12"/>
        </w:rPr>
        <w:t>¶</w:t>
      </w:r>
      <w:r w:rsidRPr="003D2E04">
        <w:rPr>
          <w:rFonts w:ascii="Garamond" w:hAnsi="Garamond"/>
          <w:sz w:val="16"/>
        </w:rPr>
        <w:t xml:space="preserve"> on such operations, </w:t>
      </w:r>
      <w:r w:rsidRPr="003D2E04">
        <w:rPr>
          <w:rStyle w:val="StyleBoldUnderline"/>
          <w:rFonts w:ascii="Garamond" w:hAnsi="Garamond"/>
        </w:rPr>
        <w:t>the CCP has established its standard operating procedures (SOP) for the control</w:t>
      </w:r>
      <w:r w:rsidR="007136D6"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of network public opinion</w:t>
      </w:r>
      <w:proofErr w:type="gramStart"/>
      <w:r w:rsidRPr="003D2E04">
        <w:rPr>
          <w:rStyle w:val="StyleBoldUnderline"/>
          <w:rFonts w:ascii="Garamond" w:hAnsi="Garamond"/>
        </w:rPr>
        <w:t>.</w:t>
      </w:r>
      <w:r w:rsidR="007136D6"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Style w:val="StyleBoldUnderline"/>
          <w:rFonts w:ascii="Garamond" w:hAnsi="Garamond"/>
        </w:rPr>
        <w:t>These</w:t>
      </w:r>
      <w:r w:rsidRPr="003D2E04">
        <w:rPr>
          <w:rFonts w:ascii="Garamond" w:hAnsi="Garamond"/>
          <w:sz w:val="16"/>
        </w:rPr>
        <w:t xml:space="preserve"> sophisticated </w:t>
      </w:r>
      <w:r w:rsidRPr="003D2E04">
        <w:rPr>
          <w:rStyle w:val="StyleBoldUnderline"/>
          <w:rFonts w:ascii="Garamond" w:hAnsi="Garamond"/>
        </w:rPr>
        <w:t xml:space="preserve">operating procedures may constitute </w:t>
      </w:r>
      <w:r w:rsidRPr="003D2E04">
        <w:rPr>
          <w:rFonts w:ascii="Garamond" w:hAnsi="Garamond"/>
          <w:sz w:val="16"/>
        </w:rPr>
        <w:t xml:space="preserve">one of </w:t>
      </w:r>
      <w:r w:rsidRPr="003D2E04">
        <w:rPr>
          <w:rStyle w:val="StyleBoldUnderline"/>
          <w:rFonts w:ascii="Garamond" w:hAnsi="Garamond"/>
        </w:rPr>
        <w:t>the factors that sustain the survival</w:t>
      </w:r>
      <w:r w:rsidR="007136D6"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of the CCP as an authoritarian regime</w:t>
      </w:r>
      <w:r w:rsidRPr="003D2E04">
        <w:rPr>
          <w:rFonts w:ascii="Garamond" w:hAnsi="Garamond"/>
          <w:sz w:val="16"/>
        </w:rPr>
        <w:t>. This study does not intend to make any bold statement that</w:t>
      </w:r>
      <w:r w:rsidR="007136D6" w:rsidRPr="003D2E04">
        <w:rPr>
          <w:rFonts w:ascii="Garamond" w:hAnsi="Garamond"/>
          <w:sz w:val="12"/>
        </w:rPr>
        <w:t>¶</w:t>
      </w:r>
      <w:r w:rsidRPr="003D2E04">
        <w:rPr>
          <w:rFonts w:ascii="Garamond" w:hAnsi="Garamond"/>
          <w:sz w:val="16"/>
        </w:rPr>
        <w:t xml:space="preserve"> the operating procedures will lead to the perpetuation of the CCP regime. </w:t>
      </w:r>
      <w:r w:rsidRPr="003D2E04">
        <w:rPr>
          <w:rStyle w:val="StyleBoldUnderline"/>
          <w:rFonts w:ascii="Garamond" w:hAnsi="Garamond"/>
        </w:rPr>
        <w:t>As a matter of fact, and as</w:t>
      </w:r>
      <w:r w:rsidR="007136D6"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embodied by the experience of other countries, the </w:t>
      </w:r>
      <w:proofErr w:type="gramStart"/>
      <w:r w:rsidRPr="003D2E04">
        <w:rPr>
          <w:rStyle w:val="StyleBoldUnderline"/>
          <w:rFonts w:ascii="Garamond" w:hAnsi="Garamond"/>
        </w:rPr>
        <w:t>public have</w:t>
      </w:r>
      <w:proofErr w:type="gramEnd"/>
      <w:r w:rsidRPr="003D2E04">
        <w:rPr>
          <w:rStyle w:val="StyleBoldUnderline"/>
          <w:rFonts w:ascii="Garamond" w:hAnsi="Garamond"/>
        </w:rPr>
        <w:t xml:space="preserve"> also tried to strengthen their resistance</w:t>
      </w:r>
      <w:r w:rsidR="007136D6"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to government control by learning about network technology</w:t>
      </w:r>
      <w:r w:rsidRPr="003D2E04">
        <w:rPr>
          <w:rFonts w:ascii="Garamond" w:hAnsi="Garamond"/>
          <w:sz w:val="16"/>
        </w:rPr>
        <w:t>. As observed by William J. Dobson, social</w:t>
      </w:r>
      <w:r w:rsidR="007136D6" w:rsidRPr="003D2E04">
        <w:rPr>
          <w:rFonts w:ascii="Garamond" w:hAnsi="Garamond"/>
          <w:sz w:val="12"/>
        </w:rPr>
        <w:t>¶</w:t>
      </w:r>
      <w:r w:rsidRPr="003D2E04">
        <w:rPr>
          <w:rFonts w:ascii="Garamond" w:hAnsi="Garamond"/>
          <w:sz w:val="16"/>
        </w:rPr>
        <w:t xml:space="preserve"> campaigners inside </w:t>
      </w:r>
      <w:r w:rsidRPr="003D2E04">
        <w:rPr>
          <w:rStyle w:val="StyleBoldUnderline"/>
          <w:rFonts w:ascii="Garamond" w:hAnsi="Garamond"/>
          <w:highlight w:val="cyan"/>
        </w:rPr>
        <w:t>authoritarian states</w:t>
      </w:r>
      <w:r w:rsidRPr="003D2E04">
        <w:rPr>
          <w:rStyle w:val="StyleBoldUnderline"/>
          <w:rFonts w:ascii="Garamond" w:hAnsi="Garamond"/>
        </w:rPr>
        <w:t xml:space="preserve"> also </w:t>
      </w:r>
      <w:r w:rsidRPr="003D2E04">
        <w:rPr>
          <w:rStyle w:val="StyleBoldUnderline"/>
          <w:rFonts w:ascii="Garamond" w:hAnsi="Garamond"/>
          <w:highlight w:val="cyan"/>
        </w:rPr>
        <w:t>know how</w:t>
      </w:r>
      <w:r w:rsidRPr="003D2E04">
        <w:rPr>
          <w:rStyle w:val="StyleBoldUnderline"/>
          <w:rFonts w:ascii="Garamond" w:hAnsi="Garamond"/>
        </w:rPr>
        <w:t xml:space="preserve"> </w:t>
      </w:r>
      <w:r w:rsidRPr="003D2E04">
        <w:rPr>
          <w:rStyle w:val="StyleBoldUnderline"/>
          <w:rFonts w:ascii="Garamond" w:hAnsi="Garamond"/>
          <w:highlight w:val="cyan"/>
        </w:rPr>
        <w:t>to bring innovation and technology</w:t>
      </w:r>
      <w:r w:rsidRPr="003D2E04">
        <w:rPr>
          <w:rStyle w:val="StyleBoldUnderline"/>
          <w:rFonts w:ascii="Garamond" w:hAnsi="Garamond"/>
        </w:rPr>
        <w:t xml:space="preserve"> into play </w:t>
      </w:r>
      <w:r w:rsidRPr="003D2E04">
        <w:rPr>
          <w:rStyle w:val="StyleBoldUnderline"/>
          <w:rFonts w:ascii="Garamond" w:hAnsi="Garamond"/>
          <w:highlight w:val="cyan"/>
        </w:rPr>
        <w:t>in</w:t>
      </w:r>
      <w:r w:rsidR="007136D6"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their resistance</w:t>
      </w:r>
      <w:r w:rsidRPr="003D2E04">
        <w:rPr>
          <w:rStyle w:val="StyleBoldUnderline"/>
          <w:rFonts w:ascii="Garamond" w:hAnsi="Garamond"/>
        </w:rPr>
        <w:t>.</w:t>
      </w:r>
      <w:r w:rsidRPr="003D2E04">
        <w:rPr>
          <w:rFonts w:ascii="Garamond" w:hAnsi="Garamond"/>
          <w:sz w:val="16"/>
        </w:rPr>
        <w:t>68 Thus, it is very difficult for the author to exclude the possibility that there are protest leaders in contemporary China who are able to learn and move with the times, and who can thereby</w:t>
      </w:r>
      <w:r w:rsidR="007136D6" w:rsidRPr="003D2E04">
        <w:rPr>
          <w:rFonts w:ascii="Garamond" w:hAnsi="Garamond"/>
          <w:sz w:val="12"/>
        </w:rPr>
        <w:t>¶</w:t>
      </w:r>
      <w:r w:rsidRPr="003D2E04">
        <w:rPr>
          <w:rFonts w:ascii="Garamond" w:hAnsi="Garamond"/>
          <w:sz w:val="16"/>
        </w:rPr>
        <w:t xml:space="preserve"> help break the government’s authoritarian control of its people</w:t>
      </w:r>
      <w:proofErr w:type="gramStart"/>
      <w:r w:rsidRPr="003D2E04">
        <w:rPr>
          <w:rFonts w:ascii="Garamond" w:hAnsi="Garamond"/>
          <w:sz w:val="16"/>
        </w:rPr>
        <w:t>.</w:t>
      </w:r>
      <w:r w:rsidR="007136D6" w:rsidRPr="003D2E04">
        <w:rPr>
          <w:rFonts w:ascii="Garamond" w:hAnsi="Garamond"/>
          <w:sz w:val="12"/>
        </w:rPr>
        <w:t>¶</w:t>
      </w:r>
      <w:proofErr w:type="gramEnd"/>
      <w:r w:rsidRPr="003D2E04">
        <w:rPr>
          <w:rFonts w:ascii="Garamond" w:hAnsi="Garamond"/>
          <w:sz w:val="16"/>
        </w:rPr>
        <w:t xml:space="preserve"> Starting with the existing problem, </w:t>
      </w:r>
      <w:r w:rsidRPr="003D2E04">
        <w:rPr>
          <w:rStyle w:val="StyleBoldUnderline"/>
          <w:rFonts w:ascii="Garamond" w:hAnsi="Garamond"/>
        </w:rPr>
        <w:t>this article intends to answer the question of why the assertion</w:t>
      </w:r>
      <w:r w:rsidR="007136D6"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of democratization being driven by network technology may not be a general theory</w:t>
      </w:r>
      <w:r w:rsidRPr="003D2E04">
        <w:rPr>
          <w:rFonts w:ascii="Garamond" w:hAnsi="Garamond"/>
          <w:sz w:val="16"/>
        </w:rPr>
        <w:t>, such as the tide</w:t>
      </w:r>
      <w:r w:rsidR="007136D6" w:rsidRPr="003D2E04">
        <w:rPr>
          <w:rFonts w:ascii="Garamond" w:hAnsi="Garamond"/>
          <w:sz w:val="12"/>
        </w:rPr>
        <w:t>¶</w:t>
      </w:r>
      <w:r w:rsidRPr="003D2E04">
        <w:rPr>
          <w:rFonts w:ascii="Garamond" w:hAnsi="Garamond"/>
          <w:sz w:val="16"/>
        </w:rPr>
        <w:t xml:space="preserve"> of the Jasmine Revolution failing to sweep over contemporary China. However, it is not the intention</w:t>
      </w:r>
      <w:r w:rsidR="007136D6" w:rsidRPr="003D2E04">
        <w:rPr>
          <w:rFonts w:ascii="Garamond" w:hAnsi="Garamond"/>
          <w:sz w:val="12"/>
        </w:rPr>
        <w:t>¶</w:t>
      </w:r>
      <w:r w:rsidRPr="003D2E04">
        <w:rPr>
          <w:rFonts w:ascii="Garamond" w:hAnsi="Garamond"/>
          <w:sz w:val="16"/>
        </w:rPr>
        <w:t xml:space="preserve"> of this article to make any bold predictions as to China’s future development. Seen from objective comparisons</w:t>
      </w:r>
      <w:proofErr w:type="gramStart"/>
      <w:r w:rsidRPr="003D2E04">
        <w:rPr>
          <w:rFonts w:ascii="Garamond" w:hAnsi="Garamond"/>
          <w:sz w:val="16"/>
        </w:rPr>
        <w:t>,</w:t>
      </w:r>
      <w:r w:rsidR="007136D6" w:rsidRPr="003D2E04">
        <w:rPr>
          <w:rFonts w:ascii="Garamond" w:hAnsi="Garamond"/>
          <w:sz w:val="12"/>
        </w:rPr>
        <w:t>¶</w:t>
      </w:r>
      <w:proofErr w:type="gramEnd"/>
      <w:r w:rsidRPr="003D2E04">
        <w:rPr>
          <w:rFonts w:ascii="Garamond" w:hAnsi="Garamond"/>
          <w:sz w:val="16"/>
        </w:rPr>
        <w:t xml:space="preserve"> </w:t>
      </w:r>
      <w:r w:rsidRPr="003D2E04">
        <w:rPr>
          <w:rStyle w:val="StyleBoldUnderline"/>
          <w:rFonts w:ascii="Garamond" w:hAnsi="Garamond"/>
          <w:highlight w:val="cyan"/>
        </w:rPr>
        <w:t>the</w:t>
      </w:r>
      <w:r w:rsidRPr="003D2E04">
        <w:rPr>
          <w:rStyle w:val="StyleBoldUnderline"/>
          <w:rFonts w:ascii="Garamond" w:hAnsi="Garamond"/>
        </w:rPr>
        <w:t xml:space="preserve"> contemporary </w:t>
      </w:r>
      <w:r w:rsidRPr="003D2E04">
        <w:rPr>
          <w:rStyle w:val="StyleBoldUnderline"/>
          <w:rFonts w:ascii="Garamond" w:hAnsi="Garamond"/>
          <w:highlight w:val="cyan"/>
        </w:rPr>
        <w:t>CCP</w:t>
      </w:r>
      <w:r w:rsidRPr="003D2E04">
        <w:rPr>
          <w:rStyle w:val="StyleBoldUnderline"/>
          <w:rFonts w:ascii="Garamond" w:hAnsi="Garamond"/>
        </w:rPr>
        <w:t xml:space="preserve"> regime </w:t>
      </w:r>
      <w:r w:rsidRPr="003D2E04">
        <w:rPr>
          <w:rStyle w:val="StyleBoldUnderline"/>
          <w:rFonts w:ascii="Garamond" w:hAnsi="Garamond"/>
          <w:highlight w:val="cyan"/>
        </w:rPr>
        <w:t>has</w:t>
      </w:r>
      <w:r w:rsidRPr="003D2E04">
        <w:rPr>
          <w:rStyle w:val="StyleBoldUnderline"/>
          <w:rFonts w:ascii="Garamond" w:hAnsi="Garamond"/>
        </w:rPr>
        <w:t xml:space="preserve"> indeed </w:t>
      </w:r>
      <w:r w:rsidRPr="003D2E04">
        <w:rPr>
          <w:rStyle w:val="StyleBoldUnderline"/>
          <w:rFonts w:ascii="Garamond" w:hAnsi="Garamond"/>
          <w:highlight w:val="cyan"/>
        </w:rPr>
        <w:t>equipped itself with more</w:t>
      </w:r>
      <w:r w:rsidRPr="003D2E04">
        <w:rPr>
          <w:rStyle w:val="StyleBoldUnderline"/>
          <w:rFonts w:ascii="Garamond" w:hAnsi="Garamond"/>
        </w:rPr>
        <w:t xml:space="preserve"> sophisticated </w:t>
      </w:r>
      <w:r w:rsidRPr="003D2E04">
        <w:rPr>
          <w:rStyle w:val="StyleBoldUnderline"/>
          <w:rFonts w:ascii="Garamond" w:hAnsi="Garamond"/>
          <w:highlight w:val="cyan"/>
        </w:rPr>
        <w:t>network</w:t>
      </w:r>
      <w:r w:rsidR="007136D6"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control technology and SOP than other</w:t>
      </w:r>
      <w:r w:rsidRPr="003D2E04">
        <w:rPr>
          <w:rStyle w:val="StyleBoldUnderline"/>
          <w:rFonts w:ascii="Garamond" w:hAnsi="Garamond"/>
        </w:rPr>
        <w:t xml:space="preserve"> authoritarian </w:t>
      </w:r>
      <w:r w:rsidRPr="003D2E04">
        <w:rPr>
          <w:rStyle w:val="StyleBoldUnderline"/>
          <w:rFonts w:ascii="Garamond" w:hAnsi="Garamond"/>
          <w:highlight w:val="cyan"/>
        </w:rPr>
        <w:t>states</w:t>
      </w:r>
      <w:r w:rsidRPr="003D2E04">
        <w:rPr>
          <w:rFonts w:ascii="Garamond" w:hAnsi="Garamond"/>
          <w:sz w:val="16"/>
        </w:rPr>
        <w:t>. This level of sophistication is rarely seen</w:t>
      </w:r>
      <w:r w:rsidR="007136D6" w:rsidRPr="003D2E04">
        <w:rPr>
          <w:rFonts w:ascii="Garamond" w:hAnsi="Garamond"/>
          <w:sz w:val="12"/>
        </w:rPr>
        <w:t>¶</w:t>
      </w:r>
      <w:r w:rsidRPr="003D2E04">
        <w:rPr>
          <w:rFonts w:ascii="Garamond" w:hAnsi="Garamond"/>
          <w:sz w:val="16"/>
        </w:rPr>
        <w:t xml:space="preserve"> in other authoritarian states. While other authoritarian states also hope to employ network technology</w:t>
      </w:r>
      <w:r w:rsidR="007136D6" w:rsidRPr="003D2E04">
        <w:rPr>
          <w:rFonts w:ascii="Garamond" w:hAnsi="Garamond"/>
          <w:sz w:val="12"/>
        </w:rPr>
        <w:t>¶</w:t>
      </w:r>
      <w:r w:rsidRPr="003D2E04">
        <w:rPr>
          <w:rFonts w:ascii="Garamond" w:hAnsi="Garamond"/>
          <w:sz w:val="16"/>
        </w:rPr>
        <w:t xml:space="preserve"> control to restrain the occurrence of democratization, it would appear that they have not developed</w:t>
      </w:r>
      <w:r w:rsidR="007136D6" w:rsidRPr="003D2E04">
        <w:rPr>
          <w:rFonts w:ascii="Garamond" w:hAnsi="Garamond"/>
          <w:sz w:val="12"/>
        </w:rPr>
        <w:t>¶</w:t>
      </w:r>
      <w:r w:rsidRPr="003D2E04">
        <w:rPr>
          <w:rFonts w:ascii="Garamond" w:hAnsi="Garamond"/>
          <w:sz w:val="16"/>
        </w:rPr>
        <w:t xml:space="preserve"> network control skills that are as sophisticated and unique as those developed and implemented by</w:t>
      </w:r>
      <w:r w:rsidR="007136D6" w:rsidRPr="003D2E04">
        <w:rPr>
          <w:rFonts w:ascii="Garamond" w:hAnsi="Garamond"/>
          <w:sz w:val="12"/>
        </w:rPr>
        <w:t>¶</w:t>
      </w:r>
      <w:r w:rsidRPr="003D2E04">
        <w:rPr>
          <w:rFonts w:ascii="Garamond" w:hAnsi="Garamond"/>
          <w:sz w:val="16"/>
        </w:rPr>
        <w:t xml:space="preserve"> the CCP regime. That fact may not be the only solution to the puzzle, but it is nevertheless a factor that</w:t>
      </w:r>
      <w:r w:rsidR="007136D6" w:rsidRPr="003D2E04">
        <w:rPr>
          <w:rFonts w:ascii="Garamond" w:hAnsi="Garamond"/>
          <w:sz w:val="12"/>
        </w:rPr>
        <w:t>¶</w:t>
      </w:r>
      <w:r w:rsidRPr="003D2E04">
        <w:rPr>
          <w:rFonts w:ascii="Garamond" w:hAnsi="Garamond"/>
          <w:sz w:val="16"/>
        </w:rPr>
        <w:t xml:space="preserve"> cannot to be ignored</w:t>
      </w:r>
      <w:proofErr w:type="gramStart"/>
      <w:r w:rsidRPr="003D2E04">
        <w:rPr>
          <w:rFonts w:ascii="Garamond" w:hAnsi="Garamond"/>
          <w:sz w:val="16"/>
        </w:rPr>
        <w:t>.</w:t>
      </w:r>
      <w:r w:rsidR="007136D6" w:rsidRPr="003D2E04">
        <w:rPr>
          <w:rFonts w:ascii="Garamond" w:hAnsi="Garamond"/>
          <w:sz w:val="12"/>
        </w:rPr>
        <w:t>¶</w:t>
      </w:r>
      <w:proofErr w:type="gramEnd"/>
      <w:r w:rsidRPr="003D2E04">
        <w:rPr>
          <w:rFonts w:ascii="Garamond" w:hAnsi="Garamond"/>
          <w:sz w:val="16"/>
        </w:rPr>
        <w:t xml:space="preserve"> In other words, many factors exist which may lead to a successfully launched anti-government</w:t>
      </w:r>
      <w:r w:rsidR="007136D6" w:rsidRPr="003D2E04">
        <w:rPr>
          <w:rFonts w:ascii="Garamond" w:hAnsi="Garamond"/>
          <w:sz w:val="12"/>
        </w:rPr>
        <w:t>¶</w:t>
      </w:r>
      <w:r w:rsidRPr="003D2E04">
        <w:rPr>
          <w:rFonts w:ascii="Garamond" w:hAnsi="Garamond"/>
          <w:sz w:val="16"/>
        </w:rPr>
        <w:t xml:space="preserve"> movement in a society. On the one hand, </w:t>
      </w:r>
      <w:r w:rsidRPr="003D2E04">
        <w:rPr>
          <w:rStyle w:val="StyleBoldUnderline"/>
          <w:rFonts w:ascii="Garamond" w:hAnsi="Garamond"/>
        </w:rPr>
        <w:t>the dissatisfaction of the public with the general national</w:t>
      </w:r>
      <w:r w:rsidR="007136D6"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environment or the central government can be deemed to be structural factors. A successful association</w:t>
      </w:r>
      <w:r w:rsidR="007136D6"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of network public opinions, on the other hand, constitutes a catalyst</w:t>
      </w:r>
      <w:r w:rsidRPr="003D2E04">
        <w:rPr>
          <w:rFonts w:ascii="Garamond" w:hAnsi="Garamond"/>
          <w:sz w:val="16"/>
        </w:rPr>
        <w:t xml:space="preserve">.69 </w:t>
      </w:r>
      <w:r w:rsidRPr="003D2E04">
        <w:rPr>
          <w:rStyle w:val="StyleBoldUnderline"/>
          <w:rFonts w:ascii="Garamond" w:hAnsi="Garamond"/>
          <w:highlight w:val="cyan"/>
        </w:rPr>
        <w:t>If</w:t>
      </w:r>
      <w:r w:rsidRPr="003D2E04">
        <w:rPr>
          <w:rFonts w:ascii="Garamond" w:hAnsi="Garamond"/>
          <w:sz w:val="16"/>
          <w:highlight w:val="cyan"/>
        </w:rPr>
        <w:t xml:space="preserve"> </w:t>
      </w:r>
      <w:r w:rsidRPr="003D2E04">
        <w:rPr>
          <w:rStyle w:val="StyleBoldUnderline"/>
          <w:rFonts w:ascii="Garamond" w:hAnsi="Garamond"/>
          <w:highlight w:val="cyan"/>
        </w:rPr>
        <w:t>the government is able</w:t>
      </w:r>
      <w:r w:rsidR="007136D6"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to control the aid provided by the network</w:t>
      </w:r>
      <w:r w:rsidRPr="003D2E04">
        <w:rPr>
          <w:rStyle w:val="StyleBoldUnderline"/>
          <w:rFonts w:ascii="Garamond" w:hAnsi="Garamond"/>
        </w:rPr>
        <w:t xml:space="preserve"> to the association and formation of public opinion, </w:t>
      </w:r>
      <w:r w:rsidRPr="003D2E04">
        <w:rPr>
          <w:rStyle w:val="StyleBoldUnderline"/>
          <w:rFonts w:ascii="Garamond" w:hAnsi="Garamond"/>
          <w:highlight w:val="cyan"/>
        </w:rPr>
        <w:t>then</w:t>
      </w:r>
      <w:proofErr w:type="gramStart"/>
      <w:r w:rsidRPr="003D2E04">
        <w:rPr>
          <w:rStyle w:val="StyleBoldUnderline"/>
          <w:rFonts w:ascii="Garamond" w:hAnsi="Garamond"/>
          <w:highlight w:val="cyan"/>
        </w:rPr>
        <w:t>,</w:t>
      </w:r>
      <w:r w:rsidR="007136D6" w:rsidRPr="003D2E04">
        <w:rPr>
          <w:rStyle w:val="StyleBoldUnderline"/>
          <w:rFonts w:ascii="Garamond" w:hAnsi="Garamond"/>
          <w:sz w:val="12"/>
          <w:highlight w:val="cyan"/>
          <w:u w:val="none"/>
        </w:rPr>
        <w:t>¶</w:t>
      </w:r>
      <w:proofErr w:type="gramEnd"/>
      <w:r w:rsidRPr="003D2E04">
        <w:rPr>
          <w:rStyle w:val="StyleBoldUnderline"/>
          <w:rFonts w:ascii="Garamond" w:hAnsi="Garamond"/>
          <w:sz w:val="12"/>
          <w:highlight w:val="cyan"/>
        </w:rPr>
        <w:t xml:space="preserve"> </w:t>
      </w:r>
      <w:r w:rsidRPr="003D2E04">
        <w:rPr>
          <w:rStyle w:val="StyleBoldUnderline"/>
          <w:rFonts w:ascii="Garamond" w:hAnsi="Garamond"/>
          <w:highlight w:val="cyan"/>
        </w:rPr>
        <w:t>even</w:t>
      </w:r>
      <w:r w:rsidRPr="003D2E04">
        <w:rPr>
          <w:rStyle w:val="StyleBoldUnderline"/>
          <w:rFonts w:ascii="Garamond" w:hAnsi="Garamond"/>
        </w:rPr>
        <w:t xml:space="preserve"> when the occurrence of an </w:t>
      </w:r>
      <w:r w:rsidRPr="003D2E04">
        <w:rPr>
          <w:rStyle w:val="StyleBoldUnderline"/>
          <w:rFonts w:ascii="Garamond" w:hAnsi="Garamond"/>
          <w:highlight w:val="cyan"/>
        </w:rPr>
        <w:t>anti-government movement cannot be</w:t>
      </w:r>
      <w:r w:rsidRPr="003D2E04">
        <w:rPr>
          <w:rStyle w:val="StyleBoldUnderline"/>
          <w:rFonts w:ascii="Garamond" w:hAnsi="Garamond"/>
        </w:rPr>
        <w:t xml:space="preserve"> totally </w:t>
      </w:r>
      <w:r w:rsidRPr="003D2E04">
        <w:rPr>
          <w:rStyle w:val="StyleBoldUnderline"/>
          <w:rFonts w:ascii="Garamond" w:hAnsi="Garamond"/>
          <w:highlight w:val="cyan"/>
        </w:rPr>
        <w:t>avoided, the</w:t>
      </w:r>
      <w:r w:rsidRPr="003D2E04">
        <w:rPr>
          <w:rStyle w:val="StyleBoldUnderline"/>
          <w:rFonts w:ascii="Garamond" w:hAnsi="Garamond"/>
        </w:rPr>
        <w:t xml:space="preserve"> occurrence</w:t>
      </w:r>
      <w:r w:rsidR="007136D6"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rate and </w:t>
      </w:r>
      <w:r w:rsidRPr="003D2E04">
        <w:rPr>
          <w:rStyle w:val="StyleBoldUnderline"/>
          <w:rFonts w:ascii="Garamond" w:hAnsi="Garamond"/>
          <w:highlight w:val="cyan"/>
        </w:rPr>
        <w:t>success rate</w:t>
      </w:r>
      <w:r w:rsidRPr="003D2E04">
        <w:rPr>
          <w:rStyle w:val="StyleBoldUnderline"/>
          <w:rFonts w:ascii="Garamond" w:hAnsi="Garamond"/>
        </w:rPr>
        <w:t xml:space="preserve"> of such movements </w:t>
      </w:r>
      <w:r w:rsidRPr="003D2E04">
        <w:rPr>
          <w:rStyle w:val="StyleBoldUnderline"/>
          <w:rFonts w:ascii="Garamond" w:hAnsi="Garamond"/>
          <w:highlight w:val="cyan"/>
        </w:rPr>
        <w:t>can be reduced</w:t>
      </w:r>
      <w:r w:rsidRPr="003D2E04">
        <w:rPr>
          <w:rStyle w:val="StyleBoldUnderline"/>
          <w:rFonts w:ascii="Garamond" w:hAnsi="Garamond"/>
        </w:rPr>
        <w:t>. This explains why the CCP has invested so</w:t>
      </w:r>
      <w:r w:rsidR="007136D6"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heavily in recent years in terms of both manpower and capital, to study the procedures of network</w:t>
      </w:r>
      <w:r w:rsidR="007136D6"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public opinion control</w:t>
      </w:r>
      <w:proofErr w:type="gramStart"/>
      <w:r w:rsidRPr="003D2E04">
        <w:rPr>
          <w:rStyle w:val="StyleBoldUnderline"/>
          <w:rFonts w:ascii="Garamond" w:hAnsi="Garamond"/>
        </w:rPr>
        <w:t>.</w:t>
      </w:r>
      <w:r w:rsidR="007136D6"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Fonts w:ascii="Garamond" w:hAnsi="Garamond"/>
          <w:sz w:val="16"/>
        </w:rPr>
        <w:t>The unique SOP of the CCP has been figured out only gradually. An interviewee told the author</w:t>
      </w:r>
      <w:r w:rsidR="007136D6" w:rsidRPr="003D2E04">
        <w:rPr>
          <w:rFonts w:ascii="Garamond" w:hAnsi="Garamond"/>
          <w:sz w:val="12"/>
        </w:rPr>
        <w:t>¶</w:t>
      </w:r>
      <w:r w:rsidRPr="003D2E04">
        <w:rPr>
          <w:rFonts w:ascii="Garamond" w:hAnsi="Garamond"/>
          <w:sz w:val="16"/>
        </w:rPr>
        <w:t xml:space="preserve"> that, particularly after the turbulent public opinion triggered by the SARS outbreak in 2003, each time</w:t>
      </w:r>
      <w:r w:rsidR="007136D6" w:rsidRPr="003D2E04">
        <w:rPr>
          <w:rFonts w:ascii="Garamond" w:hAnsi="Garamond"/>
          <w:sz w:val="12"/>
        </w:rPr>
        <w:t>¶</w:t>
      </w:r>
      <w:r w:rsidRPr="003D2E04">
        <w:rPr>
          <w:rFonts w:ascii="Garamond" w:hAnsi="Garamond"/>
          <w:sz w:val="16"/>
        </w:rPr>
        <w:t xml:space="preserve"> network public opinion got out of control, the propaganda departments of the CCP at all levels would</w:t>
      </w:r>
      <w:r w:rsidR="007136D6" w:rsidRPr="003D2E04">
        <w:rPr>
          <w:rFonts w:ascii="Garamond" w:hAnsi="Garamond"/>
          <w:sz w:val="12"/>
        </w:rPr>
        <w:t>¶</w:t>
      </w:r>
      <w:r w:rsidRPr="003D2E04">
        <w:rPr>
          <w:rFonts w:ascii="Garamond" w:hAnsi="Garamond"/>
          <w:sz w:val="16"/>
        </w:rPr>
        <w:t xml:space="preserve"> draw lessons from their 2003 failures and try to identify the fault links for the purpose of improved</w:t>
      </w:r>
      <w:r w:rsidR="007136D6" w:rsidRPr="003D2E04">
        <w:rPr>
          <w:rFonts w:ascii="Garamond" w:hAnsi="Garamond"/>
          <w:sz w:val="12"/>
        </w:rPr>
        <w:t>¶</w:t>
      </w:r>
      <w:r w:rsidRPr="003D2E04">
        <w:rPr>
          <w:rFonts w:ascii="Garamond" w:hAnsi="Garamond"/>
          <w:sz w:val="16"/>
        </w:rPr>
        <w:t xml:space="preserve"> performance in the future.70 Gradually over the past decade, </w:t>
      </w:r>
      <w:r w:rsidRPr="003D2E04">
        <w:rPr>
          <w:rStyle w:val="StyleBoldUnderline"/>
          <w:rFonts w:ascii="Garamond" w:hAnsi="Garamond"/>
        </w:rPr>
        <w:t>the CCP has explored and learned network</w:t>
      </w:r>
      <w:r w:rsidR="007136D6"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control skills used in other countries. The CCP has also tried to absorb some of its own social control</w:t>
      </w:r>
      <w:r w:rsidR="007136D6"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institutions and utilize them in the field of network control through transformation</w:t>
      </w:r>
      <w:r w:rsidRPr="003D2E04">
        <w:rPr>
          <w:rFonts w:ascii="Garamond" w:hAnsi="Garamond"/>
          <w:sz w:val="16"/>
        </w:rPr>
        <w:t>. Through the</w:t>
      </w:r>
      <w:r w:rsidR="007136D6" w:rsidRPr="003D2E04">
        <w:rPr>
          <w:rFonts w:ascii="Garamond" w:hAnsi="Garamond"/>
          <w:sz w:val="12"/>
        </w:rPr>
        <w:t>¶</w:t>
      </w:r>
      <w:r w:rsidRPr="003D2E04">
        <w:rPr>
          <w:rFonts w:ascii="Garamond" w:hAnsi="Garamond"/>
          <w:sz w:val="16"/>
        </w:rPr>
        <w:t xml:space="preserve"> aforementioned efforts, </w:t>
      </w:r>
      <w:r w:rsidRPr="003D2E04">
        <w:rPr>
          <w:rStyle w:val="StyleBoldUnderline"/>
          <w:rFonts w:ascii="Garamond" w:hAnsi="Garamond"/>
          <w:highlight w:val="cyan"/>
        </w:rPr>
        <w:t>the CCP</w:t>
      </w:r>
      <w:r w:rsidRPr="003D2E04">
        <w:rPr>
          <w:rStyle w:val="StyleBoldUnderline"/>
          <w:rFonts w:ascii="Garamond" w:hAnsi="Garamond"/>
        </w:rPr>
        <w:t xml:space="preserve"> has become increasingly active in network control and </w:t>
      </w:r>
      <w:r w:rsidRPr="003D2E04">
        <w:rPr>
          <w:rStyle w:val="StyleBoldUnderline"/>
          <w:rFonts w:ascii="Garamond" w:hAnsi="Garamond"/>
          <w:highlight w:val="cyan"/>
        </w:rPr>
        <w:t>has</w:t>
      </w:r>
      <w:r w:rsidRPr="003D2E04">
        <w:rPr>
          <w:rStyle w:val="StyleBoldUnderline"/>
          <w:rFonts w:ascii="Garamond" w:hAnsi="Garamond"/>
        </w:rPr>
        <w:t xml:space="preserve"> gradually</w:t>
      </w:r>
      <w:r w:rsidR="007136D6"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mastered</w:t>
      </w:r>
      <w:r w:rsidRPr="003D2E04">
        <w:rPr>
          <w:rStyle w:val="StyleBoldUnderline"/>
          <w:rFonts w:ascii="Garamond" w:hAnsi="Garamond"/>
        </w:rPr>
        <w:t xml:space="preserve"> and applied </w:t>
      </w:r>
      <w:r w:rsidRPr="003D2E04">
        <w:rPr>
          <w:rStyle w:val="StyleBoldUnderline"/>
          <w:rFonts w:ascii="Garamond" w:hAnsi="Garamond"/>
          <w:highlight w:val="cyan"/>
        </w:rPr>
        <w:t>network technology to assist its governance</w:t>
      </w:r>
      <w:r w:rsidRPr="003D2E04">
        <w:rPr>
          <w:rFonts w:ascii="Garamond" w:hAnsi="Garamond"/>
          <w:sz w:val="16"/>
        </w:rPr>
        <w:t xml:space="preserve">. </w:t>
      </w:r>
      <w:r w:rsidRPr="003D2E04">
        <w:rPr>
          <w:rStyle w:val="Emphasis"/>
          <w:rFonts w:ascii="Garamond" w:hAnsi="Garamond"/>
        </w:rPr>
        <w:t xml:space="preserve">As a result, </w:t>
      </w:r>
      <w:r w:rsidRPr="003D2E04">
        <w:rPr>
          <w:rStyle w:val="Emphasis"/>
          <w:rFonts w:ascii="Garamond" w:hAnsi="Garamond"/>
          <w:highlight w:val="cyan"/>
        </w:rPr>
        <w:t>the current networked</w:t>
      </w:r>
      <w:r w:rsidR="007136D6"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 xml:space="preserve">authoritarian regime has </w:t>
      </w:r>
      <w:r w:rsidRPr="003D2E04">
        <w:rPr>
          <w:rStyle w:val="Emphasis"/>
          <w:rFonts w:ascii="Garamond" w:hAnsi="Garamond"/>
        </w:rPr>
        <w:t xml:space="preserve">gradually </w:t>
      </w:r>
      <w:r w:rsidRPr="003D2E04">
        <w:rPr>
          <w:rStyle w:val="Emphasis"/>
          <w:rFonts w:ascii="Garamond" w:hAnsi="Garamond"/>
          <w:highlight w:val="cyan"/>
        </w:rPr>
        <w:t>taken shape.</w:t>
      </w:r>
    </w:p>
    <w:p w14:paraId="4F07EF7E" w14:textId="77777777" w:rsidR="000B055D" w:rsidRPr="003D2E04" w:rsidRDefault="000B055D" w:rsidP="000B055D">
      <w:pPr>
        <w:rPr>
          <w:rStyle w:val="Emphasis"/>
          <w:rFonts w:ascii="Garamond" w:hAnsi="Garamond"/>
        </w:rPr>
      </w:pPr>
    </w:p>
    <w:p w14:paraId="540058C4" w14:textId="0293D057" w:rsidR="00935032" w:rsidRPr="003D2E04" w:rsidRDefault="00935032" w:rsidP="00935032">
      <w:pPr>
        <w:pStyle w:val="Heading3"/>
        <w:rPr>
          <w:rFonts w:ascii="Garamond" w:hAnsi="Garamond"/>
        </w:rPr>
      </w:pPr>
      <w:r w:rsidRPr="003D2E04">
        <w:rPr>
          <w:rFonts w:ascii="Garamond" w:hAnsi="Garamond"/>
        </w:rPr>
        <w:t>CCP  - Internet</w:t>
      </w:r>
    </w:p>
    <w:p w14:paraId="1EE998B3" w14:textId="77777777" w:rsidR="00935032" w:rsidRPr="003D2E04" w:rsidRDefault="00935032" w:rsidP="00935032">
      <w:pPr>
        <w:rPr>
          <w:rFonts w:ascii="Garamond" w:hAnsi="Garamond"/>
        </w:rPr>
      </w:pPr>
    </w:p>
    <w:p w14:paraId="7E7B8146" w14:textId="45CB9863" w:rsidR="000B055D" w:rsidRPr="003D2E04" w:rsidRDefault="000B055D" w:rsidP="000B055D">
      <w:pPr>
        <w:pStyle w:val="Heading4"/>
        <w:rPr>
          <w:rFonts w:ascii="Garamond" w:hAnsi="Garamond"/>
        </w:rPr>
      </w:pPr>
      <w:r w:rsidRPr="003D2E04">
        <w:rPr>
          <w:rFonts w:ascii="Garamond" w:hAnsi="Garamond"/>
        </w:rPr>
        <w:t xml:space="preserve">CCP leadership </w:t>
      </w:r>
      <w:proofErr w:type="gramStart"/>
      <w:r w:rsidRPr="003D2E04">
        <w:rPr>
          <w:rFonts w:ascii="Garamond" w:hAnsi="Garamond"/>
        </w:rPr>
        <w:t>k2</w:t>
      </w:r>
      <w:proofErr w:type="gramEnd"/>
      <w:r w:rsidRPr="003D2E04">
        <w:rPr>
          <w:rFonts w:ascii="Garamond" w:hAnsi="Garamond"/>
        </w:rPr>
        <w:t xml:space="preserve"> internet development and governance </w:t>
      </w:r>
    </w:p>
    <w:p w14:paraId="631B45BA" w14:textId="77777777" w:rsidR="000B055D" w:rsidRPr="003D2E04" w:rsidRDefault="000B055D" w:rsidP="000B055D">
      <w:pPr>
        <w:rPr>
          <w:rStyle w:val="StyleStyleBold12pt"/>
          <w:rFonts w:ascii="Garamond" w:hAnsi="Garamond"/>
        </w:rPr>
      </w:pPr>
      <w:r w:rsidRPr="003D2E04">
        <w:rPr>
          <w:rStyle w:val="StyleStyleBold12pt"/>
          <w:rFonts w:ascii="Garamond" w:hAnsi="Garamond"/>
        </w:rPr>
        <w:t>Yang, 2016</w:t>
      </w:r>
    </w:p>
    <w:p w14:paraId="284ECE9B" w14:textId="77777777" w:rsidR="000B055D" w:rsidRPr="003D2E04" w:rsidRDefault="000B055D" w:rsidP="000B055D">
      <w:pPr>
        <w:rPr>
          <w:rFonts w:ascii="Garamond" w:hAnsi="Garamond"/>
        </w:rPr>
      </w:pPr>
      <w:proofErr w:type="spellStart"/>
      <w:r w:rsidRPr="003D2E04">
        <w:rPr>
          <w:rFonts w:ascii="Garamond" w:hAnsi="Garamond"/>
        </w:rPr>
        <w:t>Yifan</w:t>
      </w:r>
      <w:proofErr w:type="spellEnd"/>
      <w:r w:rsidRPr="003D2E04">
        <w:rPr>
          <w:rFonts w:ascii="Garamond" w:hAnsi="Garamond"/>
        </w:rPr>
        <w:t>, Lau China Institute, King’s College London, London, UK</w:t>
      </w:r>
      <w:r w:rsidRPr="003D2E04">
        <w:rPr>
          <w:rFonts w:ascii="Garamond" w:hAnsi="Garamond"/>
          <w:sz w:val="12"/>
        </w:rPr>
        <w:t xml:space="preserve">¶ </w:t>
      </w:r>
      <w:r w:rsidRPr="003D2E04">
        <w:rPr>
          <w:rFonts w:ascii="Garamond" w:hAnsi="Garamond"/>
        </w:rPr>
        <w:t xml:space="preserve">2 School of International Studies, </w:t>
      </w:r>
      <w:proofErr w:type="spellStart"/>
      <w:r w:rsidRPr="003D2E04">
        <w:rPr>
          <w:rFonts w:ascii="Garamond" w:hAnsi="Garamond"/>
        </w:rPr>
        <w:t>Renmin</w:t>
      </w:r>
      <w:proofErr w:type="spellEnd"/>
      <w:r w:rsidRPr="003D2E04">
        <w:rPr>
          <w:rFonts w:ascii="Garamond" w:hAnsi="Garamond"/>
        </w:rPr>
        <w:t xml:space="preserve"> University of China, Beijing, China, “The Internet and China’s Foreign Policy</w:t>
      </w:r>
      <w:r w:rsidRPr="003D2E04">
        <w:rPr>
          <w:rFonts w:ascii="Garamond" w:hAnsi="Garamond"/>
          <w:sz w:val="12"/>
        </w:rPr>
        <w:t xml:space="preserve">¶ </w:t>
      </w:r>
      <w:r w:rsidRPr="003D2E04">
        <w:rPr>
          <w:rFonts w:ascii="Garamond" w:hAnsi="Garamond"/>
        </w:rPr>
        <w:t>Decision-making,” Chin. Polit. Sci. Rev. (2016) 1:353–372</w:t>
      </w:r>
      <w:r w:rsidRPr="003D2E04">
        <w:rPr>
          <w:rFonts w:ascii="Garamond" w:hAnsi="Garamond"/>
          <w:sz w:val="12"/>
        </w:rPr>
        <w:t xml:space="preserve">¶ </w:t>
      </w:r>
      <w:r w:rsidRPr="003D2E04">
        <w:rPr>
          <w:rFonts w:ascii="Garamond" w:hAnsi="Garamond"/>
        </w:rPr>
        <w:t xml:space="preserve">DOI 10.1007/s41111-016-0021-3, </w:t>
      </w:r>
      <w:hyperlink r:id="rId11" w:history="1">
        <w:r w:rsidRPr="003D2E04">
          <w:rPr>
            <w:rStyle w:val="Hyperlink"/>
            <w:rFonts w:ascii="Garamond" w:hAnsi="Garamond"/>
          </w:rPr>
          <w:t>http://download.springer.com/static/pdf/578/art%253A10.1007%252Fs41111-016-0021-3.pdf?originUrl=http%3A%2F%2Flink.springer.com%2Farticle%2F10.1007%2Fs41111-016-0021-3&amp;token2=exp=1467074295~acl=%2Fstatic%2Fpdf%2F578%2Fart%25253A10.1007%25252Fs41111-016-0021-3.pdf%3ForiginUrl%3Dhttp%253A%252F%252Flink.springer.com%252Farticle%252F10.1007%252Fs41111-016-0021-3*~hmac=598a22a41b773c7a70b162cf7a611feafae26055120144ecce7172a6e3e3dbd6</w:t>
        </w:r>
      </w:hyperlink>
      <w:r w:rsidRPr="003D2E04">
        <w:rPr>
          <w:rFonts w:ascii="Garamond" w:hAnsi="Garamond"/>
        </w:rPr>
        <w:t>, Accessed: June 27, 2016, YDEL Information and</w:t>
      </w:r>
    </w:p>
    <w:p w14:paraId="57DF2831" w14:textId="72115037" w:rsidR="000B055D" w:rsidRPr="003D2E04" w:rsidRDefault="00B65D2A" w:rsidP="000B055D">
      <w:pPr>
        <w:rPr>
          <w:rFonts w:ascii="Garamond" w:hAnsi="Garamond"/>
        </w:rPr>
      </w:pPr>
      <w:r w:rsidRPr="003D2E04">
        <w:rPr>
          <w:rFonts w:ascii="Garamond" w:hAnsi="Garamond"/>
        </w:rPr>
        <w:t>*</w:t>
      </w:r>
      <w:r w:rsidR="000B055D" w:rsidRPr="003D2E04">
        <w:rPr>
          <w:rFonts w:ascii="Garamond" w:hAnsi="Garamond"/>
        </w:rPr>
        <w:t>Communication Technologies (ICT), foreign policy decision-making (FPDM)</w:t>
      </w:r>
      <w:r w:rsidRPr="003D2E04">
        <w:rPr>
          <w:rFonts w:ascii="Garamond" w:hAnsi="Garamond"/>
        </w:rPr>
        <w:t>**</w:t>
      </w:r>
      <w:r w:rsidR="000B055D" w:rsidRPr="003D2E04">
        <w:rPr>
          <w:rFonts w:ascii="Garamond" w:hAnsi="Garamond"/>
        </w:rPr>
        <w:t>,</w:t>
      </w:r>
    </w:p>
    <w:p w14:paraId="2715C315" w14:textId="6355EA7B" w:rsidR="000B055D" w:rsidRPr="003D2E04" w:rsidRDefault="000B055D" w:rsidP="000B055D">
      <w:pPr>
        <w:rPr>
          <w:rStyle w:val="StyleBoldUnderline"/>
          <w:rFonts w:ascii="Garamond" w:hAnsi="Garamond"/>
        </w:rPr>
      </w:pPr>
      <w:r w:rsidRPr="003D2E04">
        <w:rPr>
          <w:rFonts w:ascii="Garamond" w:hAnsi="Garamond"/>
          <w:sz w:val="16"/>
        </w:rPr>
        <w:t>Conclusion</w:t>
      </w:r>
      <w:r w:rsidR="004D3D7C" w:rsidRPr="003D2E04">
        <w:rPr>
          <w:rFonts w:ascii="Garamond" w:hAnsi="Garamond"/>
          <w:sz w:val="12"/>
        </w:rPr>
        <w:t>¶</w:t>
      </w:r>
      <w:r w:rsidRPr="003D2E04">
        <w:rPr>
          <w:rFonts w:ascii="Garamond" w:hAnsi="Garamond"/>
          <w:sz w:val="16"/>
        </w:rPr>
        <w:t xml:space="preserve"> As this study has demonstrated, </w:t>
      </w:r>
      <w:r w:rsidRPr="003D2E04">
        <w:rPr>
          <w:rStyle w:val="Emphasis"/>
          <w:rFonts w:ascii="Garamond" w:hAnsi="Garamond"/>
          <w:highlight w:val="cyan"/>
        </w:rPr>
        <w:t>the</w:t>
      </w:r>
      <w:r w:rsidRPr="003D2E04">
        <w:rPr>
          <w:rStyle w:val="Emphasis"/>
          <w:rFonts w:ascii="Garamond" w:hAnsi="Garamond"/>
        </w:rPr>
        <w:t xml:space="preserve"> rapid </w:t>
      </w:r>
      <w:r w:rsidRPr="003D2E04">
        <w:rPr>
          <w:rStyle w:val="Emphasis"/>
          <w:rFonts w:ascii="Garamond" w:hAnsi="Garamond"/>
          <w:highlight w:val="cyan"/>
        </w:rPr>
        <w:t>development of the Internet</w:t>
      </w:r>
      <w:r w:rsidRPr="003D2E04">
        <w:rPr>
          <w:rStyle w:val="Emphasis"/>
          <w:rFonts w:ascii="Garamond" w:hAnsi="Garamond"/>
        </w:rPr>
        <w:t xml:space="preserve"> in China </w:t>
      </w:r>
      <w:r w:rsidRPr="003D2E04">
        <w:rPr>
          <w:rStyle w:val="Emphasis"/>
          <w:rFonts w:ascii="Garamond" w:hAnsi="Garamond"/>
          <w:highlight w:val="cyan"/>
        </w:rPr>
        <w:t>has</w:t>
      </w:r>
      <w:r w:rsidR="004D3D7C"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benefited</w:t>
      </w:r>
      <w:r w:rsidRPr="003D2E04">
        <w:rPr>
          <w:rStyle w:val="Emphasis"/>
          <w:rFonts w:ascii="Garamond" w:hAnsi="Garamond"/>
        </w:rPr>
        <w:t xml:space="preserve"> hugely </w:t>
      </w:r>
      <w:r w:rsidRPr="003D2E04">
        <w:rPr>
          <w:rStyle w:val="Emphasis"/>
          <w:rFonts w:ascii="Garamond" w:hAnsi="Garamond"/>
          <w:highlight w:val="cyan"/>
        </w:rPr>
        <w:t>from governmental support</w:t>
      </w:r>
      <w:r w:rsidRPr="003D2E04">
        <w:rPr>
          <w:rStyle w:val="StyleBoldUnderline"/>
          <w:rFonts w:ascii="Garamond" w:hAnsi="Garamond"/>
        </w:rPr>
        <w:t xml:space="preserve">. The administration in </w:t>
      </w:r>
      <w:r w:rsidRPr="003D2E04">
        <w:rPr>
          <w:rStyle w:val="StyleBoldUnderline"/>
          <w:rFonts w:ascii="Garamond" w:hAnsi="Garamond"/>
          <w:highlight w:val="cyan"/>
        </w:rPr>
        <w:t>Beijing</w:t>
      </w:r>
      <w:r w:rsidR="004D3D7C"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 xml:space="preserve">recognizes the importance </w:t>
      </w:r>
      <w:r w:rsidRPr="003D2E04">
        <w:rPr>
          <w:rStyle w:val="StyleBoldUnderline"/>
          <w:rFonts w:ascii="Garamond" w:hAnsi="Garamond"/>
        </w:rPr>
        <w:t xml:space="preserve">of ICTs </w:t>
      </w:r>
      <w:r w:rsidRPr="003D2E04">
        <w:rPr>
          <w:rStyle w:val="StyleBoldUnderline"/>
          <w:rFonts w:ascii="Garamond" w:hAnsi="Garamond"/>
          <w:highlight w:val="cyan"/>
        </w:rPr>
        <w:t>in promoting economic development and</w:t>
      </w:r>
      <w:r w:rsidR="004D3D7C"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 xml:space="preserve">reducing the gap </w:t>
      </w:r>
      <w:r w:rsidRPr="003D2E04">
        <w:rPr>
          <w:rStyle w:val="StyleBoldUnderline"/>
          <w:rFonts w:ascii="Garamond" w:hAnsi="Garamond"/>
        </w:rPr>
        <w:t xml:space="preserve">between China and developed countries </w:t>
      </w:r>
      <w:r w:rsidRPr="003D2E04">
        <w:rPr>
          <w:rStyle w:val="StyleBoldUnderline"/>
          <w:rFonts w:ascii="Garamond" w:hAnsi="Garamond"/>
          <w:highlight w:val="cyan"/>
        </w:rPr>
        <w:t>and, therefore, supports</w:t>
      </w:r>
      <w:r w:rsidR="004D3D7C"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 xml:space="preserve">the </w:t>
      </w:r>
      <w:r w:rsidRPr="003D2E04">
        <w:rPr>
          <w:rStyle w:val="StyleBoldUnderline"/>
          <w:rFonts w:ascii="Garamond" w:hAnsi="Garamond"/>
        </w:rPr>
        <w:t xml:space="preserve">establishment of </w:t>
      </w:r>
      <w:r w:rsidRPr="003D2E04">
        <w:rPr>
          <w:rStyle w:val="StyleBoldUnderline"/>
          <w:rFonts w:ascii="Garamond" w:hAnsi="Garamond"/>
          <w:highlight w:val="cyan"/>
        </w:rPr>
        <w:t>information infrastructure</w:t>
      </w:r>
      <w:r w:rsidRPr="003D2E04">
        <w:rPr>
          <w:rFonts w:ascii="Garamond" w:hAnsi="Garamond"/>
          <w:sz w:val="16"/>
        </w:rPr>
        <w:t xml:space="preserve"> of such a quality and depth that it</w:t>
      </w:r>
      <w:r w:rsidR="004D3D7C" w:rsidRPr="003D2E04">
        <w:rPr>
          <w:rFonts w:ascii="Garamond" w:hAnsi="Garamond"/>
          <w:sz w:val="12"/>
        </w:rPr>
        <w:t>¶</w:t>
      </w:r>
      <w:r w:rsidRPr="003D2E04">
        <w:rPr>
          <w:rFonts w:ascii="Garamond" w:hAnsi="Garamond"/>
          <w:sz w:val="16"/>
        </w:rPr>
        <w:t xml:space="preserve"> amounts to a particularly rare example among developing countries. Nowadays</w:t>
      </w:r>
      <w:proofErr w:type="gramStart"/>
      <w:r w:rsidRPr="003D2E04">
        <w:rPr>
          <w:rFonts w:ascii="Garamond" w:hAnsi="Garamond"/>
          <w:sz w:val="16"/>
        </w:rPr>
        <w:t>,</w:t>
      </w:r>
      <w:r w:rsidR="004D3D7C" w:rsidRPr="003D2E04">
        <w:rPr>
          <w:rFonts w:ascii="Garamond" w:hAnsi="Garamond"/>
          <w:sz w:val="12"/>
        </w:rPr>
        <w:t>¶</w:t>
      </w:r>
      <w:proofErr w:type="gramEnd"/>
      <w:r w:rsidRPr="003D2E04">
        <w:rPr>
          <w:rFonts w:ascii="Garamond" w:hAnsi="Garamond"/>
          <w:sz w:val="16"/>
        </w:rPr>
        <w:t xml:space="preserve"> because of </w:t>
      </w:r>
      <w:r w:rsidRPr="003D2E04">
        <w:rPr>
          <w:rStyle w:val="StyleBoldUnderline"/>
          <w:rFonts w:ascii="Garamond" w:hAnsi="Garamond"/>
          <w:highlight w:val="cyan"/>
        </w:rPr>
        <w:t>the diversity</w:t>
      </w:r>
      <w:r w:rsidRPr="003D2E04">
        <w:rPr>
          <w:rStyle w:val="StyleBoldUnderline"/>
          <w:rFonts w:ascii="Garamond" w:hAnsi="Garamond"/>
        </w:rPr>
        <w:t xml:space="preserve"> and increased speed </w:t>
      </w:r>
      <w:r w:rsidRPr="003D2E04">
        <w:rPr>
          <w:rStyle w:val="StyleBoldUnderline"/>
          <w:rFonts w:ascii="Garamond" w:hAnsi="Garamond"/>
          <w:highlight w:val="cyan"/>
        </w:rPr>
        <w:t>of information</w:t>
      </w:r>
      <w:r w:rsidRPr="003D2E04">
        <w:rPr>
          <w:rStyle w:val="StyleBoldUnderline"/>
          <w:rFonts w:ascii="Garamond" w:hAnsi="Garamond"/>
        </w:rPr>
        <w:t xml:space="preserve"> circulation, the freedom</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of information transmission and online opinion expression, the huge proportion of</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 xml:space="preserve">Chinese </w:t>
      </w:r>
      <w:proofErr w:type="spellStart"/>
      <w:r w:rsidRPr="003D2E04">
        <w:rPr>
          <w:rStyle w:val="StyleBoldUnderline"/>
          <w:rFonts w:ascii="Garamond" w:hAnsi="Garamond"/>
          <w:highlight w:val="cyan"/>
        </w:rPr>
        <w:t>netizens</w:t>
      </w:r>
      <w:proofErr w:type="spellEnd"/>
      <w:r w:rsidRPr="003D2E04">
        <w:rPr>
          <w:rStyle w:val="StyleBoldUnderline"/>
          <w:rFonts w:ascii="Garamond" w:hAnsi="Garamond"/>
          <w:highlight w:val="cyan"/>
        </w:rPr>
        <w:t>, and</w:t>
      </w:r>
      <w:r w:rsidRPr="003D2E04">
        <w:rPr>
          <w:rStyle w:val="StyleBoldUnderline"/>
          <w:rFonts w:ascii="Garamond" w:hAnsi="Garamond"/>
        </w:rPr>
        <w:t xml:space="preserve"> the rapidly </w:t>
      </w:r>
      <w:r w:rsidRPr="003D2E04">
        <w:rPr>
          <w:rStyle w:val="StyleBoldUnderline"/>
          <w:rFonts w:ascii="Garamond" w:hAnsi="Garamond"/>
          <w:highlight w:val="cyan"/>
        </w:rPr>
        <w:t>increasing access to Internet-enabled</w:t>
      </w:r>
      <w:r w:rsidRPr="003D2E04">
        <w:rPr>
          <w:rStyle w:val="StyleBoldUnderline"/>
          <w:rFonts w:ascii="Garamond" w:hAnsi="Garamond"/>
        </w:rPr>
        <w:t xml:space="preserve"> mobile</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devices, </w:t>
      </w:r>
      <w:r w:rsidRPr="003D2E04">
        <w:rPr>
          <w:rStyle w:val="StyleBoldUnderline"/>
          <w:rFonts w:ascii="Garamond" w:hAnsi="Garamond"/>
          <w:highlight w:val="cyan"/>
        </w:rPr>
        <w:t>the</w:t>
      </w:r>
      <w:r w:rsidRPr="003D2E04">
        <w:rPr>
          <w:rStyle w:val="StyleBoldUnderline"/>
          <w:rFonts w:ascii="Garamond" w:hAnsi="Garamond"/>
        </w:rPr>
        <w:t xml:space="preserve"> country’s </w:t>
      </w:r>
      <w:r w:rsidRPr="003D2E04">
        <w:rPr>
          <w:rStyle w:val="StyleBoldUnderline"/>
          <w:rFonts w:ascii="Garamond" w:hAnsi="Garamond"/>
          <w:highlight w:val="cyan"/>
        </w:rPr>
        <w:t>political and social system</w:t>
      </w:r>
      <w:r w:rsidRPr="003D2E04">
        <w:rPr>
          <w:rStyle w:val="StyleBoldUnderline"/>
          <w:rFonts w:ascii="Garamond" w:hAnsi="Garamond"/>
        </w:rPr>
        <w:t xml:space="preserve"> has been </w:t>
      </w:r>
      <w:r w:rsidRPr="003D2E04">
        <w:rPr>
          <w:rStyle w:val="StyleBoldUnderline"/>
          <w:rFonts w:ascii="Garamond" w:hAnsi="Garamond"/>
          <w:highlight w:val="cyan"/>
        </w:rPr>
        <w:t>affected</w:t>
      </w:r>
      <w:r w:rsidRPr="003D2E04">
        <w:rPr>
          <w:rStyle w:val="StyleBoldUnderline"/>
          <w:rFonts w:ascii="Garamond" w:hAnsi="Garamond"/>
        </w:rPr>
        <w:t xml:space="preserve"> in almost every</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aspect.</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Fonts w:ascii="Garamond" w:hAnsi="Garamond"/>
          <w:sz w:val="16"/>
        </w:rPr>
        <w:t xml:space="preserve">This study defines </w:t>
      </w:r>
      <w:r w:rsidRPr="003D2E04">
        <w:rPr>
          <w:rStyle w:val="StyleBoldUnderline"/>
          <w:rFonts w:ascii="Garamond" w:hAnsi="Garamond"/>
        </w:rPr>
        <w:t>the Internet as an instrument of mass media in a networked</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world and has identified the Internet’s influence on Chinese FPDM</w:t>
      </w:r>
      <w:r w:rsidRPr="003D2E04">
        <w:rPr>
          <w:rFonts w:ascii="Garamond" w:hAnsi="Garamond"/>
          <w:sz w:val="16"/>
        </w:rPr>
        <w:t xml:space="preserve"> in two aspects</w:t>
      </w:r>
      <w:r w:rsidR="004D3D7C" w:rsidRPr="003D2E04">
        <w:rPr>
          <w:rFonts w:ascii="Garamond" w:hAnsi="Garamond"/>
          <w:sz w:val="12"/>
        </w:rPr>
        <w:t>¶</w:t>
      </w:r>
      <w:r w:rsidRPr="003D2E04">
        <w:rPr>
          <w:rFonts w:ascii="Garamond" w:hAnsi="Garamond"/>
          <w:sz w:val="16"/>
        </w:rPr>
        <w:t xml:space="preserve"> that can be summarized in the following Fig. 1. On the one hand, </w:t>
      </w:r>
      <w:r w:rsidRPr="003D2E04">
        <w:rPr>
          <w:rStyle w:val="StyleBoldUnderline"/>
          <w:rFonts w:ascii="Garamond" w:hAnsi="Garamond"/>
        </w:rPr>
        <w:t>the utilization of the Internet communication changes the</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context of Chinese FPDM by increasing the diversity and velocity of foreign policy</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information and raising public awareness of foreign policy issues, which makes</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public discussion and public opinion possible and constitutes the atmosphere for</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China’s FPDM in a networked world </w:t>
      </w:r>
      <w:r w:rsidRPr="003D2E04">
        <w:rPr>
          <w:rFonts w:ascii="Garamond" w:hAnsi="Garamond"/>
          <w:sz w:val="16"/>
        </w:rPr>
        <w:t>(as shown in the outer circle, Fig. 1). On the</w:t>
      </w:r>
      <w:r w:rsidR="004D3D7C" w:rsidRPr="003D2E04">
        <w:rPr>
          <w:rFonts w:ascii="Garamond" w:hAnsi="Garamond"/>
          <w:sz w:val="12"/>
        </w:rPr>
        <w:t>¶</w:t>
      </w:r>
      <w:r w:rsidRPr="003D2E04">
        <w:rPr>
          <w:rFonts w:ascii="Garamond" w:hAnsi="Garamond"/>
          <w:sz w:val="16"/>
        </w:rPr>
        <w:t xml:space="preserve"> other hand, public opinion exerts pressure on the process of Chinese FPDM through</w:t>
      </w:r>
      <w:r w:rsidR="004D3D7C" w:rsidRPr="003D2E04">
        <w:rPr>
          <w:rFonts w:ascii="Garamond" w:hAnsi="Garamond"/>
          <w:sz w:val="12"/>
        </w:rPr>
        <w:t>¶</w:t>
      </w:r>
      <w:r w:rsidRPr="003D2E04">
        <w:rPr>
          <w:rFonts w:ascii="Garamond" w:hAnsi="Garamond"/>
          <w:sz w:val="16"/>
        </w:rPr>
        <w:t xml:space="preserve"> influencing the selection of decision problems and limiting the space for </w:t>
      </w:r>
      <w:proofErr w:type="spellStart"/>
      <w:r w:rsidRPr="003D2E04">
        <w:rPr>
          <w:rFonts w:ascii="Garamond" w:hAnsi="Garamond"/>
          <w:sz w:val="16"/>
        </w:rPr>
        <w:t>decisionmakers</w:t>
      </w:r>
      <w:proofErr w:type="spellEnd"/>
      <w:proofErr w:type="gramStart"/>
      <w:r w:rsidRPr="003D2E04">
        <w:rPr>
          <w:rFonts w:ascii="Garamond" w:hAnsi="Garamond"/>
          <w:sz w:val="16"/>
        </w:rPr>
        <w:t>,</w:t>
      </w:r>
      <w:r w:rsidR="004D3D7C" w:rsidRPr="003D2E04">
        <w:rPr>
          <w:rFonts w:ascii="Garamond" w:hAnsi="Garamond"/>
          <w:sz w:val="12"/>
        </w:rPr>
        <w:t>¶</w:t>
      </w:r>
      <w:proofErr w:type="gramEnd"/>
      <w:r w:rsidRPr="003D2E04">
        <w:rPr>
          <w:rFonts w:ascii="Garamond" w:hAnsi="Garamond"/>
          <w:sz w:val="16"/>
        </w:rPr>
        <w:t xml:space="preserve"> which reflects the specific dynamic of Chinese FPDM (as showed in the</w:t>
      </w:r>
      <w:r w:rsidR="004D3D7C" w:rsidRPr="003D2E04">
        <w:rPr>
          <w:rFonts w:ascii="Garamond" w:hAnsi="Garamond"/>
          <w:sz w:val="12"/>
        </w:rPr>
        <w:t>¶</w:t>
      </w:r>
      <w:r w:rsidRPr="003D2E04">
        <w:rPr>
          <w:rFonts w:ascii="Garamond" w:hAnsi="Garamond"/>
          <w:sz w:val="16"/>
        </w:rPr>
        <w:t xml:space="preserve"> inner circle, Fig. 1). Figure 1 not only tells us how the </w:t>
      </w:r>
      <w:r w:rsidRPr="003D2E04">
        <w:rPr>
          <w:rStyle w:val="StyleBoldUnderline"/>
          <w:rFonts w:ascii="Garamond" w:hAnsi="Garamond"/>
          <w:highlight w:val="cyan"/>
        </w:rPr>
        <w:t>Internet influences Chinese</w:t>
      </w:r>
      <w:r w:rsidR="004D3D7C"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FPDM at macro- and micro-level</w:t>
      </w:r>
      <w:r w:rsidRPr="003D2E04">
        <w:rPr>
          <w:rStyle w:val="StyleBoldUnderline"/>
          <w:rFonts w:ascii="Garamond" w:hAnsi="Garamond"/>
        </w:rPr>
        <w:t xml:space="preserve"> at the same time, </w:t>
      </w:r>
      <w:r w:rsidRPr="003D2E04">
        <w:rPr>
          <w:rStyle w:val="StyleBoldUnderline"/>
          <w:rFonts w:ascii="Garamond" w:hAnsi="Garamond"/>
          <w:highlight w:val="cyan"/>
        </w:rPr>
        <w:t>but also helps</w:t>
      </w:r>
      <w:r w:rsidRPr="003D2E04">
        <w:rPr>
          <w:rStyle w:val="StyleBoldUnderline"/>
          <w:rFonts w:ascii="Garamond" w:hAnsi="Garamond"/>
        </w:rPr>
        <w:t xml:space="preserve"> us </w:t>
      </w:r>
      <w:r w:rsidRPr="003D2E04">
        <w:rPr>
          <w:rStyle w:val="StyleBoldUnderline"/>
          <w:rFonts w:ascii="Garamond" w:hAnsi="Garamond"/>
          <w:highlight w:val="cyan"/>
        </w:rPr>
        <w:t>understand how</w:t>
      </w:r>
      <w:r w:rsidR="004D3D7C"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these</w:t>
      </w:r>
      <w:r w:rsidRPr="003D2E04">
        <w:rPr>
          <w:rStyle w:val="StyleBoldUnderline"/>
          <w:rFonts w:ascii="Garamond" w:hAnsi="Garamond"/>
        </w:rPr>
        <w:t xml:space="preserve"> two levels interact and </w:t>
      </w:r>
      <w:r w:rsidRPr="003D2E04">
        <w:rPr>
          <w:rStyle w:val="StyleBoldUnderline"/>
          <w:rFonts w:ascii="Garamond" w:hAnsi="Garamond"/>
          <w:highlight w:val="cyan"/>
        </w:rPr>
        <w:t>impact the decision-making process</w:t>
      </w:r>
      <w:r w:rsidRPr="003D2E04">
        <w:rPr>
          <w:rStyle w:val="StyleBoldUnderline"/>
          <w:rFonts w:ascii="Garamond" w:hAnsi="Garamond"/>
        </w:rPr>
        <w:t>.</w:t>
      </w:r>
      <w:r w:rsidRPr="003D2E04">
        <w:rPr>
          <w:rFonts w:ascii="Garamond" w:hAnsi="Garamond"/>
          <w:sz w:val="16"/>
        </w:rPr>
        <w:t xml:space="preserve"> Thus, it also has a</w:t>
      </w:r>
      <w:r w:rsidR="004D3D7C" w:rsidRPr="003D2E04">
        <w:rPr>
          <w:rFonts w:ascii="Garamond" w:hAnsi="Garamond"/>
          <w:sz w:val="12"/>
        </w:rPr>
        <w:t>¶</w:t>
      </w:r>
      <w:r w:rsidRPr="003D2E04">
        <w:rPr>
          <w:rFonts w:ascii="Garamond" w:hAnsi="Garamond"/>
          <w:sz w:val="16"/>
        </w:rPr>
        <w:t xml:space="preserve"> positive side for Chinese policymakers: </w:t>
      </w:r>
      <w:r w:rsidRPr="003D2E04">
        <w:rPr>
          <w:rStyle w:val="StyleBoldUnderline"/>
          <w:rFonts w:ascii="Garamond" w:hAnsi="Garamond"/>
        </w:rPr>
        <w:t>to win the competition with various</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information sources and maintain its dominant position in decision-making, the</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government has to build its credibility on the provision of accurate, reliable foreign</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policy information to the public</w:t>
      </w:r>
      <w:r w:rsidRPr="003D2E04">
        <w:rPr>
          <w:rFonts w:ascii="Garamond" w:hAnsi="Garamond"/>
          <w:sz w:val="16"/>
        </w:rPr>
        <w:t>. During this process, public opinion, formed on the</w:t>
      </w:r>
      <w:r w:rsidR="004D3D7C" w:rsidRPr="003D2E04">
        <w:rPr>
          <w:rFonts w:ascii="Garamond" w:hAnsi="Garamond"/>
          <w:sz w:val="12"/>
        </w:rPr>
        <w:t>¶</w:t>
      </w:r>
      <w:r w:rsidRPr="003D2E04">
        <w:rPr>
          <w:rFonts w:ascii="Garamond" w:hAnsi="Garamond"/>
          <w:sz w:val="16"/>
        </w:rPr>
        <w:t xml:space="preserve"> basis of instant, credible information, plays a clear supervisory role in the process</w:t>
      </w:r>
      <w:r w:rsidR="004D3D7C" w:rsidRPr="003D2E04">
        <w:rPr>
          <w:rFonts w:ascii="Garamond" w:hAnsi="Garamond"/>
          <w:sz w:val="12"/>
        </w:rPr>
        <w:t>¶</w:t>
      </w:r>
      <w:r w:rsidRPr="003D2E04">
        <w:rPr>
          <w:rFonts w:ascii="Garamond" w:hAnsi="Garamond"/>
          <w:sz w:val="16"/>
        </w:rPr>
        <w:t xml:space="preserve"> and outcome of Chinese FPDM</w:t>
      </w:r>
      <w:proofErr w:type="gramStart"/>
      <w:r w:rsidRPr="003D2E04">
        <w:rPr>
          <w:rFonts w:ascii="Garamond" w:hAnsi="Garamond"/>
          <w:sz w:val="16"/>
        </w:rPr>
        <w:t>.</w:t>
      </w:r>
      <w:r w:rsidR="004D3D7C" w:rsidRPr="003D2E04">
        <w:rPr>
          <w:rFonts w:ascii="Garamond" w:hAnsi="Garamond"/>
          <w:sz w:val="12"/>
        </w:rPr>
        <w:t>¶</w:t>
      </w:r>
      <w:proofErr w:type="gramEnd"/>
      <w:r w:rsidRPr="003D2E04">
        <w:rPr>
          <w:rFonts w:ascii="Garamond" w:hAnsi="Garamond"/>
          <w:sz w:val="16"/>
        </w:rPr>
        <w:t xml:space="preserve"> This study systematically analyzed the influence of the Internet on the context</w:t>
      </w:r>
      <w:r w:rsidR="004D3D7C" w:rsidRPr="003D2E04">
        <w:rPr>
          <w:rFonts w:ascii="Garamond" w:hAnsi="Garamond"/>
          <w:sz w:val="12"/>
        </w:rPr>
        <w:t>¶</w:t>
      </w:r>
      <w:r w:rsidRPr="003D2E04">
        <w:rPr>
          <w:rFonts w:ascii="Garamond" w:hAnsi="Garamond"/>
          <w:sz w:val="16"/>
        </w:rPr>
        <w:t xml:space="preserve"> and process of Chinese FPDM. Through studying the relationship between the</w:t>
      </w:r>
      <w:r w:rsidR="004D3D7C" w:rsidRPr="003D2E04">
        <w:rPr>
          <w:rFonts w:ascii="Garamond" w:hAnsi="Garamond"/>
          <w:sz w:val="12"/>
        </w:rPr>
        <w:t>¶</w:t>
      </w:r>
      <w:r w:rsidRPr="003D2E04">
        <w:rPr>
          <w:rFonts w:ascii="Garamond" w:hAnsi="Garamond"/>
          <w:sz w:val="16"/>
        </w:rPr>
        <w:t xml:space="preserve"> Internet and Chinese FPDM in theory, Internet communication amounts to a wholly</w:t>
      </w:r>
      <w:r w:rsidR="004D3D7C" w:rsidRPr="003D2E04">
        <w:rPr>
          <w:rFonts w:ascii="Garamond" w:hAnsi="Garamond"/>
          <w:sz w:val="12"/>
        </w:rPr>
        <w:t>¶</w:t>
      </w:r>
      <w:r w:rsidRPr="003D2E04">
        <w:rPr>
          <w:rFonts w:ascii="Garamond" w:hAnsi="Garamond"/>
          <w:sz w:val="16"/>
        </w:rPr>
        <w:t xml:space="preserve"> new phenomenon and plays an important role in the foreign policy realm. </w:t>
      </w:r>
      <w:r w:rsidRPr="003D2E04">
        <w:rPr>
          <w:rStyle w:val="StyleBoldUnderline"/>
          <w:rFonts w:ascii="Garamond" w:hAnsi="Garamond"/>
          <w:highlight w:val="cyan"/>
        </w:rPr>
        <w:t>Since</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2012, </w:t>
      </w:r>
      <w:r w:rsidRPr="003D2E04">
        <w:rPr>
          <w:rStyle w:val="StyleBoldUnderline"/>
          <w:rFonts w:ascii="Garamond" w:hAnsi="Garamond"/>
          <w:highlight w:val="cyan"/>
        </w:rPr>
        <w:t>Xi</w:t>
      </w:r>
      <w:r w:rsidRPr="003D2E04">
        <w:rPr>
          <w:rStyle w:val="StyleBoldUnderline"/>
          <w:rFonts w:ascii="Garamond" w:hAnsi="Garamond"/>
        </w:rPr>
        <w:t xml:space="preserve"> </w:t>
      </w:r>
      <w:proofErr w:type="spellStart"/>
      <w:r w:rsidRPr="003D2E04">
        <w:rPr>
          <w:rStyle w:val="StyleBoldUnderline"/>
          <w:rFonts w:ascii="Garamond" w:hAnsi="Garamond"/>
        </w:rPr>
        <w:t>Jinping</w:t>
      </w:r>
      <w:proofErr w:type="spellEnd"/>
      <w:r w:rsidRPr="003D2E04">
        <w:rPr>
          <w:rStyle w:val="StyleBoldUnderline"/>
          <w:rFonts w:ascii="Garamond" w:hAnsi="Garamond"/>
        </w:rPr>
        <w:t xml:space="preserve"> </w:t>
      </w:r>
      <w:r w:rsidRPr="003D2E04">
        <w:rPr>
          <w:rStyle w:val="StyleBoldUnderline"/>
          <w:rFonts w:ascii="Garamond" w:hAnsi="Garamond"/>
          <w:highlight w:val="cyan"/>
        </w:rPr>
        <w:t>has taken charge of all foreign policy</w:t>
      </w:r>
      <w:r w:rsidRPr="003D2E04">
        <w:rPr>
          <w:rStyle w:val="StyleBoldUnderline"/>
          <w:rFonts w:ascii="Garamond" w:hAnsi="Garamond"/>
        </w:rPr>
        <w:t xml:space="preserve"> related decision-making</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units (</w:t>
      </w:r>
      <w:proofErr w:type="spellStart"/>
      <w:r w:rsidRPr="003D2E04">
        <w:rPr>
          <w:rStyle w:val="StyleBoldUnderline"/>
          <w:rFonts w:ascii="Garamond" w:hAnsi="Garamond"/>
        </w:rPr>
        <w:t>Jakobson</w:t>
      </w:r>
      <w:proofErr w:type="spellEnd"/>
      <w:r w:rsidRPr="003D2E04">
        <w:rPr>
          <w:rStyle w:val="StyleBoldUnderline"/>
          <w:rFonts w:ascii="Garamond" w:hAnsi="Garamond"/>
        </w:rPr>
        <w:t xml:space="preserve"> and Manuel 2016, 98), </w:t>
      </w:r>
      <w:r w:rsidRPr="003D2E04">
        <w:rPr>
          <w:rStyle w:val="StyleBoldUnderline"/>
          <w:rFonts w:ascii="Garamond" w:hAnsi="Garamond"/>
          <w:highlight w:val="cyan"/>
        </w:rPr>
        <w:t>and became the leader of newly established</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CNSC as mentioned above, which not only increases </w:t>
      </w:r>
      <w:r w:rsidRPr="003D2E04">
        <w:rPr>
          <w:rStyle w:val="StyleBoldUnderline"/>
          <w:rFonts w:ascii="Garamond" w:hAnsi="Garamond"/>
          <w:highlight w:val="cyan"/>
        </w:rPr>
        <w:t>policy coordination</w:t>
      </w:r>
      <w:r w:rsidRPr="003D2E04">
        <w:rPr>
          <w:rStyle w:val="StyleBoldUnderline"/>
          <w:rFonts w:ascii="Garamond" w:hAnsi="Garamond"/>
        </w:rPr>
        <w:t xml:space="preserve"> but also</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adds new factors to Chinese FPDM</w:t>
      </w:r>
      <w:r w:rsidRPr="003D2E04">
        <w:rPr>
          <w:rFonts w:ascii="Garamond" w:hAnsi="Garamond"/>
          <w:sz w:val="16"/>
        </w:rPr>
        <w:t xml:space="preserve">. A detailed discussion regarding </w:t>
      </w:r>
      <w:r w:rsidRPr="003D2E04">
        <w:rPr>
          <w:rStyle w:val="StyleBoldUnderline"/>
          <w:rFonts w:ascii="Garamond" w:hAnsi="Garamond"/>
        </w:rPr>
        <w:t xml:space="preserve">the influence of the </w:t>
      </w:r>
      <w:r w:rsidRPr="003D2E04">
        <w:rPr>
          <w:rStyle w:val="StyleBoldUnderline"/>
          <w:rFonts w:ascii="Garamond" w:hAnsi="Garamond"/>
          <w:highlight w:val="cyan"/>
        </w:rPr>
        <w:t>new leadership</w:t>
      </w:r>
      <w:r w:rsidRPr="003D2E04">
        <w:rPr>
          <w:rStyle w:val="StyleBoldUnderline"/>
          <w:rFonts w:ascii="Garamond" w:hAnsi="Garamond"/>
        </w:rPr>
        <w:t xml:space="preserve"> on Chinese FPDM </w:t>
      </w:r>
      <w:r w:rsidRPr="003D2E04">
        <w:rPr>
          <w:rStyle w:val="StyleBoldUnderline"/>
          <w:rFonts w:ascii="Garamond" w:hAnsi="Garamond"/>
          <w:highlight w:val="cyan"/>
        </w:rPr>
        <w:t>in the Internet era</w:t>
      </w:r>
      <w:r w:rsidRPr="003D2E04">
        <w:rPr>
          <w:rStyle w:val="StyleBoldUnderline"/>
          <w:rFonts w:ascii="Garamond" w:hAnsi="Garamond"/>
        </w:rPr>
        <w:t xml:space="preserve"> is beyond the scope of this</w:t>
      </w:r>
      <w:r w:rsidR="004D3D7C"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study, but it merits </w:t>
      </w:r>
      <w:r w:rsidRPr="003D2E04">
        <w:rPr>
          <w:rFonts w:ascii="Garamond" w:hAnsi="Garamond"/>
          <w:sz w:val="16"/>
        </w:rPr>
        <w:t xml:space="preserve">further study. It is hoped that the findings of </w:t>
      </w:r>
      <w:r w:rsidRPr="003D2E04">
        <w:rPr>
          <w:rStyle w:val="StyleBoldUnderline"/>
          <w:rFonts w:ascii="Garamond" w:hAnsi="Garamond"/>
        </w:rPr>
        <w:t>this study wi</w:t>
      </w:r>
      <w:r w:rsidRPr="003D2E04">
        <w:rPr>
          <w:rStyle w:val="StyleBoldUnderline"/>
          <w:rFonts w:ascii="Garamond" w:hAnsi="Garamond"/>
          <w:highlight w:val="cyan"/>
        </w:rPr>
        <w:t>ll help</w:t>
      </w:r>
      <w:r w:rsidR="004D3D7C"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 xml:space="preserve">to enlighten the role of ICTs and the Internet on Chinese politics and, </w:t>
      </w:r>
      <w:r w:rsidRPr="003D2E04">
        <w:rPr>
          <w:rStyle w:val="StyleBoldUnderline"/>
          <w:rFonts w:ascii="Garamond" w:hAnsi="Garamond"/>
        </w:rPr>
        <w:t>indeed</w:t>
      </w:r>
      <w:r w:rsidRPr="003D2E04">
        <w:rPr>
          <w:rStyle w:val="StyleBoldUnderline"/>
          <w:rFonts w:ascii="Garamond" w:hAnsi="Garamond"/>
          <w:highlight w:val="cyan"/>
        </w:rPr>
        <w:t>, its</w:t>
      </w:r>
      <w:r w:rsidR="004D3D7C"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foreign policy decision-making.</w:t>
      </w:r>
    </w:p>
    <w:p w14:paraId="08E9C9F5" w14:textId="77777777" w:rsidR="000B055D" w:rsidRPr="003D2E04" w:rsidRDefault="000B055D" w:rsidP="000B055D">
      <w:pPr>
        <w:rPr>
          <w:rStyle w:val="StyleBoldUnderline"/>
          <w:rFonts w:ascii="Garamond" w:hAnsi="Garamond"/>
        </w:rPr>
      </w:pPr>
    </w:p>
    <w:p w14:paraId="0BF580DE" w14:textId="77777777" w:rsidR="000B055D" w:rsidRPr="003D2E04" w:rsidRDefault="000B055D" w:rsidP="000B055D">
      <w:pPr>
        <w:pStyle w:val="Heading4"/>
        <w:rPr>
          <w:rFonts w:ascii="Garamond" w:hAnsi="Garamond"/>
        </w:rPr>
      </w:pPr>
      <w:r w:rsidRPr="003D2E04">
        <w:rPr>
          <w:rFonts w:ascii="Garamond" w:hAnsi="Garamond"/>
        </w:rPr>
        <w:t xml:space="preserve">Chinese authoritarianism helped strengthened the </w:t>
      </w:r>
      <w:proofErr w:type="gramStart"/>
      <w:r w:rsidRPr="003D2E04">
        <w:rPr>
          <w:rFonts w:ascii="Garamond" w:hAnsi="Garamond"/>
        </w:rPr>
        <w:t>internet</w:t>
      </w:r>
      <w:proofErr w:type="gramEnd"/>
    </w:p>
    <w:p w14:paraId="645D755A" w14:textId="77777777" w:rsidR="000B055D" w:rsidRPr="003D2E04" w:rsidRDefault="000B055D" w:rsidP="000B055D">
      <w:pPr>
        <w:rPr>
          <w:rStyle w:val="StyleStyleBold12pt"/>
          <w:rFonts w:ascii="Garamond" w:hAnsi="Garamond"/>
        </w:rPr>
      </w:pPr>
      <w:proofErr w:type="spellStart"/>
      <w:r w:rsidRPr="003D2E04">
        <w:rPr>
          <w:rStyle w:val="StyleStyleBold12pt"/>
          <w:rFonts w:ascii="Garamond" w:hAnsi="Garamond"/>
        </w:rPr>
        <w:t>Steinhafel</w:t>
      </w:r>
      <w:proofErr w:type="spellEnd"/>
      <w:r w:rsidRPr="003D2E04">
        <w:rPr>
          <w:rStyle w:val="StyleStyleBold12pt"/>
          <w:rFonts w:ascii="Garamond" w:hAnsi="Garamond"/>
        </w:rPr>
        <w:t>, 2015</w:t>
      </w:r>
    </w:p>
    <w:p w14:paraId="706BDA14" w14:textId="77777777" w:rsidR="000B055D" w:rsidRPr="003D2E04" w:rsidRDefault="000B055D" w:rsidP="000B055D">
      <w:pPr>
        <w:rPr>
          <w:rFonts w:ascii="Garamond" w:hAnsi="Garamond"/>
        </w:rPr>
      </w:pPr>
      <w:r w:rsidRPr="003D2E04">
        <w:rPr>
          <w:rFonts w:ascii="Garamond" w:hAnsi="Garamond"/>
        </w:rPr>
        <w:t>Margaret, Marquette University, International Affairs, Graduate Student, “THE DOMESTIC AND INTERNATIONAL EFFECTS OF</w:t>
      </w:r>
      <w:r w:rsidRPr="003D2E04">
        <w:rPr>
          <w:rFonts w:ascii="Garamond" w:hAnsi="Garamond"/>
          <w:sz w:val="12"/>
        </w:rPr>
        <w:t xml:space="preserve">¶ </w:t>
      </w:r>
      <w:r w:rsidRPr="003D2E04">
        <w:rPr>
          <w:rFonts w:ascii="Garamond" w:hAnsi="Garamond"/>
        </w:rPr>
        <w:t xml:space="preserve">NATIONALIST ACTIVISM IN THE CHINESE ONLINE SPHERE,” Marquette University, May 6, 2015, </w:t>
      </w:r>
      <w:hyperlink r:id="rId12" w:history="1">
        <w:r w:rsidRPr="003D2E04">
          <w:rPr>
            <w:rStyle w:val="Hyperlink"/>
            <w:rFonts w:ascii="Garamond" w:hAnsi="Garamond"/>
          </w:rPr>
          <w:t>http://static1.squarespace.com/static/52ec255ee4b0238ad7f7ebb6/t/55661d4ae4b02498921f7ccb/1432755530197/Draft+3+-+Research+paper+-+Chinese+nationalist+online+activism.pdf</w:t>
        </w:r>
      </w:hyperlink>
      <w:r w:rsidRPr="003D2E04">
        <w:rPr>
          <w:rFonts w:ascii="Garamond" w:hAnsi="Garamond"/>
        </w:rPr>
        <w:t>, Accessed: July 5, 2016,YDEL</w:t>
      </w:r>
    </w:p>
    <w:p w14:paraId="749A300B" w14:textId="3CDE9CE3" w:rsidR="000B055D" w:rsidRPr="003D2E04" w:rsidRDefault="004D3D7C" w:rsidP="000B055D">
      <w:pPr>
        <w:rPr>
          <w:rFonts w:ascii="Garamond" w:hAnsi="Garamond"/>
          <w:sz w:val="10"/>
        </w:rPr>
      </w:pPr>
      <w:r w:rsidRPr="003D2E04">
        <w:rPr>
          <w:rFonts w:ascii="Garamond" w:hAnsi="Garamond"/>
          <w:sz w:val="12"/>
        </w:rPr>
        <w:t>¶</w:t>
      </w:r>
      <w:r w:rsidR="000B055D" w:rsidRPr="003D2E04">
        <w:rPr>
          <w:rFonts w:ascii="Garamond" w:hAnsi="Garamond"/>
          <w:sz w:val="10"/>
        </w:rPr>
        <w:t xml:space="preserve"> </w:t>
      </w:r>
      <w:r w:rsidR="000B055D" w:rsidRPr="003D2E04">
        <w:rPr>
          <w:rStyle w:val="StyleBoldUnderline"/>
          <w:rFonts w:ascii="Garamond" w:hAnsi="Garamond"/>
        </w:rPr>
        <w:t>In the early years of the Internet, there was an expectation that the Chinese government</w:t>
      </w:r>
      <w:r w:rsidRPr="003D2E04">
        <w:rPr>
          <w:rStyle w:val="StyleBoldUnderline"/>
          <w:rFonts w:ascii="Garamond" w:hAnsi="Garamond"/>
          <w:sz w:val="12"/>
          <w:u w:val="none"/>
        </w:rPr>
        <w:t>¶</w:t>
      </w:r>
      <w:r w:rsidR="000B055D" w:rsidRPr="003D2E04">
        <w:rPr>
          <w:rStyle w:val="StyleBoldUnderline"/>
          <w:rFonts w:ascii="Garamond" w:hAnsi="Garamond"/>
          <w:sz w:val="12"/>
        </w:rPr>
        <w:t xml:space="preserve"> </w:t>
      </w:r>
      <w:r w:rsidR="000B055D" w:rsidRPr="003D2E04">
        <w:rPr>
          <w:rStyle w:val="StyleBoldUnderline"/>
          <w:rFonts w:ascii="Garamond" w:hAnsi="Garamond"/>
        </w:rPr>
        <w:t>would be unable to censor the Internet, eventually forcing the state to decide between cutting</w:t>
      </w:r>
      <w:r w:rsidRPr="003D2E04">
        <w:rPr>
          <w:rStyle w:val="StyleBoldUnderline"/>
          <w:rFonts w:ascii="Garamond" w:hAnsi="Garamond"/>
          <w:sz w:val="12"/>
          <w:u w:val="none"/>
        </w:rPr>
        <w:t>¶</w:t>
      </w:r>
      <w:r w:rsidR="000B055D" w:rsidRPr="003D2E04">
        <w:rPr>
          <w:rStyle w:val="StyleBoldUnderline"/>
          <w:rFonts w:ascii="Garamond" w:hAnsi="Garamond"/>
          <w:sz w:val="12"/>
        </w:rPr>
        <w:t xml:space="preserve"> </w:t>
      </w:r>
      <w:r w:rsidR="000B055D" w:rsidRPr="003D2E04">
        <w:rPr>
          <w:rStyle w:val="StyleBoldUnderline"/>
          <w:rFonts w:ascii="Garamond" w:hAnsi="Garamond"/>
        </w:rPr>
        <w:t>itself off from modern technology or giving up its authoritarian politics</w:t>
      </w:r>
      <w:r w:rsidR="000B055D" w:rsidRPr="003D2E04">
        <w:rPr>
          <w:rFonts w:ascii="Garamond" w:hAnsi="Garamond"/>
          <w:sz w:val="10"/>
        </w:rPr>
        <w:t>. Former U.S. President</w:t>
      </w:r>
      <w:r w:rsidRPr="003D2E04">
        <w:rPr>
          <w:rFonts w:ascii="Garamond" w:hAnsi="Garamond"/>
          <w:sz w:val="12"/>
        </w:rPr>
        <w:t>¶</w:t>
      </w:r>
      <w:r w:rsidR="000B055D" w:rsidRPr="003D2E04">
        <w:rPr>
          <w:rFonts w:ascii="Garamond" w:hAnsi="Garamond"/>
          <w:sz w:val="10"/>
        </w:rPr>
        <w:t xml:space="preserve"> Bill Clinton’s speech reflects popular opinion during the Internet revolution, with many</w:t>
      </w:r>
      <w:r w:rsidRPr="003D2E04">
        <w:rPr>
          <w:rFonts w:ascii="Garamond" w:hAnsi="Garamond"/>
          <w:sz w:val="12"/>
        </w:rPr>
        <w:t>¶</w:t>
      </w:r>
      <w:r w:rsidR="000B055D" w:rsidRPr="003D2E04">
        <w:rPr>
          <w:rFonts w:ascii="Garamond" w:hAnsi="Garamond"/>
          <w:sz w:val="10"/>
        </w:rPr>
        <w:t xml:space="preserve"> believing that the web was too large and widely dispersed to possibly be blocked or contained</w:t>
      </w:r>
      <w:proofErr w:type="gramStart"/>
      <w:r w:rsidR="000B055D" w:rsidRPr="003D2E04">
        <w:rPr>
          <w:rFonts w:ascii="Garamond" w:hAnsi="Garamond"/>
          <w:sz w:val="10"/>
        </w:rPr>
        <w:t>.</w:t>
      </w:r>
      <w:r w:rsidRPr="003D2E04">
        <w:rPr>
          <w:rFonts w:ascii="Garamond" w:hAnsi="Garamond"/>
          <w:sz w:val="12"/>
        </w:rPr>
        <w:t>¶</w:t>
      </w:r>
      <w:proofErr w:type="gramEnd"/>
      <w:r w:rsidR="000B055D" w:rsidRPr="003D2E04">
        <w:rPr>
          <w:rFonts w:ascii="Garamond" w:hAnsi="Garamond"/>
          <w:sz w:val="10"/>
        </w:rPr>
        <w:t xml:space="preserve"> To attempt to limit its reach would be, as Clinton phrased it, like “trying to nail Jell-O to the</w:t>
      </w:r>
      <w:r w:rsidRPr="003D2E04">
        <w:rPr>
          <w:rFonts w:ascii="Garamond" w:hAnsi="Garamond"/>
          <w:sz w:val="12"/>
        </w:rPr>
        <w:t>¶</w:t>
      </w:r>
      <w:r w:rsidR="000B055D" w:rsidRPr="003D2E04">
        <w:rPr>
          <w:rFonts w:ascii="Garamond" w:hAnsi="Garamond"/>
          <w:sz w:val="10"/>
        </w:rPr>
        <w:t xml:space="preserve"> wall.” </w:t>
      </w:r>
      <w:r w:rsidR="000B055D" w:rsidRPr="003D2E04">
        <w:rPr>
          <w:rStyle w:val="StyleBoldUnderline"/>
          <w:rFonts w:ascii="Garamond" w:hAnsi="Garamond"/>
        </w:rPr>
        <w:t>As a result, scholars of this period also suggested that China’s acceptance of the Internet</w:t>
      </w:r>
      <w:r w:rsidRPr="003D2E04">
        <w:rPr>
          <w:rStyle w:val="StyleBoldUnderline"/>
          <w:rFonts w:ascii="Garamond" w:hAnsi="Garamond"/>
          <w:sz w:val="12"/>
          <w:u w:val="none"/>
        </w:rPr>
        <w:t>¶</w:t>
      </w:r>
      <w:r w:rsidR="000B055D" w:rsidRPr="003D2E04">
        <w:rPr>
          <w:rStyle w:val="StyleBoldUnderline"/>
          <w:rFonts w:ascii="Garamond" w:hAnsi="Garamond"/>
          <w:sz w:val="12"/>
        </w:rPr>
        <w:t xml:space="preserve"> </w:t>
      </w:r>
      <w:r w:rsidR="000B055D" w:rsidRPr="003D2E04">
        <w:rPr>
          <w:rStyle w:val="StyleBoldUnderline"/>
          <w:rFonts w:ascii="Garamond" w:hAnsi="Garamond"/>
        </w:rPr>
        <w:t>would perhaps lead to democracy and/or a regime change in China</w:t>
      </w:r>
      <w:r w:rsidR="000B055D" w:rsidRPr="003D2E04">
        <w:rPr>
          <w:rFonts w:ascii="Garamond" w:hAnsi="Garamond"/>
          <w:sz w:val="10"/>
        </w:rPr>
        <w:t>. This change, it was</w:t>
      </w:r>
      <w:r w:rsidRPr="003D2E04">
        <w:rPr>
          <w:rFonts w:ascii="Garamond" w:hAnsi="Garamond"/>
          <w:sz w:val="12"/>
        </w:rPr>
        <w:t>¶</w:t>
      </w:r>
      <w:r w:rsidR="000B055D" w:rsidRPr="003D2E04">
        <w:rPr>
          <w:rFonts w:ascii="Garamond" w:hAnsi="Garamond"/>
          <w:sz w:val="10"/>
        </w:rPr>
        <w:t xml:space="preserve"> suggested, would be the result of increased access to information and ideas from around the</w:t>
      </w:r>
      <w:r w:rsidRPr="003D2E04">
        <w:rPr>
          <w:rFonts w:ascii="Garamond" w:hAnsi="Garamond"/>
          <w:sz w:val="12"/>
        </w:rPr>
        <w:t>¶</w:t>
      </w:r>
      <w:r w:rsidR="000B055D" w:rsidRPr="003D2E04">
        <w:rPr>
          <w:rFonts w:ascii="Garamond" w:hAnsi="Garamond"/>
          <w:sz w:val="10"/>
        </w:rPr>
        <w:t xml:space="preserve"> world, a platform to air grievances and interests, and a virtual ‘public sphere’ to associate with</w:t>
      </w:r>
      <w:r w:rsidRPr="003D2E04">
        <w:rPr>
          <w:rFonts w:ascii="Garamond" w:hAnsi="Garamond"/>
          <w:sz w:val="12"/>
        </w:rPr>
        <w:t>¶</w:t>
      </w:r>
      <w:r w:rsidR="000B055D" w:rsidRPr="003D2E04">
        <w:rPr>
          <w:rFonts w:ascii="Garamond" w:hAnsi="Garamond"/>
          <w:sz w:val="10"/>
        </w:rPr>
        <w:t xml:space="preserve"> others (</w:t>
      </w:r>
      <w:proofErr w:type="spellStart"/>
      <w:r w:rsidR="000B055D" w:rsidRPr="003D2E04">
        <w:rPr>
          <w:rFonts w:ascii="Garamond" w:hAnsi="Garamond"/>
          <w:sz w:val="10"/>
        </w:rPr>
        <w:t>Breslin</w:t>
      </w:r>
      <w:proofErr w:type="spellEnd"/>
      <w:r w:rsidR="000B055D" w:rsidRPr="003D2E04">
        <w:rPr>
          <w:rFonts w:ascii="Garamond" w:hAnsi="Garamond"/>
          <w:sz w:val="10"/>
        </w:rPr>
        <w:t xml:space="preserve"> and </w:t>
      </w:r>
      <w:proofErr w:type="spellStart"/>
      <w:r w:rsidR="000B055D" w:rsidRPr="003D2E04">
        <w:rPr>
          <w:rFonts w:ascii="Garamond" w:hAnsi="Garamond"/>
          <w:sz w:val="10"/>
        </w:rPr>
        <w:t>Shen</w:t>
      </w:r>
      <w:proofErr w:type="spellEnd"/>
      <w:r w:rsidR="000B055D" w:rsidRPr="003D2E04">
        <w:rPr>
          <w:rFonts w:ascii="Garamond" w:hAnsi="Garamond"/>
          <w:sz w:val="10"/>
        </w:rPr>
        <w:t xml:space="preserve"> 2010)</w:t>
      </w:r>
      <w:proofErr w:type="gramStart"/>
      <w:r w:rsidR="000B055D" w:rsidRPr="003D2E04">
        <w:rPr>
          <w:rFonts w:ascii="Garamond" w:hAnsi="Garamond"/>
          <w:sz w:val="10"/>
        </w:rPr>
        <w:t>.</w:t>
      </w:r>
      <w:r w:rsidRPr="003D2E04">
        <w:rPr>
          <w:rFonts w:ascii="Garamond" w:hAnsi="Garamond"/>
          <w:sz w:val="12"/>
        </w:rPr>
        <w:t>¶</w:t>
      </w:r>
      <w:proofErr w:type="gramEnd"/>
      <w:r w:rsidR="000B055D" w:rsidRPr="003D2E04">
        <w:rPr>
          <w:rFonts w:ascii="Garamond" w:hAnsi="Garamond"/>
          <w:sz w:val="10"/>
        </w:rPr>
        <w:t xml:space="preserve"> </w:t>
      </w:r>
      <w:r w:rsidR="000B055D" w:rsidRPr="003D2E04">
        <w:rPr>
          <w:rStyle w:val="StyleBoldUnderline"/>
          <w:rFonts w:ascii="Garamond" w:hAnsi="Garamond"/>
        </w:rPr>
        <w:t xml:space="preserve">Today, </w:t>
      </w:r>
      <w:r w:rsidR="000B055D" w:rsidRPr="003D2E04">
        <w:rPr>
          <w:rStyle w:val="StyleBoldUnderline"/>
          <w:rFonts w:ascii="Garamond" w:hAnsi="Garamond"/>
          <w:highlight w:val="cyan"/>
        </w:rPr>
        <w:t>scholars recognize</w:t>
      </w:r>
      <w:r w:rsidR="000B055D" w:rsidRPr="003D2E04">
        <w:rPr>
          <w:rStyle w:val="StyleBoldUnderline"/>
          <w:rFonts w:ascii="Garamond" w:hAnsi="Garamond"/>
        </w:rPr>
        <w:t xml:space="preserve"> a dramatically different reality</w:t>
      </w:r>
      <w:r w:rsidR="000B055D" w:rsidRPr="003D2E04">
        <w:rPr>
          <w:rStyle w:val="Emphasis"/>
          <w:rFonts w:ascii="Garamond" w:hAnsi="Garamond"/>
        </w:rPr>
        <w:t xml:space="preserve">. Not only has </w:t>
      </w:r>
      <w:r w:rsidR="000B055D" w:rsidRPr="003D2E04">
        <w:rPr>
          <w:rStyle w:val="Emphasis"/>
          <w:rFonts w:ascii="Garamond" w:hAnsi="Garamond"/>
          <w:highlight w:val="cyan"/>
        </w:rPr>
        <w:t>Chinese</w:t>
      </w:r>
      <w:r w:rsidRPr="003D2E04">
        <w:rPr>
          <w:rStyle w:val="Emphasis"/>
          <w:rFonts w:ascii="Garamond" w:hAnsi="Garamond"/>
          <w:b w:val="0"/>
          <w:sz w:val="12"/>
          <w:highlight w:val="cyan"/>
          <w:u w:val="none"/>
        </w:rPr>
        <w:t>¶</w:t>
      </w:r>
      <w:r w:rsidR="000B055D" w:rsidRPr="003D2E04">
        <w:rPr>
          <w:rStyle w:val="Emphasis"/>
          <w:rFonts w:ascii="Garamond" w:hAnsi="Garamond"/>
          <w:sz w:val="12"/>
          <w:highlight w:val="cyan"/>
        </w:rPr>
        <w:t xml:space="preserve"> </w:t>
      </w:r>
      <w:r w:rsidR="000B055D" w:rsidRPr="003D2E04">
        <w:rPr>
          <w:rStyle w:val="Emphasis"/>
          <w:rFonts w:ascii="Garamond" w:hAnsi="Garamond"/>
          <w:highlight w:val="cyan"/>
        </w:rPr>
        <w:t>authoritarian rule survived the Internet</w:t>
      </w:r>
      <w:r w:rsidR="000B055D" w:rsidRPr="003D2E04">
        <w:rPr>
          <w:rStyle w:val="Emphasis"/>
          <w:rFonts w:ascii="Garamond" w:hAnsi="Garamond"/>
        </w:rPr>
        <w:t xml:space="preserve">, </w:t>
      </w:r>
      <w:r w:rsidR="000B055D" w:rsidRPr="003D2E04">
        <w:rPr>
          <w:rStyle w:val="Emphasis"/>
          <w:rFonts w:ascii="Garamond" w:hAnsi="Garamond"/>
          <w:highlight w:val="cyan"/>
        </w:rPr>
        <w:t>but</w:t>
      </w:r>
      <w:r w:rsidR="000B055D" w:rsidRPr="003D2E04">
        <w:rPr>
          <w:rStyle w:val="Emphasis"/>
          <w:rFonts w:ascii="Garamond" w:hAnsi="Garamond"/>
        </w:rPr>
        <w:t xml:space="preserve"> it has </w:t>
      </w:r>
      <w:r w:rsidR="000B055D" w:rsidRPr="003D2E04">
        <w:rPr>
          <w:rStyle w:val="Emphasis"/>
          <w:rFonts w:ascii="Garamond" w:hAnsi="Garamond"/>
          <w:highlight w:val="cyan"/>
        </w:rPr>
        <w:t>also been strengthened by it.</w:t>
      </w:r>
      <w:r w:rsidR="000B055D" w:rsidRPr="003D2E04">
        <w:rPr>
          <w:rFonts w:ascii="Garamond" w:hAnsi="Garamond"/>
          <w:sz w:val="10"/>
        </w:rPr>
        <w:t xml:space="preserve"> With a great deal</w:t>
      </w:r>
      <w:r w:rsidRPr="003D2E04">
        <w:rPr>
          <w:rFonts w:ascii="Garamond" w:hAnsi="Garamond"/>
          <w:sz w:val="12"/>
        </w:rPr>
        <w:t>¶</w:t>
      </w:r>
      <w:r w:rsidR="000B055D" w:rsidRPr="003D2E04">
        <w:rPr>
          <w:rFonts w:ascii="Garamond" w:hAnsi="Garamond"/>
          <w:sz w:val="10"/>
        </w:rPr>
        <w:t xml:space="preserve"> of skill, </w:t>
      </w:r>
      <w:r w:rsidR="000B055D" w:rsidRPr="003D2E04">
        <w:rPr>
          <w:rStyle w:val="StyleBoldUnderline"/>
          <w:rFonts w:ascii="Garamond" w:hAnsi="Garamond"/>
          <w:highlight w:val="cyan"/>
        </w:rPr>
        <w:t>China has rewritten the Internet’s rules to serve its</w:t>
      </w:r>
      <w:r w:rsidR="000B055D" w:rsidRPr="003D2E04">
        <w:rPr>
          <w:rStyle w:val="StyleBoldUnderline"/>
          <w:rFonts w:ascii="Garamond" w:hAnsi="Garamond"/>
        </w:rPr>
        <w:t xml:space="preserve"> own </w:t>
      </w:r>
      <w:r w:rsidR="000B055D" w:rsidRPr="003D2E04">
        <w:rPr>
          <w:rStyle w:val="StyleBoldUnderline"/>
          <w:rFonts w:ascii="Garamond" w:hAnsi="Garamond"/>
          <w:highlight w:val="cyan"/>
        </w:rPr>
        <w:t>agenda: gaining</w:t>
      </w:r>
      <w:r w:rsidR="000B055D" w:rsidRPr="003D2E04">
        <w:rPr>
          <w:rStyle w:val="StyleBoldUnderline"/>
          <w:rFonts w:ascii="Garamond" w:hAnsi="Garamond"/>
        </w:rPr>
        <w:t xml:space="preserve"> firm </w:t>
      </w:r>
      <w:r w:rsidR="000B055D" w:rsidRPr="003D2E04">
        <w:rPr>
          <w:rStyle w:val="StyleBoldUnderline"/>
          <w:rFonts w:ascii="Garamond" w:hAnsi="Garamond"/>
          <w:highlight w:val="cyan"/>
        </w:rPr>
        <w:t>control</w:t>
      </w:r>
      <w:r w:rsidRPr="003D2E04">
        <w:rPr>
          <w:rStyle w:val="StyleBoldUnderline"/>
          <w:rFonts w:ascii="Garamond" w:hAnsi="Garamond"/>
          <w:sz w:val="12"/>
          <w:u w:val="none"/>
        </w:rPr>
        <w:t>¶</w:t>
      </w:r>
      <w:r w:rsidR="000B055D" w:rsidRPr="003D2E04">
        <w:rPr>
          <w:rStyle w:val="StyleBoldUnderline"/>
          <w:rFonts w:ascii="Garamond" w:hAnsi="Garamond"/>
          <w:sz w:val="12"/>
        </w:rPr>
        <w:t xml:space="preserve"> </w:t>
      </w:r>
      <w:r w:rsidR="000B055D" w:rsidRPr="003D2E04">
        <w:rPr>
          <w:rStyle w:val="StyleBoldUnderline"/>
          <w:rFonts w:ascii="Garamond" w:hAnsi="Garamond"/>
          <w:highlight w:val="cyan"/>
        </w:rPr>
        <w:t>over society</w:t>
      </w:r>
      <w:r w:rsidR="000B055D" w:rsidRPr="003D2E04">
        <w:rPr>
          <w:rStyle w:val="StyleBoldUnderline"/>
          <w:rFonts w:ascii="Garamond" w:hAnsi="Garamond"/>
        </w:rPr>
        <w:t xml:space="preserve"> and setting an example for other repressive regimes</w:t>
      </w:r>
      <w:r w:rsidR="000B055D" w:rsidRPr="003D2E04">
        <w:rPr>
          <w:rFonts w:ascii="Garamond" w:hAnsi="Garamond"/>
          <w:sz w:val="10"/>
        </w:rPr>
        <w:t xml:space="preserve"> (A Giant Cage 2013). </w:t>
      </w:r>
      <w:r w:rsidR="000B055D" w:rsidRPr="003D2E04">
        <w:rPr>
          <w:rStyle w:val="StyleBoldUnderline"/>
          <w:rFonts w:ascii="Garamond" w:hAnsi="Garamond"/>
          <w:highlight w:val="cyan"/>
        </w:rPr>
        <w:t>The CCP</w:t>
      </w:r>
      <w:r w:rsidRPr="003D2E04">
        <w:rPr>
          <w:rStyle w:val="StyleBoldUnderline"/>
          <w:rFonts w:ascii="Garamond" w:hAnsi="Garamond"/>
          <w:sz w:val="12"/>
          <w:highlight w:val="cyan"/>
          <w:u w:val="none"/>
        </w:rPr>
        <w:t>¶</w:t>
      </w:r>
      <w:r w:rsidR="000B055D" w:rsidRPr="003D2E04">
        <w:rPr>
          <w:rStyle w:val="StyleBoldUnderline"/>
          <w:rFonts w:ascii="Garamond" w:hAnsi="Garamond"/>
          <w:sz w:val="12"/>
          <w:highlight w:val="cyan"/>
        </w:rPr>
        <w:t xml:space="preserve"> </w:t>
      </w:r>
      <w:r w:rsidR="000B055D" w:rsidRPr="003D2E04">
        <w:rPr>
          <w:rStyle w:val="StyleBoldUnderline"/>
          <w:rFonts w:ascii="Garamond" w:hAnsi="Garamond"/>
          <w:highlight w:val="cyan"/>
        </w:rPr>
        <w:t>has</w:t>
      </w:r>
      <w:r w:rsidR="000B055D" w:rsidRPr="003D2E04">
        <w:rPr>
          <w:rStyle w:val="StyleBoldUnderline"/>
          <w:rFonts w:ascii="Garamond" w:hAnsi="Garamond"/>
        </w:rPr>
        <w:t xml:space="preserve"> systematically </w:t>
      </w:r>
      <w:r w:rsidR="000B055D" w:rsidRPr="003D2E04">
        <w:rPr>
          <w:rStyle w:val="StyleBoldUnderline"/>
          <w:rFonts w:ascii="Garamond" w:hAnsi="Garamond"/>
          <w:highlight w:val="cyan"/>
        </w:rPr>
        <w:t>financed and implemented large-scale</w:t>
      </w:r>
      <w:r w:rsidR="000B055D" w:rsidRPr="003D2E04">
        <w:rPr>
          <w:rStyle w:val="StyleBoldUnderline"/>
          <w:rFonts w:ascii="Garamond" w:hAnsi="Garamond"/>
        </w:rPr>
        <w:t xml:space="preserve"> </w:t>
      </w:r>
      <w:r w:rsidR="000B055D" w:rsidRPr="003D2E04">
        <w:rPr>
          <w:rStyle w:val="StyleBoldUnderline"/>
          <w:rFonts w:ascii="Garamond" w:hAnsi="Garamond"/>
          <w:highlight w:val="cyan"/>
        </w:rPr>
        <w:t>software</w:t>
      </w:r>
      <w:r w:rsidR="000B055D" w:rsidRPr="003D2E04">
        <w:rPr>
          <w:rStyle w:val="StyleBoldUnderline"/>
          <w:rFonts w:ascii="Garamond" w:hAnsi="Garamond"/>
        </w:rPr>
        <w:t xml:space="preserve"> projects and </w:t>
      </w:r>
      <w:r w:rsidR="000B055D" w:rsidRPr="003D2E04">
        <w:rPr>
          <w:rStyle w:val="StyleBoldUnderline"/>
          <w:rFonts w:ascii="Garamond" w:hAnsi="Garamond"/>
          <w:highlight w:val="cyan"/>
        </w:rPr>
        <w:t>development</w:t>
      </w:r>
      <w:r w:rsidR="000B055D" w:rsidRPr="003D2E04">
        <w:rPr>
          <w:rStyle w:val="StyleBoldUnderline"/>
          <w:rFonts w:ascii="Garamond" w:hAnsi="Garamond"/>
        </w:rPr>
        <w:t xml:space="preserve">; including the ‘Great Firewall,’ </w:t>
      </w:r>
      <w:r w:rsidR="000B055D" w:rsidRPr="003D2E04">
        <w:rPr>
          <w:rStyle w:val="StyleBoldUnderline"/>
          <w:rFonts w:ascii="Garamond" w:hAnsi="Garamond"/>
          <w:highlight w:val="cyan"/>
        </w:rPr>
        <w:t>which keeps out “undesirable</w:t>
      </w:r>
      <w:r w:rsidR="000B055D" w:rsidRPr="003D2E04">
        <w:rPr>
          <w:rStyle w:val="StyleBoldUnderline"/>
          <w:rFonts w:ascii="Garamond" w:hAnsi="Garamond"/>
        </w:rPr>
        <w:t xml:space="preserve"> foreign </w:t>
      </w:r>
      <w:r w:rsidR="000B055D" w:rsidRPr="003D2E04">
        <w:rPr>
          <w:rStyle w:val="StyleBoldUnderline"/>
          <w:rFonts w:ascii="Garamond" w:hAnsi="Garamond"/>
          <w:highlight w:val="cyan"/>
        </w:rPr>
        <w:t>websites</w:t>
      </w:r>
      <w:r w:rsidR="000B055D" w:rsidRPr="003D2E04">
        <w:rPr>
          <w:rStyle w:val="StyleBoldUnderline"/>
          <w:rFonts w:ascii="Garamond" w:hAnsi="Garamond"/>
        </w:rPr>
        <w:t>, and the ‘Golden</w:t>
      </w:r>
      <w:r w:rsidRPr="003D2E04">
        <w:rPr>
          <w:rStyle w:val="StyleBoldUnderline"/>
          <w:rFonts w:ascii="Garamond" w:hAnsi="Garamond"/>
          <w:sz w:val="12"/>
          <w:u w:val="none"/>
        </w:rPr>
        <w:t>¶</w:t>
      </w:r>
      <w:r w:rsidR="000B055D" w:rsidRPr="003D2E04">
        <w:rPr>
          <w:rStyle w:val="StyleBoldUnderline"/>
          <w:rFonts w:ascii="Garamond" w:hAnsi="Garamond"/>
          <w:sz w:val="12"/>
        </w:rPr>
        <w:t xml:space="preserve"> </w:t>
      </w:r>
      <w:r w:rsidR="000B055D" w:rsidRPr="003D2E04">
        <w:rPr>
          <w:rStyle w:val="StyleBoldUnderline"/>
          <w:rFonts w:ascii="Garamond" w:hAnsi="Garamond"/>
        </w:rPr>
        <w:t>Shield,’ which monitors activities within China</w:t>
      </w:r>
      <w:r w:rsidR="000B055D" w:rsidRPr="003D2E04">
        <w:rPr>
          <w:rFonts w:ascii="Garamond" w:hAnsi="Garamond"/>
          <w:sz w:val="10"/>
        </w:rPr>
        <w:t xml:space="preserve"> (A Giant Cage 2013)</w:t>
      </w:r>
      <w:proofErr w:type="gramStart"/>
      <w:r w:rsidR="000B055D" w:rsidRPr="003D2E04">
        <w:rPr>
          <w:rFonts w:ascii="Garamond" w:hAnsi="Garamond"/>
          <w:sz w:val="10"/>
        </w:rPr>
        <w:t>.</w:t>
      </w:r>
      <w:r w:rsidRPr="003D2E04">
        <w:rPr>
          <w:rFonts w:ascii="Garamond" w:hAnsi="Garamond"/>
          <w:sz w:val="12"/>
        </w:rPr>
        <w:t>¶</w:t>
      </w:r>
      <w:proofErr w:type="gramEnd"/>
      <w:r w:rsidR="000B055D" w:rsidRPr="003D2E04">
        <w:rPr>
          <w:rFonts w:ascii="Garamond" w:hAnsi="Garamond"/>
          <w:sz w:val="10"/>
        </w:rPr>
        <w:t xml:space="preserve"> </w:t>
      </w:r>
      <w:r w:rsidR="000B055D" w:rsidRPr="003D2E04">
        <w:rPr>
          <w:rStyle w:val="StyleBoldUnderline"/>
          <w:rFonts w:ascii="Garamond" w:hAnsi="Garamond"/>
          <w:highlight w:val="cyan"/>
        </w:rPr>
        <w:t>The success</w:t>
      </w:r>
      <w:r w:rsidR="000B055D" w:rsidRPr="003D2E04">
        <w:rPr>
          <w:rStyle w:val="StyleBoldUnderline"/>
          <w:rFonts w:ascii="Garamond" w:hAnsi="Garamond"/>
        </w:rPr>
        <w:t xml:space="preserve"> of these projects </w:t>
      </w:r>
      <w:r w:rsidR="000B055D" w:rsidRPr="003D2E04">
        <w:rPr>
          <w:rStyle w:val="StyleBoldUnderline"/>
          <w:rFonts w:ascii="Garamond" w:hAnsi="Garamond"/>
          <w:highlight w:val="cyan"/>
        </w:rPr>
        <w:t>is</w:t>
      </w:r>
      <w:r w:rsidR="000B055D" w:rsidRPr="003D2E04">
        <w:rPr>
          <w:rStyle w:val="StyleBoldUnderline"/>
          <w:rFonts w:ascii="Garamond" w:hAnsi="Garamond"/>
        </w:rPr>
        <w:t xml:space="preserve"> that much more </w:t>
      </w:r>
      <w:r w:rsidR="000B055D" w:rsidRPr="003D2E04">
        <w:rPr>
          <w:rStyle w:val="StyleBoldUnderline"/>
          <w:rFonts w:ascii="Garamond" w:hAnsi="Garamond"/>
          <w:highlight w:val="cyan"/>
        </w:rPr>
        <w:t>staggering</w:t>
      </w:r>
      <w:r w:rsidR="000B055D" w:rsidRPr="003D2E04">
        <w:rPr>
          <w:rStyle w:val="StyleBoldUnderline"/>
          <w:rFonts w:ascii="Garamond" w:hAnsi="Garamond"/>
        </w:rPr>
        <w:t xml:space="preserve"> considering how China has</w:t>
      </w:r>
      <w:r w:rsidRPr="003D2E04">
        <w:rPr>
          <w:rStyle w:val="StyleBoldUnderline"/>
          <w:rFonts w:ascii="Garamond" w:hAnsi="Garamond"/>
          <w:sz w:val="12"/>
          <w:u w:val="none"/>
        </w:rPr>
        <w:t>¶</w:t>
      </w:r>
      <w:r w:rsidR="000B055D" w:rsidRPr="003D2E04">
        <w:rPr>
          <w:rStyle w:val="StyleBoldUnderline"/>
          <w:rFonts w:ascii="Garamond" w:hAnsi="Garamond"/>
          <w:sz w:val="12"/>
        </w:rPr>
        <w:t xml:space="preserve"> </w:t>
      </w:r>
      <w:r w:rsidR="000B055D" w:rsidRPr="003D2E04">
        <w:rPr>
          <w:rStyle w:val="StyleBoldUnderline"/>
          <w:rFonts w:ascii="Garamond" w:hAnsi="Garamond"/>
        </w:rPr>
        <w:t>more Internet users than the United States has citizens</w:t>
      </w:r>
      <w:r w:rsidR="000B055D" w:rsidRPr="003D2E04">
        <w:rPr>
          <w:rFonts w:ascii="Garamond" w:hAnsi="Garamond"/>
          <w:sz w:val="10"/>
        </w:rPr>
        <w:t>. According to a 2010 White Paper</w:t>
      </w:r>
      <w:r w:rsidRPr="003D2E04">
        <w:rPr>
          <w:rFonts w:ascii="Garamond" w:hAnsi="Garamond"/>
          <w:sz w:val="12"/>
        </w:rPr>
        <w:t>¶</w:t>
      </w:r>
      <w:r w:rsidR="000B055D" w:rsidRPr="003D2E04">
        <w:rPr>
          <w:rFonts w:ascii="Garamond" w:hAnsi="Garamond"/>
          <w:sz w:val="10"/>
        </w:rPr>
        <w:t xml:space="preserve"> provided by Chinese officials, roughly 384 million users – 30 percent of the state’s population –</w:t>
      </w:r>
      <w:r w:rsidRPr="003D2E04">
        <w:rPr>
          <w:rFonts w:ascii="Garamond" w:hAnsi="Garamond"/>
          <w:sz w:val="12"/>
        </w:rPr>
        <w:t>¶</w:t>
      </w:r>
      <w:r w:rsidR="000B055D" w:rsidRPr="003D2E04">
        <w:rPr>
          <w:rFonts w:ascii="Garamond" w:hAnsi="Garamond"/>
          <w:sz w:val="10"/>
        </w:rPr>
        <w:t xml:space="preserve"> had Internet access by the end of 2009.2 </w:t>
      </w:r>
      <w:proofErr w:type="gramStart"/>
      <w:r w:rsidR="000B055D" w:rsidRPr="003D2E04">
        <w:rPr>
          <w:rFonts w:ascii="Garamond" w:hAnsi="Garamond"/>
          <w:sz w:val="10"/>
        </w:rPr>
        <w:t>This</w:t>
      </w:r>
      <w:proofErr w:type="gramEnd"/>
      <w:r w:rsidR="000B055D" w:rsidRPr="003D2E04">
        <w:rPr>
          <w:rFonts w:ascii="Garamond" w:hAnsi="Garamond"/>
          <w:sz w:val="10"/>
        </w:rPr>
        <w:t xml:space="preserve"> is compared to the 150,000 Chinese who had</w:t>
      </w:r>
      <w:r w:rsidRPr="003D2E04">
        <w:rPr>
          <w:rFonts w:ascii="Garamond" w:hAnsi="Garamond"/>
          <w:sz w:val="12"/>
        </w:rPr>
        <w:t>¶</w:t>
      </w:r>
      <w:r w:rsidR="000B055D" w:rsidRPr="003D2E04">
        <w:rPr>
          <w:rFonts w:ascii="Garamond" w:hAnsi="Garamond"/>
          <w:sz w:val="10"/>
        </w:rPr>
        <w:t xml:space="preserve"> access less than a decade earlier (</w:t>
      </w:r>
      <w:proofErr w:type="spellStart"/>
      <w:r w:rsidR="000B055D" w:rsidRPr="003D2E04">
        <w:rPr>
          <w:rFonts w:ascii="Garamond" w:hAnsi="Garamond"/>
          <w:sz w:val="10"/>
        </w:rPr>
        <w:t>Barme</w:t>
      </w:r>
      <w:proofErr w:type="spellEnd"/>
      <w:r w:rsidR="000B055D" w:rsidRPr="003D2E04">
        <w:rPr>
          <w:rFonts w:ascii="Garamond" w:hAnsi="Garamond"/>
          <w:sz w:val="10"/>
        </w:rPr>
        <w:t xml:space="preserve"> and Ye 1997). Figure 2 (</w:t>
      </w:r>
      <w:proofErr w:type="spellStart"/>
      <w:r w:rsidR="000B055D" w:rsidRPr="003D2E04">
        <w:rPr>
          <w:rFonts w:ascii="Garamond" w:hAnsi="Garamond"/>
          <w:sz w:val="10"/>
        </w:rPr>
        <w:t>Zheng</w:t>
      </w:r>
      <w:proofErr w:type="spellEnd"/>
      <w:r w:rsidR="000B055D" w:rsidRPr="003D2E04">
        <w:rPr>
          <w:rFonts w:ascii="Garamond" w:hAnsi="Garamond"/>
          <w:sz w:val="10"/>
        </w:rPr>
        <w:t xml:space="preserve"> and Wu 2005) offers a</w:t>
      </w:r>
      <w:r w:rsidRPr="003D2E04">
        <w:rPr>
          <w:rFonts w:ascii="Garamond" w:hAnsi="Garamond"/>
          <w:sz w:val="12"/>
        </w:rPr>
        <w:t>¶</w:t>
      </w:r>
      <w:r w:rsidR="000B055D" w:rsidRPr="003D2E04">
        <w:rPr>
          <w:rFonts w:ascii="Garamond" w:hAnsi="Garamond"/>
          <w:sz w:val="10"/>
        </w:rPr>
        <w:t xml:space="preserve"> visual representation of this growth between 1997 and 2004; </w:t>
      </w:r>
      <w:r w:rsidR="000B055D" w:rsidRPr="003D2E04">
        <w:rPr>
          <w:rStyle w:val="StyleBoldUnderline"/>
          <w:rFonts w:ascii="Garamond" w:hAnsi="Garamond"/>
        </w:rPr>
        <w:t>years marked by a new era of</w:t>
      </w:r>
      <w:r w:rsidRPr="003D2E04">
        <w:rPr>
          <w:rStyle w:val="StyleBoldUnderline"/>
          <w:rFonts w:ascii="Garamond" w:hAnsi="Garamond"/>
          <w:sz w:val="12"/>
          <w:u w:val="none"/>
        </w:rPr>
        <w:t>¶</w:t>
      </w:r>
      <w:r w:rsidR="000B055D" w:rsidRPr="003D2E04">
        <w:rPr>
          <w:rStyle w:val="StyleBoldUnderline"/>
          <w:rFonts w:ascii="Garamond" w:hAnsi="Garamond"/>
          <w:sz w:val="12"/>
        </w:rPr>
        <w:t xml:space="preserve"> </w:t>
      </w:r>
      <w:r w:rsidR="000B055D" w:rsidRPr="003D2E04">
        <w:rPr>
          <w:rStyle w:val="StyleBoldUnderline"/>
          <w:rFonts w:ascii="Garamond" w:hAnsi="Garamond"/>
        </w:rPr>
        <w:t xml:space="preserve">confidence for </w:t>
      </w:r>
      <w:r w:rsidR="000B055D" w:rsidRPr="003D2E04">
        <w:rPr>
          <w:rStyle w:val="StyleBoldUnderline"/>
          <w:rFonts w:ascii="Garamond" w:hAnsi="Garamond"/>
          <w:highlight w:val="cyan"/>
        </w:rPr>
        <w:t>the CCP and the</w:t>
      </w:r>
      <w:r w:rsidR="000B055D" w:rsidRPr="003D2E04">
        <w:rPr>
          <w:rStyle w:val="StyleBoldUnderline"/>
          <w:rFonts w:ascii="Garamond" w:hAnsi="Garamond"/>
        </w:rPr>
        <w:t xml:space="preserve"> introduction of </w:t>
      </w:r>
      <w:r w:rsidR="000B055D" w:rsidRPr="003D2E04">
        <w:rPr>
          <w:rStyle w:val="StyleBoldUnderline"/>
          <w:rFonts w:ascii="Garamond" w:hAnsi="Garamond"/>
          <w:highlight w:val="cyan"/>
        </w:rPr>
        <w:t>new technology</w:t>
      </w:r>
      <w:r w:rsidR="000B055D" w:rsidRPr="003D2E04">
        <w:rPr>
          <w:rStyle w:val="StyleBoldUnderline"/>
          <w:rFonts w:ascii="Garamond" w:hAnsi="Garamond"/>
        </w:rPr>
        <w:t xml:space="preserve"> and propaganda </w:t>
      </w:r>
      <w:r w:rsidR="000B055D" w:rsidRPr="003D2E04">
        <w:rPr>
          <w:rStyle w:val="StyleBoldUnderline"/>
          <w:rFonts w:ascii="Garamond" w:hAnsi="Garamond"/>
          <w:highlight w:val="cyan"/>
        </w:rPr>
        <w:t>work to promote</w:t>
      </w:r>
      <w:r w:rsidRPr="003D2E04">
        <w:rPr>
          <w:rStyle w:val="StyleBoldUnderline"/>
          <w:rFonts w:ascii="Garamond" w:hAnsi="Garamond"/>
          <w:sz w:val="12"/>
          <w:highlight w:val="cyan"/>
          <w:u w:val="none"/>
        </w:rPr>
        <w:t>¶</w:t>
      </w:r>
      <w:r w:rsidR="000B055D" w:rsidRPr="003D2E04">
        <w:rPr>
          <w:rStyle w:val="StyleBoldUnderline"/>
          <w:rFonts w:ascii="Garamond" w:hAnsi="Garamond"/>
          <w:sz w:val="12"/>
          <w:highlight w:val="cyan"/>
        </w:rPr>
        <w:t xml:space="preserve"> </w:t>
      </w:r>
      <w:r w:rsidR="000B055D" w:rsidRPr="003D2E04">
        <w:rPr>
          <w:rStyle w:val="StyleBoldUnderline"/>
          <w:rFonts w:ascii="Garamond" w:hAnsi="Garamond"/>
          <w:highlight w:val="cyan"/>
        </w:rPr>
        <w:t>nationalism</w:t>
      </w:r>
      <w:r w:rsidR="000B055D" w:rsidRPr="003D2E04">
        <w:rPr>
          <w:rStyle w:val="StyleBoldUnderline"/>
          <w:rFonts w:ascii="Garamond" w:hAnsi="Garamond"/>
        </w:rPr>
        <w:t xml:space="preserve"> </w:t>
      </w:r>
      <w:r w:rsidR="000B055D" w:rsidRPr="003D2E04">
        <w:rPr>
          <w:rFonts w:ascii="Garamond" w:hAnsi="Garamond"/>
          <w:sz w:val="10"/>
        </w:rPr>
        <w:t>(Brady 2009). So what was the Chinese government’s motivation for such quick and widespread</w:t>
      </w:r>
      <w:r w:rsidRPr="003D2E04">
        <w:rPr>
          <w:rFonts w:ascii="Garamond" w:hAnsi="Garamond"/>
          <w:sz w:val="12"/>
        </w:rPr>
        <w:t>¶</w:t>
      </w:r>
      <w:r w:rsidR="000B055D" w:rsidRPr="003D2E04">
        <w:rPr>
          <w:rFonts w:ascii="Garamond" w:hAnsi="Garamond"/>
          <w:sz w:val="10"/>
        </w:rPr>
        <w:t xml:space="preserve"> expansion? The PRC’s Information Office of the State Council claims that the government is</w:t>
      </w:r>
      <w:r w:rsidRPr="003D2E04">
        <w:rPr>
          <w:rFonts w:ascii="Garamond" w:hAnsi="Garamond"/>
          <w:sz w:val="12"/>
        </w:rPr>
        <w:t>¶</w:t>
      </w:r>
      <w:r w:rsidR="000B055D" w:rsidRPr="003D2E04">
        <w:rPr>
          <w:rFonts w:ascii="Garamond" w:hAnsi="Garamond"/>
          <w:sz w:val="10"/>
        </w:rPr>
        <w:t xml:space="preserve"> interested in 1) making the Internet ‘part of the state infrastructure,’ and 2) enabling Chinese</w:t>
      </w:r>
      <w:r w:rsidRPr="003D2E04">
        <w:rPr>
          <w:rFonts w:ascii="Garamond" w:hAnsi="Garamond"/>
          <w:sz w:val="12"/>
        </w:rPr>
        <w:t>¶</w:t>
      </w:r>
      <w:r w:rsidR="000B055D" w:rsidRPr="003D2E04">
        <w:rPr>
          <w:rFonts w:ascii="Garamond" w:hAnsi="Garamond"/>
          <w:sz w:val="10"/>
        </w:rPr>
        <w:t xml:space="preserve"> citizens to freely express their opinions. However, </w:t>
      </w:r>
      <w:r w:rsidR="000B055D" w:rsidRPr="003D2E04">
        <w:rPr>
          <w:rStyle w:val="StyleBoldUnderline"/>
          <w:rFonts w:ascii="Garamond" w:hAnsi="Garamond"/>
          <w:highlight w:val="cyan"/>
        </w:rPr>
        <w:t>research suggests</w:t>
      </w:r>
      <w:r w:rsidR="000B055D" w:rsidRPr="003D2E04">
        <w:rPr>
          <w:rStyle w:val="StyleBoldUnderline"/>
          <w:rFonts w:ascii="Garamond" w:hAnsi="Garamond"/>
        </w:rPr>
        <w:t xml:space="preserve"> that </w:t>
      </w:r>
      <w:r w:rsidR="000B055D" w:rsidRPr="003D2E04">
        <w:rPr>
          <w:rStyle w:val="StyleBoldUnderline"/>
          <w:rFonts w:ascii="Garamond" w:hAnsi="Garamond"/>
          <w:highlight w:val="cyan"/>
        </w:rPr>
        <w:t>this</w:t>
      </w:r>
      <w:r w:rsidR="000B055D" w:rsidRPr="003D2E04">
        <w:rPr>
          <w:rStyle w:val="StyleBoldUnderline"/>
          <w:rFonts w:ascii="Garamond" w:hAnsi="Garamond"/>
        </w:rPr>
        <w:t xml:space="preserve"> period of</w:t>
      </w:r>
      <w:r w:rsidRPr="003D2E04">
        <w:rPr>
          <w:rStyle w:val="StyleBoldUnderline"/>
          <w:rFonts w:ascii="Garamond" w:hAnsi="Garamond"/>
          <w:sz w:val="12"/>
          <w:u w:val="none"/>
        </w:rPr>
        <w:t>¶</w:t>
      </w:r>
      <w:r w:rsidR="000B055D" w:rsidRPr="003D2E04">
        <w:rPr>
          <w:rStyle w:val="StyleBoldUnderline"/>
          <w:rFonts w:ascii="Garamond" w:hAnsi="Garamond"/>
          <w:sz w:val="12"/>
        </w:rPr>
        <w:t xml:space="preserve"> </w:t>
      </w:r>
      <w:r w:rsidR="000B055D" w:rsidRPr="003D2E04">
        <w:rPr>
          <w:rStyle w:val="StyleBoldUnderline"/>
          <w:rFonts w:ascii="Garamond" w:hAnsi="Garamond"/>
        </w:rPr>
        <w:t xml:space="preserve">technological modernization </w:t>
      </w:r>
      <w:r w:rsidR="000B055D" w:rsidRPr="003D2E04">
        <w:rPr>
          <w:rStyle w:val="StyleBoldUnderline"/>
          <w:rFonts w:ascii="Garamond" w:hAnsi="Garamond"/>
          <w:highlight w:val="cyan"/>
        </w:rPr>
        <w:t>correlates with the party’s efforts to rejuvenate its propaganda work</w:t>
      </w:r>
      <w:r w:rsidRPr="003D2E04">
        <w:rPr>
          <w:rStyle w:val="StyleBoldUnderline"/>
          <w:rFonts w:ascii="Garamond" w:hAnsi="Garamond"/>
          <w:sz w:val="12"/>
          <w:u w:val="none"/>
        </w:rPr>
        <w:t>¶</w:t>
      </w:r>
      <w:r w:rsidR="000B055D" w:rsidRPr="003D2E04">
        <w:rPr>
          <w:rStyle w:val="StyleBoldUnderline"/>
          <w:rFonts w:ascii="Garamond" w:hAnsi="Garamond"/>
          <w:sz w:val="12"/>
        </w:rPr>
        <w:t xml:space="preserve"> </w:t>
      </w:r>
      <w:r w:rsidR="000B055D" w:rsidRPr="003D2E04">
        <w:rPr>
          <w:rStyle w:val="StyleBoldUnderline"/>
          <w:rFonts w:ascii="Garamond" w:hAnsi="Garamond"/>
        </w:rPr>
        <w:t>– a much more likely motivation for quick and vast Internet expansion</w:t>
      </w:r>
      <w:r w:rsidR="000B055D" w:rsidRPr="003D2E04">
        <w:rPr>
          <w:rFonts w:ascii="Garamond" w:hAnsi="Garamond"/>
          <w:sz w:val="10"/>
        </w:rPr>
        <w:t>. In fact, Brady (2009)</w:t>
      </w:r>
      <w:r w:rsidRPr="003D2E04">
        <w:rPr>
          <w:rFonts w:ascii="Garamond" w:hAnsi="Garamond"/>
          <w:sz w:val="12"/>
        </w:rPr>
        <w:t>¶</w:t>
      </w:r>
      <w:r w:rsidR="000B055D" w:rsidRPr="003D2E04">
        <w:rPr>
          <w:rFonts w:ascii="Garamond" w:hAnsi="Garamond"/>
          <w:sz w:val="10"/>
        </w:rPr>
        <w:t xml:space="preserve"> identifies that </w:t>
      </w:r>
      <w:r w:rsidR="000B055D" w:rsidRPr="003D2E04">
        <w:rPr>
          <w:rStyle w:val="StyleBoldUnderline"/>
          <w:rFonts w:ascii="Garamond" w:hAnsi="Garamond"/>
        </w:rPr>
        <w:t>one of China’s efforts includes the encouragement of Chinese media to go online</w:t>
      </w:r>
      <w:proofErr w:type="gramStart"/>
      <w:r w:rsidR="000B055D" w:rsidRPr="003D2E04">
        <w:rPr>
          <w:rStyle w:val="StyleBoldUnderline"/>
          <w:rFonts w:ascii="Garamond" w:hAnsi="Garamond"/>
        </w:rPr>
        <w:t>,</w:t>
      </w:r>
      <w:r w:rsidRPr="003D2E04">
        <w:rPr>
          <w:rStyle w:val="StyleBoldUnderline"/>
          <w:rFonts w:ascii="Garamond" w:hAnsi="Garamond"/>
          <w:sz w:val="12"/>
          <w:u w:val="none"/>
        </w:rPr>
        <w:t>¶</w:t>
      </w:r>
      <w:proofErr w:type="gramEnd"/>
      <w:r w:rsidR="000B055D" w:rsidRPr="003D2E04">
        <w:rPr>
          <w:rStyle w:val="StyleBoldUnderline"/>
          <w:rFonts w:ascii="Garamond" w:hAnsi="Garamond"/>
          <w:sz w:val="12"/>
        </w:rPr>
        <w:t xml:space="preserve"> </w:t>
      </w:r>
      <w:r w:rsidR="000B055D" w:rsidRPr="003D2E04">
        <w:rPr>
          <w:rStyle w:val="StyleBoldUnderline"/>
          <w:rFonts w:ascii="Garamond" w:hAnsi="Garamond"/>
        </w:rPr>
        <w:t xml:space="preserve">recognizing that </w:t>
      </w:r>
      <w:r w:rsidR="000B055D" w:rsidRPr="003D2E04">
        <w:rPr>
          <w:rStyle w:val="StyleBoldUnderline"/>
          <w:rFonts w:ascii="Garamond" w:hAnsi="Garamond"/>
          <w:highlight w:val="cyan"/>
        </w:rPr>
        <w:t>the Internet is a tool</w:t>
      </w:r>
      <w:r w:rsidR="000B055D" w:rsidRPr="003D2E04">
        <w:rPr>
          <w:rStyle w:val="StyleBoldUnderline"/>
          <w:rFonts w:ascii="Garamond" w:hAnsi="Garamond"/>
        </w:rPr>
        <w:t xml:space="preserve"> for government </w:t>
      </w:r>
      <w:r w:rsidR="000B055D" w:rsidRPr="003D2E04">
        <w:rPr>
          <w:rStyle w:val="StyleBoldUnderline"/>
          <w:rFonts w:ascii="Garamond" w:hAnsi="Garamond"/>
          <w:highlight w:val="cyan"/>
        </w:rPr>
        <w:t>that should be embraced and used to</w:t>
      </w:r>
      <w:r w:rsidRPr="003D2E04">
        <w:rPr>
          <w:rStyle w:val="StyleBoldUnderline"/>
          <w:rFonts w:ascii="Garamond" w:hAnsi="Garamond"/>
          <w:sz w:val="12"/>
          <w:highlight w:val="cyan"/>
          <w:u w:val="none"/>
        </w:rPr>
        <w:t>¶</w:t>
      </w:r>
      <w:r w:rsidR="000B055D" w:rsidRPr="003D2E04">
        <w:rPr>
          <w:rStyle w:val="StyleBoldUnderline"/>
          <w:rFonts w:ascii="Garamond" w:hAnsi="Garamond"/>
          <w:sz w:val="12"/>
          <w:highlight w:val="cyan"/>
        </w:rPr>
        <w:t xml:space="preserve"> </w:t>
      </w:r>
      <w:r w:rsidR="000B055D" w:rsidRPr="003D2E04">
        <w:rPr>
          <w:rStyle w:val="StyleBoldUnderline"/>
          <w:rFonts w:ascii="Garamond" w:hAnsi="Garamond"/>
          <w:highlight w:val="cyan"/>
        </w:rPr>
        <w:t>promote nationalism and encourage state activism</w:t>
      </w:r>
      <w:r w:rsidR="000B055D" w:rsidRPr="003D2E04">
        <w:rPr>
          <w:rStyle w:val="StyleBoldUnderline"/>
          <w:rFonts w:ascii="Garamond" w:hAnsi="Garamond"/>
        </w:rPr>
        <w:t>.</w:t>
      </w:r>
      <w:r w:rsidR="000B055D" w:rsidRPr="003D2E04">
        <w:rPr>
          <w:rFonts w:ascii="Garamond" w:hAnsi="Garamond"/>
          <w:sz w:val="10"/>
        </w:rPr>
        <w:t xml:space="preserve"> However, this online activism is not without</w:t>
      </w:r>
      <w:r w:rsidRPr="003D2E04">
        <w:rPr>
          <w:rFonts w:ascii="Garamond" w:hAnsi="Garamond"/>
          <w:sz w:val="12"/>
        </w:rPr>
        <w:t>¶</w:t>
      </w:r>
      <w:r w:rsidR="000B055D" w:rsidRPr="003D2E04">
        <w:rPr>
          <w:rFonts w:ascii="Garamond" w:hAnsi="Garamond"/>
          <w:sz w:val="10"/>
        </w:rPr>
        <w:t xml:space="preserve"> its restrictions (</w:t>
      </w:r>
      <w:proofErr w:type="spellStart"/>
      <w:r w:rsidR="000B055D" w:rsidRPr="003D2E04">
        <w:rPr>
          <w:rFonts w:ascii="Garamond" w:hAnsi="Garamond"/>
          <w:sz w:val="10"/>
        </w:rPr>
        <w:t>Zheng</w:t>
      </w:r>
      <w:proofErr w:type="spellEnd"/>
      <w:r w:rsidR="000B055D" w:rsidRPr="003D2E04">
        <w:rPr>
          <w:rFonts w:ascii="Garamond" w:hAnsi="Garamond"/>
          <w:sz w:val="10"/>
        </w:rPr>
        <w:t xml:space="preserve"> and Wu 2005)</w:t>
      </w:r>
      <w:proofErr w:type="gramStart"/>
      <w:r w:rsidR="000B055D" w:rsidRPr="003D2E04">
        <w:rPr>
          <w:rFonts w:ascii="Garamond" w:hAnsi="Garamond"/>
          <w:sz w:val="10"/>
        </w:rPr>
        <w:t>.</w:t>
      </w:r>
      <w:r w:rsidRPr="003D2E04">
        <w:rPr>
          <w:rFonts w:ascii="Garamond" w:hAnsi="Garamond"/>
          <w:sz w:val="12"/>
        </w:rPr>
        <w:t>¶</w:t>
      </w:r>
      <w:proofErr w:type="gramEnd"/>
      <w:r w:rsidR="000B055D" w:rsidRPr="003D2E04">
        <w:rPr>
          <w:rFonts w:ascii="Garamond" w:hAnsi="Garamond"/>
          <w:sz w:val="10"/>
        </w:rPr>
        <w:t xml:space="preserve"> STATE CONTROLS AND MANAGEMENT OF CHINA'S ONLINE SPHERE AND</w:t>
      </w:r>
      <w:r w:rsidRPr="003D2E04">
        <w:rPr>
          <w:rFonts w:ascii="Garamond" w:hAnsi="Garamond"/>
          <w:sz w:val="12"/>
        </w:rPr>
        <w:t>¶</w:t>
      </w:r>
      <w:r w:rsidR="000B055D" w:rsidRPr="003D2E04">
        <w:rPr>
          <w:rFonts w:ascii="Garamond" w:hAnsi="Garamond"/>
          <w:sz w:val="10"/>
        </w:rPr>
        <w:t xml:space="preserve"> NATIONALISTIC ACTIVISM THROUGH COMMERCIALIZED CAMPAIGNS</w:t>
      </w:r>
      <w:r w:rsidRPr="003D2E04">
        <w:rPr>
          <w:rFonts w:ascii="Garamond" w:hAnsi="Garamond"/>
          <w:sz w:val="12"/>
        </w:rPr>
        <w:t>¶</w:t>
      </w:r>
      <w:r w:rsidR="000B055D" w:rsidRPr="003D2E04">
        <w:rPr>
          <w:rFonts w:ascii="Garamond" w:hAnsi="Garamond"/>
          <w:sz w:val="10"/>
        </w:rPr>
        <w:t xml:space="preserve"> Validating the Chinese government’s efforts to promote nationalism online are the</w:t>
      </w:r>
      <w:r w:rsidRPr="003D2E04">
        <w:rPr>
          <w:rFonts w:ascii="Garamond" w:hAnsi="Garamond"/>
          <w:sz w:val="12"/>
        </w:rPr>
        <w:t>¶</w:t>
      </w:r>
      <w:r w:rsidR="000B055D" w:rsidRPr="003D2E04">
        <w:rPr>
          <w:rFonts w:ascii="Garamond" w:hAnsi="Garamond"/>
          <w:sz w:val="10"/>
        </w:rPr>
        <w:t xml:space="preserve"> following official statistics: more than 457 million bloggers and 72 million blogs existed in</w:t>
      </w:r>
      <w:r w:rsidRPr="003D2E04">
        <w:rPr>
          <w:rFonts w:ascii="Garamond" w:hAnsi="Garamond"/>
          <w:sz w:val="12"/>
        </w:rPr>
        <w:t>¶</w:t>
      </w:r>
      <w:r w:rsidR="000B055D" w:rsidRPr="003D2E04">
        <w:rPr>
          <w:rFonts w:ascii="Garamond" w:hAnsi="Garamond"/>
          <w:sz w:val="10"/>
        </w:rPr>
        <w:t xml:space="preserve"> China by the end of 2007, many of which addressed some political element (CNNIC 2007). By</w:t>
      </w:r>
      <w:r w:rsidRPr="003D2E04">
        <w:rPr>
          <w:rFonts w:ascii="Garamond" w:hAnsi="Garamond"/>
          <w:sz w:val="12"/>
        </w:rPr>
        <w:t>¶</w:t>
      </w:r>
      <w:r w:rsidR="000B055D" w:rsidRPr="003D2E04">
        <w:rPr>
          <w:rFonts w:ascii="Garamond" w:hAnsi="Garamond"/>
          <w:sz w:val="10"/>
        </w:rPr>
        <w:t xml:space="preserve"> the end of 2008, Chinese Internet users were acknowledged for spending more time online than</w:t>
      </w:r>
      <w:r w:rsidRPr="003D2E04">
        <w:rPr>
          <w:rFonts w:ascii="Garamond" w:hAnsi="Garamond"/>
          <w:sz w:val="12"/>
        </w:rPr>
        <w:t>¶</w:t>
      </w:r>
      <w:r w:rsidR="000B055D" w:rsidRPr="003D2E04">
        <w:rPr>
          <w:rFonts w:ascii="Garamond" w:hAnsi="Garamond"/>
          <w:sz w:val="10"/>
        </w:rPr>
        <w:t xml:space="preserve"> Internet users in any other country. They were also more likely to contribute to various forms of</w:t>
      </w:r>
      <w:r w:rsidRPr="003D2E04">
        <w:rPr>
          <w:rFonts w:ascii="Garamond" w:hAnsi="Garamond"/>
          <w:sz w:val="12"/>
        </w:rPr>
        <w:t>¶</w:t>
      </w:r>
      <w:r w:rsidR="000B055D" w:rsidRPr="003D2E04">
        <w:rPr>
          <w:rFonts w:ascii="Garamond" w:hAnsi="Garamond"/>
          <w:sz w:val="10"/>
        </w:rPr>
        <w:t xml:space="preserve"> online social networking sites – such as blogs, forums, chat rooms, photo or video-sharing</w:t>
      </w:r>
      <w:r w:rsidRPr="003D2E04">
        <w:rPr>
          <w:rFonts w:ascii="Garamond" w:hAnsi="Garamond"/>
          <w:sz w:val="12"/>
        </w:rPr>
        <w:t>¶</w:t>
      </w:r>
      <w:r w:rsidR="000B055D" w:rsidRPr="003D2E04">
        <w:rPr>
          <w:rFonts w:ascii="Garamond" w:hAnsi="Garamond"/>
          <w:sz w:val="10"/>
        </w:rPr>
        <w:t xml:space="preserve"> websites, etc. – than all other countries surveyed, except Korea and France (TNS Global</w:t>
      </w:r>
      <w:r w:rsidRPr="003D2E04">
        <w:rPr>
          <w:rFonts w:ascii="Garamond" w:hAnsi="Garamond"/>
          <w:sz w:val="12"/>
        </w:rPr>
        <w:t>¶</w:t>
      </w:r>
      <w:r w:rsidR="000B055D" w:rsidRPr="003D2E04">
        <w:rPr>
          <w:rFonts w:ascii="Garamond" w:hAnsi="Garamond"/>
          <w:sz w:val="10"/>
        </w:rPr>
        <w:t xml:space="preserve"> Interactive 2008). </w:t>
      </w:r>
      <w:r w:rsidR="000B055D" w:rsidRPr="003D2E04">
        <w:rPr>
          <w:rStyle w:val="StyleBoldUnderline"/>
          <w:rFonts w:ascii="Garamond" w:hAnsi="Garamond"/>
        </w:rPr>
        <w:t xml:space="preserve">These </w:t>
      </w:r>
      <w:r w:rsidR="000B055D" w:rsidRPr="003D2E04">
        <w:rPr>
          <w:rStyle w:val="StyleBoldUnderline"/>
          <w:rFonts w:ascii="Garamond" w:hAnsi="Garamond"/>
          <w:highlight w:val="cyan"/>
        </w:rPr>
        <w:t>statistics</w:t>
      </w:r>
      <w:r w:rsidR="000B055D" w:rsidRPr="003D2E04">
        <w:rPr>
          <w:rStyle w:val="StyleBoldUnderline"/>
          <w:rFonts w:ascii="Garamond" w:hAnsi="Garamond"/>
        </w:rPr>
        <w:t xml:space="preserve"> help to </w:t>
      </w:r>
      <w:r w:rsidR="000B055D" w:rsidRPr="003D2E04">
        <w:rPr>
          <w:rStyle w:val="StyleBoldUnderline"/>
          <w:rFonts w:ascii="Garamond" w:hAnsi="Garamond"/>
          <w:highlight w:val="cyan"/>
        </w:rPr>
        <w:t>explain why the</w:t>
      </w:r>
      <w:r w:rsidR="000B055D" w:rsidRPr="003D2E04">
        <w:rPr>
          <w:rStyle w:val="StyleBoldUnderline"/>
          <w:rFonts w:ascii="Garamond" w:hAnsi="Garamond"/>
        </w:rPr>
        <w:t xml:space="preserve"> </w:t>
      </w:r>
      <w:r w:rsidR="000B055D" w:rsidRPr="003D2E04">
        <w:rPr>
          <w:rStyle w:val="StyleBoldUnderline"/>
          <w:rFonts w:ascii="Garamond" w:hAnsi="Garamond"/>
          <w:highlight w:val="cyan"/>
        </w:rPr>
        <w:t>Internet has become the font-line</w:t>
      </w:r>
      <w:r w:rsidRPr="003D2E04">
        <w:rPr>
          <w:rStyle w:val="StyleBoldUnderline"/>
          <w:rFonts w:ascii="Garamond" w:hAnsi="Garamond"/>
          <w:sz w:val="12"/>
          <w:highlight w:val="cyan"/>
          <w:u w:val="none"/>
        </w:rPr>
        <w:t>¶</w:t>
      </w:r>
      <w:r w:rsidR="000B055D" w:rsidRPr="003D2E04">
        <w:rPr>
          <w:rStyle w:val="StyleBoldUnderline"/>
          <w:rFonts w:ascii="Garamond" w:hAnsi="Garamond"/>
          <w:sz w:val="12"/>
          <w:highlight w:val="cyan"/>
        </w:rPr>
        <w:t xml:space="preserve"> </w:t>
      </w:r>
      <w:r w:rsidR="000B055D" w:rsidRPr="003D2E04">
        <w:rPr>
          <w:rStyle w:val="StyleBoldUnderline"/>
          <w:rFonts w:ascii="Garamond" w:hAnsi="Garamond"/>
          <w:highlight w:val="cyan"/>
        </w:rPr>
        <w:t>battleground in</w:t>
      </w:r>
      <w:r w:rsidR="000B055D" w:rsidRPr="003D2E04">
        <w:rPr>
          <w:rStyle w:val="StyleBoldUnderline"/>
          <w:rFonts w:ascii="Garamond" w:hAnsi="Garamond"/>
        </w:rPr>
        <w:t xml:space="preserve"> China's new "</w:t>
      </w:r>
      <w:r w:rsidR="000B055D" w:rsidRPr="003D2E04">
        <w:rPr>
          <w:rStyle w:val="StyleBoldUnderline"/>
          <w:rFonts w:ascii="Garamond" w:hAnsi="Garamond"/>
          <w:highlight w:val="cyan"/>
        </w:rPr>
        <w:t>informational politics</w:t>
      </w:r>
      <w:r w:rsidR="000B055D" w:rsidRPr="003D2E04">
        <w:rPr>
          <w:rStyle w:val="StyleBoldUnderline"/>
          <w:rFonts w:ascii="Garamond" w:hAnsi="Garamond"/>
        </w:rPr>
        <w:t>"</w:t>
      </w:r>
      <w:r w:rsidR="000B055D" w:rsidRPr="003D2E04">
        <w:rPr>
          <w:rFonts w:ascii="Garamond" w:hAnsi="Garamond"/>
          <w:sz w:val="10"/>
        </w:rPr>
        <w:t xml:space="preserve"> (Yang 2008)</w:t>
      </w:r>
      <w:proofErr w:type="gramStart"/>
      <w:r w:rsidR="000B055D" w:rsidRPr="003D2E04">
        <w:rPr>
          <w:rFonts w:ascii="Garamond" w:hAnsi="Garamond"/>
          <w:sz w:val="10"/>
        </w:rPr>
        <w:t>.</w:t>
      </w:r>
      <w:r w:rsidRPr="003D2E04">
        <w:rPr>
          <w:rFonts w:ascii="Garamond" w:hAnsi="Garamond"/>
          <w:sz w:val="12"/>
        </w:rPr>
        <w:t>¶</w:t>
      </w:r>
      <w:proofErr w:type="gramEnd"/>
      <w:r w:rsidR="000B055D" w:rsidRPr="003D2E04">
        <w:rPr>
          <w:rFonts w:ascii="Garamond" w:hAnsi="Garamond"/>
          <w:sz w:val="10"/>
        </w:rPr>
        <w:t xml:space="preserve"> </w:t>
      </w:r>
      <w:proofErr w:type="spellStart"/>
      <w:r w:rsidR="000B055D" w:rsidRPr="003D2E04">
        <w:rPr>
          <w:rFonts w:ascii="Garamond" w:hAnsi="Garamond"/>
          <w:sz w:val="10"/>
        </w:rPr>
        <w:t>Steinhafel</w:t>
      </w:r>
      <w:proofErr w:type="spellEnd"/>
      <w:r w:rsidR="000B055D" w:rsidRPr="003D2E04">
        <w:rPr>
          <w:rFonts w:ascii="Garamond" w:hAnsi="Garamond"/>
          <w:sz w:val="10"/>
        </w:rPr>
        <w:t>, 10</w:t>
      </w:r>
      <w:r w:rsidRPr="003D2E04">
        <w:rPr>
          <w:rFonts w:ascii="Garamond" w:hAnsi="Garamond"/>
          <w:sz w:val="12"/>
        </w:rPr>
        <w:t>¶</w:t>
      </w:r>
      <w:r w:rsidR="000B055D" w:rsidRPr="003D2E04">
        <w:rPr>
          <w:rFonts w:ascii="Garamond" w:hAnsi="Garamond"/>
          <w:sz w:val="10"/>
        </w:rPr>
        <w:t xml:space="preserve"> </w:t>
      </w:r>
      <w:r w:rsidR="000B055D" w:rsidRPr="003D2E04">
        <w:rPr>
          <w:rStyle w:val="StyleBoldUnderline"/>
          <w:rFonts w:ascii="Garamond" w:hAnsi="Garamond"/>
        </w:rPr>
        <w:t>Given the potential of these online tools considering the size and scope of China's</w:t>
      </w:r>
      <w:r w:rsidRPr="003D2E04">
        <w:rPr>
          <w:rStyle w:val="StyleBoldUnderline"/>
          <w:rFonts w:ascii="Garamond" w:hAnsi="Garamond"/>
          <w:sz w:val="12"/>
          <w:u w:val="none"/>
        </w:rPr>
        <w:t>¶</w:t>
      </w:r>
      <w:r w:rsidR="000B055D" w:rsidRPr="003D2E04">
        <w:rPr>
          <w:rStyle w:val="StyleBoldUnderline"/>
          <w:rFonts w:ascii="Garamond" w:hAnsi="Garamond"/>
          <w:sz w:val="12"/>
        </w:rPr>
        <w:t xml:space="preserve"> </w:t>
      </w:r>
      <w:r w:rsidR="000B055D" w:rsidRPr="003D2E04">
        <w:rPr>
          <w:rStyle w:val="StyleBoldUnderline"/>
          <w:rFonts w:ascii="Garamond" w:hAnsi="Garamond"/>
        </w:rPr>
        <w:t xml:space="preserve">internet using population, </w:t>
      </w:r>
      <w:r w:rsidR="000B055D" w:rsidRPr="003D2E04">
        <w:rPr>
          <w:rStyle w:val="StyleBoldUnderline"/>
          <w:rFonts w:ascii="Garamond" w:hAnsi="Garamond"/>
          <w:highlight w:val="cyan"/>
        </w:rPr>
        <w:t>the government</w:t>
      </w:r>
      <w:r w:rsidR="000B055D" w:rsidRPr="003D2E04">
        <w:rPr>
          <w:rStyle w:val="StyleBoldUnderline"/>
          <w:rFonts w:ascii="Garamond" w:hAnsi="Garamond"/>
        </w:rPr>
        <w:t xml:space="preserve"> has </w:t>
      </w:r>
      <w:r w:rsidR="000B055D" w:rsidRPr="003D2E04">
        <w:rPr>
          <w:rStyle w:val="StyleBoldUnderline"/>
          <w:rFonts w:ascii="Garamond" w:hAnsi="Garamond"/>
          <w:highlight w:val="cyan"/>
        </w:rPr>
        <w:t>established a</w:t>
      </w:r>
      <w:r w:rsidR="000B055D" w:rsidRPr="003D2E04">
        <w:rPr>
          <w:rStyle w:val="StyleBoldUnderline"/>
          <w:rFonts w:ascii="Garamond" w:hAnsi="Garamond"/>
        </w:rPr>
        <w:t xml:space="preserve"> strict </w:t>
      </w:r>
      <w:r w:rsidR="000B055D" w:rsidRPr="003D2E04">
        <w:rPr>
          <w:rStyle w:val="StyleBoldUnderline"/>
          <w:rFonts w:ascii="Garamond" w:hAnsi="Garamond"/>
          <w:highlight w:val="cyan"/>
        </w:rPr>
        <w:t>network of controls</w:t>
      </w:r>
      <w:r w:rsidR="000B055D" w:rsidRPr="003D2E04">
        <w:rPr>
          <w:rStyle w:val="StyleBoldUnderline"/>
          <w:rFonts w:ascii="Garamond" w:hAnsi="Garamond"/>
        </w:rPr>
        <w:t xml:space="preserve"> and</w:t>
      </w:r>
      <w:r w:rsidRPr="003D2E04">
        <w:rPr>
          <w:rStyle w:val="StyleBoldUnderline"/>
          <w:rFonts w:ascii="Garamond" w:hAnsi="Garamond"/>
          <w:sz w:val="12"/>
          <w:u w:val="none"/>
        </w:rPr>
        <w:t>¶</w:t>
      </w:r>
      <w:r w:rsidR="000B055D" w:rsidRPr="003D2E04">
        <w:rPr>
          <w:rStyle w:val="StyleBoldUnderline"/>
          <w:rFonts w:ascii="Garamond" w:hAnsi="Garamond"/>
          <w:sz w:val="12"/>
        </w:rPr>
        <w:t xml:space="preserve"> </w:t>
      </w:r>
      <w:r w:rsidR="000B055D" w:rsidRPr="003D2E04">
        <w:rPr>
          <w:rStyle w:val="StyleBoldUnderline"/>
          <w:rFonts w:ascii="Garamond" w:hAnsi="Garamond"/>
        </w:rPr>
        <w:t xml:space="preserve">management of the media, </w:t>
      </w:r>
      <w:r w:rsidR="000B055D" w:rsidRPr="003D2E04">
        <w:rPr>
          <w:rStyle w:val="StyleBoldUnderline"/>
          <w:rFonts w:ascii="Garamond" w:hAnsi="Garamond"/>
          <w:highlight w:val="cyan"/>
        </w:rPr>
        <w:t>balancing</w:t>
      </w:r>
      <w:r w:rsidR="000B055D" w:rsidRPr="003D2E04">
        <w:rPr>
          <w:rStyle w:val="StyleBoldUnderline"/>
          <w:rFonts w:ascii="Garamond" w:hAnsi="Garamond"/>
        </w:rPr>
        <w:t xml:space="preserve"> just </w:t>
      </w:r>
      <w:r w:rsidR="000B055D" w:rsidRPr="003D2E04">
        <w:rPr>
          <w:rStyle w:val="StyleBoldUnderline"/>
          <w:rFonts w:ascii="Garamond" w:hAnsi="Garamond"/>
          <w:highlight w:val="cyan"/>
        </w:rPr>
        <w:t>enough</w:t>
      </w:r>
      <w:r w:rsidR="000B055D" w:rsidRPr="003D2E04">
        <w:rPr>
          <w:rStyle w:val="StyleBoldUnderline"/>
          <w:rFonts w:ascii="Garamond" w:hAnsi="Garamond"/>
        </w:rPr>
        <w:t xml:space="preserve"> information flow </w:t>
      </w:r>
      <w:r w:rsidR="000B055D" w:rsidRPr="003D2E04">
        <w:rPr>
          <w:rStyle w:val="StyleBoldUnderline"/>
          <w:rFonts w:ascii="Garamond" w:hAnsi="Garamond"/>
          <w:highlight w:val="cyan"/>
        </w:rPr>
        <w:t>to appease citizens, but not so</w:t>
      </w:r>
      <w:r w:rsidRPr="003D2E04">
        <w:rPr>
          <w:rStyle w:val="StyleBoldUnderline"/>
          <w:rFonts w:ascii="Garamond" w:hAnsi="Garamond"/>
          <w:sz w:val="12"/>
          <w:highlight w:val="cyan"/>
          <w:u w:val="none"/>
        </w:rPr>
        <w:t>¶</w:t>
      </w:r>
      <w:r w:rsidR="000B055D" w:rsidRPr="003D2E04">
        <w:rPr>
          <w:rStyle w:val="StyleBoldUnderline"/>
          <w:rFonts w:ascii="Garamond" w:hAnsi="Garamond"/>
          <w:sz w:val="12"/>
          <w:highlight w:val="cyan"/>
        </w:rPr>
        <w:t xml:space="preserve"> </w:t>
      </w:r>
      <w:r w:rsidR="000B055D" w:rsidRPr="003D2E04">
        <w:rPr>
          <w:rStyle w:val="StyleBoldUnderline"/>
          <w:rFonts w:ascii="Garamond" w:hAnsi="Garamond"/>
          <w:highlight w:val="cyan"/>
        </w:rPr>
        <w:t>much that users have an opportunity to effectively use it as a political tool against the CCP</w:t>
      </w:r>
      <w:r w:rsidR="000B055D" w:rsidRPr="003D2E04">
        <w:rPr>
          <w:rStyle w:val="StyleBoldUnderline"/>
          <w:rFonts w:ascii="Garamond" w:hAnsi="Garamond"/>
        </w:rPr>
        <w:t>.</w:t>
      </w:r>
      <w:r w:rsidR="000B055D" w:rsidRPr="003D2E04">
        <w:rPr>
          <w:rFonts w:ascii="Garamond" w:hAnsi="Garamond"/>
          <w:sz w:val="10"/>
        </w:rPr>
        <w:t xml:space="preserve"> To</w:t>
      </w:r>
      <w:r w:rsidRPr="003D2E04">
        <w:rPr>
          <w:rFonts w:ascii="Garamond" w:hAnsi="Garamond"/>
          <w:sz w:val="12"/>
        </w:rPr>
        <w:t>¶</w:t>
      </w:r>
      <w:r w:rsidR="000B055D" w:rsidRPr="003D2E04">
        <w:rPr>
          <w:rFonts w:ascii="Garamond" w:hAnsi="Garamond"/>
          <w:sz w:val="10"/>
        </w:rPr>
        <w:t xml:space="preserve"> achieve this delicate equilibrium, </w:t>
      </w:r>
      <w:r w:rsidR="000B055D" w:rsidRPr="003D2E04">
        <w:rPr>
          <w:rStyle w:val="Emphasis"/>
          <w:rFonts w:ascii="Garamond" w:hAnsi="Garamond"/>
          <w:highlight w:val="cyan"/>
        </w:rPr>
        <w:t>China employs</w:t>
      </w:r>
      <w:r w:rsidR="000B055D" w:rsidRPr="003D2E04">
        <w:rPr>
          <w:rFonts w:ascii="Garamond" w:hAnsi="Garamond"/>
          <w:sz w:val="10"/>
        </w:rPr>
        <w:t xml:space="preserve"> what Rebecca MacKinnon (2011) refers to as</w:t>
      </w:r>
      <w:r w:rsidRPr="003D2E04">
        <w:rPr>
          <w:rFonts w:ascii="Garamond" w:hAnsi="Garamond"/>
          <w:sz w:val="12"/>
        </w:rPr>
        <w:t>¶</w:t>
      </w:r>
      <w:r w:rsidR="000B055D" w:rsidRPr="003D2E04">
        <w:rPr>
          <w:rFonts w:ascii="Garamond" w:hAnsi="Garamond"/>
          <w:sz w:val="10"/>
        </w:rPr>
        <w:t xml:space="preserve"> "</w:t>
      </w:r>
      <w:r w:rsidR="000B055D" w:rsidRPr="003D2E04">
        <w:rPr>
          <w:rStyle w:val="Emphasis"/>
          <w:rFonts w:ascii="Garamond" w:hAnsi="Garamond"/>
          <w:highlight w:val="cyan"/>
        </w:rPr>
        <w:t>networked authoritarianism</w:t>
      </w:r>
      <w:r w:rsidR="000B055D" w:rsidRPr="003D2E04">
        <w:rPr>
          <w:rStyle w:val="StyleBoldUnderline"/>
          <w:rFonts w:ascii="Garamond" w:hAnsi="Garamond"/>
        </w:rPr>
        <w:t xml:space="preserve">." Under this online regime, </w:t>
      </w:r>
      <w:r w:rsidR="000B055D" w:rsidRPr="003D2E04">
        <w:rPr>
          <w:rStyle w:val="StyleBoldUnderline"/>
          <w:rFonts w:ascii="Garamond" w:hAnsi="Garamond"/>
          <w:highlight w:val="cyan"/>
        </w:rPr>
        <w:t>the single ruling party remains in</w:t>
      </w:r>
      <w:r w:rsidRPr="003D2E04">
        <w:rPr>
          <w:rStyle w:val="StyleBoldUnderline"/>
          <w:rFonts w:ascii="Garamond" w:hAnsi="Garamond"/>
          <w:sz w:val="12"/>
          <w:highlight w:val="cyan"/>
          <w:u w:val="none"/>
        </w:rPr>
        <w:t>¶</w:t>
      </w:r>
      <w:r w:rsidR="000B055D" w:rsidRPr="003D2E04">
        <w:rPr>
          <w:rStyle w:val="StyleBoldUnderline"/>
          <w:rFonts w:ascii="Garamond" w:hAnsi="Garamond"/>
          <w:sz w:val="12"/>
          <w:highlight w:val="cyan"/>
        </w:rPr>
        <w:t xml:space="preserve"> </w:t>
      </w:r>
      <w:r w:rsidR="000B055D" w:rsidRPr="003D2E04">
        <w:rPr>
          <w:rStyle w:val="StyleBoldUnderline"/>
          <w:rFonts w:ascii="Garamond" w:hAnsi="Garamond"/>
          <w:highlight w:val="cyan"/>
        </w:rPr>
        <w:t>control</w:t>
      </w:r>
      <w:r w:rsidR="000B055D" w:rsidRPr="003D2E04">
        <w:rPr>
          <w:rStyle w:val="StyleBoldUnderline"/>
          <w:rFonts w:ascii="Garamond" w:hAnsi="Garamond"/>
        </w:rPr>
        <w:t xml:space="preserve"> while a wide range of conversations about the country's problems nonetheless occur on</w:t>
      </w:r>
      <w:r w:rsidRPr="003D2E04">
        <w:rPr>
          <w:rStyle w:val="StyleBoldUnderline"/>
          <w:rFonts w:ascii="Garamond" w:hAnsi="Garamond"/>
          <w:sz w:val="12"/>
          <w:u w:val="none"/>
        </w:rPr>
        <w:t>¶</w:t>
      </w:r>
      <w:r w:rsidR="000B055D" w:rsidRPr="003D2E04">
        <w:rPr>
          <w:rStyle w:val="StyleBoldUnderline"/>
          <w:rFonts w:ascii="Garamond" w:hAnsi="Garamond"/>
          <w:sz w:val="12"/>
        </w:rPr>
        <w:t xml:space="preserve"> </w:t>
      </w:r>
      <w:r w:rsidR="000B055D" w:rsidRPr="003D2E04">
        <w:rPr>
          <w:rStyle w:val="StyleBoldUnderline"/>
          <w:rFonts w:ascii="Garamond" w:hAnsi="Garamond"/>
        </w:rPr>
        <w:t>the Internet.</w:t>
      </w:r>
      <w:r w:rsidR="000B055D" w:rsidRPr="003D2E04">
        <w:rPr>
          <w:rFonts w:ascii="Garamond" w:hAnsi="Garamond"/>
          <w:sz w:val="10"/>
        </w:rPr>
        <w:t xml:space="preserve"> The government then follows these online conversations, sometimes responding to</w:t>
      </w:r>
      <w:r w:rsidRPr="003D2E04">
        <w:rPr>
          <w:rFonts w:ascii="Garamond" w:hAnsi="Garamond"/>
          <w:sz w:val="12"/>
        </w:rPr>
        <w:t>¶</w:t>
      </w:r>
      <w:r w:rsidR="000B055D" w:rsidRPr="003D2E04">
        <w:rPr>
          <w:rFonts w:ascii="Garamond" w:hAnsi="Garamond"/>
          <w:sz w:val="10"/>
        </w:rPr>
        <w:t xml:space="preserve"> grievances with policy reforms; thereby making the average person feel as if they have a much</w:t>
      </w:r>
      <w:r w:rsidRPr="003D2E04">
        <w:rPr>
          <w:rFonts w:ascii="Garamond" w:hAnsi="Garamond"/>
          <w:sz w:val="12"/>
        </w:rPr>
        <w:t>¶</w:t>
      </w:r>
      <w:r w:rsidR="000B055D" w:rsidRPr="003D2E04">
        <w:rPr>
          <w:rFonts w:ascii="Garamond" w:hAnsi="Garamond"/>
          <w:sz w:val="10"/>
        </w:rPr>
        <w:t xml:space="preserve"> greater sense of freedom than they actually do. However, </w:t>
      </w:r>
      <w:r w:rsidR="000B055D" w:rsidRPr="003D2E04">
        <w:rPr>
          <w:rStyle w:val="StyleBoldUnderline"/>
          <w:rFonts w:ascii="Garamond" w:hAnsi="Garamond"/>
        </w:rPr>
        <w:t>under networked authoritarianism</w:t>
      </w:r>
      <w:proofErr w:type="gramStart"/>
      <w:r w:rsidR="000B055D" w:rsidRPr="003D2E04">
        <w:rPr>
          <w:rStyle w:val="StyleBoldUnderline"/>
          <w:rFonts w:ascii="Garamond" w:hAnsi="Garamond"/>
        </w:rPr>
        <w:t>,</w:t>
      </w:r>
      <w:r w:rsidRPr="003D2E04">
        <w:rPr>
          <w:rStyle w:val="StyleBoldUnderline"/>
          <w:rFonts w:ascii="Garamond" w:hAnsi="Garamond"/>
          <w:sz w:val="12"/>
          <w:u w:val="none"/>
        </w:rPr>
        <w:t>¶</w:t>
      </w:r>
      <w:proofErr w:type="gramEnd"/>
      <w:r w:rsidR="000B055D" w:rsidRPr="003D2E04">
        <w:rPr>
          <w:rStyle w:val="StyleBoldUnderline"/>
          <w:rFonts w:ascii="Garamond" w:hAnsi="Garamond"/>
          <w:sz w:val="12"/>
        </w:rPr>
        <w:t xml:space="preserve"> </w:t>
      </w:r>
      <w:r w:rsidR="000B055D" w:rsidRPr="003D2E04">
        <w:rPr>
          <w:rStyle w:val="StyleBoldUnderline"/>
          <w:rFonts w:ascii="Garamond" w:hAnsi="Garamond"/>
        </w:rPr>
        <w:t>there is no guarantee of individual rights and freedoms – "actors perceived to be threats to the</w:t>
      </w:r>
      <w:r w:rsidRPr="003D2E04">
        <w:rPr>
          <w:rStyle w:val="StyleBoldUnderline"/>
          <w:rFonts w:ascii="Garamond" w:hAnsi="Garamond"/>
          <w:sz w:val="12"/>
          <w:u w:val="none"/>
        </w:rPr>
        <w:t>¶</w:t>
      </w:r>
      <w:r w:rsidR="000B055D" w:rsidRPr="003D2E04">
        <w:rPr>
          <w:rStyle w:val="StyleBoldUnderline"/>
          <w:rFonts w:ascii="Garamond" w:hAnsi="Garamond"/>
          <w:sz w:val="12"/>
        </w:rPr>
        <w:t xml:space="preserve"> </w:t>
      </w:r>
      <w:r w:rsidR="000B055D" w:rsidRPr="003D2E04">
        <w:rPr>
          <w:rStyle w:val="StyleBoldUnderline"/>
          <w:rFonts w:ascii="Garamond" w:hAnsi="Garamond"/>
        </w:rPr>
        <w:t>state are jailed; free and fair elections are not held; and the courts and the legal system are tools</w:t>
      </w:r>
      <w:r w:rsidRPr="003D2E04">
        <w:rPr>
          <w:rStyle w:val="StyleBoldUnderline"/>
          <w:rFonts w:ascii="Garamond" w:hAnsi="Garamond"/>
          <w:sz w:val="12"/>
          <w:u w:val="none"/>
        </w:rPr>
        <w:t>¶</w:t>
      </w:r>
      <w:r w:rsidR="000B055D" w:rsidRPr="003D2E04">
        <w:rPr>
          <w:rStyle w:val="StyleBoldUnderline"/>
          <w:rFonts w:ascii="Garamond" w:hAnsi="Garamond"/>
          <w:sz w:val="12"/>
        </w:rPr>
        <w:t xml:space="preserve"> </w:t>
      </w:r>
      <w:r w:rsidR="000B055D" w:rsidRPr="003D2E04">
        <w:rPr>
          <w:rStyle w:val="StyleBoldUnderline"/>
          <w:rFonts w:ascii="Garamond" w:hAnsi="Garamond"/>
        </w:rPr>
        <w:t>of the ruling party</w:t>
      </w:r>
      <w:r w:rsidR="000B055D" w:rsidRPr="003D2E04">
        <w:rPr>
          <w:rFonts w:ascii="Garamond" w:hAnsi="Garamond"/>
          <w:sz w:val="10"/>
        </w:rPr>
        <w:t>" (MacKinnon 2011, 33).</w:t>
      </w:r>
      <w:r w:rsidRPr="003D2E04">
        <w:rPr>
          <w:rFonts w:ascii="Garamond" w:hAnsi="Garamond"/>
          <w:sz w:val="12"/>
        </w:rPr>
        <w:t>¶</w:t>
      </w:r>
      <w:r w:rsidR="000B055D" w:rsidRPr="003D2E04">
        <w:rPr>
          <w:rFonts w:ascii="Garamond" w:hAnsi="Garamond"/>
          <w:sz w:val="10"/>
        </w:rPr>
        <w:t xml:space="preserve"> Furthermore, a 2004-05 </w:t>
      </w:r>
      <w:r w:rsidR="000B055D" w:rsidRPr="003D2E04">
        <w:rPr>
          <w:rStyle w:val="StyleBoldUnderline"/>
          <w:rFonts w:ascii="Garamond" w:hAnsi="Garamond"/>
        </w:rPr>
        <w:t>study of Chinese Internet censorship concluded, "</w:t>
      </w:r>
      <w:r w:rsidR="000B055D" w:rsidRPr="003D2E04">
        <w:rPr>
          <w:rStyle w:val="StyleBoldUnderline"/>
          <w:rFonts w:ascii="Garamond" w:hAnsi="Garamond"/>
          <w:highlight w:val="cyan"/>
        </w:rPr>
        <w:t>China operates</w:t>
      </w:r>
      <w:r w:rsidRPr="003D2E04">
        <w:rPr>
          <w:rStyle w:val="StyleBoldUnderline"/>
          <w:rFonts w:ascii="Garamond" w:hAnsi="Garamond"/>
          <w:sz w:val="12"/>
          <w:highlight w:val="cyan"/>
          <w:u w:val="none"/>
        </w:rPr>
        <w:t>¶</w:t>
      </w:r>
      <w:r w:rsidR="000B055D" w:rsidRPr="003D2E04">
        <w:rPr>
          <w:rStyle w:val="StyleBoldUnderline"/>
          <w:rFonts w:ascii="Garamond" w:hAnsi="Garamond"/>
          <w:sz w:val="12"/>
          <w:highlight w:val="cyan"/>
        </w:rPr>
        <w:t xml:space="preserve"> </w:t>
      </w:r>
      <w:r w:rsidR="000B055D" w:rsidRPr="003D2E04">
        <w:rPr>
          <w:rStyle w:val="StyleBoldUnderline"/>
          <w:rFonts w:ascii="Garamond" w:hAnsi="Garamond"/>
          <w:highlight w:val="cyan"/>
        </w:rPr>
        <w:t>the most</w:t>
      </w:r>
      <w:r w:rsidR="000B055D" w:rsidRPr="003D2E04">
        <w:rPr>
          <w:rStyle w:val="StyleBoldUnderline"/>
          <w:rFonts w:ascii="Garamond" w:hAnsi="Garamond"/>
        </w:rPr>
        <w:t xml:space="preserve"> extensive, </w:t>
      </w:r>
      <w:r w:rsidR="000B055D" w:rsidRPr="003D2E04">
        <w:rPr>
          <w:rStyle w:val="StyleBoldUnderline"/>
          <w:rFonts w:ascii="Garamond" w:hAnsi="Garamond"/>
          <w:highlight w:val="cyan"/>
        </w:rPr>
        <w:t>technologically sophisticated</w:t>
      </w:r>
      <w:r w:rsidR="000B055D" w:rsidRPr="003D2E04">
        <w:rPr>
          <w:rStyle w:val="StyleBoldUnderline"/>
          <w:rFonts w:ascii="Garamond" w:hAnsi="Garamond"/>
        </w:rPr>
        <w:t xml:space="preserve">, and broad reaching </w:t>
      </w:r>
      <w:r w:rsidR="000B055D" w:rsidRPr="003D2E04">
        <w:rPr>
          <w:rStyle w:val="StyleBoldUnderline"/>
          <w:rFonts w:ascii="Garamond" w:hAnsi="Garamond"/>
          <w:highlight w:val="cyan"/>
        </w:rPr>
        <w:t>system of Internet filtering</w:t>
      </w:r>
      <w:r w:rsidRPr="003D2E04">
        <w:rPr>
          <w:rStyle w:val="StyleBoldUnderline"/>
          <w:rFonts w:ascii="Garamond" w:hAnsi="Garamond"/>
          <w:sz w:val="12"/>
          <w:u w:val="none"/>
        </w:rPr>
        <w:t>¶</w:t>
      </w:r>
      <w:r w:rsidR="000B055D" w:rsidRPr="003D2E04">
        <w:rPr>
          <w:rStyle w:val="StyleBoldUnderline"/>
          <w:rFonts w:ascii="Garamond" w:hAnsi="Garamond"/>
          <w:sz w:val="12"/>
        </w:rPr>
        <w:t xml:space="preserve"> </w:t>
      </w:r>
      <w:r w:rsidR="000B055D" w:rsidRPr="003D2E04">
        <w:rPr>
          <w:rStyle w:val="StyleBoldUnderline"/>
          <w:rFonts w:ascii="Garamond" w:hAnsi="Garamond"/>
        </w:rPr>
        <w:t>in the world"</w:t>
      </w:r>
      <w:r w:rsidR="000B055D" w:rsidRPr="003D2E04">
        <w:rPr>
          <w:rFonts w:ascii="Garamond" w:hAnsi="Garamond"/>
          <w:sz w:val="10"/>
        </w:rPr>
        <w:t xml:space="preserve"> (</w:t>
      </w:r>
      <w:proofErr w:type="spellStart"/>
      <w:r w:rsidR="000B055D" w:rsidRPr="003D2E04">
        <w:rPr>
          <w:rFonts w:ascii="Garamond" w:hAnsi="Garamond"/>
          <w:sz w:val="10"/>
        </w:rPr>
        <w:t>OpenNet</w:t>
      </w:r>
      <w:proofErr w:type="spellEnd"/>
      <w:r w:rsidR="000B055D" w:rsidRPr="003D2E04">
        <w:rPr>
          <w:rFonts w:ascii="Garamond" w:hAnsi="Garamond"/>
          <w:sz w:val="10"/>
        </w:rPr>
        <w:t xml:space="preserve"> Initiative 2005). Most commonly, the international community thinks of</w:t>
      </w:r>
      <w:r w:rsidRPr="003D2E04">
        <w:rPr>
          <w:rFonts w:ascii="Garamond" w:hAnsi="Garamond"/>
          <w:sz w:val="12"/>
        </w:rPr>
        <w:t>¶</w:t>
      </w:r>
      <w:r w:rsidR="000B055D" w:rsidRPr="003D2E04">
        <w:rPr>
          <w:rFonts w:ascii="Garamond" w:hAnsi="Garamond"/>
          <w:sz w:val="10"/>
        </w:rPr>
        <w:t xml:space="preserve"> China's advanced content filtering systems when they consider Chinese internet censorship: the</w:t>
      </w:r>
      <w:r w:rsidRPr="003D2E04">
        <w:rPr>
          <w:rFonts w:ascii="Garamond" w:hAnsi="Garamond"/>
          <w:sz w:val="12"/>
        </w:rPr>
        <w:t>¶</w:t>
      </w:r>
      <w:r w:rsidR="000B055D" w:rsidRPr="003D2E04">
        <w:rPr>
          <w:rFonts w:ascii="Garamond" w:hAnsi="Garamond"/>
          <w:sz w:val="10"/>
        </w:rPr>
        <w:t xml:space="preserve"> "Great Firewall of China," which blacklists website addresses and keywords into advanced</w:t>
      </w:r>
      <w:r w:rsidRPr="003D2E04">
        <w:rPr>
          <w:rFonts w:ascii="Garamond" w:hAnsi="Garamond"/>
          <w:sz w:val="12"/>
        </w:rPr>
        <w:t>¶</w:t>
      </w:r>
      <w:r w:rsidR="000B055D" w:rsidRPr="003D2E04">
        <w:rPr>
          <w:rFonts w:ascii="Garamond" w:hAnsi="Garamond"/>
          <w:sz w:val="10"/>
        </w:rPr>
        <w:t xml:space="preserve"> routers and systems to control Internet traffic across Chinese domestic networks; and the state's</w:t>
      </w:r>
      <w:r w:rsidRPr="003D2E04">
        <w:rPr>
          <w:rFonts w:ascii="Garamond" w:hAnsi="Garamond"/>
          <w:sz w:val="12"/>
        </w:rPr>
        <w:t>¶</w:t>
      </w:r>
      <w:r w:rsidR="000B055D" w:rsidRPr="003D2E04">
        <w:rPr>
          <w:rFonts w:ascii="Garamond" w:hAnsi="Garamond"/>
          <w:sz w:val="10"/>
        </w:rPr>
        <w:t xml:space="preserve"> "Golden Shield Project," a "broad project focused on surveillance, data mining and the upgrading</w:t>
      </w:r>
      <w:r w:rsidRPr="003D2E04">
        <w:rPr>
          <w:rFonts w:ascii="Garamond" w:hAnsi="Garamond"/>
          <w:sz w:val="12"/>
        </w:rPr>
        <w:t>¶</w:t>
      </w:r>
      <w:r w:rsidR="000B055D" w:rsidRPr="003D2E04">
        <w:rPr>
          <w:rFonts w:ascii="Garamond" w:hAnsi="Garamond"/>
          <w:sz w:val="10"/>
        </w:rPr>
        <w:t xml:space="preserve"> of Internet public security networks, of which Internet filtering is only a small part" (MacKinnon</w:t>
      </w:r>
      <w:r w:rsidRPr="003D2E04">
        <w:rPr>
          <w:rFonts w:ascii="Garamond" w:hAnsi="Garamond"/>
          <w:sz w:val="12"/>
        </w:rPr>
        <w:t>¶</w:t>
      </w:r>
      <w:r w:rsidR="000B055D" w:rsidRPr="003D2E04">
        <w:rPr>
          <w:rFonts w:ascii="Garamond" w:hAnsi="Garamond"/>
          <w:sz w:val="10"/>
        </w:rPr>
        <w:t xml:space="preserve"> 2009). These initiatives require the employment of thousands of "Internet police," who are</w:t>
      </w:r>
      <w:r w:rsidRPr="003D2E04">
        <w:rPr>
          <w:rFonts w:ascii="Garamond" w:hAnsi="Garamond"/>
          <w:sz w:val="12"/>
        </w:rPr>
        <w:t>¶</w:t>
      </w:r>
      <w:r w:rsidR="000B055D" w:rsidRPr="003D2E04">
        <w:rPr>
          <w:rFonts w:ascii="Garamond" w:hAnsi="Garamond"/>
          <w:sz w:val="10"/>
        </w:rPr>
        <w:t xml:space="preserve"> located in various cities and empowered to determine which websites and posts are blocked to </w:t>
      </w:r>
      <w:r w:rsidRPr="003D2E04">
        <w:rPr>
          <w:rFonts w:ascii="Garamond" w:hAnsi="Garamond"/>
          <w:sz w:val="12"/>
        </w:rPr>
        <w:t>¶</w:t>
      </w:r>
      <w:r w:rsidR="000B055D" w:rsidRPr="003D2E04">
        <w:rPr>
          <w:rFonts w:ascii="Garamond" w:hAnsi="Garamond"/>
          <w:sz w:val="10"/>
        </w:rPr>
        <w:t xml:space="preserve"> </w:t>
      </w:r>
      <w:proofErr w:type="spellStart"/>
      <w:r w:rsidR="000B055D" w:rsidRPr="003D2E04">
        <w:rPr>
          <w:rFonts w:ascii="Garamond" w:hAnsi="Garamond"/>
          <w:sz w:val="10"/>
        </w:rPr>
        <w:t>Steinhafel</w:t>
      </w:r>
      <w:proofErr w:type="spellEnd"/>
      <w:r w:rsidR="000B055D" w:rsidRPr="003D2E04">
        <w:rPr>
          <w:rFonts w:ascii="Garamond" w:hAnsi="Garamond"/>
          <w:sz w:val="10"/>
        </w:rPr>
        <w:t>, 11</w:t>
      </w:r>
      <w:r w:rsidRPr="003D2E04">
        <w:rPr>
          <w:rFonts w:ascii="Garamond" w:hAnsi="Garamond"/>
          <w:sz w:val="12"/>
        </w:rPr>
        <w:t>¶</w:t>
      </w:r>
      <w:r w:rsidR="000B055D" w:rsidRPr="003D2E04">
        <w:rPr>
          <w:rFonts w:ascii="Garamond" w:hAnsi="Garamond"/>
          <w:sz w:val="10"/>
        </w:rPr>
        <w:t xml:space="preserve"> users of domestic Chinese internet services – it is predicted that tens of thousands of oversees</w:t>
      </w:r>
      <w:r w:rsidRPr="003D2E04">
        <w:rPr>
          <w:rFonts w:ascii="Garamond" w:hAnsi="Garamond"/>
          <w:sz w:val="12"/>
        </w:rPr>
        <w:t>¶</w:t>
      </w:r>
      <w:r w:rsidR="000B055D" w:rsidRPr="003D2E04">
        <w:rPr>
          <w:rFonts w:ascii="Garamond" w:hAnsi="Garamond"/>
          <w:sz w:val="10"/>
        </w:rPr>
        <w:t xml:space="preserve"> websites are already blocked (MacKinnon 2009).</w:t>
      </w:r>
    </w:p>
    <w:p w14:paraId="0CCB6E7D" w14:textId="1C501663" w:rsidR="00935032" w:rsidRPr="003D2E04" w:rsidRDefault="00935032" w:rsidP="00935032">
      <w:pPr>
        <w:pStyle w:val="Heading3"/>
        <w:rPr>
          <w:rFonts w:ascii="Garamond" w:hAnsi="Garamond"/>
        </w:rPr>
      </w:pPr>
      <w:r w:rsidRPr="003D2E04">
        <w:rPr>
          <w:rFonts w:ascii="Garamond" w:hAnsi="Garamond"/>
        </w:rPr>
        <w:t xml:space="preserve">CCP – Cyber </w:t>
      </w:r>
      <w:proofErr w:type="spellStart"/>
      <w:r w:rsidRPr="003D2E04">
        <w:rPr>
          <w:rFonts w:ascii="Garamond" w:hAnsi="Garamond"/>
        </w:rPr>
        <w:t>Eespionage</w:t>
      </w:r>
      <w:proofErr w:type="spellEnd"/>
    </w:p>
    <w:p w14:paraId="5A31FCB9" w14:textId="77777777" w:rsidR="000B055D" w:rsidRPr="003D2E04" w:rsidRDefault="000B055D" w:rsidP="000B055D">
      <w:pPr>
        <w:pStyle w:val="Heading4"/>
        <w:rPr>
          <w:rFonts w:ascii="Garamond" w:hAnsi="Garamond"/>
        </w:rPr>
      </w:pPr>
      <w:r w:rsidRPr="003D2E04">
        <w:rPr>
          <w:rFonts w:ascii="Garamond" w:hAnsi="Garamond"/>
        </w:rPr>
        <w:t xml:space="preserve">CCP sponsors cyber espionage – hacking </w:t>
      </w:r>
      <w:proofErr w:type="gramStart"/>
      <w:r w:rsidRPr="003D2E04">
        <w:rPr>
          <w:rFonts w:ascii="Garamond" w:hAnsi="Garamond"/>
        </w:rPr>
        <w:t>k2</w:t>
      </w:r>
      <w:proofErr w:type="gramEnd"/>
      <w:r w:rsidRPr="003D2E04">
        <w:rPr>
          <w:rFonts w:ascii="Garamond" w:hAnsi="Garamond"/>
        </w:rPr>
        <w:t xml:space="preserve"> Chinese technology</w:t>
      </w:r>
    </w:p>
    <w:p w14:paraId="4AB9203F" w14:textId="77777777" w:rsidR="000B055D" w:rsidRPr="003D2E04" w:rsidRDefault="000B055D" w:rsidP="000B055D">
      <w:pPr>
        <w:rPr>
          <w:rStyle w:val="StyleStyleBold12pt"/>
          <w:rFonts w:ascii="Garamond" w:hAnsi="Garamond"/>
        </w:rPr>
      </w:pPr>
      <w:proofErr w:type="spellStart"/>
      <w:r w:rsidRPr="003D2E04">
        <w:rPr>
          <w:rStyle w:val="StyleStyleBold12pt"/>
          <w:rFonts w:ascii="Garamond" w:hAnsi="Garamond"/>
        </w:rPr>
        <w:t>Weedon</w:t>
      </w:r>
      <w:proofErr w:type="spellEnd"/>
      <w:r w:rsidRPr="003D2E04">
        <w:rPr>
          <w:rStyle w:val="StyleStyleBold12pt"/>
          <w:rFonts w:ascii="Garamond" w:hAnsi="Garamond"/>
        </w:rPr>
        <w:t>, 2015</w:t>
      </w:r>
    </w:p>
    <w:p w14:paraId="3B16DEF6" w14:textId="77777777" w:rsidR="000B055D" w:rsidRPr="003D2E04" w:rsidRDefault="000B055D" w:rsidP="000B055D">
      <w:pPr>
        <w:rPr>
          <w:rFonts w:ascii="Garamond" w:hAnsi="Garamond"/>
        </w:rPr>
      </w:pPr>
      <w:r w:rsidRPr="003D2E04">
        <w:rPr>
          <w:rFonts w:ascii="Garamond" w:hAnsi="Garamond"/>
        </w:rPr>
        <w:t>Jen, a Manager of Threat</w:t>
      </w:r>
      <w:r w:rsidRPr="003D2E04">
        <w:rPr>
          <w:rFonts w:ascii="Garamond" w:hAnsi="Garamond"/>
          <w:sz w:val="12"/>
        </w:rPr>
        <w:t xml:space="preserve">¶ </w:t>
      </w:r>
      <w:r w:rsidRPr="003D2E04">
        <w:rPr>
          <w:rFonts w:ascii="Garamond" w:hAnsi="Garamond"/>
        </w:rPr>
        <w:t xml:space="preserve">Intelligence at </w:t>
      </w:r>
      <w:proofErr w:type="spellStart"/>
      <w:r w:rsidRPr="003D2E04">
        <w:rPr>
          <w:rFonts w:ascii="Garamond" w:hAnsi="Garamond"/>
        </w:rPr>
        <w:t>FireEye</w:t>
      </w:r>
      <w:proofErr w:type="spellEnd"/>
      <w:r w:rsidRPr="003D2E04">
        <w:rPr>
          <w:rFonts w:ascii="Garamond" w:hAnsi="Garamond"/>
        </w:rPr>
        <w:t xml:space="preserve">, </w:t>
      </w:r>
      <w:proofErr w:type="spellStart"/>
      <w:r w:rsidRPr="003D2E04">
        <w:rPr>
          <w:rFonts w:ascii="Garamond" w:hAnsi="Garamond"/>
        </w:rPr>
        <w:t>Inc</w:t>
      </w:r>
      <w:proofErr w:type="spellEnd"/>
      <w:r w:rsidRPr="003D2E04">
        <w:rPr>
          <w:rFonts w:ascii="Garamond" w:hAnsi="Garamond"/>
        </w:rPr>
        <w:t>, Testimony before the U.S.-China Economic and Security Review</w:t>
      </w:r>
      <w:r w:rsidRPr="003D2E04">
        <w:rPr>
          <w:rFonts w:ascii="Garamond" w:hAnsi="Garamond"/>
          <w:sz w:val="12"/>
        </w:rPr>
        <w:t xml:space="preserve">¶ </w:t>
      </w:r>
      <w:r w:rsidRPr="003D2E04">
        <w:rPr>
          <w:rFonts w:ascii="Garamond" w:hAnsi="Garamond"/>
        </w:rPr>
        <w:t>Commission, Hearing on Commercial Cyber Espionage and Barriers to Digital</w:t>
      </w:r>
      <w:r w:rsidRPr="003D2E04">
        <w:rPr>
          <w:rFonts w:ascii="Garamond" w:hAnsi="Garamond"/>
          <w:sz w:val="12"/>
        </w:rPr>
        <w:t xml:space="preserve">¶ </w:t>
      </w:r>
      <w:r w:rsidRPr="003D2E04">
        <w:rPr>
          <w:rFonts w:ascii="Garamond" w:hAnsi="Garamond"/>
        </w:rPr>
        <w:t xml:space="preserve">Trade in China, June 15, 2015, </w:t>
      </w:r>
      <w:hyperlink r:id="rId13" w:history="1">
        <w:r w:rsidRPr="003D2E04">
          <w:rPr>
            <w:rStyle w:val="Hyperlink"/>
            <w:rFonts w:ascii="Garamond" w:hAnsi="Garamond"/>
          </w:rPr>
          <w:t>http://www.uscc.gov/sites/default/files/Weedon%20Testimony.pdf</w:t>
        </w:r>
      </w:hyperlink>
      <w:r w:rsidRPr="003D2E04">
        <w:rPr>
          <w:rFonts w:ascii="Garamond" w:hAnsi="Garamond"/>
        </w:rPr>
        <w:t>, Accessed: July 2, 2016, YDEL</w:t>
      </w:r>
    </w:p>
    <w:p w14:paraId="7774678B" w14:textId="77777777" w:rsidR="000B055D" w:rsidRPr="003D2E04" w:rsidRDefault="000B055D" w:rsidP="000B055D">
      <w:pPr>
        <w:rPr>
          <w:rFonts w:ascii="Garamond" w:hAnsi="Garamond"/>
        </w:rPr>
      </w:pPr>
    </w:p>
    <w:p w14:paraId="47B53A14" w14:textId="6F3A562E" w:rsidR="000B055D" w:rsidRPr="003D2E04" w:rsidRDefault="000B055D" w:rsidP="000B055D">
      <w:pPr>
        <w:rPr>
          <w:rStyle w:val="StyleBoldUnderline"/>
          <w:rFonts w:ascii="Garamond" w:hAnsi="Garamond"/>
        </w:rPr>
      </w:pPr>
      <w:r w:rsidRPr="003D2E04">
        <w:rPr>
          <w:rStyle w:val="Emphasis"/>
          <w:rFonts w:ascii="Garamond" w:hAnsi="Garamond"/>
          <w:highlight w:val="cyan"/>
        </w:rPr>
        <w:t>Chinese</w:t>
      </w:r>
      <w:r w:rsidRPr="003D2E04">
        <w:rPr>
          <w:rStyle w:val="Emphasis"/>
          <w:rFonts w:ascii="Garamond" w:hAnsi="Garamond"/>
        </w:rPr>
        <w:t xml:space="preserve"> Commercial </w:t>
      </w:r>
      <w:r w:rsidRPr="003D2E04">
        <w:rPr>
          <w:rStyle w:val="Emphasis"/>
          <w:rFonts w:ascii="Garamond" w:hAnsi="Garamond"/>
          <w:highlight w:val="cyan"/>
        </w:rPr>
        <w:t>Cyber Espionage Driven By National Priorities</w:t>
      </w:r>
      <w:r w:rsidRPr="003D2E04">
        <w:rPr>
          <w:rFonts w:ascii="Garamond" w:hAnsi="Garamond"/>
          <w:sz w:val="16"/>
        </w:rPr>
        <w:t>; Groups Relentless in</w:t>
      </w:r>
      <w:r w:rsidRPr="003D2E04">
        <w:rPr>
          <w:rFonts w:ascii="Garamond" w:hAnsi="Garamond"/>
          <w:sz w:val="12"/>
        </w:rPr>
        <w:t>¶</w:t>
      </w:r>
      <w:r w:rsidRPr="003D2E04">
        <w:rPr>
          <w:rFonts w:ascii="Garamond" w:hAnsi="Garamond"/>
          <w:sz w:val="16"/>
        </w:rPr>
        <w:t xml:space="preserve"> their Pursuits</w:t>
      </w:r>
      <w:r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rPr>
        <w:t xml:space="preserve">China’s commercial cyber </w:t>
      </w:r>
      <w:r w:rsidRPr="003D2E04">
        <w:rPr>
          <w:rStyle w:val="StyleBoldUnderline"/>
          <w:rFonts w:ascii="Garamond" w:hAnsi="Garamond"/>
          <w:highlight w:val="cyan"/>
        </w:rPr>
        <w:t>espionage</w:t>
      </w:r>
      <w:r w:rsidRPr="003D2E04">
        <w:rPr>
          <w:rStyle w:val="StyleBoldUnderline"/>
          <w:rFonts w:ascii="Garamond" w:hAnsi="Garamond"/>
        </w:rPr>
        <w:t xml:space="preserve"> activity likely </w:t>
      </w:r>
      <w:r w:rsidRPr="003D2E04">
        <w:rPr>
          <w:rStyle w:val="StyleBoldUnderline"/>
          <w:rFonts w:ascii="Garamond" w:hAnsi="Garamond"/>
          <w:highlight w:val="cyan"/>
        </w:rPr>
        <w:t>supports Communist Party central planning</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policies</w:t>
      </w:r>
      <w:r w:rsidRPr="003D2E04">
        <w:rPr>
          <w:rStyle w:val="StyleBoldUnderline"/>
          <w:rFonts w:ascii="Garamond" w:hAnsi="Garamond"/>
        </w:rPr>
        <w:t xml:space="preserve"> designed </w:t>
      </w:r>
      <w:r w:rsidRPr="003D2E04">
        <w:rPr>
          <w:rStyle w:val="StyleBoldUnderline"/>
          <w:rFonts w:ascii="Garamond" w:hAnsi="Garamond"/>
          <w:highlight w:val="cyan"/>
        </w:rPr>
        <w:t>to provide a competitive advantage for Chinese companies</w:t>
      </w:r>
      <w:r w:rsidRPr="003D2E04">
        <w:rPr>
          <w:rFonts w:ascii="Garamond" w:hAnsi="Garamond"/>
          <w:sz w:val="16"/>
          <w:highlight w:val="cyan"/>
        </w:rPr>
        <w:t xml:space="preserve">. </w:t>
      </w:r>
      <w:r w:rsidRPr="003D2E04">
        <w:rPr>
          <w:rStyle w:val="StyleBoldUnderline"/>
          <w:rFonts w:ascii="Garamond" w:hAnsi="Garamond"/>
          <w:highlight w:val="cyan"/>
        </w:rPr>
        <w:t>This is a</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 xml:space="preserve">coordinated approach that pits </w:t>
      </w:r>
      <w:r w:rsidRPr="003D2E04">
        <w:rPr>
          <w:rStyle w:val="Emphasis"/>
          <w:rFonts w:ascii="Garamond" w:hAnsi="Garamond"/>
          <w:highlight w:val="cyan"/>
        </w:rPr>
        <w:t>government-backed Chinese enterprises against foreign firms</w:t>
      </w:r>
      <w:r w:rsidRPr="003D2E04">
        <w:rPr>
          <w:rStyle w:val="StyleBoldUnderline"/>
          <w:rFonts w:ascii="Garamond" w:hAnsi="Garamond"/>
        </w:rPr>
        <w:t xml:space="preserve"> in a</w:t>
      </w:r>
      <w:r w:rsidRPr="003D2E04">
        <w:rPr>
          <w:rStyle w:val="StyleBoldUnderline"/>
          <w:rFonts w:ascii="Garamond" w:hAnsi="Garamond"/>
          <w:sz w:val="12"/>
        </w:rPr>
        <w:t xml:space="preserve">¶ </w:t>
      </w:r>
      <w:r w:rsidRPr="003D2E04">
        <w:rPr>
          <w:rStyle w:val="StyleBoldUnderline"/>
          <w:rFonts w:ascii="Garamond" w:hAnsi="Garamond"/>
        </w:rPr>
        <w:t>race for innovation and economic dominance</w:t>
      </w:r>
      <w:r w:rsidRPr="003D2E04">
        <w:rPr>
          <w:rFonts w:ascii="Garamond" w:hAnsi="Garamond"/>
          <w:sz w:val="16"/>
        </w:rPr>
        <w:t>, often with detrimental effects for U.S. companies</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1</w:t>
      </w:r>
      <w:r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rPr>
        <w:t xml:space="preserve">The strategic importance of this economic espionage means that the </w:t>
      </w:r>
      <w:r w:rsidRPr="003D2E04">
        <w:rPr>
          <w:rStyle w:val="StyleBoldUnderline"/>
          <w:rFonts w:ascii="Garamond" w:hAnsi="Garamond"/>
          <w:highlight w:val="cyan"/>
        </w:rPr>
        <w:t>actors are</w:t>
      </w:r>
      <w:r w:rsidRPr="003D2E04">
        <w:rPr>
          <w:rStyle w:val="StyleBoldUnderline"/>
          <w:rFonts w:ascii="Garamond" w:hAnsi="Garamond"/>
        </w:rPr>
        <w:t xml:space="preserve"> both </w:t>
      </w:r>
      <w:r w:rsidRPr="003D2E04">
        <w:rPr>
          <w:rStyle w:val="StyleBoldUnderline"/>
          <w:rFonts w:ascii="Garamond" w:hAnsi="Garamond"/>
          <w:highlight w:val="cyan"/>
        </w:rPr>
        <w:t>well resourced</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and relentless in</w:t>
      </w:r>
      <w:r w:rsidRPr="003D2E04">
        <w:rPr>
          <w:rStyle w:val="StyleBoldUnderline"/>
          <w:rFonts w:ascii="Garamond" w:hAnsi="Garamond"/>
        </w:rPr>
        <w:t xml:space="preserve"> their </w:t>
      </w:r>
      <w:r w:rsidRPr="003D2E04">
        <w:rPr>
          <w:rStyle w:val="StyleBoldUnderline"/>
          <w:rFonts w:ascii="Garamond" w:hAnsi="Garamond"/>
          <w:highlight w:val="cyan"/>
        </w:rPr>
        <w:t>pursuit of</w:t>
      </w:r>
      <w:r w:rsidRPr="003D2E04">
        <w:rPr>
          <w:rStyle w:val="StyleBoldUnderline"/>
          <w:rFonts w:ascii="Garamond" w:hAnsi="Garamond"/>
        </w:rPr>
        <w:t xml:space="preserve"> a corporation’s </w:t>
      </w:r>
      <w:r w:rsidRPr="003D2E04">
        <w:rPr>
          <w:rStyle w:val="StyleBoldUnderline"/>
          <w:rFonts w:ascii="Garamond" w:hAnsi="Garamond"/>
          <w:highlight w:val="cyan"/>
        </w:rPr>
        <w:t>proprietary data</w:t>
      </w:r>
      <w:r w:rsidRPr="003D2E04">
        <w:rPr>
          <w:rStyle w:val="StyleBoldUnderline"/>
          <w:rFonts w:ascii="Garamond" w:hAnsi="Garamond"/>
        </w:rPr>
        <w:t>. If one of these</w:t>
      </w:r>
      <w:r w:rsidRPr="003D2E04">
        <w:rPr>
          <w:rStyle w:val="StyleBoldUnderline"/>
          <w:rFonts w:ascii="Garamond" w:hAnsi="Garamond"/>
          <w:sz w:val="12"/>
        </w:rPr>
        <w:t xml:space="preserve">¶ </w:t>
      </w:r>
      <w:r w:rsidRPr="003D2E04">
        <w:rPr>
          <w:rStyle w:val="StyleBoldUnderline"/>
          <w:rFonts w:ascii="Garamond" w:hAnsi="Garamond"/>
        </w:rPr>
        <w:t>advanced threats targets a company, a security breach is inevitable. This even applies to</w:t>
      </w:r>
      <w:r w:rsidRPr="003D2E04">
        <w:rPr>
          <w:rStyle w:val="StyleBoldUnderline"/>
          <w:rFonts w:ascii="Garamond" w:hAnsi="Garamond"/>
          <w:sz w:val="12"/>
        </w:rPr>
        <w:t xml:space="preserve">¶ </w:t>
      </w:r>
      <w:r w:rsidRPr="003D2E04">
        <w:rPr>
          <w:rStyle w:val="StyleBoldUnderline"/>
          <w:rFonts w:ascii="Garamond" w:hAnsi="Garamond"/>
        </w:rPr>
        <w:t>companies with robust and mature cyber defenses.</w:t>
      </w:r>
      <w:r w:rsidRPr="003D2E04">
        <w:rPr>
          <w:rFonts w:ascii="Garamond" w:hAnsi="Garamond"/>
          <w:sz w:val="16"/>
        </w:rPr>
        <w:t xml:space="preserve"> In 2014, </w:t>
      </w:r>
      <w:proofErr w:type="spellStart"/>
      <w:r w:rsidRPr="003D2E04">
        <w:rPr>
          <w:rFonts w:ascii="Garamond" w:hAnsi="Garamond"/>
          <w:sz w:val="16"/>
        </w:rPr>
        <w:t>FireEye</w:t>
      </w:r>
      <w:proofErr w:type="spellEnd"/>
      <w:r w:rsidRPr="003D2E04">
        <w:rPr>
          <w:rFonts w:ascii="Garamond" w:hAnsi="Garamond"/>
          <w:sz w:val="16"/>
        </w:rPr>
        <w:t xml:space="preserve"> conducted hundreds of</w:t>
      </w:r>
      <w:r w:rsidRPr="003D2E04">
        <w:rPr>
          <w:rFonts w:ascii="Garamond" w:hAnsi="Garamond"/>
          <w:sz w:val="12"/>
        </w:rPr>
        <w:t>¶</w:t>
      </w:r>
      <w:r w:rsidRPr="003D2E04">
        <w:rPr>
          <w:rFonts w:ascii="Garamond" w:hAnsi="Garamond"/>
          <w:sz w:val="16"/>
        </w:rPr>
        <w:t xml:space="preserve"> investigations in 13 countries, and during these investigations, we found approximately 10 new</w:t>
      </w:r>
      <w:r w:rsidRPr="003D2E04">
        <w:rPr>
          <w:rFonts w:ascii="Garamond" w:hAnsi="Garamond"/>
          <w:sz w:val="12"/>
        </w:rPr>
        <w:t>¶</w:t>
      </w:r>
      <w:r w:rsidRPr="003D2E04">
        <w:rPr>
          <w:rFonts w:ascii="Garamond" w:hAnsi="Garamond"/>
          <w:sz w:val="16"/>
        </w:rPr>
        <w:t xml:space="preserve"> pieces of malware per work-hour that had successfully bypassed the defenses of </w:t>
      </w:r>
      <w:proofErr w:type="spellStart"/>
      <w:r w:rsidRPr="003D2E04">
        <w:rPr>
          <w:rFonts w:ascii="Garamond" w:hAnsi="Garamond"/>
          <w:sz w:val="16"/>
        </w:rPr>
        <w:t>securityconscious</w:t>
      </w:r>
      <w:proofErr w:type="spellEnd"/>
      <w:r w:rsidRPr="003D2E04">
        <w:rPr>
          <w:rFonts w:ascii="Garamond" w:hAnsi="Garamond"/>
          <w:sz w:val="12"/>
        </w:rPr>
        <w:t>¶</w:t>
      </w:r>
      <w:r w:rsidRPr="003D2E04">
        <w:rPr>
          <w:rFonts w:ascii="Garamond" w:hAnsi="Garamond"/>
          <w:sz w:val="16"/>
        </w:rPr>
        <w:t xml:space="preserve"> organizations</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w:t>
      </w:r>
      <w:r w:rsidRPr="003D2E04">
        <w:rPr>
          <w:rStyle w:val="StyleBoldUnderline"/>
          <w:rFonts w:ascii="Garamond" w:hAnsi="Garamond"/>
        </w:rPr>
        <w:t>Chinese APT groups do not choose their commercial targets at random</w:t>
      </w:r>
      <w:r w:rsidRPr="003D2E04">
        <w:rPr>
          <w:rFonts w:ascii="Garamond" w:hAnsi="Garamond"/>
          <w:sz w:val="16"/>
        </w:rPr>
        <w:t xml:space="preserve">. </w:t>
      </w:r>
      <w:proofErr w:type="spellStart"/>
      <w:r w:rsidRPr="003D2E04">
        <w:rPr>
          <w:rFonts w:ascii="Garamond" w:hAnsi="Garamond"/>
          <w:sz w:val="16"/>
        </w:rPr>
        <w:t>FireEye’s</w:t>
      </w:r>
      <w:proofErr w:type="spellEnd"/>
      <w:r w:rsidRPr="003D2E04">
        <w:rPr>
          <w:rFonts w:ascii="Garamond" w:hAnsi="Garamond"/>
          <w:sz w:val="16"/>
        </w:rPr>
        <w:t xml:space="preserve"> research and</w:t>
      </w:r>
      <w:r w:rsidRPr="003D2E04">
        <w:rPr>
          <w:rFonts w:ascii="Garamond" w:hAnsi="Garamond"/>
          <w:sz w:val="12"/>
        </w:rPr>
        <w:t>¶</w:t>
      </w:r>
      <w:r w:rsidRPr="003D2E04">
        <w:rPr>
          <w:rFonts w:ascii="Garamond" w:hAnsi="Garamond"/>
          <w:sz w:val="16"/>
        </w:rPr>
        <w:t xml:space="preserve"> analysis indicates that </w:t>
      </w:r>
      <w:r w:rsidRPr="003D2E04">
        <w:rPr>
          <w:rStyle w:val="StyleBoldUnderline"/>
          <w:rFonts w:ascii="Garamond" w:hAnsi="Garamond"/>
        </w:rPr>
        <w:t>there are probably both formal and informal tasking mechanisms between</w:t>
      </w:r>
      <w:r w:rsidRPr="003D2E04">
        <w:rPr>
          <w:rStyle w:val="StyleBoldUnderline"/>
          <w:rFonts w:ascii="Garamond" w:hAnsi="Garamond"/>
          <w:sz w:val="12"/>
        </w:rPr>
        <w:t xml:space="preserve">¶ </w:t>
      </w:r>
      <w:r w:rsidRPr="003D2E04">
        <w:rPr>
          <w:rStyle w:val="StyleBoldUnderline"/>
          <w:rFonts w:ascii="Garamond" w:hAnsi="Garamond"/>
        </w:rPr>
        <w:t>groups’ sponsors and the actors conducting the intrusions</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Fonts w:ascii="Garamond" w:hAnsi="Garamond"/>
          <w:sz w:val="16"/>
        </w:rPr>
        <w:t>China’s Strategic Emerging Industries: A To-Do List for APT Groups</w:t>
      </w:r>
      <w:r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rPr>
        <w:t>No sector has gone untouched by intrusions from China-based APT groups.</w:t>
      </w:r>
      <w:r w:rsidRPr="003D2E04">
        <w:rPr>
          <w:rFonts w:ascii="Garamond" w:hAnsi="Garamond"/>
          <w:sz w:val="16"/>
        </w:rPr>
        <w:t xml:space="preserve"> In addition to the</w:t>
      </w:r>
      <w:r w:rsidRPr="003D2E04">
        <w:rPr>
          <w:rFonts w:ascii="Garamond" w:hAnsi="Garamond"/>
          <w:sz w:val="12"/>
        </w:rPr>
        <w:t>¶</w:t>
      </w:r>
      <w:r w:rsidRPr="003D2E04">
        <w:rPr>
          <w:rFonts w:ascii="Garamond" w:hAnsi="Garamond"/>
          <w:sz w:val="16"/>
        </w:rPr>
        <w:t xml:space="preserve"> frequently publicized data theft from defense companies or government coffers, </w:t>
      </w:r>
      <w:proofErr w:type="spellStart"/>
      <w:r w:rsidRPr="003D2E04">
        <w:rPr>
          <w:rFonts w:ascii="Garamond" w:hAnsi="Garamond"/>
          <w:sz w:val="16"/>
        </w:rPr>
        <w:t>FireEye</w:t>
      </w:r>
      <w:proofErr w:type="spellEnd"/>
      <w:r w:rsidRPr="003D2E04">
        <w:rPr>
          <w:rFonts w:ascii="Garamond" w:hAnsi="Garamond"/>
          <w:sz w:val="16"/>
        </w:rPr>
        <w:t xml:space="preserve"> has also</w:t>
      </w:r>
      <w:r w:rsidRPr="003D2E04">
        <w:rPr>
          <w:rFonts w:ascii="Garamond" w:hAnsi="Garamond"/>
          <w:sz w:val="12"/>
        </w:rPr>
        <w:t>¶</w:t>
      </w:r>
      <w:r w:rsidRPr="003D2E04">
        <w:rPr>
          <w:rFonts w:ascii="Garamond" w:hAnsi="Garamond"/>
          <w:sz w:val="16"/>
        </w:rPr>
        <w:t xml:space="preserve"> observed </w:t>
      </w:r>
      <w:r w:rsidRPr="003D2E04">
        <w:rPr>
          <w:rStyle w:val="StyleBoldUnderline"/>
          <w:rFonts w:ascii="Garamond" w:hAnsi="Garamond"/>
        </w:rPr>
        <w:t>China-based APT groups targeting U.S. firms involved in strategic industries that are</w:t>
      </w:r>
      <w:r w:rsidRPr="003D2E04">
        <w:rPr>
          <w:rStyle w:val="StyleBoldUnderline"/>
          <w:rFonts w:ascii="Garamond" w:hAnsi="Garamond"/>
          <w:sz w:val="12"/>
        </w:rPr>
        <w:t xml:space="preserve">¶ </w:t>
      </w:r>
      <w:r w:rsidRPr="003D2E04">
        <w:rPr>
          <w:rStyle w:val="StyleBoldUnderline"/>
          <w:rFonts w:ascii="Garamond" w:hAnsi="Garamond"/>
        </w:rPr>
        <w:t>not as widely discussed</w:t>
      </w:r>
      <w:r w:rsidRPr="003D2E04">
        <w:rPr>
          <w:rFonts w:ascii="Garamond" w:hAnsi="Garamond"/>
          <w:sz w:val="16"/>
        </w:rPr>
        <w:t xml:space="preserve">. These industry </w:t>
      </w:r>
      <w:r w:rsidRPr="003D2E04">
        <w:rPr>
          <w:rStyle w:val="StyleBoldUnderline"/>
          <w:rFonts w:ascii="Garamond" w:hAnsi="Garamond"/>
        </w:rPr>
        <w:t>sectors include electronics, telecommunications</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Style w:val="StyleBoldUnderline"/>
          <w:rFonts w:ascii="Garamond" w:hAnsi="Garamond"/>
        </w:rPr>
        <w:t>robotics, data services, pharmaceuticals, mobile phone services, satellite communications and</w:t>
      </w:r>
      <w:r w:rsidRPr="003D2E04">
        <w:rPr>
          <w:rStyle w:val="StyleBoldUnderline"/>
          <w:rFonts w:ascii="Garamond" w:hAnsi="Garamond"/>
          <w:sz w:val="12"/>
        </w:rPr>
        <w:t xml:space="preserve">¶ </w:t>
      </w:r>
      <w:r w:rsidRPr="003D2E04">
        <w:rPr>
          <w:rStyle w:val="StyleBoldUnderline"/>
          <w:rFonts w:ascii="Garamond" w:hAnsi="Garamond"/>
        </w:rPr>
        <w:t>imagery, and business application software</w:t>
      </w:r>
      <w:r w:rsidRPr="003D2E04">
        <w:rPr>
          <w:rFonts w:ascii="Garamond" w:hAnsi="Garamond"/>
          <w:sz w:val="16"/>
        </w:rPr>
        <w:t>. In the past year, we have helped many organizations</w:t>
      </w:r>
      <w:r w:rsidRPr="003D2E04">
        <w:rPr>
          <w:rFonts w:ascii="Garamond" w:hAnsi="Garamond"/>
          <w:sz w:val="12"/>
        </w:rPr>
        <w:t>¶</w:t>
      </w:r>
      <w:r w:rsidRPr="003D2E04">
        <w:rPr>
          <w:rFonts w:ascii="Garamond" w:hAnsi="Garamond"/>
          <w:sz w:val="16"/>
        </w:rPr>
        <w:t xml:space="preserve"> across a broad spectrum of sectors (e.g., business and professional services, finance, media and</w:t>
      </w:r>
      <w:r w:rsidRPr="003D2E04">
        <w:rPr>
          <w:rFonts w:ascii="Garamond" w:hAnsi="Garamond"/>
          <w:sz w:val="12"/>
        </w:rPr>
        <w:t>¶</w:t>
      </w:r>
      <w:r w:rsidRPr="003D2E04">
        <w:rPr>
          <w:rFonts w:ascii="Garamond" w:hAnsi="Garamond"/>
          <w:sz w:val="16"/>
        </w:rPr>
        <w:t xml:space="preserve"> entertainment, healthcare, and construction and engineering) respond to Chinese APT intrusions</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Looking at the current active threats and corresponding data from over ten years of data</w:t>
      </w:r>
      <w:r w:rsidRPr="003D2E04">
        <w:rPr>
          <w:rFonts w:ascii="Garamond" w:hAnsi="Garamond"/>
          <w:sz w:val="12"/>
        </w:rPr>
        <w:t>¶</w:t>
      </w:r>
      <w:r w:rsidRPr="003D2E04">
        <w:rPr>
          <w:rFonts w:ascii="Garamond" w:hAnsi="Garamond"/>
          <w:sz w:val="16"/>
        </w:rPr>
        <w:t xml:space="preserve"> collection, </w:t>
      </w:r>
      <w:r w:rsidRPr="003D2E04">
        <w:rPr>
          <w:rStyle w:val="StyleBoldUnderline"/>
          <w:rFonts w:ascii="Garamond" w:hAnsi="Garamond"/>
          <w:highlight w:val="cyan"/>
        </w:rPr>
        <w:t>China-based</w:t>
      </w:r>
      <w:r w:rsidRPr="003D2E04">
        <w:rPr>
          <w:rStyle w:val="StyleBoldUnderline"/>
          <w:rFonts w:ascii="Garamond" w:hAnsi="Garamond"/>
        </w:rPr>
        <w:t xml:space="preserve"> APT </w:t>
      </w:r>
      <w:r w:rsidRPr="003D2E04">
        <w:rPr>
          <w:rStyle w:val="StyleBoldUnderline"/>
          <w:rFonts w:ascii="Garamond" w:hAnsi="Garamond"/>
          <w:highlight w:val="cyan"/>
        </w:rPr>
        <w:t>groups</w:t>
      </w:r>
      <w:r w:rsidRPr="003D2E04">
        <w:rPr>
          <w:rStyle w:val="StyleBoldUnderline"/>
          <w:rFonts w:ascii="Garamond" w:hAnsi="Garamond"/>
        </w:rPr>
        <w:t xml:space="preserve"> consistently </w:t>
      </w:r>
      <w:r w:rsidRPr="003D2E04">
        <w:rPr>
          <w:rStyle w:val="StyleBoldUnderline"/>
          <w:rFonts w:ascii="Garamond" w:hAnsi="Garamond"/>
          <w:highlight w:val="cyan"/>
        </w:rPr>
        <w:t>target future growth areas for</w:t>
      </w:r>
      <w:r w:rsidRPr="003D2E04">
        <w:rPr>
          <w:rStyle w:val="StyleBoldUnderline"/>
          <w:rFonts w:ascii="Garamond" w:hAnsi="Garamond"/>
        </w:rPr>
        <w:t xml:space="preserve"> both </w:t>
      </w:r>
      <w:r w:rsidRPr="003D2E04">
        <w:rPr>
          <w:rStyle w:val="StyleBoldUnderline"/>
          <w:rFonts w:ascii="Garamond" w:hAnsi="Garamond"/>
          <w:highlight w:val="cyan"/>
        </w:rPr>
        <w:t>China</w:t>
      </w:r>
      <w:r w:rsidRPr="003D2E04">
        <w:rPr>
          <w:rStyle w:val="StyleBoldUnderline"/>
          <w:rFonts w:ascii="Garamond" w:hAnsi="Garamond"/>
        </w:rPr>
        <w:t xml:space="preserve"> and</w:t>
      </w:r>
      <w:r w:rsidRPr="003D2E04">
        <w:rPr>
          <w:rStyle w:val="StyleBoldUnderline"/>
          <w:rFonts w:ascii="Garamond" w:hAnsi="Garamond"/>
          <w:sz w:val="12"/>
        </w:rPr>
        <w:t xml:space="preserve">¶ </w:t>
      </w:r>
      <w:r w:rsidRPr="003D2E04">
        <w:rPr>
          <w:rStyle w:val="StyleBoldUnderline"/>
          <w:rFonts w:ascii="Garamond" w:hAnsi="Garamond"/>
        </w:rPr>
        <w:t>the U.S. These focus areas are described in China’s Strategic Emerging Industries initiative,</w:t>
      </w:r>
      <w:r w:rsidR="004D3D7C" w:rsidRPr="003D2E04">
        <w:rPr>
          <w:rStyle w:val="StyleBoldUnderline"/>
          <w:rFonts w:ascii="Garamond" w:hAnsi="Garamond"/>
        </w:rPr>
        <w:t xml:space="preserve"> </w:t>
      </w:r>
      <w:r w:rsidRPr="003D2E04">
        <w:rPr>
          <w:rStyle w:val="StyleBoldUnderline"/>
          <w:rFonts w:ascii="Garamond" w:hAnsi="Garamond"/>
          <w:highlight w:val="cyan"/>
        </w:rPr>
        <w:t>which</w:t>
      </w:r>
      <w:r w:rsidRPr="003D2E04">
        <w:rPr>
          <w:rStyle w:val="StyleBoldUnderline"/>
          <w:rFonts w:ascii="Garamond" w:hAnsi="Garamond"/>
        </w:rPr>
        <w:t xml:space="preserve"> </w:t>
      </w:r>
      <w:r w:rsidRPr="003D2E04">
        <w:rPr>
          <w:rStyle w:val="StyleBoldUnderline"/>
          <w:rFonts w:ascii="Garamond" w:hAnsi="Garamond"/>
          <w:highlight w:val="cyan"/>
        </w:rPr>
        <w:t>is</w:t>
      </w:r>
      <w:r w:rsidRPr="003D2E04">
        <w:rPr>
          <w:rFonts w:ascii="Garamond" w:hAnsi="Garamond"/>
          <w:sz w:val="16"/>
        </w:rPr>
        <w:t xml:space="preserve"> a component of the government’s 12th Five-Year Plan.2 </w:t>
      </w:r>
      <w:r w:rsidRPr="003D2E04">
        <w:rPr>
          <w:rStyle w:val="StyleBoldUnderline"/>
          <w:rFonts w:ascii="Garamond" w:hAnsi="Garamond"/>
          <w:highlight w:val="cyan"/>
        </w:rPr>
        <w:t>The following</w:t>
      </w:r>
      <w:r w:rsidRPr="003D2E04">
        <w:rPr>
          <w:rFonts w:ascii="Garamond" w:hAnsi="Garamond"/>
          <w:sz w:val="16"/>
        </w:rPr>
        <w:t xml:space="preserve"> table displays</w:t>
      </w:r>
      <w:r w:rsidRPr="003D2E04">
        <w:rPr>
          <w:rFonts w:ascii="Garamond" w:hAnsi="Garamond"/>
          <w:sz w:val="12"/>
        </w:rPr>
        <w:t>¶</w:t>
      </w:r>
      <w:r w:rsidRPr="003D2E04">
        <w:rPr>
          <w:rFonts w:ascii="Garamond" w:hAnsi="Garamond"/>
          <w:sz w:val="16"/>
        </w:rPr>
        <w:t xml:space="preserve"> China’s Strategic Emerging Industries and the corresponding number of distinct threat </w:t>
      </w:r>
      <w:r w:rsidRPr="003D2E04">
        <w:rPr>
          <w:rStyle w:val="StyleBoldUnderline"/>
          <w:rFonts w:ascii="Garamond" w:hAnsi="Garamond"/>
        </w:rPr>
        <w:t>groups we</w:t>
      </w:r>
      <w:r w:rsidRPr="003D2E04">
        <w:rPr>
          <w:rStyle w:val="StyleBoldUnderline"/>
          <w:rFonts w:ascii="Garamond" w:hAnsi="Garamond"/>
          <w:sz w:val="12"/>
        </w:rPr>
        <w:t xml:space="preserve">¶ </w:t>
      </w:r>
      <w:r w:rsidRPr="003D2E04">
        <w:rPr>
          <w:rStyle w:val="StyleBoldUnderline"/>
          <w:rFonts w:ascii="Garamond" w:hAnsi="Garamond"/>
        </w:rPr>
        <w:t>have seen targeting those sectors</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Fonts w:ascii="Garamond" w:hAnsi="Garamond"/>
          <w:sz w:val="16"/>
        </w:rPr>
        <w:t>Strategic Emerging Industry (SEI)</w:t>
      </w:r>
      <w:r w:rsidRPr="003D2E04">
        <w:rPr>
          <w:rFonts w:ascii="Garamond" w:hAnsi="Garamond"/>
          <w:sz w:val="12"/>
        </w:rPr>
        <w:t>¶</w:t>
      </w:r>
      <w:r w:rsidRPr="003D2E04">
        <w:rPr>
          <w:rFonts w:ascii="Garamond" w:hAnsi="Garamond"/>
          <w:sz w:val="16"/>
        </w:rPr>
        <w:t xml:space="preserve"> No. </w:t>
      </w:r>
      <w:proofErr w:type="gramStart"/>
      <w:r w:rsidRPr="003D2E04">
        <w:rPr>
          <w:rFonts w:ascii="Garamond" w:hAnsi="Garamond"/>
          <w:sz w:val="16"/>
        </w:rPr>
        <w:t>of</w:t>
      </w:r>
      <w:proofErr w:type="gramEnd"/>
      <w:r w:rsidRPr="003D2E04">
        <w:rPr>
          <w:rFonts w:ascii="Garamond" w:hAnsi="Garamond"/>
          <w:sz w:val="16"/>
        </w:rPr>
        <w:t xml:space="preserve"> China-based APT</w:t>
      </w:r>
      <w:r w:rsidRPr="003D2E04">
        <w:rPr>
          <w:rFonts w:ascii="Garamond" w:hAnsi="Garamond"/>
          <w:sz w:val="12"/>
        </w:rPr>
        <w:t>¶</w:t>
      </w:r>
      <w:r w:rsidRPr="003D2E04">
        <w:rPr>
          <w:rFonts w:ascii="Garamond" w:hAnsi="Garamond"/>
          <w:sz w:val="16"/>
        </w:rPr>
        <w:t xml:space="preserve"> Groups Targeting this SEI</w:t>
      </w:r>
      <w:r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highlight w:val="cyan"/>
        </w:rPr>
        <w:t>Clean Energy</w:t>
      </w:r>
      <w:r w:rsidRPr="003D2E04">
        <w:rPr>
          <w:rStyle w:val="StyleBoldUnderline"/>
          <w:rFonts w:ascii="Garamond" w:hAnsi="Garamond"/>
        </w:rPr>
        <w:t xml:space="preserve"> Technology</w:t>
      </w:r>
      <w:r w:rsidRPr="003D2E04">
        <w:rPr>
          <w:rFonts w:ascii="Garamond" w:hAnsi="Garamond"/>
          <w:sz w:val="16"/>
        </w:rPr>
        <w:t xml:space="preserve"> 3</w:t>
      </w:r>
      <w:r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rPr>
        <w:t>Next-Generation</w:t>
      </w:r>
      <w:r w:rsidRPr="003D2E04">
        <w:rPr>
          <w:rFonts w:ascii="Garamond" w:hAnsi="Garamond"/>
          <w:sz w:val="16"/>
        </w:rPr>
        <w:t xml:space="preserve"> IT 19</w:t>
      </w:r>
      <w:r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highlight w:val="cyan"/>
        </w:rPr>
        <w:t>Biotechnology</w:t>
      </w:r>
      <w:r w:rsidRPr="003D2E04">
        <w:rPr>
          <w:rFonts w:ascii="Garamond" w:hAnsi="Garamond"/>
          <w:sz w:val="16"/>
        </w:rPr>
        <w:t xml:space="preserve"> 6</w:t>
      </w:r>
      <w:r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rPr>
        <w:t xml:space="preserve">High-End Equipment </w:t>
      </w:r>
      <w:r w:rsidRPr="003D2E04">
        <w:rPr>
          <w:rStyle w:val="StyleBoldUnderline"/>
          <w:rFonts w:ascii="Garamond" w:hAnsi="Garamond"/>
          <w:highlight w:val="cyan"/>
        </w:rPr>
        <w:t>Manufacturing</w:t>
      </w:r>
      <w:r w:rsidRPr="003D2E04">
        <w:rPr>
          <w:rFonts w:ascii="Garamond" w:hAnsi="Garamond"/>
          <w:sz w:val="16"/>
        </w:rPr>
        <w:t xml:space="preserve"> 22</w:t>
      </w:r>
      <w:r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highlight w:val="cyan"/>
        </w:rPr>
        <w:t>Alternative Energy</w:t>
      </w:r>
      <w:r w:rsidRPr="003D2E04">
        <w:rPr>
          <w:rFonts w:ascii="Garamond" w:hAnsi="Garamond"/>
          <w:sz w:val="16"/>
        </w:rPr>
        <w:t xml:space="preserve"> 7</w:t>
      </w:r>
      <w:r w:rsidRPr="003D2E04">
        <w:rPr>
          <w:rFonts w:ascii="Garamond" w:hAnsi="Garamond"/>
          <w:sz w:val="12"/>
        </w:rPr>
        <w:t>¶</w:t>
      </w:r>
      <w:r w:rsidRPr="003D2E04">
        <w:rPr>
          <w:rFonts w:ascii="Garamond" w:hAnsi="Garamond"/>
          <w:sz w:val="16"/>
        </w:rPr>
        <w:t xml:space="preserve"> New Materials 12</w:t>
      </w:r>
      <w:r w:rsidRPr="003D2E04">
        <w:rPr>
          <w:rFonts w:ascii="Garamond" w:hAnsi="Garamond"/>
          <w:sz w:val="12"/>
        </w:rPr>
        <w:t>¶</w:t>
      </w:r>
      <w:r w:rsidRPr="003D2E04">
        <w:rPr>
          <w:rFonts w:ascii="Garamond" w:hAnsi="Garamond"/>
          <w:sz w:val="16"/>
        </w:rPr>
        <w:t xml:space="preserve"> New Energy Vehicles 6</w:t>
      </w:r>
      <w:r w:rsidRPr="003D2E04">
        <w:rPr>
          <w:rFonts w:ascii="Garamond" w:hAnsi="Garamond"/>
          <w:sz w:val="12"/>
        </w:rPr>
        <w:t>¶</w:t>
      </w:r>
      <w:r w:rsidRPr="003D2E04">
        <w:rPr>
          <w:rFonts w:ascii="Garamond" w:hAnsi="Garamond"/>
          <w:sz w:val="16"/>
        </w:rPr>
        <w:t xml:space="preserve"> Figure 1: China-based APT groups’ targeting of Strategic Emerging Industries</w:t>
      </w:r>
      <w:r w:rsidRPr="003D2E04">
        <w:rPr>
          <w:rFonts w:ascii="Garamond" w:hAnsi="Garamond"/>
          <w:sz w:val="12"/>
        </w:rPr>
        <w:t>¶</w:t>
      </w:r>
      <w:r w:rsidRPr="003D2E04">
        <w:rPr>
          <w:rFonts w:ascii="Garamond" w:hAnsi="Garamond"/>
          <w:sz w:val="16"/>
        </w:rPr>
        <w:t xml:space="preserve"> China’s Economic Reorientation Will Inform its Future Commercial Cyber Espionage</w:t>
      </w:r>
      <w:r w:rsidRPr="003D2E04">
        <w:rPr>
          <w:rFonts w:ascii="Garamond" w:hAnsi="Garamond"/>
          <w:sz w:val="12"/>
        </w:rPr>
        <w:t>¶</w:t>
      </w:r>
      <w:r w:rsidRPr="003D2E04">
        <w:rPr>
          <w:rFonts w:ascii="Garamond" w:hAnsi="Garamond"/>
          <w:sz w:val="16"/>
        </w:rPr>
        <w:t xml:space="preserve"> Strategy</w:t>
      </w:r>
      <w:r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highlight w:val="cyan"/>
        </w:rPr>
        <w:t>China’s</w:t>
      </w:r>
      <w:r w:rsidRPr="003D2E04">
        <w:rPr>
          <w:rStyle w:val="StyleBoldUnderline"/>
          <w:rFonts w:ascii="Garamond" w:hAnsi="Garamond"/>
        </w:rPr>
        <w:t xml:space="preserve"> nearly 20-year period of rapid </w:t>
      </w:r>
      <w:r w:rsidRPr="003D2E04">
        <w:rPr>
          <w:rStyle w:val="StyleBoldUnderline"/>
          <w:rFonts w:ascii="Garamond" w:hAnsi="Garamond"/>
          <w:highlight w:val="cyan"/>
        </w:rPr>
        <w:t>economic growth has slowed</w:t>
      </w:r>
      <w:r w:rsidRPr="003D2E04">
        <w:rPr>
          <w:rStyle w:val="StyleBoldUnderline"/>
          <w:rFonts w:ascii="Garamond" w:hAnsi="Garamond"/>
        </w:rPr>
        <w:t xml:space="preserve"> following the global</w:t>
      </w:r>
      <w:r w:rsidRPr="003D2E04">
        <w:rPr>
          <w:rStyle w:val="StyleBoldUnderline"/>
          <w:rFonts w:ascii="Garamond" w:hAnsi="Garamond"/>
          <w:sz w:val="12"/>
        </w:rPr>
        <w:t xml:space="preserve">¶ </w:t>
      </w:r>
      <w:r w:rsidRPr="003D2E04">
        <w:rPr>
          <w:rStyle w:val="StyleBoldUnderline"/>
          <w:rFonts w:ascii="Garamond" w:hAnsi="Garamond"/>
        </w:rPr>
        <w:t>financial crisis, creating significant economic pressures</w:t>
      </w:r>
      <w:r w:rsidRPr="003D2E04">
        <w:rPr>
          <w:rStyle w:val="StyleBoldUnderline"/>
          <w:rFonts w:ascii="Garamond" w:hAnsi="Garamond"/>
          <w:highlight w:val="cyan"/>
        </w:rPr>
        <w:t>. In response,</w:t>
      </w:r>
      <w:r w:rsidRPr="003D2E04">
        <w:rPr>
          <w:rFonts w:ascii="Garamond" w:hAnsi="Garamond"/>
          <w:sz w:val="16"/>
          <w:highlight w:val="cyan"/>
        </w:rPr>
        <w:t xml:space="preserve"> </w:t>
      </w:r>
      <w:r w:rsidRPr="003D2E04">
        <w:rPr>
          <w:rStyle w:val="StyleBoldUnderline"/>
          <w:rFonts w:ascii="Garamond" w:hAnsi="Garamond"/>
          <w:highlight w:val="cyan"/>
        </w:rPr>
        <w:t>China has prioritized rapid</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innovation</w:t>
      </w:r>
      <w:r w:rsidRPr="003D2E04">
        <w:rPr>
          <w:rStyle w:val="StyleBoldUnderline"/>
          <w:rFonts w:ascii="Garamond" w:hAnsi="Garamond"/>
        </w:rPr>
        <w:t xml:space="preserve"> and focused on stimulating domestic consumption, consumer spending, and services</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Fonts w:ascii="Garamond" w:hAnsi="Garamond"/>
          <w:sz w:val="16"/>
        </w:rPr>
        <w:t>3</w:t>
      </w:r>
      <w:r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highlight w:val="cyan"/>
        </w:rPr>
        <w:t>This</w:t>
      </w:r>
      <w:r w:rsidRPr="003D2E04">
        <w:rPr>
          <w:rStyle w:val="StyleBoldUnderline"/>
          <w:rFonts w:ascii="Garamond" w:hAnsi="Garamond"/>
        </w:rPr>
        <w:t xml:space="preserve"> reorientation </w:t>
      </w:r>
      <w:r w:rsidRPr="003D2E04">
        <w:rPr>
          <w:rStyle w:val="StyleBoldUnderline"/>
          <w:rFonts w:ascii="Garamond" w:hAnsi="Garamond"/>
          <w:highlight w:val="cyan"/>
        </w:rPr>
        <w:t>will</w:t>
      </w:r>
      <w:r w:rsidRPr="003D2E04">
        <w:rPr>
          <w:rStyle w:val="StyleBoldUnderline"/>
          <w:rFonts w:ascii="Garamond" w:hAnsi="Garamond"/>
        </w:rPr>
        <w:t xml:space="preserve"> likely have a dramatic </w:t>
      </w:r>
      <w:r w:rsidRPr="003D2E04">
        <w:rPr>
          <w:rStyle w:val="StyleBoldUnderline"/>
          <w:rFonts w:ascii="Garamond" w:hAnsi="Garamond"/>
          <w:highlight w:val="cyan"/>
        </w:rPr>
        <w:t>effect</w:t>
      </w:r>
      <w:r w:rsidRPr="003D2E04">
        <w:rPr>
          <w:rStyle w:val="StyleBoldUnderline"/>
          <w:rFonts w:ascii="Garamond" w:hAnsi="Garamond"/>
        </w:rPr>
        <w:t xml:space="preserve"> on the specific targets </w:t>
      </w:r>
      <w:r w:rsidRPr="003D2E04">
        <w:rPr>
          <w:rStyle w:val="StyleBoldUnderline"/>
          <w:rFonts w:ascii="Garamond" w:hAnsi="Garamond"/>
          <w:highlight w:val="cyan"/>
        </w:rPr>
        <w:t>China pursues with</w:t>
      </w:r>
      <w:r w:rsidRPr="003D2E04">
        <w:rPr>
          <w:rStyle w:val="StyleBoldUnderline"/>
          <w:rFonts w:ascii="Garamond" w:hAnsi="Garamond"/>
        </w:rPr>
        <w:t xml:space="preserve"> its</w:t>
      </w:r>
      <w:r w:rsidRPr="003D2E04">
        <w:rPr>
          <w:rStyle w:val="StyleBoldUnderline"/>
          <w:rFonts w:ascii="Garamond" w:hAnsi="Garamond"/>
          <w:sz w:val="12"/>
        </w:rPr>
        <w:t xml:space="preserve">¶ </w:t>
      </w:r>
      <w:r w:rsidRPr="003D2E04">
        <w:rPr>
          <w:rStyle w:val="StyleBoldUnderline"/>
          <w:rFonts w:ascii="Garamond" w:hAnsi="Garamond"/>
        </w:rPr>
        <w:t xml:space="preserve">commercial </w:t>
      </w:r>
      <w:r w:rsidRPr="003D2E04">
        <w:rPr>
          <w:rStyle w:val="StyleBoldUnderline"/>
          <w:rFonts w:ascii="Garamond" w:hAnsi="Garamond"/>
          <w:highlight w:val="cyan"/>
        </w:rPr>
        <w:t>cyber espionage</w:t>
      </w:r>
      <w:r w:rsidRPr="003D2E04">
        <w:rPr>
          <w:rStyle w:val="StyleBoldUnderline"/>
          <w:rFonts w:ascii="Garamond" w:hAnsi="Garamond"/>
        </w:rPr>
        <w:t xml:space="preserve"> program.</w:t>
      </w:r>
      <w:r w:rsidRPr="003D2E04">
        <w:rPr>
          <w:rStyle w:val="StyleBoldUnderline"/>
          <w:rFonts w:ascii="Garamond" w:hAnsi="Garamond"/>
          <w:sz w:val="12"/>
        </w:rPr>
        <w:t xml:space="preserve">¶ </w:t>
      </w:r>
      <w:r w:rsidRPr="003D2E04">
        <w:rPr>
          <w:rStyle w:val="Emphasis"/>
          <w:rFonts w:ascii="Garamond" w:hAnsi="Garamond"/>
          <w:highlight w:val="cyan"/>
        </w:rPr>
        <w:t>Chinese leadership will</w:t>
      </w:r>
      <w:r w:rsidRPr="003D2E04">
        <w:rPr>
          <w:rStyle w:val="Emphasis"/>
          <w:rFonts w:ascii="Garamond" w:hAnsi="Garamond"/>
        </w:rPr>
        <w:t xml:space="preserve"> likely </w:t>
      </w:r>
      <w:r w:rsidRPr="003D2E04">
        <w:rPr>
          <w:rStyle w:val="Emphasis"/>
          <w:rFonts w:ascii="Garamond" w:hAnsi="Garamond"/>
          <w:highlight w:val="cyan"/>
        </w:rPr>
        <w:t>continue to use the theft of intellectual property through cyber</w:t>
      </w:r>
      <w:r w:rsidRPr="003D2E04">
        <w:rPr>
          <w:rStyle w:val="Emphasis"/>
          <w:rFonts w:ascii="Garamond" w:hAnsi="Garamond"/>
          <w:b w:val="0"/>
          <w:sz w:val="12"/>
          <w:highlight w:val="cyan"/>
        </w:rPr>
        <w:t>¶</w:t>
      </w:r>
      <w:r w:rsidRPr="003D2E04">
        <w:rPr>
          <w:rStyle w:val="Emphasis"/>
          <w:rFonts w:ascii="Garamond" w:hAnsi="Garamond"/>
          <w:sz w:val="12"/>
          <w:highlight w:val="cyan"/>
        </w:rPr>
        <w:t xml:space="preserve"> </w:t>
      </w:r>
      <w:r w:rsidRPr="003D2E04">
        <w:rPr>
          <w:rStyle w:val="Emphasis"/>
          <w:rFonts w:ascii="Garamond" w:hAnsi="Garamond"/>
          <w:highlight w:val="cyan"/>
        </w:rPr>
        <w:t>means to acquire, mimic, and co-opt innovative foreign technologies</w:t>
      </w:r>
      <w:r w:rsidRPr="003D2E04">
        <w:rPr>
          <w:rFonts w:ascii="Garamond" w:hAnsi="Garamond"/>
          <w:sz w:val="16"/>
          <w:highlight w:val="cyan"/>
        </w:rPr>
        <w:t>.</w:t>
      </w:r>
      <w:r w:rsidRPr="003D2E04">
        <w:rPr>
          <w:rFonts w:ascii="Garamond" w:hAnsi="Garamond"/>
          <w:sz w:val="16"/>
        </w:rPr>
        <w:t xml:space="preserve"> </w:t>
      </w:r>
      <w:r w:rsidRPr="003D2E04">
        <w:rPr>
          <w:rStyle w:val="StyleBoldUnderline"/>
          <w:rFonts w:ascii="Garamond" w:hAnsi="Garamond"/>
        </w:rPr>
        <w:t>China’s efforts to spur</w:t>
      </w:r>
      <w:r w:rsidRPr="003D2E04">
        <w:rPr>
          <w:rStyle w:val="StyleBoldUnderline"/>
          <w:rFonts w:ascii="Garamond" w:hAnsi="Garamond"/>
          <w:sz w:val="12"/>
        </w:rPr>
        <w:t xml:space="preserve">¶ </w:t>
      </w:r>
      <w:r w:rsidRPr="003D2E04">
        <w:rPr>
          <w:rStyle w:val="StyleBoldUnderline"/>
          <w:rFonts w:ascii="Garamond" w:hAnsi="Garamond"/>
        </w:rPr>
        <w:t>innovation will take on even greater urgency if the economy continues to slow and</w:t>
      </w:r>
      <w:r w:rsidRPr="003D2E04">
        <w:rPr>
          <w:rStyle w:val="StyleBoldUnderline"/>
          <w:rFonts w:ascii="Garamond" w:hAnsi="Garamond"/>
          <w:sz w:val="12"/>
        </w:rPr>
        <w:t xml:space="preserve">¶ </w:t>
      </w:r>
      <w:r w:rsidRPr="003D2E04">
        <w:rPr>
          <w:rStyle w:val="StyleBoldUnderline"/>
          <w:rFonts w:ascii="Garamond" w:hAnsi="Garamond"/>
        </w:rPr>
        <w:t>unemployment among college graduates continues to rise</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Fonts w:ascii="Garamond" w:hAnsi="Garamond"/>
          <w:sz w:val="16"/>
        </w:rPr>
        <w:t>4</w:t>
      </w:r>
      <w:r w:rsidRPr="003D2E04">
        <w:rPr>
          <w:rFonts w:ascii="Garamond" w:hAnsi="Garamond"/>
          <w:sz w:val="12"/>
        </w:rPr>
        <w:t>¶</w:t>
      </w:r>
      <w:r w:rsidRPr="003D2E04">
        <w:rPr>
          <w:rFonts w:ascii="Garamond" w:hAnsi="Garamond"/>
          <w:sz w:val="16"/>
        </w:rPr>
        <w:t xml:space="preserve"> High rates of unemployment among</w:t>
      </w:r>
      <w:r w:rsidRPr="003D2E04">
        <w:rPr>
          <w:rFonts w:ascii="Garamond" w:hAnsi="Garamond"/>
          <w:sz w:val="12"/>
        </w:rPr>
        <w:t>¶</w:t>
      </w:r>
      <w:r w:rsidRPr="003D2E04">
        <w:rPr>
          <w:rFonts w:ascii="Garamond" w:hAnsi="Garamond"/>
          <w:sz w:val="16"/>
        </w:rPr>
        <w:t xml:space="preserve"> the young and educated could be a destabilizing force in Chinese society, which is not something</w:t>
      </w:r>
      <w:r w:rsidRPr="003D2E04">
        <w:rPr>
          <w:rFonts w:ascii="Garamond" w:hAnsi="Garamond"/>
          <w:sz w:val="12"/>
        </w:rPr>
        <w:t>¶</w:t>
      </w:r>
      <w:r w:rsidRPr="003D2E04">
        <w:rPr>
          <w:rFonts w:ascii="Garamond" w:hAnsi="Garamond"/>
          <w:sz w:val="16"/>
        </w:rPr>
        <w:t xml:space="preserve"> the Communist Party will tolerate.</w:t>
      </w:r>
      <w:r w:rsidRPr="003D2E04">
        <w:rPr>
          <w:rFonts w:ascii="Garamond" w:hAnsi="Garamond"/>
          <w:sz w:val="12"/>
        </w:rPr>
        <w:t>¶</w:t>
      </w:r>
      <w:r w:rsidRPr="003D2E04">
        <w:rPr>
          <w:rFonts w:ascii="Garamond" w:hAnsi="Garamond"/>
          <w:sz w:val="16"/>
        </w:rPr>
        <w:t xml:space="preserve"> Indeed, we’re already seeing the targeting implications of China’s desire for rapid innovation.</w:t>
      </w:r>
      <w:r w:rsidRPr="003D2E04">
        <w:rPr>
          <w:rFonts w:ascii="Garamond" w:hAnsi="Garamond"/>
          <w:sz w:val="12"/>
        </w:rPr>
        <w:t>¶</w:t>
      </w:r>
      <w:r w:rsidRPr="003D2E04">
        <w:rPr>
          <w:rFonts w:ascii="Garamond" w:hAnsi="Garamond"/>
          <w:sz w:val="16"/>
        </w:rPr>
        <w:t xml:space="preserve"> This May, </w:t>
      </w:r>
      <w:proofErr w:type="spellStart"/>
      <w:r w:rsidRPr="003D2E04">
        <w:rPr>
          <w:rFonts w:ascii="Garamond" w:hAnsi="Garamond"/>
          <w:sz w:val="16"/>
        </w:rPr>
        <w:t>FireEye’s</w:t>
      </w:r>
      <w:proofErr w:type="spellEnd"/>
      <w:r w:rsidRPr="003D2E04">
        <w:rPr>
          <w:rFonts w:ascii="Garamond" w:hAnsi="Garamond"/>
          <w:sz w:val="16"/>
        </w:rPr>
        <w:t xml:space="preserve"> </w:t>
      </w:r>
      <w:proofErr w:type="spellStart"/>
      <w:r w:rsidRPr="003D2E04">
        <w:rPr>
          <w:rFonts w:ascii="Garamond" w:hAnsi="Garamond"/>
          <w:sz w:val="16"/>
        </w:rPr>
        <w:t>Mandiant</w:t>
      </w:r>
      <w:proofErr w:type="spellEnd"/>
      <w:r w:rsidRPr="003D2E04">
        <w:rPr>
          <w:rFonts w:ascii="Garamond" w:hAnsi="Garamond"/>
          <w:sz w:val="16"/>
        </w:rPr>
        <w:t xml:space="preserve"> Consultant Services aided Penn State in an investigation of</w:t>
      </w:r>
      <w:r w:rsidRPr="003D2E04">
        <w:rPr>
          <w:rFonts w:ascii="Garamond" w:hAnsi="Garamond"/>
          <w:sz w:val="12"/>
        </w:rPr>
        <w:t>¶</w:t>
      </w:r>
      <w:r w:rsidRPr="003D2E04">
        <w:rPr>
          <w:rFonts w:ascii="Garamond" w:hAnsi="Garamond"/>
          <w:sz w:val="16"/>
        </w:rPr>
        <w:t xml:space="preserve"> Chinese hackers who had been so deeply embedded in the computer network of its engineering</w:t>
      </w:r>
      <w:r w:rsidRPr="003D2E04">
        <w:rPr>
          <w:rFonts w:ascii="Garamond" w:hAnsi="Garamond"/>
          <w:sz w:val="12"/>
        </w:rPr>
        <w:t>¶</w:t>
      </w:r>
      <w:r w:rsidRPr="003D2E04">
        <w:rPr>
          <w:rFonts w:ascii="Garamond" w:hAnsi="Garamond"/>
          <w:sz w:val="16"/>
        </w:rPr>
        <w:t xml:space="preserve"> college – which specializes in aerospace engineering, among other disciplines – that the network</w:t>
      </w:r>
      <w:r w:rsidRPr="003D2E04">
        <w:rPr>
          <w:rFonts w:ascii="Garamond" w:hAnsi="Garamond"/>
          <w:sz w:val="12"/>
        </w:rPr>
        <w:t>¶</w:t>
      </w:r>
      <w:r w:rsidRPr="003D2E04">
        <w:rPr>
          <w:rFonts w:ascii="Garamond" w:hAnsi="Garamond"/>
          <w:sz w:val="16"/>
        </w:rPr>
        <w:t xml:space="preserve"> had to be taken offline.5 Such an incident is unfortunately not the exception. In the past year</w:t>
      </w:r>
      <w:r w:rsidRPr="003D2E04">
        <w:rPr>
          <w:rFonts w:ascii="Garamond" w:hAnsi="Garamond"/>
          <w:sz w:val="12"/>
        </w:rPr>
        <w:t>¶</w:t>
      </w:r>
      <w:r w:rsidRPr="003D2E04">
        <w:rPr>
          <w:rFonts w:ascii="Garamond" w:hAnsi="Garamond"/>
          <w:sz w:val="16"/>
        </w:rPr>
        <w:t xml:space="preserve"> alone, we responded to at least two other cyber espionage incidents involving top U.S. schools</w:t>
      </w:r>
      <w:r w:rsidRPr="003D2E04">
        <w:rPr>
          <w:rFonts w:ascii="Garamond" w:hAnsi="Garamond"/>
          <w:sz w:val="12"/>
        </w:rPr>
        <w:t>¶</w:t>
      </w:r>
      <w:r w:rsidRPr="003D2E04">
        <w:rPr>
          <w:rFonts w:ascii="Garamond" w:hAnsi="Garamond"/>
          <w:sz w:val="16"/>
        </w:rPr>
        <w:t xml:space="preserve"> engaged in sensitive, state-of-the-art R&amp;D</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w:t>
      </w:r>
      <w:r w:rsidRPr="003D2E04">
        <w:rPr>
          <w:rStyle w:val="StyleBoldUnderline"/>
          <w:rFonts w:ascii="Garamond" w:hAnsi="Garamond"/>
        </w:rPr>
        <w:t xml:space="preserve">APT </w:t>
      </w:r>
      <w:r w:rsidRPr="003D2E04">
        <w:rPr>
          <w:rStyle w:val="StyleBoldUnderline"/>
          <w:rFonts w:ascii="Garamond" w:hAnsi="Garamond"/>
          <w:highlight w:val="cyan"/>
        </w:rPr>
        <w:t>actors will</w:t>
      </w:r>
      <w:r w:rsidRPr="003D2E04">
        <w:rPr>
          <w:rStyle w:val="StyleBoldUnderline"/>
          <w:rFonts w:ascii="Garamond" w:hAnsi="Garamond"/>
        </w:rPr>
        <w:t xml:space="preserve"> likely </w:t>
      </w:r>
      <w:r w:rsidRPr="003D2E04">
        <w:rPr>
          <w:rStyle w:val="StyleBoldUnderline"/>
          <w:rFonts w:ascii="Garamond" w:hAnsi="Garamond"/>
          <w:highlight w:val="cyan"/>
        </w:rPr>
        <w:t>continue to target U.S. labs</w:t>
      </w:r>
      <w:r w:rsidRPr="003D2E04">
        <w:rPr>
          <w:rStyle w:val="StyleBoldUnderline"/>
          <w:rFonts w:ascii="Garamond" w:hAnsi="Garamond"/>
        </w:rPr>
        <w:t>, university research institutions, and small</w:t>
      </w:r>
      <w:r w:rsidRPr="003D2E04">
        <w:rPr>
          <w:rStyle w:val="StyleBoldUnderline"/>
          <w:rFonts w:ascii="Garamond" w:hAnsi="Garamond"/>
          <w:sz w:val="12"/>
        </w:rPr>
        <w:t xml:space="preserve">¶ </w:t>
      </w:r>
      <w:r w:rsidRPr="003D2E04">
        <w:rPr>
          <w:rStyle w:val="StyleBoldUnderline"/>
          <w:rFonts w:ascii="Garamond" w:hAnsi="Garamond"/>
        </w:rPr>
        <w:t>businesses and start-ups – organizations that may lack either the understanding of the risk or the</w:t>
      </w:r>
      <w:r w:rsidRPr="003D2E04">
        <w:rPr>
          <w:rStyle w:val="StyleBoldUnderline"/>
          <w:rFonts w:ascii="Garamond" w:hAnsi="Garamond"/>
          <w:sz w:val="12"/>
        </w:rPr>
        <w:t xml:space="preserve">¶ </w:t>
      </w:r>
      <w:r w:rsidRPr="003D2E04">
        <w:rPr>
          <w:rStyle w:val="StyleBoldUnderline"/>
          <w:rFonts w:ascii="Garamond" w:hAnsi="Garamond"/>
        </w:rPr>
        <w:t>resources with which to secure their technical and scientific research</w:t>
      </w:r>
      <w:r w:rsidRPr="003D2E04">
        <w:rPr>
          <w:rFonts w:ascii="Garamond" w:hAnsi="Garamond"/>
          <w:sz w:val="16"/>
        </w:rPr>
        <w:t>. APT actors may also try to</w:t>
      </w:r>
      <w:r w:rsidRPr="003D2E04">
        <w:rPr>
          <w:rFonts w:ascii="Garamond" w:hAnsi="Garamond"/>
          <w:sz w:val="12"/>
        </w:rPr>
        <w:t>¶</w:t>
      </w:r>
      <w:r w:rsidRPr="003D2E04">
        <w:rPr>
          <w:rFonts w:ascii="Garamond" w:hAnsi="Garamond"/>
          <w:sz w:val="16"/>
        </w:rPr>
        <w:t xml:space="preserve"> exploit trusted third-party relationships to compromise organizations with better defenses. </w:t>
      </w:r>
      <w:r w:rsidRPr="003D2E04">
        <w:rPr>
          <w:rStyle w:val="StyleBoldUnderline"/>
          <w:rFonts w:ascii="Garamond" w:hAnsi="Garamond"/>
          <w:highlight w:val="cyan"/>
        </w:rPr>
        <w:t xml:space="preserve">Given </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the Chinese leadership’s focus on</w:t>
      </w:r>
      <w:r w:rsidRPr="003D2E04">
        <w:rPr>
          <w:rStyle w:val="StyleBoldUnderline"/>
          <w:rFonts w:ascii="Garamond" w:hAnsi="Garamond"/>
        </w:rPr>
        <w:t xml:space="preserve"> understanding and </w:t>
      </w:r>
      <w:r w:rsidRPr="003D2E04">
        <w:rPr>
          <w:rStyle w:val="StyleBoldUnderline"/>
          <w:rFonts w:ascii="Garamond" w:hAnsi="Garamond"/>
          <w:highlight w:val="cyan"/>
        </w:rPr>
        <w:t>advancing entrepreneurship</w:t>
      </w:r>
      <w:r w:rsidRPr="003D2E04">
        <w:rPr>
          <w:rStyle w:val="StyleBoldUnderline"/>
          <w:rFonts w:ascii="Garamond" w:hAnsi="Garamond"/>
        </w:rPr>
        <w:t xml:space="preserve">, </w:t>
      </w:r>
      <w:proofErr w:type="gramStart"/>
      <w:r w:rsidRPr="003D2E04">
        <w:rPr>
          <w:rStyle w:val="StyleBoldUnderline"/>
          <w:rFonts w:ascii="Garamond" w:hAnsi="Garamond"/>
          <w:highlight w:val="cyan"/>
        </w:rPr>
        <w:t>actors</w:t>
      </w:r>
      <w:proofErr w:type="gramEnd"/>
      <w:r w:rsidRPr="003D2E04">
        <w:rPr>
          <w:rStyle w:val="StyleBoldUnderline"/>
          <w:rFonts w:ascii="Garamond" w:hAnsi="Garamond"/>
          <w:highlight w:val="cyan"/>
        </w:rPr>
        <w:t xml:space="preserve"> may</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pursue</w:t>
      </w:r>
      <w:r w:rsidRPr="003D2E04">
        <w:rPr>
          <w:rStyle w:val="StyleBoldUnderline"/>
          <w:rFonts w:ascii="Garamond" w:hAnsi="Garamond"/>
        </w:rPr>
        <w:t xml:space="preserve"> information on the leadership, management, and organizational culture of </w:t>
      </w:r>
      <w:r w:rsidRPr="003D2E04">
        <w:rPr>
          <w:rStyle w:val="StyleBoldUnderline"/>
          <w:rFonts w:ascii="Garamond" w:hAnsi="Garamond"/>
          <w:highlight w:val="cyan"/>
        </w:rPr>
        <w:t>highly</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innovative organizations</w:t>
      </w:r>
      <w:r w:rsidRPr="003D2E04">
        <w:rPr>
          <w:rStyle w:val="StyleBoldUnderline"/>
          <w:rFonts w:ascii="Garamond" w:hAnsi="Garamond"/>
        </w:rPr>
        <w:t>.</w:t>
      </w:r>
    </w:p>
    <w:p w14:paraId="0E81F167" w14:textId="77777777" w:rsidR="000B055D" w:rsidRPr="003D2E04" w:rsidRDefault="000B055D" w:rsidP="000B055D">
      <w:pPr>
        <w:rPr>
          <w:rStyle w:val="StyleBoldUnderline"/>
          <w:rFonts w:ascii="Garamond" w:hAnsi="Garamond"/>
          <w:b/>
          <w:bCs/>
          <w:iCs/>
        </w:rPr>
      </w:pPr>
    </w:p>
    <w:p w14:paraId="2A16B19E" w14:textId="77777777" w:rsidR="000B055D" w:rsidRPr="003D2E04" w:rsidRDefault="000B055D" w:rsidP="000B055D">
      <w:pPr>
        <w:pStyle w:val="Heading4"/>
        <w:rPr>
          <w:rFonts w:ascii="Garamond" w:hAnsi="Garamond"/>
        </w:rPr>
      </w:pPr>
      <w:r w:rsidRPr="003D2E04">
        <w:rPr>
          <w:rFonts w:ascii="Garamond" w:hAnsi="Garamond"/>
        </w:rPr>
        <w:t xml:space="preserve">Espionage </w:t>
      </w:r>
      <w:proofErr w:type="gramStart"/>
      <w:r w:rsidRPr="003D2E04">
        <w:rPr>
          <w:rFonts w:ascii="Garamond" w:hAnsi="Garamond"/>
        </w:rPr>
        <w:t>k2</w:t>
      </w:r>
      <w:proofErr w:type="gramEnd"/>
      <w:r w:rsidRPr="003D2E04">
        <w:rPr>
          <w:rFonts w:ascii="Garamond" w:hAnsi="Garamond"/>
        </w:rPr>
        <w:t xml:space="preserve"> Chinese economic and military growth</w:t>
      </w:r>
    </w:p>
    <w:p w14:paraId="43A8D2E4" w14:textId="77777777" w:rsidR="000B055D" w:rsidRPr="003D2E04" w:rsidRDefault="000B055D" w:rsidP="000B055D">
      <w:pPr>
        <w:rPr>
          <w:rStyle w:val="StyleStyleBold12pt"/>
          <w:rFonts w:ascii="Garamond" w:hAnsi="Garamond"/>
        </w:rPr>
      </w:pPr>
      <w:r w:rsidRPr="003D2E04">
        <w:rPr>
          <w:rStyle w:val="StyleStyleBold12pt"/>
          <w:rFonts w:ascii="Garamond" w:hAnsi="Garamond"/>
        </w:rPr>
        <w:t>Philipp, 2015</w:t>
      </w:r>
    </w:p>
    <w:p w14:paraId="3EAF3C29" w14:textId="77777777" w:rsidR="000B055D" w:rsidRPr="003D2E04" w:rsidRDefault="000B055D" w:rsidP="000B055D">
      <w:pPr>
        <w:rPr>
          <w:rFonts w:ascii="Garamond" w:hAnsi="Garamond"/>
        </w:rPr>
      </w:pPr>
      <w:proofErr w:type="gramStart"/>
      <w:r w:rsidRPr="003D2E04">
        <w:rPr>
          <w:rFonts w:ascii="Garamond" w:hAnsi="Garamond"/>
        </w:rPr>
        <w:t>Joshua, award-winning investigative journalist at Epoch Times where he covers national security relating to China.</w:t>
      </w:r>
      <w:proofErr w:type="gramEnd"/>
      <w:r w:rsidRPr="003D2E04">
        <w:rPr>
          <w:rFonts w:ascii="Garamond" w:hAnsi="Garamond"/>
        </w:rPr>
        <w:t xml:space="preserve"> He is an expert on hybrid warfare, including China’s roles and approaches in espionage, organized crime, and unconventional warfare, “EXCLUSIVE: How Hacking and Espionage Fuel China’s Growth,” The Epoch Times, </w:t>
      </w:r>
      <w:hyperlink r:id="rId14" w:history="1">
        <w:r w:rsidRPr="003D2E04">
          <w:rPr>
            <w:rStyle w:val="Hyperlink"/>
            <w:rFonts w:ascii="Garamond" w:hAnsi="Garamond"/>
          </w:rPr>
          <w:t>http://www.theepochtimes.com/n3/1737917-investigative-report-china-theft-incorporated/</w:t>
        </w:r>
      </w:hyperlink>
      <w:r w:rsidRPr="003D2E04">
        <w:rPr>
          <w:rFonts w:ascii="Garamond" w:hAnsi="Garamond"/>
        </w:rPr>
        <w:t>, Accessed: July 2, 2016, YDEL</w:t>
      </w:r>
    </w:p>
    <w:p w14:paraId="63A3C7BC" w14:textId="77777777" w:rsidR="000B055D" w:rsidRPr="003D2E04" w:rsidRDefault="000B055D" w:rsidP="000B055D">
      <w:pPr>
        <w:rPr>
          <w:rFonts w:ascii="Garamond" w:hAnsi="Garamond"/>
        </w:rPr>
      </w:pPr>
    </w:p>
    <w:p w14:paraId="1D326525" w14:textId="77777777" w:rsidR="000B055D" w:rsidRPr="003D2E04" w:rsidRDefault="000B055D" w:rsidP="000B055D">
      <w:pPr>
        <w:rPr>
          <w:rStyle w:val="StyleBoldUnderline"/>
          <w:rFonts w:ascii="Garamond" w:hAnsi="Garamond"/>
        </w:rPr>
      </w:pPr>
      <w:r w:rsidRPr="003D2E04">
        <w:rPr>
          <w:rStyle w:val="StyleBoldUnderline"/>
          <w:rFonts w:ascii="Garamond" w:hAnsi="Garamond"/>
        </w:rPr>
        <w:t>Elements of China’s military, state, business, and academia have been interwoven over decades and organized around one goal: stealing secrets from the West.</w:t>
      </w:r>
      <w:r w:rsidRPr="003D2E04">
        <w:rPr>
          <w:rFonts w:ascii="Garamond" w:hAnsi="Garamond"/>
          <w:sz w:val="16"/>
        </w:rPr>
        <w:t xml:space="preserve"> </w:t>
      </w:r>
      <w:r w:rsidRPr="003D2E04">
        <w:rPr>
          <w:rStyle w:val="Emphasis"/>
          <w:rFonts w:ascii="Garamond" w:hAnsi="Garamond"/>
        </w:rPr>
        <w:t xml:space="preserve">This </w:t>
      </w:r>
      <w:r w:rsidRPr="003D2E04">
        <w:rPr>
          <w:rStyle w:val="Emphasis"/>
          <w:rFonts w:ascii="Garamond" w:hAnsi="Garamond"/>
          <w:highlight w:val="cyan"/>
        </w:rPr>
        <w:t>regime of theft takes with impunity, powering China’s economy and high-tech military,</w:t>
      </w:r>
      <w:r w:rsidRPr="003D2E04">
        <w:rPr>
          <w:rStyle w:val="Emphasis"/>
          <w:rFonts w:ascii="Garamond" w:hAnsi="Garamond"/>
        </w:rPr>
        <w:t xml:space="preserve"> </w:t>
      </w:r>
      <w:r w:rsidRPr="003D2E04">
        <w:rPr>
          <w:rFonts w:ascii="Garamond" w:hAnsi="Garamond"/>
          <w:sz w:val="16"/>
        </w:rPr>
        <w:t>while robbing the United States alone of trillions in value each year</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Very late in the game, the United States has started to respond. The U.S. Justice Department made headlines in May 2014 by indicting five Chinese military hackers from Unit 61398 for their alleged role in economic theft</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The system, however, doesn’t stop at military hackers. </w:t>
      </w:r>
      <w:r w:rsidRPr="003D2E04">
        <w:rPr>
          <w:rStyle w:val="StyleBoldUnderline"/>
          <w:rFonts w:ascii="Garamond" w:hAnsi="Garamond"/>
          <w:highlight w:val="cyan"/>
        </w:rPr>
        <w:t>Organizations</w:t>
      </w:r>
      <w:r w:rsidRPr="003D2E04">
        <w:rPr>
          <w:rStyle w:val="StyleBoldUnderline"/>
          <w:rFonts w:ascii="Garamond" w:hAnsi="Garamond"/>
        </w:rPr>
        <w:t xml:space="preserve"> throughout China </w:t>
      </w:r>
      <w:r w:rsidRPr="003D2E04">
        <w:rPr>
          <w:rStyle w:val="StyleBoldUnderline"/>
          <w:rFonts w:ascii="Garamond" w:hAnsi="Garamond"/>
          <w:highlight w:val="cyan"/>
        </w:rPr>
        <w:t xml:space="preserve">work as “transfer centers” that </w:t>
      </w:r>
      <w:proofErr w:type="gramStart"/>
      <w:r w:rsidRPr="003D2E04">
        <w:rPr>
          <w:rStyle w:val="StyleBoldUnderline"/>
          <w:rFonts w:ascii="Garamond" w:hAnsi="Garamond"/>
          <w:highlight w:val="cyan"/>
        </w:rPr>
        <w:t>process stolen</w:t>
      </w:r>
      <w:proofErr w:type="gramEnd"/>
      <w:r w:rsidRPr="003D2E04">
        <w:rPr>
          <w:rStyle w:val="StyleBoldUnderline"/>
          <w:rFonts w:ascii="Garamond" w:hAnsi="Garamond"/>
          <w:highlight w:val="cyan"/>
        </w:rPr>
        <w:t xml:space="preserve"> information into usable designs.</w:t>
      </w:r>
      <w:r w:rsidRPr="003D2E04">
        <w:rPr>
          <w:rStyle w:val="StyleBoldUnderline"/>
          <w:rFonts w:ascii="Garamond" w:hAnsi="Garamond"/>
        </w:rPr>
        <w:t xml:space="preserve"> Official </w:t>
      </w:r>
      <w:r w:rsidRPr="003D2E04">
        <w:rPr>
          <w:rStyle w:val="StyleBoldUnderline"/>
          <w:rFonts w:ascii="Garamond" w:hAnsi="Garamond"/>
          <w:highlight w:val="cyan"/>
        </w:rPr>
        <w:t>programs facilitate the theft</w:t>
      </w:r>
      <w:r w:rsidRPr="003D2E04">
        <w:rPr>
          <w:rStyle w:val="StyleBoldUnderline"/>
          <w:rFonts w:ascii="Garamond" w:hAnsi="Garamond"/>
        </w:rPr>
        <w:t xml:space="preserve">. And </w:t>
      </w:r>
      <w:r w:rsidRPr="003D2E04">
        <w:rPr>
          <w:rStyle w:val="StyleBoldUnderline"/>
          <w:rFonts w:ascii="Garamond" w:hAnsi="Garamond"/>
          <w:highlight w:val="cyan"/>
        </w:rPr>
        <w:t>the whole system runs through</w:t>
      </w:r>
      <w:r w:rsidRPr="003D2E04">
        <w:rPr>
          <w:rStyle w:val="StyleBoldUnderline"/>
          <w:rFonts w:ascii="Garamond" w:hAnsi="Garamond"/>
        </w:rPr>
        <w:t xml:space="preserve"> a corrupt nexus among </w:t>
      </w:r>
      <w:r w:rsidRPr="003D2E04">
        <w:rPr>
          <w:rStyle w:val="StyleBoldUnderline"/>
          <w:rFonts w:ascii="Garamond" w:hAnsi="Garamond"/>
          <w:highlight w:val="cyan"/>
        </w:rPr>
        <w:t>government officials</w:t>
      </w:r>
      <w:r w:rsidRPr="003D2E04">
        <w:rPr>
          <w:rStyle w:val="StyleBoldUnderline"/>
          <w:rFonts w:ascii="Garamond" w:hAnsi="Garamond"/>
        </w:rPr>
        <w:t xml:space="preserve">, military officers, business executives, and academics </w:t>
      </w:r>
      <w:r w:rsidRPr="003D2E04">
        <w:rPr>
          <w:rStyle w:val="StyleBoldUnderline"/>
          <w:rFonts w:ascii="Garamond" w:hAnsi="Garamond"/>
          <w:highlight w:val="cyan"/>
        </w:rPr>
        <w:t>throughout China</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Fonts w:ascii="Garamond" w:hAnsi="Garamond"/>
          <w:sz w:val="16"/>
        </w:rPr>
        <w:t xml:space="preserve"> There is a nearly constant stream of news stories about </w:t>
      </w:r>
      <w:proofErr w:type="spellStart"/>
      <w:r w:rsidRPr="003D2E04">
        <w:rPr>
          <w:rFonts w:ascii="Garamond" w:hAnsi="Garamond"/>
          <w:sz w:val="16"/>
        </w:rPr>
        <w:t>cyberattacks</w:t>
      </w:r>
      <w:proofErr w:type="spellEnd"/>
      <w:r w:rsidRPr="003D2E04">
        <w:rPr>
          <w:rFonts w:ascii="Garamond" w:hAnsi="Garamond"/>
          <w:sz w:val="16"/>
        </w:rPr>
        <w:t xml:space="preserve"> and spies stealing technology from the West, but the true scale of the </w:t>
      </w:r>
      <w:proofErr w:type="spellStart"/>
      <w:r w:rsidRPr="003D2E04">
        <w:rPr>
          <w:rFonts w:ascii="Garamond" w:hAnsi="Garamond"/>
          <w:sz w:val="16"/>
        </w:rPr>
        <w:t>cyberattacks</w:t>
      </w:r>
      <w:proofErr w:type="spellEnd"/>
      <w:r w:rsidRPr="003D2E04">
        <w:rPr>
          <w:rFonts w:ascii="Garamond" w:hAnsi="Garamond"/>
          <w:sz w:val="16"/>
        </w:rPr>
        <w:t xml:space="preserve"> and breaches by spies goes far beyond what’s reported.</w:t>
      </w:r>
      <w:r w:rsidRPr="003D2E04">
        <w:rPr>
          <w:rFonts w:ascii="Garamond" w:hAnsi="Garamond"/>
          <w:sz w:val="12"/>
        </w:rPr>
        <w:t>¶</w:t>
      </w:r>
      <w:r w:rsidRPr="003D2E04">
        <w:rPr>
          <w:rFonts w:ascii="Garamond" w:hAnsi="Garamond"/>
          <w:sz w:val="16"/>
        </w:rPr>
        <w:t xml:space="preserve"> This article is the last of a four-part investigative series that has been two years in the making. </w:t>
      </w:r>
      <w:r w:rsidRPr="003D2E04">
        <w:rPr>
          <w:rStyle w:val="StyleBoldUnderline"/>
          <w:rFonts w:ascii="Garamond" w:hAnsi="Garamond"/>
        </w:rPr>
        <w:t xml:space="preserve">Tapping the knowledge of intelligence and security experts, </w:t>
      </w:r>
      <w:r w:rsidRPr="003D2E04">
        <w:rPr>
          <w:rStyle w:val="StyleBoldUnderline"/>
          <w:rFonts w:ascii="Garamond" w:hAnsi="Garamond"/>
          <w:highlight w:val="cyan"/>
        </w:rPr>
        <w:t>it</w:t>
      </w:r>
      <w:r w:rsidRPr="003D2E04">
        <w:rPr>
          <w:rStyle w:val="StyleBoldUnderline"/>
          <w:rFonts w:ascii="Garamond" w:hAnsi="Garamond"/>
        </w:rPr>
        <w:t xml:space="preserve"> reveals </w:t>
      </w:r>
      <w:r w:rsidRPr="003D2E04">
        <w:rPr>
          <w:rStyle w:val="Emphasis"/>
          <w:rFonts w:ascii="Garamond" w:hAnsi="Garamond"/>
          <w:highlight w:val="cyan"/>
        </w:rPr>
        <w:t>the inner workings of a state-sanctioned program to rob the West and feed China’s economic growth and military strength</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Fonts w:ascii="Garamond" w:hAnsi="Garamond"/>
          <w:sz w:val="16"/>
        </w:rPr>
        <w:t xml:space="preserve"> “We are seeing only a fraction of actual data breaches reported in the U.S. Many of the data breaches reported in 2014 were of retailers, where compromised consumer personally identifiable information (PII) is required to be reported,” said Casey Fleming, chairman and CEO of BLACKOPS Partners Corp.</w:t>
      </w:r>
      <w:r w:rsidRPr="003D2E04">
        <w:rPr>
          <w:rFonts w:ascii="Garamond" w:hAnsi="Garamond"/>
          <w:sz w:val="12"/>
        </w:rPr>
        <w:t>¶</w:t>
      </w:r>
      <w:r w:rsidRPr="003D2E04">
        <w:rPr>
          <w:rFonts w:ascii="Garamond" w:hAnsi="Garamond"/>
          <w:sz w:val="16"/>
        </w:rPr>
        <w:t xml:space="preserve"> It will not take long for every American citizen to be affected by the scale of this economic espionage assault</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 Casey Fleming, CEO, BLACKOPS Partners Corp.</w:t>
      </w:r>
      <w:r w:rsidRPr="003D2E04">
        <w:rPr>
          <w:rFonts w:ascii="Garamond" w:hAnsi="Garamond"/>
          <w:sz w:val="12"/>
        </w:rPr>
        <w:t>¶</w:t>
      </w:r>
      <w:r w:rsidRPr="003D2E04">
        <w:rPr>
          <w:rFonts w:ascii="Garamond" w:hAnsi="Garamond"/>
          <w:sz w:val="16"/>
        </w:rPr>
        <w:t xml:space="preserve"> Fleming is in a unique position. His company tracks both </w:t>
      </w:r>
      <w:proofErr w:type="spellStart"/>
      <w:r w:rsidRPr="003D2E04">
        <w:rPr>
          <w:rFonts w:ascii="Garamond" w:hAnsi="Garamond"/>
          <w:sz w:val="16"/>
        </w:rPr>
        <w:t>cyberspies</w:t>
      </w:r>
      <w:proofErr w:type="spellEnd"/>
      <w:r w:rsidRPr="003D2E04">
        <w:rPr>
          <w:rFonts w:ascii="Garamond" w:hAnsi="Garamond"/>
          <w:sz w:val="16"/>
        </w:rPr>
        <w:t xml:space="preserve"> and human spies infiltrating Fortune 500 companies. He said, in addition to what appears in the press, “hundreds of other companies have not reported data breaches due to negative coverage—or worse, most never detected the breach to begin with.”</w:t>
      </w:r>
      <w:r w:rsidRPr="003D2E04">
        <w:rPr>
          <w:rFonts w:ascii="Garamond" w:hAnsi="Garamond"/>
          <w:sz w:val="12"/>
        </w:rPr>
        <w:t>¶</w:t>
      </w:r>
      <w:r w:rsidRPr="003D2E04">
        <w:rPr>
          <w:rFonts w:ascii="Garamond" w:hAnsi="Garamond"/>
          <w:sz w:val="16"/>
        </w:rPr>
        <w:t xml:space="preserve"> Just in the last year, he added, his company observed </w:t>
      </w:r>
      <w:r w:rsidRPr="003D2E04">
        <w:rPr>
          <w:rStyle w:val="StyleBoldUnderline"/>
          <w:rFonts w:ascii="Garamond" w:hAnsi="Garamond"/>
        </w:rPr>
        <w:t xml:space="preserve">a tenfold increase in the “aggressiveness, depth, and frequency” of insider spy activity and </w:t>
      </w:r>
      <w:proofErr w:type="spellStart"/>
      <w:r w:rsidRPr="003D2E04">
        <w:rPr>
          <w:rStyle w:val="StyleBoldUnderline"/>
          <w:rFonts w:ascii="Garamond" w:hAnsi="Garamond"/>
        </w:rPr>
        <w:t>cyberattacks</w:t>
      </w:r>
      <w:proofErr w:type="spellEnd"/>
      <w:r w:rsidRPr="003D2E04">
        <w:rPr>
          <w:rStyle w:val="StyleBoldUnderline"/>
          <w:rFonts w:ascii="Garamond" w:hAnsi="Garamond"/>
        </w:rPr>
        <w:t xml:space="preserve"> breaching companies</w:t>
      </w:r>
      <w:r w:rsidRPr="003D2E04">
        <w:rPr>
          <w:rFonts w:ascii="Garamond" w:hAnsi="Garamond"/>
          <w:sz w:val="16"/>
        </w:rPr>
        <w:t>. He said they expect the problem to grow worse</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“Our intelligence unit’s latest estimates are that U.S. companies and the U.S. economy lose approximately $5 trillion each year, or over 30 percent of the U.S. GDP when you factor the full value of the stolen innovation,” Fleming said.</w:t>
      </w:r>
      <w:r w:rsidRPr="003D2E04">
        <w:rPr>
          <w:rFonts w:ascii="Garamond" w:hAnsi="Garamond"/>
          <w:sz w:val="12"/>
        </w:rPr>
        <w:t>¶</w:t>
      </w:r>
      <w:r w:rsidRPr="003D2E04">
        <w:rPr>
          <w:rFonts w:ascii="Garamond" w:hAnsi="Garamond"/>
          <w:sz w:val="16"/>
        </w:rPr>
        <w:t xml:space="preserve"> “It will not take long for every American citizen to be affected by the scale of this economic espionage assault in the form of lost jobs, higher prices, and a lower quality of life,” he said.</w:t>
      </w:r>
      <w:r w:rsidRPr="003D2E04">
        <w:rPr>
          <w:rFonts w:ascii="Garamond" w:hAnsi="Garamond"/>
          <w:sz w:val="12"/>
        </w:rPr>
        <w:t>¶</w:t>
      </w:r>
      <w:r w:rsidRPr="003D2E04">
        <w:rPr>
          <w:rFonts w:ascii="Garamond" w:hAnsi="Garamond"/>
          <w:sz w:val="16"/>
        </w:rPr>
        <w:t xml:space="preserve"> Multiple Sources</w:t>
      </w:r>
      <w:r w:rsidRPr="003D2E04">
        <w:rPr>
          <w:rFonts w:ascii="Garamond" w:hAnsi="Garamond"/>
          <w:sz w:val="12"/>
        </w:rPr>
        <w:t>¶</w:t>
      </w:r>
      <w:r w:rsidRPr="003D2E04">
        <w:rPr>
          <w:rFonts w:ascii="Garamond" w:hAnsi="Garamond"/>
          <w:sz w:val="16"/>
        </w:rPr>
        <w:t xml:space="preserve"> The large scope of the theft stems from the Chinese regime’s grip on nearly all facets of its society, according to Josh Vander </w:t>
      </w:r>
      <w:proofErr w:type="spellStart"/>
      <w:r w:rsidRPr="003D2E04">
        <w:rPr>
          <w:rFonts w:ascii="Garamond" w:hAnsi="Garamond"/>
          <w:sz w:val="16"/>
        </w:rPr>
        <w:t>Veen</w:t>
      </w:r>
      <w:proofErr w:type="spellEnd"/>
      <w:r w:rsidRPr="003D2E04">
        <w:rPr>
          <w:rFonts w:ascii="Garamond" w:hAnsi="Garamond"/>
          <w:sz w:val="16"/>
        </w:rPr>
        <w:t xml:space="preserve">, director of incident response at </w:t>
      </w:r>
      <w:proofErr w:type="spellStart"/>
      <w:r w:rsidRPr="003D2E04">
        <w:rPr>
          <w:rFonts w:ascii="Garamond" w:hAnsi="Garamond"/>
          <w:sz w:val="16"/>
        </w:rPr>
        <w:t>SpearTip</w:t>
      </w:r>
      <w:proofErr w:type="spellEnd"/>
      <w:r w:rsidRPr="003D2E04">
        <w:rPr>
          <w:rFonts w:ascii="Garamond" w:hAnsi="Garamond"/>
          <w:sz w:val="16"/>
        </w:rPr>
        <w:t>, a cyber-counterintelligence firm.</w:t>
      </w:r>
      <w:r w:rsidRPr="003D2E04">
        <w:rPr>
          <w:rFonts w:ascii="Garamond" w:hAnsi="Garamond"/>
          <w:sz w:val="12"/>
        </w:rPr>
        <w:t>¶</w:t>
      </w:r>
      <w:r w:rsidRPr="003D2E04">
        <w:rPr>
          <w:rFonts w:ascii="Garamond" w:hAnsi="Garamond"/>
          <w:sz w:val="16"/>
        </w:rPr>
        <w:t xml:space="preserve"> Vander </w:t>
      </w:r>
      <w:proofErr w:type="spellStart"/>
      <w:r w:rsidRPr="003D2E04">
        <w:rPr>
          <w:rFonts w:ascii="Garamond" w:hAnsi="Garamond"/>
          <w:sz w:val="16"/>
        </w:rPr>
        <w:t>Veen</w:t>
      </w:r>
      <w:proofErr w:type="spellEnd"/>
      <w:r w:rsidRPr="003D2E04">
        <w:rPr>
          <w:rFonts w:ascii="Garamond" w:hAnsi="Garamond"/>
          <w:sz w:val="16"/>
        </w:rPr>
        <w:t xml:space="preserve"> is a former special agent with U.S. Army Counterintelligence and worked for more than a dozen years investigating foreign spy operations.</w:t>
      </w:r>
      <w:r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highlight w:val="cyan"/>
        </w:rPr>
        <w:t>The Chinese government has a hand in</w:t>
      </w:r>
      <w:r w:rsidRPr="003D2E04">
        <w:rPr>
          <w:rStyle w:val="StyleBoldUnderline"/>
          <w:rFonts w:ascii="Garamond" w:hAnsi="Garamond"/>
        </w:rPr>
        <w:t xml:space="preserve"> so </w:t>
      </w:r>
      <w:r w:rsidRPr="003D2E04">
        <w:rPr>
          <w:rStyle w:val="StyleBoldUnderline"/>
          <w:rFonts w:ascii="Garamond" w:hAnsi="Garamond"/>
          <w:highlight w:val="cyan"/>
        </w:rPr>
        <w:t>many</w:t>
      </w:r>
      <w:r w:rsidRPr="003D2E04">
        <w:rPr>
          <w:rStyle w:val="StyleBoldUnderline"/>
          <w:rFonts w:ascii="Garamond" w:hAnsi="Garamond"/>
        </w:rPr>
        <w:t xml:space="preserve"> of its domestic </w:t>
      </w:r>
      <w:r w:rsidRPr="003D2E04">
        <w:rPr>
          <w:rStyle w:val="StyleBoldUnderline"/>
          <w:rFonts w:ascii="Garamond" w:hAnsi="Garamond"/>
          <w:highlight w:val="cyan"/>
        </w:rPr>
        <w:t>industries</w:t>
      </w:r>
      <w:r w:rsidRPr="003D2E04">
        <w:rPr>
          <w:rFonts w:ascii="Garamond" w:hAnsi="Garamond"/>
          <w:sz w:val="16"/>
        </w:rPr>
        <w:t xml:space="preserve">,” he said, adding that </w:t>
      </w:r>
      <w:r w:rsidRPr="003D2E04">
        <w:rPr>
          <w:rStyle w:val="StyleBoldUnderline"/>
          <w:rFonts w:ascii="Garamond" w:hAnsi="Garamond"/>
          <w:highlight w:val="cyan"/>
        </w:rPr>
        <w:t xml:space="preserve">the platforms it uses for economic theft include “the transfer centers, </w:t>
      </w:r>
      <w:proofErr w:type="spellStart"/>
      <w:r w:rsidRPr="003D2E04">
        <w:rPr>
          <w:rStyle w:val="StyleBoldUnderline"/>
          <w:rFonts w:ascii="Garamond" w:hAnsi="Garamond"/>
          <w:highlight w:val="cyan"/>
        </w:rPr>
        <w:t>cyberattacks</w:t>
      </w:r>
      <w:proofErr w:type="spellEnd"/>
      <w:r w:rsidRPr="003D2E04">
        <w:rPr>
          <w:rStyle w:val="StyleBoldUnderline"/>
          <w:rFonts w:ascii="Garamond" w:hAnsi="Garamond"/>
          <w:highlight w:val="cyan"/>
        </w:rPr>
        <w:t>, and academic research</w:t>
      </w:r>
      <w:r w:rsidRPr="003D2E04">
        <w:rPr>
          <w:rStyle w:val="StyleBoldUnderline"/>
          <w:rFonts w:ascii="Garamond" w:hAnsi="Garamond"/>
        </w:rPr>
        <w:t xml:space="preserve"> at U.S. universities.”</w:t>
      </w:r>
      <w:r w:rsidRPr="003D2E04">
        <w:rPr>
          <w:rStyle w:val="StyleBoldUnderline"/>
          <w:rFonts w:ascii="Garamond" w:hAnsi="Garamond"/>
          <w:sz w:val="12"/>
        </w:rPr>
        <w:t xml:space="preserve">¶ </w:t>
      </w:r>
      <w:r w:rsidRPr="003D2E04">
        <w:rPr>
          <w:rFonts w:ascii="Garamond" w:hAnsi="Garamond"/>
          <w:sz w:val="16"/>
        </w:rPr>
        <w:t>In a sense it is very clear-cut, but we don’t want to accept what we see right before our eyes</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 Richard Fisher, senior fellow, International Assessment and Strategy Center</w:t>
      </w:r>
      <w:r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rPr>
        <w:t xml:space="preserve">While the </w:t>
      </w:r>
      <w:r w:rsidRPr="003D2E04">
        <w:rPr>
          <w:rStyle w:val="StyleBoldUnderline"/>
          <w:rFonts w:ascii="Garamond" w:hAnsi="Garamond"/>
          <w:highlight w:val="cyan"/>
        </w:rPr>
        <w:t>Chinese regime</w:t>
      </w:r>
      <w:r w:rsidRPr="003D2E04">
        <w:rPr>
          <w:rStyle w:val="StyleBoldUnderline"/>
          <w:rFonts w:ascii="Garamond" w:hAnsi="Garamond"/>
        </w:rPr>
        <w:t xml:space="preserve"> operates a very large system for stealing and processing intellectual property, it </w:t>
      </w:r>
      <w:r w:rsidRPr="003D2E04">
        <w:rPr>
          <w:rStyle w:val="StyleBoldUnderline"/>
          <w:rFonts w:ascii="Garamond" w:hAnsi="Garamond"/>
          <w:highlight w:val="cyan"/>
        </w:rPr>
        <w:t>makes</w:t>
      </w:r>
      <w:r w:rsidRPr="003D2E04">
        <w:rPr>
          <w:rStyle w:val="StyleBoldUnderline"/>
          <w:rFonts w:ascii="Garamond" w:hAnsi="Garamond"/>
        </w:rPr>
        <w:t xml:space="preserve"> the </w:t>
      </w:r>
      <w:r w:rsidRPr="003D2E04">
        <w:rPr>
          <w:rStyle w:val="StyleBoldUnderline"/>
          <w:rFonts w:ascii="Garamond" w:hAnsi="Garamond"/>
          <w:highlight w:val="cyan"/>
        </w:rPr>
        <w:t>money back by developing products based</w:t>
      </w:r>
      <w:r w:rsidRPr="003D2E04">
        <w:rPr>
          <w:rStyle w:val="StyleBoldUnderline"/>
          <w:rFonts w:ascii="Garamond" w:hAnsi="Garamond"/>
        </w:rPr>
        <w:t xml:space="preserve"> on the </w:t>
      </w:r>
      <w:r w:rsidRPr="003D2E04">
        <w:rPr>
          <w:rStyle w:val="StyleBoldUnderline"/>
          <w:rFonts w:ascii="Garamond" w:hAnsi="Garamond"/>
          <w:highlight w:val="cyan"/>
        </w:rPr>
        <w:t>stolen information</w:t>
      </w:r>
      <w:r w:rsidRPr="003D2E04">
        <w:rPr>
          <w:rStyle w:val="StyleBoldUnderline"/>
          <w:rFonts w:ascii="Garamond" w:hAnsi="Garamond"/>
        </w:rPr>
        <w:t>.</w:t>
      </w:r>
      <w:r w:rsidRPr="003D2E04">
        <w:rPr>
          <w:rFonts w:ascii="Garamond" w:hAnsi="Garamond"/>
          <w:sz w:val="16"/>
        </w:rPr>
        <w:t xml:space="preserve"> Many times, </w:t>
      </w:r>
      <w:r w:rsidRPr="003D2E04">
        <w:rPr>
          <w:rStyle w:val="StyleBoldUnderline"/>
          <w:rFonts w:ascii="Garamond" w:hAnsi="Garamond"/>
        </w:rPr>
        <w:t>the Chinese products based on stolen American research and development are resold back in the United States at approximately half the price of the original American product</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Fonts w:ascii="Garamond" w:hAnsi="Garamond"/>
          <w:sz w:val="16"/>
        </w:rPr>
        <w:t xml:space="preserve"> “They’re busy, and they do invest a lot of personnel and a lot of time,” Vander </w:t>
      </w:r>
      <w:proofErr w:type="spellStart"/>
      <w:r w:rsidRPr="003D2E04">
        <w:rPr>
          <w:rFonts w:ascii="Garamond" w:hAnsi="Garamond"/>
          <w:sz w:val="16"/>
        </w:rPr>
        <w:t>Veen</w:t>
      </w:r>
      <w:proofErr w:type="spellEnd"/>
      <w:r w:rsidRPr="003D2E04">
        <w:rPr>
          <w:rFonts w:ascii="Garamond" w:hAnsi="Garamond"/>
          <w:sz w:val="16"/>
        </w:rPr>
        <w:t xml:space="preserve"> said. “But really it’s a fraction of the cost and a fraction of the time it takes to do this kind of research.”</w:t>
      </w:r>
      <w:r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rPr>
        <w:t>When trying to understand the Chinese regime’s use of economic theft, and the involvement of its armed services, corporations, and universities in the theft,</w:t>
      </w:r>
      <w:r w:rsidRPr="003D2E04">
        <w:rPr>
          <w:rFonts w:ascii="Garamond" w:hAnsi="Garamond"/>
          <w:sz w:val="16"/>
        </w:rPr>
        <w:t xml:space="preserve"> “We should view it from the Chinese lens,” said Richard Fisher, senior fellow at the International Assessment and Strategy Center</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“In a sense it is very clear-cut, but we don’t want to accept what we see right before our eyes,” Fisher said, adding that </w:t>
      </w:r>
      <w:r w:rsidRPr="003D2E04">
        <w:rPr>
          <w:rStyle w:val="StyleBoldUnderline"/>
          <w:rFonts w:ascii="Garamond" w:hAnsi="Garamond"/>
          <w:highlight w:val="cyan"/>
        </w:rPr>
        <w:t>any organization that has a</w:t>
      </w:r>
      <w:r w:rsidRPr="003D2E04">
        <w:rPr>
          <w:rStyle w:val="StyleBoldUnderline"/>
          <w:rFonts w:ascii="Garamond" w:hAnsi="Garamond"/>
        </w:rPr>
        <w:t xml:space="preserve"> Chinese Communist Party (</w:t>
      </w:r>
      <w:r w:rsidRPr="003D2E04">
        <w:rPr>
          <w:rStyle w:val="StyleBoldUnderline"/>
          <w:rFonts w:ascii="Garamond" w:hAnsi="Garamond"/>
          <w:highlight w:val="cyan"/>
        </w:rPr>
        <w:t xml:space="preserve">CCP) cell “is capable of </w:t>
      </w:r>
      <w:r w:rsidRPr="003D2E04">
        <w:rPr>
          <w:rStyle w:val="StyleBoldUnderline"/>
          <w:rFonts w:ascii="Garamond" w:hAnsi="Garamond"/>
        </w:rPr>
        <w:t xml:space="preserve">conducting intelligence or </w:t>
      </w:r>
      <w:r w:rsidRPr="003D2E04">
        <w:rPr>
          <w:rStyle w:val="StyleBoldUnderline"/>
          <w:rFonts w:ascii="Garamond" w:hAnsi="Garamond"/>
          <w:highlight w:val="cyan"/>
        </w:rPr>
        <w:t>military operations</w:t>
      </w:r>
      <w:r w:rsidRPr="003D2E04">
        <w:rPr>
          <w:rStyle w:val="StyleBoldUnderline"/>
          <w:rFonts w:ascii="Garamond" w:hAnsi="Garamond"/>
        </w:rPr>
        <w:t>.”</w:t>
      </w:r>
      <w:r w:rsidRPr="003D2E04">
        <w:rPr>
          <w:rFonts w:ascii="Garamond" w:hAnsi="Garamond"/>
          <w:sz w:val="16"/>
        </w:rPr>
        <w:t xml:space="preserve"> The idea of official “state-run” companies in China can also be deceiving, since </w:t>
      </w:r>
      <w:r w:rsidRPr="003D2E04">
        <w:rPr>
          <w:rStyle w:val="StyleBoldUnderline"/>
          <w:rFonts w:ascii="Garamond" w:hAnsi="Garamond"/>
        </w:rPr>
        <w:t>nearly a</w:t>
      </w:r>
      <w:r w:rsidRPr="003D2E04">
        <w:rPr>
          <w:rStyle w:val="StyleBoldUnderline"/>
          <w:rFonts w:ascii="Garamond" w:hAnsi="Garamond"/>
          <w:highlight w:val="cyan"/>
        </w:rPr>
        <w:t>ll companies are required to have officials from the CCP assigned to them</w:t>
      </w:r>
      <w:r w:rsidRPr="003D2E04">
        <w:rPr>
          <w:rStyle w:val="StyleBoldUnderline"/>
          <w:rFonts w:ascii="Garamond" w:hAnsi="Garamond"/>
        </w:rPr>
        <w:t>,</w:t>
      </w:r>
      <w:r w:rsidRPr="003D2E04">
        <w:rPr>
          <w:rFonts w:ascii="Garamond" w:hAnsi="Garamond"/>
          <w:sz w:val="16"/>
        </w:rPr>
        <w:t xml:space="preserve"> according to a client of BLACKOPS Partners Corp. who conducts high-level business in China and spoke under conditions of anonymity</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“Any company that has more than 50 people in it has a government liaison assigned to it,” the source said. “That’s law in China.”</w:t>
      </w:r>
      <w:r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rPr>
        <w:t xml:space="preserve">In China, </w:t>
      </w:r>
      <w:r w:rsidRPr="003D2E04">
        <w:rPr>
          <w:rStyle w:val="StyleBoldUnderline"/>
          <w:rFonts w:ascii="Garamond" w:hAnsi="Garamond"/>
          <w:highlight w:val="cyan"/>
        </w:rPr>
        <w:t>there are only vague</w:t>
      </w:r>
      <w:r w:rsidRPr="003D2E04">
        <w:rPr>
          <w:rStyle w:val="StyleBoldUnderline"/>
          <w:rFonts w:ascii="Garamond" w:hAnsi="Garamond"/>
        </w:rPr>
        <w:t xml:space="preserve"> and blurry </w:t>
      </w:r>
      <w:r w:rsidRPr="003D2E04">
        <w:rPr>
          <w:rStyle w:val="StyleBoldUnderline"/>
          <w:rFonts w:ascii="Garamond" w:hAnsi="Garamond"/>
          <w:highlight w:val="cyan"/>
        </w:rPr>
        <w:t>lines separating government from private industries, military from government, and private from military.</w:t>
      </w:r>
      <w:r w:rsidRPr="003D2E04">
        <w:rPr>
          <w:rStyle w:val="StyleBoldUnderline"/>
          <w:rFonts w:ascii="Garamond" w:hAnsi="Garamond"/>
        </w:rPr>
        <w:t xml:space="preserve"> The systems for economic theft likewise take place across all three of these sectors.</w:t>
      </w:r>
    </w:p>
    <w:p w14:paraId="315EFADC" w14:textId="77777777" w:rsidR="000B055D" w:rsidRPr="003D2E04" w:rsidRDefault="000B055D" w:rsidP="000B055D">
      <w:pPr>
        <w:rPr>
          <w:rStyle w:val="StyleBoldUnderline"/>
          <w:rFonts w:ascii="Garamond" w:hAnsi="Garamond"/>
        </w:rPr>
      </w:pPr>
    </w:p>
    <w:p w14:paraId="23CA892A" w14:textId="77777777" w:rsidR="000B055D" w:rsidRPr="003D2E04" w:rsidRDefault="000B055D" w:rsidP="000B055D">
      <w:pPr>
        <w:pStyle w:val="Heading4"/>
        <w:rPr>
          <w:rFonts w:ascii="Garamond" w:hAnsi="Garamond"/>
        </w:rPr>
      </w:pPr>
      <w:r w:rsidRPr="003D2E04">
        <w:rPr>
          <w:rFonts w:ascii="Garamond" w:hAnsi="Garamond"/>
        </w:rPr>
        <w:t>PLA needs to steal intellectual property to sustain military modernization</w:t>
      </w:r>
    </w:p>
    <w:p w14:paraId="2BFCCF6D" w14:textId="77777777" w:rsidR="000B055D" w:rsidRPr="003D2E04" w:rsidRDefault="000B055D" w:rsidP="000B055D">
      <w:pPr>
        <w:rPr>
          <w:rStyle w:val="StyleStyleBold12pt"/>
          <w:rFonts w:ascii="Garamond" w:hAnsi="Garamond"/>
        </w:rPr>
      </w:pPr>
      <w:r w:rsidRPr="003D2E04">
        <w:rPr>
          <w:rStyle w:val="StyleStyleBold12pt"/>
          <w:rFonts w:ascii="Garamond" w:hAnsi="Garamond"/>
        </w:rPr>
        <w:t>Philipp, 2015</w:t>
      </w:r>
    </w:p>
    <w:p w14:paraId="1CAE40CC" w14:textId="77777777" w:rsidR="000B055D" w:rsidRPr="003D2E04" w:rsidRDefault="000B055D" w:rsidP="000B055D">
      <w:pPr>
        <w:rPr>
          <w:rFonts w:ascii="Garamond" w:hAnsi="Garamond"/>
        </w:rPr>
      </w:pPr>
      <w:proofErr w:type="gramStart"/>
      <w:r w:rsidRPr="003D2E04">
        <w:rPr>
          <w:rFonts w:ascii="Garamond" w:hAnsi="Garamond"/>
        </w:rPr>
        <w:t>Joshua, award-winning investigative journalist at Epoch Times where he covers national security relating to China.</w:t>
      </w:r>
      <w:proofErr w:type="gramEnd"/>
      <w:r w:rsidRPr="003D2E04">
        <w:rPr>
          <w:rFonts w:ascii="Garamond" w:hAnsi="Garamond"/>
        </w:rPr>
        <w:t xml:space="preserve"> He is an expert on hybrid warfare, including China’s roles and approaches in espionage, organized crime, and unconventional warfare, “EXCLUSIVE: How Hacking and Espionage Fuel China’s Growth,” The Epoch Times, </w:t>
      </w:r>
      <w:hyperlink r:id="rId15" w:history="1">
        <w:r w:rsidRPr="003D2E04">
          <w:rPr>
            <w:rStyle w:val="Hyperlink"/>
            <w:rFonts w:ascii="Garamond" w:hAnsi="Garamond"/>
          </w:rPr>
          <w:t>http://www.theepochtimes.com/n3/1737917-investigative-report-china-theft-incorporated/</w:t>
        </w:r>
      </w:hyperlink>
      <w:r w:rsidRPr="003D2E04">
        <w:rPr>
          <w:rFonts w:ascii="Garamond" w:hAnsi="Garamond"/>
        </w:rPr>
        <w:t>, Accessed: July 2, 2016, YDEL</w:t>
      </w:r>
    </w:p>
    <w:p w14:paraId="63F88E6D" w14:textId="77777777" w:rsidR="000B055D" w:rsidRPr="003D2E04" w:rsidRDefault="000B055D" w:rsidP="000B055D">
      <w:pPr>
        <w:rPr>
          <w:rStyle w:val="StyleBoldUnderline"/>
          <w:rFonts w:ascii="Garamond" w:hAnsi="Garamond"/>
        </w:rPr>
      </w:pPr>
      <w:r w:rsidRPr="003D2E04">
        <w:rPr>
          <w:rFonts w:ascii="Garamond" w:hAnsi="Garamond"/>
          <w:sz w:val="16"/>
        </w:rPr>
        <w:t>A Hungry Military</w:t>
      </w:r>
      <w:r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highlight w:val="cyan"/>
        </w:rPr>
        <w:t>The</w:t>
      </w:r>
      <w:r w:rsidRPr="003D2E04">
        <w:rPr>
          <w:rStyle w:val="StyleBoldUnderline"/>
          <w:rFonts w:ascii="Garamond" w:hAnsi="Garamond"/>
        </w:rPr>
        <w:t xml:space="preserve"> Chinese regime’s People’s Liberation Army (</w:t>
      </w:r>
      <w:r w:rsidRPr="003D2E04">
        <w:rPr>
          <w:rStyle w:val="StyleBoldUnderline"/>
          <w:rFonts w:ascii="Garamond" w:hAnsi="Garamond"/>
          <w:highlight w:val="cyan"/>
        </w:rPr>
        <w:t>PLA) plays a special role in the theft of information</w:t>
      </w:r>
      <w:r w:rsidRPr="003D2E04">
        <w:rPr>
          <w:rStyle w:val="StyleBoldUnderline"/>
          <w:rFonts w:ascii="Garamond" w:hAnsi="Garamond"/>
        </w:rPr>
        <w:t xml:space="preserve">. The military is required to cover a portion of its own costs, </w:t>
      </w:r>
      <w:r w:rsidRPr="003D2E04">
        <w:rPr>
          <w:rStyle w:val="StyleBoldUnderline"/>
          <w:rFonts w:ascii="Garamond" w:hAnsi="Garamond"/>
          <w:highlight w:val="cyan"/>
        </w:rPr>
        <w:t>and</w:t>
      </w:r>
      <w:r w:rsidRPr="003D2E04">
        <w:rPr>
          <w:rStyle w:val="StyleBoldUnderline"/>
          <w:rFonts w:ascii="Garamond" w:hAnsi="Garamond"/>
        </w:rPr>
        <w:t xml:space="preserve"> over decades this focus on building external sources of cash has made its military leaders some of the most powerful people in China</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Fonts w:ascii="Garamond" w:hAnsi="Garamond"/>
          <w:sz w:val="16"/>
        </w:rPr>
        <w:t xml:space="preserve"> According to a book, “China’s Economic Dilemmas in the 1990s: The Problems of Reforms, Modernization, and Interdependence,” </w:t>
      </w:r>
      <w:r w:rsidRPr="003D2E04">
        <w:rPr>
          <w:rStyle w:val="StyleBoldUnderline"/>
          <w:rFonts w:ascii="Garamond" w:hAnsi="Garamond"/>
        </w:rPr>
        <w:t xml:space="preserve">the PLA particularly </w:t>
      </w:r>
      <w:r w:rsidRPr="003D2E04">
        <w:rPr>
          <w:rStyle w:val="StyleBoldUnderline"/>
          <w:rFonts w:ascii="Garamond" w:hAnsi="Garamond"/>
          <w:highlight w:val="cyan"/>
        </w:rPr>
        <w:t>relies on external sources for its</w:t>
      </w:r>
      <w:r w:rsidRPr="003D2E04">
        <w:rPr>
          <w:rStyle w:val="StyleBoldUnderline"/>
          <w:rFonts w:ascii="Garamond" w:hAnsi="Garamond"/>
        </w:rPr>
        <w:t xml:space="preserve"> </w:t>
      </w:r>
      <w:r w:rsidRPr="003D2E04">
        <w:rPr>
          <w:rStyle w:val="StyleBoldUnderline"/>
          <w:rFonts w:ascii="Garamond" w:hAnsi="Garamond"/>
          <w:highlight w:val="cyan"/>
        </w:rPr>
        <w:t>r</w:t>
      </w:r>
      <w:r w:rsidRPr="003D2E04">
        <w:rPr>
          <w:rStyle w:val="StyleBoldUnderline"/>
          <w:rFonts w:ascii="Garamond" w:hAnsi="Garamond"/>
        </w:rPr>
        <w:t xml:space="preserve">esearch </w:t>
      </w:r>
      <w:r w:rsidRPr="003D2E04">
        <w:rPr>
          <w:rStyle w:val="StyleBoldUnderline"/>
          <w:rFonts w:ascii="Garamond" w:hAnsi="Garamond"/>
          <w:highlight w:val="cyan"/>
        </w:rPr>
        <w:t>and</w:t>
      </w:r>
      <w:r w:rsidRPr="003D2E04">
        <w:rPr>
          <w:rStyle w:val="StyleBoldUnderline"/>
          <w:rFonts w:ascii="Garamond" w:hAnsi="Garamond"/>
        </w:rPr>
        <w:t xml:space="preserve"> </w:t>
      </w:r>
      <w:r w:rsidRPr="003D2E04">
        <w:rPr>
          <w:rStyle w:val="StyleBoldUnderline"/>
          <w:rFonts w:ascii="Garamond" w:hAnsi="Garamond"/>
          <w:highlight w:val="cyan"/>
        </w:rPr>
        <w:t>d</w:t>
      </w:r>
      <w:r w:rsidRPr="003D2E04">
        <w:rPr>
          <w:rStyle w:val="StyleBoldUnderline"/>
          <w:rFonts w:ascii="Garamond" w:hAnsi="Garamond"/>
        </w:rPr>
        <w:t xml:space="preserve">evelopment </w:t>
      </w:r>
      <w:r w:rsidRPr="003D2E04">
        <w:rPr>
          <w:rStyle w:val="StyleBoldUnderline"/>
          <w:rFonts w:ascii="Garamond" w:hAnsi="Garamond"/>
          <w:highlight w:val="cyan"/>
        </w:rPr>
        <w:t>programs</w:t>
      </w:r>
      <w:r w:rsidRPr="003D2E04">
        <w:rPr>
          <w:rStyle w:val="StyleBoldUnderline"/>
          <w:rFonts w:ascii="Garamond" w:hAnsi="Garamond"/>
        </w:rPr>
        <w:t>.</w:t>
      </w:r>
      <w:r w:rsidRPr="003D2E04">
        <w:rPr>
          <w:rStyle w:val="StyleBoldUnderline"/>
          <w:rFonts w:ascii="Garamond" w:hAnsi="Garamond"/>
          <w:sz w:val="12"/>
        </w:rPr>
        <w:t>¶</w:t>
      </w:r>
      <w:r w:rsidRPr="003D2E04">
        <w:rPr>
          <w:rFonts w:ascii="Garamond" w:hAnsi="Garamond"/>
          <w:sz w:val="16"/>
        </w:rPr>
        <w:t xml:space="preserve"> “With only 70 percent of operating expenses in maintaining troops covered by the state budget,” it states, “the </w:t>
      </w:r>
      <w:r w:rsidRPr="003D2E04">
        <w:rPr>
          <w:rStyle w:val="StyleBoldUnderline"/>
          <w:rFonts w:ascii="Garamond" w:hAnsi="Garamond"/>
        </w:rPr>
        <w:t>PLA must make up the rest and still find supplemental funds for modernization.”</w:t>
      </w:r>
      <w:r w:rsidRPr="003D2E04">
        <w:rPr>
          <w:rStyle w:val="StyleBoldUnderline"/>
          <w:rFonts w:ascii="Garamond" w:hAnsi="Garamond"/>
          <w:sz w:val="12"/>
        </w:rPr>
        <w:t>¶</w:t>
      </w:r>
      <w:r w:rsidRPr="003D2E04">
        <w:rPr>
          <w:rFonts w:ascii="Garamond" w:hAnsi="Garamond"/>
          <w:sz w:val="16"/>
        </w:rPr>
        <w:t xml:space="preserve"> Just like the nexus between government and private business in China, the lines between military and state, and military and private, are likewise thin</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They sat down like in ‘The Godfather’ where they said ‘you’re in charge of docks and I’m in charge of loansharking.’</w:t>
      </w:r>
      <w:r w:rsidRPr="003D2E04">
        <w:rPr>
          <w:rFonts w:ascii="Garamond" w:hAnsi="Garamond"/>
          <w:sz w:val="12"/>
        </w:rPr>
        <w:t>¶</w:t>
      </w:r>
      <w:r w:rsidRPr="003D2E04">
        <w:rPr>
          <w:rFonts w:ascii="Garamond" w:hAnsi="Garamond"/>
          <w:sz w:val="16"/>
        </w:rPr>
        <w:t xml:space="preserve"> — William Triplett, former chief counsel, Senate Foreign Relations Committee</w:t>
      </w:r>
      <w:r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highlight w:val="cyan"/>
        </w:rPr>
        <w:t>There are many</w:t>
      </w:r>
      <w:r w:rsidRPr="003D2E04">
        <w:rPr>
          <w:rStyle w:val="StyleBoldUnderline"/>
          <w:rFonts w:ascii="Garamond" w:hAnsi="Garamond"/>
        </w:rPr>
        <w:t xml:space="preserve"> top officials </w:t>
      </w:r>
      <w:r w:rsidRPr="003D2E04">
        <w:rPr>
          <w:rStyle w:val="StyleBoldUnderline"/>
          <w:rFonts w:ascii="Garamond" w:hAnsi="Garamond"/>
          <w:highlight w:val="cyan"/>
        </w:rPr>
        <w:t>in the PLA who</w:t>
      </w:r>
      <w:r w:rsidRPr="003D2E04">
        <w:rPr>
          <w:rStyle w:val="StyleBoldUnderline"/>
          <w:rFonts w:ascii="Garamond" w:hAnsi="Garamond"/>
        </w:rPr>
        <w:t xml:space="preserve"> also </w:t>
      </w:r>
      <w:r w:rsidRPr="003D2E04">
        <w:rPr>
          <w:rStyle w:val="StyleBoldUnderline"/>
          <w:rFonts w:ascii="Garamond" w:hAnsi="Garamond"/>
          <w:highlight w:val="cyan"/>
        </w:rPr>
        <w:t>hold high-level positions in state-run companies, and</w:t>
      </w:r>
      <w:r w:rsidRPr="003D2E04">
        <w:rPr>
          <w:rStyle w:val="StyleBoldUnderline"/>
          <w:rFonts w:ascii="Garamond" w:hAnsi="Garamond"/>
        </w:rPr>
        <w:t xml:space="preserve"> many of these individuals also hold top-level positions </w:t>
      </w:r>
      <w:r w:rsidRPr="003D2E04">
        <w:rPr>
          <w:rStyle w:val="StyleBoldUnderline"/>
          <w:rFonts w:ascii="Garamond" w:hAnsi="Garamond"/>
          <w:highlight w:val="cyan"/>
        </w:rPr>
        <w:t>in the</w:t>
      </w:r>
      <w:r w:rsidRPr="003D2E04">
        <w:rPr>
          <w:rStyle w:val="StyleBoldUnderline"/>
          <w:rFonts w:ascii="Garamond" w:hAnsi="Garamond"/>
        </w:rPr>
        <w:t xml:space="preserve"> ruling </w:t>
      </w:r>
      <w:r w:rsidRPr="003D2E04">
        <w:rPr>
          <w:rStyle w:val="StyleBoldUnderline"/>
          <w:rFonts w:ascii="Garamond" w:hAnsi="Garamond"/>
          <w:highlight w:val="cyan"/>
        </w:rPr>
        <w:t>CCP</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Fonts w:ascii="Garamond" w:hAnsi="Garamond"/>
          <w:sz w:val="16"/>
        </w:rPr>
        <w:t xml:space="preserve"> </w:t>
      </w:r>
      <w:r w:rsidRPr="003D2E04">
        <w:rPr>
          <w:rStyle w:val="StyleBoldUnderline"/>
          <w:rFonts w:ascii="Garamond" w:hAnsi="Garamond"/>
        </w:rPr>
        <w:t>Under the Chinese regime’s current leader</w:t>
      </w:r>
      <w:r w:rsidRPr="003D2E04">
        <w:rPr>
          <w:rFonts w:ascii="Garamond" w:hAnsi="Garamond"/>
          <w:sz w:val="16"/>
        </w:rPr>
        <w:t xml:space="preserve">, Xi </w:t>
      </w:r>
      <w:proofErr w:type="spellStart"/>
      <w:r w:rsidRPr="003D2E04">
        <w:rPr>
          <w:rFonts w:ascii="Garamond" w:hAnsi="Garamond"/>
          <w:sz w:val="16"/>
        </w:rPr>
        <w:t>Jinping</w:t>
      </w:r>
      <w:proofErr w:type="spellEnd"/>
      <w:r w:rsidRPr="003D2E04">
        <w:rPr>
          <w:rFonts w:ascii="Garamond" w:hAnsi="Garamond"/>
          <w:sz w:val="16"/>
        </w:rPr>
        <w:t>, “</w:t>
      </w:r>
      <w:r w:rsidRPr="003D2E04">
        <w:rPr>
          <w:rStyle w:val="StyleBoldUnderline"/>
          <w:rFonts w:ascii="Garamond" w:hAnsi="Garamond"/>
        </w:rPr>
        <w:t>an unprecedented number of senior cadres from the country’s labyrinth</w:t>
      </w:r>
      <w:r w:rsidRPr="003D2E04">
        <w:rPr>
          <w:rFonts w:ascii="Garamond" w:hAnsi="Garamond"/>
          <w:sz w:val="16"/>
        </w:rPr>
        <w:t xml:space="preserve"> ‘</w:t>
      </w:r>
      <w:proofErr w:type="spellStart"/>
      <w:r w:rsidRPr="003D2E04">
        <w:rPr>
          <w:rFonts w:ascii="Garamond" w:hAnsi="Garamond"/>
          <w:sz w:val="16"/>
        </w:rPr>
        <w:t>jungong</w:t>
      </w:r>
      <w:proofErr w:type="spellEnd"/>
      <w:r w:rsidRPr="003D2E04">
        <w:rPr>
          <w:rFonts w:ascii="Garamond" w:hAnsi="Garamond"/>
          <w:sz w:val="16"/>
        </w:rPr>
        <w:t xml:space="preserve"> </w:t>
      </w:r>
      <w:proofErr w:type="spellStart"/>
      <w:r w:rsidRPr="003D2E04">
        <w:rPr>
          <w:rFonts w:ascii="Garamond" w:hAnsi="Garamond"/>
          <w:sz w:val="16"/>
        </w:rPr>
        <w:t>hangtian</w:t>
      </w:r>
      <w:proofErr w:type="spellEnd"/>
      <w:r w:rsidRPr="003D2E04">
        <w:rPr>
          <w:rFonts w:ascii="Garamond" w:hAnsi="Garamond"/>
          <w:sz w:val="16"/>
        </w:rPr>
        <w:t xml:space="preserve">’ (military–industrial and space–technology) complex </w:t>
      </w:r>
      <w:r w:rsidRPr="003D2E04">
        <w:rPr>
          <w:rStyle w:val="StyleBoldUnderline"/>
          <w:rFonts w:ascii="Garamond" w:hAnsi="Garamond"/>
        </w:rPr>
        <w:t>are being inducted to high-level Party-government organs or transferred to regional administrations,”</w:t>
      </w:r>
      <w:r w:rsidRPr="003D2E04">
        <w:rPr>
          <w:rFonts w:ascii="Garamond" w:hAnsi="Garamond"/>
          <w:sz w:val="16"/>
        </w:rPr>
        <w:t xml:space="preserve"> states a Sept. 25, 2014, report from the Jamestown Foundation.</w:t>
      </w:r>
      <w:r w:rsidRPr="003D2E04">
        <w:rPr>
          <w:rFonts w:ascii="Garamond" w:hAnsi="Garamond"/>
          <w:sz w:val="12"/>
        </w:rPr>
        <w:t>¶</w:t>
      </w:r>
      <w:r w:rsidRPr="003D2E04">
        <w:rPr>
          <w:rFonts w:ascii="Garamond" w:hAnsi="Garamond"/>
          <w:sz w:val="16"/>
        </w:rPr>
        <w:t xml:space="preserve"> Former leader of the CCP Jiang </w:t>
      </w:r>
      <w:proofErr w:type="spellStart"/>
      <w:r w:rsidRPr="003D2E04">
        <w:rPr>
          <w:rFonts w:ascii="Garamond" w:hAnsi="Garamond"/>
          <w:sz w:val="16"/>
        </w:rPr>
        <w:t>Zemin</w:t>
      </w:r>
      <w:proofErr w:type="spellEnd"/>
      <w:r w:rsidRPr="003D2E04">
        <w:rPr>
          <w:rFonts w:ascii="Garamond" w:hAnsi="Garamond"/>
          <w:sz w:val="16"/>
        </w:rPr>
        <w:t xml:space="preserve"> had reformed the system in the late 1990s, when </w:t>
      </w:r>
      <w:r w:rsidRPr="003D2E04">
        <w:rPr>
          <w:rStyle w:val="StyleBoldUnderline"/>
          <w:rFonts w:ascii="Garamond" w:hAnsi="Garamond"/>
          <w:highlight w:val="cyan"/>
        </w:rPr>
        <w:t>the landscape of</w:t>
      </w:r>
      <w:r w:rsidRPr="003D2E04">
        <w:rPr>
          <w:rStyle w:val="StyleBoldUnderline"/>
          <w:rFonts w:ascii="Garamond" w:hAnsi="Garamond"/>
        </w:rPr>
        <w:t xml:space="preserve"> large </w:t>
      </w:r>
      <w:r w:rsidRPr="003D2E04">
        <w:rPr>
          <w:rStyle w:val="StyleBoldUnderline"/>
          <w:rFonts w:ascii="Garamond" w:hAnsi="Garamond"/>
          <w:highlight w:val="cyan"/>
        </w:rPr>
        <w:t>companies in China was</w:t>
      </w:r>
      <w:r w:rsidRPr="003D2E04">
        <w:rPr>
          <w:rStyle w:val="StyleBoldUnderline"/>
          <w:rFonts w:ascii="Garamond" w:hAnsi="Garamond"/>
        </w:rPr>
        <w:t xml:space="preserve"> almost </w:t>
      </w:r>
      <w:r w:rsidRPr="003D2E04">
        <w:rPr>
          <w:rStyle w:val="StyleBoldUnderline"/>
          <w:rFonts w:ascii="Garamond" w:hAnsi="Garamond"/>
          <w:highlight w:val="cyan"/>
        </w:rPr>
        <w:t>completely controlled</w:t>
      </w:r>
      <w:r w:rsidRPr="003D2E04">
        <w:rPr>
          <w:rStyle w:val="StyleBoldUnderline"/>
          <w:rFonts w:ascii="Garamond" w:hAnsi="Garamond"/>
        </w:rPr>
        <w:t xml:space="preserve"> </w:t>
      </w:r>
      <w:r w:rsidRPr="003D2E04">
        <w:rPr>
          <w:rStyle w:val="StyleBoldUnderline"/>
          <w:rFonts w:ascii="Garamond" w:hAnsi="Garamond"/>
          <w:highlight w:val="cyan"/>
        </w:rPr>
        <w:t>by the military</w:t>
      </w:r>
      <w:r w:rsidRPr="003D2E04">
        <w:rPr>
          <w:rStyle w:val="StyleBoldUnderline"/>
          <w:rFonts w:ascii="Garamond" w:hAnsi="Garamond"/>
        </w:rPr>
        <w:t>.</w:t>
      </w:r>
      <w:r w:rsidRPr="003D2E04">
        <w:rPr>
          <w:rFonts w:ascii="Garamond" w:hAnsi="Garamond"/>
          <w:sz w:val="16"/>
        </w:rPr>
        <w:t xml:space="preserve"> According to several experts, however, the changes Jiang made merely shifted control from the military to the hands of those who were then in charge of the companies</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“They sat down like in ‘The Godfather’ where they said ‘You’re in charge of docks and I’m in charge of loansharking,'” said William Triplett, former chief counsel to the Senate Foreign Relations Committee, in a phone interview.</w:t>
      </w:r>
      <w:r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rPr>
        <w:t>The “reforms” essentially shifted the system from military-run to state-run, while allowing top military officers and high-level officials in the Communist Party to maintain heavy stakes in the companies, and preventing these roles from ending with their military careers.</w:t>
      </w:r>
      <w:r w:rsidRPr="003D2E04">
        <w:rPr>
          <w:rStyle w:val="StyleBoldUnderline"/>
          <w:rFonts w:ascii="Garamond" w:hAnsi="Garamond"/>
          <w:sz w:val="12"/>
        </w:rPr>
        <w:t>¶</w:t>
      </w:r>
      <w:r w:rsidRPr="003D2E04">
        <w:rPr>
          <w:rFonts w:ascii="Garamond" w:hAnsi="Garamond"/>
          <w:sz w:val="16"/>
        </w:rPr>
        <w:t xml:space="preserve"> </w:t>
      </w:r>
      <w:r w:rsidRPr="003D2E04">
        <w:rPr>
          <w:rStyle w:val="StyleBoldUnderline"/>
          <w:rFonts w:ascii="Garamond" w:hAnsi="Garamond"/>
          <w:highlight w:val="cyan"/>
        </w:rPr>
        <w:t>The Chinese regime’s military maintains</w:t>
      </w:r>
      <w:r w:rsidRPr="003D2E04">
        <w:rPr>
          <w:rStyle w:val="StyleBoldUnderline"/>
          <w:rFonts w:ascii="Garamond" w:hAnsi="Garamond"/>
        </w:rPr>
        <w:t xml:space="preserve"> “somewhere between 2,000 and </w:t>
      </w:r>
      <w:r w:rsidRPr="003D2E04">
        <w:rPr>
          <w:rStyle w:val="StyleBoldUnderline"/>
          <w:rFonts w:ascii="Garamond" w:hAnsi="Garamond"/>
          <w:highlight w:val="cyan"/>
        </w:rPr>
        <w:t>3,000 front companies in the U</w:t>
      </w:r>
      <w:r w:rsidRPr="003D2E04">
        <w:rPr>
          <w:rStyle w:val="StyleBoldUnderline"/>
          <w:rFonts w:ascii="Garamond" w:hAnsi="Garamond"/>
        </w:rPr>
        <w:t xml:space="preserve">nited </w:t>
      </w:r>
      <w:r w:rsidRPr="003D2E04">
        <w:rPr>
          <w:rStyle w:val="StyleBoldUnderline"/>
          <w:rFonts w:ascii="Garamond" w:hAnsi="Garamond"/>
          <w:highlight w:val="cyan"/>
        </w:rPr>
        <w:t>S</w:t>
      </w:r>
      <w:r w:rsidRPr="003D2E04">
        <w:rPr>
          <w:rStyle w:val="StyleBoldUnderline"/>
          <w:rFonts w:ascii="Garamond" w:hAnsi="Garamond"/>
        </w:rPr>
        <w:t xml:space="preserve">tates, </w:t>
      </w:r>
      <w:r w:rsidRPr="003D2E04">
        <w:rPr>
          <w:rStyle w:val="StyleBoldUnderline"/>
          <w:rFonts w:ascii="Garamond" w:hAnsi="Garamond"/>
          <w:highlight w:val="cyan"/>
        </w:rPr>
        <w:t xml:space="preserve">and their </w:t>
      </w:r>
      <w:r w:rsidRPr="003D2E04">
        <w:rPr>
          <w:rStyle w:val="StyleBoldUnderline"/>
          <w:rFonts w:ascii="Garamond" w:hAnsi="Garamond"/>
        </w:rPr>
        <w:t xml:space="preserve">sole </w:t>
      </w:r>
      <w:r w:rsidRPr="003D2E04">
        <w:rPr>
          <w:rStyle w:val="StyleBoldUnderline"/>
          <w:rFonts w:ascii="Garamond" w:hAnsi="Garamond"/>
          <w:highlight w:val="cyan"/>
        </w:rPr>
        <w:t>reason for existing is to steal, exploit U.S. technology</w:t>
      </w:r>
      <w:r w:rsidRPr="003D2E04">
        <w:rPr>
          <w:rFonts w:ascii="Garamond" w:hAnsi="Garamond"/>
          <w:sz w:val="16"/>
        </w:rPr>
        <w:t xml:space="preserve">,” said Lisa Bronson, deputy undersecretary of defense for technology security policy and </w:t>
      </w:r>
      <w:proofErr w:type="spellStart"/>
      <w:r w:rsidRPr="003D2E04">
        <w:rPr>
          <w:rFonts w:ascii="Garamond" w:hAnsi="Garamond"/>
          <w:sz w:val="16"/>
        </w:rPr>
        <w:t>counterproliferation</w:t>
      </w:r>
      <w:proofErr w:type="spellEnd"/>
      <w:r w:rsidRPr="003D2E04">
        <w:rPr>
          <w:rFonts w:ascii="Garamond" w:hAnsi="Garamond"/>
          <w:sz w:val="16"/>
        </w:rPr>
        <w:t>, in a 2005 speech.</w:t>
      </w:r>
      <w:r w:rsidRPr="003D2E04">
        <w:rPr>
          <w:rFonts w:ascii="Garamond" w:hAnsi="Garamond"/>
          <w:sz w:val="12"/>
        </w:rPr>
        <w:t>¶</w:t>
      </w:r>
      <w:r w:rsidRPr="003D2E04">
        <w:rPr>
          <w:rFonts w:ascii="Garamond" w:hAnsi="Garamond"/>
          <w:sz w:val="16"/>
        </w:rPr>
        <w:t xml:space="preserve"> The FBI’s former deputy director for counterintelligence later said the Chinese regime operates more than 3,200 military front companies in the United States dedicated to theft, according to the 2010 report from the U.S. Defense Threat Reduction Agency.</w:t>
      </w:r>
      <w:r w:rsidRPr="003D2E04">
        <w:rPr>
          <w:rFonts w:ascii="Garamond" w:hAnsi="Garamond"/>
          <w:sz w:val="12"/>
        </w:rPr>
        <w:t>¶</w:t>
      </w:r>
      <w:r w:rsidRPr="003D2E04">
        <w:rPr>
          <w:rFonts w:ascii="Garamond" w:hAnsi="Garamond"/>
          <w:sz w:val="16"/>
        </w:rPr>
        <w:t xml:space="preserve"> State Guidance</w:t>
      </w:r>
      <w:r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highlight w:val="cyan"/>
        </w:rPr>
        <w:t>While this system</w:t>
      </w:r>
      <w:r w:rsidRPr="003D2E04">
        <w:rPr>
          <w:rStyle w:val="StyleBoldUnderline"/>
          <w:rFonts w:ascii="Garamond" w:hAnsi="Garamond"/>
        </w:rPr>
        <w:t xml:space="preserve"> of state-sponsored theft </w:t>
      </w:r>
      <w:r w:rsidRPr="003D2E04">
        <w:rPr>
          <w:rStyle w:val="StyleBoldUnderline"/>
          <w:rFonts w:ascii="Garamond" w:hAnsi="Garamond"/>
          <w:highlight w:val="cyan"/>
        </w:rPr>
        <w:t>unleashes individual initiative, as institutions scramble to steal</w:t>
      </w:r>
      <w:r w:rsidRPr="003D2E04">
        <w:rPr>
          <w:rStyle w:val="StyleBoldUnderline"/>
          <w:rFonts w:ascii="Garamond" w:hAnsi="Garamond"/>
        </w:rPr>
        <w:t xml:space="preserve"> what they can to turn a profit, </w:t>
      </w:r>
      <w:r w:rsidRPr="003D2E04">
        <w:rPr>
          <w:rStyle w:val="StyleBoldUnderline"/>
          <w:rFonts w:ascii="Garamond" w:hAnsi="Garamond"/>
          <w:highlight w:val="cyan"/>
        </w:rPr>
        <w:t>the regime</w:t>
      </w:r>
      <w:r w:rsidRPr="003D2E04">
        <w:rPr>
          <w:rStyle w:val="StyleBoldUnderline"/>
          <w:rFonts w:ascii="Garamond" w:hAnsi="Garamond"/>
        </w:rPr>
        <w:t xml:space="preserve"> also </w:t>
      </w:r>
      <w:r w:rsidRPr="003D2E04">
        <w:rPr>
          <w:rStyle w:val="StyleBoldUnderline"/>
          <w:rFonts w:ascii="Garamond" w:hAnsi="Garamond"/>
          <w:highlight w:val="cyan"/>
        </w:rPr>
        <w:t xml:space="preserve">provides </w:t>
      </w:r>
      <w:r w:rsidRPr="003D2E04">
        <w:rPr>
          <w:rStyle w:val="StyleBoldUnderline"/>
          <w:rFonts w:ascii="Garamond" w:hAnsi="Garamond"/>
        </w:rPr>
        <w:t>strategic guidance.</w:t>
      </w:r>
      <w:r w:rsidRPr="003D2E04">
        <w:rPr>
          <w:rStyle w:val="StyleBoldUnderline"/>
          <w:rFonts w:ascii="Garamond" w:hAnsi="Garamond"/>
          <w:sz w:val="12"/>
        </w:rPr>
        <w:t>¶</w:t>
      </w:r>
      <w:r w:rsidRPr="003D2E04">
        <w:rPr>
          <w:rFonts w:ascii="Garamond" w:hAnsi="Garamond"/>
          <w:sz w:val="16"/>
        </w:rPr>
        <w:t xml:space="preserve"> </w:t>
      </w:r>
      <w:r w:rsidRPr="003D2E04">
        <w:rPr>
          <w:rStyle w:val="StyleBoldUnderline"/>
          <w:rFonts w:ascii="Garamond" w:hAnsi="Garamond"/>
        </w:rPr>
        <w:t>Project 863 (also called the 863 Program) was started by former Chinese Communist Party leader Deng Xiaoping in</w:t>
      </w:r>
      <w:r w:rsidRPr="003D2E04">
        <w:rPr>
          <w:rFonts w:ascii="Garamond" w:hAnsi="Garamond"/>
          <w:sz w:val="16"/>
        </w:rPr>
        <w:t xml:space="preserve"> March, 1986. According to a 2011 report from the U.S. Office of the National Counterintelligence Executive, </w:t>
      </w:r>
      <w:r w:rsidRPr="003D2E04">
        <w:rPr>
          <w:rStyle w:val="StyleBoldUnderline"/>
          <w:rFonts w:ascii="Garamond" w:hAnsi="Garamond"/>
        </w:rPr>
        <w:t xml:space="preserve">it “provides </w:t>
      </w:r>
      <w:r w:rsidRPr="003D2E04">
        <w:rPr>
          <w:rStyle w:val="StyleBoldUnderline"/>
          <w:rFonts w:ascii="Garamond" w:hAnsi="Garamond"/>
          <w:highlight w:val="cyan"/>
        </w:rPr>
        <w:t>funding and guidance for efforts to</w:t>
      </w:r>
      <w:r w:rsidRPr="003D2E04">
        <w:rPr>
          <w:rStyle w:val="StyleBoldUnderline"/>
          <w:rFonts w:ascii="Garamond" w:hAnsi="Garamond"/>
        </w:rPr>
        <w:t xml:space="preserve"> clandestinely </w:t>
      </w:r>
      <w:r w:rsidRPr="003D2E04">
        <w:rPr>
          <w:rStyle w:val="StyleBoldUnderline"/>
          <w:rFonts w:ascii="Garamond" w:hAnsi="Garamond"/>
          <w:highlight w:val="cyan"/>
        </w:rPr>
        <w:t>acquire U.S. technology and</w:t>
      </w:r>
      <w:r w:rsidRPr="003D2E04">
        <w:rPr>
          <w:rStyle w:val="StyleBoldUnderline"/>
          <w:rFonts w:ascii="Garamond" w:hAnsi="Garamond"/>
        </w:rPr>
        <w:t xml:space="preserve"> sensitive </w:t>
      </w:r>
      <w:r w:rsidRPr="003D2E04">
        <w:rPr>
          <w:rStyle w:val="StyleBoldUnderline"/>
          <w:rFonts w:ascii="Garamond" w:hAnsi="Garamond"/>
          <w:highlight w:val="cyan"/>
        </w:rPr>
        <w:t>economic</w:t>
      </w:r>
      <w:r w:rsidRPr="003D2E04">
        <w:rPr>
          <w:rStyle w:val="StyleBoldUnderline"/>
          <w:rFonts w:ascii="Garamond" w:hAnsi="Garamond"/>
        </w:rPr>
        <w:t xml:space="preserve"> </w:t>
      </w:r>
      <w:r w:rsidRPr="003D2E04">
        <w:rPr>
          <w:rStyle w:val="StyleBoldUnderline"/>
          <w:rFonts w:ascii="Garamond" w:hAnsi="Garamond"/>
          <w:highlight w:val="cyan"/>
        </w:rPr>
        <w:t>information</w:t>
      </w:r>
      <w:r w:rsidRPr="003D2E04">
        <w:rPr>
          <w:rStyle w:val="StyleBoldUnderline"/>
          <w:rFonts w:ascii="Garamond" w:hAnsi="Garamond"/>
        </w:rPr>
        <w:t>.”</w:t>
      </w:r>
      <w:r w:rsidRPr="003D2E04">
        <w:rPr>
          <w:rStyle w:val="StyleBoldUnderline"/>
          <w:rFonts w:ascii="Garamond" w:hAnsi="Garamond"/>
          <w:sz w:val="12"/>
        </w:rPr>
        <w:t>¶</w:t>
      </w:r>
      <w:r w:rsidRPr="003D2E04">
        <w:rPr>
          <w:rFonts w:ascii="Garamond" w:hAnsi="Garamond"/>
          <w:sz w:val="16"/>
        </w:rPr>
        <w:t xml:space="preserve"> In its original state, </w:t>
      </w:r>
      <w:r w:rsidRPr="003D2E04">
        <w:rPr>
          <w:rStyle w:val="StyleBoldUnderline"/>
          <w:rFonts w:ascii="Garamond" w:hAnsi="Garamond"/>
          <w:highlight w:val="cyan"/>
        </w:rPr>
        <w:t>Project 863 targeted</w:t>
      </w:r>
      <w:r w:rsidRPr="003D2E04">
        <w:rPr>
          <w:rStyle w:val="StyleBoldUnderline"/>
          <w:rFonts w:ascii="Garamond" w:hAnsi="Garamond"/>
        </w:rPr>
        <w:t xml:space="preserve"> seven industries: </w:t>
      </w:r>
      <w:r w:rsidRPr="003D2E04">
        <w:rPr>
          <w:rStyle w:val="StyleBoldUnderline"/>
          <w:rFonts w:ascii="Garamond" w:hAnsi="Garamond"/>
          <w:highlight w:val="cyan"/>
        </w:rPr>
        <w:t>biotechnology, space,</w:t>
      </w:r>
      <w:r w:rsidRPr="003D2E04">
        <w:rPr>
          <w:rStyle w:val="StyleBoldUnderline"/>
          <w:rFonts w:ascii="Garamond" w:hAnsi="Garamond"/>
        </w:rPr>
        <w:t xml:space="preserve"> information technology, automation, </w:t>
      </w:r>
      <w:r w:rsidRPr="003D2E04">
        <w:rPr>
          <w:rStyle w:val="StyleBoldUnderline"/>
          <w:rFonts w:ascii="Garamond" w:hAnsi="Garamond"/>
          <w:highlight w:val="cyan"/>
        </w:rPr>
        <w:t>laser technology</w:t>
      </w:r>
      <w:r w:rsidRPr="003D2E04">
        <w:rPr>
          <w:rStyle w:val="StyleBoldUnderline"/>
          <w:rFonts w:ascii="Garamond" w:hAnsi="Garamond"/>
        </w:rPr>
        <w:t xml:space="preserve">, new materials, </w:t>
      </w:r>
      <w:r w:rsidRPr="003D2E04">
        <w:rPr>
          <w:rStyle w:val="StyleBoldUnderline"/>
          <w:rFonts w:ascii="Garamond" w:hAnsi="Garamond"/>
          <w:highlight w:val="cyan"/>
        </w:rPr>
        <w:t>and energy</w:t>
      </w:r>
      <w:r w:rsidRPr="003D2E04">
        <w:rPr>
          <w:rStyle w:val="StyleBoldUnderline"/>
          <w:rFonts w:ascii="Garamond" w:hAnsi="Garamond"/>
        </w:rPr>
        <w:t>.</w:t>
      </w:r>
      <w:r w:rsidRPr="003D2E04">
        <w:rPr>
          <w:rFonts w:ascii="Garamond" w:hAnsi="Garamond"/>
          <w:sz w:val="16"/>
        </w:rPr>
        <w:t xml:space="preserve"> It was updated in 1992 to include telecommunications, and was updated again in 1996 to include marine technology</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w:t>
      </w:r>
      <w:r w:rsidRPr="003D2E04">
        <w:rPr>
          <w:rStyle w:val="StyleBoldUnderline"/>
          <w:rFonts w:ascii="Garamond" w:hAnsi="Garamond"/>
        </w:rPr>
        <w:t>The Chinese regime’s official programs to help facilitate foreign theft a</w:t>
      </w:r>
      <w:r w:rsidRPr="003D2E04">
        <w:rPr>
          <w:rFonts w:ascii="Garamond" w:hAnsi="Garamond"/>
          <w:sz w:val="16"/>
        </w:rPr>
        <w:t>re not limited to Project 863, however</w:t>
      </w:r>
      <w:r w:rsidRPr="003D2E04">
        <w:rPr>
          <w:rStyle w:val="StyleBoldUnderline"/>
          <w:rFonts w:ascii="Garamond" w:hAnsi="Garamond"/>
        </w:rPr>
        <w:t xml:space="preserve">. It also includes the Torch Program to build high-tech commercial industries, the 973 Program for research, the 211 program for “reforming” universities, and “countless programs for attracting Western-trained scholars ‘back’ to China,'” </w:t>
      </w:r>
      <w:r w:rsidRPr="003D2E04">
        <w:rPr>
          <w:rFonts w:ascii="Garamond" w:hAnsi="Garamond"/>
          <w:sz w:val="16"/>
        </w:rPr>
        <w:t>according to “China’s Industrial Espionage.”</w:t>
      </w:r>
      <w:r w:rsidRPr="003D2E04">
        <w:rPr>
          <w:rFonts w:ascii="Garamond" w:hAnsi="Garamond"/>
          <w:sz w:val="12"/>
        </w:rPr>
        <w:t>¶</w:t>
      </w:r>
      <w:r w:rsidRPr="003D2E04">
        <w:rPr>
          <w:rFonts w:ascii="Garamond" w:hAnsi="Garamond"/>
          <w:sz w:val="16"/>
        </w:rPr>
        <w:t xml:space="preserve"> “Each of these programs looks to foreign collaboration and technologies to cover key gaps,” the authors note, adding that </w:t>
      </w:r>
      <w:r w:rsidRPr="003D2E04">
        <w:rPr>
          <w:rStyle w:val="StyleBoldUnderline"/>
          <w:rFonts w:ascii="Garamond" w:hAnsi="Garamond"/>
          <w:highlight w:val="cyan"/>
        </w:rPr>
        <w:t>it encourages</w:t>
      </w:r>
      <w:r w:rsidRPr="003D2E04">
        <w:rPr>
          <w:rStyle w:val="StyleBoldUnderline"/>
          <w:rFonts w:ascii="Garamond" w:hAnsi="Garamond"/>
        </w:rPr>
        <w:t xml:space="preserve"> Western-</w:t>
      </w:r>
      <w:r w:rsidRPr="003D2E04">
        <w:rPr>
          <w:rStyle w:val="StyleBoldUnderline"/>
          <w:rFonts w:ascii="Garamond" w:hAnsi="Garamond"/>
          <w:highlight w:val="cyan"/>
        </w:rPr>
        <w:t>trained experts to help the Chinese regime’s technological development by returning to China</w:t>
      </w:r>
      <w:r w:rsidRPr="003D2E04">
        <w:rPr>
          <w:rStyle w:val="StyleBoldUnderline"/>
          <w:rFonts w:ascii="Garamond" w:hAnsi="Garamond"/>
        </w:rPr>
        <w:t>, o</w:t>
      </w:r>
      <w:r w:rsidRPr="003D2E04">
        <w:rPr>
          <w:rFonts w:ascii="Garamond" w:hAnsi="Garamond"/>
          <w:sz w:val="16"/>
        </w:rPr>
        <w:t>r “serving in place” by providing needed information gained while working for their Western employers</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They cite a document from the Chinese regime, which states Project 863 maintains a library of 38 million open source articles in close to 80 databases that contain “over four terabytes of information gleaned from American, Japanese, Russian, and British publications, military reports, and standards.”</w:t>
      </w:r>
      <w:r w:rsidRPr="003D2E04">
        <w:rPr>
          <w:rFonts w:ascii="Garamond" w:hAnsi="Garamond"/>
          <w:sz w:val="12"/>
        </w:rPr>
        <w:t>¶</w:t>
      </w:r>
      <w:r w:rsidRPr="003D2E04">
        <w:rPr>
          <w:rFonts w:ascii="Garamond" w:hAnsi="Garamond"/>
          <w:sz w:val="16"/>
        </w:rPr>
        <w:t xml:space="preserve"> The Central Nerve</w:t>
      </w:r>
      <w:r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rPr>
        <w:t xml:space="preserve">There is a central nerve allegedly behind the system of </w:t>
      </w:r>
      <w:r w:rsidRPr="003D2E04">
        <w:rPr>
          <w:rStyle w:val="StyleBoldUnderline"/>
          <w:rFonts w:ascii="Garamond" w:hAnsi="Garamond"/>
          <w:highlight w:val="cyan"/>
        </w:rPr>
        <w:t>theft</w:t>
      </w:r>
      <w:r w:rsidRPr="003D2E04">
        <w:rPr>
          <w:rStyle w:val="StyleBoldUnderline"/>
          <w:rFonts w:ascii="Garamond" w:hAnsi="Garamond"/>
        </w:rPr>
        <w:t xml:space="preserve"> that </w:t>
      </w:r>
      <w:r w:rsidRPr="003D2E04">
        <w:rPr>
          <w:rStyle w:val="StyleBoldUnderline"/>
          <w:rFonts w:ascii="Garamond" w:hAnsi="Garamond"/>
          <w:highlight w:val="cyan"/>
        </w:rPr>
        <w:t>is</w:t>
      </w:r>
      <w:r w:rsidRPr="003D2E04">
        <w:rPr>
          <w:rStyle w:val="StyleBoldUnderline"/>
          <w:rFonts w:ascii="Garamond" w:hAnsi="Garamond"/>
        </w:rPr>
        <w:t xml:space="preserve"> also </w:t>
      </w:r>
      <w:r w:rsidRPr="003D2E04">
        <w:rPr>
          <w:rStyle w:val="StyleBoldUnderline"/>
          <w:rFonts w:ascii="Garamond" w:hAnsi="Garamond"/>
          <w:highlight w:val="cyan"/>
        </w:rPr>
        <w:t>a key power within the Chinese regime.</w:t>
      </w:r>
      <w:r w:rsidRPr="003D2E04">
        <w:rPr>
          <w:rStyle w:val="StyleBoldUnderline"/>
          <w:rFonts w:ascii="Garamond" w:hAnsi="Garamond"/>
        </w:rPr>
        <w:t xml:space="preserve"> Several sources point to an otherwise unassuming organization hidden deep within the Chinese regime’s military.</w:t>
      </w:r>
    </w:p>
    <w:p w14:paraId="734066CA" w14:textId="77777777" w:rsidR="00CC05F5" w:rsidRPr="003D2E04" w:rsidRDefault="00CC05F5" w:rsidP="00CC05F5">
      <w:pPr>
        <w:pStyle w:val="Heading2"/>
        <w:rPr>
          <w:rFonts w:ascii="Garamond" w:hAnsi="Garamond"/>
        </w:rPr>
      </w:pPr>
      <w:proofErr w:type="spellStart"/>
      <w:r w:rsidRPr="003D2E04">
        <w:rPr>
          <w:rFonts w:ascii="Garamond" w:hAnsi="Garamond"/>
        </w:rPr>
        <w:t>Demoratic</w:t>
      </w:r>
      <w:proofErr w:type="spellEnd"/>
      <w:r w:rsidRPr="003D2E04">
        <w:rPr>
          <w:rFonts w:ascii="Garamond" w:hAnsi="Garamond"/>
        </w:rPr>
        <w:t xml:space="preserve"> Peace Theory Wrong</w:t>
      </w:r>
    </w:p>
    <w:p w14:paraId="08B43A90" w14:textId="77777777" w:rsidR="00CC05F5" w:rsidRPr="003D2E04" w:rsidRDefault="00CC05F5" w:rsidP="00CC05F5">
      <w:pPr>
        <w:pStyle w:val="Heading3"/>
        <w:rPr>
          <w:rFonts w:ascii="Garamond" w:hAnsi="Garamond"/>
        </w:rPr>
      </w:pPr>
      <w:r w:rsidRPr="003D2E04">
        <w:rPr>
          <w:rFonts w:ascii="Garamond" w:hAnsi="Garamond"/>
        </w:rPr>
        <w:t>General</w:t>
      </w:r>
    </w:p>
    <w:p w14:paraId="053769FA" w14:textId="77777777" w:rsidR="00CC05F5" w:rsidRPr="003D2E04" w:rsidRDefault="00CC05F5" w:rsidP="00CC05F5">
      <w:pPr>
        <w:pStyle w:val="Heading4"/>
        <w:rPr>
          <w:rFonts w:ascii="Garamond" w:hAnsi="Garamond"/>
        </w:rPr>
      </w:pPr>
      <w:r w:rsidRPr="003D2E04">
        <w:rPr>
          <w:rFonts w:ascii="Garamond" w:hAnsi="Garamond"/>
        </w:rPr>
        <w:t>Democratic peace theory is wrong</w:t>
      </w:r>
    </w:p>
    <w:p w14:paraId="39E9501F" w14:textId="77777777" w:rsidR="00CC05F5" w:rsidRPr="003D2E04" w:rsidRDefault="00CC05F5" w:rsidP="00CC05F5">
      <w:pPr>
        <w:rPr>
          <w:rStyle w:val="StyleStyleBold12pt"/>
          <w:rFonts w:ascii="Garamond" w:hAnsi="Garamond"/>
        </w:rPr>
      </w:pPr>
      <w:proofErr w:type="spellStart"/>
      <w:r w:rsidRPr="003D2E04">
        <w:rPr>
          <w:rStyle w:val="StyleStyleBold12pt"/>
          <w:rFonts w:ascii="Garamond" w:hAnsi="Garamond"/>
        </w:rPr>
        <w:t>Bhatnagar</w:t>
      </w:r>
      <w:proofErr w:type="spellEnd"/>
      <w:r w:rsidRPr="003D2E04">
        <w:rPr>
          <w:rStyle w:val="StyleStyleBold12pt"/>
          <w:rFonts w:ascii="Garamond" w:hAnsi="Garamond"/>
        </w:rPr>
        <w:t>, 2015</w:t>
      </w:r>
    </w:p>
    <w:p w14:paraId="46B386DC" w14:textId="77777777" w:rsidR="00CC05F5" w:rsidRPr="003D2E04" w:rsidRDefault="00CC05F5" w:rsidP="00CC05F5">
      <w:pPr>
        <w:rPr>
          <w:rFonts w:ascii="Garamond" w:hAnsi="Garamond"/>
        </w:rPr>
      </w:pPr>
      <w:r w:rsidRPr="003D2E04">
        <w:rPr>
          <w:rFonts w:ascii="Garamond" w:hAnsi="Garamond"/>
        </w:rPr>
        <w:t>(</w:t>
      </w:r>
      <w:proofErr w:type="spellStart"/>
      <w:r w:rsidRPr="003D2E04">
        <w:rPr>
          <w:rFonts w:ascii="Garamond" w:hAnsi="Garamond"/>
        </w:rPr>
        <w:t>Aryaman</w:t>
      </w:r>
      <w:proofErr w:type="spellEnd"/>
      <w:r w:rsidRPr="003D2E04">
        <w:rPr>
          <w:rFonts w:ascii="Garamond" w:hAnsi="Garamond"/>
        </w:rPr>
        <w:t xml:space="preserve">, program advisor on peace and security policy at the Friedrich Ebert Foundation India, “The Democratic Peace Thesis: Not a Force for Peace After All,” </w:t>
      </w:r>
      <w:proofErr w:type="spellStart"/>
      <w:r w:rsidRPr="003D2E04">
        <w:rPr>
          <w:rFonts w:ascii="Garamond" w:hAnsi="Garamond"/>
        </w:rPr>
        <w:t>InPEC</w:t>
      </w:r>
      <w:proofErr w:type="spellEnd"/>
      <w:r w:rsidRPr="003D2E04">
        <w:rPr>
          <w:rFonts w:ascii="Garamond" w:hAnsi="Garamond"/>
        </w:rPr>
        <w:t xml:space="preserve"> Magazine, October 3, 2015, </w:t>
      </w:r>
      <w:hyperlink r:id="rId16" w:history="1">
        <w:r w:rsidRPr="003D2E04">
          <w:rPr>
            <w:rStyle w:val="Hyperlink"/>
            <w:rFonts w:ascii="Garamond" w:hAnsi="Garamond"/>
          </w:rPr>
          <w:t>https://www.google.com/search?q=democratic+peace+theory+is+wrong&amp;num=100&amp;espv=2&amp;source=lnt&amp;tbs=cdr%3A1%2Ccd_min%3A2015%2Ccd_max%3A&amp;tbm</w:t>
        </w:r>
      </w:hyperlink>
      <w:r w:rsidRPr="003D2E04">
        <w:rPr>
          <w:rFonts w:ascii="Garamond" w:hAnsi="Garamond"/>
        </w:rPr>
        <w:t>=, Accessed: July 2, 2016, YDEL)</w:t>
      </w:r>
      <w:r w:rsidRPr="003D2E04">
        <w:rPr>
          <w:rFonts w:ascii="Garamond" w:hAnsi="Garamond"/>
          <w:sz w:val="12"/>
        </w:rPr>
        <w:t xml:space="preserve">¶ </w:t>
      </w:r>
    </w:p>
    <w:p w14:paraId="70497857" w14:textId="77777777" w:rsidR="00CC05F5" w:rsidRPr="003D2E04" w:rsidRDefault="00CC05F5" w:rsidP="00CC05F5">
      <w:pPr>
        <w:rPr>
          <w:rStyle w:val="StyleBoldUnderline"/>
          <w:rFonts w:ascii="Garamond" w:hAnsi="Garamond"/>
        </w:rPr>
      </w:pPr>
      <w:r w:rsidRPr="003D2E04">
        <w:rPr>
          <w:rStyle w:val="StyleBoldUnderline"/>
          <w:rFonts w:ascii="Garamond" w:hAnsi="Garamond"/>
          <w:highlight w:val="cyan"/>
        </w:rPr>
        <w:t>Democracies</w:t>
      </w:r>
      <w:r w:rsidRPr="003D2E04">
        <w:rPr>
          <w:rStyle w:val="StyleBoldUnderline"/>
          <w:rFonts w:ascii="Garamond" w:hAnsi="Garamond"/>
        </w:rPr>
        <w:t xml:space="preserve"> and the </w:t>
      </w:r>
      <w:r w:rsidRPr="003D2E04">
        <w:rPr>
          <w:rStyle w:val="StyleBoldUnderline"/>
          <w:rFonts w:ascii="Garamond" w:hAnsi="Garamond"/>
          <w:highlight w:val="cyan"/>
        </w:rPr>
        <w:t>Use of Force</w:t>
      </w:r>
      <w:r w:rsidRPr="003D2E04">
        <w:rPr>
          <w:rStyle w:val="StyleBoldUnderline"/>
          <w:rFonts w:ascii="Garamond" w:hAnsi="Garamond"/>
          <w:sz w:val="12"/>
          <w:u w:val="none"/>
        </w:rPr>
        <w:t>¶</w:t>
      </w:r>
      <w:r w:rsidRPr="003D2E04">
        <w:rPr>
          <w:rFonts w:ascii="Garamond" w:hAnsi="Garamond"/>
          <w:sz w:val="10"/>
        </w:rPr>
        <w:t xml:space="preserve"> </w:t>
      </w:r>
      <w:r w:rsidRPr="003D2E04">
        <w:rPr>
          <w:rStyle w:val="StyleBoldUnderline"/>
          <w:rFonts w:ascii="Garamond" w:hAnsi="Garamond"/>
        </w:rPr>
        <w:t xml:space="preserve">Do democratic states stay at peace with each other when their interests clash? If one looks at empirical examples then it can be said that democracies are still willing to use force in order </w:t>
      </w:r>
      <w:r w:rsidRPr="003D2E04">
        <w:rPr>
          <w:rStyle w:val="StyleBoldUnderline"/>
          <w:rFonts w:ascii="Garamond" w:hAnsi="Garamond"/>
          <w:highlight w:val="cyan"/>
        </w:rPr>
        <w:t>to achieve their ends</w:t>
      </w:r>
      <w:r w:rsidRPr="003D2E04">
        <w:rPr>
          <w:rStyle w:val="StyleBoldUnderline"/>
          <w:rFonts w:ascii="Garamond" w:hAnsi="Garamond"/>
        </w:rPr>
        <w:t xml:space="preserve"> even </w:t>
      </w:r>
      <w:r w:rsidRPr="003D2E04">
        <w:rPr>
          <w:rStyle w:val="StyleBoldUnderline"/>
          <w:rFonts w:ascii="Garamond" w:hAnsi="Garamond"/>
          <w:highlight w:val="cyan"/>
        </w:rPr>
        <w:t>against democracies</w:t>
      </w:r>
      <w:r w:rsidRPr="003D2E04">
        <w:rPr>
          <w:rFonts w:ascii="Garamond" w:hAnsi="Garamond"/>
          <w:sz w:val="10"/>
        </w:rPr>
        <w:t xml:space="preserve"> (Macmillan, 1996, p.281). </w:t>
      </w:r>
      <w:r w:rsidRPr="003D2E04">
        <w:rPr>
          <w:rStyle w:val="StyleBoldUnderline"/>
          <w:rFonts w:ascii="Garamond" w:hAnsi="Garamond"/>
          <w:highlight w:val="cyan"/>
        </w:rPr>
        <w:t>When interests clash</w:t>
      </w:r>
      <w:r w:rsidRPr="003D2E04">
        <w:rPr>
          <w:rStyle w:val="StyleBoldUnderline"/>
          <w:rFonts w:ascii="Garamond" w:hAnsi="Garamond"/>
        </w:rPr>
        <w:t xml:space="preserve"> even </w:t>
      </w:r>
      <w:r w:rsidRPr="003D2E04">
        <w:rPr>
          <w:rStyle w:val="StyleBoldUnderline"/>
          <w:rFonts w:ascii="Garamond" w:hAnsi="Garamond"/>
          <w:highlight w:val="cyan"/>
        </w:rPr>
        <w:t>liberal states</w:t>
      </w:r>
      <w:r w:rsidRPr="003D2E04">
        <w:rPr>
          <w:rStyle w:val="StyleBoldUnderline"/>
          <w:rFonts w:ascii="Garamond" w:hAnsi="Garamond"/>
        </w:rPr>
        <w:t xml:space="preserve"> tend to </w:t>
      </w:r>
      <w:r w:rsidRPr="003D2E04">
        <w:rPr>
          <w:rStyle w:val="StyleBoldUnderline"/>
          <w:rFonts w:ascii="Garamond" w:hAnsi="Garamond"/>
          <w:highlight w:val="cyan"/>
        </w:rPr>
        <w:t>behave like</w:t>
      </w:r>
      <w:r w:rsidRPr="003D2E04">
        <w:rPr>
          <w:rStyle w:val="StyleBoldUnderline"/>
          <w:rFonts w:ascii="Garamond" w:hAnsi="Garamond"/>
        </w:rPr>
        <w:t xml:space="preserve"> any </w:t>
      </w:r>
      <w:r w:rsidRPr="003D2E04">
        <w:rPr>
          <w:rStyle w:val="StyleBoldUnderline"/>
          <w:rFonts w:ascii="Garamond" w:hAnsi="Garamond"/>
          <w:highlight w:val="cyan"/>
        </w:rPr>
        <w:t>other states</w:t>
      </w:r>
      <w:r w:rsidRPr="003D2E04">
        <w:rPr>
          <w:rStyle w:val="StyleBoldUnderline"/>
          <w:rFonts w:ascii="Garamond" w:hAnsi="Garamond"/>
        </w:rPr>
        <w:t xml:space="preserve">, bargaining hard, </w:t>
      </w:r>
      <w:r w:rsidRPr="003D2E04">
        <w:rPr>
          <w:rStyle w:val="StyleBoldUnderline"/>
          <w:rFonts w:ascii="Garamond" w:hAnsi="Garamond"/>
          <w:highlight w:val="cyan"/>
        </w:rPr>
        <w:t>issuing threats and</w:t>
      </w:r>
      <w:r w:rsidRPr="003D2E04">
        <w:rPr>
          <w:rStyle w:val="StyleBoldUnderline"/>
          <w:rFonts w:ascii="Garamond" w:hAnsi="Garamond"/>
        </w:rPr>
        <w:t xml:space="preserve">, at times, </w:t>
      </w:r>
      <w:r w:rsidRPr="003D2E04">
        <w:rPr>
          <w:rStyle w:val="StyleBoldUnderline"/>
          <w:rFonts w:ascii="Garamond" w:hAnsi="Garamond"/>
          <w:highlight w:val="cyan"/>
        </w:rPr>
        <w:t>using military force</w:t>
      </w:r>
      <w:r w:rsidRPr="003D2E04">
        <w:rPr>
          <w:rStyle w:val="StyleBoldUnderline"/>
          <w:rFonts w:ascii="Garamond" w:hAnsi="Garamond"/>
        </w:rPr>
        <w:t>.</w:t>
      </w:r>
      <w:r w:rsidRPr="003D2E04">
        <w:rPr>
          <w:rFonts w:ascii="Garamond" w:hAnsi="Garamond"/>
          <w:sz w:val="10"/>
        </w:rPr>
        <w:t xml:space="preserve"> In such situations, </w:t>
      </w:r>
      <w:r w:rsidRPr="003D2E04">
        <w:rPr>
          <w:rStyle w:val="StyleBoldUnderline"/>
          <w:rFonts w:ascii="Garamond" w:hAnsi="Garamond"/>
          <w:highlight w:val="cyan"/>
        </w:rPr>
        <w:t>the nature of the adversary</w:t>
      </w:r>
      <w:r w:rsidRPr="003D2E04">
        <w:rPr>
          <w:rStyle w:val="StyleBoldUnderline"/>
          <w:rFonts w:ascii="Garamond" w:hAnsi="Garamond"/>
        </w:rPr>
        <w:t xml:space="preserve"> regime </w:t>
      </w:r>
      <w:r w:rsidRPr="003D2E04">
        <w:rPr>
          <w:rStyle w:val="StyleBoldUnderline"/>
          <w:rFonts w:ascii="Garamond" w:hAnsi="Garamond"/>
          <w:highlight w:val="cyan"/>
        </w:rPr>
        <w:t>is of</w:t>
      </w:r>
      <w:r w:rsidRPr="003D2E04">
        <w:rPr>
          <w:rStyle w:val="StyleBoldUnderline"/>
          <w:rFonts w:ascii="Garamond" w:hAnsi="Garamond"/>
        </w:rPr>
        <w:t xml:space="preserve"> very </w:t>
      </w:r>
      <w:r w:rsidRPr="003D2E04">
        <w:rPr>
          <w:rStyle w:val="StyleBoldUnderline"/>
          <w:rFonts w:ascii="Garamond" w:hAnsi="Garamond"/>
          <w:highlight w:val="cyan"/>
        </w:rPr>
        <w:t xml:space="preserve">little </w:t>
      </w:r>
      <w:proofErr w:type="gramStart"/>
      <w:r w:rsidRPr="003D2E04">
        <w:rPr>
          <w:rStyle w:val="StyleBoldUnderline"/>
          <w:rFonts w:ascii="Garamond" w:hAnsi="Garamond"/>
          <w:highlight w:val="cyan"/>
        </w:rPr>
        <w:t>value</w:t>
      </w:r>
      <w:proofErr w:type="gramEnd"/>
      <w:r w:rsidRPr="003D2E04">
        <w:rPr>
          <w:rStyle w:val="StyleBoldUnderline"/>
          <w:rFonts w:ascii="Garamond" w:hAnsi="Garamond"/>
        </w:rPr>
        <w:t xml:space="preserve"> as vested interests tend to outweigh the liberal principles</w:t>
      </w:r>
      <w:r w:rsidRPr="003D2E04">
        <w:rPr>
          <w:rFonts w:ascii="Garamond" w:hAnsi="Garamond"/>
          <w:sz w:val="10"/>
        </w:rPr>
        <w:t>. The US intervention in the developing world during the Cold War period testifies this fact as the containment of Communism took precedence over respect for fellow democracies. The CIA helped in overthrowing democratic governments in Chile, Iran, Guatemala and Nicaragua replacing them with more authoritarian regimes (</w:t>
      </w:r>
      <w:proofErr w:type="spellStart"/>
      <w:r w:rsidRPr="003D2E04">
        <w:rPr>
          <w:rFonts w:ascii="Garamond" w:hAnsi="Garamond"/>
          <w:sz w:val="10"/>
        </w:rPr>
        <w:t>Rosato</w:t>
      </w:r>
      <w:proofErr w:type="spellEnd"/>
      <w:r w:rsidRPr="003D2E04">
        <w:rPr>
          <w:rFonts w:ascii="Garamond" w:hAnsi="Garamond"/>
          <w:sz w:val="10"/>
        </w:rPr>
        <w:t>, 2003, p.590)</w:t>
      </w:r>
      <w:proofErr w:type="gramStart"/>
      <w:r w:rsidRPr="003D2E04">
        <w:rPr>
          <w:rFonts w:ascii="Garamond" w:hAnsi="Garamond"/>
          <w:sz w:val="10"/>
        </w:rPr>
        <w:t>.</w:t>
      </w:r>
      <w:r w:rsidRPr="003D2E04">
        <w:rPr>
          <w:rFonts w:ascii="Garamond" w:hAnsi="Garamond"/>
          <w:sz w:val="12"/>
        </w:rPr>
        <w:t>¶</w:t>
      </w:r>
      <w:proofErr w:type="gramEnd"/>
      <w:r w:rsidRPr="003D2E04">
        <w:rPr>
          <w:rFonts w:ascii="Garamond" w:hAnsi="Garamond"/>
          <w:sz w:val="10"/>
        </w:rPr>
        <w:t xml:space="preserve"> </w:t>
      </w:r>
      <w:r w:rsidRPr="003D2E04">
        <w:rPr>
          <w:rStyle w:val="StyleBoldUnderline"/>
          <w:rFonts w:ascii="Garamond" w:hAnsi="Garamond"/>
        </w:rPr>
        <w:t xml:space="preserve">Wars between democracies have also taken place due to the fixity in the definition of democracy. </w:t>
      </w:r>
      <w:r w:rsidRPr="003D2E04">
        <w:rPr>
          <w:rFonts w:ascii="Garamond" w:hAnsi="Garamond"/>
          <w:sz w:val="10"/>
        </w:rPr>
        <w:t>As a result, a “hegemonic liberalism” defines out other historically valid democratic claims and may license violence against them (</w:t>
      </w:r>
      <w:proofErr w:type="spellStart"/>
      <w:r w:rsidRPr="003D2E04">
        <w:rPr>
          <w:rFonts w:ascii="Garamond" w:hAnsi="Garamond"/>
          <w:sz w:val="10"/>
        </w:rPr>
        <w:t>Barkawi</w:t>
      </w:r>
      <w:proofErr w:type="spellEnd"/>
      <w:r w:rsidRPr="003D2E04">
        <w:rPr>
          <w:rFonts w:ascii="Garamond" w:hAnsi="Garamond"/>
          <w:sz w:val="10"/>
        </w:rPr>
        <w:t xml:space="preserve"> and </w:t>
      </w:r>
      <w:proofErr w:type="spellStart"/>
      <w:r w:rsidRPr="003D2E04">
        <w:rPr>
          <w:rFonts w:ascii="Garamond" w:hAnsi="Garamond"/>
          <w:sz w:val="10"/>
        </w:rPr>
        <w:t>Laffey</w:t>
      </w:r>
      <w:proofErr w:type="spellEnd"/>
      <w:r w:rsidRPr="003D2E04">
        <w:rPr>
          <w:rFonts w:ascii="Garamond" w:hAnsi="Garamond"/>
          <w:sz w:val="10"/>
        </w:rPr>
        <w:t xml:space="preserve">, 1999, p.409). This is how the invasions of a number of democracies, as stated above, during the Cold War were justified by the US. Moreover, </w:t>
      </w:r>
      <w:r w:rsidRPr="003D2E04">
        <w:rPr>
          <w:rStyle w:val="StyleBoldUnderline"/>
          <w:rFonts w:ascii="Garamond" w:hAnsi="Garamond"/>
        </w:rPr>
        <w:t xml:space="preserve">the mutual respect and trust between democracies can be maintained only if they consider each other to be liberal. But in the absence of any coherent mechanism to </w:t>
      </w:r>
      <w:proofErr w:type="spellStart"/>
      <w:r w:rsidRPr="003D2E04">
        <w:rPr>
          <w:rStyle w:val="StyleBoldUnderline"/>
          <w:rFonts w:ascii="Garamond" w:hAnsi="Garamond"/>
        </w:rPr>
        <w:t>categorise</w:t>
      </w:r>
      <w:proofErr w:type="spellEnd"/>
      <w:r w:rsidRPr="003D2E04">
        <w:rPr>
          <w:rStyle w:val="StyleBoldUnderline"/>
          <w:rFonts w:ascii="Garamond" w:hAnsi="Garamond"/>
        </w:rPr>
        <w:t xml:space="preserve"> democracies, the perceptions of states regarding the regime type of another state comes into picture. They often get another state’s regime type wrong, thereby, lessening our confidence in the fact that objectively democratic states will not fight one another</w:t>
      </w:r>
      <w:r w:rsidRPr="003D2E04">
        <w:rPr>
          <w:rFonts w:ascii="Garamond" w:hAnsi="Garamond"/>
          <w:sz w:val="10"/>
        </w:rPr>
        <w:t xml:space="preserve"> (</w:t>
      </w:r>
      <w:proofErr w:type="spellStart"/>
      <w:r w:rsidRPr="003D2E04">
        <w:rPr>
          <w:rFonts w:ascii="Garamond" w:hAnsi="Garamond"/>
          <w:sz w:val="10"/>
        </w:rPr>
        <w:t>Rosato</w:t>
      </w:r>
      <w:proofErr w:type="spellEnd"/>
      <w:r w:rsidRPr="003D2E04">
        <w:rPr>
          <w:rFonts w:ascii="Garamond" w:hAnsi="Garamond"/>
          <w:sz w:val="10"/>
        </w:rPr>
        <w:t>, 2003, p.592)</w:t>
      </w:r>
      <w:proofErr w:type="gramStart"/>
      <w:r w:rsidRPr="003D2E04">
        <w:rPr>
          <w:rFonts w:ascii="Garamond" w:hAnsi="Garamond"/>
          <w:sz w:val="10"/>
        </w:rPr>
        <w:t>.</w:t>
      </w:r>
      <w:r w:rsidRPr="003D2E04">
        <w:rPr>
          <w:rFonts w:ascii="Garamond" w:hAnsi="Garamond"/>
          <w:sz w:val="12"/>
        </w:rPr>
        <w:t>¶</w:t>
      </w:r>
      <w:proofErr w:type="gramEnd"/>
      <w:r w:rsidRPr="003D2E04">
        <w:rPr>
          <w:rFonts w:ascii="Garamond" w:hAnsi="Garamond"/>
          <w:sz w:val="10"/>
        </w:rPr>
        <w:t xml:space="preserve"> It should also be noted that </w:t>
      </w:r>
      <w:r w:rsidRPr="003D2E04">
        <w:rPr>
          <w:rStyle w:val="Emphasis"/>
          <w:rFonts w:ascii="Garamond" w:hAnsi="Garamond"/>
          <w:highlight w:val="cyan"/>
        </w:rPr>
        <w:t>democratic</w:t>
      </w:r>
      <w:r w:rsidRPr="003D2E04">
        <w:rPr>
          <w:rStyle w:val="Emphasis"/>
          <w:rFonts w:ascii="Garamond" w:hAnsi="Garamond"/>
        </w:rPr>
        <w:t xml:space="preserve"> </w:t>
      </w:r>
      <w:r w:rsidRPr="003D2E04">
        <w:rPr>
          <w:rStyle w:val="Emphasis"/>
          <w:rFonts w:ascii="Garamond" w:hAnsi="Garamond"/>
          <w:highlight w:val="cyan"/>
        </w:rPr>
        <w:t>norms and institutions do not cause democracies to behave differently from non-democracies in systematic ways</w:t>
      </w:r>
      <w:r w:rsidRPr="003D2E04">
        <w:rPr>
          <w:rFonts w:ascii="Garamond" w:hAnsi="Garamond"/>
          <w:sz w:val="10"/>
        </w:rPr>
        <w:t xml:space="preserve"> (</w:t>
      </w:r>
      <w:proofErr w:type="spellStart"/>
      <w:r w:rsidRPr="003D2E04">
        <w:rPr>
          <w:rFonts w:ascii="Garamond" w:hAnsi="Garamond"/>
          <w:sz w:val="10"/>
        </w:rPr>
        <w:t>Rosato</w:t>
      </w:r>
      <w:proofErr w:type="spellEnd"/>
      <w:r w:rsidRPr="003D2E04">
        <w:rPr>
          <w:rFonts w:ascii="Garamond" w:hAnsi="Garamond"/>
          <w:sz w:val="10"/>
        </w:rPr>
        <w:t xml:space="preserve">, 2005, p.467). </w:t>
      </w:r>
      <w:r w:rsidRPr="003D2E04">
        <w:rPr>
          <w:rStyle w:val="StyleBoldUnderline"/>
          <w:rFonts w:ascii="Garamond" w:hAnsi="Garamond"/>
        </w:rPr>
        <w:t xml:space="preserve">The </w:t>
      </w:r>
      <w:proofErr w:type="gramStart"/>
      <w:r w:rsidRPr="003D2E04">
        <w:rPr>
          <w:rStyle w:val="StyleBoldUnderline"/>
          <w:rFonts w:ascii="Garamond" w:hAnsi="Garamond"/>
        </w:rPr>
        <w:t>public constrain</w:t>
      </w:r>
      <w:proofErr w:type="gramEnd"/>
      <w:r w:rsidRPr="003D2E04">
        <w:rPr>
          <w:rStyle w:val="StyleBoldUnderline"/>
          <w:rFonts w:ascii="Garamond" w:hAnsi="Garamond"/>
        </w:rPr>
        <w:t>, for instance, acts as a very small deterrent on the state’s decision to go to war.</w:t>
      </w:r>
      <w:r w:rsidRPr="003D2E04">
        <w:rPr>
          <w:rFonts w:ascii="Garamond" w:hAnsi="Garamond"/>
          <w:sz w:val="10"/>
        </w:rPr>
        <w:t xml:space="preserve"> If it was a major constraint then it would be able to prevent them from going to war even against the non-democracies (</w:t>
      </w:r>
      <w:proofErr w:type="spellStart"/>
      <w:r w:rsidRPr="003D2E04">
        <w:rPr>
          <w:rFonts w:ascii="Garamond" w:hAnsi="Garamond"/>
          <w:sz w:val="10"/>
        </w:rPr>
        <w:t>Rosato</w:t>
      </w:r>
      <w:proofErr w:type="spellEnd"/>
      <w:r w:rsidRPr="003D2E04">
        <w:rPr>
          <w:rFonts w:ascii="Garamond" w:hAnsi="Garamond"/>
          <w:sz w:val="10"/>
        </w:rPr>
        <w:t>, 2003, p.594) as the public should feel sensitive about the human and material cost of war with any state. At times, the public may actually welcome war as was seen during WW1, which was welcomed by the public in all participating countries of Europe, even though, some of them were fighting other liberal states</w:t>
      </w:r>
      <w:proofErr w:type="gramStart"/>
      <w:r w:rsidRPr="003D2E04">
        <w:rPr>
          <w:rFonts w:ascii="Garamond" w:hAnsi="Garamond"/>
          <w:sz w:val="10"/>
        </w:rPr>
        <w:t>.</w:t>
      </w:r>
      <w:r w:rsidRPr="003D2E04">
        <w:rPr>
          <w:rFonts w:ascii="Garamond" w:hAnsi="Garamond"/>
          <w:sz w:val="12"/>
        </w:rPr>
        <w:t>¶</w:t>
      </w:r>
      <w:proofErr w:type="gramEnd"/>
      <w:r w:rsidRPr="003D2E04">
        <w:rPr>
          <w:rFonts w:ascii="Garamond" w:hAnsi="Garamond"/>
          <w:sz w:val="10"/>
        </w:rPr>
        <w:t xml:space="preserve"> Moreover, </w:t>
      </w:r>
      <w:r w:rsidRPr="003D2E04">
        <w:rPr>
          <w:rStyle w:val="StyleBoldUnderline"/>
          <w:rFonts w:ascii="Garamond" w:hAnsi="Garamond"/>
        </w:rPr>
        <w:t xml:space="preserve">these </w:t>
      </w:r>
      <w:r w:rsidRPr="003D2E04">
        <w:rPr>
          <w:rStyle w:val="StyleBoldUnderline"/>
          <w:rFonts w:ascii="Garamond" w:hAnsi="Garamond"/>
          <w:highlight w:val="cyan"/>
        </w:rPr>
        <w:t>democratic structures</w:t>
      </w:r>
      <w:r w:rsidRPr="003D2E04">
        <w:rPr>
          <w:rStyle w:val="StyleBoldUnderline"/>
          <w:rFonts w:ascii="Garamond" w:hAnsi="Garamond"/>
        </w:rPr>
        <w:t xml:space="preserve"> are as likely to </w:t>
      </w:r>
      <w:r w:rsidRPr="003D2E04">
        <w:rPr>
          <w:rStyle w:val="StyleBoldUnderline"/>
          <w:rFonts w:ascii="Garamond" w:hAnsi="Garamond"/>
          <w:highlight w:val="cyan"/>
        </w:rPr>
        <w:t>drive states to war as to restrain them from</w:t>
      </w:r>
      <w:r w:rsidRPr="003D2E04">
        <w:rPr>
          <w:rStyle w:val="StyleBoldUnderline"/>
          <w:rFonts w:ascii="Garamond" w:hAnsi="Garamond"/>
        </w:rPr>
        <w:t xml:space="preserve"> it. Cabinets, </w:t>
      </w:r>
      <w:r w:rsidRPr="003D2E04">
        <w:rPr>
          <w:rStyle w:val="StyleBoldUnderline"/>
          <w:rFonts w:ascii="Garamond" w:hAnsi="Garamond"/>
          <w:highlight w:val="cyan"/>
        </w:rPr>
        <w:t>legislatures and public were</w:t>
      </w:r>
      <w:r w:rsidRPr="003D2E04">
        <w:rPr>
          <w:rStyle w:val="StyleBoldUnderline"/>
          <w:rFonts w:ascii="Garamond" w:hAnsi="Garamond"/>
        </w:rPr>
        <w:t xml:space="preserve"> often </w:t>
      </w:r>
      <w:r w:rsidRPr="003D2E04">
        <w:rPr>
          <w:rStyle w:val="StyleBoldUnderline"/>
          <w:rFonts w:ascii="Garamond" w:hAnsi="Garamond"/>
          <w:highlight w:val="cyan"/>
        </w:rPr>
        <w:t>more belligerent than</w:t>
      </w:r>
      <w:r w:rsidRPr="003D2E04">
        <w:rPr>
          <w:rStyle w:val="StyleBoldUnderline"/>
          <w:rFonts w:ascii="Garamond" w:hAnsi="Garamond"/>
        </w:rPr>
        <w:t xml:space="preserve"> the </w:t>
      </w:r>
      <w:r w:rsidRPr="003D2E04">
        <w:rPr>
          <w:rStyle w:val="StyleBoldUnderline"/>
          <w:rFonts w:ascii="Garamond" w:hAnsi="Garamond"/>
          <w:highlight w:val="cyan"/>
        </w:rPr>
        <w:t>government heads</w:t>
      </w:r>
      <w:r w:rsidRPr="003D2E04">
        <w:rPr>
          <w:rStyle w:val="StyleBoldUnderline"/>
          <w:rFonts w:ascii="Garamond" w:hAnsi="Garamond"/>
        </w:rPr>
        <w:t xml:space="preserve"> they were supposed to constrain</w:t>
      </w:r>
      <w:r w:rsidRPr="003D2E04">
        <w:rPr>
          <w:rFonts w:ascii="Garamond" w:hAnsi="Garamond"/>
          <w:sz w:val="10"/>
        </w:rPr>
        <w:t xml:space="preserve"> (Owen, 1994, p.91). These can be belligerent towards democracies as well. This was evident during the build up to WW1</w:t>
      </w:r>
      <w:proofErr w:type="gramStart"/>
      <w:r w:rsidRPr="003D2E04">
        <w:rPr>
          <w:rFonts w:ascii="Garamond" w:hAnsi="Garamond"/>
          <w:sz w:val="10"/>
        </w:rPr>
        <w:t>.</w:t>
      </w:r>
      <w:r w:rsidRPr="003D2E04">
        <w:rPr>
          <w:rFonts w:ascii="Garamond" w:hAnsi="Garamond"/>
          <w:sz w:val="12"/>
        </w:rPr>
        <w:t>¶</w:t>
      </w:r>
      <w:proofErr w:type="gramEnd"/>
      <w:r w:rsidRPr="003D2E04">
        <w:rPr>
          <w:rFonts w:ascii="Garamond" w:hAnsi="Garamond"/>
          <w:sz w:val="10"/>
        </w:rPr>
        <w:t xml:space="preserve"> Apart from looking at such constraints that could prevent war between democracies, it is also important to investigate the deepening of a democratic ethos within specific countries (Chan, 1997, p.66). </w:t>
      </w:r>
      <w:r w:rsidRPr="003D2E04">
        <w:rPr>
          <w:rStyle w:val="StyleBoldUnderline"/>
          <w:rFonts w:ascii="Garamond" w:hAnsi="Garamond"/>
          <w:highlight w:val="cyan"/>
        </w:rPr>
        <w:t>While stable,</w:t>
      </w:r>
      <w:r w:rsidRPr="003D2E04">
        <w:rPr>
          <w:rStyle w:val="StyleBoldUnderline"/>
          <w:rFonts w:ascii="Garamond" w:hAnsi="Garamond"/>
        </w:rPr>
        <w:t xml:space="preserve"> well </w:t>
      </w:r>
      <w:r w:rsidRPr="003D2E04">
        <w:rPr>
          <w:rStyle w:val="StyleBoldUnderline"/>
          <w:rFonts w:ascii="Garamond" w:hAnsi="Garamond"/>
          <w:highlight w:val="cyan"/>
        </w:rPr>
        <w:t>established democracies may not fight one another, a nascent democracy or rocky transition towards a fragile democracy may not</w:t>
      </w:r>
      <w:r w:rsidRPr="003D2E04">
        <w:rPr>
          <w:rStyle w:val="StyleBoldUnderline"/>
          <w:rFonts w:ascii="Garamond" w:hAnsi="Garamond"/>
        </w:rPr>
        <w:t xml:space="preserve"> necessarily </w:t>
      </w:r>
      <w:r w:rsidRPr="003D2E04">
        <w:rPr>
          <w:rStyle w:val="StyleBoldUnderline"/>
          <w:rFonts w:ascii="Garamond" w:hAnsi="Garamond"/>
          <w:highlight w:val="cyan"/>
        </w:rPr>
        <w:t>imply that countries become</w:t>
      </w:r>
      <w:r w:rsidRPr="003D2E04">
        <w:rPr>
          <w:rStyle w:val="StyleBoldUnderline"/>
          <w:rFonts w:ascii="Garamond" w:hAnsi="Garamond"/>
        </w:rPr>
        <w:t xml:space="preserve"> immediately </w:t>
      </w:r>
      <w:r w:rsidRPr="003D2E04">
        <w:rPr>
          <w:rStyle w:val="StyleBoldUnderline"/>
          <w:rFonts w:ascii="Garamond" w:hAnsi="Garamond"/>
          <w:highlight w:val="cyan"/>
        </w:rPr>
        <w:t>more peaceful. The transition phase of democracies</w:t>
      </w:r>
      <w:r w:rsidRPr="003D2E04">
        <w:rPr>
          <w:rStyle w:val="StyleBoldUnderline"/>
          <w:rFonts w:ascii="Garamond" w:hAnsi="Garamond"/>
        </w:rPr>
        <w:t xml:space="preserve"> is supposed to be quite dangerous and the nascent democracies </w:t>
      </w:r>
      <w:r w:rsidRPr="003D2E04">
        <w:rPr>
          <w:rStyle w:val="StyleBoldUnderline"/>
          <w:rFonts w:ascii="Garamond" w:hAnsi="Garamond"/>
          <w:highlight w:val="cyan"/>
        </w:rPr>
        <w:t>are</w:t>
      </w:r>
      <w:r w:rsidRPr="003D2E04">
        <w:rPr>
          <w:rStyle w:val="StyleBoldUnderline"/>
          <w:rFonts w:ascii="Garamond" w:hAnsi="Garamond"/>
        </w:rPr>
        <w:t xml:space="preserve"> more </w:t>
      </w:r>
      <w:r w:rsidRPr="003D2E04">
        <w:rPr>
          <w:rStyle w:val="StyleBoldUnderline"/>
          <w:rFonts w:ascii="Garamond" w:hAnsi="Garamond"/>
          <w:highlight w:val="cyan"/>
        </w:rPr>
        <w:t>likely to be</w:t>
      </w:r>
      <w:r w:rsidRPr="003D2E04">
        <w:rPr>
          <w:rStyle w:val="StyleBoldUnderline"/>
          <w:rFonts w:ascii="Garamond" w:hAnsi="Garamond"/>
        </w:rPr>
        <w:t xml:space="preserve"> caught up </w:t>
      </w:r>
      <w:r w:rsidRPr="003D2E04">
        <w:rPr>
          <w:rStyle w:val="StyleBoldUnderline"/>
          <w:rFonts w:ascii="Garamond" w:hAnsi="Garamond"/>
          <w:highlight w:val="cyan"/>
        </w:rPr>
        <w:t>in wars</w:t>
      </w:r>
      <w:r w:rsidRPr="003D2E04">
        <w:rPr>
          <w:rFonts w:ascii="Garamond" w:hAnsi="Garamond"/>
          <w:sz w:val="10"/>
        </w:rPr>
        <w:t xml:space="preserve"> (Ward and </w:t>
      </w:r>
      <w:proofErr w:type="spellStart"/>
      <w:r w:rsidRPr="003D2E04">
        <w:rPr>
          <w:rFonts w:ascii="Garamond" w:hAnsi="Garamond"/>
          <w:sz w:val="10"/>
        </w:rPr>
        <w:t>Gleditsch</w:t>
      </w:r>
      <w:proofErr w:type="spellEnd"/>
      <w:r w:rsidRPr="003D2E04">
        <w:rPr>
          <w:rFonts w:ascii="Garamond" w:hAnsi="Garamond"/>
          <w:sz w:val="10"/>
        </w:rPr>
        <w:t xml:space="preserve">, 1998, p.53). The transition in Eastern Europe, for instance, had left the population “free to hate” (Ward and </w:t>
      </w:r>
      <w:proofErr w:type="spellStart"/>
      <w:r w:rsidRPr="003D2E04">
        <w:rPr>
          <w:rFonts w:ascii="Garamond" w:hAnsi="Garamond"/>
          <w:sz w:val="10"/>
        </w:rPr>
        <w:t>Gleditsch</w:t>
      </w:r>
      <w:proofErr w:type="spellEnd"/>
      <w:r w:rsidRPr="003D2E04">
        <w:rPr>
          <w:rFonts w:ascii="Garamond" w:hAnsi="Garamond"/>
          <w:sz w:val="10"/>
        </w:rPr>
        <w:t>, 1998, p.54) resulting in large-scale ethnic cleansing of minority groups</w:t>
      </w:r>
      <w:proofErr w:type="gramStart"/>
      <w:r w:rsidRPr="003D2E04">
        <w:rPr>
          <w:rFonts w:ascii="Garamond" w:hAnsi="Garamond"/>
          <w:sz w:val="10"/>
        </w:rPr>
        <w:t>.</w:t>
      </w:r>
      <w:r w:rsidRPr="003D2E04">
        <w:rPr>
          <w:rFonts w:ascii="Garamond" w:hAnsi="Garamond"/>
          <w:sz w:val="12"/>
        </w:rPr>
        <w:t>¶</w:t>
      </w:r>
      <w:proofErr w:type="gramEnd"/>
      <w:r w:rsidRPr="003D2E04">
        <w:rPr>
          <w:rFonts w:ascii="Garamond" w:hAnsi="Garamond"/>
          <w:sz w:val="10"/>
        </w:rPr>
        <w:t xml:space="preserve"> </w:t>
      </w:r>
      <w:r w:rsidRPr="003D2E04">
        <w:rPr>
          <w:rStyle w:val="StyleBoldUnderline"/>
          <w:rFonts w:ascii="Garamond" w:hAnsi="Garamond"/>
          <w:highlight w:val="cyan"/>
        </w:rPr>
        <w:t>The</w:t>
      </w:r>
      <w:r w:rsidRPr="003D2E04">
        <w:rPr>
          <w:rStyle w:val="StyleBoldUnderline"/>
          <w:rFonts w:ascii="Garamond" w:hAnsi="Garamond"/>
        </w:rPr>
        <w:t xml:space="preserve"> </w:t>
      </w:r>
      <w:r w:rsidRPr="003D2E04">
        <w:rPr>
          <w:rStyle w:val="StyleBoldUnderline"/>
          <w:rFonts w:ascii="Garamond" w:hAnsi="Garamond"/>
          <w:highlight w:val="cyan"/>
        </w:rPr>
        <w:t>instability in</w:t>
      </w:r>
      <w:r w:rsidRPr="003D2E04">
        <w:rPr>
          <w:rStyle w:val="StyleBoldUnderline"/>
          <w:rFonts w:ascii="Garamond" w:hAnsi="Garamond"/>
        </w:rPr>
        <w:t xml:space="preserve"> such </w:t>
      </w:r>
      <w:r w:rsidRPr="003D2E04">
        <w:rPr>
          <w:rStyle w:val="StyleBoldUnderline"/>
          <w:rFonts w:ascii="Garamond" w:hAnsi="Garamond"/>
          <w:highlight w:val="cyan"/>
        </w:rPr>
        <w:t>new regimes can hardly create</w:t>
      </w:r>
      <w:r w:rsidRPr="003D2E04">
        <w:rPr>
          <w:rStyle w:val="StyleBoldUnderline"/>
          <w:rFonts w:ascii="Garamond" w:hAnsi="Garamond"/>
        </w:rPr>
        <w:t xml:space="preserve"> a spirit of mutual </w:t>
      </w:r>
      <w:r w:rsidRPr="003D2E04">
        <w:rPr>
          <w:rStyle w:val="StyleBoldUnderline"/>
          <w:rFonts w:ascii="Garamond" w:hAnsi="Garamond"/>
          <w:highlight w:val="cyan"/>
        </w:rPr>
        <w:t>trust and respect that</w:t>
      </w:r>
      <w:r w:rsidRPr="003D2E04">
        <w:rPr>
          <w:rStyle w:val="StyleBoldUnderline"/>
          <w:rFonts w:ascii="Garamond" w:hAnsi="Garamond"/>
        </w:rPr>
        <w:t xml:space="preserve"> may </w:t>
      </w:r>
      <w:r w:rsidRPr="003D2E04">
        <w:rPr>
          <w:rStyle w:val="StyleBoldUnderline"/>
          <w:rFonts w:ascii="Garamond" w:hAnsi="Garamond"/>
          <w:highlight w:val="cyan"/>
        </w:rPr>
        <w:t>prevent war</w:t>
      </w:r>
      <w:r w:rsidRPr="003D2E04">
        <w:rPr>
          <w:rStyle w:val="StyleBoldUnderline"/>
          <w:rFonts w:ascii="Garamond" w:hAnsi="Garamond"/>
        </w:rPr>
        <w:t xml:space="preserve"> between nations</w:t>
      </w:r>
      <w:r w:rsidRPr="003D2E04">
        <w:rPr>
          <w:rFonts w:ascii="Garamond" w:hAnsi="Garamond"/>
          <w:sz w:val="10"/>
        </w:rPr>
        <w:t xml:space="preserve">. In fact, at times, </w:t>
      </w:r>
      <w:r w:rsidRPr="003D2E04">
        <w:rPr>
          <w:rStyle w:val="StyleBoldUnderline"/>
          <w:rFonts w:ascii="Garamond" w:hAnsi="Garamond"/>
          <w:highlight w:val="cyan"/>
        </w:rPr>
        <w:t>stable autocratic regimes are less prone to</w:t>
      </w:r>
      <w:r w:rsidRPr="003D2E04">
        <w:rPr>
          <w:rStyle w:val="StyleBoldUnderline"/>
          <w:rFonts w:ascii="Garamond" w:hAnsi="Garamond"/>
        </w:rPr>
        <w:t xml:space="preserve"> conflict and </w:t>
      </w:r>
      <w:r w:rsidRPr="003D2E04">
        <w:rPr>
          <w:rStyle w:val="StyleBoldUnderline"/>
          <w:rFonts w:ascii="Garamond" w:hAnsi="Garamond"/>
          <w:highlight w:val="cyan"/>
        </w:rPr>
        <w:t>escalation</w:t>
      </w:r>
      <w:r w:rsidRPr="003D2E04">
        <w:rPr>
          <w:rStyle w:val="StyleBoldUnderline"/>
          <w:rFonts w:ascii="Garamond" w:hAnsi="Garamond"/>
        </w:rPr>
        <w:t xml:space="preserve"> to war</w:t>
      </w:r>
      <w:r w:rsidRPr="003D2E04">
        <w:rPr>
          <w:rFonts w:ascii="Garamond" w:hAnsi="Garamond"/>
          <w:sz w:val="10"/>
        </w:rPr>
        <w:t>. This can be seen with a number of non-liberal states like Cuba, Belarus and more recently, China that is emerging as a potential superpower through the use of its “soft power”</w:t>
      </w:r>
      <w:proofErr w:type="gramStart"/>
      <w:r w:rsidRPr="003D2E04">
        <w:rPr>
          <w:rFonts w:ascii="Garamond" w:hAnsi="Garamond"/>
          <w:sz w:val="10"/>
        </w:rPr>
        <w:t>.</w:t>
      </w:r>
      <w:r w:rsidRPr="003D2E04">
        <w:rPr>
          <w:rFonts w:ascii="Garamond" w:hAnsi="Garamond"/>
          <w:sz w:val="12"/>
        </w:rPr>
        <w:t>¶</w:t>
      </w:r>
      <w:proofErr w:type="gramEnd"/>
      <w:r w:rsidRPr="003D2E04">
        <w:rPr>
          <w:rFonts w:ascii="Garamond" w:hAnsi="Garamond"/>
          <w:sz w:val="10"/>
        </w:rPr>
        <w:t xml:space="preserve"> Along with chaos in new democracies, </w:t>
      </w:r>
      <w:r w:rsidRPr="003D2E04">
        <w:rPr>
          <w:rStyle w:val="StyleBoldUnderline"/>
          <w:rFonts w:ascii="Garamond" w:hAnsi="Garamond"/>
        </w:rPr>
        <w:t xml:space="preserve">the existence of civil wars and insurgencies in liberal states create obstacles in viewing them as symbols of pacifism. </w:t>
      </w:r>
      <w:r w:rsidRPr="003D2E04">
        <w:rPr>
          <w:rStyle w:val="StyleBoldUnderline"/>
          <w:rFonts w:ascii="Garamond" w:hAnsi="Garamond"/>
          <w:highlight w:val="cyan"/>
        </w:rPr>
        <w:t>If democratic norms</w:t>
      </w:r>
      <w:r w:rsidRPr="003D2E04">
        <w:rPr>
          <w:rStyle w:val="StyleBoldUnderline"/>
          <w:rFonts w:ascii="Garamond" w:hAnsi="Garamond"/>
        </w:rPr>
        <w:t xml:space="preserve"> and culture </w:t>
      </w:r>
      <w:r w:rsidRPr="003D2E04">
        <w:rPr>
          <w:rStyle w:val="StyleBoldUnderline"/>
          <w:rFonts w:ascii="Garamond" w:hAnsi="Garamond"/>
          <w:highlight w:val="cyan"/>
        </w:rPr>
        <w:t>fail to prevent the outbreak of civil war</w:t>
      </w:r>
      <w:r w:rsidRPr="003D2E04">
        <w:rPr>
          <w:rStyle w:val="StyleBoldUnderline"/>
          <w:rFonts w:ascii="Garamond" w:hAnsi="Garamond"/>
        </w:rPr>
        <w:t xml:space="preserve"> or insurgency within democracies, what reason is there to believe that they will prevent the out-break of interstate wars between democracies</w:t>
      </w:r>
      <w:r w:rsidRPr="003D2E04">
        <w:rPr>
          <w:rFonts w:ascii="Garamond" w:hAnsi="Garamond"/>
          <w:sz w:val="10"/>
        </w:rPr>
        <w:t xml:space="preserve"> (Layne, 1994, p.41). Moreover, the </w:t>
      </w:r>
      <w:r w:rsidRPr="003D2E04">
        <w:rPr>
          <w:rStyle w:val="StyleBoldUnderline"/>
          <w:rFonts w:ascii="Garamond" w:hAnsi="Garamond"/>
          <w:highlight w:val="cyan"/>
        </w:rPr>
        <w:t>states</w:t>
      </w:r>
      <w:r w:rsidRPr="003D2E04">
        <w:rPr>
          <w:rStyle w:val="StyleBoldUnderline"/>
          <w:rFonts w:ascii="Garamond" w:hAnsi="Garamond"/>
        </w:rPr>
        <w:t xml:space="preserve"> may </w:t>
      </w:r>
      <w:r w:rsidRPr="003D2E04">
        <w:rPr>
          <w:rStyle w:val="StyleBoldUnderline"/>
          <w:rFonts w:ascii="Garamond" w:hAnsi="Garamond"/>
          <w:highlight w:val="cyan"/>
        </w:rPr>
        <w:t>use</w:t>
      </w:r>
      <w:r w:rsidRPr="003D2E04">
        <w:rPr>
          <w:rStyle w:val="StyleBoldUnderline"/>
          <w:rFonts w:ascii="Garamond" w:hAnsi="Garamond"/>
        </w:rPr>
        <w:t xml:space="preserve"> coercive and </w:t>
      </w:r>
      <w:r w:rsidRPr="003D2E04">
        <w:rPr>
          <w:rStyle w:val="StyleBoldUnderline"/>
          <w:rFonts w:ascii="Garamond" w:hAnsi="Garamond"/>
          <w:highlight w:val="cyan"/>
        </w:rPr>
        <w:t>violent means to put an end</w:t>
      </w:r>
      <w:r w:rsidRPr="003D2E04">
        <w:rPr>
          <w:rStyle w:val="StyleBoldUnderline"/>
          <w:rFonts w:ascii="Garamond" w:hAnsi="Garamond"/>
        </w:rPr>
        <w:t xml:space="preserve"> to these </w:t>
      </w:r>
      <w:r w:rsidRPr="003D2E04">
        <w:rPr>
          <w:rStyle w:val="StyleBoldUnderline"/>
          <w:rFonts w:ascii="Garamond" w:hAnsi="Garamond"/>
          <w:highlight w:val="cyan"/>
        </w:rPr>
        <w:t>movements</w:t>
      </w:r>
      <w:r w:rsidRPr="003D2E04">
        <w:rPr>
          <w:rStyle w:val="StyleBoldUnderline"/>
          <w:rFonts w:ascii="Garamond" w:hAnsi="Garamond"/>
        </w:rPr>
        <w:t xml:space="preserve"> and if they can resort to such methods </w:t>
      </w:r>
      <w:r w:rsidRPr="003D2E04">
        <w:rPr>
          <w:rStyle w:val="StyleBoldUnderline"/>
          <w:rFonts w:ascii="Garamond" w:hAnsi="Garamond"/>
          <w:highlight w:val="cyan"/>
        </w:rPr>
        <w:t>against their own people</w:t>
      </w:r>
      <w:r w:rsidRPr="003D2E04">
        <w:rPr>
          <w:rStyle w:val="StyleBoldUnderline"/>
          <w:rFonts w:ascii="Garamond" w:hAnsi="Garamond"/>
        </w:rPr>
        <w:t xml:space="preserve"> then </w:t>
      </w:r>
      <w:r w:rsidRPr="003D2E04">
        <w:rPr>
          <w:rStyle w:val="StyleBoldUnderline"/>
          <w:rFonts w:ascii="Garamond" w:hAnsi="Garamond"/>
          <w:highlight w:val="cyan"/>
        </w:rPr>
        <w:t>there is no guarantee that they would be not resort to such methods in</w:t>
      </w:r>
      <w:r w:rsidRPr="003D2E04">
        <w:rPr>
          <w:rStyle w:val="StyleBoldUnderline"/>
          <w:rFonts w:ascii="Garamond" w:hAnsi="Garamond"/>
        </w:rPr>
        <w:t xml:space="preserve"> the context of </w:t>
      </w:r>
      <w:r w:rsidRPr="003D2E04">
        <w:rPr>
          <w:rStyle w:val="StyleBoldUnderline"/>
          <w:rFonts w:ascii="Garamond" w:hAnsi="Garamond"/>
          <w:highlight w:val="cyan"/>
        </w:rPr>
        <w:t>international relations</w:t>
      </w:r>
      <w:r w:rsidRPr="003D2E04">
        <w:rPr>
          <w:rStyle w:val="StyleBoldUnderline"/>
          <w:rFonts w:ascii="Garamond" w:hAnsi="Garamond"/>
        </w:rPr>
        <w:t>.</w:t>
      </w:r>
      <w:r w:rsidRPr="003D2E04">
        <w:rPr>
          <w:rFonts w:ascii="Garamond" w:hAnsi="Garamond"/>
          <w:sz w:val="10"/>
        </w:rPr>
        <w:t xml:space="preserve"> The independent history of some democratic nations like Sri Lanka, Algeria, Nepal, Lebanon among others have been seriously affected by such violent movements, which tend to seriously undermine the claim that democratic nations are inherently more peaceful</w:t>
      </w:r>
      <w:proofErr w:type="gramStart"/>
      <w:r w:rsidRPr="003D2E04">
        <w:rPr>
          <w:rFonts w:ascii="Garamond" w:hAnsi="Garamond"/>
          <w:sz w:val="10"/>
        </w:rPr>
        <w:t>.</w:t>
      </w:r>
      <w:r w:rsidRPr="003D2E04">
        <w:rPr>
          <w:rFonts w:ascii="Garamond" w:hAnsi="Garamond"/>
          <w:sz w:val="12"/>
        </w:rPr>
        <w:t>¶</w:t>
      </w:r>
      <w:proofErr w:type="gramEnd"/>
      <w:r w:rsidRPr="003D2E04">
        <w:rPr>
          <w:rFonts w:ascii="Garamond" w:hAnsi="Garamond"/>
          <w:sz w:val="10"/>
        </w:rPr>
        <w:t xml:space="preserve"> The failure to </w:t>
      </w:r>
      <w:proofErr w:type="spellStart"/>
      <w:r w:rsidRPr="003D2E04">
        <w:rPr>
          <w:rFonts w:ascii="Garamond" w:hAnsi="Garamond"/>
          <w:sz w:val="10"/>
        </w:rPr>
        <w:t>recognise</w:t>
      </w:r>
      <w:proofErr w:type="spellEnd"/>
      <w:r w:rsidRPr="003D2E04">
        <w:rPr>
          <w:rFonts w:ascii="Garamond" w:hAnsi="Garamond"/>
          <w:sz w:val="10"/>
        </w:rPr>
        <w:t xml:space="preserve"> the changing nature of ‘war’ and the various implications of the word ‘peace’ have also strengthened this belief of peace among nations. The perception of war being a sustained violent conflict fought by </w:t>
      </w:r>
      <w:proofErr w:type="spellStart"/>
      <w:r w:rsidRPr="003D2E04">
        <w:rPr>
          <w:rFonts w:ascii="Garamond" w:hAnsi="Garamond"/>
          <w:sz w:val="10"/>
        </w:rPr>
        <w:t>organised</w:t>
      </w:r>
      <w:proofErr w:type="spellEnd"/>
      <w:r w:rsidRPr="003D2E04">
        <w:rPr>
          <w:rFonts w:ascii="Garamond" w:hAnsi="Garamond"/>
          <w:sz w:val="10"/>
        </w:rPr>
        <w:t xml:space="preserve"> armed forces, which are directed by a governmental authority (Starr, 1997, p.154) cannot hold in light of </w:t>
      </w:r>
      <w:proofErr w:type="spellStart"/>
      <w:r w:rsidRPr="003D2E04">
        <w:rPr>
          <w:rFonts w:ascii="Garamond" w:hAnsi="Garamond"/>
          <w:sz w:val="10"/>
        </w:rPr>
        <w:t>thde</w:t>
      </w:r>
      <w:proofErr w:type="spellEnd"/>
      <w:r w:rsidRPr="003D2E04">
        <w:rPr>
          <w:rFonts w:ascii="Garamond" w:hAnsi="Garamond"/>
          <w:sz w:val="10"/>
        </w:rPr>
        <w:t xml:space="preserve"> changing nature of warfare. </w:t>
      </w:r>
      <w:r w:rsidRPr="003D2E04">
        <w:rPr>
          <w:rStyle w:val="StyleBoldUnderline"/>
          <w:rFonts w:ascii="Garamond" w:hAnsi="Garamond"/>
        </w:rPr>
        <w:t xml:space="preserve">The </w:t>
      </w:r>
      <w:r w:rsidRPr="003D2E04">
        <w:rPr>
          <w:rStyle w:val="StyleBoldUnderline"/>
          <w:rFonts w:ascii="Garamond" w:hAnsi="Garamond"/>
          <w:highlight w:val="cyan"/>
        </w:rPr>
        <w:t>liberal states</w:t>
      </w:r>
      <w:r w:rsidRPr="003D2E04">
        <w:rPr>
          <w:rStyle w:val="StyleBoldUnderline"/>
          <w:rFonts w:ascii="Garamond" w:hAnsi="Garamond"/>
        </w:rPr>
        <w:t xml:space="preserve"> may not </w:t>
      </w:r>
      <w:r w:rsidRPr="003D2E04">
        <w:rPr>
          <w:rStyle w:val="StyleBoldUnderline"/>
          <w:rFonts w:ascii="Garamond" w:hAnsi="Garamond"/>
          <w:highlight w:val="cyan"/>
        </w:rPr>
        <w:t>confront each other</w:t>
      </w:r>
      <w:r w:rsidRPr="003D2E04">
        <w:rPr>
          <w:rStyle w:val="StyleBoldUnderline"/>
          <w:rFonts w:ascii="Garamond" w:hAnsi="Garamond"/>
        </w:rPr>
        <w:t xml:space="preserve"> through conventional warfare but </w:t>
      </w:r>
      <w:r w:rsidRPr="003D2E04">
        <w:rPr>
          <w:rStyle w:val="StyleBoldUnderline"/>
          <w:rFonts w:ascii="Garamond" w:hAnsi="Garamond"/>
          <w:highlight w:val="cyan"/>
        </w:rPr>
        <w:t>through proxies or the armed units of the indigenous nations</w:t>
      </w:r>
      <w:r w:rsidRPr="003D2E04">
        <w:rPr>
          <w:rStyle w:val="StyleBoldUnderline"/>
          <w:rFonts w:ascii="Garamond" w:hAnsi="Garamond"/>
        </w:rPr>
        <w:t xml:space="preserve">, who were armed by the superpowers themselves. </w:t>
      </w:r>
      <w:r w:rsidRPr="003D2E04">
        <w:rPr>
          <w:rFonts w:ascii="Garamond" w:hAnsi="Garamond"/>
          <w:sz w:val="10"/>
        </w:rPr>
        <w:t>Thus, while, the occurrence of overt conflict maybe extremely rare, states- even the liberal ones- have started to confront each other through covert means (</w:t>
      </w:r>
      <w:proofErr w:type="spellStart"/>
      <w:r w:rsidRPr="003D2E04">
        <w:rPr>
          <w:rFonts w:ascii="Garamond" w:hAnsi="Garamond"/>
          <w:sz w:val="10"/>
        </w:rPr>
        <w:t>Barkawi</w:t>
      </w:r>
      <w:proofErr w:type="spellEnd"/>
      <w:r w:rsidRPr="003D2E04">
        <w:rPr>
          <w:rFonts w:ascii="Garamond" w:hAnsi="Garamond"/>
          <w:sz w:val="10"/>
        </w:rPr>
        <w:t xml:space="preserve"> and </w:t>
      </w:r>
      <w:proofErr w:type="spellStart"/>
      <w:r w:rsidRPr="003D2E04">
        <w:rPr>
          <w:rFonts w:ascii="Garamond" w:hAnsi="Garamond"/>
          <w:sz w:val="10"/>
        </w:rPr>
        <w:t>Laffey</w:t>
      </w:r>
      <w:proofErr w:type="spellEnd"/>
      <w:r w:rsidRPr="003D2E04">
        <w:rPr>
          <w:rFonts w:ascii="Garamond" w:hAnsi="Garamond"/>
          <w:sz w:val="10"/>
        </w:rPr>
        <w:t xml:space="preserve">, 1999, p.412). In recent times, </w:t>
      </w:r>
      <w:r w:rsidRPr="003D2E04">
        <w:rPr>
          <w:rStyle w:val="StyleBoldUnderline"/>
          <w:rFonts w:ascii="Garamond" w:hAnsi="Garamond"/>
        </w:rPr>
        <w:t xml:space="preserve">India and Pakistan are said to confront each other through such means. It is alleged that they try to </w:t>
      </w:r>
      <w:proofErr w:type="spellStart"/>
      <w:r w:rsidRPr="003D2E04">
        <w:rPr>
          <w:rStyle w:val="StyleBoldUnderline"/>
          <w:rFonts w:ascii="Garamond" w:hAnsi="Garamond"/>
        </w:rPr>
        <w:t>destabilise</w:t>
      </w:r>
      <w:proofErr w:type="spellEnd"/>
      <w:r w:rsidRPr="003D2E04">
        <w:rPr>
          <w:rStyle w:val="StyleBoldUnderline"/>
          <w:rFonts w:ascii="Garamond" w:hAnsi="Garamond"/>
        </w:rPr>
        <w:t xml:space="preserve"> each other by arming insurgent or militant groups in each other’s territories rather than confront each other through conventional means</w:t>
      </w:r>
      <w:proofErr w:type="gramStart"/>
      <w:r w:rsidRPr="003D2E04">
        <w:rPr>
          <w:rStyle w:val="StyleBoldUnderline"/>
          <w:rFonts w:ascii="Garamond" w:hAnsi="Garamond"/>
        </w:rPr>
        <w:t>.</w:t>
      </w:r>
      <w:r w:rsidRPr="003D2E04">
        <w:rPr>
          <w:rFonts w:ascii="Garamond" w:hAnsi="Garamond"/>
          <w:sz w:val="12"/>
        </w:rPr>
        <w:t>¶</w:t>
      </w:r>
      <w:proofErr w:type="gramEnd"/>
      <w:r w:rsidRPr="003D2E04">
        <w:rPr>
          <w:rFonts w:ascii="Garamond" w:hAnsi="Garamond"/>
          <w:sz w:val="10"/>
        </w:rPr>
        <w:t xml:space="preserve"> It is for this reason that </w:t>
      </w:r>
      <w:r w:rsidRPr="003D2E04">
        <w:rPr>
          <w:rStyle w:val="StyleBoldUnderline"/>
          <w:rFonts w:ascii="Garamond" w:hAnsi="Garamond"/>
        </w:rPr>
        <w:t>the absence of war should not be equated with peace as the two phenomena are conceptually different</w:t>
      </w:r>
      <w:r w:rsidRPr="003D2E04">
        <w:rPr>
          <w:rFonts w:ascii="Garamond" w:hAnsi="Garamond"/>
          <w:sz w:val="10"/>
        </w:rPr>
        <w:t xml:space="preserve"> (Chan, 1997, p.66). </w:t>
      </w:r>
      <w:r w:rsidRPr="003D2E04">
        <w:rPr>
          <w:rStyle w:val="StyleBoldUnderline"/>
          <w:rFonts w:ascii="Garamond" w:hAnsi="Garamond"/>
        </w:rPr>
        <w:t>The absence of violence may be replaced by hostile diplomatic relations and constant threats of war</w:t>
      </w:r>
      <w:r w:rsidRPr="003D2E04">
        <w:rPr>
          <w:rFonts w:ascii="Garamond" w:hAnsi="Garamond"/>
          <w:sz w:val="10"/>
        </w:rPr>
        <w:t xml:space="preserve">. The Indo-Pak relations have followed such a pattern for the last sixty years, </w:t>
      </w:r>
      <w:proofErr w:type="gramStart"/>
      <w:r w:rsidRPr="003D2E04">
        <w:rPr>
          <w:rFonts w:ascii="Garamond" w:hAnsi="Garamond"/>
          <w:sz w:val="10"/>
        </w:rPr>
        <w:t>wherein,</w:t>
      </w:r>
      <w:proofErr w:type="gramEnd"/>
      <w:r w:rsidRPr="003D2E04">
        <w:rPr>
          <w:rFonts w:ascii="Garamond" w:hAnsi="Garamond"/>
          <w:sz w:val="10"/>
        </w:rPr>
        <w:t xml:space="preserve"> the threat of war or use of force has generally overshadowed all other forms of conflict resolution. </w:t>
      </w:r>
      <w:r w:rsidRPr="003D2E04">
        <w:rPr>
          <w:rStyle w:val="StyleBoldUnderline"/>
          <w:rFonts w:ascii="Garamond" w:hAnsi="Garamond"/>
        </w:rPr>
        <w:t>This situation of ‘negative peace’ that creates a war like atmosphere can hardly be conducive to a more literal form of peace and harmony.</w:t>
      </w:r>
    </w:p>
    <w:p w14:paraId="4D9A9A50" w14:textId="77777777" w:rsidR="00CC05F5" w:rsidRPr="003D2E04" w:rsidRDefault="00CC05F5" w:rsidP="00CC05F5">
      <w:pPr>
        <w:rPr>
          <w:rStyle w:val="StyleBoldUnderline"/>
          <w:rFonts w:ascii="Garamond" w:hAnsi="Garamond"/>
        </w:rPr>
      </w:pPr>
    </w:p>
    <w:p w14:paraId="3F1EE0E1" w14:textId="77777777" w:rsidR="00CC05F5" w:rsidRPr="003D2E04" w:rsidRDefault="00CC05F5" w:rsidP="00CC05F5">
      <w:pPr>
        <w:pStyle w:val="Heading4"/>
        <w:rPr>
          <w:rFonts w:ascii="Garamond" w:hAnsi="Garamond"/>
        </w:rPr>
      </w:pPr>
      <w:r w:rsidRPr="003D2E04">
        <w:rPr>
          <w:rFonts w:ascii="Garamond" w:hAnsi="Garamond"/>
        </w:rPr>
        <w:t>The spread of democracy to nondemocratic states will be violent – conjunction with capitalism makes resistance to democracy inevitable</w:t>
      </w:r>
    </w:p>
    <w:p w14:paraId="1EA5EE35" w14:textId="77777777" w:rsidR="00CC05F5" w:rsidRPr="003D2E04" w:rsidRDefault="00CC05F5" w:rsidP="00CC05F5">
      <w:pPr>
        <w:rPr>
          <w:rStyle w:val="StyleStyleBold12pt"/>
          <w:rFonts w:ascii="Garamond" w:hAnsi="Garamond"/>
        </w:rPr>
      </w:pPr>
      <w:r w:rsidRPr="003D2E04">
        <w:rPr>
          <w:rStyle w:val="StyleStyleBold12pt"/>
          <w:rFonts w:ascii="Garamond" w:hAnsi="Garamond"/>
        </w:rPr>
        <w:t>Webb, 2009</w:t>
      </w:r>
    </w:p>
    <w:p w14:paraId="5EB03241" w14:textId="77777777" w:rsidR="00CC05F5" w:rsidRPr="003D2E04" w:rsidRDefault="00CC05F5" w:rsidP="00CC05F5">
      <w:pPr>
        <w:rPr>
          <w:rFonts w:ascii="Garamond" w:hAnsi="Garamond"/>
        </w:rPr>
      </w:pPr>
      <w:r w:rsidRPr="003D2E04">
        <w:rPr>
          <w:rFonts w:ascii="Garamond" w:hAnsi="Garamond"/>
        </w:rPr>
        <w:t xml:space="preserve">(Webb, A.J., Articles Editor, University of Cincinnati Law Review. Reality or Rhetoric: The Democratic Peace Theory (December 2009). Available at SSRN: http://ssrn.com/abstract=2169672 or </w:t>
      </w:r>
      <w:hyperlink r:id="rId17" w:history="1">
        <w:r w:rsidRPr="003D2E04">
          <w:rPr>
            <w:rStyle w:val="Hyperlink"/>
            <w:rFonts w:ascii="Garamond" w:hAnsi="Garamond"/>
          </w:rPr>
          <w:t>http://dx.doi.org/10.2139/ssrn.2169672</w:t>
        </w:r>
      </w:hyperlink>
      <w:r w:rsidRPr="003D2E04">
        <w:rPr>
          <w:rFonts w:ascii="Garamond" w:hAnsi="Garamond"/>
        </w:rPr>
        <w:t>, Accessed: July 4, 2016, YDEL)</w:t>
      </w:r>
    </w:p>
    <w:p w14:paraId="2884E100" w14:textId="77777777" w:rsidR="00CC05F5" w:rsidRPr="003D2E04" w:rsidRDefault="00CC05F5" w:rsidP="00CC05F5">
      <w:pPr>
        <w:rPr>
          <w:rFonts w:ascii="Garamond" w:hAnsi="Garamond"/>
          <w:szCs w:val="22"/>
        </w:rPr>
      </w:pPr>
      <w:r w:rsidRPr="003D2E04">
        <w:rPr>
          <w:rStyle w:val="StyleBoldUnderline"/>
          <w:rFonts w:ascii="Garamond" w:hAnsi="Garamond"/>
        </w:rPr>
        <w:t>Problems with Democratic Peace</w:t>
      </w:r>
      <w:r w:rsidRPr="003D2E04">
        <w:rPr>
          <w:rStyle w:val="StyleBoldUnderline"/>
          <w:rFonts w:ascii="Garamond" w:hAnsi="Garamond"/>
          <w:sz w:val="12"/>
        </w:rPr>
        <w:t xml:space="preserve">¶ </w:t>
      </w:r>
      <w:r w:rsidRPr="003D2E04">
        <w:rPr>
          <w:rFonts w:ascii="Garamond" w:hAnsi="Garamond"/>
          <w:szCs w:val="22"/>
        </w:rPr>
        <w:t>Capitalism and Democracy</w:t>
      </w:r>
      <w:r w:rsidRPr="003D2E04">
        <w:rPr>
          <w:rFonts w:ascii="Garamond" w:hAnsi="Garamond"/>
          <w:sz w:val="12"/>
          <w:szCs w:val="22"/>
        </w:rPr>
        <w:t xml:space="preserve">¶ </w:t>
      </w:r>
      <w:r w:rsidRPr="003D2E04">
        <w:rPr>
          <w:rFonts w:ascii="Garamond" w:hAnsi="Garamond"/>
          <w:szCs w:val="22"/>
        </w:rPr>
        <w:t>Wilkin (2003) asserts that with the changing political climate, the Democratic Peace</w:t>
      </w:r>
      <w:r w:rsidRPr="003D2E04">
        <w:rPr>
          <w:rFonts w:ascii="Garamond" w:hAnsi="Garamond"/>
          <w:sz w:val="12"/>
          <w:szCs w:val="22"/>
        </w:rPr>
        <w:t xml:space="preserve">¶ </w:t>
      </w:r>
      <w:r w:rsidRPr="003D2E04">
        <w:rPr>
          <w:rFonts w:ascii="Garamond" w:hAnsi="Garamond"/>
          <w:szCs w:val="22"/>
        </w:rPr>
        <w:t>Revolution rhetoric has been so successful that it has been a sign of political immaturity to be</w:t>
      </w:r>
      <w:r w:rsidRPr="003D2E04">
        <w:rPr>
          <w:rFonts w:ascii="Garamond" w:hAnsi="Garamond"/>
          <w:sz w:val="12"/>
          <w:szCs w:val="22"/>
        </w:rPr>
        <w:t xml:space="preserve">¶ </w:t>
      </w:r>
      <w:r w:rsidRPr="003D2E04">
        <w:rPr>
          <w:rFonts w:ascii="Garamond" w:hAnsi="Garamond"/>
          <w:szCs w:val="22"/>
        </w:rPr>
        <w:t xml:space="preserve">anti-capitalist and anti-democracy. </w:t>
      </w:r>
      <w:r w:rsidRPr="003D2E04">
        <w:rPr>
          <w:rStyle w:val="StyleBoldUnderline"/>
          <w:rFonts w:ascii="Garamond" w:hAnsi="Garamond"/>
          <w:highlight w:val="cyan"/>
        </w:rPr>
        <w:t>The problem with the Democratic Peace</w:t>
      </w:r>
      <w:r w:rsidRPr="003D2E04">
        <w:rPr>
          <w:rStyle w:val="StyleBoldUnderline"/>
          <w:rFonts w:ascii="Garamond" w:hAnsi="Garamond"/>
        </w:rPr>
        <w:t xml:space="preserve"> Revolution and</w:t>
      </w:r>
      <w:r w:rsidRPr="003D2E04">
        <w:rPr>
          <w:rStyle w:val="StyleBoldUnderline"/>
          <w:rFonts w:ascii="Garamond" w:hAnsi="Garamond"/>
          <w:sz w:val="12"/>
        </w:rPr>
        <w:t xml:space="preserve">¶ </w:t>
      </w:r>
      <w:r w:rsidRPr="003D2E04">
        <w:rPr>
          <w:rStyle w:val="StyleBoldUnderline"/>
          <w:rFonts w:ascii="Garamond" w:hAnsi="Garamond"/>
          <w:highlight w:val="cyan"/>
        </w:rPr>
        <w:t>Theory</w:t>
      </w:r>
      <w:r w:rsidRPr="003D2E04">
        <w:rPr>
          <w:rStyle w:val="StyleBoldUnderline"/>
          <w:rFonts w:ascii="Garamond" w:hAnsi="Garamond"/>
        </w:rPr>
        <w:t xml:space="preserve"> is not necessarily that democracy is inherently corrupt by nature, although it does have</w:t>
      </w:r>
      <w:r w:rsidRPr="003D2E04">
        <w:rPr>
          <w:rStyle w:val="StyleBoldUnderline"/>
          <w:rFonts w:ascii="Garamond" w:hAnsi="Garamond"/>
          <w:sz w:val="12"/>
        </w:rPr>
        <w:t xml:space="preserve">¶ </w:t>
      </w:r>
      <w:r w:rsidRPr="003D2E04">
        <w:rPr>
          <w:rStyle w:val="StyleBoldUnderline"/>
          <w:rFonts w:ascii="Garamond" w:hAnsi="Garamond"/>
        </w:rPr>
        <w:t xml:space="preserve">severe limitations – the major problem </w:t>
      </w:r>
      <w:r w:rsidRPr="003D2E04">
        <w:rPr>
          <w:rStyle w:val="StyleBoldUnderline"/>
          <w:rFonts w:ascii="Garamond" w:hAnsi="Garamond"/>
          <w:highlight w:val="cyan"/>
        </w:rPr>
        <w:t>stems from the mixture of the political and economic</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climate of those</w:t>
      </w:r>
      <w:r w:rsidRPr="003D2E04">
        <w:rPr>
          <w:rStyle w:val="StyleBoldUnderline"/>
          <w:rFonts w:ascii="Garamond" w:hAnsi="Garamond"/>
        </w:rPr>
        <w:t xml:space="preserve"> countries </w:t>
      </w:r>
      <w:r w:rsidRPr="003D2E04">
        <w:rPr>
          <w:rStyle w:val="StyleBoldUnderline"/>
          <w:rFonts w:ascii="Garamond" w:hAnsi="Garamond"/>
          <w:highlight w:val="cyan"/>
        </w:rPr>
        <w:t>spreading democracy to unwilling states</w:t>
      </w:r>
      <w:r w:rsidRPr="003D2E04">
        <w:rPr>
          <w:rStyle w:val="StyleBoldUnderline"/>
          <w:rFonts w:ascii="Garamond" w:hAnsi="Garamond"/>
        </w:rPr>
        <w:t>.</w:t>
      </w:r>
      <w:r w:rsidRPr="003D2E04">
        <w:rPr>
          <w:rFonts w:ascii="Garamond" w:hAnsi="Garamond"/>
          <w:szCs w:val="22"/>
        </w:rPr>
        <w:t xml:space="preserve"> </w:t>
      </w:r>
      <w:r w:rsidRPr="003D2E04">
        <w:rPr>
          <w:rStyle w:val="StyleBoldUnderline"/>
          <w:rFonts w:ascii="Garamond" w:hAnsi="Garamond"/>
        </w:rPr>
        <w:t xml:space="preserve">Those </w:t>
      </w:r>
      <w:r w:rsidRPr="003D2E04">
        <w:rPr>
          <w:rStyle w:val="StyleBoldUnderline"/>
          <w:rFonts w:ascii="Garamond" w:hAnsi="Garamond"/>
          <w:highlight w:val="cyan"/>
        </w:rPr>
        <w:t>countries spreading</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democracy</w:t>
      </w:r>
      <w:r w:rsidRPr="003D2E04">
        <w:rPr>
          <w:rStyle w:val="StyleBoldUnderline"/>
          <w:rFonts w:ascii="Garamond" w:hAnsi="Garamond"/>
        </w:rPr>
        <w:t xml:space="preserve">, such as the United States, also </w:t>
      </w:r>
      <w:r w:rsidRPr="003D2E04">
        <w:rPr>
          <w:rStyle w:val="StyleBoldUnderline"/>
          <w:rFonts w:ascii="Garamond" w:hAnsi="Garamond"/>
          <w:highlight w:val="cyan"/>
        </w:rPr>
        <w:t xml:space="preserve">force capitalism into the economic arena, </w:t>
      </w:r>
      <w:r w:rsidRPr="003D2E04">
        <w:rPr>
          <w:rStyle w:val="StyleBoldUnderline"/>
          <w:rFonts w:ascii="Garamond" w:hAnsi="Garamond"/>
        </w:rPr>
        <w:t>asserting</w:t>
      </w:r>
      <w:r w:rsidRPr="003D2E04">
        <w:rPr>
          <w:rStyle w:val="StyleBoldUnderline"/>
          <w:rFonts w:ascii="Garamond" w:hAnsi="Garamond"/>
          <w:sz w:val="12"/>
        </w:rPr>
        <w:t xml:space="preserve">¶ </w:t>
      </w:r>
      <w:r w:rsidRPr="003D2E04">
        <w:rPr>
          <w:rStyle w:val="StyleBoldUnderline"/>
          <w:rFonts w:ascii="Garamond" w:hAnsi="Garamond"/>
        </w:rPr>
        <w:t>that in order for Democratic Peace to be a successful mission, capitalism must accompany it.</w:t>
      </w:r>
      <w:r w:rsidRPr="003D2E04">
        <w:rPr>
          <w:rFonts w:ascii="Garamond" w:hAnsi="Garamond"/>
          <w:szCs w:val="22"/>
        </w:rPr>
        <w:t xml:space="preserve"> The</w:t>
      </w:r>
      <w:r w:rsidRPr="003D2E04">
        <w:rPr>
          <w:rFonts w:ascii="Garamond" w:hAnsi="Garamond"/>
          <w:sz w:val="12"/>
          <w:szCs w:val="22"/>
        </w:rPr>
        <w:t xml:space="preserve">¶ </w:t>
      </w:r>
      <w:r w:rsidRPr="003D2E04">
        <w:rPr>
          <w:rFonts w:ascii="Garamond" w:hAnsi="Garamond"/>
          <w:szCs w:val="22"/>
        </w:rPr>
        <w:t>issue of capitalism in conjunction with democracy must be addressed in order to see the effects</w:t>
      </w:r>
      <w:r w:rsidRPr="003D2E04">
        <w:rPr>
          <w:rFonts w:ascii="Garamond" w:hAnsi="Garamond"/>
          <w:sz w:val="12"/>
          <w:szCs w:val="22"/>
        </w:rPr>
        <w:t xml:space="preserve">¶ </w:t>
      </w:r>
      <w:r w:rsidRPr="003D2E04">
        <w:rPr>
          <w:rFonts w:ascii="Garamond" w:hAnsi="Garamond"/>
          <w:szCs w:val="22"/>
        </w:rPr>
        <w:t xml:space="preserve">that such a contagion is having on a global scale. </w:t>
      </w:r>
      <w:r w:rsidRPr="003D2E04">
        <w:rPr>
          <w:rStyle w:val="StyleBoldUnderline"/>
          <w:rFonts w:ascii="Garamond" w:hAnsi="Garamond"/>
        </w:rPr>
        <w:t xml:space="preserve">Inherently, </w:t>
      </w:r>
      <w:r w:rsidRPr="003D2E04">
        <w:rPr>
          <w:rStyle w:val="StyleBoldUnderline"/>
          <w:rFonts w:ascii="Garamond" w:hAnsi="Garamond"/>
          <w:highlight w:val="cyan"/>
        </w:rPr>
        <w:t>capitalism seeks only</w:t>
      </w:r>
      <w:r w:rsidRPr="003D2E04">
        <w:rPr>
          <w:rStyle w:val="StyleBoldUnderline"/>
          <w:rFonts w:ascii="Garamond" w:hAnsi="Garamond"/>
        </w:rPr>
        <w:t xml:space="preserve"> pure</w:t>
      </w:r>
      <w:r w:rsidRPr="003D2E04">
        <w:rPr>
          <w:rStyle w:val="StyleBoldUnderline"/>
          <w:rFonts w:ascii="Garamond" w:hAnsi="Garamond"/>
          <w:sz w:val="12"/>
        </w:rPr>
        <w:t xml:space="preserve">¶ </w:t>
      </w:r>
      <w:r w:rsidRPr="003D2E04">
        <w:rPr>
          <w:rStyle w:val="StyleBoldUnderline"/>
          <w:rFonts w:ascii="Garamond" w:hAnsi="Garamond"/>
          <w:highlight w:val="cyan"/>
        </w:rPr>
        <w:t>economic gains and will</w:t>
      </w:r>
      <w:r w:rsidRPr="003D2E04">
        <w:rPr>
          <w:rStyle w:val="StyleBoldUnderline"/>
          <w:rFonts w:ascii="Garamond" w:hAnsi="Garamond"/>
        </w:rPr>
        <w:t xml:space="preserve"> </w:t>
      </w:r>
      <w:r w:rsidRPr="003D2E04">
        <w:rPr>
          <w:rStyle w:val="StyleBoldUnderline"/>
          <w:rFonts w:ascii="Garamond" w:hAnsi="Garamond"/>
          <w:highlight w:val="cyan"/>
        </w:rPr>
        <w:t>not rank second among democracy or human needs</w:t>
      </w:r>
      <w:r w:rsidRPr="003D2E04">
        <w:rPr>
          <w:rStyle w:val="StyleBoldUnderline"/>
          <w:rFonts w:ascii="Garamond" w:hAnsi="Garamond"/>
        </w:rPr>
        <w:t>. The hidden value</w:t>
      </w:r>
      <w:r w:rsidRPr="003D2E04">
        <w:rPr>
          <w:rStyle w:val="StyleBoldUnderline"/>
          <w:rFonts w:ascii="Garamond" w:hAnsi="Garamond"/>
          <w:sz w:val="12"/>
        </w:rPr>
        <w:t xml:space="preserve">¶ </w:t>
      </w:r>
      <w:r w:rsidRPr="003D2E04">
        <w:rPr>
          <w:rStyle w:val="StyleBoldUnderline"/>
          <w:rFonts w:ascii="Garamond" w:hAnsi="Garamond"/>
        </w:rPr>
        <w:t>of democracy is that it is a direct threat to capitalism.</w:t>
      </w:r>
      <w:r w:rsidRPr="003D2E04">
        <w:rPr>
          <w:rFonts w:ascii="Garamond" w:hAnsi="Garamond"/>
          <w:szCs w:val="22"/>
        </w:rPr>
        <w:t xml:space="preserve"> Where it extends human needs and rights</w:t>
      </w:r>
      <w:proofErr w:type="gramStart"/>
      <w:r w:rsidRPr="003D2E04">
        <w:rPr>
          <w:rFonts w:ascii="Garamond" w:hAnsi="Garamond"/>
          <w:szCs w:val="22"/>
        </w:rPr>
        <w:t>,</w:t>
      </w:r>
      <w:r w:rsidRPr="003D2E04">
        <w:rPr>
          <w:rFonts w:ascii="Garamond" w:hAnsi="Garamond"/>
          <w:sz w:val="12"/>
          <w:szCs w:val="22"/>
        </w:rPr>
        <w:t>¶</w:t>
      </w:r>
      <w:proofErr w:type="gramEnd"/>
      <w:r w:rsidRPr="003D2E04">
        <w:rPr>
          <w:rFonts w:ascii="Garamond" w:hAnsi="Garamond"/>
          <w:sz w:val="12"/>
          <w:szCs w:val="22"/>
        </w:rPr>
        <w:t xml:space="preserve"> </w:t>
      </w:r>
      <w:r w:rsidRPr="003D2E04">
        <w:rPr>
          <w:rFonts w:ascii="Garamond" w:hAnsi="Garamond"/>
          <w:szCs w:val="22"/>
        </w:rPr>
        <w:t>it also limits the power of private profit. While democracy – to a degree – appears to have</w:t>
      </w:r>
      <w:r w:rsidRPr="003D2E04">
        <w:rPr>
          <w:rFonts w:ascii="Garamond" w:hAnsi="Garamond"/>
          <w:sz w:val="12"/>
          <w:szCs w:val="22"/>
        </w:rPr>
        <w:t xml:space="preserve">¶ </w:t>
      </w:r>
      <w:r w:rsidRPr="003D2E04">
        <w:rPr>
          <w:rFonts w:ascii="Garamond" w:hAnsi="Garamond"/>
          <w:szCs w:val="22"/>
        </w:rPr>
        <w:t xml:space="preserve">succeeded in well-established countries like the United States and India, </w:t>
      </w:r>
      <w:r w:rsidRPr="003D2E04">
        <w:rPr>
          <w:rStyle w:val="StyleBoldUnderline"/>
          <w:rFonts w:ascii="Garamond" w:hAnsi="Garamond"/>
          <w:highlight w:val="cyan"/>
        </w:rPr>
        <w:t>the spread of such in</w:t>
      </w:r>
      <w:r w:rsidRPr="003D2E04">
        <w:rPr>
          <w:rStyle w:val="StyleBoldUnderline"/>
          <w:rFonts w:ascii="Garamond" w:hAnsi="Garamond"/>
        </w:rPr>
        <w:t xml:space="preserve"> </w:t>
      </w:r>
      <w:r w:rsidRPr="003D2E04">
        <w:rPr>
          <w:rStyle w:val="StyleBoldUnderline"/>
          <w:rFonts w:ascii="Garamond" w:hAnsi="Garamond"/>
          <w:sz w:val="12"/>
        </w:rPr>
        <w:t xml:space="preserve">¶ </w:t>
      </w:r>
      <w:r w:rsidRPr="003D2E04">
        <w:rPr>
          <w:rStyle w:val="StyleBoldUnderline"/>
          <w:rFonts w:ascii="Garamond" w:hAnsi="Garamond"/>
        </w:rPr>
        <w:t>Webb 5</w:t>
      </w:r>
      <w:r w:rsidRPr="003D2E04">
        <w:rPr>
          <w:rStyle w:val="StyleBoldUnderline"/>
          <w:rFonts w:ascii="Garamond" w:hAnsi="Garamond"/>
          <w:sz w:val="12"/>
        </w:rPr>
        <w:t xml:space="preserve">¶ </w:t>
      </w:r>
      <w:proofErr w:type="gramStart"/>
      <w:r w:rsidRPr="003D2E04">
        <w:rPr>
          <w:rStyle w:val="StyleBoldUnderline"/>
          <w:rFonts w:ascii="Garamond" w:hAnsi="Garamond"/>
          <w:highlight w:val="cyan"/>
        </w:rPr>
        <w:t>conjunction</w:t>
      </w:r>
      <w:proofErr w:type="gramEnd"/>
      <w:r w:rsidRPr="003D2E04">
        <w:rPr>
          <w:rStyle w:val="StyleBoldUnderline"/>
          <w:rFonts w:ascii="Garamond" w:hAnsi="Garamond"/>
          <w:highlight w:val="cyan"/>
        </w:rPr>
        <w:t xml:space="preserve"> with Democratic Peace</w:t>
      </w:r>
      <w:r w:rsidRPr="003D2E04">
        <w:rPr>
          <w:rStyle w:val="StyleBoldUnderline"/>
          <w:rFonts w:ascii="Garamond" w:hAnsi="Garamond"/>
        </w:rPr>
        <w:t xml:space="preserve"> has been </w:t>
      </w:r>
      <w:r w:rsidRPr="003D2E04">
        <w:rPr>
          <w:rStyle w:val="StyleBoldUnderline"/>
          <w:rFonts w:ascii="Garamond" w:hAnsi="Garamond"/>
          <w:highlight w:val="cyan"/>
        </w:rPr>
        <w:t>met with</w:t>
      </w:r>
      <w:r w:rsidRPr="003D2E04">
        <w:rPr>
          <w:rStyle w:val="StyleBoldUnderline"/>
          <w:rFonts w:ascii="Garamond" w:hAnsi="Garamond"/>
        </w:rPr>
        <w:t xml:space="preserve"> extreme </w:t>
      </w:r>
      <w:r w:rsidRPr="003D2E04">
        <w:rPr>
          <w:rStyle w:val="StyleBoldUnderline"/>
          <w:rFonts w:ascii="Garamond" w:hAnsi="Garamond"/>
          <w:highlight w:val="cyan"/>
        </w:rPr>
        <w:t>resistance</w:t>
      </w:r>
      <w:r w:rsidRPr="003D2E04">
        <w:rPr>
          <w:rFonts w:ascii="Garamond" w:hAnsi="Garamond"/>
          <w:szCs w:val="22"/>
        </w:rPr>
        <w:t>. Under the banner of</w:t>
      </w:r>
      <w:r w:rsidRPr="003D2E04">
        <w:rPr>
          <w:rFonts w:ascii="Garamond" w:hAnsi="Garamond"/>
          <w:sz w:val="12"/>
          <w:szCs w:val="22"/>
        </w:rPr>
        <w:t xml:space="preserve">¶ </w:t>
      </w:r>
      <w:r w:rsidRPr="003D2E04">
        <w:rPr>
          <w:rFonts w:ascii="Garamond" w:hAnsi="Garamond"/>
          <w:szCs w:val="22"/>
        </w:rPr>
        <w:t>Democratic Peace, the United States in 1984 waged a propaganda campaign to oust the</w:t>
      </w:r>
      <w:r w:rsidRPr="003D2E04">
        <w:rPr>
          <w:rFonts w:ascii="Garamond" w:hAnsi="Garamond"/>
          <w:sz w:val="12"/>
          <w:szCs w:val="22"/>
        </w:rPr>
        <w:t xml:space="preserve">¶ </w:t>
      </w:r>
      <w:r w:rsidRPr="003D2E04">
        <w:rPr>
          <w:rFonts w:ascii="Garamond" w:hAnsi="Garamond"/>
          <w:szCs w:val="22"/>
        </w:rPr>
        <w:t xml:space="preserve">Sandinistas in Nicaragua in time for the 1990 Nicaraguan elections. </w:t>
      </w:r>
      <w:r w:rsidRPr="003D2E04">
        <w:rPr>
          <w:rStyle w:val="StyleBoldUnderline"/>
          <w:rFonts w:ascii="Garamond" w:hAnsi="Garamond"/>
        </w:rPr>
        <w:t>The United States had</w:t>
      </w:r>
      <w:r w:rsidRPr="003D2E04">
        <w:rPr>
          <w:rStyle w:val="StyleBoldUnderline"/>
          <w:rFonts w:ascii="Garamond" w:hAnsi="Garamond"/>
          <w:sz w:val="12"/>
        </w:rPr>
        <w:t xml:space="preserve">¶ </w:t>
      </w:r>
      <w:r w:rsidRPr="003D2E04">
        <w:rPr>
          <w:rStyle w:val="StyleBoldUnderline"/>
          <w:rFonts w:ascii="Garamond" w:hAnsi="Garamond"/>
        </w:rPr>
        <w:t>established a proxy army, the Contras, and numerous citizens were killed, including 42 during</w:t>
      </w:r>
      <w:r w:rsidRPr="003D2E04">
        <w:rPr>
          <w:rStyle w:val="StyleBoldUnderline"/>
          <w:rFonts w:ascii="Garamond" w:hAnsi="Garamond"/>
          <w:sz w:val="12"/>
        </w:rPr>
        <w:t xml:space="preserve">¶ </w:t>
      </w:r>
      <w:r w:rsidRPr="003D2E04">
        <w:rPr>
          <w:rStyle w:val="StyleBoldUnderline"/>
          <w:rFonts w:ascii="Garamond" w:hAnsi="Garamond"/>
        </w:rPr>
        <w:t>the election campaign.</w:t>
      </w:r>
      <w:r w:rsidRPr="003D2E04">
        <w:rPr>
          <w:rFonts w:ascii="Garamond" w:hAnsi="Garamond"/>
          <w:szCs w:val="22"/>
        </w:rPr>
        <w:t xml:space="preserve"> U.S.-financially backed conservative business party won the elections</w:t>
      </w:r>
      <w:r w:rsidRPr="003D2E04">
        <w:rPr>
          <w:rFonts w:ascii="Garamond" w:hAnsi="Garamond"/>
          <w:sz w:val="12"/>
          <w:szCs w:val="22"/>
        </w:rPr>
        <w:t xml:space="preserve">¶ </w:t>
      </w:r>
      <w:r w:rsidRPr="003D2E04">
        <w:rPr>
          <w:rFonts w:ascii="Garamond" w:hAnsi="Garamond"/>
          <w:szCs w:val="22"/>
        </w:rPr>
        <w:t>after a decade of war at an estimated cost of $3 billion to the United States. Aft</w:t>
      </w:r>
      <w:r w:rsidRPr="003D2E04">
        <w:rPr>
          <w:rStyle w:val="StyleBoldUnderline"/>
          <w:rFonts w:ascii="Garamond" w:hAnsi="Garamond"/>
        </w:rPr>
        <w:t>er an entire</w:t>
      </w:r>
      <w:r w:rsidRPr="003D2E04">
        <w:rPr>
          <w:rStyle w:val="StyleBoldUnderline"/>
          <w:rFonts w:ascii="Garamond" w:hAnsi="Garamond"/>
          <w:sz w:val="12"/>
        </w:rPr>
        <w:t xml:space="preserve">¶ </w:t>
      </w:r>
      <w:r w:rsidRPr="003D2E04">
        <w:rPr>
          <w:rStyle w:val="StyleBoldUnderline"/>
          <w:rFonts w:ascii="Garamond" w:hAnsi="Garamond"/>
        </w:rPr>
        <w:t>decade of terror initiated by the United States to elect a business party, the banner of Democratic</w:t>
      </w:r>
      <w:r w:rsidRPr="003D2E04">
        <w:rPr>
          <w:rStyle w:val="StyleBoldUnderline"/>
          <w:rFonts w:ascii="Garamond" w:hAnsi="Garamond"/>
          <w:sz w:val="12"/>
        </w:rPr>
        <w:t xml:space="preserve">¶ </w:t>
      </w:r>
      <w:r w:rsidRPr="003D2E04">
        <w:rPr>
          <w:rStyle w:val="StyleBoldUnderline"/>
          <w:rFonts w:ascii="Garamond" w:hAnsi="Garamond"/>
        </w:rPr>
        <w:t xml:space="preserve">Peace was mute. </w:t>
      </w:r>
      <w:r w:rsidRPr="003D2E04">
        <w:rPr>
          <w:rStyle w:val="StyleBoldUnderline"/>
          <w:rFonts w:ascii="Garamond" w:hAnsi="Garamond"/>
          <w:highlight w:val="cyan"/>
        </w:rPr>
        <w:t>Citizens were not given a free choice to elect a government that represented the</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best interests of the people</w:t>
      </w:r>
      <w:r w:rsidRPr="003D2E04">
        <w:rPr>
          <w:rStyle w:val="StyleBoldUnderline"/>
          <w:rFonts w:ascii="Garamond" w:hAnsi="Garamond"/>
        </w:rPr>
        <w:t>, and, instead, were forced by a greater capitalistic republic to choose</w:t>
      </w:r>
      <w:r w:rsidRPr="003D2E04">
        <w:rPr>
          <w:rStyle w:val="StyleBoldUnderline"/>
          <w:rFonts w:ascii="Garamond" w:hAnsi="Garamond"/>
          <w:sz w:val="12"/>
        </w:rPr>
        <w:t xml:space="preserve">¶ </w:t>
      </w:r>
      <w:r w:rsidRPr="003D2E04">
        <w:rPr>
          <w:rStyle w:val="StyleBoldUnderline"/>
          <w:rFonts w:ascii="Garamond" w:hAnsi="Garamond"/>
        </w:rPr>
        <w:t>the form of government they determined offered the best solutions</w:t>
      </w:r>
      <w:r w:rsidRPr="003D2E04">
        <w:rPr>
          <w:rFonts w:ascii="Garamond" w:hAnsi="Garamond"/>
          <w:szCs w:val="22"/>
        </w:rPr>
        <w:t>. A 2002 Human Development</w:t>
      </w:r>
      <w:r w:rsidRPr="003D2E04">
        <w:rPr>
          <w:rFonts w:ascii="Garamond" w:hAnsi="Garamond"/>
          <w:sz w:val="12"/>
          <w:szCs w:val="22"/>
        </w:rPr>
        <w:t xml:space="preserve">¶ </w:t>
      </w:r>
      <w:r w:rsidRPr="003D2E04">
        <w:rPr>
          <w:rFonts w:ascii="Garamond" w:hAnsi="Garamond"/>
          <w:szCs w:val="22"/>
        </w:rPr>
        <w:t>Report by the United Nations painted a bleak picture, showing that Nicaragua ranked 118th out of</w:t>
      </w:r>
      <w:r w:rsidRPr="003D2E04">
        <w:rPr>
          <w:rFonts w:ascii="Garamond" w:hAnsi="Garamond"/>
          <w:sz w:val="12"/>
          <w:szCs w:val="22"/>
        </w:rPr>
        <w:t xml:space="preserve">¶ </w:t>
      </w:r>
      <w:r w:rsidRPr="003D2E04">
        <w:rPr>
          <w:rFonts w:ascii="Garamond" w:hAnsi="Garamond"/>
          <w:szCs w:val="22"/>
        </w:rPr>
        <w:t>173 countries (United Nations, 2002) and that 50.3% of the population lived in poverty (CIA</w:t>
      </w:r>
      <w:proofErr w:type="gramStart"/>
      <w:r w:rsidRPr="003D2E04">
        <w:rPr>
          <w:rFonts w:ascii="Garamond" w:hAnsi="Garamond"/>
          <w:szCs w:val="22"/>
        </w:rPr>
        <w:t>,</w:t>
      </w:r>
      <w:r w:rsidRPr="003D2E04">
        <w:rPr>
          <w:rFonts w:ascii="Garamond" w:hAnsi="Garamond"/>
          <w:sz w:val="12"/>
          <w:szCs w:val="22"/>
        </w:rPr>
        <w:t>¶</w:t>
      </w:r>
      <w:proofErr w:type="gramEnd"/>
      <w:r w:rsidRPr="003D2E04">
        <w:rPr>
          <w:rFonts w:ascii="Garamond" w:hAnsi="Garamond"/>
          <w:sz w:val="12"/>
          <w:szCs w:val="22"/>
        </w:rPr>
        <w:t xml:space="preserve"> </w:t>
      </w:r>
      <w:r w:rsidRPr="003D2E04">
        <w:rPr>
          <w:rFonts w:ascii="Garamond" w:hAnsi="Garamond"/>
          <w:szCs w:val="22"/>
        </w:rPr>
        <w:t>2002) – showing that the efforts nearly a decade before to elect a form of government that</w:t>
      </w:r>
      <w:r w:rsidRPr="003D2E04">
        <w:rPr>
          <w:rFonts w:ascii="Garamond" w:hAnsi="Garamond"/>
          <w:sz w:val="12"/>
          <w:szCs w:val="22"/>
        </w:rPr>
        <w:t xml:space="preserve">¶ </w:t>
      </w:r>
      <w:r w:rsidRPr="003D2E04">
        <w:rPr>
          <w:rFonts w:ascii="Garamond" w:hAnsi="Garamond"/>
          <w:szCs w:val="22"/>
        </w:rPr>
        <w:t>represented both democracy and capitalism had failed. Succinctly summarizing the effects of</w:t>
      </w:r>
      <w:r w:rsidRPr="003D2E04">
        <w:rPr>
          <w:rFonts w:ascii="Garamond" w:hAnsi="Garamond"/>
          <w:sz w:val="12"/>
          <w:szCs w:val="22"/>
        </w:rPr>
        <w:t xml:space="preserve">¶ </w:t>
      </w:r>
      <w:r w:rsidRPr="003D2E04">
        <w:rPr>
          <w:rFonts w:ascii="Garamond" w:hAnsi="Garamond"/>
          <w:szCs w:val="22"/>
        </w:rPr>
        <w:t xml:space="preserve">capitalism on democracy, </w:t>
      </w:r>
      <w:r w:rsidRPr="003D2E04">
        <w:rPr>
          <w:rStyle w:val="StyleBoldUnderline"/>
          <w:rFonts w:ascii="Garamond" w:hAnsi="Garamond"/>
          <w:highlight w:val="cyan"/>
        </w:rPr>
        <w:t>capitalism is</w:t>
      </w:r>
      <w:r w:rsidRPr="003D2E04">
        <w:rPr>
          <w:rStyle w:val="StyleBoldUnderline"/>
          <w:rFonts w:ascii="Garamond" w:hAnsi="Garamond"/>
        </w:rPr>
        <w:t xml:space="preserve"> directly </w:t>
      </w:r>
      <w:r w:rsidRPr="003D2E04">
        <w:rPr>
          <w:rStyle w:val="StyleBoldUnderline"/>
          <w:rFonts w:ascii="Garamond" w:hAnsi="Garamond"/>
          <w:highlight w:val="cyan"/>
        </w:rPr>
        <w:t>threatened by democracy when</w:t>
      </w:r>
      <w:r w:rsidRPr="003D2E04">
        <w:rPr>
          <w:rStyle w:val="StyleBoldUnderline"/>
          <w:rFonts w:ascii="Garamond" w:hAnsi="Garamond"/>
        </w:rPr>
        <w:t xml:space="preserve"> the</w:t>
      </w:r>
      <w:r w:rsidRPr="003D2E04">
        <w:rPr>
          <w:rStyle w:val="StyleBoldUnderline"/>
          <w:rFonts w:ascii="Garamond" w:hAnsi="Garamond"/>
          <w:sz w:val="12"/>
        </w:rPr>
        <w:t xml:space="preserve">¶ </w:t>
      </w:r>
      <w:r w:rsidRPr="003D2E04">
        <w:rPr>
          <w:rStyle w:val="StyleBoldUnderline"/>
          <w:rFonts w:ascii="Garamond" w:hAnsi="Garamond"/>
        </w:rPr>
        <w:t xml:space="preserve">aforementioned allows </w:t>
      </w:r>
      <w:r w:rsidRPr="003D2E04">
        <w:rPr>
          <w:rStyle w:val="StyleBoldUnderline"/>
          <w:rFonts w:ascii="Garamond" w:hAnsi="Garamond"/>
          <w:highlight w:val="cyan"/>
        </w:rPr>
        <w:t>the citizenry</w:t>
      </w:r>
      <w:r w:rsidRPr="003D2E04">
        <w:rPr>
          <w:rStyle w:val="StyleBoldUnderline"/>
          <w:rFonts w:ascii="Garamond" w:hAnsi="Garamond"/>
        </w:rPr>
        <w:t xml:space="preserve"> to </w:t>
      </w:r>
      <w:r w:rsidRPr="003D2E04">
        <w:rPr>
          <w:rStyle w:val="StyleBoldUnderline"/>
          <w:rFonts w:ascii="Garamond" w:hAnsi="Garamond"/>
          <w:highlight w:val="cyan"/>
        </w:rPr>
        <w:t>transform the social order toward</w:t>
      </w:r>
      <w:r w:rsidRPr="003D2E04">
        <w:rPr>
          <w:rStyle w:val="StyleBoldUnderline"/>
          <w:rFonts w:ascii="Garamond" w:hAnsi="Garamond"/>
        </w:rPr>
        <w:t xml:space="preserve"> on </w:t>
      </w:r>
      <w:r w:rsidRPr="003D2E04">
        <w:rPr>
          <w:rStyle w:val="StyleBoldUnderline"/>
          <w:rFonts w:ascii="Garamond" w:hAnsi="Garamond"/>
          <w:highlight w:val="cyan"/>
        </w:rPr>
        <w:t>that represents</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human needs and ideals before private profit</w:t>
      </w:r>
      <w:r w:rsidRPr="003D2E04">
        <w:rPr>
          <w:rStyle w:val="StyleBoldUnderline"/>
          <w:rFonts w:ascii="Garamond" w:hAnsi="Garamond"/>
        </w:rPr>
        <w:t>. The only instance when democracy is completely</w:t>
      </w:r>
      <w:r w:rsidRPr="003D2E04">
        <w:rPr>
          <w:rStyle w:val="StyleBoldUnderline"/>
          <w:rFonts w:ascii="Garamond" w:hAnsi="Garamond"/>
          <w:sz w:val="12"/>
        </w:rPr>
        <w:t xml:space="preserve">¶ </w:t>
      </w:r>
      <w:r w:rsidRPr="003D2E04">
        <w:rPr>
          <w:rStyle w:val="StyleBoldUnderline"/>
          <w:rFonts w:ascii="Garamond" w:hAnsi="Garamond"/>
        </w:rPr>
        <w:t>acceptable in conjunction with a capitalistic economy is when democracy remains stagnant on</w:t>
      </w:r>
      <w:r w:rsidRPr="003D2E04">
        <w:rPr>
          <w:rStyle w:val="StyleBoldUnderline"/>
          <w:rFonts w:ascii="Garamond" w:hAnsi="Garamond"/>
          <w:sz w:val="12"/>
        </w:rPr>
        <w:t xml:space="preserve">¶ </w:t>
      </w:r>
      <w:r w:rsidRPr="003D2E04">
        <w:rPr>
          <w:rStyle w:val="StyleBoldUnderline"/>
          <w:rFonts w:ascii="Garamond" w:hAnsi="Garamond"/>
        </w:rPr>
        <w:t>the issues of corporate interests</w:t>
      </w:r>
      <w:r w:rsidRPr="003D2E04">
        <w:rPr>
          <w:rFonts w:ascii="Garamond" w:hAnsi="Garamond"/>
          <w:szCs w:val="22"/>
        </w:rPr>
        <w:t xml:space="preserve"> (Wilkin, 2003).</w:t>
      </w:r>
    </w:p>
    <w:p w14:paraId="0CB87A5F" w14:textId="77777777" w:rsidR="00CC05F5" w:rsidRPr="003D2E04" w:rsidRDefault="00CC05F5" w:rsidP="00CC05F5">
      <w:pPr>
        <w:rPr>
          <w:rFonts w:ascii="Garamond" w:hAnsi="Garamond"/>
          <w:sz w:val="10"/>
        </w:rPr>
      </w:pPr>
    </w:p>
    <w:p w14:paraId="1C3B38EC" w14:textId="77777777" w:rsidR="00CC05F5" w:rsidRPr="003D2E04" w:rsidRDefault="00CC05F5" w:rsidP="00CC05F5">
      <w:pPr>
        <w:rPr>
          <w:rFonts w:ascii="Garamond" w:hAnsi="Garamond"/>
          <w:sz w:val="10"/>
        </w:rPr>
      </w:pPr>
    </w:p>
    <w:p w14:paraId="2703883B" w14:textId="77777777" w:rsidR="00CC05F5" w:rsidRPr="003D2E04" w:rsidRDefault="00CC05F5" w:rsidP="00CC05F5">
      <w:pPr>
        <w:pStyle w:val="Heading4"/>
        <w:rPr>
          <w:rFonts w:ascii="Garamond" w:hAnsi="Garamond"/>
        </w:rPr>
      </w:pPr>
      <w:r w:rsidRPr="003D2E04">
        <w:rPr>
          <w:rFonts w:ascii="Garamond" w:hAnsi="Garamond"/>
        </w:rPr>
        <w:t>Transition to democracy causes escalatory conflict – Iraq and Vietnam prove that war is the only way for democratization to happen</w:t>
      </w:r>
    </w:p>
    <w:p w14:paraId="4D8E18BF" w14:textId="77777777" w:rsidR="00CC05F5" w:rsidRPr="003D2E04" w:rsidRDefault="00CC05F5" w:rsidP="00CC05F5">
      <w:pPr>
        <w:rPr>
          <w:rStyle w:val="StyleStyleBold12pt"/>
          <w:rFonts w:ascii="Garamond" w:hAnsi="Garamond"/>
        </w:rPr>
      </w:pPr>
      <w:r w:rsidRPr="003D2E04">
        <w:rPr>
          <w:rStyle w:val="StyleStyleBold12pt"/>
          <w:rFonts w:ascii="Garamond" w:hAnsi="Garamond"/>
        </w:rPr>
        <w:t>Webb, 2009</w:t>
      </w:r>
    </w:p>
    <w:p w14:paraId="5F584501" w14:textId="77777777" w:rsidR="00CC05F5" w:rsidRPr="003D2E04" w:rsidRDefault="00CC05F5" w:rsidP="00CC05F5">
      <w:pPr>
        <w:rPr>
          <w:rFonts w:ascii="Garamond" w:hAnsi="Garamond"/>
        </w:rPr>
      </w:pPr>
      <w:r w:rsidRPr="003D2E04">
        <w:rPr>
          <w:rFonts w:ascii="Garamond" w:hAnsi="Garamond"/>
        </w:rPr>
        <w:t xml:space="preserve">(Webb, A.J., Articles Editor, University of Cincinnati Law Review. Reality or Rhetoric: The Democratic Peace Theory (December 2009). Available at SSRN: http://ssrn.com/abstract=2169672 or </w:t>
      </w:r>
      <w:hyperlink r:id="rId18" w:history="1">
        <w:r w:rsidRPr="003D2E04">
          <w:rPr>
            <w:rStyle w:val="Hyperlink"/>
            <w:rFonts w:ascii="Garamond" w:hAnsi="Garamond"/>
          </w:rPr>
          <w:t>http://dx.doi.org/10.2139/ssrn.2169672</w:t>
        </w:r>
      </w:hyperlink>
      <w:r w:rsidRPr="003D2E04">
        <w:rPr>
          <w:rFonts w:ascii="Garamond" w:hAnsi="Garamond"/>
        </w:rPr>
        <w:t>, Accessed: July 4, 2016, YDEL)</w:t>
      </w:r>
    </w:p>
    <w:p w14:paraId="585C2D99" w14:textId="77777777" w:rsidR="00CC05F5" w:rsidRPr="003D2E04" w:rsidRDefault="00CC05F5" w:rsidP="00CC05F5">
      <w:pPr>
        <w:rPr>
          <w:rFonts w:ascii="Garamond" w:hAnsi="Garamond"/>
        </w:rPr>
      </w:pPr>
      <w:r w:rsidRPr="003D2E04">
        <w:rPr>
          <w:rFonts w:ascii="Garamond" w:hAnsi="Garamond"/>
        </w:rPr>
        <w:t>Colonialism and Imperialism in Modern Democracies</w:t>
      </w:r>
    </w:p>
    <w:p w14:paraId="634E388C" w14:textId="77777777" w:rsidR="00CC05F5" w:rsidRPr="003D2E04" w:rsidRDefault="00CC05F5" w:rsidP="00CC05F5">
      <w:pPr>
        <w:rPr>
          <w:rFonts w:ascii="Garamond" w:hAnsi="Garamond"/>
        </w:rPr>
      </w:pPr>
      <w:r w:rsidRPr="003D2E04">
        <w:rPr>
          <w:rStyle w:val="StyleBoldUnderline"/>
          <w:rFonts w:ascii="Garamond" w:hAnsi="Garamond"/>
          <w:highlight w:val="cyan"/>
        </w:rPr>
        <w:t>Non-democratic countries have become</w:t>
      </w:r>
      <w:r w:rsidRPr="003D2E04">
        <w:rPr>
          <w:rStyle w:val="StyleBoldUnderline"/>
          <w:rFonts w:ascii="Garamond" w:hAnsi="Garamond"/>
        </w:rPr>
        <w:t xml:space="preserve"> increasingly </w:t>
      </w:r>
      <w:r w:rsidRPr="003D2E04">
        <w:rPr>
          <w:rStyle w:val="StyleBoldUnderline"/>
          <w:rFonts w:ascii="Garamond" w:hAnsi="Garamond"/>
          <w:highlight w:val="cyan"/>
        </w:rPr>
        <w:t>skeptical of countries that</w:t>
      </w:r>
      <w:r w:rsidRPr="003D2E04">
        <w:rPr>
          <w:rStyle w:val="StyleBoldUnderline"/>
          <w:rFonts w:ascii="Garamond" w:hAnsi="Garamond"/>
        </w:rPr>
        <w:t xml:space="preserve"> are eager</w:t>
      </w:r>
      <w:r w:rsidRPr="003D2E04">
        <w:rPr>
          <w:rStyle w:val="StyleBoldUnderline"/>
          <w:rFonts w:ascii="Garamond" w:hAnsi="Garamond"/>
          <w:sz w:val="12"/>
        </w:rPr>
        <w:t xml:space="preserve">¶ </w:t>
      </w:r>
      <w:r w:rsidRPr="003D2E04">
        <w:rPr>
          <w:rStyle w:val="StyleBoldUnderline"/>
          <w:rFonts w:ascii="Garamond" w:hAnsi="Garamond"/>
        </w:rPr>
        <w:t xml:space="preserve">to invade and </w:t>
      </w:r>
      <w:r w:rsidRPr="003D2E04">
        <w:rPr>
          <w:rStyle w:val="StyleBoldUnderline"/>
          <w:rFonts w:ascii="Garamond" w:hAnsi="Garamond"/>
          <w:highlight w:val="cyan"/>
        </w:rPr>
        <w:t>initiate armed conflict</w:t>
      </w:r>
      <w:r w:rsidRPr="003D2E04">
        <w:rPr>
          <w:rStyle w:val="StyleBoldUnderline"/>
          <w:rFonts w:ascii="Garamond" w:hAnsi="Garamond"/>
        </w:rPr>
        <w:t xml:space="preserve"> in order </w:t>
      </w:r>
      <w:r w:rsidRPr="003D2E04">
        <w:rPr>
          <w:rStyle w:val="StyleBoldUnderline"/>
          <w:rFonts w:ascii="Garamond" w:hAnsi="Garamond"/>
          <w:highlight w:val="cyan"/>
        </w:rPr>
        <w:t>to spread democracy</w:t>
      </w:r>
      <w:r w:rsidRPr="003D2E04">
        <w:rPr>
          <w:rStyle w:val="StyleBoldUnderline"/>
          <w:rFonts w:ascii="Garamond" w:hAnsi="Garamond"/>
        </w:rPr>
        <w:t>.</w:t>
      </w:r>
      <w:r w:rsidRPr="003D2E04">
        <w:rPr>
          <w:rFonts w:ascii="Garamond" w:hAnsi="Garamond"/>
        </w:rPr>
        <w:t xml:space="preserve"> Due to these tendencies, nondemocratic</w:t>
      </w:r>
      <w:r w:rsidRPr="003D2E04">
        <w:rPr>
          <w:rFonts w:ascii="Garamond" w:hAnsi="Garamond"/>
          <w:sz w:val="12"/>
        </w:rPr>
        <w:t xml:space="preserve">¶ </w:t>
      </w:r>
      <w:r w:rsidRPr="003D2E04">
        <w:rPr>
          <w:rStyle w:val="StyleBoldUnderline"/>
          <w:rFonts w:ascii="Garamond" w:hAnsi="Garamond"/>
        </w:rPr>
        <w:t xml:space="preserve">government and citizens of those countries are more intolerant and less inclined to </w:t>
      </w:r>
      <w:r w:rsidRPr="003D2E04">
        <w:rPr>
          <w:rStyle w:val="StyleBoldUnderline"/>
          <w:rFonts w:ascii="Garamond" w:hAnsi="Garamond"/>
          <w:sz w:val="12"/>
        </w:rPr>
        <w:t xml:space="preserve">¶ </w:t>
      </w:r>
      <w:r w:rsidRPr="003D2E04">
        <w:rPr>
          <w:rFonts w:ascii="Garamond" w:hAnsi="Garamond"/>
        </w:rPr>
        <w:t>Webb 6</w:t>
      </w:r>
      <w:r w:rsidRPr="003D2E04">
        <w:rPr>
          <w:rFonts w:ascii="Garamond" w:hAnsi="Garamond"/>
          <w:sz w:val="12"/>
        </w:rPr>
        <w:t xml:space="preserve">¶ </w:t>
      </w:r>
      <w:r w:rsidRPr="003D2E04">
        <w:rPr>
          <w:rStyle w:val="StyleBoldUnderline"/>
          <w:rFonts w:ascii="Garamond" w:hAnsi="Garamond"/>
        </w:rPr>
        <w:t>view democracy in a positive manner</w:t>
      </w:r>
      <w:r w:rsidRPr="003D2E04">
        <w:rPr>
          <w:rFonts w:ascii="Garamond" w:hAnsi="Garamond"/>
        </w:rPr>
        <w:t>, noting that on the surface peace and foreign relations are</w:t>
      </w:r>
      <w:r w:rsidRPr="003D2E04">
        <w:rPr>
          <w:rFonts w:ascii="Garamond" w:hAnsi="Garamond"/>
          <w:sz w:val="12"/>
        </w:rPr>
        <w:t xml:space="preserve">¶ </w:t>
      </w:r>
      <w:r w:rsidRPr="003D2E04">
        <w:rPr>
          <w:rFonts w:ascii="Garamond" w:hAnsi="Garamond"/>
        </w:rPr>
        <w:t xml:space="preserve">often appear to be two variables always at competition. </w:t>
      </w:r>
      <w:r w:rsidRPr="003D2E04">
        <w:rPr>
          <w:rStyle w:val="StyleBoldUnderline"/>
          <w:rFonts w:ascii="Garamond" w:hAnsi="Garamond"/>
          <w:highlight w:val="cyan"/>
        </w:rPr>
        <w:t>Modern democracy has not restrained</w:t>
      </w:r>
      <w:r w:rsidRPr="003D2E04">
        <w:rPr>
          <w:rStyle w:val="StyleBoldUnderline"/>
          <w:rFonts w:ascii="Garamond" w:hAnsi="Garamond"/>
          <w:sz w:val="12"/>
        </w:rPr>
        <w:t xml:space="preserve">¶ </w:t>
      </w:r>
      <w:r w:rsidRPr="003D2E04">
        <w:rPr>
          <w:rStyle w:val="StyleBoldUnderline"/>
          <w:rFonts w:ascii="Garamond" w:hAnsi="Garamond"/>
        </w:rPr>
        <w:t xml:space="preserve">from </w:t>
      </w:r>
      <w:r w:rsidRPr="003D2E04">
        <w:rPr>
          <w:rStyle w:val="StyleBoldUnderline"/>
          <w:rFonts w:ascii="Garamond" w:hAnsi="Garamond"/>
          <w:highlight w:val="cyan"/>
        </w:rPr>
        <w:t>previous tendencies toward colonialism</w:t>
      </w:r>
      <w:r w:rsidRPr="003D2E04">
        <w:rPr>
          <w:rStyle w:val="StyleBoldUnderline"/>
          <w:rFonts w:ascii="Garamond" w:hAnsi="Garamond"/>
        </w:rPr>
        <w:t xml:space="preserve"> and imperialism, </w:t>
      </w:r>
      <w:r w:rsidRPr="003D2E04">
        <w:rPr>
          <w:rStyle w:val="StyleBoldUnderline"/>
          <w:rFonts w:ascii="Garamond" w:hAnsi="Garamond"/>
          <w:highlight w:val="cyan"/>
        </w:rPr>
        <w:t>indicating to prospective</w:t>
      </w:r>
      <w:r w:rsidRPr="003D2E04">
        <w:rPr>
          <w:rStyle w:val="StyleBoldUnderline"/>
          <w:rFonts w:ascii="Garamond" w:hAnsi="Garamond"/>
          <w:sz w:val="12"/>
        </w:rPr>
        <w:t xml:space="preserve">¶ </w:t>
      </w:r>
      <w:r w:rsidRPr="003D2E04">
        <w:rPr>
          <w:rStyle w:val="StyleBoldUnderline"/>
          <w:rFonts w:ascii="Garamond" w:hAnsi="Garamond"/>
        </w:rPr>
        <w:t xml:space="preserve">democratic </w:t>
      </w:r>
      <w:r w:rsidRPr="003D2E04">
        <w:rPr>
          <w:rStyle w:val="StyleBoldUnderline"/>
          <w:rFonts w:ascii="Garamond" w:hAnsi="Garamond"/>
          <w:highlight w:val="cyan"/>
        </w:rPr>
        <w:t>countries that</w:t>
      </w:r>
      <w:r w:rsidRPr="003D2E04">
        <w:rPr>
          <w:rStyle w:val="StyleBoldUnderline"/>
          <w:rFonts w:ascii="Garamond" w:hAnsi="Garamond"/>
        </w:rPr>
        <w:t xml:space="preserve"> the valued rhetoric of </w:t>
      </w:r>
      <w:r w:rsidRPr="003D2E04">
        <w:rPr>
          <w:rStyle w:val="StyleBoldUnderline"/>
          <w:rFonts w:ascii="Garamond" w:hAnsi="Garamond"/>
          <w:highlight w:val="cyan"/>
        </w:rPr>
        <w:t>freedom</w:t>
      </w:r>
      <w:r w:rsidRPr="003D2E04">
        <w:rPr>
          <w:rStyle w:val="StyleBoldUnderline"/>
          <w:rFonts w:ascii="Garamond" w:hAnsi="Garamond"/>
        </w:rPr>
        <w:t xml:space="preserve"> and equality </w:t>
      </w:r>
      <w:r w:rsidRPr="003D2E04">
        <w:rPr>
          <w:rStyle w:val="StyleBoldUnderline"/>
          <w:rFonts w:ascii="Garamond" w:hAnsi="Garamond"/>
          <w:highlight w:val="cyan"/>
        </w:rPr>
        <w:t>is only a slogan</w:t>
      </w:r>
      <w:r w:rsidRPr="003D2E04">
        <w:rPr>
          <w:rStyle w:val="StyleBoldUnderline"/>
          <w:rFonts w:ascii="Garamond" w:hAnsi="Garamond"/>
        </w:rPr>
        <w:t xml:space="preserve"> in order </w:t>
      </w:r>
      <w:r w:rsidRPr="003D2E04">
        <w:rPr>
          <w:rStyle w:val="StyleBoldUnderline"/>
          <w:rFonts w:ascii="Garamond" w:hAnsi="Garamond"/>
          <w:highlight w:val="cyan"/>
        </w:rPr>
        <w:t>to</w:t>
      </w:r>
      <w:r w:rsidRPr="003D2E04">
        <w:rPr>
          <w:rStyle w:val="StyleBoldUnderline"/>
          <w:rFonts w:ascii="Garamond" w:hAnsi="Garamond"/>
          <w:sz w:val="12"/>
        </w:rPr>
        <w:t xml:space="preserve">¶ </w:t>
      </w:r>
      <w:r w:rsidRPr="003D2E04">
        <w:rPr>
          <w:rStyle w:val="StyleBoldUnderline"/>
          <w:rFonts w:ascii="Garamond" w:hAnsi="Garamond"/>
          <w:highlight w:val="cyan"/>
        </w:rPr>
        <w:t>aid</w:t>
      </w:r>
      <w:r w:rsidRPr="003D2E04">
        <w:rPr>
          <w:rStyle w:val="StyleBoldUnderline"/>
          <w:rFonts w:ascii="Garamond" w:hAnsi="Garamond"/>
        </w:rPr>
        <w:t xml:space="preserve"> resource-heavy democracies in </w:t>
      </w:r>
      <w:r w:rsidRPr="003D2E04">
        <w:rPr>
          <w:rStyle w:val="StyleBoldUnderline"/>
          <w:rFonts w:ascii="Garamond" w:hAnsi="Garamond"/>
          <w:highlight w:val="cyan"/>
        </w:rPr>
        <w:t>their quest to colonize</w:t>
      </w:r>
      <w:r w:rsidRPr="003D2E04">
        <w:rPr>
          <w:rStyle w:val="StyleBoldUnderline"/>
          <w:rFonts w:ascii="Garamond" w:hAnsi="Garamond"/>
        </w:rPr>
        <w:t xml:space="preserve"> seemingly incomparable, </w:t>
      </w:r>
      <w:r w:rsidRPr="003D2E04">
        <w:rPr>
          <w:rStyle w:val="StyleBoldUnderline"/>
          <w:rFonts w:ascii="Garamond" w:hAnsi="Garamond"/>
          <w:highlight w:val="cyan"/>
        </w:rPr>
        <w:t>weaker</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countries</w:t>
      </w:r>
      <w:r w:rsidRPr="003D2E04">
        <w:rPr>
          <w:rStyle w:val="StyleBoldUnderline"/>
          <w:rFonts w:ascii="Garamond" w:hAnsi="Garamond"/>
        </w:rPr>
        <w:t xml:space="preserve"> in their expedition to gain more resources and material in order </w:t>
      </w:r>
      <w:r w:rsidRPr="003D2E04">
        <w:rPr>
          <w:rStyle w:val="StyleBoldUnderline"/>
          <w:rFonts w:ascii="Garamond" w:hAnsi="Garamond"/>
          <w:highlight w:val="cyan"/>
        </w:rPr>
        <w:t>to remain political</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powers</w:t>
      </w:r>
      <w:r w:rsidRPr="003D2E04">
        <w:rPr>
          <w:rFonts w:ascii="Garamond" w:hAnsi="Garamond"/>
        </w:rPr>
        <w:t xml:space="preserve">. As </w:t>
      </w:r>
      <w:r w:rsidRPr="003D2E04">
        <w:rPr>
          <w:rStyle w:val="StyleBoldUnderline"/>
          <w:rFonts w:ascii="Garamond" w:hAnsi="Garamond"/>
        </w:rPr>
        <w:t>in the case of Iraq, key policy decision by democracies in the West and East alike are</w:t>
      </w:r>
      <w:r w:rsidRPr="003D2E04">
        <w:rPr>
          <w:rStyle w:val="StyleBoldUnderline"/>
          <w:rFonts w:ascii="Garamond" w:hAnsi="Garamond"/>
          <w:sz w:val="12"/>
        </w:rPr>
        <w:t xml:space="preserve">¶ </w:t>
      </w:r>
      <w:r w:rsidRPr="003D2E04">
        <w:rPr>
          <w:rStyle w:val="StyleBoldUnderline"/>
          <w:rFonts w:ascii="Garamond" w:hAnsi="Garamond"/>
        </w:rPr>
        <w:t xml:space="preserve">shaping global opinions on the current status of </w:t>
      </w:r>
      <w:r w:rsidRPr="003D2E04">
        <w:rPr>
          <w:rStyle w:val="StyleBoldUnderline"/>
          <w:rFonts w:ascii="Garamond" w:hAnsi="Garamond"/>
          <w:highlight w:val="cyan"/>
        </w:rPr>
        <w:t>Democratic Peace Theory</w:t>
      </w:r>
      <w:r w:rsidRPr="003D2E04">
        <w:rPr>
          <w:rFonts w:ascii="Garamond" w:hAnsi="Garamond"/>
        </w:rPr>
        <w:t xml:space="preserve"> in key measures</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 xml:space="preserve">Much of the reasoning behind the failed modern era of Democratic Peace Theory, although </w:t>
      </w:r>
      <w:r w:rsidRPr="003D2E04">
        <w:rPr>
          <w:rStyle w:val="Emphasis"/>
          <w:rFonts w:ascii="Garamond" w:hAnsi="Garamond"/>
        </w:rPr>
        <w:t>the</w:t>
      </w:r>
      <w:r w:rsidRPr="003D2E04">
        <w:rPr>
          <w:rStyle w:val="Emphasis"/>
          <w:rFonts w:ascii="Garamond" w:hAnsi="Garamond"/>
          <w:sz w:val="12"/>
        </w:rPr>
        <w:t xml:space="preserve">¶ </w:t>
      </w:r>
      <w:r w:rsidRPr="003D2E04">
        <w:rPr>
          <w:rStyle w:val="Emphasis"/>
          <w:rFonts w:ascii="Garamond" w:hAnsi="Garamond"/>
        </w:rPr>
        <w:t xml:space="preserve">theory </w:t>
      </w:r>
      <w:r w:rsidRPr="003D2E04">
        <w:rPr>
          <w:rStyle w:val="Emphasis"/>
          <w:rFonts w:ascii="Garamond" w:hAnsi="Garamond"/>
          <w:highlight w:val="cyan"/>
        </w:rPr>
        <w:t>is inherently skewed,</w:t>
      </w:r>
      <w:r w:rsidRPr="003D2E04">
        <w:rPr>
          <w:rFonts w:ascii="Garamond" w:hAnsi="Garamond"/>
        </w:rPr>
        <w:t xml:space="preserve"> lies at the hands of those countries spreading democracy. Many of</w:t>
      </w:r>
      <w:r w:rsidRPr="003D2E04">
        <w:rPr>
          <w:rFonts w:ascii="Garamond" w:hAnsi="Garamond"/>
          <w:sz w:val="12"/>
        </w:rPr>
        <w:t xml:space="preserve">¶ </w:t>
      </w:r>
      <w:r w:rsidRPr="003D2E04">
        <w:rPr>
          <w:rStyle w:val="StyleBoldUnderline"/>
          <w:rFonts w:ascii="Garamond" w:hAnsi="Garamond"/>
        </w:rPr>
        <w:t xml:space="preserve">the recent transitions by </w:t>
      </w:r>
      <w:r w:rsidRPr="003D2E04">
        <w:rPr>
          <w:rStyle w:val="StyleBoldUnderline"/>
          <w:rFonts w:ascii="Garamond" w:hAnsi="Garamond"/>
          <w:highlight w:val="cyan"/>
        </w:rPr>
        <w:t>political powers attempting to initiate regime</w:t>
      </w:r>
      <w:r w:rsidRPr="003D2E04">
        <w:rPr>
          <w:rStyle w:val="StyleBoldUnderline"/>
          <w:rFonts w:ascii="Garamond" w:hAnsi="Garamond"/>
        </w:rPr>
        <w:t xml:space="preserve"> changed have </w:t>
      </w:r>
      <w:r w:rsidRPr="003D2E04">
        <w:rPr>
          <w:rStyle w:val="StyleBoldUnderline"/>
          <w:rFonts w:ascii="Garamond" w:hAnsi="Garamond"/>
          <w:highlight w:val="cyan"/>
        </w:rPr>
        <w:t>failed</w:t>
      </w:r>
      <w:r w:rsidRPr="003D2E04">
        <w:rPr>
          <w:rStyle w:val="StyleBoldUnderline"/>
          <w:rFonts w:ascii="Garamond" w:hAnsi="Garamond"/>
          <w:sz w:val="12"/>
        </w:rPr>
        <w:t xml:space="preserve">¶ </w:t>
      </w:r>
      <w:r w:rsidRPr="003D2E04">
        <w:rPr>
          <w:rStyle w:val="StyleBoldUnderline"/>
          <w:rFonts w:ascii="Garamond" w:hAnsi="Garamond"/>
          <w:highlight w:val="cyan"/>
        </w:rPr>
        <w:t>because those</w:t>
      </w:r>
      <w:r w:rsidRPr="003D2E04">
        <w:rPr>
          <w:rStyle w:val="StyleBoldUnderline"/>
          <w:rFonts w:ascii="Garamond" w:hAnsi="Garamond"/>
        </w:rPr>
        <w:t xml:space="preserve"> countries </w:t>
      </w:r>
      <w:r w:rsidRPr="003D2E04">
        <w:rPr>
          <w:rStyle w:val="StyleBoldUnderline"/>
          <w:rFonts w:ascii="Garamond" w:hAnsi="Garamond"/>
          <w:highlight w:val="cyan"/>
        </w:rPr>
        <w:t>on the receiving end</w:t>
      </w:r>
      <w:r w:rsidRPr="003D2E04">
        <w:rPr>
          <w:rStyle w:val="StyleBoldUnderline"/>
          <w:rFonts w:ascii="Garamond" w:hAnsi="Garamond"/>
        </w:rPr>
        <w:t xml:space="preserve"> of such transition </w:t>
      </w:r>
      <w:r w:rsidRPr="003D2E04">
        <w:rPr>
          <w:rStyle w:val="StyleBoldUnderline"/>
          <w:rFonts w:ascii="Garamond" w:hAnsi="Garamond"/>
          <w:highlight w:val="cyan"/>
        </w:rPr>
        <w:t>did not satisfy minimum</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requirements</w:t>
      </w:r>
      <w:r w:rsidRPr="003D2E04">
        <w:rPr>
          <w:rStyle w:val="StyleBoldUnderline"/>
          <w:rFonts w:ascii="Garamond" w:hAnsi="Garamond"/>
        </w:rPr>
        <w:t xml:space="preserve"> in order </w:t>
      </w:r>
      <w:r w:rsidRPr="003D2E04">
        <w:rPr>
          <w:rStyle w:val="StyleBoldUnderline"/>
          <w:rFonts w:ascii="Garamond" w:hAnsi="Garamond"/>
          <w:highlight w:val="cyan"/>
        </w:rPr>
        <w:t>to accept democracy</w:t>
      </w:r>
      <w:r w:rsidRPr="003D2E04">
        <w:rPr>
          <w:rStyle w:val="StyleBoldUnderline"/>
          <w:rFonts w:ascii="Garamond" w:hAnsi="Garamond"/>
        </w:rPr>
        <w:t>.</w:t>
      </w:r>
      <w:r w:rsidRPr="003D2E04">
        <w:rPr>
          <w:rFonts w:ascii="Garamond" w:hAnsi="Garamond"/>
        </w:rPr>
        <w:t xml:space="preserve"> One country may not immediately insert democracy</w:t>
      </w:r>
      <w:r w:rsidRPr="003D2E04">
        <w:rPr>
          <w:rFonts w:ascii="Garamond" w:hAnsi="Garamond"/>
          <w:sz w:val="12"/>
        </w:rPr>
        <w:t xml:space="preserve">¶ </w:t>
      </w:r>
      <w:r w:rsidRPr="003D2E04">
        <w:rPr>
          <w:rFonts w:ascii="Garamond" w:hAnsi="Garamond"/>
        </w:rPr>
        <w:t>as a form of governance where it did not exist before; rather, a country must meet minimum</w:t>
      </w:r>
      <w:r w:rsidRPr="003D2E04">
        <w:rPr>
          <w:rFonts w:ascii="Garamond" w:hAnsi="Garamond"/>
          <w:sz w:val="12"/>
        </w:rPr>
        <w:t xml:space="preserve">¶ </w:t>
      </w:r>
      <w:r w:rsidRPr="003D2E04">
        <w:rPr>
          <w:rFonts w:ascii="Garamond" w:hAnsi="Garamond"/>
        </w:rPr>
        <w:t xml:space="preserve">political levels. This holds especially true </w:t>
      </w:r>
      <w:r w:rsidRPr="003D2E04">
        <w:rPr>
          <w:rStyle w:val="StyleBoldUnderline"/>
          <w:rFonts w:ascii="Garamond" w:hAnsi="Garamond"/>
          <w:highlight w:val="cyan"/>
        </w:rPr>
        <w:t>in</w:t>
      </w:r>
      <w:r w:rsidRPr="003D2E04">
        <w:rPr>
          <w:rStyle w:val="StyleBoldUnderline"/>
          <w:rFonts w:ascii="Garamond" w:hAnsi="Garamond"/>
        </w:rPr>
        <w:t xml:space="preserve"> the case of </w:t>
      </w:r>
      <w:r w:rsidRPr="003D2E04">
        <w:rPr>
          <w:rStyle w:val="StyleBoldUnderline"/>
          <w:rFonts w:ascii="Garamond" w:hAnsi="Garamond"/>
          <w:highlight w:val="cyan"/>
        </w:rPr>
        <w:t>Iraq</w:t>
      </w:r>
      <w:r w:rsidRPr="003D2E04">
        <w:rPr>
          <w:rFonts w:ascii="Garamond" w:hAnsi="Garamond"/>
        </w:rPr>
        <w:t xml:space="preserve"> [mentioned previously in brief]</w:t>
      </w:r>
      <w:r w:rsidRPr="003D2E04">
        <w:rPr>
          <w:rFonts w:ascii="Garamond" w:hAnsi="Garamond"/>
          <w:sz w:val="12"/>
        </w:rPr>
        <w:t xml:space="preserve">¶ </w:t>
      </w:r>
      <w:r w:rsidRPr="003D2E04">
        <w:rPr>
          <w:rFonts w:ascii="Garamond" w:hAnsi="Garamond"/>
        </w:rPr>
        <w:t xml:space="preserve">where </w:t>
      </w:r>
      <w:r w:rsidRPr="003D2E04">
        <w:rPr>
          <w:rStyle w:val="StyleBoldUnderline"/>
          <w:rFonts w:ascii="Garamond" w:hAnsi="Garamond"/>
          <w:highlight w:val="cyan"/>
        </w:rPr>
        <w:t>the U</w:t>
      </w:r>
      <w:r w:rsidRPr="003D2E04">
        <w:rPr>
          <w:rStyle w:val="StyleBoldUnderline"/>
          <w:rFonts w:ascii="Garamond" w:hAnsi="Garamond"/>
        </w:rPr>
        <w:t xml:space="preserve">nited </w:t>
      </w:r>
      <w:r w:rsidRPr="003D2E04">
        <w:rPr>
          <w:rStyle w:val="StyleBoldUnderline"/>
          <w:rFonts w:ascii="Garamond" w:hAnsi="Garamond"/>
          <w:highlight w:val="cyan"/>
        </w:rPr>
        <w:t>S</w:t>
      </w:r>
      <w:r w:rsidRPr="003D2E04">
        <w:rPr>
          <w:rStyle w:val="StyleBoldUnderline"/>
          <w:rFonts w:ascii="Garamond" w:hAnsi="Garamond"/>
        </w:rPr>
        <w:t>tates di</w:t>
      </w:r>
      <w:r w:rsidRPr="003D2E04">
        <w:rPr>
          <w:rStyle w:val="StyleBoldUnderline"/>
          <w:rFonts w:ascii="Garamond" w:hAnsi="Garamond"/>
          <w:highlight w:val="cyan"/>
        </w:rPr>
        <w:t>d not allow Iraqi citizens to attain freedom on their own</w:t>
      </w:r>
      <w:r w:rsidRPr="003D2E04">
        <w:rPr>
          <w:rFonts w:ascii="Garamond" w:hAnsi="Garamond"/>
        </w:rPr>
        <w:t xml:space="preserve"> combined</w:t>
      </w:r>
      <w:r w:rsidRPr="003D2E04">
        <w:rPr>
          <w:rFonts w:ascii="Garamond" w:hAnsi="Garamond"/>
          <w:sz w:val="12"/>
        </w:rPr>
        <w:t xml:space="preserve">¶ </w:t>
      </w:r>
      <w:r w:rsidRPr="003D2E04">
        <w:rPr>
          <w:rFonts w:ascii="Garamond" w:hAnsi="Garamond"/>
        </w:rPr>
        <w:t>with a decent, almost unwavering, political and religious climate (</w:t>
      </w:r>
      <w:proofErr w:type="spellStart"/>
      <w:r w:rsidRPr="003D2E04">
        <w:rPr>
          <w:rFonts w:ascii="Garamond" w:hAnsi="Garamond"/>
        </w:rPr>
        <w:t>Archibugi</w:t>
      </w:r>
      <w:proofErr w:type="spellEnd"/>
      <w:r w:rsidRPr="003D2E04">
        <w:rPr>
          <w:rFonts w:ascii="Garamond" w:hAnsi="Garamond"/>
        </w:rPr>
        <w:t xml:space="preserve">, 2008). </w:t>
      </w:r>
      <w:r w:rsidRPr="003D2E04">
        <w:rPr>
          <w:rStyle w:val="StyleBoldUnderline"/>
          <w:rFonts w:ascii="Garamond" w:hAnsi="Garamond"/>
        </w:rPr>
        <w:t>Rushed</w:t>
      </w:r>
      <w:r w:rsidRPr="003D2E04">
        <w:rPr>
          <w:rStyle w:val="StyleBoldUnderline"/>
          <w:rFonts w:ascii="Garamond" w:hAnsi="Garamond"/>
          <w:sz w:val="12"/>
        </w:rPr>
        <w:t xml:space="preserve">¶ </w:t>
      </w:r>
      <w:r w:rsidRPr="003D2E04">
        <w:rPr>
          <w:rStyle w:val="StyleBoldUnderline"/>
          <w:rFonts w:ascii="Garamond" w:hAnsi="Garamond"/>
        </w:rPr>
        <w:t>decisions such as these have failed to produce completely stable and sound democracies</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Fonts w:ascii="Garamond" w:hAnsi="Garamond"/>
        </w:rPr>
        <w:t>additionally, the United States did not absolutely defeat the previous regime, leaving shreds of</w:t>
      </w:r>
      <w:r w:rsidRPr="003D2E04">
        <w:rPr>
          <w:rFonts w:ascii="Garamond" w:hAnsi="Garamond"/>
          <w:sz w:val="12"/>
        </w:rPr>
        <w:t xml:space="preserve">¶ </w:t>
      </w:r>
      <w:r w:rsidRPr="003D2E04">
        <w:rPr>
          <w:rFonts w:ascii="Garamond" w:hAnsi="Garamond"/>
        </w:rPr>
        <w:t>prior governmental authorities within the nation to continue to spread their ideals in hopes to</w:t>
      </w:r>
      <w:r w:rsidRPr="003D2E04">
        <w:rPr>
          <w:rFonts w:ascii="Garamond" w:hAnsi="Garamond"/>
          <w:sz w:val="12"/>
        </w:rPr>
        <w:t xml:space="preserve">¶ </w:t>
      </w:r>
      <w:r w:rsidRPr="003D2E04">
        <w:rPr>
          <w:rFonts w:ascii="Garamond" w:hAnsi="Garamond"/>
        </w:rPr>
        <w:t xml:space="preserve">regain power (Reiter, 2001). </w:t>
      </w:r>
      <w:r w:rsidRPr="003D2E04">
        <w:rPr>
          <w:rStyle w:val="StyleBoldUnderline"/>
          <w:rFonts w:ascii="Garamond" w:hAnsi="Garamond"/>
        </w:rPr>
        <w:t>Continuing with the case in Vietnam, the governmental regime and</w:t>
      </w:r>
      <w:r w:rsidRPr="003D2E04">
        <w:rPr>
          <w:rStyle w:val="StyleBoldUnderline"/>
          <w:rFonts w:ascii="Garamond" w:hAnsi="Garamond"/>
          <w:sz w:val="12"/>
        </w:rPr>
        <w:t xml:space="preserve">¶ </w:t>
      </w:r>
      <w:r w:rsidRPr="003D2E04">
        <w:rPr>
          <w:rStyle w:val="StyleBoldUnderline"/>
          <w:rFonts w:ascii="Garamond" w:hAnsi="Garamond"/>
        </w:rPr>
        <w:t>citizens opposed democracy for nearly a decade, refusing to adopt any sense of a democratic</w:t>
      </w:r>
      <w:r w:rsidRPr="003D2E04">
        <w:rPr>
          <w:rStyle w:val="StyleBoldUnderline"/>
          <w:rFonts w:ascii="Garamond" w:hAnsi="Garamond"/>
          <w:sz w:val="12"/>
        </w:rPr>
        <w:t xml:space="preserve">¶ </w:t>
      </w:r>
      <w:r w:rsidRPr="003D2E04">
        <w:rPr>
          <w:rStyle w:val="StyleBoldUnderline"/>
          <w:rFonts w:ascii="Garamond" w:hAnsi="Garamond"/>
        </w:rPr>
        <w:t xml:space="preserve">state on the basis that it did not truly espouse actual peace and a minimal war state. </w:t>
      </w:r>
      <w:r w:rsidRPr="003D2E04">
        <w:rPr>
          <w:rFonts w:ascii="Garamond" w:hAnsi="Garamond"/>
        </w:rPr>
        <w:t xml:space="preserve">Many </w:t>
      </w:r>
      <w:r w:rsidRPr="003D2E04">
        <w:rPr>
          <w:rFonts w:ascii="Garamond" w:hAnsi="Garamond"/>
          <w:sz w:val="12"/>
        </w:rPr>
        <w:t xml:space="preserve">¶ </w:t>
      </w:r>
      <w:r w:rsidRPr="003D2E04">
        <w:rPr>
          <w:rFonts w:ascii="Garamond" w:hAnsi="Garamond"/>
        </w:rPr>
        <w:t>Webb 7</w:t>
      </w:r>
      <w:r w:rsidRPr="003D2E04">
        <w:rPr>
          <w:rFonts w:ascii="Garamond" w:hAnsi="Garamond"/>
          <w:sz w:val="12"/>
        </w:rPr>
        <w:t xml:space="preserve">¶ </w:t>
      </w:r>
      <w:r w:rsidRPr="003D2E04">
        <w:rPr>
          <w:rStyle w:val="StyleBoldUnderline"/>
          <w:rFonts w:ascii="Garamond" w:hAnsi="Garamond"/>
          <w:highlight w:val="cyan"/>
        </w:rPr>
        <w:t>democratization attempts</w:t>
      </w:r>
      <w:r w:rsidRPr="003D2E04">
        <w:rPr>
          <w:rFonts w:ascii="Garamond" w:hAnsi="Garamond"/>
        </w:rPr>
        <w:t xml:space="preserve"> – much like those in Iraq and Vietnam, among others – </w:t>
      </w:r>
      <w:r w:rsidRPr="003D2E04">
        <w:rPr>
          <w:rStyle w:val="StyleBoldUnderline"/>
          <w:rFonts w:ascii="Garamond" w:hAnsi="Garamond"/>
        </w:rPr>
        <w:t xml:space="preserve">have </w:t>
      </w:r>
      <w:r w:rsidRPr="003D2E04">
        <w:rPr>
          <w:rStyle w:val="StyleBoldUnderline"/>
          <w:rFonts w:ascii="Garamond" w:hAnsi="Garamond"/>
          <w:highlight w:val="cyan"/>
        </w:rPr>
        <w:t>resulted</w:t>
      </w:r>
      <w:r w:rsidRPr="003D2E04">
        <w:rPr>
          <w:rStyle w:val="StyleBoldUnderline"/>
          <w:rFonts w:ascii="Garamond" w:hAnsi="Garamond"/>
          <w:sz w:val="12"/>
        </w:rPr>
        <w:t xml:space="preserve">¶ </w:t>
      </w:r>
      <w:r w:rsidRPr="003D2E04">
        <w:rPr>
          <w:rStyle w:val="StyleBoldUnderline"/>
          <w:rFonts w:ascii="Garamond" w:hAnsi="Garamond"/>
        </w:rPr>
        <w:t xml:space="preserve">primarily </w:t>
      </w:r>
      <w:r w:rsidRPr="003D2E04">
        <w:rPr>
          <w:rStyle w:val="StyleBoldUnderline"/>
          <w:rFonts w:ascii="Garamond" w:hAnsi="Garamond"/>
          <w:highlight w:val="cyan"/>
        </w:rPr>
        <w:t>from the interventionist methods</w:t>
      </w:r>
      <w:r w:rsidRPr="003D2E04">
        <w:rPr>
          <w:rStyle w:val="StyleBoldUnderline"/>
          <w:rFonts w:ascii="Garamond" w:hAnsi="Garamond"/>
        </w:rPr>
        <w:t xml:space="preserve"> used to initiate regime change.</w:t>
      </w:r>
      <w:r w:rsidRPr="003D2E04">
        <w:rPr>
          <w:rFonts w:ascii="Garamond" w:hAnsi="Garamond"/>
        </w:rPr>
        <w:t xml:space="preserve"> With a background</w:t>
      </w:r>
      <w:r w:rsidRPr="003D2E04">
        <w:rPr>
          <w:rFonts w:ascii="Garamond" w:hAnsi="Garamond"/>
          <w:sz w:val="12"/>
        </w:rPr>
        <w:t xml:space="preserve">¶ </w:t>
      </w:r>
      <w:r w:rsidRPr="003D2E04">
        <w:rPr>
          <w:rFonts w:ascii="Garamond" w:hAnsi="Garamond"/>
        </w:rPr>
        <w:t>more inclined to support colonialism and imperialism, combined with neglect for minimum</w:t>
      </w:r>
      <w:r w:rsidRPr="003D2E04">
        <w:rPr>
          <w:rFonts w:ascii="Garamond" w:hAnsi="Garamond"/>
          <w:sz w:val="12"/>
        </w:rPr>
        <w:t xml:space="preserve">¶ </w:t>
      </w:r>
      <w:r w:rsidRPr="003D2E04">
        <w:rPr>
          <w:rFonts w:ascii="Garamond" w:hAnsi="Garamond"/>
        </w:rPr>
        <w:t>requirements in order to sustain democracies, those institutions seeking to democratize multiple</w:t>
      </w:r>
      <w:r w:rsidRPr="003D2E04">
        <w:rPr>
          <w:rFonts w:ascii="Garamond" w:hAnsi="Garamond"/>
          <w:sz w:val="12"/>
        </w:rPr>
        <w:t xml:space="preserve">¶ </w:t>
      </w:r>
      <w:r w:rsidRPr="003D2E04">
        <w:rPr>
          <w:rFonts w:ascii="Garamond" w:hAnsi="Garamond"/>
        </w:rPr>
        <w:t>nations have done so without regard to citizens and cultural ideals. I</w:t>
      </w:r>
      <w:r w:rsidRPr="003D2E04">
        <w:rPr>
          <w:rStyle w:val="StyleBoldUnderline"/>
          <w:rFonts w:ascii="Garamond" w:hAnsi="Garamond"/>
        </w:rPr>
        <w:t>raq and Vietnam were both a</w:t>
      </w:r>
      <w:r w:rsidRPr="003D2E04">
        <w:rPr>
          <w:rStyle w:val="StyleBoldUnderline"/>
          <w:rFonts w:ascii="Garamond" w:hAnsi="Garamond"/>
          <w:sz w:val="12"/>
        </w:rPr>
        <w:t xml:space="preserve">¶ </w:t>
      </w:r>
      <w:r w:rsidRPr="003D2E04">
        <w:rPr>
          <w:rStyle w:val="StyleBoldUnderline"/>
          <w:rFonts w:ascii="Garamond" w:hAnsi="Garamond"/>
        </w:rPr>
        <w:t>case in which war was thought to be a means to an end.</w:t>
      </w:r>
      <w:r w:rsidRPr="003D2E04">
        <w:rPr>
          <w:rFonts w:ascii="Garamond" w:hAnsi="Garamond"/>
        </w:rPr>
        <w:t xml:space="preserve"> </w:t>
      </w:r>
      <w:r w:rsidRPr="003D2E04">
        <w:rPr>
          <w:rStyle w:val="StyleBoldUnderline"/>
          <w:rFonts w:ascii="Garamond" w:hAnsi="Garamond"/>
          <w:highlight w:val="cyan"/>
        </w:rPr>
        <w:t>A democracy, claiming absolute peace</w:t>
      </w:r>
      <w:r w:rsidRPr="003D2E04">
        <w:rPr>
          <w:rStyle w:val="StyleBoldUnderline"/>
          <w:rFonts w:ascii="Garamond" w:hAnsi="Garamond"/>
          <w:sz w:val="12"/>
        </w:rPr>
        <w:t xml:space="preserve">¶ </w:t>
      </w:r>
      <w:r w:rsidRPr="003D2E04">
        <w:rPr>
          <w:rStyle w:val="StyleBoldUnderline"/>
          <w:rFonts w:ascii="Garamond" w:hAnsi="Garamond"/>
        </w:rPr>
        <w:t xml:space="preserve">and good faith as its core foundation, </w:t>
      </w:r>
      <w:r w:rsidRPr="003D2E04">
        <w:rPr>
          <w:rStyle w:val="StyleBoldUnderline"/>
          <w:rFonts w:ascii="Garamond" w:hAnsi="Garamond"/>
          <w:highlight w:val="cyan"/>
        </w:rPr>
        <w:t>contradicts itself</w:t>
      </w:r>
      <w:r w:rsidRPr="003D2E04">
        <w:rPr>
          <w:rStyle w:val="StyleBoldUnderline"/>
          <w:rFonts w:ascii="Garamond" w:hAnsi="Garamond"/>
        </w:rPr>
        <w:t xml:space="preserve"> by spreading democracy </w:t>
      </w:r>
      <w:r w:rsidRPr="003D2E04">
        <w:rPr>
          <w:rStyle w:val="StyleBoldUnderline"/>
          <w:rFonts w:ascii="Garamond" w:hAnsi="Garamond"/>
          <w:highlight w:val="cyan"/>
        </w:rPr>
        <w:t>through</w:t>
      </w:r>
      <w:r w:rsidRPr="003D2E04">
        <w:rPr>
          <w:rStyle w:val="StyleBoldUnderline"/>
          <w:rFonts w:ascii="Garamond" w:hAnsi="Garamond"/>
        </w:rPr>
        <w:t xml:space="preserve"> war and</w:t>
      </w:r>
      <w:r w:rsidRPr="003D2E04">
        <w:rPr>
          <w:rStyle w:val="StyleBoldUnderline"/>
          <w:rFonts w:ascii="Garamond" w:hAnsi="Garamond"/>
          <w:sz w:val="12"/>
        </w:rPr>
        <w:t xml:space="preserve">¶ </w:t>
      </w:r>
      <w:r w:rsidRPr="003D2E04">
        <w:rPr>
          <w:rStyle w:val="StyleBoldUnderline"/>
          <w:rFonts w:ascii="Garamond" w:hAnsi="Garamond"/>
          <w:highlight w:val="cyan"/>
        </w:rPr>
        <w:t>bloodshed</w:t>
      </w:r>
      <w:r w:rsidRPr="003D2E04">
        <w:rPr>
          <w:rFonts w:ascii="Garamond" w:hAnsi="Garamond"/>
        </w:rPr>
        <w:t>. Whether the intentions in these situations were good or bad, the case for Democratic</w:t>
      </w:r>
      <w:r w:rsidRPr="003D2E04">
        <w:rPr>
          <w:rFonts w:ascii="Garamond" w:hAnsi="Garamond"/>
          <w:sz w:val="12"/>
        </w:rPr>
        <w:t xml:space="preserve">¶ </w:t>
      </w:r>
      <w:r w:rsidRPr="003D2E04">
        <w:rPr>
          <w:rFonts w:ascii="Garamond" w:hAnsi="Garamond"/>
        </w:rPr>
        <w:t>Peace is a mute point when countries are unable to waiver from war as their primary tool for the</w:t>
      </w:r>
      <w:r w:rsidRPr="003D2E04">
        <w:rPr>
          <w:rFonts w:ascii="Garamond" w:hAnsi="Garamond"/>
          <w:sz w:val="12"/>
        </w:rPr>
        <w:t xml:space="preserve">¶ </w:t>
      </w:r>
      <w:r w:rsidRPr="003D2E04">
        <w:rPr>
          <w:rFonts w:ascii="Garamond" w:hAnsi="Garamond"/>
        </w:rPr>
        <w:t>spread of democracy and peace. Noticing the growing linkage of war and democracy, many</w:t>
      </w:r>
      <w:r w:rsidRPr="003D2E04">
        <w:rPr>
          <w:rFonts w:ascii="Garamond" w:hAnsi="Garamond"/>
          <w:sz w:val="12"/>
        </w:rPr>
        <w:t xml:space="preserve">¶ </w:t>
      </w:r>
      <w:r w:rsidRPr="003D2E04">
        <w:rPr>
          <w:rStyle w:val="StyleBoldUnderline"/>
          <w:rFonts w:ascii="Garamond" w:hAnsi="Garamond"/>
        </w:rPr>
        <w:t>nations refuse to believe that democracy may be exported through war</w:t>
      </w:r>
      <w:r w:rsidRPr="003D2E04">
        <w:rPr>
          <w:rFonts w:ascii="Garamond" w:hAnsi="Garamond"/>
        </w:rPr>
        <w:t>. Perhaps this may suggest</w:t>
      </w:r>
      <w:r w:rsidRPr="003D2E04">
        <w:rPr>
          <w:rFonts w:ascii="Garamond" w:hAnsi="Garamond"/>
          <w:sz w:val="12"/>
        </w:rPr>
        <w:t xml:space="preserve">¶ </w:t>
      </w:r>
      <w:r w:rsidRPr="003D2E04">
        <w:rPr>
          <w:rFonts w:ascii="Garamond" w:hAnsi="Garamond"/>
        </w:rPr>
        <w:t>the reason that democracies have declined in 2003, and for the first time since 1990. Aggressor</w:t>
      </w:r>
      <w:r w:rsidRPr="003D2E04">
        <w:rPr>
          <w:rFonts w:ascii="Garamond" w:hAnsi="Garamond"/>
          <w:sz w:val="12"/>
        </w:rPr>
        <w:t xml:space="preserve">¶ </w:t>
      </w:r>
      <w:r w:rsidRPr="003D2E04">
        <w:rPr>
          <w:rFonts w:ascii="Garamond" w:hAnsi="Garamond"/>
        </w:rPr>
        <w:t xml:space="preserve">countries that continue to use colonialism and imperialism as a hidden </w:t>
      </w:r>
      <w:proofErr w:type="gramStart"/>
      <w:r w:rsidRPr="003D2E04">
        <w:rPr>
          <w:rFonts w:ascii="Garamond" w:hAnsi="Garamond"/>
        </w:rPr>
        <w:t>motive</w:t>
      </w:r>
      <w:proofErr w:type="gramEnd"/>
      <w:r w:rsidRPr="003D2E04">
        <w:rPr>
          <w:rFonts w:ascii="Garamond" w:hAnsi="Garamond"/>
        </w:rPr>
        <w:t xml:space="preserve"> for democratizing</w:t>
      </w:r>
      <w:r w:rsidRPr="003D2E04">
        <w:rPr>
          <w:rFonts w:ascii="Garamond" w:hAnsi="Garamond"/>
          <w:sz w:val="12"/>
        </w:rPr>
        <w:t xml:space="preserve">¶ </w:t>
      </w:r>
      <w:r w:rsidRPr="003D2E04">
        <w:rPr>
          <w:rFonts w:ascii="Garamond" w:hAnsi="Garamond"/>
        </w:rPr>
        <w:t>other countries must deviate from their course. Democratization only occurs when those</w:t>
      </w:r>
      <w:r w:rsidRPr="003D2E04">
        <w:rPr>
          <w:rFonts w:ascii="Garamond" w:hAnsi="Garamond"/>
          <w:sz w:val="12"/>
        </w:rPr>
        <w:t xml:space="preserve">¶ </w:t>
      </w:r>
      <w:r w:rsidRPr="003D2E04">
        <w:rPr>
          <w:rFonts w:ascii="Garamond" w:hAnsi="Garamond"/>
        </w:rPr>
        <w:t>countries spreading democracy come with absolute intentions of doing so; however, as numerous</w:t>
      </w:r>
      <w:r w:rsidRPr="003D2E04">
        <w:rPr>
          <w:rFonts w:ascii="Garamond" w:hAnsi="Garamond"/>
          <w:sz w:val="12"/>
        </w:rPr>
        <w:t xml:space="preserve">¶ </w:t>
      </w:r>
      <w:r w:rsidRPr="003D2E04">
        <w:rPr>
          <w:rFonts w:ascii="Garamond" w:hAnsi="Garamond"/>
        </w:rPr>
        <w:t xml:space="preserve">incidents suggest, </w:t>
      </w:r>
      <w:r w:rsidRPr="003D2E04">
        <w:rPr>
          <w:rStyle w:val="Emphasis"/>
          <w:rFonts w:ascii="Garamond" w:hAnsi="Garamond"/>
        </w:rPr>
        <w:t>Democratic Peace Theory has yet to evolve from rhetoric to reality.</w:t>
      </w:r>
      <w:r w:rsidRPr="003D2E04">
        <w:rPr>
          <w:rFonts w:ascii="Garamond" w:hAnsi="Garamond"/>
        </w:rPr>
        <w:t xml:space="preserve"> Until the</w:t>
      </w:r>
      <w:r w:rsidRPr="003D2E04">
        <w:rPr>
          <w:rFonts w:ascii="Garamond" w:hAnsi="Garamond"/>
          <w:sz w:val="12"/>
        </w:rPr>
        <w:t xml:space="preserve">¶ </w:t>
      </w:r>
      <w:r w:rsidRPr="003D2E04">
        <w:rPr>
          <w:rFonts w:ascii="Garamond" w:hAnsi="Garamond"/>
        </w:rPr>
        <w:t xml:space="preserve">Theory does such, its basis </w:t>
      </w:r>
      <w:proofErr w:type="gramStart"/>
      <w:r w:rsidRPr="003D2E04">
        <w:rPr>
          <w:rFonts w:ascii="Garamond" w:hAnsi="Garamond"/>
        </w:rPr>
        <w:t>as a valid instrument for the adoption of democracy is failed</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w:t>
      </w:r>
      <w:proofErr w:type="spellStart"/>
      <w:r w:rsidRPr="003D2E04">
        <w:rPr>
          <w:rFonts w:ascii="Garamond" w:hAnsi="Garamond"/>
        </w:rPr>
        <w:t>Archibugi</w:t>
      </w:r>
      <w:proofErr w:type="spellEnd"/>
      <w:r w:rsidRPr="003D2E04">
        <w:rPr>
          <w:rFonts w:ascii="Garamond" w:hAnsi="Garamond"/>
        </w:rPr>
        <w:t>, 2008).</w:t>
      </w:r>
    </w:p>
    <w:p w14:paraId="4ADC3743" w14:textId="77777777" w:rsidR="00CC05F5" w:rsidRPr="003D2E04" w:rsidRDefault="00CC05F5" w:rsidP="00CC05F5">
      <w:pPr>
        <w:rPr>
          <w:rFonts w:ascii="Garamond" w:hAnsi="Garamond"/>
        </w:rPr>
      </w:pPr>
    </w:p>
    <w:p w14:paraId="7D40EE76" w14:textId="77777777" w:rsidR="00CC05F5" w:rsidRPr="003D2E04" w:rsidRDefault="00CC05F5" w:rsidP="00CC05F5">
      <w:pPr>
        <w:pStyle w:val="Heading4"/>
        <w:rPr>
          <w:rFonts w:ascii="Garamond" w:hAnsi="Garamond"/>
        </w:rPr>
      </w:pPr>
      <w:r w:rsidRPr="003D2E04">
        <w:rPr>
          <w:rFonts w:ascii="Garamond" w:hAnsi="Garamond"/>
        </w:rPr>
        <w:t>Democratic Peace Theory flawed – doesn’t account for future proxy wars</w:t>
      </w:r>
    </w:p>
    <w:p w14:paraId="3F091F00" w14:textId="77777777" w:rsidR="00CC05F5" w:rsidRPr="003D2E04" w:rsidRDefault="00CC05F5" w:rsidP="00CC05F5">
      <w:pPr>
        <w:rPr>
          <w:rStyle w:val="StyleStyleBold12pt"/>
          <w:rFonts w:ascii="Garamond" w:hAnsi="Garamond"/>
        </w:rPr>
      </w:pPr>
      <w:r w:rsidRPr="003D2E04">
        <w:rPr>
          <w:rStyle w:val="StyleStyleBold12pt"/>
          <w:rFonts w:ascii="Garamond" w:hAnsi="Garamond"/>
        </w:rPr>
        <w:t>Webb, 2009</w:t>
      </w:r>
    </w:p>
    <w:p w14:paraId="5BF71FD6" w14:textId="77777777" w:rsidR="00CC05F5" w:rsidRPr="003D2E04" w:rsidRDefault="00CC05F5" w:rsidP="00CC05F5">
      <w:pPr>
        <w:rPr>
          <w:rFonts w:ascii="Garamond" w:hAnsi="Garamond"/>
        </w:rPr>
      </w:pPr>
      <w:r w:rsidRPr="003D2E04">
        <w:rPr>
          <w:rFonts w:ascii="Garamond" w:hAnsi="Garamond"/>
        </w:rPr>
        <w:t xml:space="preserve">(Webb, A.J., Articles Editor, University of Cincinnati Law Review. Reality or Rhetoric: The Democratic Peace Theory (December 2009). Available at SSRN: http://ssrn.com/abstract=2169672 or </w:t>
      </w:r>
      <w:hyperlink r:id="rId19" w:history="1">
        <w:r w:rsidRPr="003D2E04">
          <w:rPr>
            <w:rStyle w:val="Hyperlink"/>
            <w:rFonts w:ascii="Garamond" w:hAnsi="Garamond"/>
          </w:rPr>
          <w:t>http://dx.doi.org/10.2139/ssrn.2169672</w:t>
        </w:r>
      </w:hyperlink>
      <w:r w:rsidRPr="003D2E04">
        <w:rPr>
          <w:rFonts w:ascii="Garamond" w:hAnsi="Garamond"/>
        </w:rPr>
        <w:t>, Accessed: July 4, 2016, YDEL)</w:t>
      </w:r>
    </w:p>
    <w:p w14:paraId="328D309B" w14:textId="77777777" w:rsidR="00CC05F5" w:rsidRPr="003D2E04" w:rsidRDefault="00CC05F5" w:rsidP="00CC05F5">
      <w:pPr>
        <w:rPr>
          <w:rFonts w:ascii="Garamond" w:hAnsi="Garamond"/>
        </w:rPr>
      </w:pPr>
      <w:r w:rsidRPr="003D2E04">
        <w:rPr>
          <w:rStyle w:val="StyleBoldUnderline"/>
          <w:rFonts w:ascii="Garamond" w:hAnsi="Garamond"/>
        </w:rPr>
        <w:t xml:space="preserve">The case of </w:t>
      </w:r>
      <w:r w:rsidRPr="003D2E04">
        <w:rPr>
          <w:rStyle w:val="StyleBoldUnderline"/>
          <w:rFonts w:ascii="Garamond" w:hAnsi="Garamond"/>
          <w:highlight w:val="cyan"/>
        </w:rPr>
        <w:t>proxy wars</w:t>
      </w:r>
      <w:r w:rsidRPr="003D2E04">
        <w:rPr>
          <w:rStyle w:val="StyleBoldUnderline"/>
          <w:rFonts w:ascii="Garamond" w:hAnsi="Garamond"/>
        </w:rPr>
        <w:t xml:space="preserve"> also represents a </w:t>
      </w:r>
      <w:r w:rsidRPr="003D2E04">
        <w:rPr>
          <w:rStyle w:val="StyleBoldUnderline"/>
          <w:rFonts w:ascii="Garamond" w:hAnsi="Garamond"/>
          <w:highlight w:val="cyan"/>
        </w:rPr>
        <w:t>challenge</w:t>
      </w:r>
      <w:r w:rsidRPr="003D2E04">
        <w:rPr>
          <w:rStyle w:val="StyleBoldUnderline"/>
          <w:rFonts w:ascii="Garamond" w:hAnsi="Garamond"/>
        </w:rPr>
        <w:t xml:space="preserve"> to the </w:t>
      </w:r>
      <w:r w:rsidRPr="003D2E04">
        <w:rPr>
          <w:rStyle w:val="StyleBoldUnderline"/>
          <w:rFonts w:ascii="Garamond" w:hAnsi="Garamond"/>
          <w:highlight w:val="cyan"/>
        </w:rPr>
        <w:t>Democratic Peace Theory.</w:t>
      </w:r>
      <w:r w:rsidRPr="003D2E04">
        <w:rPr>
          <w:rFonts w:ascii="Garamond" w:hAnsi="Garamond"/>
        </w:rPr>
        <w:t xml:space="preserve"> In its</w:t>
      </w:r>
      <w:r w:rsidRPr="003D2E04">
        <w:rPr>
          <w:rFonts w:ascii="Garamond" w:hAnsi="Garamond"/>
          <w:sz w:val="12"/>
        </w:rPr>
        <w:t xml:space="preserve">¶ </w:t>
      </w:r>
      <w:r w:rsidRPr="003D2E04">
        <w:rPr>
          <w:rFonts w:ascii="Garamond" w:hAnsi="Garamond"/>
        </w:rPr>
        <w:t xml:space="preserve">entirety, </w:t>
      </w:r>
      <w:r w:rsidRPr="003D2E04">
        <w:rPr>
          <w:rStyle w:val="StyleBoldUnderline"/>
          <w:rFonts w:ascii="Garamond" w:hAnsi="Garamond"/>
          <w:highlight w:val="cyan"/>
        </w:rPr>
        <w:t>the</w:t>
      </w:r>
      <w:r w:rsidRPr="003D2E04">
        <w:rPr>
          <w:rStyle w:val="StyleBoldUnderline"/>
          <w:rFonts w:ascii="Garamond" w:hAnsi="Garamond"/>
        </w:rPr>
        <w:t xml:space="preserve"> Democratic Peace </w:t>
      </w:r>
      <w:r w:rsidRPr="003D2E04">
        <w:rPr>
          <w:rStyle w:val="StyleBoldUnderline"/>
          <w:rFonts w:ascii="Garamond" w:hAnsi="Garamond"/>
          <w:highlight w:val="cyan"/>
        </w:rPr>
        <w:t>theory</w:t>
      </w:r>
      <w:r w:rsidRPr="003D2E04">
        <w:rPr>
          <w:rStyle w:val="StyleBoldUnderline"/>
          <w:rFonts w:ascii="Garamond" w:hAnsi="Garamond"/>
        </w:rPr>
        <w:t xml:space="preserve"> ultimately </w:t>
      </w:r>
      <w:r w:rsidRPr="003D2E04">
        <w:rPr>
          <w:rStyle w:val="StyleBoldUnderline"/>
          <w:rFonts w:ascii="Garamond" w:hAnsi="Garamond"/>
          <w:highlight w:val="cyan"/>
        </w:rPr>
        <w:t>fails to acknowledge the</w:t>
      </w:r>
      <w:r w:rsidRPr="003D2E04">
        <w:rPr>
          <w:rStyle w:val="StyleBoldUnderline"/>
          <w:rFonts w:ascii="Garamond" w:hAnsi="Garamond"/>
        </w:rPr>
        <w:t xml:space="preserve"> existence or </w:t>
      </w:r>
      <w:r w:rsidRPr="003D2E04">
        <w:rPr>
          <w:rStyle w:val="StyleBoldUnderline"/>
          <w:rFonts w:ascii="Garamond" w:hAnsi="Garamond"/>
          <w:highlight w:val="cyan"/>
        </w:rPr>
        <w:t>possibility</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of proxy wars</w:t>
      </w:r>
      <w:r w:rsidRPr="003D2E04">
        <w:rPr>
          <w:rStyle w:val="StyleBoldUnderline"/>
          <w:rFonts w:ascii="Garamond" w:hAnsi="Garamond"/>
        </w:rPr>
        <w:t xml:space="preserve">. Future </w:t>
      </w:r>
      <w:r w:rsidRPr="003D2E04">
        <w:rPr>
          <w:rStyle w:val="StyleBoldUnderline"/>
          <w:rFonts w:ascii="Garamond" w:hAnsi="Garamond"/>
          <w:highlight w:val="cyan"/>
        </w:rPr>
        <w:t>competition may lead to proxy wars being fought</w:t>
      </w:r>
      <w:r w:rsidRPr="003D2E04">
        <w:rPr>
          <w:rStyle w:val="StyleBoldUnderline"/>
          <w:rFonts w:ascii="Garamond" w:hAnsi="Garamond"/>
        </w:rPr>
        <w:t xml:space="preserve"> </w:t>
      </w:r>
      <w:r w:rsidRPr="003D2E04">
        <w:rPr>
          <w:rStyle w:val="StyleBoldUnderline"/>
          <w:rFonts w:ascii="Garamond" w:hAnsi="Garamond"/>
          <w:highlight w:val="cyan"/>
        </w:rPr>
        <w:t>indirectly between</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democracies</w:t>
      </w:r>
      <w:r w:rsidRPr="003D2E04">
        <w:rPr>
          <w:rStyle w:val="StyleBoldUnderline"/>
          <w:rFonts w:ascii="Garamond" w:hAnsi="Garamond"/>
        </w:rPr>
        <w:t xml:space="preserve"> in order </w:t>
      </w:r>
      <w:r w:rsidRPr="003D2E04">
        <w:rPr>
          <w:rStyle w:val="StyleBoldUnderline"/>
          <w:rFonts w:ascii="Garamond" w:hAnsi="Garamond"/>
          <w:highlight w:val="cyan"/>
        </w:rPr>
        <w:t>to promote interests</w:t>
      </w:r>
      <w:r w:rsidRPr="003D2E04">
        <w:rPr>
          <w:rStyle w:val="StyleBoldUnderline"/>
          <w:rFonts w:ascii="Garamond" w:hAnsi="Garamond"/>
        </w:rPr>
        <w:t xml:space="preserve"> of a dominant country </w:t>
      </w:r>
      <w:r w:rsidRPr="003D2E04">
        <w:rPr>
          <w:rFonts w:ascii="Garamond" w:hAnsi="Garamond"/>
        </w:rPr>
        <w:t>(</w:t>
      </w:r>
      <w:proofErr w:type="spellStart"/>
      <w:r w:rsidRPr="003D2E04">
        <w:rPr>
          <w:rFonts w:ascii="Garamond" w:hAnsi="Garamond"/>
        </w:rPr>
        <w:t>Szayna</w:t>
      </w:r>
      <w:proofErr w:type="spellEnd"/>
      <w:r w:rsidRPr="003D2E04">
        <w:rPr>
          <w:rFonts w:ascii="Garamond" w:hAnsi="Garamond"/>
        </w:rPr>
        <w:t>, 2001). Although</w:t>
      </w:r>
      <w:r w:rsidRPr="003D2E04">
        <w:rPr>
          <w:rFonts w:ascii="Garamond" w:hAnsi="Garamond"/>
          <w:sz w:val="12"/>
        </w:rPr>
        <w:t xml:space="preserve">¶ </w:t>
      </w:r>
      <w:r w:rsidRPr="003D2E04">
        <w:rPr>
          <w:rFonts w:ascii="Garamond" w:hAnsi="Garamond"/>
        </w:rPr>
        <w:t>current statistical evidence does not show any proxy wars between democracies – though there</w:t>
      </w:r>
      <w:r w:rsidRPr="003D2E04">
        <w:rPr>
          <w:rFonts w:ascii="Garamond" w:hAnsi="Garamond"/>
          <w:sz w:val="12"/>
        </w:rPr>
        <w:t xml:space="preserve">¶ </w:t>
      </w:r>
      <w:r w:rsidRPr="003D2E04">
        <w:rPr>
          <w:rFonts w:ascii="Garamond" w:hAnsi="Garamond"/>
        </w:rPr>
        <w:t>have been numerous proxy wars between democratic states and other forms of government</w:t>
      </w:r>
      <w:r w:rsidRPr="003D2E04">
        <w:rPr>
          <w:rStyle w:val="StyleBoldUnderline"/>
          <w:rFonts w:ascii="Garamond" w:hAnsi="Garamond"/>
        </w:rPr>
        <w:t xml:space="preserve"> –</w:t>
      </w:r>
      <w:r w:rsidRPr="003D2E04">
        <w:rPr>
          <w:rStyle w:val="StyleBoldUnderline"/>
          <w:rFonts w:ascii="Garamond" w:hAnsi="Garamond"/>
          <w:sz w:val="12"/>
        </w:rPr>
        <w:t xml:space="preserve">¶ </w:t>
      </w:r>
      <w:r w:rsidRPr="003D2E04">
        <w:rPr>
          <w:rStyle w:val="StyleBoldUnderline"/>
          <w:rFonts w:ascii="Garamond" w:hAnsi="Garamond"/>
        </w:rPr>
        <w:t>there are still possibilities that a democratic country may support a proxy war between another</w:t>
      </w:r>
      <w:r w:rsidRPr="003D2E04">
        <w:rPr>
          <w:rStyle w:val="StyleBoldUnderline"/>
          <w:rFonts w:ascii="Garamond" w:hAnsi="Garamond"/>
          <w:sz w:val="12"/>
        </w:rPr>
        <w:t xml:space="preserve">¶ </w:t>
      </w:r>
      <w:r w:rsidRPr="003D2E04">
        <w:rPr>
          <w:rStyle w:val="StyleBoldUnderline"/>
          <w:rFonts w:ascii="Garamond" w:hAnsi="Garamond"/>
        </w:rPr>
        <w:t>democratic state as a means to effectively achieve political and economic goals without a public</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Style w:val="StyleBoldUnderline"/>
          <w:rFonts w:ascii="Garamond" w:hAnsi="Garamond"/>
        </w:rPr>
        <w:t>widespread war.</w:t>
      </w:r>
      <w:r w:rsidRPr="003D2E04">
        <w:rPr>
          <w:rFonts w:ascii="Garamond" w:hAnsi="Garamond"/>
        </w:rPr>
        <w:t xml:space="preserve"> During the colonial period, democratic countries engaged in widespread and</w:t>
      </w:r>
      <w:r w:rsidRPr="003D2E04">
        <w:rPr>
          <w:rFonts w:ascii="Garamond" w:hAnsi="Garamond"/>
          <w:sz w:val="12"/>
        </w:rPr>
        <w:t xml:space="preserve">¶ </w:t>
      </w:r>
      <w:r w:rsidRPr="003D2E04">
        <w:rPr>
          <w:rFonts w:ascii="Garamond" w:hAnsi="Garamond"/>
        </w:rPr>
        <w:t xml:space="preserve">public wars to achieve their imperialistic goals and objectives. </w:t>
      </w:r>
      <w:r w:rsidRPr="003D2E04">
        <w:rPr>
          <w:rStyle w:val="StyleBoldUnderline"/>
          <w:rFonts w:ascii="Garamond" w:hAnsi="Garamond"/>
        </w:rPr>
        <w:t>In the modern era, Western and</w:t>
      </w:r>
      <w:r w:rsidRPr="003D2E04">
        <w:rPr>
          <w:rStyle w:val="StyleBoldUnderline"/>
          <w:rFonts w:ascii="Garamond" w:hAnsi="Garamond"/>
          <w:sz w:val="12"/>
        </w:rPr>
        <w:t xml:space="preserve">¶ </w:t>
      </w:r>
      <w:r w:rsidRPr="003D2E04">
        <w:rPr>
          <w:rStyle w:val="StyleBoldUnderline"/>
          <w:rFonts w:ascii="Garamond" w:hAnsi="Garamond"/>
        </w:rPr>
        <w:t xml:space="preserve">other </w:t>
      </w:r>
      <w:r w:rsidRPr="003D2E04">
        <w:rPr>
          <w:rStyle w:val="StyleBoldUnderline"/>
          <w:rFonts w:ascii="Garamond" w:hAnsi="Garamond"/>
          <w:highlight w:val="cyan"/>
        </w:rPr>
        <w:t>democracies are using proxy wars and covert military action to keep their name free from</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any public war</w:t>
      </w:r>
      <w:r w:rsidRPr="003D2E04">
        <w:rPr>
          <w:rFonts w:ascii="Garamond" w:hAnsi="Garamond"/>
        </w:rPr>
        <w:t>. There is no obvious evidence to suggest that democratic or liberal states are less</w:t>
      </w:r>
      <w:r w:rsidRPr="003D2E04">
        <w:rPr>
          <w:rFonts w:ascii="Garamond" w:hAnsi="Garamond"/>
          <w:sz w:val="12"/>
        </w:rPr>
        <w:t xml:space="preserve">¶ </w:t>
      </w:r>
      <w:r w:rsidRPr="003D2E04">
        <w:rPr>
          <w:rFonts w:ascii="Garamond" w:hAnsi="Garamond"/>
        </w:rPr>
        <w:t xml:space="preserve">prone to adopt proxy wars compared to other non-democratic states. </w:t>
      </w:r>
      <w:r w:rsidRPr="003D2E04">
        <w:rPr>
          <w:rStyle w:val="StyleBoldUnderline"/>
          <w:rFonts w:ascii="Garamond" w:hAnsi="Garamond"/>
        </w:rPr>
        <w:t xml:space="preserve">Much of </w:t>
      </w:r>
      <w:r w:rsidRPr="003D2E04">
        <w:rPr>
          <w:rStyle w:val="StyleBoldUnderline"/>
          <w:rFonts w:ascii="Garamond" w:hAnsi="Garamond"/>
          <w:highlight w:val="cyan"/>
        </w:rPr>
        <w:t>the same ideals</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that promote peace</w:t>
      </w:r>
      <w:r w:rsidRPr="003D2E04">
        <w:rPr>
          <w:rStyle w:val="StyleBoldUnderline"/>
          <w:rFonts w:ascii="Garamond" w:hAnsi="Garamond"/>
        </w:rPr>
        <w:t xml:space="preserve"> in liberal states also </w:t>
      </w:r>
      <w:r w:rsidRPr="003D2E04">
        <w:rPr>
          <w:rStyle w:val="StyleBoldUnderline"/>
          <w:rFonts w:ascii="Garamond" w:hAnsi="Garamond"/>
          <w:highlight w:val="cyan"/>
        </w:rPr>
        <w:t>intensify conflicts</w:t>
      </w:r>
      <w:r w:rsidRPr="003D2E04">
        <w:rPr>
          <w:rStyle w:val="StyleBoldUnderline"/>
          <w:rFonts w:ascii="Garamond" w:hAnsi="Garamond"/>
        </w:rPr>
        <w:t xml:space="preserve"> and crusades between liberal and non-</w:t>
      </w:r>
      <w:r w:rsidRPr="003D2E04">
        <w:rPr>
          <w:rStyle w:val="StyleBoldUnderline"/>
          <w:rFonts w:ascii="Garamond" w:hAnsi="Garamond"/>
          <w:sz w:val="12"/>
        </w:rPr>
        <w:t xml:space="preserve">¶ </w:t>
      </w:r>
      <w:r w:rsidRPr="003D2E04">
        <w:rPr>
          <w:rFonts w:ascii="Garamond" w:hAnsi="Garamond"/>
        </w:rPr>
        <w:t>Webb 12</w:t>
      </w:r>
      <w:r w:rsidRPr="003D2E04">
        <w:rPr>
          <w:rFonts w:ascii="Garamond" w:hAnsi="Garamond"/>
          <w:sz w:val="12"/>
        </w:rPr>
        <w:t xml:space="preserve">¶ </w:t>
      </w:r>
      <w:r w:rsidRPr="003D2E04">
        <w:rPr>
          <w:rStyle w:val="StyleBoldUnderline"/>
          <w:rFonts w:ascii="Garamond" w:hAnsi="Garamond"/>
        </w:rPr>
        <w:t xml:space="preserve">liberal states, and </w:t>
      </w:r>
      <w:r w:rsidRPr="003D2E04">
        <w:rPr>
          <w:rStyle w:val="StyleBoldUnderline"/>
          <w:rFonts w:ascii="Garamond" w:hAnsi="Garamond"/>
          <w:highlight w:val="cyan"/>
        </w:rPr>
        <w:t>there is a strong tendency</w:t>
      </w:r>
      <w:r w:rsidRPr="003D2E04">
        <w:rPr>
          <w:rStyle w:val="StyleBoldUnderline"/>
          <w:rFonts w:ascii="Garamond" w:hAnsi="Garamond"/>
        </w:rPr>
        <w:t xml:space="preserve"> for democracies </w:t>
      </w:r>
      <w:r w:rsidRPr="003D2E04">
        <w:rPr>
          <w:rStyle w:val="StyleBoldUnderline"/>
          <w:rFonts w:ascii="Garamond" w:hAnsi="Garamond"/>
          <w:highlight w:val="cyan"/>
        </w:rPr>
        <w:t>to engage in proxy wars</w:t>
      </w:r>
      <w:r w:rsidRPr="003D2E04">
        <w:rPr>
          <w:rFonts w:ascii="Garamond" w:hAnsi="Garamond"/>
        </w:rPr>
        <w:t xml:space="preserve">, </w:t>
      </w:r>
      <w:r w:rsidRPr="003D2E04">
        <w:rPr>
          <w:rStyle w:val="StyleBoldUnderline"/>
          <w:rFonts w:ascii="Garamond" w:hAnsi="Garamond"/>
        </w:rPr>
        <w:t>military</w:t>
      </w:r>
      <w:r w:rsidRPr="003D2E04">
        <w:rPr>
          <w:rStyle w:val="StyleBoldUnderline"/>
          <w:rFonts w:ascii="Garamond" w:hAnsi="Garamond"/>
          <w:sz w:val="12"/>
        </w:rPr>
        <w:t xml:space="preserve">¶ </w:t>
      </w:r>
      <w:r w:rsidRPr="003D2E04">
        <w:rPr>
          <w:rStyle w:val="StyleBoldUnderline"/>
          <w:rFonts w:ascii="Garamond" w:hAnsi="Garamond"/>
        </w:rPr>
        <w:t xml:space="preserve">intervention, and conquests. Many democracies have fought wars </w:t>
      </w:r>
      <w:r w:rsidRPr="003D2E04">
        <w:rPr>
          <w:rStyle w:val="StyleBoldUnderline"/>
          <w:rFonts w:ascii="Garamond" w:hAnsi="Garamond"/>
          <w:highlight w:val="cyan"/>
        </w:rPr>
        <w:t>to acquire land</w:t>
      </w:r>
      <w:r w:rsidRPr="003D2E04">
        <w:rPr>
          <w:rStyle w:val="StyleBoldUnderline"/>
          <w:rFonts w:ascii="Garamond" w:hAnsi="Garamond"/>
        </w:rPr>
        <w:t xml:space="preserve"> or colonies </w:t>
      </w:r>
      <w:r w:rsidRPr="003D2E04">
        <w:rPr>
          <w:rStyle w:val="StyleBoldUnderline"/>
          <w:rFonts w:ascii="Garamond" w:hAnsi="Garamond"/>
          <w:highlight w:val="cyan"/>
        </w:rPr>
        <w:t>and</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retain control of</w:t>
      </w:r>
      <w:r w:rsidRPr="003D2E04">
        <w:rPr>
          <w:rStyle w:val="StyleBoldUnderline"/>
          <w:rFonts w:ascii="Garamond" w:hAnsi="Garamond"/>
        </w:rPr>
        <w:t xml:space="preserve"> previously independent st</w:t>
      </w:r>
      <w:r w:rsidRPr="003D2E04">
        <w:rPr>
          <w:rStyle w:val="StyleBoldUnderline"/>
          <w:rFonts w:ascii="Garamond" w:hAnsi="Garamond"/>
          <w:highlight w:val="cyan"/>
        </w:rPr>
        <w:t>ates within that democracy’s sphere of influence</w:t>
      </w:r>
      <w:proofErr w:type="gramStart"/>
      <w:r w:rsidRPr="003D2E04">
        <w:rPr>
          <w:rStyle w:val="StyleBoldUnderline"/>
          <w:rFonts w:ascii="Garamond" w:hAnsi="Garamond"/>
          <w:highlight w:val="cyan"/>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Fonts w:ascii="Garamond" w:hAnsi="Garamond"/>
        </w:rPr>
        <w:t xml:space="preserve">Although concrete evidence on the proxy war theory is still inconclusive, </w:t>
      </w:r>
      <w:r w:rsidRPr="003D2E04">
        <w:rPr>
          <w:rStyle w:val="StyleBoldUnderline"/>
          <w:rFonts w:ascii="Garamond" w:hAnsi="Garamond"/>
          <w:highlight w:val="cyan"/>
        </w:rPr>
        <w:t>democracies do have</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tendencies to engage in warlike conflict</w:t>
      </w:r>
      <w:r w:rsidRPr="003D2E04">
        <w:rPr>
          <w:rStyle w:val="StyleBoldUnderline"/>
          <w:rFonts w:ascii="Garamond" w:hAnsi="Garamond"/>
        </w:rPr>
        <w:t>, and simply because they promote peace in a liberal state</w:t>
      </w:r>
      <w:r w:rsidRPr="003D2E04">
        <w:rPr>
          <w:rStyle w:val="StyleBoldUnderline"/>
          <w:rFonts w:ascii="Garamond" w:hAnsi="Garamond"/>
          <w:sz w:val="12"/>
        </w:rPr>
        <w:t xml:space="preserve">¶ </w:t>
      </w:r>
      <w:r w:rsidRPr="003D2E04">
        <w:rPr>
          <w:rStyle w:val="StyleBoldUnderline"/>
          <w:rFonts w:ascii="Garamond" w:hAnsi="Garamond"/>
        </w:rPr>
        <w:t>does not warrant them void of military intervention and crusades – even between other</w:t>
      </w:r>
      <w:r w:rsidRPr="003D2E04">
        <w:rPr>
          <w:rStyle w:val="StyleBoldUnderline"/>
          <w:rFonts w:ascii="Garamond" w:hAnsi="Garamond"/>
          <w:sz w:val="12"/>
        </w:rPr>
        <w:t xml:space="preserve">¶ </w:t>
      </w:r>
      <w:r w:rsidRPr="003D2E04">
        <w:rPr>
          <w:rStyle w:val="StyleBoldUnderline"/>
          <w:rFonts w:ascii="Garamond" w:hAnsi="Garamond"/>
        </w:rPr>
        <w:t>democracie</w:t>
      </w:r>
      <w:r w:rsidRPr="003D2E04">
        <w:rPr>
          <w:rFonts w:ascii="Garamond" w:hAnsi="Garamond"/>
        </w:rPr>
        <w:t>s (</w:t>
      </w:r>
      <w:proofErr w:type="spellStart"/>
      <w:r w:rsidRPr="003D2E04">
        <w:rPr>
          <w:rFonts w:ascii="Garamond" w:hAnsi="Garamond"/>
        </w:rPr>
        <w:t>Gleditsch</w:t>
      </w:r>
      <w:proofErr w:type="spellEnd"/>
      <w:r w:rsidRPr="003D2E04">
        <w:rPr>
          <w:rFonts w:ascii="Garamond" w:hAnsi="Garamond"/>
        </w:rPr>
        <w:t>, 2003; Lewis, 2009).</w:t>
      </w:r>
    </w:p>
    <w:p w14:paraId="6D8E784E" w14:textId="77777777" w:rsidR="00CC05F5" w:rsidRPr="003D2E04" w:rsidRDefault="00CC05F5" w:rsidP="00CC05F5">
      <w:pPr>
        <w:rPr>
          <w:rFonts w:ascii="Garamond" w:hAnsi="Garamond"/>
        </w:rPr>
      </w:pPr>
    </w:p>
    <w:p w14:paraId="0DAA4BEA" w14:textId="77777777" w:rsidR="00CC05F5" w:rsidRPr="003D2E04" w:rsidRDefault="00CC05F5" w:rsidP="00CC05F5">
      <w:pPr>
        <w:pStyle w:val="Heading4"/>
        <w:rPr>
          <w:rFonts w:ascii="Garamond" w:hAnsi="Garamond"/>
        </w:rPr>
      </w:pPr>
      <w:proofErr w:type="spellStart"/>
      <w:r w:rsidRPr="003D2E04">
        <w:rPr>
          <w:rFonts w:ascii="Garamond" w:hAnsi="Garamond"/>
        </w:rPr>
        <w:t>Statisical</w:t>
      </w:r>
      <w:proofErr w:type="spellEnd"/>
      <w:r w:rsidRPr="003D2E04">
        <w:rPr>
          <w:rFonts w:ascii="Garamond" w:hAnsi="Garamond"/>
        </w:rPr>
        <w:t xml:space="preserve"> analysis proves there is no correlation between democracies and war – this subsumes all of their evidence</w:t>
      </w:r>
    </w:p>
    <w:p w14:paraId="592F01FC" w14:textId="77777777" w:rsidR="00CC05F5" w:rsidRPr="003D2E04" w:rsidRDefault="00CC05F5" w:rsidP="00CC05F5">
      <w:pPr>
        <w:rPr>
          <w:rStyle w:val="StyleStyleBold12pt"/>
          <w:rFonts w:ascii="Garamond" w:hAnsi="Garamond"/>
        </w:rPr>
      </w:pPr>
      <w:r w:rsidRPr="003D2E04">
        <w:rPr>
          <w:rStyle w:val="StyleStyleBold12pt"/>
          <w:rFonts w:ascii="Garamond" w:hAnsi="Garamond"/>
        </w:rPr>
        <w:t>Webb, 2009</w:t>
      </w:r>
    </w:p>
    <w:p w14:paraId="7B6C004D" w14:textId="77777777" w:rsidR="00CC05F5" w:rsidRPr="003D2E04" w:rsidRDefault="00CC05F5" w:rsidP="00CC05F5">
      <w:pPr>
        <w:rPr>
          <w:rFonts w:ascii="Garamond" w:hAnsi="Garamond"/>
        </w:rPr>
      </w:pPr>
      <w:r w:rsidRPr="003D2E04">
        <w:rPr>
          <w:rFonts w:ascii="Garamond" w:hAnsi="Garamond"/>
        </w:rPr>
        <w:t xml:space="preserve">(Webb, A.J., Articles Editor, University of Cincinnati Law Review. Reality or Rhetoric: The Democratic Peace Theory (December 2009). Available at SSRN: http://ssrn.com/abstract=2169672 or </w:t>
      </w:r>
      <w:hyperlink r:id="rId20" w:history="1">
        <w:r w:rsidRPr="003D2E04">
          <w:rPr>
            <w:rStyle w:val="Hyperlink"/>
            <w:rFonts w:ascii="Garamond" w:hAnsi="Garamond"/>
          </w:rPr>
          <w:t>http://dx.doi.org/10.2139/ssrn.2169672</w:t>
        </w:r>
      </w:hyperlink>
      <w:r w:rsidRPr="003D2E04">
        <w:rPr>
          <w:rFonts w:ascii="Garamond" w:hAnsi="Garamond"/>
        </w:rPr>
        <w:t>, Accessed: July 4, 2016, YDEL)</w:t>
      </w:r>
    </w:p>
    <w:p w14:paraId="79548F6B" w14:textId="77777777" w:rsidR="00CC05F5" w:rsidRPr="003D2E04" w:rsidRDefault="00CC05F5" w:rsidP="00CC05F5">
      <w:pPr>
        <w:rPr>
          <w:rFonts w:ascii="Garamond" w:hAnsi="Garamond"/>
        </w:rPr>
      </w:pPr>
      <w:r w:rsidRPr="003D2E04">
        <w:rPr>
          <w:rFonts w:ascii="Garamond" w:hAnsi="Garamond"/>
        </w:rPr>
        <w:t>Analysis</w:t>
      </w:r>
      <w:r w:rsidRPr="003D2E04">
        <w:rPr>
          <w:rFonts w:ascii="Garamond" w:hAnsi="Garamond"/>
          <w:sz w:val="12"/>
        </w:rPr>
        <w:t xml:space="preserve">¶ </w:t>
      </w:r>
      <w:proofErr w:type="gramStart"/>
      <w:r w:rsidRPr="003D2E04">
        <w:rPr>
          <w:rFonts w:ascii="Garamond" w:hAnsi="Garamond"/>
        </w:rPr>
        <w:t>Upon</w:t>
      </w:r>
      <w:proofErr w:type="gramEnd"/>
      <w:r w:rsidRPr="003D2E04">
        <w:rPr>
          <w:rFonts w:ascii="Garamond" w:hAnsi="Garamond"/>
        </w:rPr>
        <w:t xml:space="preserve"> </w:t>
      </w:r>
      <w:r w:rsidRPr="003D2E04">
        <w:rPr>
          <w:rStyle w:val="StyleBoldUnderline"/>
          <w:rFonts w:ascii="Garamond" w:hAnsi="Garamond"/>
        </w:rPr>
        <w:t>examining different descriptive and inferential statistics,</w:t>
      </w:r>
      <w:r w:rsidRPr="003D2E04">
        <w:rPr>
          <w:rFonts w:ascii="Garamond" w:hAnsi="Garamond"/>
        </w:rPr>
        <w:t xml:space="preserve"> the results primarily</w:t>
      </w:r>
      <w:r w:rsidRPr="003D2E04">
        <w:rPr>
          <w:rFonts w:ascii="Garamond" w:hAnsi="Garamond"/>
          <w:sz w:val="12"/>
        </w:rPr>
        <w:t xml:space="preserve">¶ </w:t>
      </w:r>
      <w:r w:rsidRPr="003D2E04">
        <w:rPr>
          <w:rFonts w:ascii="Garamond" w:hAnsi="Garamond"/>
        </w:rPr>
        <w:t xml:space="preserve">support the hypotheses proposed from the literature. More specifically, </w:t>
      </w:r>
      <w:r w:rsidRPr="003D2E04">
        <w:rPr>
          <w:rStyle w:val="Emphasis"/>
          <w:rFonts w:ascii="Garamond" w:hAnsi="Garamond"/>
        </w:rPr>
        <w:t>the results specify that</w:t>
      </w:r>
      <w:proofErr w:type="gramStart"/>
      <w:r w:rsidRPr="003D2E04">
        <w:rPr>
          <w:rStyle w:val="Emphasis"/>
          <w:rFonts w:ascii="Garamond" w:hAnsi="Garamond"/>
        </w:rPr>
        <w:t>:</w:t>
      </w:r>
      <w:r w:rsidRPr="003D2E04">
        <w:rPr>
          <w:rStyle w:val="Emphasis"/>
          <w:rFonts w:ascii="Garamond" w:hAnsi="Garamond"/>
          <w:sz w:val="12"/>
        </w:rPr>
        <w:t>¶</w:t>
      </w:r>
      <w:proofErr w:type="gramEnd"/>
      <w:r w:rsidRPr="003D2E04">
        <w:rPr>
          <w:rStyle w:val="Emphasis"/>
          <w:rFonts w:ascii="Garamond" w:hAnsi="Garamond"/>
          <w:sz w:val="12"/>
        </w:rPr>
        <w:t xml:space="preserve"> </w:t>
      </w:r>
      <w:r w:rsidRPr="003D2E04">
        <w:rPr>
          <w:rStyle w:val="Emphasis"/>
          <w:rFonts w:ascii="Garamond" w:hAnsi="Garamond"/>
          <w:highlight w:val="cyan"/>
        </w:rPr>
        <w:t>democracies do not</w:t>
      </w:r>
      <w:r w:rsidRPr="003D2E04">
        <w:rPr>
          <w:rStyle w:val="Emphasis"/>
          <w:rFonts w:ascii="Garamond" w:hAnsi="Garamond"/>
        </w:rPr>
        <w:t xml:space="preserve"> sufficiently </w:t>
      </w:r>
      <w:r w:rsidRPr="003D2E04">
        <w:rPr>
          <w:rStyle w:val="Emphasis"/>
          <w:rFonts w:ascii="Garamond" w:hAnsi="Garamond"/>
          <w:highlight w:val="cyan"/>
        </w:rPr>
        <w:t>reduce war</w:t>
      </w:r>
      <w:r w:rsidRPr="003D2E04">
        <w:rPr>
          <w:rStyle w:val="Emphasis"/>
          <w:rFonts w:ascii="Garamond" w:hAnsi="Garamond"/>
        </w:rPr>
        <w:t>,</w:t>
      </w:r>
      <w:r w:rsidRPr="003D2E04">
        <w:rPr>
          <w:rFonts w:ascii="Garamond" w:hAnsi="Garamond"/>
        </w:rPr>
        <w:t xml:space="preserve"> democracies increase gross domestic product per</w:t>
      </w:r>
      <w:r w:rsidRPr="003D2E04">
        <w:rPr>
          <w:rFonts w:ascii="Garamond" w:hAnsi="Garamond"/>
          <w:sz w:val="12"/>
        </w:rPr>
        <w:t xml:space="preserve">¶ </w:t>
      </w:r>
      <w:r w:rsidRPr="003D2E04">
        <w:rPr>
          <w:rFonts w:ascii="Garamond" w:hAnsi="Garamond"/>
        </w:rPr>
        <w:t>capita and decrease economic regulations, countries with higher rates of democracies are those</w:t>
      </w:r>
      <w:r w:rsidRPr="003D2E04">
        <w:rPr>
          <w:rFonts w:ascii="Garamond" w:hAnsi="Garamond"/>
          <w:sz w:val="12"/>
        </w:rPr>
        <w:t xml:space="preserve">¶ </w:t>
      </w:r>
      <w:r w:rsidRPr="003D2E04">
        <w:rPr>
          <w:rFonts w:ascii="Garamond" w:hAnsi="Garamond"/>
        </w:rPr>
        <w:t>that have been established for a period of time, and cultural conflict is decreased with democracy.</w:t>
      </w:r>
      <w:r w:rsidRPr="003D2E04">
        <w:rPr>
          <w:rFonts w:ascii="Garamond" w:hAnsi="Garamond"/>
          <w:sz w:val="12"/>
        </w:rPr>
        <w:t xml:space="preserve">¶ </w:t>
      </w:r>
      <w:r w:rsidRPr="003D2E04">
        <w:rPr>
          <w:rFonts w:ascii="Garamond" w:hAnsi="Garamond"/>
        </w:rPr>
        <w:t>Perhaps t</w:t>
      </w:r>
      <w:r w:rsidRPr="003D2E04">
        <w:rPr>
          <w:rStyle w:val="StyleBoldUnderline"/>
          <w:rFonts w:ascii="Garamond" w:hAnsi="Garamond"/>
        </w:rPr>
        <w:t xml:space="preserve">he most striking conclusion from the </w:t>
      </w:r>
      <w:r w:rsidRPr="003D2E04">
        <w:rPr>
          <w:rStyle w:val="StyleBoldUnderline"/>
          <w:rFonts w:ascii="Garamond" w:hAnsi="Garamond"/>
          <w:highlight w:val="cyan"/>
        </w:rPr>
        <w:t>statistical tests</w:t>
      </w:r>
      <w:r w:rsidRPr="003D2E04">
        <w:rPr>
          <w:rStyle w:val="StyleBoldUnderline"/>
          <w:rFonts w:ascii="Garamond" w:hAnsi="Garamond"/>
        </w:rPr>
        <w:t xml:space="preserve"> is the </w:t>
      </w:r>
      <w:r w:rsidRPr="003D2E04">
        <w:rPr>
          <w:rStyle w:val="StyleBoldUnderline"/>
          <w:rFonts w:ascii="Garamond" w:hAnsi="Garamond"/>
          <w:highlight w:val="cyan"/>
        </w:rPr>
        <w:t>indicat</w:t>
      </w:r>
      <w:r w:rsidRPr="003D2E04">
        <w:rPr>
          <w:rStyle w:val="StyleBoldUnderline"/>
          <w:rFonts w:ascii="Garamond" w:hAnsi="Garamond"/>
        </w:rPr>
        <w:t xml:space="preserve">ion </w:t>
      </w:r>
      <w:r w:rsidRPr="003D2E04">
        <w:rPr>
          <w:rStyle w:val="StyleBoldUnderline"/>
          <w:rFonts w:ascii="Garamond" w:hAnsi="Garamond"/>
          <w:highlight w:val="cyan"/>
        </w:rPr>
        <w:t>that democracy</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does not have a</w:t>
      </w:r>
      <w:r w:rsidRPr="003D2E04">
        <w:rPr>
          <w:rStyle w:val="StyleBoldUnderline"/>
          <w:rFonts w:ascii="Garamond" w:hAnsi="Garamond"/>
        </w:rPr>
        <w:t xml:space="preserve"> profound </w:t>
      </w:r>
      <w:r w:rsidRPr="003D2E04">
        <w:rPr>
          <w:rStyle w:val="StyleBoldUnderline"/>
          <w:rFonts w:ascii="Garamond" w:hAnsi="Garamond"/>
          <w:highlight w:val="cyan"/>
        </w:rPr>
        <w:t>effect on the overall reduction of war</w:t>
      </w:r>
      <w:r w:rsidRPr="003D2E04">
        <w:rPr>
          <w:rStyle w:val="StyleBoldUnderline"/>
          <w:rFonts w:ascii="Garamond" w:hAnsi="Garamond"/>
        </w:rPr>
        <w:t xml:space="preserve"> that a particular country is</w:t>
      </w:r>
      <w:r w:rsidRPr="003D2E04">
        <w:rPr>
          <w:rStyle w:val="StyleBoldUnderline"/>
          <w:rFonts w:ascii="Garamond" w:hAnsi="Garamond"/>
          <w:sz w:val="12"/>
        </w:rPr>
        <w:t xml:space="preserve">¶ </w:t>
      </w:r>
      <w:r w:rsidRPr="003D2E04">
        <w:rPr>
          <w:rStyle w:val="StyleBoldUnderline"/>
          <w:rFonts w:ascii="Garamond" w:hAnsi="Garamond"/>
        </w:rPr>
        <w:t>engaged in. While the statistical tests do show that democracy contributes to the reduction of</w:t>
      </w:r>
      <w:r w:rsidRPr="003D2E04">
        <w:rPr>
          <w:rStyle w:val="StyleBoldUnderline"/>
          <w:rFonts w:ascii="Garamond" w:hAnsi="Garamond"/>
          <w:sz w:val="12"/>
        </w:rPr>
        <w:t xml:space="preserve">¶ </w:t>
      </w:r>
      <w:r w:rsidRPr="003D2E04">
        <w:rPr>
          <w:rStyle w:val="StyleBoldUnderline"/>
          <w:rFonts w:ascii="Garamond" w:hAnsi="Garamond"/>
        </w:rPr>
        <w:t>war, it is quite minimal, and certainly not as profound as the Democratic Peace Theory suggests</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Fonts w:ascii="Garamond" w:hAnsi="Garamond"/>
        </w:rPr>
        <w:t>Gross domestic product per capita is the variable that has a greater impact on democracy, and</w:t>
      </w:r>
      <w:r w:rsidRPr="003D2E04">
        <w:rPr>
          <w:rFonts w:ascii="Garamond" w:hAnsi="Garamond"/>
          <w:sz w:val="12"/>
        </w:rPr>
        <w:t xml:space="preserve">¶ </w:t>
      </w:r>
      <w:r w:rsidRPr="003D2E04">
        <w:rPr>
          <w:rFonts w:ascii="Garamond" w:hAnsi="Garamond"/>
        </w:rPr>
        <w:t>combined with lower economic regulations, it gives credence to the claims in the literature</w:t>
      </w:r>
      <w:r w:rsidRPr="003D2E04">
        <w:rPr>
          <w:rFonts w:ascii="Garamond" w:hAnsi="Garamond"/>
          <w:sz w:val="12"/>
        </w:rPr>
        <w:t xml:space="preserve">¶ </w:t>
      </w:r>
      <w:r w:rsidRPr="003D2E04">
        <w:rPr>
          <w:rFonts w:ascii="Garamond" w:hAnsi="Garamond"/>
        </w:rPr>
        <w:t>review stating that economic interests weigh heavily on democracies and their neglect for armed</w:t>
      </w:r>
      <w:r w:rsidRPr="003D2E04">
        <w:rPr>
          <w:rFonts w:ascii="Garamond" w:hAnsi="Garamond"/>
          <w:sz w:val="12"/>
        </w:rPr>
        <w:t xml:space="preserve">¶ </w:t>
      </w:r>
      <w:r w:rsidRPr="003D2E04">
        <w:rPr>
          <w:rFonts w:ascii="Garamond" w:hAnsi="Garamond"/>
        </w:rPr>
        <w:t xml:space="preserve">conflict, not the mere fact that they are simply democracies and organized as such. To add </w:t>
      </w:r>
      <w:r w:rsidRPr="003D2E04">
        <w:rPr>
          <w:rFonts w:ascii="Garamond" w:hAnsi="Garamond"/>
          <w:sz w:val="12"/>
        </w:rPr>
        <w:t xml:space="preserve">¶ </w:t>
      </w:r>
      <w:r w:rsidRPr="003D2E04">
        <w:rPr>
          <w:rFonts w:ascii="Garamond" w:hAnsi="Garamond"/>
        </w:rPr>
        <w:t>Webb 33</w:t>
      </w:r>
      <w:r w:rsidRPr="003D2E04">
        <w:rPr>
          <w:rFonts w:ascii="Garamond" w:hAnsi="Garamond"/>
          <w:sz w:val="12"/>
        </w:rPr>
        <w:t xml:space="preserve">¶ </w:t>
      </w:r>
      <w:r w:rsidRPr="003D2E04">
        <w:rPr>
          <w:rFonts w:ascii="Garamond" w:hAnsi="Garamond"/>
        </w:rPr>
        <w:t>further weight to this claim, the regression between democracy and gross domestic product per</w:t>
      </w:r>
      <w:r w:rsidRPr="003D2E04">
        <w:rPr>
          <w:rFonts w:ascii="Garamond" w:hAnsi="Garamond"/>
          <w:sz w:val="12"/>
        </w:rPr>
        <w:t xml:space="preserve">¶ </w:t>
      </w:r>
      <w:r w:rsidRPr="003D2E04">
        <w:rPr>
          <w:rFonts w:ascii="Garamond" w:hAnsi="Garamond"/>
        </w:rPr>
        <w:t xml:space="preserve">capita is statistically significant to the .01 </w:t>
      </w:r>
      <w:proofErr w:type="gramStart"/>
      <w:r w:rsidRPr="003D2E04">
        <w:rPr>
          <w:rFonts w:ascii="Garamond" w:hAnsi="Garamond"/>
        </w:rPr>
        <w:t>level</w:t>
      </w:r>
      <w:proofErr w:type="gramEnd"/>
      <w:r w:rsidRPr="003D2E04">
        <w:rPr>
          <w:rFonts w:ascii="Garamond" w:hAnsi="Garamond"/>
        </w:rPr>
        <w:t xml:space="preserve">. </w:t>
      </w:r>
      <w:r w:rsidRPr="003D2E04">
        <w:rPr>
          <w:rStyle w:val="StyleBoldUnderline"/>
          <w:rFonts w:ascii="Garamond" w:hAnsi="Garamond"/>
        </w:rPr>
        <w:t>Although th</w:t>
      </w:r>
      <w:r w:rsidRPr="003D2E04">
        <w:rPr>
          <w:rStyle w:val="StyleBoldUnderline"/>
          <w:rFonts w:ascii="Garamond" w:hAnsi="Garamond"/>
          <w:highlight w:val="cyan"/>
        </w:rPr>
        <w:t>e regression between democracy</w:t>
      </w:r>
      <w:proofErr w:type="gramStart"/>
      <w:r w:rsidRPr="003D2E04">
        <w:rPr>
          <w:rStyle w:val="StyleBoldUnderline"/>
          <w:rFonts w:ascii="Garamond" w:hAnsi="Garamond"/>
          <w:highlight w:val="cyan"/>
        </w:rPr>
        <w:t>,</w:t>
      </w:r>
      <w:r w:rsidRPr="003D2E04">
        <w:rPr>
          <w:rStyle w:val="StyleBoldUnderline"/>
          <w:rFonts w:ascii="Garamond" w:hAnsi="Garamond"/>
          <w:sz w:val="12"/>
          <w:highlight w:val="cyan"/>
        </w:rPr>
        <w:t>¶</w:t>
      </w:r>
      <w:proofErr w:type="gramEnd"/>
      <w:r w:rsidRPr="003D2E04">
        <w:rPr>
          <w:rStyle w:val="StyleBoldUnderline"/>
          <w:rFonts w:ascii="Garamond" w:hAnsi="Garamond"/>
          <w:sz w:val="12"/>
          <w:highlight w:val="cyan"/>
        </w:rPr>
        <w:t xml:space="preserve"> </w:t>
      </w:r>
      <w:r w:rsidRPr="003D2E04">
        <w:rPr>
          <w:rStyle w:val="StyleBoldUnderline"/>
          <w:rFonts w:ascii="Garamond" w:hAnsi="Garamond"/>
          <w:highlight w:val="cyan"/>
        </w:rPr>
        <w:t>war, and economic regulations are not statistically significant</w:t>
      </w:r>
      <w:r w:rsidRPr="003D2E04">
        <w:rPr>
          <w:rStyle w:val="StyleBoldUnderline"/>
          <w:rFonts w:ascii="Garamond" w:hAnsi="Garamond"/>
        </w:rPr>
        <w:t>, they should not be discounted –</w:t>
      </w:r>
      <w:r w:rsidRPr="003D2E04">
        <w:rPr>
          <w:rStyle w:val="StyleBoldUnderline"/>
          <w:rFonts w:ascii="Garamond" w:hAnsi="Garamond"/>
          <w:sz w:val="12"/>
        </w:rPr>
        <w:t xml:space="preserve">¶ </w:t>
      </w:r>
      <w:r w:rsidRPr="003D2E04">
        <w:rPr>
          <w:rStyle w:val="StyleBoldUnderline"/>
          <w:rFonts w:ascii="Garamond" w:hAnsi="Garamond"/>
        </w:rPr>
        <w:t>the exact relationship between democracies and the reduction of war, as well as economic</w:t>
      </w:r>
      <w:r w:rsidRPr="003D2E04">
        <w:rPr>
          <w:rStyle w:val="StyleBoldUnderline"/>
          <w:rFonts w:ascii="Garamond" w:hAnsi="Garamond"/>
          <w:sz w:val="12"/>
        </w:rPr>
        <w:t xml:space="preserve">¶ </w:t>
      </w:r>
      <w:r w:rsidRPr="003D2E04">
        <w:rPr>
          <w:rStyle w:val="StyleBoldUnderline"/>
          <w:rFonts w:ascii="Garamond" w:hAnsi="Garamond"/>
        </w:rPr>
        <w:t>regulations, is difficult to determine.</w:t>
      </w:r>
      <w:r w:rsidRPr="003D2E04">
        <w:rPr>
          <w:rFonts w:ascii="Garamond" w:hAnsi="Garamond"/>
        </w:rPr>
        <w:t xml:space="preserve"> These results are the most striking in competing with the</w:t>
      </w:r>
      <w:r w:rsidRPr="003D2E04">
        <w:rPr>
          <w:rFonts w:ascii="Garamond" w:hAnsi="Garamond"/>
          <w:sz w:val="12"/>
        </w:rPr>
        <w:t xml:space="preserve">¶ </w:t>
      </w:r>
      <w:r w:rsidRPr="003D2E04">
        <w:rPr>
          <w:rFonts w:ascii="Garamond" w:hAnsi="Garamond"/>
        </w:rPr>
        <w:t>claims of the Democratic Peace Theory, suggesting that war is not the only variable of interest</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and may certainly not be the most important. One additional area of note in the results is that</w:t>
      </w:r>
      <w:r w:rsidRPr="003D2E04">
        <w:rPr>
          <w:rFonts w:ascii="Garamond" w:hAnsi="Garamond"/>
          <w:sz w:val="12"/>
        </w:rPr>
        <w:t xml:space="preserve">¶ </w:t>
      </w:r>
      <w:r w:rsidRPr="003D2E04">
        <w:rPr>
          <w:rStyle w:val="StyleBoldUnderline"/>
          <w:rFonts w:ascii="Garamond" w:hAnsi="Garamond"/>
        </w:rPr>
        <w:t>those who favored placing “age limits” before a state may truly be considered a democracy may</w:t>
      </w:r>
      <w:r w:rsidRPr="003D2E04">
        <w:rPr>
          <w:rStyle w:val="StyleBoldUnderline"/>
          <w:rFonts w:ascii="Garamond" w:hAnsi="Garamond"/>
          <w:sz w:val="12"/>
        </w:rPr>
        <w:t xml:space="preserve">¶ </w:t>
      </w:r>
      <w:r w:rsidRPr="003D2E04">
        <w:rPr>
          <w:rStyle w:val="StyleBoldUnderline"/>
          <w:rFonts w:ascii="Garamond" w:hAnsi="Garamond"/>
        </w:rPr>
        <w:t xml:space="preserve">be correct. </w:t>
      </w:r>
      <w:r w:rsidRPr="003D2E04">
        <w:rPr>
          <w:rStyle w:val="StyleBoldUnderline"/>
          <w:rFonts w:ascii="Garamond" w:hAnsi="Garamond"/>
          <w:highlight w:val="cyan"/>
        </w:rPr>
        <w:t>Regression</w:t>
      </w:r>
      <w:r w:rsidRPr="003D2E04">
        <w:rPr>
          <w:rStyle w:val="StyleBoldUnderline"/>
          <w:rFonts w:ascii="Garamond" w:hAnsi="Garamond"/>
        </w:rPr>
        <w:t xml:space="preserve"> between democracies and government type </w:t>
      </w:r>
      <w:r w:rsidRPr="003D2E04">
        <w:rPr>
          <w:rStyle w:val="StyleBoldUnderline"/>
          <w:rFonts w:ascii="Garamond" w:hAnsi="Garamond"/>
          <w:highlight w:val="cyan"/>
        </w:rPr>
        <w:t>indicated that established</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governments</w:t>
      </w:r>
      <w:r w:rsidRPr="003D2E04">
        <w:rPr>
          <w:rStyle w:val="StyleBoldUnderline"/>
          <w:rFonts w:ascii="Garamond" w:hAnsi="Garamond"/>
        </w:rPr>
        <w:t xml:space="preserve"> </w:t>
      </w:r>
      <w:r w:rsidRPr="003D2E04">
        <w:rPr>
          <w:rStyle w:val="StyleBoldUnderline"/>
          <w:rFonts w:ascii="Garamond" w:hAnsi="Garamond"/>
          <w:highlight w:val="cyan"/>
        </w:rPr>
        <w:t>had the highest rates of democracy, while newer democracies had lower rates</w:t>
      </w:r>
      <w:r w:rsidRPr="003D2E04">
        <w:rPr>
          <w:rFonts w:ascii="Garamond" w:hAnsi="Garamond"/>
        </w:rPr>
        <w:t>. This</w:t>
      </w:r>
      <w:r w:rsidRPr="003D2E04">
        <w:rPr>
          <w:rFonts w:ascii="Garamond" w:hAnsi="Garamond"/>
          <w:sz w:val="12"/>
        </w:rPr>
        <w:t xml:space="preserve">¶ </w:t>
      </w:r>
      <w:r w:rsidRPr="003D2E04">
        <w:rPr>
          <w:rFonts w:ascii="Garamond" w:hAnsi="Garamond"/>
        </w:rPr>
        <w:t>relationship was the strongest of all in regression; further, it was statistically significant to the .01</w:t>
      </w:r>
      <w:r w:rsidRPr="003D2E04">
        <w:rPr>
          <w:rFonts w:ascii="Garamond" w:hAnsi="Garamond"/>
          <w:sz w:val="12"/>
        </w:rPr>
        <w:t xml:space="preserve">¶ </w:t>
      </w:r>
      <w:r w:rsidRPr="003D2E04">
        <w:rPr>
          <w:rFonts w:ascii="Garamond" w:hAnsi="Garamond"/>
        </w:rPr>
        <w:t>level</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The results of these tests provide important details into the basis of the Democratic Peace</w:t>
      </w:r>
      <w:r w:rsidRPr="003D2E04">
        <w:rPr>
          <w:rFonts w:ascii="Garamond" w:hAnsi="Garamond"/>
          <w:sz w:val="12"/>
        </w:rPr>
        <w:t xml:space="preserve">¶ </w:t>
      </w:r>
      <w:r w:rsidRPr="003D2E04">
        <w:rPr>
          <w:rFonts w:ascii="Garamond" w:hAnsi="Garamond"/>
        </w:rPr>
        <w:t xml:space="preserve">Theory. </w:t>
      </w:r>
      <w:r w:rsidRPr="003D2E04">
        <w:rPr>
          <w:rStyle w:val="StyleBoldUnderline"/>
          <w:rFonts w:ascii="Garamond" w:hAnsi="Garamond"/>
        </w:rPr>
        <w:t>If economic interests weigh heavily upon democracies than other variables, perhaps</w:t>
      </w:r>
      <w:r w:rsidRPr="003D2E04">
        <w:rPr>
          <w:rStyle w:val="StyleBoldUnderline"/>
          <w:rFonts w:ascii="Garamond" w:hAnsi="Garamond"/>
          <w:sz w:val="12"/>
        </w:rPr>
        <w:t xml:space="preserve">¶ </w:t>
      </w:r>
      <w:r w:rsidRPr="003D2E04">
        <w:rPr>
          <w:rStyle w:val="StyleBoldUnderline"/>
          <w:rFonts w:ascii="Garamond" w:hAnsi="Garamond"/>
        </w:rPr>
        <w:t>those ideas should be given more authority by those who support the theory, rather than</w:t>
      </w:r>
      <w:r w:rsidRPr="003D2E04">
        <w:rPr>
          <w:rStyle w:val="StyleBoldUnderline"/>
          <w:rFonts w:ascii="Garamond" w:hAnsi="Garamond"/>
          <w:sz w:val="12"/>
        </w:rPr>
        <w:t xml:space="preserve">¶ </w:t>
      </w:r>
      <w:r w:rsidRPr="003D2E04">
        <w:rPr>
          <w:rStyle w:val="StyleBoldUnderline"/>
          <w:rFonts w:ascii="Garamond" w:hAnsi="Garamond"/>
        </w:rPr>
        <w:t>assessing that democracies do not engage in conflict with one another because they are, simply</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Fonts w:ascii="Garamond" w:hAnsi="Garamond"/>
        </w:rPr>
        <w:t>democracies. Although emphasis is placed upon the economic interests on democracies, it is still</w:t>
      </w:r>
      <w:r w:rsidRPr="003D2E04">
        <w:rPr>
          <w:rFonts w:ascii="Garamond" w:hAnsi="Garamond"/>
          <w:sz w:val="12"/>
        </w:rPr>
        <w:t xml:space="preserve">¶ </w:t>
      </w:r>
      <w:r w:rsidRPr="003D2E04">
        <w:rPr>
          <w:rFonts w:ascii="Garamond" w:hAnsi="Garamond"/>
        </w:rPr>
        <w:t>important to note the relationship between cultural conflict and democracy. Much of the</w:t>
      </w:r>
      <w:r w:rsidRPr="003D2E04">
        <w:rPr>
          <w:rFonts w:ascii="Garamond" w:hAnsi="Garamond"/>
          <w:sz w:val="12"/>
        </w:rPr>
        <w:t xml:space="preserve">¶ </w:t>
      </w:r>
      <w:r w:rsidRPr="003D2E04">
        <w:rPr>
          <w:rFonts w:ascii="Garamond" w:hAnsi="Garamond"/>
        </w:rPr>
        <w:t>Democratic Peace Theory suggests, as mentioned in the literature review, that not only does less</w:t>
      </w:r>
      <w:r w:rsidRPr="003D2E04">
        <w:rPr>
          <w:rFonts w:ascii="Garamond" w:hAnsi="Garamond"/>
          <w:sz w:val="12"/>
        </w:rPr>
        <w:t xml:space="preserve">¶ </w:t>
      </w:r>
      <w:r w:rsidRPr="003D2E04">
        <w:rPr>
          <w:rFonts w:ascii="Garamond" w:hAnsi="Garamond"/>
        </w:rPr>
        <w:t>war occur, less cultural conflict exists among the citizens of democracies. The statistical tests</w:t>
      </w:r>
      <w:r w:rsidRPr="003D2E04">
        <w:rPr>
          <w:rFonts w:ascii="Garamond" w:hAnsi="Garamond"/>
          <w:sz w:val="12"/>
        </w:rPr>
        <w:t xml:space="preserve">¶ </w:t>
      </w:r>
      <w:r w:rsidRPr="003D2E04">
        <w:rPr>
          <w:rFonts w:ascii="Garamond" w:hAnsi="Garamond"/>
        </w:rPr>
        <w:t>generally support that hypothesis, but those tests are unable to determine how that cultural</w:t>
      </w:r>
      <w:r w:rsidRPr="003D2E04">
        <w:rPr>
          <w:rFonts w:ascii="Garamond" w:hAnsi="Garamond"/>
          <w:sz w:val="12"/>
        </w:rPr>
        <w:t xml:space="preserve">¶ </w:t>
      </w:r>
      <w:r w:rsidRPr="003D2E04">
        <w:rPr>
          <w:rFonts w:ascii="Garamond" w:hAnsi="Garamond"/>
        </w:rPr>
        <w:t xml:space="preserve">conflict is quelled. In other words, it must be determined whether cultural conflict exists in </w:t>
      </w:r>
      <w:r w:rsidRPr="003D2E04">
        <w:rPr>
          <w:rFonts w:ascii="Garamond" w:hAnsi="Garamond"/>
          <w:sz w:val="12"/>
        </w:rPr>
        <w:t xml:space="preserve">¶ </w:t>
      </w:r>
      <w:r w:rsidRPr="003D2E04">
        <w:rPr>
          <w:rFonts w:ascii="Garamond" w:hAnsi="Garamond"/>
        </w:rPr>
        <w:t>Webb 34</w:t>
      </w:r>
      <w:r w:rsidRPr="003D2E04">
        <w:rPr>
          <w:rFonts w:ascii="Garamond" w:hAnsi="Garamond"/>
          <w:sz w:val="12"/>
        </w:rPr>
        <w:t xml:space="preserve">¶ </w:t>
      </w:r>
      <w:r w:rsidRPr="003D2E04">
        <w:rPr>
          <w:rFonts w:ascii="Garamond" w:hAnsi="Garamond"/>
        </w:rPr>
        <w:t>conjunction with democracy, or whether it is controlled through other factors, such as economic</w:t>
      </w:r>
      <w:r w:rsidRPr="003D2E04">
        <w:rPr>
          <w:rFonts w:ascii="Garamond" w:hAnsi="Garamond"/>
          <w:sz w:val="12"/>
        </w:rPr>
        <w:t xml:space="preserve">¶ </w:t>
      </w:r>
      <w:r w:rsidRPr="003D2E04">
        <w:rPr>
          <w:rFonts w:ascii="Garamond" w:hAnsi="Garamond"/>
        </w:rPr>
        <w:t>interests being the reason for limited cultural conflict</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While the variables were unable to independently achieve statistical significance,</w:t>
      </w:r>
      <w:r w:rsidRPr="003D2E04">
        <w:rPr>
          <w:rFonts w:ascii="Garamond" w:hAnsi="Garamond"/>
          <w:sz w:val="12"/>
        </w:rPr>
        <w:t xml:space="preserve">¶ </w:t>
      </w:r>
      <w:r w:rsidRPr="003D2E04">
        <w:rPr>
          <w:rFonts w:ascii="Garamond" w:hAnsi="Garamond"/>
        </w:rPr>
        <w:t>Multiple R-Squares shows that the culmination of those variables were able to achieve</w:t>
      </w:r>
      <w:r w:rsidRPr="003D2E04">
        <w:rPr>
          <w:rFonts w:ascii="Garamond" w:hAnsi="Garamond"/>
          <w:sz w:val="12"/>
        </w:rPr>
        <w:t xml:space="preserve">¶ </w:t>
      </w:r>
      <w:r w:rsidRPr="003D2E04">
        <w:rPr>
          <w:rFonts w:ascii="Garamond" w:hAnsi="Garamond"/>
        </w:rPr>
        <w:t>significance to the .01 level, suggesting a strong relationship in those variables between</w:t>
      </w:r>
      <w:r w:rsidRPr="003D2E04">
        <w:rPr>
          <w:rFonts w:ascii="Garamond" w:hAnsi="Garamond"/>
          <w:sz w:val="12"/>
        </w:rPr>
        <w:t xml:space="preserve">¶ </w:t>
      </w:r>
      <w:r w:rsidRPr="003D2E04">
        <w:rPr>
          <w:rFonts w:ascii="Garamond" w:hAnsi="Garamond"/>
        </w:rPr>
        <w:t>democracy and the Democratic Peace Theory. Additionally, we may project the results to 60.1%</w:t>
      </w:r>
      <w:r w:rsidRPr="003D2E04">
        <w:rPr>
          <w:rFonts w:ascii="Garamond" w:hAnsi="Garamond"/>
          <w:sz w:val="12"/>
        </w:rPr>
        <w:t xml:space="preserve">¶ </w:t>
      </w:r>
      <w:r w:rsidRPr="003D2E04">
        <w:rPr>
          <w:rFonts w:ascii="Garamond" w:hAnsi="Garamond"/>
        </w:rPr>
        <w:t>of all cases in relation to the theory, signifying the importance of those variables identified in the</w:t>
      </w:r>
      <w:r w:rsidRPr="003D2E04">
        <w:rPr>
          <w:rFonts w:ascii="Garamond" w:hAnsi="Garamond"/>
          <w:sz w:val="12"/>
        </w:rPr>
        <w:t xml:space="preserve">¶ </w:t>
      </w:r>
      <w:r w:rsidRPr="003D2E04">
        <w:rPr>
          <w:rFonts w:ascii="Garamond" w:hAnsi="Garamond"/>
        </w:rPr>
        <w:t xml:space="preserve">literature review. This is imperative to note, as </w:t>
      </w:r>
      <w:r w:rsidRPr="003D2E04">
        <w:rPr>
          <w:rStyle w:val="StyleBoldUnderline"/>
          <w:rFonts w:ascii="Garamond" w:hAnsi="Garamond"/>
        </w:rPr>
        <w:t>it shows a distinct relationship and further</w:t>
      </w:r>
      <w:r w:rsidRPr="003D2E04">
        <w:rPr>
          <w:rStyle w:val="StyleBoldUnderline"/>
          <w:rFonts w:ascii="Garamond" w:hAnsi="Garamond"/>
          <w:sz w:val="12"/>
        </w:rPr>
        <w:t xml:space="preserve">¶ </w:t>
      </w:r>
      <w:r w:rsidRPr="003D2E04">
        <w:rPr>
          <w:rStyle w:val="StyleBoldUnderline"/>
          <w:rFonts w:ascii="Garamond" w:hAnsi="Garamond"/>
        </w:rPr>
        <w:t>explains and identifies the variables that more accurately represent the underpinnings of the</w:t>
      </w:r>
      <w:r w:rsidRPr="003D2E04">
        <w:rPr>
          <w:rStyle w:val="StyleBoldUnderline"/>
          <w:rFonts w:ascii="Garamond" w:hAnsi="Garamond"/>
          <w:sz w:val="12"/>
        </w:rPr>
        <w:t xml:space="preserve">¶ </w:t>
      </w:r>
      <w:r w:rsidRPr="003D2E04">
        <w:rPr>
          <w:rStyle w:val="StyleBoldUnderline"/>
          <w:rFonts w:ascii="Garamond" w:hAnsi="Garamond"/>
        </w:rPr>
        <w:t>entire theory</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Fonts w:ascii="Garamond" w:hAnsi="Garamond"/>
        </w:rPr>
        <w:t>Overall, the results of the tests are important to note in political science realms because</w:t>
      </w:r>
      <w:r w:rsidRPr="003D2E04">
        <w:rPr>
          <w:rFonts w:ascii="Garamond" w:hAnsi="Garamond"/>
          <w:sz w:val="12"/>
        </w:rPr>
        <w:t xml:space="preserve">¶ </w:t>
      </w:r>
      <w:r w:rsidRPr="003D2E04">
        <w:rPr>
          <w:rFonts w:ascii="Garamond" w:hAnsi="Garamond"/>
        </w:rPr>
        <w:t>the Democratic Peace Theory has become an accepted theory for most political scientists today.</w:t>
      </w:r>
      <w:r w:rsidRPr="003D2E04">
        <w:rPr>
          <w:rFonts w:ascii="Garamond" w:hAnsi="Garamond"/>
          <w:sz w:val="12"/>
        </w:rPr>
        <w:t xml:space="preserve">¶ </w:t>
      </w:r>
      <w:r w:rsidRPr="003D2E04">
        <w:rPr>
          <w:rStyle w:val="StyleBoldUnderline"/>
          <w:rFonts w:ascii="Garamond" w:hAnsi="Garamond"/>
        </w:rPr>
        <w:t xml:space="preserve">While the theory may have credence within itself, it is important to determine the </w:t>
      </w:r>
      <w:r w:rsidRPr="003D2E04">
        <w:rPr>
          <w:rStyle w:val="StyleBoldUnderline"/>
          <w:rFonts w:ascii="Garamond" w:hAnsi="Garamond"/>
          <w:highlight w:val="cyan"/>
        </w:rPr>
        <w:t>specific factors</w:t>
      </w:r>
      <w:r w:rsidRPr="003D2E04">
        <w:rPr>
          <w:rStyle w:val="StyleBoldUnderline"/>
          <w:rFonts w:ascii="Garamond" w:hAnsi="Garamond"/>
          <w:sz w:val="12"/>
        </w:rPr>
        <w:t xml:space="preserve">¶ </w:t>
      </w:r>
      <w:r w:rsidRPr="003D2E04">
        <w:rPr>
          <w:rStyle w:val="StyleBoldUnderline"/>
          <w:rFonts w:ascii="Garamond" w:hAnsi="Garamond"/>
        </w:rPr>
        <w:t xml:space="preserve">that </w:t>
      </w:r>
      <w:r w:rsidRPr="003D2E04">
        <w:rPr>
          <w:rStyle w:val="StyleBoldUnderline"/>
          <w:rFonts w:ascii="Garamond" w:hAnsi="Garamond"/>
          <w:highlight w:val="cyan"/>
        </w:rPr>
        <w:t>constitute the</w:t>
      </w:r>
      <w:r w:rsidRPr="003D2E04">
        <w:rPr>
          <w:rStyle w:val="StyleBoldUnderline"/>
          <w:rFonts w:ascii="Garamond" w:hAnsi="Garamond"/>
        </w:rPr>
        <w:t xml:space="preserve"> </w:t>
      </w:r>
      <w:r w:rsidRPr="003D2E04">
        <w:rPr>
          <w:rStyle w:val="StyleBoldUnderline"/>
          <w:rFonts w:ascii="Garamond" w:hAnsi="Garamond"/>
          <w:highlight w:val="cyan"/>
        </w:rPr>
        <w:t>theory, instead of relying upon allegations that democracies do not fight one</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 xml:space="preserve">another on the basis that are </w:t>
      </w:r>
      <w:r w:rsidRPr="003D2E04">
        <w:rPr>
          <w:rStyle w:val="StyleBoldUnderline"/>
          <w:rFonts w:ascii="Garamond" w:hAnsi="Garamond"/>
        </w:rPr>
        <w:t xml:space="preserve">in fact </w:t>
      </w:r>
      <w:r w:rsidRPr="003D2E04">
        <w:rPr>
          <w:rStyle w:val="StyleBoldUnderline"/>
          <w:rFonts w:ascii="Garamond" w:hAnsi="Garamond"/>
          <w:highlight w:val="cyan"/>
        </w:rPr>
        <w:t>democracies</w:t>
      </w:r>
      <w:r w:rsidRPr="003D2E04">
        <w:rPr>
          <w:rFonts w:ascii="Garamond" w:hAnsi="Garamond"/>
        </w:rPr>
        <w:t>. If other factors exist – such as economic</w:t>
      </w:r>
      <w:r w:rsidRPr="003D2E04">
        <w:rPr>
          <w:rFonts w:ascii="Garamond" w:hAnsi="Garamond"/>
          <w:sz w:val="12"/>
        </w:rPr>
        <w:t xml:space="preserve">¶ </w:t>
      </w:r>
      <w:r w:rsidRPr="003D2E04">
        <w:rPr>
          <w:rFonts w:ascii="Garamond" w:hAnsi="Garamond"/>
        </w:rPr>
        <w:t>interests – it is important to note those factors, because they may constitute the entire theory</w:t>
      </w:r>
      <w:r w:rsidRPr="003D2E04">
        <w:rPr>
          <w:rFonts w:ascii="Garamond" w:hAnsi="Garamond"/>
          <w:sz w:val="12"/>
        </w:rPr>
        <w:t xml:space="preserve">¶ </w:t>
      </w:r>
      <w:r w:rsidRPr="003D2E04">
        <w:rPr>
          <w:rFonts w:ascii="Garamond" w:hAnsi="Garamond"/>
        </w:rPr>
        <w:t>alone, instead of being depicted as a subset having a minor impact to the Democratic Peace</w:t>
      </w:r>
      <w:r w:rsidRPr="003D2E04">
        <w:rPr>
          <w:rFonts w:ascii="Garamond" w:hAnsi="Garamond"/>
          <w:sz w:val="12"/>
        </w:rPr>
        <w:t xml:space="preserve">¶ </w:t>
      </w:r>
      <w:r w:rsidRPr="003D2E04">
        <w:rPr>
          <w:rFonts w:ascii="Garamond" w:hAnsi="Garamond"/>
        </w:rPr>
        <w:t>Theory. Perhaps t</w:t>
      </w:r>
      <w:r w:rsidRPr="003D2E04">
        <w:rPr>
          <w:rStyle w:val="StyleBoldUnderline"/>
          <w:rFonts w:ascii="Garamond" w:hAnsi="Garamond"/>
        </w:rPr>
        <w:t>he lack of cohesion in truly determining the factors affecting the Democratic</w:t>
      </w:r>
      <w:r w:rsidRPr="003D2E04">
        <w:rPr>
          <w:rStyle w:val="StyleBoldUnderline"/>
          <w:rFonts w:ascii="Garamond" w:hAnsi="Garamond"/>
          <w:sz w:val="12"/>
        </w:rPr>
        <w:t xml:space="preserve">¶ </w:t>
      </w:r>
      <w:r w:rsidRPr="003D2E04">
        <w:rPr>
          <w:rStyle w:val="StyleBoldUnderline"/>
          <w:rFonts w:ascii="Garamond" w:hAnsi="Garamond"/>
        </w:rPr>
        <w:t>Peace Theory has led to a division in the political science community, and with further statistical</w:t>
      </w:r>
      <w:r w:rsidRPr="003D2E04">
        <w:rPr>
          <w:rStyle w:val="StyleBoldUnderline"/>
          <w:rFonts w:ascii="Garamond" w:hAnsi="Garamond"/>
          <w:sz w:val="12"/>
        </w:rPr>
        <w:t xml:space="preserve">¶ </w:t>
      </w:r>
      <w:r w:rsidRPr="003D2E04">
        <w:rPr>
          <w:rStyle w:val="StyleBoldUnderline"/>
          <w:rFonts w:ascii="Garamond" w:hAnsi="Garamond"/>
        </w:rPr>
        <w:t>tests one may determine to what extent democracies create ease within the world by not</w:t>
      </w:r>
      <w:r w:rsidRPr="003D2E04">
        <w:rPr>
          <w:rStyle w:val="StyleBoldUnderline"/>
          <w:rFonts w:ascii="Garamond" w:hAnsi="Garamond"/>
          <w:sz w:val="12"/>
        </w:rPr>
        <w:t xml:space="preserve">¶ </w:t>
      </w:r>
      <w:r w:rsidRPr="003D2E04">
        <w:rPr>
          <w:rStyle w:val="StyleBoldUnderline"/>
          <w:rFonts w:ascii="Garamond" w:hAnsi="Garamond"/>
        </w:rPr>
        <w:t>engaging in war with one another.</w:t>
      </w:r>
      <w:r w:rsidRPr="003D2E04">
        <w:rPr>
          <w:rFonts w:ascii="Garamond" w:hAnsi="Garamond"/>
        </w:rPr>
        <w:t xml:space="preserve"> In any event, delving into further details of the Democratic</w:t>
      </w:r>
      <w:r w:rsidRPr="003D2E04">
        <w:rPr>
          <w:rFonts w:ascii="Garamond" w:hAnsi="Garamond"/>
          <w:sz w:val="12"/>
        </w:rPr>
        <w:t xml:space="preserve">¶ </w:t>
      </w:r>
      <w:r w:rsidRPr="003D2E04">
        <w:rPr>
          <w:rFonts w:ascii="Garamond" w:hAnsi="Garamond"/>
        </w:rPr>
        <w:t>Peace Theory is likely to shape the political science community in profound ways as the theory</w:t>
      </w:r>
      <w:r w:rsidRPr="003D2E04">
        <w:rPr>
          <w:rFonts w:ascii="Garamond" w:hAnsi="Garamond"/>
          <w:sz w:val="12"/>
        </w:rPr>
        <w:t xml:space="preserve">¶ </w:t>
      </w:r>
      <w:r w:rsidRPr="003D2E04">
        <w:rPr>
          <w:rFonts w:ascii="Garamond" w:hAnsi="Garamond"/>
        </w:rPr>
        <w:t>has impacted researchers since Kant’s Perpetual Peace in 1795</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p>
    <w:p w14:paraId="3C0EE90B" w14:textId="77777777" w:rsidR="00CC05F5" w:rsidRPr="003D2E04" w:rsidRDefault="00CC05F5" w:rsidP="00CC05F5">
      <w:pPr>
        <w:pStyle w:val="Heading3"/>
        <w:rPr>
          <w:rFonts w:ascii="Garamond" w:hAnsi="Garamond"/>
        </w:rPr>
      </w:pPr>
      <w:r w:rsidRPr="003D2E04">
        <w:rPr>
          <w:rFonts w:ascii="Garamond" w:hAnsi="Garamond"/>
        </w:rPr>
        <w:t>Transition Fails – Elites Resist</w:t>
      </w:r>
    </w:p>
    <w:p w14:paraId="230F1780" w14:textId="77777777" w:rsidR="00CC05F5" w:rsidRPr="003D2E04" w:rsidRDefault="00CC05F5" w:rsidP="00CC05F5">
      <w:pPr>
        <w:pStyle w:val="Heading4"/>
        <w:rPr>
          <w:rFonts w:ascii="Garamond" w:hAnsi="Garamond"/>
        </w:rPr>
      </w:pPr>
      <w:r w:rsidRPr="003D2E04">
        <w:rPr>
          <w:rFonts w:ascii="Garamond" w:hAnsi="Garamond"/>
        </w:rPr>
        <w:t>Democratization is controversial between the elites – conflict ensures in transition among elites to gain popular support –corruption proves</w:t>
      </w:r>
    </w:p>
    <w:p w14:paraId="15054E70" w14:textId="77777777" w:rsidR="00CC05F5" w:rsidRPr="003D2E04" w:rsidRDefault="00CC05F5" w:rsidP="00CC05F5">
      <w:pPr>
        <w:rPr>
          <w:rStyle w:val="StyleStyleBold12pt"/>
          <w:rFonts w:ascii="Garamond" w:hAnsi="Garamond"/>
        </w:rPr>
      </w:pPr>
      <w:proofErr w:type="spellStart"/>
      <w:r w:rsidRPr="003D2E04">
        <w:rPr>
          <w:rStyle w:val="StyleStyleBold12pt"/>
          <w:rFonts w:ascii="Garamond" w:hAnsi="Garamond"/>
        </w:rPr>
        <w:t>Ohren</w:t>
      </w:r>
      <w:proofErr w:type="spellEnd"/>
      <w:r w:rsidRPr="003D2E04">
        <w:rPr>
          <w:rStyle w:val="StyleStyleBold12pt"/>
          <w:rFonts w:ascii="Garamond" w:hAnsi="Garamond"/>
        </w:rPr>
        <w:t>, 2015</w:t>
      </w:r>
    </w:p>
    <w:p w14:paraId="079ED65D" w14:textId="77777777" w:rsidR="00CC05F5" w:rsidRPr="003D2E04" w:rsidRDefault="00CC05F5" w:rsidP="00CC05F5">
      <w:pPr>
        <w:rPr>
          <w:rFonts w:ascii="Garamond" w:hAnsi="Garamond"/>
          <w:sz w:val="16"/>
        </w:rPr>
      </w:pPr>
      <w:r w:rsidRPr="003D2E04">
        <w:rPr>
          <w:rFonts w:ascii="Garamond" w:hAnsi="Garamond"/>
          <w:sz w:val="16"/>
        </w:rPr>
        <w:t>(</w:t>
      </w:r>
      <w:proofErr w:type="spellStart"/>
      <w:r w:rsidRPr="003D2E04">
        <w:rPr>
          <w:rFonts w:ascii="Garamond" w:hAnsi="Garamond"/>
          <w:sz w:val="16"/>
        </w:rPr>
        <w:t>Arild</w:t>
      </w:r>
      <w:proofErr w:type="spellEnd"/>
      <w:r w:rsidRPr="003D2E04">
        <w:rPr>
          <w:rFonts w:ascii="Garamond" w:hAnsi="Garamond"/>
          <w:sz w:val="16"/>
        </w:rPr>
        <w:t>, Higher Executive Officer at The Office of International Relations at Norwegian University of Science and Technology, “The Danger of Democratization in China” Norwegian University of Science and Technology</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Faculty of Social Science and Technology Management,</w:t>
      </w:r>
      <w:r w:rsidRPr="003D2E04">
        <w:rPr>
          <w:rFonts w:ascii="Garamond" w:hAnsi="Garamond"/>
          <w:sz w:val="12"/>
        </w:rPr>
        <w:t>¶</w:t>
      </w:r>
      <w:r w:rsidRPr="003D2E04">
        <w:rPr>
          <w:rFonts w:ascii="Garamond" w:hAnsi="Garamond"/>
          <w:sz w:val="16"/>
        </w:rPr>
        <w:t xml:space="preserve"> Department of Sociology and Political Science, Master’s Thesis in Political Science, May 2015, </w:t>
      </w:r>
      <w:hyperlink r:id="rId21" w:history="1">
        <w:r w:rsidRPr="003D2E04">
          <w:rPr>
            <w:rStyle w:val="Hyperlink"/>
            <w:rFonts w:ascii="Garamond" w:hAnsi="Garamond"/>
          </w:rPr>
          <w:t>https://brage.bibsys.no/xmlui/bitstream/handle/11250/2356305/2/Ohren,%20Arild.pdf</w:t>
        </w:r>
      </w:hyperlink>
      <w:r w:rsidRPr="003D2E04">
        <w:rPr>
          <w:rFonts w:ascii="Garamond" w:hAnsi="Garamond"/>
          <w:sz w:val="16"/>
        </w:rPr>
        <w:t xml:space="preserve"> , Accessed: June 23, 2016, YDEL)</w:t>
      </w:r>
    </w:p>
    <w:p w14:paraId="73925FAF" w14:textId="77777777" w:rsidR="00CC05F5" w:rsidRPr="003D2E04" w:rsidRDefault="00CC05F5" w:rsidP="00CC05F5">
      <w:pPr>
        <w:rPr>
          <w:rFonts w:ascii="Garamond" w:hAnsi="Garamond"/>
          <w:sz w:val="16"/>
        </w:rPr>
      </w:pPr>
      <w:r w:rsidRPr="003D2E04">
        <w:rPr>
          <w:rFonts w:ascii="Garamond" w:hAnsi="Garamond"/>
          <w:sz w:val="16"/>
        </w:rPr>
        <w:t>I will not dedicate a lot of space to this intervening variable. This is not because it is a less</w:t>
      </w:r>
      <w:r w:rsidRPr="003D2E04">
        <w:rPr>
          <w:rFonts w:ascii="Garamond" w:hAnsi="Garamond"/>
          <w:sz w:val="12"/>
        </w:rPr>
        <w:t>¶</w:t>
      </w:r>
      <w:r w:rsidRPr="003D2E04">
        <w:rPr>
          <w:rFonts w:ascii="Garamond" w:hAnsi="Garamond"/>
          <w:sz w:val="16"/>
        </w:rPr>
        <w:t xml:space="preserve"> important variable, but it is more that it is not a controversial conclusion to say that there will</w:t>
      </w:r>
      <w:r w:rsidRPr="003D2E04">
        <w:rPr>
          <w:rFonts w:ascii="Garamond" w:hAnsi="Garamond"/>
          <w:sz w:val="12"/>
        </w:rPr>
        <w:t>¶</w:t>
      </w:r>
      <w:r w:rsidRPr="003D2E04">
        <w:rPr>
          <w:rFonts w:ascii="Garamond" w:hAnsi="Garamond"/>
          <w:sz w:val="16"/>
        </w:rPr>
        <w:t xml:space="preserve"> probably be some </w:t>
      </w:r>
      <w:r w:rsidRPr="003D2E04">
        <w:rPr>
          <w:rStyle w:val="StyleBoldUnderline"/>
          <w:rFonts w:ascii="Garamond" w:hAnsi="Garamond"/>
          <w:highlight w:val="cyan"/>
        </w:rPr>
        <w:t>elite</w:t>
      </w:r>
      <w:r w:rsidRPr="003D2E04">
        <w:rPr>
          <w:rStyle w:val="StyleBoldUnderline"/>
          <w:rFonts w:ascii="Garamond" w:hAnsi="Garamond"/>
        </w:rPr>
        <w:t xml:space="preserve"> or social </w:t>
      </w:r>
      <w:r w:rsidRPr="003D2E04">
        <w:rPr>
          <w:rStyle w:val="StyleBoldUnderline"/>
          <w:rFonts w:ascii="Garamond" w:hAnsi="Garamond"/>
          <w:highlight w:val="cyan"/>
        </w:rPr>
        <w:t>groups</w:t>
      </w:r>
      <w:r w:rsidRPr="003D2E04">
        <w:rPr>
          <w:rStyle w:val="StyleBoldUnderline"/>
          <w:rFonts w:ascii="Garamond" w:hAnsi="Garamond"/>
        </w:rPr>
        <w:t xml:space="preserve"> that will </w:t>
      </w:r>
      <w:r w:rsidRPr="003D2E04">
        <w:rPr>
          <w:rStyle w:val="StyleBoldUnderline"/>
          <w:rFonts w:ascii="Garamond" w:hAnsi="Garamond"/>
          <w:highlight w:val="cyan"/>
        </w:rPr>
        <w:t>feel threatened by</w:t>
      </w:r>
      <w:r w:rsidRPr="003D2E04">
        <w:rPr>
          <w:rStyle w:val="StyleBoldUnderline"/>
          <w:rFonts w:ascii="Garamond" w:hAnsi="Garamond"/>
        </w:rPr>
        <w:t xml:space="preserve"> a </w:t>
      </w:r>
      <w:r w:rsidRPr="003D2E04">
        <w:rPr>
          <w:rStyle w:val="StyleBoldUnderline"/>
          <w:rFonts w:ascii="Garamond" w:hAnsi="Garamond"/>
          <w:highlight w:val="cyan"/>
        </w:rPr>
        <w:t>democratization</w:t>
      </w:r>
      <w:r w:rsidRPr="003D2E04">
        <w:rPr>
          <w:rStyle w:val="StyleBoldUnderline"/>
          <w:rFonts w:ascii="Garamond" w:hAnsi="Garamond"/>
        </w:rPr>
        <w:t xml:space="preserve"> process</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in China. Few</w:t>
      </w:r>
      <w:r w:rsidRPr="003D2E04">
        <w:rPr>
          <w:rStyle w:val="StyleBoldUnderline"/>
          <w:rFonts w:ascii="Garamond" w:hAnsi="Garamond"/>
        </w:rPr>
        <w:t xml:space="preserve"> </w:t>
      </w:r>
      <w:r w:rsidRPr="003D2E04">
        <w:rPr>
          <w:rStyle w:val="StyleBoldUnderline"/>
          <w:rFonts w:ascii="Garamond" w:hAnsi="Garamond"/>
          <w:highlight w:val="cyan"/>
        </w:rPr>
        <w:t>authoritarian rulers</w:t>
      </w:r>
      <w:r w:rsidRPr="003D2E04">
        <w:rPr>
          <w:rStyle w:val="StyleBoldUnderline"/>
          <w:rFonts w:ascii="Garamond" w:hAnsi="Garamond"/>
        </w:rPr>
        <w:t xml:space="preserve"> in history </w:t>
      </w:r>
      <w:r w:rsidRPr="003D2E04">
        <w:rPr>
          <w:rStyle w:val="StyleBoldUnderline"/>
          <w:rFonts w:ascii="Garamond" w:hAnsi="Garamond"/>
          <w:highlight w:val="cyan"/>
        </w:rPr>
        <w:t>have accepted to cede their power</w:t>
      </w:r>
      <w:r w:rsidRPr="003D2E04">
        <w:rPr>
          <w:rFonts w:ascii="Garamond" w:hAnsi="Garamond"/>
          <w:sz w:val="16"/>
        </w:rPr>
        <w:t xml:space="preserve"> (</w:t>
      </w:r>
      <w:proofErr w:type="spellStart"/>
      <w:r w:rsidRPr="003D2E04">
        <w:rPr>
          <w:rFonts w:ascii="Garamond" w:hAnsi="Garamond"/>
          <w:sz w:val="16"/>
        </w:rPr>
        <w:t>Minxin</w:t>
      </w:r>
      <w:proofErr w:type="spellEnd"/>
      <w:r w:rsidRPr="003D2E04">
        <w:rPr>
          <w:rFonts w:ascii="Garamond" w:hAnsi="Garamond"/>
          <w:sz w:val="16"/>
        </w:rPr>
        <w:t xml:space="preserve"> Pei</w:t>
      </w:r>
      <w:r w:rsidRPr="003D2E04">
        <w:rPr>
          <w:rFonts w:ascii="Garamond" w:hAnsi="Garamond"/>
          <w:sz w:val="12"/>
        </w:rPr>
        <w:t>¶</w:t>
      </w:r>
      <w:r w:rsidRPr="003D2E04">
        <w:rPr>
          <w:rFonts w:ascii="Garamond" w:hAnsi="Garamond"/>
          <w:sz w:val="16"/>
        </w:rPr>
        <w:t xml:space="preserve"> 2007: 55), </w:t>
      </w:r>
      <w:r w:rsidRPr="003D2E04">
        <w:rPr>
          <w:rStyle w:val="StyleBoldUnderline"/>
          <w:rFonts w:ascii="Garamond" w:hAnsi="Garamond"/>
          <w:highlight w:val="cyan"/>
        </w:rPr>
        <w:t>and it is unlikely that all elite-groups will accept this easily</w:t>
      </w:r>
      <w:r w:rsidRPr="003D2E04">
        <w:rPr>
          <w:rStyle w:val="StyleBoldUnderline"/>
          <w:rFonts w:ascii="Garamond" w:hAnsi="Garamond"/>
        </w:rPr>
        <w:t>.</w:t>
      </w:r>
      <w:r w:rsidRPr="003D2E04">
        <w:rPr>
          <w:rFonts w:ascii="Garamond" w:hAnsi="Garamond"/>
          <w:sz w:val="16"/>
        </w:rPr>
        <w:t xml:space="preserve"> </w:t>
      </w:r>
      <w:r w:rsidRPr="003D2E04">
        <w:rPr>
          <w:rStyle w:val="StyleBoldUnderline"/>
          <w:rFonts w:ascii="Garamond" w:hAnsi="Garamond"/>
        </w:rPr>
        <w:t>Corruption can be an</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example that there are elite-groups that are threatened.</w:t>
      </w:r>
      <w:r w:rsidRPr="003D2E04">
        <w:rPr>
          <w:rFonts w:ascii="Garamond" w:hAnsi="Garamond"/>
          <w:sz w:val="16"/>
        </w:rPr>
        <w:t xml:space="preserve"> In short, </w:t>
      </w:r>
      <w:r w:rsidRPr="003D2E04">
        <w:rPr>
          <w:rStyle w:val="Emphasis"/>
          <w:rFonts w:ascii="Garamond" w:hAnsi="Garamond"/>
          <w:highlight w:val="cyan"/>
        </w:rPr>
        <w:t>the corrupt fear democracy</w:t>
      </w:r>
      <w:proofErr w:type="gramStart"/>
      <w:r w:rsidRPr="003D2E04">
        <w:rPr>
          <w:rStyle w:val="Emphasis"/>
          <w:rFonts w:ascii="Garamond" w:hAnsi="Garamond"/>
          <w:highlight w:val="cyan"/>
        </w:rPr>
        <w:t>.</w:t>
      </w:r>
      <w:r w:rsidRPr="003D2E04">
        <w:rPr>
          <w:rStyle w:val="Emphasis"/>
          <w:rFonts w:ascii="Garamond" w:hAnsi="Garamond"/>
          <w:b w:val="0"/>
          <w:sz w:val="12"/>
          <w:highlight w:val="cyan"/>
        </w:rPr>
        <w:t>¶</w:t>
      </w:r>
      <w:proofErr w:type="gramEnd"/>
      <w:r w:rsidRPr="003D2E04">
        <w:rPr>
          <w:rStyle w:val="Emphasis"/>
          <w:rFonts w:ascii="Garamond" w:hAnsi="Garamond"/>
          <w:sz w:val="12"/>
          <w:highlight w:val="cyan"/>
        </w:rPr>
        <w:t xml:space="preserve"> </w:t>
      </w:r>
      <w:r w:rsidRPr="003D2E04">
        <w:rPr>
          <w:rStyle w:val="Emphasis"/>
          <w:rFonts w:ascii="Garamond" w:hAnsi="Garamond"/>
          <w:highlight w:val="cyan"/>
        </w:rPr>
        <w:t>Holders of power and the rich are afraid of openness,</w:t>
      </w:r>
      <w:r w:rsidRPr="003D2E04">
        <w:rPr>
          <w:rStyle w:val="Emphasis"/>
          <w:rFonts w:ascii="Garamond" w:hAnsi="Garamond"/>
        </w:rPr>
        <w:t xml:space="preserve"> </w:t>
      </w:r>
      <w:r w:rsidRPr="003D2E04">
        <w:rPr>
          <w:rStyle w:val="StyleBoldUnderline"/>
          <w:rFonts w:ascii="Garamond" w:hAnsi="Garamond"/>
        </w:rPr>
        <w:t>transparency</w:t>
      </w:r>
      <w:r w:rsidRPr="003D2E04">
        <w:rPr>
          <w:rFonts w:ascii="Garamond" w:hAnsi="Garamond"/>
          <w:sz w:val="16"/>
        </w:rPr>
        <w:t>, revelations, journalist</w:t>
      </w:r>
      <w:r w:rsidRPr="003D2E04">
        <w:rPr>
          <w:rFonts w:ascii="Garamond" w:hAnsi="Garamond"/>
          <w:sz w:val="12"/>
        </w:rPr>
        <w:t>¶</w:t>
      </w:r>
      <w:r w:rsidRPr="003D2E04">
        <w:rPr>
          <w:rFonts w:ascii="Garamond" w:hAnsi="Garamond"/>
          <w:sz w:val="16"/>
        </w:rPr>
        <w:t xml:space="preserve"> interviews, public condemnation, direct elections, legislatures, hearings, testimonies, public</w:t>
      </w:r>
      <w:r w:rsidRPr="003D2E04">
        <w:rPr>
          <w:rFonts w:ascii="Garamond" w:hAnsi="Garamond"/>
          <w:sz w:val="12"/>
        </w:rPr>
        <w:t>¶</w:t>
      </w:r>
      <w:r w:rsidRPr="003D2E04">
        <w:rPr>
          <w:rFonts w:ascii="Garamond" w:hAnsi="Garamond"/>
          <w:sz w:val="16"/>
        </w:rPr>
        <w:t xml:space="preserve"> trials and the leaking of insider scandals (Gilley 2004: 57). </w:t>
      </w:r>
      <w:r w:rsidRPr="003D2E04">
        <w:rPr>
          <w:rStyle w:val="StyleBoldUnderline"/>
          <w:rFonts w:ascii="Garamond" w:hAnsi="Garamond"/>
        </w:rPr>
        <w:t>Corrupted elites are afraid of the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witch hunt that can follow democratization</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Style w:val="StyleBoldUnderline"/>
          <w:rFonts w:ascii="Garamond" w:hAnsi="Garamond"/>
        </w:rPr>
        <w:t>Corruption is a big problem in China</w:t>
      </w:r>
      <w:r w:rsidRPr="003D2E04">
        <w:rPr>
          <w:rFonts w:ascii="Garamond" w:hAnsi="Garamond"/>
          <w:sz w:val="16"/>
        </w:rPr>
        <w:t>. Transparency International’s Corruption Perception</w:t>
      </w:r>
      <w:r w:rsidRPr="003D2E04">
        <w:rPr>
          <w:rFonts w:ascii="Garamond" w:hAnsi="Garamond"/>
          <w:sz w:val="12"/>
        </w:rPr>
        <w:t>¶</w:t>
      </w:r>
      <w:r w:rsidRPr="003D2E04">
        <w:rPr>
          <w:rFonts w:ascii="Garamond" w:hAnsi="Garamond"/>
          <w:sz w:val="16"/>
        </w:rPr>
        <w:t xml:space="preserve"> Index ranks China as the hundredth most corrupt nation out of the 174 nations in the world</w:t>
      </w:r>
      <w:r w:rsidRPr="003D2E04">
        <w:rPr>
          <w:rFonts w:ascii="Garamond" w:hAnsi="Garamond"/>
          <w:sz w:val="12"/>
        </w:rPr>
        <w:t>¶</w:t>
      </w:r>
      <w:r w:rsidRPr="003D2E04">
        <w:rPr>
          <w:rFonts w:ascii="Garamond" w:hAnsi="Garamond"/>
          <w:sz w:val="16"/>
        </w:rPr>
        <w:t xml:space="preserve"> (Transparency International 2014). </w:t>
      </w:r>
      <w:r w:rsidRPr="003D2E04">
        <w:rPr>
          <w:rStyle w:val="StyleBoldUnderline"/>
          <w:rFonts w:ascii="Garamond" w:hAnsi="Garamond"/>
        </w:rPr>
        <w:t>It is one of the biggest challenges to the legitimacy of the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CCP, and corruption scandals are quite common in China.</w:t>
      </w:r>
      <w:r w:rsidRPr="003D2E04">
        <w:rPr>
          <w:rFonts w:ascii="Garamond" w:hAnsi="Garamond"/>
          <w:sz w:val="16"/>
        </w:rPr>
        <w:t xml:space="preserve"> To illustrate the problems of</w:t>
      </w:r>
      <w:r w:rsidRPr="003D2E04">
        <w:rPr>
          <w:rFonts w:ascii="Garamond" w:hAnsi="Garamond"/>
          <w:sz w:val="12"/>
        </w:rPr>
        <w:t>¶</w:t>
      </w:r>
      <w:r w:rsidRPr="003D2E04">
        <w:rPr>
          <w:rFonts w:ascii="Garamond" w:hAnsi="Garamond"/>
          <w:sz w:val="16"/>
        </w:rPr>
        <w:t xml:space="preserve"> corruption in China, we can look at one of the most extreme cases, specifically former deputy</w:t>
      </w:r>
      <w:r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rPr>
        <w:t xml:space="preserve">chief engineer at the Ministry of Railways, Zhang </w:t>
      </w:r>
      <w:proofErr w:type="spellStart"/>
      <w:r w:rsidRPr="003D2E04">
        <w:rPr>
          <w:rStyle w:val="StyleBoldUnderline"/>
          <w:rFonts w:ascii="Garamond" w:hAnsi="Garamond"/>
        </w:rPr>
        <w:t>Shuguang</w:t>
      </w:r>
      <w:proofErr w:type="spellEnd"/>
      <w:r w:rsidRPr="003D2E04">
        <w:rPr>
          <w:rFonts w:ascii="Garamond" w:hAnsi="Garamond"/>
          <w:sz w:val="16"/>
        </w:rPr>
        <w:t>. Zhang was regarded as the</w:t>
      </w:r>
      <w:r w:rsidRPr="003D2E04">
        <w:rPr>
          <w:rFonts w:ascii="Garamond" w:hAnsi="Garamond"/>
          <w:sz w:val="12"/>
        </w:rPr>
        <w:t>¶</w:t>
      </w:r>
      <w:r w:rsidRPr="003D2E04">
        <w:rPr>
          <w:rFonts w:ascii="Garamond" w:hAnsi="Garamond"/>
          <w:sz w:val="16"/>
        </w:rPr>
        <w:t xml:space="preserve"> “father of China’s high-speed railways” (Asia Times 08.03.2011), and it was reported that he</w:t>
      </w:r>
      <w:r w:rsidRPr="003D2E04">
        <w:rPr>
          <w:rFonts w:ascii="Garamond" w:hAnsi="Garamond"/>
          <w:sz w:val="12"/>
        </w:rPr>
        <w:t>¶</w:t>
      </w:r>
      <w:r w:rsidRPr="003D2E04">
        <w:rPr>
          <w:rFonts w:ascii="Garamond" w:hAnsi="Garamond"/>
          <w:sz w:val="16"/>
        </w:rPr>
        <w:t xml:space="preserve"> had </w:t>
      </w:r>
      <w:r w:rsidRPr="003D2E04">
        <w:rPr>
          <w:rStyle w:val="StyleBoldUnderline"/>
          <w:rFonts w:ascii="Garamond" w:hAnsi="Garamond"/>
        </w:rPr>
        <w:t>stashed away $ 2,8 billion in Swiss and US bank accounts, while simultaneously owning</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three luxury homes in Los Angeles </w:t>
      </w:r>
      <w:r w:rsidRPr="003D2E04">
        <w:rPr>
          <w:rFonts w:ascii="Garamond" w:hAnsi="Garamond"/>
          <w:sz w:val="16"/>
        </w:rPr>
        <w:t>(Forbes 01.08.2011). He did this as a prefecture-level</w:t>
      </w:r>
      <w:r w:rsidRPr="003D2E04">
        <w:rPr>
          <w:rFonts w:ascii="Garamond" w:hAnsi="Garamond"/>
          <w:sz w:val="12"/>
        </w:rPr>
        <w:t>¶</w:t>
      </w:r>
      <w:r w:rsidRPr="003D2E04">
        <w:rPr>
          <w:rFonts w:ascii="Garamond" w:hAnsi="Garamond"/>
          <w:sz w:val="16"/>
        </w:rPr>
        <w:t xml:space="preserve"> official, with an official monthly salary of just $1240 (Ibid)</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w:t>
      </w:r>
      <w:r w:rsidRPr="003D2E04">
        <w:rPr>
          <w:rStyle w:val="StyleBoldUnderline"/>
          <w:rFonts w:ascii="Garamond" w:hAnsi="Garamond"/>
          <w:highlight w:val="cyan"/>
        </w:rPr>
        <w:t>The problems of corruption in China spans over many sectors</w:t>
      </w:r>
      <w:r w:rsidRPr="003D2E04">
        <w:rPr>
          <w:rStyle w:val="StyleBoldUnderline"/>
          <w:rFonts w:ascii="Garamond" w:hAnsi="Garamond"/>
        </w:rPr>
        <w:t xml:space="preserve">. The sectors considered </w:t>
      </w:r>
      <w:proofErr w:type="spellStart"/>
      <w:r w:rsidRPr="003D2E04">
        <w:rPr>
          <w:rStyle w:val="StyleBoldUnderline"/>
          <w:rFonts w:ascii="Garamond" w:hAnsi="Garamond"/>
        </w:rPr>
        <w:t>highrisk</w:t>
      </w:r>
      <w:proofErr w:type="spellEnd"/>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with regards to corruption are land acquisition, the financial sector, state-owned</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enterprises, the pharmaceutical industry, and infrastructure projects</w:t>
      </w:r>
      <w:r w:rsidRPr="003D2E04">
        <w:rPr>
          <w:rFonts w:ascii="Garamond" w:hAnsi="Garamond"/>
          <w:sz w:val="16"/>
        </w:rPr>
        <w:t xml:space="preserve"> (</w:t>
      </w:r>
      <w:proofErr w:type="spellStart"/>
      <w:r w:rsidRPr="003D2E04">
        <w:rPr>
          <w:rFonts w:ascii="Garamond" w:hAnsi="Garamond"/>
          <w:sz w:val="16"/>
        </w:rPr>
        <w:t>Minxin</w:t>
      </w:r>
      <w:proofErr w:type="spellEnd"/>
      <w:r w:rsidRPr="003D2E04">
        <w:rPr>
          <w:rFonts w:ascii="Garamond" w:hAnsi="Garamond"/>
          <w:sz w:val="16"/>
        </w:rPr>
        <w:t xml:space="preserve"> Pei 2008: 238-</w:t>
      </w:r>
      <w:r w:rsidRPr="003D2E04">
        <w:rPr>
          <w:rFonts w:ascii="Garamond" w:hAnsi="Garamond"/>
          <w:sz w:val="12"/>
        </w:rPr>
        <w:t>¶</w:t>
      </w:r>
      <w:r w:rsidRPr="003D2E04">
        <w:rPr>
          <w:rFonts w:ascii="Garamond" w:hAnsi="Garamond"/>
          <w:sz w:val="16"/>
        </w:rPr>
        <w:t xml:space="preserve"> 241). One example of corruption in the infrastructure sector is the previous mentioned case of</w:t>
      </w:r>
      <w:r w:rsidRPr="003D2E04">
        <w:rPr>
          <w:rFonts w:ascii="Garamond" w:hAnsi="Garamond"/>
          <w:sz w:val="12"/>
        </w:rPr>
        <w:t>¶</w:t>
      </w:r>
      <w:r w:rsidRPr="003D2E04">
        <w:rPr>
          <w:rFonts w:ascii="Garamond" w:hAnsi="Garamond"/>
          <w:sz w:val="16"/>
        </w:rPr>
        <w:t xml:space="preserve"> Zhang </w:t>
      </w:r>
      <w:proofErr w:type="spellStart"/>
      <w:r w:rsidRPr="003D2E04">
        <w:rPr>
          <w:rFonts w:ascii="Garamond" w:hAnsi="Garamond"/>
          <w:sz w:val="16"/>
        </w:rPr>
        <w:t>Shuguang</w:t>
      </w:r>
      <w:proofErr w:type="spellEnd"/>
      <w:r w:rsidRPr="003D2E04">
        <w:rPr>
          <w:rFonts w:ascii="Garamond" w:hAnsi="Garamond"/>
          <w:sz w:val="16"/>
        </w:rPr>
        <w:t xml:space="preserve">. However, the most </w:t>
      </w:r>
      <w:proofErr w:type="gramStart"/>
      <w:r w:rsidRPr="003D2E04">
        <w:rPr>
          <w:rFonts w:ascii="Garamond" w:hAnsi="Garamond"/>
          <w:sz w:val="16"/>
        </w:rPr>
        <w:t>well-known</w:t>
      </w:r>
      <w:proofErr w:type="gramEnd"/>
      <w:r w:rsidRPr="003D2E04">
        <w:rPr>
          <w:rFonts w:ascii="Garamond" w:hAnsi="Garamond"/>
          <w:sz w:val="16"/>
        </w:rPr>
        <w:t xml:space="preserve"> case is that of Liu </w:t>
      </w:r>
      <w:proofErr w:type="spellStart"/>
      <w:r w:rsidRPr="003D2E04">
        <w:rPr>
          <w:rFonts w:ascii="Garamond" w:hAnsi="Garamond"/>
          <w:sz w:val="16"/>
        </w:rPr>
        <w:t>Zhijun</w:t>
      </w:r>
      <w:proofErr w:type="spellEnd"/>
      <w:r w:rsidRPr="003D2E04">
        <w:rPr>
          <w:rFonts w:ascii="Garamond" w:hAnsi="Garamond"/>
          <w:sz w:val="16"/>
        </w:rPr>
        <w:t xml:space="preserve">. Liu </w:t>
      </w:r>
      <w:proofErr w:type="spellStart"/>
      <w:r w:rsidRPr="003D2E04">
        <w:rPr>
          <w:rFonts w:ascii="Garamond" w:hAnsi="Garamond"/>
          <w:sz w:val="16"/>
        </w:rPr>
        <w:t>Zhijun</w:t>
      </w:r>
      <w:proofErr w:type="spellEnd"/>
      <w:r w:rsidRPr="003D2E04">
        <w:rPr>
          <w:rFonts w:ascii="Garamond" w:hAnsi="Garamond"/>
          <w:sz w:val="16"/>
        </w:rPr>
        <w:t xml:space="preserve"> was</w:t>
      </w:r>
      <w:r w:rsidRPr="003D2E04">
        <w:rPr>
          <w:rFonts w:ascii="Garamond" w:hAnsi="Garamond"/>
          <w:sz w:val="12"/>
        </w:rPr>
        <w:t>¶</w:t>
      </w:r>
      <w:r w:rsidRPr="003D2E04">
        <w:rPr>
          <w:rFonts w:ascii="Garamond" w:hAnsi="Garamond"/>
          <w:sz w:val="16"/>
        </w:rPr>
        <w:t xml:space="preserve"> the Railway Minster of China from 2003 to 2011, and did oversee a multiple of projects and</w:t>
      </w:r>
      <w:r w:rsidRPr="003D2E04">
        <w:rPr>
          <w:rFonts w:ascii="Garamond" w:hAnsi="Garamond"/>
          <w:sz w:val="12"/>
        </w:rPr>
        <w:t>¶</w:t>
      </w:r>
      <w:r w:rsidRPr="003D2E04">
        <w:rPr>
          <w:rFonts w:ascii="Garamond" w:hAnsi="Garamond"/>
          <w:sz w:val="16"/>
        </w:rPr>
        <w:t xml:space="preserve"> Liu personally campaigned for the construction of numerous high-speed railways (New York</w:t>
      </w:r>
      <w:r w:rsidRPr="003D2E04">
        <w:rPr>
          <w:rFonts w:ascii="Garamond" w:hAnsi="Garamond"/>
          <w:sz w:val="12"/>
        </w:rPr>
        <w:t>¶</w:t>
      </w:r>
      <w:r w:rsidRPr="003D2E04">
        <w:rPr>
          <w:rFonts w:ascii="Garamond" w:hAnsi="Garamond"/>
          <w:sz w:val="16"/>
        </w:rPr>
        <w:t xml:space="preserve"> Times 12.02.2011). This rapid expansion “left the Ministry of Railways saddled with debts of</w:t>
      </w:r>
      <w:r w:rsidRPr="003D2E04">
        <w:rPr>
          <w:rFonts w:ascii="Garamond" w:hAnsi="Garamond"/>
          <w:sz w:val="12"/>
        </w:rPr>
        <w:t>¶</w:t>
      </w:r>
      <w:r w:rsidRPr="003D2E04">
        <w:rPr>
          <w:rFonts w:ascii="Garamond" w:hAnsi="Garamond"/>
          <w:sz w:val="16"/>
        </w:rPr>
        <w:t xml:space="preserve"> nearly $ 645 billion” (New York Times 10.04.2013). The investigation of his case “resulted in</w:t>
      </w:r>
      <w:r w:rsidRPr="003D2E04">
        <w:rPr>
          <w:rFonts w:ascii="Garamond" w:hAnsi="Garamond"/>
          <w:sz w:val="12"/>
        </w:rPr>
        <w:t>¶</w:t>
      </w:r>
      <w:r w:rsidRPr="003D2E04">
        <w:rPr>
          <w:rFonts w:ascii="Garamond" w:hAnsi="Garamond"/>
          <w:sz w:val="16"/>
        </w:rPr>
        <w:t xml:space="preserve"> the recovery of almost 350 flats and more than 900 million </w:t>
      </w:r>
      <w:proofErr w:type="spellStart"/>
      <w:r w:rsidRPr="003D2E04">
        <w:rPr>
          <w:rFonts w:ascii="Garamond" w:hAnsi="Garamond"/>
          <w:sz w:val="16"/>
        </w:rPr>
        <w:t>yuan</w:t>
      </w:r>
      <w:proofErr w:type="spellEnd"/>
      <w:r w:rsidRPr="003D2E04">
        <w:rPr>
          <w:rFonts w:ascii="Garamond" w:hAnsi="Garamond"/>
          <w:sz w:val="16"/>
        </w:rPr>
        <w:t>” (South China Morning Post</w:t>
      </w:r>
      <w:r w:rsidRPr="003D2E04">
        <w:rPr>
          <w:rFonts w:ascii="Garamond" w:hAnsi="Garamond"/>
          <w:sz w:val="12"/>
        </w:rPr>
        <w:t>¶</w:t>
      </w:r>
      <w:r w:rsidRPr="003D2E04">
        <w:rPr>
          <w:rFonts w:ascii="Garamond" w:hAnsi="Garamond"/>
          <w:sz w:val="16"/>
        </w:rPr>
        <w:t xml:space="preserve"> 11.06.2011), and he was sentenced for “using his position of influence to help business </w:t>
      </w:r>
      <w:r w:rsidRPr="003D2E04">
        <w:rPr>
          <w:rFonts w:ascii="Garamond" w:hAnsi="Garamond"/>
          <w:sz w:val="12"/>
        </w:rPr>
        <w:t>¶</w:t>
      </w:r>
      <w:r w:rsidRPr="003D2E04">
        <w:rPr>
          <w:rFonts w:ascii="Garamond" w:hAnsi="Garamond"/>
          <w:sz w:val="16"/>
        </w:rPr>
        <w:t xml:space="preserve"> 23</w:t>
      </w:r>
      <w:r w:rsidRPr="003D2E04">
        <w:rPr>
          <w:rFonts w:ascii="Garamond" w:hAnsi="Garamond"/>
          <w:sz w:val="12"/>
        </w:rPr>
        <w:t>¶</w:t>
      </w:r>
      <w:r w:rsidRPr="003D2E04">
        <w:rPr>
          <w:rFonts w:ascii="Garamond" w:hAnsi="Garamond"/>
          <w:sz w:val="16"/>
        </w:rPr>
        <w:t xml:space="preserve"> associates win promotions and project contracts, and of accepting 64.6 million </w:t>
      </w:r>
      <w:proofErr w:type="spellStart"/>
      <w:r w:rsidRPr="003D2E04">
        <w:rPr>
          <w:rFonts w:ascii="Garamond" w:hAnsi="Garamond"/>
          <w:sz w:val="16"/>
        </w:rPr>
        <w:t>yuan</w:t>
      </w:r>
      <w:proofErr w:type="spellEnd"/>
      <w:r w:rsidRPr="003D2E04">
        <w:rPr>
          <w:rFonts w:ascii="Garamond" w:hAnsi="Garamond"/>
          <w:sz w:val="16"/>
        </w:rPr>
        <w:t xml:space="preserve"> in</w:t>
      </w:r>
      <w:r w:rsidRPr="003D2E04">
        <w:rPr>
          <w:rFonts w:ascii="Garamond" w:hAnsi="Garamond"/>
          <w:sz w:val="12"/>
        </w:rPr>
        <w:t>¶</w:t>
      </w:r>
      <w:r w:rsidRPr="003D2E04">
        <w:rPr>
          <w:rFonts w:ascii="Garamond" w:hAnsi="Garamond"/>
          <w:sz w:val="16"/>
        </w:rPr>
        <w:t xml:space="preserve"> unspecified bribes between 1986 and 2011” (South China Morning Post 11.06.2011)</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w:t>
      </w:r>
      <w:r w:rsidRPr="003D2E04">
        <w:rPr>
          <w:rStyle w:val="StyleBoldUnderline"/>
          <w:rFonts w:ascii="Garamond" w:hAnsi="Garamond"/>
        </w:rPr>
        <w:t xml:space="preserve">The problems with </w:t>
      </w:r>
      <w:r w:rsidRPr="003D2E04">
        <w:rPr>
          <w:rStyle w:val="StyleBoldUnderline"/>
          <w:rFonts w:ascii="Garamond" w:hAnsi="Garamond"/>
          <w:highlight w:val="cyan"/>
        </w:rPr>
        <w:t>corruption is</w:t>
      </w:r>
      <w:r w:rsidRPr="003D2E04">
        <w:rPr>
          <w:rStyle w:val="StyleBoldUnderline"/>
          <w:rFonts w:ascii="Garamond" w:hAnsi="Garamond"/>
        </w:rPr>
        <w:t xml:space="preserve"> also </w:t>
      </w:r>
      <w:r w:rsidRPr="003D2E04">
        <w:rPr>
          <w:rStyle w:val="StyleBoldUnderline"/>
          <w:rFonts w:ascii="Garamond" w:hAnsi="Garamond"/>
          <w:highlight w:val="cyan"/>
        </w:rPr>
        <w:t>the case in the</w:t>
      </w:r>
      <w:r w:rsidRPr="003D2E04">
        <w:rPr>
          <w:rStyle w:val="StyleBoldUnderline"/>
          <w:rFonts w:ascii="Garamond" w:hAnsi="Garamond"/>
        </w:rPr>
        <w:t xml:space="preserve"> </w:t>
      </w:r>
      <w:r w:rsidRPr="003D2E04">
        <w:rPr>
          <w:rStyle w:val="StyleBoldUnderline"/>
          <w:rFonts w:ascii="Garamond" w:hAnsi="Garamond"/>
          <w:highlight w:val="cyan"/>
        </w:rPr>
        <w:t>absolute top of the CCP</w:t>
      </w:r>
      <w:r w:rsidRPr="003D2E04">
        <w:rPr>
          <w:rFonts w:ascii="Garamond" w:hAnsi="Garamond"/>
          <w:sz w:val="16"/>
        </w:rPr>
        <w:t>. This can be</w:t>
      </w:r>
      <w:r w:rsidRPr="003D2E04">
        <w:rPr>
          <w:rFonts w:ascii="Garamond" w:hAnsi="Garamond"/>
          <w:sz w:val="12"/>
        </w:rPr>
        <w:t>¶</w:t>
      </w:r>
      <w:r w:rsidRPr="003D2E04">
        <w:rPr>
          <w:rFonts w:ascii="Garamond" w:hAnsi="Garamond"/>
          <w:sz w:val="16"/>
        </w:rPr>
        <w:t xml:space="preserve"> illustrated with the recent anti-corruption campaign that Xi </w:t>
      </w:r>
      <w:proofErr w:type="spellStart"/>
      <w:r w:rsidRPr="003D2E04">
        <w:rPr>
          <w:rFonts w:ascii="Garamond" w:hAnsi="Garamond"/>
          <w:sz w:val="16"/>
        </w:rPr>
        <w:t>Jinping</w:t>
      </w:r>
      <w:proofErr w:type="spellEnd"/>
      <w:r w:rsidRPr="003D2E04">
        <w:rPr>
          <w:rFonts w:ascii="Garamond" w:hAnsi="Garamond"/>
          <w:sz w:val="16"/>
        </w:rPr>
        <w:t xml:space="preserve"> launched after he took</w:t>
      </w:r>
      <w:r w:rsidRPr="003D2E04">
        <w:rPr>
          <w:rFonts w:ascii="Garamond" w:hAnsi="Garamond"/>
          <w:sz w:val="12"/>
        </w:rPr>
        <w:t>¶</w:t>
      </w:r>
      <w:r w:rsidRPr="003D2E04">
        <w:rPr>
          <w:rFonts w:ascii="Garamond" w:hAnsi="Garamond"/>
          <w:sz w:val="16"/>
        </w:rPr>
        <w:t xml:space="preserve"> office in 2012. </w:t>
      </w:r>
      <w:r w:rsidRPr="003D2E04">
        <w:rPr>
          <w:rStyle w:val="StyleBoldUnderline"/>
          <w:rFonts w:ascii="Garamond" w:hAnsi="Garamond"/>
        </w:rPr>
        <w:t>Between 2012 and 2014, 182,000 party officials on various levels had been</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investigated. This investigation led to the arrests of “32 leaders who rank at the level of vice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minister or above,</w:t>
      </w:r>
      <w:r w:rsidRPr="003D2E04">
        <w:rPr>
          <w:rFonts w:ascii="Garamond" w:hAnsi="Garamond"/>
          <w:sz w:val="16"/>
        </w:rPr>
        <w:t xml:space="preserve"> including five leaders who are members of the 18th Central Committee of</w:t>
      </w:r>
      <w:r w:rsidRPr="003D2E04">
        <w:rPr>
          <w:rFonts w:ascii="Garamond" w:hAnsi="Garamond"/>
          <w:sz w:val="12"/>
        </w:rPr>
        <w:t>¶</w:t>
      </w:r>
      <w:r w:rsidRPr="003D2E04">
        <w:rPr>
          <w:rFonts w:ascii="Garamond" w:hAnsi="Garamond"/>
          <w:sz w:val="16"/>
        </w:rPr>
        <w:t xml:space="preserve"> the CCP” (Cheng Li and </w:t>
      </w:r>
      <w:proofErr w:type="spellStart"/>
      <w:r w:rsidRPr="003D2E04">
        <w:rPr>
          <w:rFonts w:ascii="Garamond" w:hAnsi="Garamond"/>
          <w:sz w:val="16"/>
        </w:rPr>
        <w:t>McElveen</w:t>
      </w:r>
      <w:proofErr w:type="spellEnd"/>
      <w:r w:rsidRPr="003D2E04">
        <w:rPr>
          <w:rFonts w:ascii="Garamond" w:hAnsi="Garamond"/>
          <w:sz w:val="16"/>
        </w:rPr>
        <w:t xml:space="preserve"> 2014). Just how many of these investigations were</w:t>
      </w:r>
      <w:r w:rsidRPr="003D2E04">
        <w:rPr>
          <w:rFonts w:ascii="Garamond" w:hAnsi="Garamond"/>
          <w:sz w:val="12"/>
        </w:rPr>
        <w:t>¶</w:t>
      </w:r>
      <w:r w:rsidRPr="003D2E04">
        <w:rPr>
          <w:rFonts w:ascii="Garamond" w:hAnsi="Garamond"/>
          <w:sz w:val="16"/>
        </w:rPr>
        <w:t xml:space="preserve"> politically motivated remains unclear. </w:t>
      </w:r>
      <w:r w:rsidRPr="003D2E04">
        <w:rPr>
          <w:rStyle w:val="StyleBoldUnderline"/>
          <w:rFonts w:ascii="Garamond" w:hAnsi="Garamond"/>
        </w:rPr>
        <w:t>It does however illustrate that corruption is a problem</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that CCP takes seriously, and that it is a problem from lower ranking officials to the top of the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CCP</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Style w:val="StyleBoldUnderline"/>
          <w:rFonts w:ascii="Garamond" w:hAnsi="Garamond"/>
          <w:highlight w:val="cyan"/>
        </w:rPr>
        <w:t>Corrupt officials</w:t>
      </w:r>
      <w:r w:rsidRPr="003D2E04">
        <w:rPr>
          <w:rStyle w:val="StyleBoldUnderline"/>
          <w:rFonts w:ascii="Garamond" w:hAnsi="Garamond"/>
        </w:rPr>
        <w:t xml:space="preserve"> and members in the high-risk industrial sectors of the Chinese economy </w:t>
      </w:r>
      <w:r w:rsidRPr="003D2E04">
        <w:rPr>
          <w:rStyle w:val="StyleBoldUnderline"/>
          <w:rFonts w:ascii="Garamond" w:hAnsi="Garamond"/>
          <w:highlight w:val="cyan"/>
        </w:rPr>
        <w:t>are</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examples of elite groups that would feel threatened by democratization</w:t>
      </w:r>
      <w:r w:rsidRPr="003D2E04">
        <w:rPr>
          <w:rStyle w:val="StyleBoldUnderline"/>
          <w:rFonts w:ascii="Garamond" w:hAnsi="Garamond"/>
        </w:rPr>
        <w:t>.</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Fonts w:ascii="Garamond" w:hAnsi="Garamond"/>
          <w:sz w:val="16"/>
        </w:rPr>
        <w:t>However, there are also numerous elite and social groups that would benefit from a</w:t>
      </w:r>
      <w:r w:rsidRPr="003D2E04">
        <w:rPr>
          <w:rFonts w:ascii="Garamond" w:hAnsi="Garamond"/>
          <w:sz w:val="12"/>
        </w:rPr>
        <w:t>¶</w:t>
      </w:r>
      <w:r w:rsidRPr="003D2E04">
        <w:rPr>
          <w:rFonts w:ascii="Garamond" w:hAnsi="Garamond"/>
          <w:sz w:val="16"/>
        </w:rPr>
        <w:t xml:space="preserve"> democratization process, and people like for example Bo </w:t>
      </w:r>
      <w:proofErr w:type="spellStart"/>
      <w:r w:rsidRPr="003D2E04">
        <w:rPr>
          <w:rFonts w:ascii="Garamond" w:hAnsi="Garamond"/>
          <w:sz w:val="16"/>
        </w:rPr>
        <w:t>Xilai</w:t>
      </w:r>
      <w:proofErr w:type="spellEnd"/>
      <w:r w:rsidRPr="003D2E04">
        <w:rPr>
          <w:rFonts w:ascii="Garamond" w:hAnsi="Garamond"/>
          <w:sz w:val="16"/>
        </w:rPr>
        <w:t xml:space="preserve"> is a good example of this. Bo</w:t>
      </w:r>
      <w:r w:rsidRPr="003D2E04">
        <w:rPr>
          <w:rFonts w:ascii="Garamond" w:hAnsi="Garamond"/>
          <w:sz w:val="12"/>
        </w:rPr>
        <w:t>¶</w:t>
      </w:r>
      <w:r w:rsidRPr="003D2E04">
        <w:rPr>
          <w:rFonts w:ascii="Garamond" w:hAnsi="Garamond"/>
          <w:sz w:val="16"/>
        </w:rPr>
        <w:t xml:space="preserve"> </w:t>
      </w:r>
      <w:proofErr w:type="spellStart"/>
      <w:r w:rsidRPr="003D2E04">
        <w:rPr>
          <w:rFonts w:ascii="Garamond" w:hAnsi="Garamond"/>
          <w:sz w:val="16"/>
        </w:rPr>
        <w:t>Xilai</w:t>
      </w:r>
      <w:proofErr w:type="spellEnd"/>
      <w:r w:rsidRPr="003D2E04">
        <w:rPr>
          <w:rFonts w:ascii="Garamond" w:hAnsi="Garamond"/>
          <w:sz w:val="16"/>
        </w:rPr>
        <w:t xml:space="preserve"> was “aggressively and unprecedentedly campaigned to obtain a seat in the next</w:t>
      </w:r>
      <w:r w:rsidRPr="003D2E04">
        <w:rPr>
          <w:rFonts w:ascii="Garamond" w:hAnsi="Garamond"/>
          <w:sz w:val="12"/>
        </w:rPr>
        <w:t>¶</w:t>
      </w:r>
      <w:r w:rsidRPr="003D2E04">
        <w:rPr>
          <w:rFonts w:ascii="Garamond" w:hAnsi="Garamond"/>
          <w:sz w:val="16"/>
        </w:rPr>
        <w:t xml:space="preserve"> Politburo Standing Committee” (Cheng Li 2012: 603). </w:t>
      </w:r>
      <w:proofErr w:type="gramStart"/>
      <w:r w:rsidRPr="003D2E04">
        <w:rPr>
          <w:rFonts w:ascii="Garamond" w:hAnsi="Garamond"/>
          <w:sz w:val="16"/>
        </w:rPr>
        <w:t xml:space="preserve">Bo </w:t>
      </w:r>
      <w:proofErr w:type="spellStart"/>
      <w:r w:rsidRPr="003D2E04">
        <w:rPr>
          <w:rFonts w:ascii="Garamond" w:hAnsi="Garamond"/>
          <w:sz w:val="16"/>
        </w:rPr>
        <w:t>Xilai’s</w:t>
      </w:r>
      <w:proofErr w:type="spellEnd"/>
      <w:r w:rsidRPr="003D2E04">
        <w:rPr>
          <w:rFonts w:ascii="Garamond" w:hAnsi="Garamond"/>
          <w:sz w:val="16"/>
        </w:rPr>
        <w:t xml:space="preserve"> policies in Chongqing won</w:t>
      </w:r>
      <w:r w:rsidRPr="003D2E04">
        <w:rPr>
          <w:rFonts w:ascii="Garamond" w:hAnsi="Garamond"/>
          <w:sz w:val="12"/>
        </w:rPr>
        <w:t>¶</w:t>
      </w:r>
      <w:r w:rsidRPr="003D2E04">
        <w:rPr>
          <w:rFonts w:ascii="Garamond" w:hAnsi="Garamond"/>
          <w:sz w:val="16"/>
        </w:rPr>
        <w:t xml:space="preserve"> wide populist support, and especially by the poor.</w:t>
      </w:r>
      <w:proofErr w:type="gramEnd"/>
      <w:r w:rsidRPr="003D2E04">
        <w:rPr>
          <w:rFonts w:ascii="Garamond" w:hAnsi="Garamond"/>
          <w:sz w:val="16"/>
        </w:rPr>
        <w:t xml:space="preserve"> Bo </w:t>
      </w:r>
      <w:proofErr w:type="spellStart"/>
      <w:r w:rsidRPr="003D2E04">
        <w:rPr>
          <w:rFonts w:ascii="Garamond" w:hAnsi="Garamond"/>
          <w:sz w:val="16"/>
        </w:rPr>
        <w:t>Xilai</w:t>
      </w:r>
      <w:proofErr w:type="spellEnd"/>
      <w:r w:rsidRPr="003D2E04">
        <w:rPr>
          <w:rFonts w:ascii="Garamond" w:hAnsi="Garamond"/>
          <w:sz w:val="16"/>
        </w:rPr>
        <w:t xml:space="preserve"> spent “billions of pounds on low</w:t>
      </w:r>
      <w:r w:rsidRPr="003D2E04">
        <w:rPr>
          <w:rFonts w:ascii="Garamond" w:hAnsi="Garamond"/>
          <w:sz w:val="12"/>
        </w:rPr>
        <w:t>¶</w:t>
      </w:r>
      <w:r w:rsidRPr="003D2E04">
        <w:rPr>
          <w:rFonts w:ascii="Garamond" w:hAnsi="Garamond"/>
          <w:sz w:val="16"/>
        </w:rPr>
        <w:t xml:space="preserve"> income housing”, which was considered a major triumph (The Telegraph 17.04.2012). When</w:t>
      </w:r>
      <w:r w:rsidRPr="003D2E04">
        <w:rPr>
          <w:rFonts w:ascii="Garamond" w:hAnsi="Garamond"/>
          <w:sz w:val="12"/>
        </w:rPr>
        <w:t>¶</w:t>
      </w:r>
      <w:r w:rsidRPr="003D2E04">
        <w:rPr>
          <w:rFonts w:ascii="Garamond" w:hAnsi="Garamond"/>
          <w:sz w:val="16"/>
        </w:rPr>
        <w:t xml:space="preserve"> Bo </w:t>
      </w:r>
      <w:proofErr w:type="spellStart"/>
      <w:r w:rsidRPr="003D2E04">
        <w:rPr>
          <w:rFonts w:ascii="Garamond" w:hAnsi="Garamond"/>
          <w:sz w:val="16"/>
        </w:rPr>
        <w:t>Xilai</w:t>
      </w:r>
      <w:proofErr w:type="spellEnd"/>
      <w:r w:rsidRPr="003D2E04">
        <w:rPr>
          <w:rFonts w:ascii="Garamond" w:hAnsi="Garamond"/>
          <w:sz w:val="16"/>
        </w:rPr>
        <w:t xml:space="preserve"> was purged from his </w:t>
      </w:r>
      <w:proofErr w:type="gramStart"/>
      <w:r w:rsidRPr="003D2E04">
        <w:rPr>
          <w:rFonts w:ascii="Garamond" w:hAnsi="Garamond"/>
          <w:sz w:val="16"/>
        </w:rPr>
        <w:t>position,</w:t>
      </w:r>
      <w:proofErr w:type="gramEnd"/>
      <w:r w:rsidRPr="003D2E04">
        <w:rPr>
          <w:rFonts w:ascii="Garamond" w:hAnsi="Garamond"/>
          <w:sz w:val="16"/>
        </w:rPr>
        <w:t xml:space="preserve"> there was a short lived demonstration in Chongqing in</w:t>
      </w:r>
      <w:r w:rsidRPr="003D2E04">
        <w:rPr>
          <w:rFonts w:ascii="Garamond" w:hAnsi="Garamond"/>
          <w:sz w:val="12"/>
        </w:rPr>
        <w:t>¶</w:t>
      </w:r>
      <w:r w:rsidRPr="003D2E04">
        <w:rPr>
          <w:rFonts w:ascii="Garamond" w:hAnsi="Garamond"/>
          <w:sz w:val="16"/>
        </w:rPr>
        <w:t xml:space="preserve"> support for him (Ibid). Bo </w:t>
      </w:r>
      <w:proofErr w:type="spellStart"/>
      <w:r w:rsidRPr="003D2E04">
        <w:rPr>
          <w:rFonts w:ascii="Garamond" w:hAnsi="Garamond"/>
          <w:sz w:val="16"/>
        </w:rPr>
        <w:t>Xilai</w:t>
      </w:r>
      <w:proofErr w:type="spellEnd"/>
      <w:r w:rsidRPr="003D2E04">
        <w:rPr>
          <w:rFonts w:ascii="Garamond" w:hAnsi="Garamond"/>
          <w:sz w:val="16"/>
        </w:rPr>
        <w:t xml:space="preserve"> was also voted the “man of the year” in 2009 in an online poll</w:t>
      </w:r>
      <w:r w:rsidRPr="003D2E04">
        <w:rPr>
          <w:rFonts w:ascii="Garamond" w:hAnsi="Garamond"/>
          <w:sz w:val="12"/>
        </w:rPr>
        <w:t>¶</w:t>
      </w:r>
      <w:r w:rsidRPr="003D2E04">
        <w:rPr>
          <w:rFonts w:ascii="Garamond" w:hAnsi="Garamond"/>
          <w:sz w:val="16"/>
        </w:rPr>
        <w:t xml:space="preserve"> by People’s Daily (Cheng Li 2010: 22)</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w:t>
      </w:r>
      <w:r w:rsidRPr="003D2E04">
        <w:rPr>
          <w:rStyle w:val="StyleBoldUnderline"/>
          <w:rFonts w:ascii="Garamond" w:hAnsi="Garamond"/>
        </w:rPr>
        <w:t>I feel that a conclusion that says that there are elites in China that are threatened by</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democratization is not controversial</w:t>
      </w:r>
      <w:r w:rsidRPr="003D2E04">
        <w:rPr>
          <w:rFonts w:ascii="Garamond" w:hAnsi="Garamond"/>
          <w:sz w:val="16"/>
        </w:rPr>
        <w:t>.</w:t>
      </w:r>
      <w:r w:rsidRPr="003D2E04">
        <w:rPr>
          <w:rStyle w:val="StyleBoldUnderline"/>
          <w:rFonts w:ascii="Garamond" w:hAnsi="Garamond"/>
        </w:rPr>
        <w:t xml:space="preserve"> There are </w:t>
      </w:r>
      <w:r w:rsidRPr="003D2E04">
        <w:rPr>
          <w:rStyle w:val="StyleBoldUnderline"/>
          <w:rFonts w:ascii="Garamond" w:hAnsi="Garamond"/>
          <w:highlight w:val="cyan"/>
        </w:rPr>
        <w:t>elite and social groups in China</w:t>
      </w:r>
      <w:r w:rsidRPr="003D2E04">
        <w:rPr>
          <w:rStyle w:val="StyleBoldUnderline"/>
          <w:rFonts w:ascii="Garamond" w:hAnsi="Garamond"/>
        </w:rPr>
        <w:t xml:space="preserve"> that </w:t>
      </w:r>
      <w:r w:rsidRPr="003D2E04">
        <w:rPr>
          <w:rStyle w:val="StyleBoldUnderline"/>
          <w:rFonts w:ascii="Garamond" w:hAnsi="Garamond"/>
          <w:highlight w:val="cyan"/>
        </w:rPr>
        <w:t>would be</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afraid of the uncertainties that a democratic breakthrough would bring</w:t>
      </w:r>
      <w:r w:rsidRPr="003D2E04">
        <w:rPr>
          <w:rStyle w:val="StyleBoldUnderline"/>
          <w:rFonts w:ascii="Garamond" w:hAnsi="Garamond"/>
        </w:rPr>
        <w:t>, while there are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simultaneously elite and social groups that would equally benefit from a democratization</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process</w:t>
      </w:r>
      <w:r w:rsidRPr="003D2E04">
        <w:rPr>
          <w:rFonts w:ascii="Garamond" w:hAnsi="Garamond"/>
          <w:sz w:val="16"/>
        </w:rPr>
        <w:t xml:space="preserve">. Because of this, </w:t>
      </w:r>
      <w:r w:rsidRPr="003D2E04">
        <w:rPr>
          <w:rStyle w:val="Emphasis"/>
          <w:rFonts w:ascii="Garamond" w:hAnsi="Garamond"/>
          <w:highlight w:val="cyan"/>
        </w:rPr>
        <w:t>the initial phase of democratization in China would most likely be a</w:t>
      </w:r>
      <w:r w:rsidRPr="003D2E04">
        <w:rPr>
          <w:rStyle w:val="Emphasis"/>
          <w:rFonts w:ascii="Garamond" w:hAnsi="Garamond"/>
          <w:b w:val="0"/>
          <w:sz w:val="12"/>
          <w:highlight w:val="cyan"/>
        </w:rPr>
        <w:t>¶</w:t>
      </w:r>
      <w:r w:rsidRPr="003D2E04">
        <w:rPr>
          <w:rStyle w:val="Emphasis"/>
          <w:rFonts w:ascii="Garamond" w:hAnsi="Garamond"/>
          <w:sz w:val="12"/>
          <w:highlight w:val="cyan"/>
        </w:rPr>
        <w:t xml:space="preserve"> </w:t>
      </w:r>
      <w:r w:rsidRPr="003D2E04">
        <w:rPr>
          <w:rStyle w:val="Emphasis"/>
          <w:rFonts w:ascii="Garamond" w:hAnsi="Garamond"/>
          <w:highlight w:val="cyan"/>
        </w:rPr>
        <w:t>highly competitive environment where threatened elite and social groups would fight for</w:t>
      </w:r>
      <w:r w:rsidRPr="003D2E04">
        <w:rPr>
          <w:rStyle w:val="Emphasis"/>
          <w:rFonts w:ascii="Garamond" w:hAnsi="Garamond"/>
          <w:b w:val="0"/>
          <w:sz w:val="12"/>
          <w:highlight w:val="cyan"/>
        </w:rPr>
        <w:t>¶</w:t>
      </w:r>
      <w:r w:rsidRPr="003D2E04">
        <w:rPr>
          <w:rStyle w:val="Emphasis"/>
          <w:rFonts w:ascii="Garamond" w:hAnsi="Garamond"/>
          <w:sz w:val="12"/>
          <w:highlight w:val="cyan"/>
        </w:rPr>
        <w:t xml:space="preserve"> </w:t>
      </w:r>
      <w:r w:rsidRPr="003D2E04">
        <w:rPr>
          <w:rStyle w:val="Emphasis"/>
          <w:rFonts w:ascii="Garamond" w:hAnsi="Garamond"/>
          <w:highlight w:val="cyan"/>
        </w:rPr>
        <w:t>popular support</w:t>
      </w:r>
      <w:r w:rsidRPr="003D2E04">
        <w:rPr>
          <w:rStyle w:val="Emphasis"/>
          <w:rFonts w:ascii="Garamond" w:hAnsi="Garamond"/>
        </w:rPr>
        <w:t xml:space="preserve"> </w:t>
      </w:r>
      <w:r w:rsidRPr="003D2E04">
        <w:rPr>
          <w:rFonts w:ascii="Garamond" w:hAnsi="Garamond"/>
          <w:sz w:val="16"/>
        </w:rPr>
        <w:t>with themselves as well as with elite and social groups that would welcome</w:t>
      </w:r>
      <w:r w:rsidRPr="003D2E04">
        <w:rPr>
          <w:rFonts w:ascii="Garamond" w:hAnsi="Garamond"/>
          <w:sz w:val="12"/>
        </w:rPr>
        <w:t>¶</w:t>
      </w:r>
      <w:r w:rsidRPr="003D2E04">
        <w:rPr>
          <w:rFonts w:ascii="Garamond" w:hAnsi="Garamond"/>
          <w:sz w:val="16"/>
        </w:rPr>
        <w:t xml:space="preserve"> democratization in China. </w:t>
      </w:r>
      <w:r w:rsidRPr="003D2E04">
        <w:rPr>
          <w:rStyle w:val="StyleBoldUnderline"/>
          <w:rFonts w:ascii="Garamond" w:hAnsi="Garamond"/>
          <w:highlight w:val="cyan"/>
        </w:rPr>
        <w:t>This would lead to the same political impasse</w:t>
      </w:r>
      <w:r w:rsidRPr="003D2E04">
        <w:rPr>
          <w:rStyle w:val="StyleBoldUnderline"/>
          <w:rFonts w:ascii="Garamond" w:hAnsi="Garamond"/>
        </w:rPr>
        <w:t xml:space="preserve"> described </w:t>
      </w:r>
      <w:r w:rsidRPr="003D2E04">
        <w:rPr>
          <w:rStyle w:val="StyleBoldUnderline"/>
          <w:rFonts w:ascii="Garamond" w:hAnsi="Garamond"/>
          <w:highlight w:val="cyan"/>
        </w:rPr>
        <w:t>in</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democratization and </w:t>
      </w:r>
      <w:r w:rsidRPr="003D2E04">
        <w:rPr>
          <w:rStyle w:val="StyleBoldUnderline"/>
          <w:rFonts w:ascii="Garamond" w:hAnsi="Garamond"/>
          <w:highlight w:val="cyan"/>
        </w:rPr>
        <w:t>war</w:t>
      </w:r>
      <w:r w:rsidRPr="003D2E04">
        <w:rPr>
          <w:rStyle w:val="StyleBoldUnderline"/>
          <w:rFonts w:ascii="Garamond" w:hAnsi="Garamond"/>
        </w:rPr>
        <w:t>-theory</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Fonts w:ascii="Garamond" w:hAnsi="Garamond"/>
          <w:sz w:val="16"/>
        </w:rPr>
        <w:t>24</w:t>
      </w:r>
      <w:r w:rsidRPr="003D2E04">
        <w:rPr>
          <w:rFonts w:ascii="Garamond" w:hAnsi="Garamond"/>
          <w:sz w:val="12"/>
        </w:rPr>
        <w:t>¶</w:t>
      </w:r>
      <w:r w:rsidRPr="003D2E04">
        <w:rPr>
          <w:rFonts w:ascii="Garamond" w:hAnsi="Garamond"/>
          <w:sz w:val="16"/>
        </w:rPr>
        <w:t xml:space="preserve"> Therefore, the way in which institutions can act as conflict resolution mechanisms between</w:t>
      </w:r>
      <w:r w:rsidRPr="003D2E04">
        <w:rPr>
          <w:rFonts w:ascii="Garamond" w:hAnsi="Garamond"/>
          <w:sz w:val="12"/>
        </w:rPr>
        <w:t>¶</w:t>
      </w:r>
      <w:r w:rsidRPr="003D2E04">
        <w:rPr>
          <w:rFonts w:ascii="Garamond" w:hAnsi="Garamond"/>
          <w:sz w:val="16"/>
        </w:rPr>
        <w:t xml:space="preserve"> threatened elites and rising social groups is important, and will be discussed in the following</w:t>
      </w:r>
      <w:r w:rsidRPr="003D2E04">
        <w:rPr>
          <w:rFonts w:ascii="Garamond" w:hAnsi="Garamond"/>
          <w:sz w:val="12"/>
        </w:rPr>
        <w:t>¶</w:t>
      </w:r>
      <w:r w:rsidRPr="003D2E04">
        <w:rPr>
          <w:rFonts w:ascii="Garamond" w:hAnsi="Garamond"/>
          <w:sz w:val="16"/>
        </w:rPr>
        <w:t xml:space="preserve"> section. </w:t>
      </w:r>
    </w:p>
    <w:p w14:paraId="516DBBBA" w14:textId="77777777" w:rsidR="00CC05F5" w:rsidRPr="003D2E04" w:rsidRDefault="00CC05F5" w:rsidP="00CC05F5">
      <w:pPr>
        <w:rPr>
          <w:rStyle w:val="StyleStyleBold12pt"/>
          <w:rFonts w:ascii="Garamond" w:hAnsi="Garamond"/>
        </w:rPr>
      </w:pPr>
    </w:p>
    <w:p w14:paraId="79C7B1D9" w14:textId="77777777" w:rsidR="00CC05F5" w:rsidRPr="003D2E04" w:rsidRDefault="00CC05F5" w:rsidP="00CC05F5">
      <w:pPr>
        <w:pStyle w:val="Heading4"/>
        <w:rPr>
          <w:rFonts w:ascii="Garamond" w:hAnsi="Garamond"/>
        </w:rPr>
      </w:pPr>
      <w:r w:rsidRPr="003D2E04">
        <w:rPr>
          <w:rFonts w:ascii="Garamond" w:hAnsi="Garamond"/>
        </w:rPr>
        <w:t xml:space="preserve">Transition Worse – elites use nationalism to spark nationalist bidding wars or preventive war </w:t>
      </w:r>
    </w:p>
    <w:p w14:paraId="7CFEC585" w14:textId="77777777" w:rsidR="00CC05F5" w:rsidRPr="003D2E04" w:rsidRDefault="00CC05F5" w:rsidP="00CC05F5">
      <w:pPr>
        <w:rPr>
          <w:rStyle w:val="StyleStyleBold12pt"/>
          <w:rFonts w:ascii="Garamond" w:hAnsi="Garamond"/>
        </w:rPr>
      </w:pPr>
      <w:proofErr w:type="spellStart"/>
      <w:r w:rsidRPr="003D2E04">
        <w:rPr>
          <w:rStyle w:val="StyleStyleBold12pt"/>
          <w:rFonts w:ascii="Garamond" w:hAnsi="Garamond"/>
        </w:rPr>
        <w:t>Ohren</w:t>
      </w:r>
      <w:proofErr w:type="spellEnd"/>
      <w:r w:rsidRPr="003D2E04">
        <w:rPr>
          <w:rStyle w:val="StyleStyleBold12pt"/>
          <w:rFonts w:ascii="Garamond" w:hAnsi="Garamond"/>
        </w:rPr>
        <w:t>, 2015</w:t>
      </w:r>
    </w:p>
    <w:p w14:paraId="54EC6A8A" w14:textId="77777777" w:rsidR="00CC05F5" w:rsidRPr="003D2E04" w:rsidRDefault="00CC05F5" w:rsidP="00CC05F5">
      <w:pPr>
        <w:rPr>
          <w:rFonts w:ascii="Garamond" w:hAnsi="Garamond"/>
        </w:rPr>
      </w:pPr>
      <w:proofErr w:type="spellStart"/>
      <w:r w:rsidRPr="003D2E04">
        <w:rPr>
          <w:rFonts w:ascii="Garamond" w:hAnsi="Garamond"/>
        </w:rPr>
        <w:t>Arild</w:t>
      </w:r>
      <w:proofErr w:type="spellEnd"/>
      <w:r w:rsidRPr="003D2E04">
        <w:rPr>
          <w:rFonts w:ascii="Garamond" w:hAnsi="Garamond"/>
        </w:rPr>
        <w:t>, Higher Executive Officer at The Office of International Relations at Norwegian University of Science and Technology, “The Danger of Democratization in China” Norwegian University of Science and Technology</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Faculty of Social Science and Technology Management,</w:t>
      </w:r>
      <w:r w:rsidRPr="003D2E04">
        <w:rPr>
          <w:rFonts w:ascii="Garamond" w:hAnsi="Garamond"/>
          <w:sz w:val="12"/>
        </w:rPr>
        <w:t xml:space="preserve">¶ </w:t>
      </w:r>
      <w:r w:rsidRPr="003D2E04">
        <w:rPr>
          <w:rFonts w:ascii="Garamond" w:hAnsi="Garamond"/>
        </w:rPr>
        <w:t xml:space="preserve">Department of Sociology and Political Science, Master’s Thesis in Political Science, May 2015, </w:t>
      </w:r>
      <w:hyperlink r:id="rId22" w:history="1">
        <w:r w:rsidRPr="003D2E04">
          <w:rPr>
            <w:rStyle w:val="Hyperlink"/>
            <w:rFonts w:ascii="Garamond" w:hAnsi="Garamond"/>
          </w:rPr>
          <w:t>https://brage.bibsys.no/xmlui/bitstream/handle/11250/2356305/2/Ohren,%20Arild.pdf</w:t>
        </w:r>
      </w:hyperlink>
      <w:r w:rsidRPr="003D2E04">
        <w:rPr>
          <w:rFonts w:ascii="Garamond" w:hAnsi="Garamond"/>
        </w:rPr>
        <w:t>, Accessed: June 23, 2016, YDEL</w:t>
      </w:r>
    </w:p>
    <w:p w14:paraId="0CC00747" w14:textId="77777777" w:rsidR="00CC05F5" w:rsidRPr="003D2E04" w:rsidRDefault="00CC05F5" w:rsidP="00CC05F5">
      <w:pPr>
        <w:rPr>
          <w:rFonts w:ascii="Garamond" w:hAnsi="Garamond"/>
        </w:rPr>
      </w:pPr>
    </w:p>
    <w:p w14:paraId="3DE3EBC9" w14:textId="77777777" w:rsidR="00CC05F5" w:rsidRPr="003D2E04" w:rsidRDefault="00CC05F5" w:rsidP="00CC05F5">
      <w:pPr>
        <w:rPr>
          <w:rFonts w:ascii="Garamond" w:hAnsi="Garamond"/>
        </w:rPr>
      </w:pPr>
      <w:r w:rsidRPr="003D2E04">
        <w:rPr>
          <w:rFonts w:ascii="Garamond" w:hAnsi="Garamond"/>
        </w:rPr>
        <w:t xml:space="preserve">As seen, </w:t>
      </w:r>
      <w:proofErr w:type="gramStart"/>
      <w:r w:rsidRPr="003D2E04">
        <w:rPr>
          <w:rStyle w:val="StyleBoldUnderline"/>
          <w:rFonts w:ascii="Garamond" w:hAnsi="Garamond"/>
          <w:highlight w:val="cyan"/>
        </w:rPr>
        <w:t>weak institutions to handle conflict</w:t>
      </w:r>
      <w:r w:rsidRPr="003D2E04">
        <w:rPr>
          <w:rStyle w:val="StyleBoldUnderline"/>
          <w:rFonts w:ascii="Garamond" w:hAnsi="Garamond"/>
        </w:rPr>
        <w:t xml:space="preserve"> creates</w:t>
      </w:r>
      <w:proofErr w:type="gramEnd"/>
      <w:r w:rsidRPr="003D2E04">
        <w:rPr>
          <w:rStyle w:val="StyleBoldUnderline"/>
          <w:rFonts w:ascii="Garamond" w:hAnsi="Garamond"/>
        </w:rPr>
        <w:t xml:space="preserve"> a political impasse that </w:t>
      </w:r>
      <w:r w:rsidRPr="003D2E04">
        <w:rPr>
          <w:rStyle w:val="StyleBoldUnderline"/>
          <w:rFonts w:ascii="Garamond" w:hAnsi="Garamond"/>
          <w:highlight w:val="cyan"/>
        </w:rPr>
        <w:t>become</w:t>
      </w:r>
      <w:r w:rsidRPr="003D2E04">
        <w:rPr>
          <w:rStyle w:val="StyleBoldUnderline"/>
          <w:rFonts w:ascii="Garamond" w:hAnsi="Garamond"/>
        </w:rPr>
        <w:t>s</w:t>
      </w:r>
      <w:r w:rsidRPr="003D2E04">
        <w:rPr>
          <w:rStyle w:val="StyleBoldUnderline"/>
          <w:rFonts w:ascii="Garamond" w:hAnsi="Garamond"/>
          <w:sz w:val="12"/>
        </w:rPr>
        <w:t xml:space="preserve">¶ </w:t>
      </w:r>
      <w:r w:rsidRPr="003D2E04">
        <w:rPr>
          <w:rStyle w:val="StyleBoldUnderline"/>
          <w:rFonts w:ascii="Garamond" w:hAnsi="Garamond"/>
          <w:highlight w:val="cyan"/>
        </w:rPr>
        <w:t>increasingly difficult to resolve</w:t>
      </w:r>
      <w:r w:rsidRPr="003D2E04">
        <w:rPr>
          <w:rFonts w:ascii="Garamond" w:hAnsi="Garamond"/>
        </w:rPr>
        <w:t>. One of the best escape mechanisms of the political impasse</w:t>
      </w:r>
      <w:r w:rsidRPr="003D2E04">
        <w:rPr>
          <w:rFonts w:ascii="Garamond" w:hAnsi="Garamond"/>
          <w:sz w:val="12"/>
        </w:rPr>
        <w:t xml:space="preserve">¶ </w:t>
      </w:r>
      <w:r w:rsidRPr="003D2E04">
        <w:rPr>
          <w:rFonts w:ascii="Garamond" w:hAnsi="Garamond"/>
        </w:rPr>
        <w:t>of democratization is nationalism</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Style w:val="StyleBoldUnderline"/>
          <w:rFonts w:ascii="Garamond" w:hAnsi="Garamond"/>
          <w:highlight w:val="cyan"/>
        </w:rPr>
        <w:t xml:space="preserve">When the interests of the elite are threatened </w:t>
      </w:r>
      <w:r w:rsidRPr="003D2E04">
        <w:rPr>
          <w:rStyle w:val="StyleBoldUnderline"/>
          <w:rFonts w:ascii="Garamond" w:hAnsi="Garamond"/>
        </w:rPr>
        <w:t>by democratization</w:t>
      </w:r>
      <w:r w:rsidRPr="003D2E04">
        <w:rPr>
          <w:rStyle w:val="StyleBoldUnderline"/>
          <w:rFonts w:ascii="Garamond" w:hAnsi="Garamond"/>
          <w:highlight w:val="cyan"/>
        </w:rPr>
        <w:t>, there will be a big incentive</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to play the nationalist card</w:t>
      </w:r>
      <w:r w:rsidRPr="003D2E04">
        <w:rPr>
          <w:rStyle w:val="StyleBoldUnderline"/>
          <w:rFonts w:ascii="Garamond" w:hAnsi="Garamond"/>
        </w:rPr>
        <w:t xml:space="preserve"> in an effort to try </w:t>
      </w:r>
      <w:r w:rsidRPr="003D2E04">
        <w:rPr>
          <w:rStyle w:val="StyleBoldUnderline"/>
          <w:rFonts w:ascii="Garamond" w:hAnsi="Garamond"/>
          <w:highlight w:val="cyan"/>
        </w:rPr>
        <w:t>to attract popular support</w:t>
      </w:r>
      <w:r w:rsidRPr="003D2E04">
        <w:rPr>
          <w:rStyle w:val="StyleBoldUnderline"/>
          <w:rFonts w:ascii="Garamond" w:hAnsi="Garamond"/>
        </w:rPr>
        <w:t>. The nationalist card</w:t>
      </w:r>
      <w:r w:rsidRPr="003D2E04">
        <w:rPr>
          <w:rStyle w:val="StyleBoldUnderline"/>
          <w:rFonts w:ascii="Garamond" w:hAnsi="Garamond"/>
          <w:sz w:val="12"/>
        </w:rPr>
        <w:t xml:space="preserve">¶ </w:t>
      </w:r>
      <w:r w:rsidRPr="003D2E04">
        <w:rPr>
          <w:rStyle w:val="StyleBoldUnderline"/>
          <w:rFonts w:ascii="Garamond" w:hAnsi="Garamond"/>
        </w:rPr>
        <w:t>will not only be played when powerful groups need popular support, but also when they want</w:t>
      </w:r>
      <w:r w:rsidRPr="003D2E04">
        <w:rPr>
          <w:rStyle w:val="StyleBoldUnderline"/>
          <w:rFonts w:ascii="Garamond" w:hAnsi="Garamond"/>
          <w:sz w:val="12"/>
        </w:rPr>
        <w:t xml:space="preserve">¶ </w:t>
      </w:r>
      <w:r w:rsidRPr="003D2E04">
        <w:rPr>
          <w:rStyle w:val="StyleBoldUnderline"/>
          <w:rFonts w:ascii="Garamond" w:hAnsi="Garamond"/>
        </w:rPr>
        <w:t>to avoid giving away any real political power to the average citizen</w:t>
      </w:r>
      <w:r w:rsidRPr="003D2E04">
        <w:rPr>
          <w:rFonts w:ascii="Garamond" w:hAnsi="Garamond"/>
        </w:rPr>
        <w:t xml:space="preserve"> (Snyder 2000: 32)</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Style w:val="StyleBoldUnderline"/>
          <w:rFonts w:ascii="Garamond" w:hAnsi="Garamond"/>
        </w:rPr>
        <w:t>Nationalism provides the elites a doctrine so that they can rule in the name of the people and</w:t>
      </w:r>
      <w:r w:rsidRPr="003D2E04">
        <w:rPr>
          <w:rStyle w:val="StyleBoldUnderline"/>
          <w:rFonts w:ascii="Garamond" w:hAnsi="Garamond"/>
          <w:sz w:val="12"/>
        </w:rPr>
        <w:t xml:space="preserve">¶ </w:t>
      </w:r>
      <w:r w:rsidRPr="003D2E04">
        <w:rPr>
          <w:rStyle w:val="StyleBoldUnderline"/>
          <w:rFonts w:ascii="Garamond" w:hAnsi="Garamond"/>
        </w:rPr>
        <w:t>not necessary by the people</w:t>
      </w:r>
      <w:r w:rsidRPr="003D2E04">
        <w:rPr>
          <w:rFonts w:ascii="Garamond" w:hAnsi="Garamond"/>
        </w:rPr>
        <w:t>. Nationalism is therefore a way for elites to gain popular support</w:t>
      </w:r>
      <w:r w:rsidRPr="003D2E04">
        <w:rPr>
          <w:rFonts w:ascii="Garamond" w:hAnsi="Garamond"/>
          <w:sz w:val="12"/>
        </w:rPr>
        <w:t xml:space="preserve">¶ </w:t>
      </w:r>
      <w:r w:rsidRPr="003D2E04">
        <w:rPr>
          <w:rFonts w:ascii="Garamond" w:hAnsi="Garamond"/>
        </w:rPr>
        <w:t>without necessarily becoming fully democratic (Snyder 2000: 36)</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Style w:val="StyleBoldUnderline"/>
          <w:rFonts w:ascii="Garamond" w:hAnsi="Garamond"/>
          <w:highlight w:val="cyan"/>
        </w:rPr>
        <w:t xml:space="preserve">The </w:t>
      </w:r>
      <w:r w:rsidRPr="003D2E04">
        <w:rPr>
          <w:rStyle w:val="StyleBoldUnderline"/>
          <w:rFonts w:ascii="Garamond" w:hAnsi="Garamond"/>
        </w:rPr>
        <w:t xml:space="preserve">opportunity to play the </w:t>
      </w:r>
      <w:r w:rsidRPr="003D2E04">
        <w:rPr>
          <w:rStyle w:val="StyleBoldUnderline"/>
          <w:rFonts w:ascii="Garamond" w:hAnsi="Garamond"/>
          <w:highlight w:val="cyan"/>
        </w:rPr>
        <w:t>nationalist card</w:t>
      </w:r>
      <w:r w:rsidRPr="003D2E04">
        <w:rPr>
          <w:rStyle w:val="StyleBoldUnderline"/>
          <w:rFonts w:ascii="Garamond" w:hAnsi="Garamond"/>
        </w:rPr>
        <w:t xml:space="preserve"> to get popular support </w:t>
      </w:r>
      <w:r w:rsidRPr="003D2E04">
        <w:rPr>
          <w:rStyle w:val="StyleBoldUnderline"/>
          <w:rFonts w:ascii="Garamond" w:hAnsi="Garamond"/>
          <w:highlight w:val="cyan"/>
        </w:rPr>
        <w:t>is</w:t>
      </w:r>
      <w:r w:rsidRPr="003D2E04">
        <w:rPr>
          <w:rStyle w:val="StyleBoldUnderline"/>
          <w:rFonts w:ascii="Garamond" w:hAnsi="Garamond"/>
        </w:rPr>
        <w:t xml:space="preserve"> also open for other elites,</w:t>
      </w:r>
      <w:r w:rsidRPr="003D2E04">
        <w:rPr>
          <w:rStyle w:val="StyleBoldUnderline"/>
          <w:rFonts w:ascii="Garamond" w:hAnsi="Garamond"/>
          <w:sz w:val="12"/>
        </w:rPr>
        <w:t xml:space="preserve">¶ </w:t>
      </w:r>
      <w:r w:rsidRPr="003D2E04">
        <w:rPr>
          <w:rStyle w:val="StyleBoldUnderline"/>
          <w:rFonts w:ascii="Garamond" w:hAnsi="Garamond"/>
        </w:rPr>
        <w:t xml:space="preserve">which is </w:t>
      </w:r>
      <w:r w:rsidRPr="003D2E04">
        <w:rPr>
          <w:rStyle w:val="StyleBoldUnderline"/>
          <w:rFonts w:ascii="Garamond" w:hAnsi="Garamond"/>
          <w:highlight w:val="cyan"/>
        </w:rPr>
        <w:t>problematic</w:t>
      </w:r>
      <w:r w:rsidRPr="003D2E04">
        <w:rPr>
          <w:rStyle w:val="StyleBoldUnderline"/>
          <w:rFonts w:ascii="Garamond" w:hAnsi="Garamond"/>
        </w:rPr>
        <w:t xml:space="preserve"> due to the fact that </w:t>
      </w:r>
      <w:r w:rsidRPr="003D2E04">
        <w:rPr>
          <w:rStyle w:val="StyleBoldUnderline"/>
          <w:rFonts w:ascii="Garamond" w:hAnsi="Garamond"/>
          <w:highlight w:val="cyan"/>
        </w:rPr>
        <w:t>different interests among elites often trigger</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nationalist bidding wars</w:t>
      </w:r>
      <w:r w:rsidRPr="003D2E04">
        <w:rPr>
          <w:rStyle w:val="StyleBoldUnderline"/>
          <w:rFonts w:ascii="Garamond" w:hAnsi="Garamond"/>
        </w:rPr>
        <w:t xml:space="preserve"> </w:t>
      </w:r>
      <w:r w:rsidRPr="003D2E04">
        <w:rPr>
          <w:rFonts w:ascii="Garamond" w:hAnsi="Garamond"/>
        </w:rPr>
        <w:t>(Mansfield and Snyder 2002: 303</w:t>
      </w:r>
      <w:r w:rsidRPr="003D2E04">
        <w:rPr>
          <w:rStyle w:val="StyleBoldUnderline"/>
          <w:rFonts w:ascii="Garamond" w:hAnsi="Garamond"/>
        </w:rPr>
        <w:t xml:space="preserve">). </w:t>
      </w:r>
      <w:r w:rsidRPr="003D2E04">
        <w:rPr>
          <w:rStyle w:val="StyleBoldUnderline"/>
          <w:rFonts w:ascii="Garamond" w:hAnsi="Garamond"/>
          <w:highlight w:val="cyan"/>
        </w:rPr>
        <w:t>This</w:t>
      </w:r>
      <w:r w:rsidRPr="003D2E04">
        <w:rPr>
          <w:rStyle w:val="StyleBoldUnderline"/>
          <w:rFonts w:ascii="Garamond" w:hAnsi="Garamond"/>
        </w:rPr>
        <w:t xml:space="preserve"> bidding </w:t>
      </w:r>
      <w:r w:rsidRPr="003D2E04">
        <w:rPr>
          <w:rStyle w:val="StyleBoldUnderline"/>
          <w:rFonts w:ascii="Garamond" w:hAnsi="Garamond"/>
          <w:highlight w:val="cyan"/>
        </w:rPr>
        <w:t>war can get fast out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of the control of elites, and</w:t>
      </w:r>
      <w:r w:rsidRPr="003D2E04">
        <w:rPr>
          <w:rStyle w:val="StyleBoldUnderline"/>
          <w:rFonts w:ascii="Garamond" w:hAnsi="Garamond"/>
        </w:rPr>
        <w:t xml:space="preserve"> they can </w:t>
      </w:r>
      <w:r w:rsidRPr="003D2E04">
        <w:rPr>
          <w:rStyle w:val="StyleBoldUnderline"/>
          <w:rFonts w:ascii="Garamond" w:hAnsi="Garamond"/>
          <w:highlight w:val="cyan"/>
        </w:rPr>
        <w:t>trigger policies that are aggressive</w:t>
      </w:r>
      <w:r w:rsidRPr="003D2E04">
        <w:rPr>
          <w:rStyle w:val="StyleBoldUnderline"/>
          <w:rFonts w:ascii="Garamond" w:hAnsi="Garamond"/>
        </w:rPr>
        <w:t xml:space="preserve"> and expansionist. </w:t>
      </w:r>
      <w:r w:rsidRPr="003D2E04">
        <w:rPr>
          <w:rStyle w:val="StyleBoldUnderline"/>
          <w:rFonts w:ascii="Garamond" w:hAnsi="Garamond"/>
          <w:sz w:val="12"/>
        </w:rPr>
        <w:t xml:space="preserve">¶ </w:t>
      </w:r>
      <w:r w:rsidRPr="003D2E04">
        <w:rPr>
          <w:rFonts w:ascii="Garamond" w:hAnsi="Garamond"/>
        </w:rPr>
        <w:t>12</w:t>
      </w:r>
      <w:r w:rsidRPr="003D2E04">
        <w:rPr>
          <w:rFonts w:ascii="Garamond" w:hAnsi="Garamond"/>
          <w:sz w:val="12"/>
        </w:rPr>
        <w:t xml:space="preserve">¶ </w:t>
      </w:r>
      <w:r w:rsidRPr="003D2E04">
        <w:rPr>
          <w:rFonts w:ascii="Garamond" w:hAnsi="Garamond"/>
        </w:rPr>
        <w:t xml:space="preserve">For example, in Germany, </w:t>
      </w:r>
      <w:r w:rsidRPr="003D2E04">
        <w:rPr>
          <w:rStyle w:val="StyleBoldUnderline"/>
          <w:rFonts w:ascii="Garamond" w:hAnsi="Garamond"/>
        </w:rPr>
        <w:t>elites were pressured to outbid other interests in a nationalist</w:t>
      </w:r>
      <w:r w:rsidRPr="003D2E04">
        <w:rPr>
          <w:rStyle w:val="StyleBoldUnderline"/>
          <w:rFonts w:ascii="Garamond" w:hAnsi="Garamond"/>
          <w:sz w:val="12"/>
        </w:rPr>
        <w:t xml:space="preserve">¶ </w:t>
      </w:r>
      <w:r w:rsidRPr="003D2E04">
        <w:rPr>
          <w:rStyle w:val="StyleBoldUnderline"/>
          <w:rFonts w:ascii="Garamond" w:hAnsi="Garamond"/>
        </w:rPr>
        <w:t>bidding war, which brought the country into two wars over Morocco and towards a decision</w:t>
      </w:r>
      <w:r w:rsidRPr="003D2E04">
        <w:rPr>
          <w:rStyle w:val="StyleBoldUnderline"/>
          <w:rFonts w:ascii="Garamond" w:hAnsi="Garamond"/>
          <w:sz w:val="12"/>
        </w:rPr>
        <w:t xml:space="preserve">¶ </w:t>
      </w:r>
      <w:r w:rsidRPr="003D2E04">
        <w:rPr>
          <w:rStyle w:val="StyleBoldUnderline"/>
          <w:rFonts w:ascii="Garamond" w:hAnsi="Garamond"/>
        </w:rPr>
        <w:t>to launch a preventive war</w:t>
      </w:r>
      <w:r w:rsidRPr="003D2E04">
        <w:rPr>
          <w:rFonts w:ascii="Garamond" w:hAnsi="Garamond"/>
        </w:rPr>
        <w:t xml:space="preserve"> in 1914 (Mansfield and Snyder 2002: 303). </w:t>
      </w:r>
      <w:r w:rsidRPr="003D2E04">
        <w:rPr>
          <w:rStyle w:val="StyleBoldUnderline"/>
          <w:rFonts w:ascii="Garamond" w:hAnsi="Garamond"/>
          <w:highlight w:val="cyan"/>
        </w:rPr>
        <w:t>Nationalism</w:t>
      </w:r>
      <w:r w:rsidRPr="003D2E04">
        <w:rPr>
          <w:rStyle w:val="StyleBoldUnderline"/>
          <w:rFonts w:ascii="Garamond" w:hAnsi="Garamond"/>
        </w:rPr>
        <w:t xml:space="preserve"> can</w:t>
      </w:r>
      <w:r w:rsidRPr="003D2E04">
        <w:rPr>
          <w:rStyle w:val="StyleBoldUnderline"/>
          <w:rFonts w:ascii="Garamond" w:hAnsi="Garamond"/>
          <w:sz w:val="12"/>
        </w:rPr>
        <w:t xml:space="preserve">¶ </w:t>
      </w:r>
      <w:r w:rsidRPr="003D2E04">
        <w:rPr>
          <w:rStyle w:val="StyleBoldUnderline"/>
          <w:rFonts w:ascii="Garamond" w:hAnsi="Garamond"/>
        </w:rPr>
        <w:t xml:space="preserve">therefore </w:t>
      </w:r>
      <w:r w:rsidRPr="003D2E04">
        <w:rPr>
          <w:rStyle w:val="StyleBoldUnderline"/>
          <w:rFonts w:ascii="Garamond" w:hAnsi="Garamond"/>
          <w:highlight w:val="cyan"/>
        </w:rPr>
        <w:t>be a source of aggression in newly democratizing states</w:t>
      </w:r>
      <w:r w:rsidRPr="003D2E04">
        <w:rPr>
          <w:rStyle w:val="StyleBoldUnderline"/>
          <w:rFonts w:ascii="Garamond" w:hAnsi="Garamond"/>
        </w:rPr>
        <w:t>, where elites can use</w:t>
      </w:r>
      <w:r w:rsidRPr="003D2E04">
        <w:rPr>
          <w:rStyle w:val="StyleBoldUnderline"/>
          <w:rFonts w:ascii="Garamond" w:hAnsi="Garamond"/>
          <w:sz w:val="12"/>
        </w:rPr>
        <w:t xml:space="preserve">¶ </w:t>
      </w:r>
      <w:r w:rsidRPr="003D2E04">
        <w:rPr>
          <w:rStyle w:val="StyleBoldUnderline"/>
          <w:rFonts w:ascii="Garamond" w:hAnsi="Garamond"/>
        </w:rPr>
        <w:t>nationalism to push the country towards an expansionist and aggressive policy if this is in</w:t>
      </w:r>
      <w:r w:rsidRPr="003D2E04">
        <w:rPr>
          <w:rStyle w:val="StyleBoldUnderline"/>
          <w:rFonts w:ascii="Garamond" w:hAnsi="Garamond"/>
          <w:sz w:val="12"/>
        </w:rPr>
        <w:t xml:space="preserve">¶ </w:t>
      </w:r>
      <w:r w:rsidRPr="003D2E04">
        <w:rPr>
          <w:rStyle w:val="StyleBoldUnderline"/>
          <w:rFonts w:ascii="Garamond" w:hAnsi="Garamond"/>
        </w:rPr>
        <w:t>their interests.</w:t>
      </w:r>
      <w:r w:rsidRPr="003D2E04">
        <w:rPr>
          <w:rFonts w:ascii="Garamond" w:hAnsi="Garamond"/>
        </w:rPr>
        <w:t xml:space="preserve"> However, nationalism also has the potential to take on a life of its own, and</w:t>
      </w:r>
      <w:r w:rsidRPr="003D2E04">
        <w:rPr>
          <w:rFonts w:ascii="Garamond" w:hAnsi="Garamond"/>
          <w:sz w:val="12"/>
        </w:rPr>
        <w:t xml:space="preserve">¶ </w:t>
      </w:r>
      <w:r w:rsidRPr="003D2E04">
        <w:rPr>
          <w:rFonts w:ascii="Garamond" w:hAnsi="Garamond"/>
        </w:rPr>
        <w:t>push elites and political leaders towards this policy without meaning to do so</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 xml:space="preserve">Therefore, </w:t>
      </w:r>
      <w:r w:rsidRPr="003D2E04">
        <w:rPr>
          <w:rStyle w:val="Emphasis"/>
          <w:rFonts w:ascii="Garamond" w:hAnsi="Garamond"/>
        </w:rPr>
        <w:t xml:space="preserve">one </w:t>
      </w:r>
      <w:r w:rsidRPr="003D2E04">
        <w:rPr>
          <w:rStyle w:val="Emphasis"/>
          <w:rFonts w:ascii="Garamond" w:hAnsi="Garamond"/>
          <w:highlight w:val="cyan"/>
        </w:rPr>
        <w:t>of the sources of war in a democratization process is the ability of elites to</w:t>
      </w:r>
      <w:r w:rsidRPr="003D2E04">
        <w:rPr>
          <w:rStyle w:val="Emphasis"/>
          <w:rFonts w:ascii="Garamond" w:hAnsi="Garamond"/>
          <w:sz w:val="12"/>
          <w:highlight w:val="cyan"/>
        </w:rPr>
        <w:t xml:space="preserve">¶ </w:t>
      </w:r>
      <w:r w:rsidRPr="003D2E04">
        <w:rPr>
          <w:rStyle w:val="Emphasis"/>
          <w:rFonts w:ascii="Garamond" w:hAnsi="Garamond"/>
          <w:highlight w:val="cyan"/>
        </w:rPr>
        <w:t>play the nationalist card.</w:t>
      </w:r>
      <w:r w:rsidRPr="003D2E04">
        <w:rPr>
          <w:rFonts w:ascii="Garamond" w:hAnsi="Garamond"/>
        </w:rPr>
        <w:t xml:space="preserve"> It is therefore important for this thesis to examine if there is an</w:t>
      </w:r>
      <w:r w:rsidRPr="003D2E04">
        <w:rPr>
          <w:rFonts w:ascii="Garamond" w:hAnsi="Garamond"/>
          <w:sz w:val="12"/>
        </w:rPr>
        <w:t xml:space="preserve">¶ </w:t>
      </w:r>
      <w:r w:rsidRPr="003D2E04">
        <w:rPr>
          <w:rFonts w:ascii="Garamond" w:hAnsi="Garamond"/>
        </w:rPr>
        <w:t xml:space="preserve">opportunity for elites to play the nationalist card in China, and if this is a </w:t>
      </w:r>
      <w:r w:rsidRPr="003D2E04">
        <w:rPr>
          <w:rStyle w:val="StyleBoldUnderline"/>
          <w:rFonts w:ascii="Garamond" w:hAnsi="Garamond"/>
        </w:rPr>
        <w:t>nationalism that can</w:t>
      </w:r>
      <w:r w:rsidRPr="003D2E04">
        <w:rPr>
          <w:rStyle w:val="StyleBoldUnderline"/>
          <w:rFonts w:ascii="Garamond" w:hAnsi="Garamond"/>
          <w:sz w:val="12"/>
        </w:rPr>
        <w:t xml:space="preserve">¶ </w:t>
      </w:r>
      <w:r w:rsidRPr="003D2E04">
        <w:rPr>
          <w:rStyle w:val="StyleBoldUnderline"/>
          <w:rFonts w:ascii="Garamond" w:hAnsi="Garamond"/>
        </w:rPr>
        <w:t>lead China into an aggressive and expansionist path.</w:t>
      </w:r>
      <w:r w:rsidRPr="003D2E04">
        <w:rPr>
          <w:rFonts w:ascii="Garamond" w:hAnsi="Garamond"/>
        </w:rPr>
        <w:t xml:space="preserve"> </w:t>
      </w:r>
      <w:r w:rsidRPr="003D2E04">
        <w:rPr>
          <w:rStyle w:val="StyleBoldUnderline"/>
          <w:rFonts w:ascii="Garamond" w:hAnsi="Garamond"/>
        </w:rPr>
        <w:t>The nature of Chinese nationalism will</w:t>
      </w:r>
      <w:r w:rsidRPr="003D2E04">
        <w:rPr>
          <w:rStyle w:val="StyleBoldUnderline"/>
          <w:rFonts w:ascii="Garamond" w:hAnsi="Garamond"/>
          <w:sz w:val="12"/>
        </w:rPr>
        <w:t xml:space="preserve">¶ </w:t>
      </w:r>
      <w:r w:rsidRPr="003D2E04">
        <w:rPr>
          <w:rStyle w:val="StyleBoldUnderline"/>
          <w:rFonts w:ascii="Garamond" w:hAnsi="Garamond"/>
        </w:rPr>
        <w:t xml:space="preserve">therefore </w:t>
      </w:r>
      <w:proofErr w:type="gramStart"/>
      <w:r w:rsidRPr="003D2E04">
        <w:rPr>
          <w:rStyle w:val="StyleBoldUnderline"/>
          <w:rFonts w:ascii="Garamond" w:hAnsi="Garamond"/>
        </w:rPr>
        <w:t>be</w:t>
      </w:r>
      <w:proofErr w:type="gramEnd"/>
      <w:r w:rsidRPr="003D2E04">
        <w:rPr>
          <w:rStyle w:val="StyleBoldUnderline"/>
          <w:rFonts w:ascii="Garamond" w:hAnsi="Garamond"/>
        </w:rPr>
        <w:t xml:space="preserve"> important in order to identify any and expansionist traits</w:t>
      </w:r>
      <w:r w:rsidRPr="003D2E04">
        <w:rPr>
          <w:rFonts w:ascii="Garamond" w:hAnsi="Garamond"/>
        </w:rPr>
        <w:t>. To see if Chinese</w:t>
      </w:r>
      <w:r w:rsidRPr="003D2E04">
        <w:rPr>
          <w:rFonts w:ascii="Garamond" w:hAnsi="Garamond"/>
          <w:sz w:val="12"/>
        </w:rPr>
        <w:t xml:space="preserve">¶ </w:t>
      </w:r>
      <w:r w:rsidRPr="003D2E04">
        <w:rPr>
          <w:rFonts w:ascii="Garamond" w:hAnsi="Garamond"/>
        </w:rPr>
        <w:t>nationalism is aggressive is therefore important, and therefore is my third intervening variable</w:t>
      </w:r>
      <w:r w:rsidRPr="003D2E04">
        <w:rPr>
          <w:rFonts w:ascii="Garamond" w:hAnsi="Garamond"/>
          <w:sz w:val="12"/>
        </w:rPr>
        <w:t xml:space="preserve">¶ </w:t>
      </w:r>
      <w:r w:rsidRPr="003D2E04">
        <w:rPr>
          <w:rFonts w:ascii="Garamond" w:hAnsi="Garamond"/>
        </w:rPr>
        <w:t>nationalism.</w:t>
      </w:r>
    </w:p>
    <w:p w14:paraId="45E9146C" w14:textId="77777777" w:rsidR="000B055D" w:rsidRPr="003D2E04" w:rsidRDefault="000B055D" w:rsidP="000B055D">
      <w:pPr>
        <w:pStyle w:val="Heading2"/>
        <w:rPr>
          <w:rFonts w:ascii="Garamond" w:hAnsi="Garamond"/>
        </w:rPr>
      </w:pPr>
      <w:r w:rsidRPr="003D2E04">
        <w:rPr>
          <w:rFonts w:ascii="Garamond" w:hAnsi="Garamond"/>
        </w:rPr>
        <w:t>Deterrence</w:t>
      </w:r>
    </w:p>
    <w:p w14:paraId="19C142E3" w14:textId="77777777" w:rsidR="000B055D" w:rsidRPr="003D2E04" w:rsidRDefault="000B055D" w:rsidP="000B055D">
      <w:pPr>
        <w:pStyle w:val="Heading3"/>
        <w:rPr>
          <w:rFonts w:ascii="Garamond" w:hAnsi="Garamond"/>
        </w:rPr>
      </w:pPr>
      <w:r w:rsidRPr="003D2E04">
        <w:rPr>
          <w:rFonts w:ascii="Garamond" w:hAnsi="Garamond"/>
        </w:rPr>
        <w:t>General</w:t>
      </w:r>
    </w:p>
    <w:p w14:paraId="213D34EE" w14:textId="3643DF2C" w:rsidR="002B016C" w:rsidRPr="003D2E04" w:rsidRDefault="00E41B2A" w:rsidP="002B016C">
      <w:pPr>
        <w:pStyle w:val="Heading4"/>
        <w:rPr>
          <w:rFonts w:ascii="Garamond" w:hAnsi="Garamond"/>
        </w:rPr>
      </w:pPr>
      <w:r w:rsidRPr="003D2E04">
        <w:rPr>
          <w:rFonts w:ascii="Garamond" w:hAnsi="Garamond"/>
        </w:rPr>
        <w:t xml:space="preserve">CCP leadership </w:t>
      </w:r>
      <w:proofErr w:type="gramStart"/>
      <w:r w:rsidRPr="003D2E04">
        <w:rPr>
          <w:rFonts w:ascii="Garamond" w:hAnsi="Garamond"/>
        </w:rPr>
        <w:t>k2</w:t>
      </w:r>
      <w:proofErr w:type="gramEnd"/>
      <w:r w:rsidRPr="003D2E04">
        <w:rPr>
          <w:rFonts w:ascii="Garamond" w:hAnsi="Garamond"/>
        </w:rPr>
        <w:t xml:space="preserve"> effective command of nuclear forces – key to avoid accidental war</w:t>
      </w:r>
      <w:r w:rsidR="002B016C" w:rsidRPr="003D2E04">
        <w:rPr>
          <w:rFonts w:ascii="Garamond" w:hAnsi="Garamond"/>
        </w:rPr>
        <w:t xml:space="preserve"> </w:t>
      </w:r>
    </w:p>
    <w:p w14:paraId="29101879" w14:textId="77777777" w:rsidR="00E41B2A" w:rsidRPr="003D2E04" w:rsidRDefault="00E41B2A" w:rsidP="00E41B2A">
      <w:pPr>
        <w:rPr>
          <w:rStyle w:val="StyleStyleBold12pt"/>
          <w:rFonts w:ascii="Garamond" w:hAnsi="Garamond"/>
        </w:rPr>
      </w:pPr>
      <w:proofErr w:type="spellStart"/>
      <w:r w:rsidRPr="003D2E04">
        <w:rPr>
          <w:rStyle w:val="StyleStyleBold12pt"/>
          <w:rFonts w:ascii="Garamond" w:hAnsi="Garamond"/>
        </w:rPr>
        <w:t>Tellis</w:t>
      </w:r>
      <w:proofErr w:type="spellEnd"/>
      <w:r w:rsidRPr="003D2E04">
        <w:rPr>
          <w:rStyle w:val="StyleStyleBold12pt"/>
          <w:rFonts w:ascii="Garamond" w:hAnsi="Garamond"/>
        </w:rPr>
        <w:t>, 2015</w:t>
      </w:r>
    </w:p>
    <w:p w14:paraId="6987A016" w14:textId="77777777" w:rsidR="00E41B2A" w:rsidRPr="003D2E04" w:rsidRDefault="00E41B2A" w:rsidP="00E41B2A">
      <w:pPr>
        <w:rPr>
          <w:rFonts w:ascii="Garamond" w:hAnsi="Garamond"/>
          <w:sz w:val="16"/>
        </w:rPr>
      </w:pPr>
      <w:r w:rsidRPr="003D2E04">
        <w:rPr>
          <w:rFonts w:ascii="Garamond" w:hAnsi="Garamond"/>
          <w:sz w:val="16"/>
        </w:rPr>
        <w:t>(Ashley, senior associate at the Carnegie Endowment for International Peace specializing in international security, defense, and Asian strategic issues, PhD, MA, University of Chicago</w:t>
      </w:r>
      <w:r w:rsidRPr="003D2E04">
        <w:rPr>
          <w:rFonts w:ascii="Garamond" w:hAnsi="Garamond"/>
          <w:sz w:val="12"/>
        </w:rPr>
        <w:t>¶</w:t>
      </w:r>
      <w:r w:rsidRPr="003D2E04">
        <w:rPr>
          <w:rFonts w:ascii="Garamond" w:hAnsi="Garamond"/>
          <w:sz w:val="16"/>
        </w:rPr>
        <w:t xml:space="preserve"> MA, BA, University of Bombay, “China, India, And Pakistan—Growing Nuclear Capabilities With No End in Sight,” Carnegie Endowment for International Peace, February 25, 2015, </w:t>
      </w:r>
      <w:hyperlink r:id="rId23" w:history="1">
        <w:r w:rsidRPr="003D2E04">
          <w:rPr>
            <w:rStyle w:val="Hyperlink"/>
            <w:rFonts w:ascii="Garamond" w:hAnsi="Garamond"/>
          </w:rPr>
          <w:t>http://carnegieendowment.org/2015/02/25/china-india-and-pakistan-growing-nuclear-capabilities-with-no-end-in-sight</w:t>
        </w:r>
      </w:hyperlink>
      <w:r w:rsidRPr="003D2E04">
        <w:rPr>
          <w:rFonts w:ascii="Garamond" w:hAnsi="Garamond"/>
          <w:sz w:val="16"/>
        </w:rPr>
        <w:t>, Accessed: June 27, 2016, YDEL)</w:t>
      </w:r>
    </w:p>
    <w:p w14:paraId="13156CCC" w14:textId="77777777" w:rsidR="00E41B2A" w:rsidRPr="003D2E04" w:rsidRDefault="00E41B2A" w:rsidP="00E41B2A">
      <w:pPr>
        <w:rPr>
          <w:rFonts w:ascii="Garamond" w:hAnsi="Garamond"/>
          <w:sz w:val="16"/>
        </w:rPr>
      </w:pPr>
      <w:r w:rsidRPr="003D2E04">
        <w:rPr>
          <w:rFonts w:ascii="Garamond" w:hAnsi="Garamond"/>
          <w:sz w:val="16"/>
        </w:rPr>
        <w:t xml:space="preserve">Unlike India and Pakistan, China is formally a nuclear weapon state under the nuclear Non-Proliferation Treaty (NPT). </w:t>
      </w:r>
      <w:r w:rsidRPr="003D2E04">
        <w:rPr>
          <w:rStyle w:val="StyleBoldUnderline"/>
          <w:rFonts w:ascii="Garamond" w:hAnsi="Garamond"/>
          <w:highlight w:val="cyan"/>
        </w:rPr>
        <w:t>China is</w:t>
      </w:r>
      <w:r w:rsidRPr="003D2E04">
        <w:rPr>
          <w:rStyle w:val="StyleBoldUnderline"/>
          <w:rFonts w:ascii="Garamond" w:hAnsi="Garamond"/>
        </w:rPr>
        <w:t xml:space="preserve"> also </w:t>
      </w:r>
      <w:r w:rsidRPr="003D2E04">
        <w:rPr>
          <w:rStyle w:val="StyleBoldUnderline"/>
          <w:rFonts w:ascii="Garamond" w:hAnsi="Garamond"/>
          <w:highlight w:val="cyan"/>
        </w:rPr>
        <w:t>a major nuclear power possessin</w:t>
      </w:r>
      <w:r w:rsidRPr="003D2E04">
        <w:rPr>
          <w:rStyle w:val="StyleBoldUnderline"/>
          <w:rFonts w:ascii="Garamond" w:hAnsi="Garamond"/>
        </w:rPr>
        <w:t xml:space="preserve">g advanced, repeatedly tested, and </w:t>
      </w:r>
      <w:r w:rsidRPr="003D2E04">
        <w:rPr>
          <w:rStyle w:val="StyleBoldUnderline"/>
          <w:rFonts w:ascii="Garamond" w:hAnsi="Garamond"/>
          <w:highlight w:val="cyan"/>
        </w:rPr>
        <w:t>diverse nuclear weapons</w:t>
      </w:r>
      <w:r w:rsidRPr="003D2E04">
        <w:rPr>
          <w:rStyle w:val="StyleBoldUnderline"/>
          <w:rFonts w:ascii="Garamond" w:hAnsi="Garamond"/>
        </w:rPr>
        <w:t xml:space="preserve"> designs, diverse delivery systems, and </w:t>
      </w:r>
      <w:r w:rsidRPr="003D2E04">
        <w:rPr>
          <w:rStyle w:val="StyleBoldUnderline"/>
          <w:rFonts w:ascii="Garamond" w:hAnsi="Garamond"/>
          <w:highlight w:val="cyan"/>
        </w:rPr>
        <w:t>a centralized command</w:t>
      </w:r>
      <w:r w:rsidRPr="003D2E04">
        <w:rPr>
          <w:rStyle w:val="StyleBoldUnderline"/>
          <w:rFonts w:ascii="Garamond" w:hAnsi="Garamond"/>
        </w:rPr>
        <w:t xml:space="preserve"> and control </w:t>
      </w:r>
      <w:r w:rsidRPr="003D2E04">
        <w:rPr>
          <w:rStyle w:val="StyleBoldUnderline"/>
          <w:rFonts w:ascii="Garamond" w:hAnsi="Garamond"/>
          <w:highlight w:val="cyan"/>
        </w:rPr>
        <w:t>network</w:t>
      </w:r>
      <w:r w:rsidRPr="003D2E04">
        <w:rPr>
          <w:rStyle w:val="StyleBoldUnderline"/>
          <w:rFonts w:ascii="Garamond" w:hAnsi="Garamond"/>
        </w:rPr>
        <w:t xml:space="preserve"> that </w:t>
      </w:r>
      <w:r w:rsidRPr="003D2E04">
        <w:rPr>
          <w:rStyle w:val="StyleBoldUnderline"/>
          <w:rFonts w:ascii="Garamond" w:hAnsi="Garamond"/>
          <w:highlight w:val="cyan"/>
        </w:rPr>
        <w:t>is intended to ensure that</w:t>
      </w:r>
      <w:r w:rsidRPr="003D2E04">
        <w:rPr>
          <w:rStyle w:val="Emphasis"/>
          <w:rFonts w:ascii="Garamond" w:hAnsi="Garamond"/>
          <w:highlight w:val="cyan"/>
        </w:rPr>
        <w:t xml:space="preserve"> the leadership of the</w:t>
      </w:r>
      <w:r w:rsidRPr="003D2E04">
        <w:rPr>
          <w:rStyle w:val="Emphasis"/>
          <w:rFonts w:ascii="Garamond" w:hAnsi="Garamond"/>
        </w:rPr>
        <w:t xml:space="preserve"> </w:t>
      </w:r>
      <w:r w:rsidRPr="003D2E04">
        <w:rPr>
          <w:rStyle w:val="Emphasis"/>
          <w:rFonts w:ascii="Garamond" w:hAnsi="Garamond"/>
          <w:highlight w:val="cyan"/>
        </w:rPr>
        <w:t>C</w:t>
      </w:r>
      <w:r w:rsidRPr="003D2E04">
        <w:rPr>
          <w:rStyle w:val="Emphasis"/>
          <w:rFonts w:ascii="Garamond" w:hAnsi="Garamond"/>
        </w:rPr>
        <w:t xml:space="preserve">hinese </w:t>
      </w:r>
      <w:r w:rsidRPr="003D2E04">
        <w:rPr>
          <w:rStyle w:val="Emphasis"/>
          <w:rFonts w:ascii="Garamond" w:hAnsi="Garamond"/>
          <w:highlight w:val="cyan"/>
        </w:rPr>
        <w:t>C</w:t>
      </w:r>
      <w:r w:rsidRPr="003D2E04">
        <w:rPr>
          <w:rStyle w:val="Emphasis"/>
          <w:rFonts w:ascii="Garamond" w:hAnsi="Garamond"/>
        </w:rPr>
        <w:t xml:space="preserve">ommunist </w:t>
      </w:r>
      <w:r w:rsidRPr="003D2E04">
        <w:rPr>
          <w:rStyle w:val="Emphasis"/>
          <w:rFonts w:ascii="Garamond" w:hAnsi="Garamond"/>
          <w:highlight w:val="cyan"/>
        </w:rPr>
        <w:t>P</w:t>
      </w:r>
      <w:r w:rsidRPr="003D2E04">
        <w:rPr>
          <w:rStyle w:val="Emphasis"/>
          <w:rFonts w:ascii="Garamond" w:hAnsi="Garamond"/>
        </w:rPr>
        <w:t xml:space="preserve">arty </w:t>
      </w:r>
      <w:r w:rsidRPr="003D2E04">
        <w:rPr>
          <w:rStyle w:val="Emphasis"/>
          <w:rFonts w:ascii="Garamond" w:hAnsi="Garamond"/>
          <w:highlight w:val="cyan"/>
        </w:rPr>
        <w:t>can exercise effective command of the country’s nuclear weaponry</w:t>
      </w:r>
      <w:r w:rsidRPr="003D2E04">
        <w:rPr>
          <w:rStyle w:val="Emphasis"/>
          <w:rFonts w:ascii="Garamond" w:hAnsi="Garamond"/>
        </w:rPr>
        <w:t xml:space="preserve">. </w:t>
      </w:r>
      <w:r w:rsidRPr="003D2E04">
        <w:rPr>
          <w:rFonts w:ascii="Garamond" w:hAnsi="Garamond"/>
          <w:sz w:val="16"/>
        </w:rPr>
        <w:t xml:space="preserve">In contrast to the United States and the former Soviet Union, China historically maintained a small nuclear force consisting primarily of land-based missiles whose warheads were stored separately, with the delivery vehicles maintained routinely in un-alerted status in silos or caves. This relatively relaxed posture was viewed as sufficient to protect Chinese security during the Cold War because Beijing believed that the positive externalities of mutual U.S.-Soviet nuclear deterrence bestowed on China sufficient protection. Because even a small number of survivable nuclear weapons capable of reaching an adversary’s homeland could wreak unacceptable damage, </w:t>
      </w:r>
      <w:r w:rsidRPr="003D2E04">
        <w:rPr>
          <w:rStyle w:val="StyleBoldUnderline"/>
          <w:rFonts w:ascii="Garamond" w:hAnsi="Garamond"/>
          <w:highlight w:val="cyan"/>
        </w:rPr>
        <w:t>Chinese leaders</w:t>
      </w:r>
      <w:r w:rsidRPr="003D2E04">
        <w:rPr>
          <w:rStyle w:val="StyleBoldUnderline"/>
          <w:rFonts w:ascii="Garamond" w:hAnsi="Garamond"/>
        </w:rPr>
        <w:t xml:space="preserve"> sought to </w:t>
      </w:r>
      <w:r w:rsidRPr="003D2E04">
        <w:rPr>
          <w:rStyle w:val="StyleBoldUnderline"/>
          <w:rFonts w:ascii="Garamond" w:hAnsi="Garamond"/>
          <w:highlight w:val="cyan"/>
        </w:rPr>
        <w:t>maintain</w:t>
      </w:r>
      <w:r w:rsidRPr="003D2E04">
        <w:rPr>
          <w:rStyle w:val="StyleBoldUnderline"/>
          <w:rFonts w:ascii="Garamond" w:hAnsi="Garamond"/>
        </w:rPr>
        <w:t xml:space="preserve"> relatively </w:t>
      </w:r>
      <w:r w:rsidRPr="003D2E04">
        <w:rPr>
          <w:rStyle w:val="StyleBoldUnderline"/>
          <w:rFonts w:ascii="Garamond" w:hAnsi="Garamond"/>
          <w:highlight w:val="cyan"/>
        </w:rPr>
        <w:t>modest forces</w:t>
      </w:r>
      <w:r w:rsidRPr="003D2E04">
        <w:rPr>
          <w:rStyle w:val="StyleBoldUnderline"/>
          <w:rFonts w:ascii="Garamond" w:hAnsi="Garamond"/>
        </w:rPr>
        <w:t xml:space="preserve"> that </w:t>
      </w:r>
      <w:r w:rsidRPr="003D2E04">
        <w:rPr>
          <w:rStyle w:val="StyleBoldUnderline"/>
          <w:rFonts w:ascii="Garamond" w:hAnsi="Garamond"/>
          <w:highlight w:val="cyan"/>
        </w:rPr>
        <w:t>through</w:t>
      </w:r>
      <w:r w:rsidRPr="003D2E04">
        <w:rPr>
          <w:rStyle w:val="StyleBoldUnderline"/>
          <w:rFonts w:ascii="Garamond" w:hAnsi="Garamond"/>
        </w:rPr>
        <w:t xml:space="preserve"> a combination of opacity, </w:t>
      </w:r>
      <w:r w:rsidRPr="003D2E04">
        <w:rPr>
          <w:rStyle w:val="StyleBoldUnderline"/>
          <w:rFonts w:ascii="Garamond" w:hAnsi="Garamond"/>
          <w:highlight w:val="cyan"/>
        </w:rPr>
        <w:t>sheltering</w:t>
      </w:r>
      <w:r w:rsidRPr="003D2E04">
        <w:rPr>
          <w:rStyle w:val="StyleBoldUnderline"/>
          <w:rFonts w:ascii="Garamond" w:hAnsi="Garamond"/>
        </w:rPr>
        <w:t>, and sometimes limited mobility, could survive the remote contingencies of direct nuclear attack at a time when these dangers were limited principally by the political constraints of strong bipolar competition</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Fonts w:ascii="Garamond" w:hAnsi="Garamond"/>
          <w:sz w:val="16"/>
        </w:rPr>
        <w:t xml:space="preserve">With the ending of the Cold War and with the progressive rise of Chinese power, Beijing—whether it publicly admits it or not—has come to view the United States as its principal strategic competitor. </w:t>
      </w:r>
      <w:r w:rsidRPr="003D2E04">
        <w:rPr>
          <w:rStyle w:val="StyleBoldUnderline"/>
          <w:rFonts w:ascii="Garamond" w:hAnsi="Garamond"/>
          <w:highlight w:val="cyan"/>
        </w:rPr>
        <w:t>Given China’s</w:t>
      </w:r>
      <w:r w:rsidRPr="003D2E04">
        <w:rPr>
          <w:rStyle w:val="StyleBoldUnderline"/>
          <w:rFonts w:ascii="Garamond" w:hAnsi="Garamond"/>
        </w:rPr>
        <w:t xml:space="preserve"> </w:t>
      </w:r>
      <w:r w:rsidRPr="003D2E04">
        <w:rPr>
          <w:rStyle w:val="StyleBoldUnderline"/>
          <w:rFonts w:ascii="Garamond" w:hAnsi="Garamond"/>
          <w:highlight w:val="cyan"/>
        </w:rPr>
        <w:t>recognition of</w:t>
      </w:r>
      <w:r w:rsidRPr="003D2E04">
        <w:rPr>
          <w:rStyle w:val="StyleBoldUnderline"/>
          <w:rFonts w:ascii="Garamond" w:hAnsi="Garamond"/>
        </w:rPr>
        <w:t xml:space="preserve"> the sophistication of U</w:t>
      </w:r>
      <w:r w:rsidRPr="003D2E04">
        <w:rPr>
          <w:rStyle w:val="StyleBoldUnderline"/>
          <w:rFonts w:ascii="Garamond" w:hAnsi="Garamond"/>
          <w:highlight w:val="cyan"/>
        </w:rPr>
        <w:t>.S. nuclear</w:t>
      </w:r>
      <w:r w:rsidRPr="003D2E04">
        <w:rPr>
          <w:rStyle w:val="StyleBoldUnderline"/>
          <w:rFonts w:ascii="Garamond" w:hAnsi="Garamond"/>
        </w:rPr>
        <w:t xml:space="preserve"> and conventional </w:t>
      </w:r>
      <w:r w:rsidRPr="003D2E04">
        <w:rPr>
          <w:rStyle w:val="StyleBoldUnderline"/>
          <w:rFonts w:ascii="Garamond" w:hAnsi="Garamond"/>
          <w:highlight w:val="cyan"/>
        </w:rPr>
        <w:t>forces</w:t>
      </w:r>
      <w:r w:rsidRPr="003D2E04">
        <w:rPr>
          <w:rStyle w:val="StyleBoldUnderline"/>
          <w:rFonts w:ascii="Garamond" w:hAnsi="Garamond"/>
        </w:rPr>
        <w:t xml:space="preserve"> in the face of Beijing’s desire to reclaim the strategic primacy it once enjoyed in Asia, </w:t>
      </w:r>
      <w:r w:rsidRPr="003D2E04">
        <w:rPr>
          <w:rStyle w:val="StyleBoldUnderline"/>
          <w:rFonts w:ascii="Garamond" w:hAnsi="Garamond"/>
          <w:highlight w:val="cyan"/>
        </w:rPr>
        <w:t>Chinese nuclear modernization became inevitable. This modernization</w:t>
      </w:r>
      <w:r w:rsidRPr="003D2E04">
        <w:rPr>
          <w:rStyle w:val="StyleBoldUnderline"/>
          <w:rFonts w:ascii="Garamond" w:hAnsi="Garamond"/>
        </w:rPr>
        <w:t xml:space="preserve">, which </w:t>
      </w:r>
      <w:r w:rsidRPr="003D2E04">
        <w:rPr>
          <w:rStyle w:val="StyleBoldUnderline"/>
          <w:rFonts w:ascii="Garamond" w:hAnsi="Garamond"/>
          <w:highlight w:val="cyan"/>
        </w:rPr>
        <w:t>consists</w:t>
      </w:r>
      <w:r w:rsidRPr="003D2E04">
        <w:rPr>
          <w:rStyle w:val="StyleBoldUnderline"/>
          <w:rFonts w:ascii="Garamond" w:hAnsi="Garamond"/>
        </w:rPr>
        <w:t xml:space="preserve"> principally </w:t>
      </w:r>
      <w:r w:rsidRPr="003D2E04">
        <w:rPr>
          <w:rStyle w:val="StyleBoldUnderline"/>
          <w:rFonts w:ascii="Garamond" w:hAnsi="Garamond"/>
          <w:highlight w:val="cyan"/>
        </w:rPr>
        <w:t>of efforts to increase the survivability of its nuclear deterrent</w:t>
      </w:r>
      <w:r w:rsidRPr="003D2E04">
        <w:rPr>
          <w:rStyle w:val="StyleBoldUnderline"/>
          <w:rFonts w:ascii="Garamond" w:hAnsi="Garamond"/>
        </w:rPr>
        <w:t xml:space="preserve"> in the face of what it perceives </w:t>
      </w:r>
      <w:r w:rsidRPr="003D2E04">
        <w:rPr>
          <w:rStyle w:val="StyleBoldUnderline"/>
          <w:rFonts w:ascii="Garamond" w:hAnsi="Garamond"/>
          <w:highlight w:val="cyan"/>
        </w:rPr>
        <w:t>to</w:t>
      </w:r>
      <w:r w:rsidRPr="003D2E04">
        <w:rPr>
          <w:rStyle w:val="StyleBoldUnderline"/>
          <w:rFonts w:ascii="Garamond" w:hAnsi="Garamond"/>
        </w:rPr>
        <w:t xml:space="preserve"> be a formidable </w:t>
      </w:r>
      <w:r w:rsidRPr="003D2E04">
        <w:rPr>
          <w:rStyle w:val="StyleBoldUnderline"/>
          <w:rFonts w:ascii="Garamond" w:hAnsi="Garamond"/>
          <w:highlight w:val="cyan"/>
        </w:rPr>
        <w:t>U.S. nuclear threat</w:t>
      </w:r>
      <w:r w:rsidRPr="003D2E04">
        <w:rPr>
          <w:rStyle w:val="StyleBoldUnderline"/>
          <w:rFonts w:ascii="Garamond" w:hAnsi="Garamond"/>
        </w:rPr>
        <w:t xml:space="preserve"> supplemented by other major regional dangers</w:t>
      </w:r>
      <w:r w:rsidRPr="003D2E04">
        <w:rPr>
          <w:rFonts w:ascii="Garamond" w:hAnsi="Garamond"/>
          <w:sz w:val="16"/>
        </w:rPr>
        <w:t xml:space="preserve"> from Russia, India, and other prospective nuclear powers, has taken the following form: the deployment of new land-based solid-fueled ballistic missiles of varying ranges (to include intercontinental-range ballistic missiles); ballistic missile submarines with weapons capable of reaching the continental United States; new highly survivable nuclear weapon storage sites; and a robust national command and control system that incorporates a resilient, dedicated nuclear command and control segment.</w:t>
      </w:r>
      <w:r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rPr>
        <w:t>The number of nuclear warheads in the Chinese arsenal has also progressively increased as the nuclear delivery systems have been augmented</w:t>
      </w:r>
      <w:r w:rsidRPr="003D2E04">
        <w:rPr>
          <w:rFonts w:ascii="Garamond" w:hAnsi="Garamond"/>
          <w:sz w:val="16"/>
        </w:rPr>
        <w:t xml:space="preserve">, but there still significant uncertainties about the existence and the number of nuclear gravity bombs and tactical nuclear weapons in the Chinese arsenal. The total size of the Chinese nuclear weapons inventory today is widely believed to consist of some 250 nuclear warheads, but the accuracy of these or any other numbers is debatable. </w:t>
      </w:r>
      <w:r w:rsidRPr="003D2E04">
        <w:rPr>
          <w:rStyle w:val="StyleBoldUnderline"/>
          <w:rFonts w:ascii="Garamond" w:hAnsi="Garamond"/>
        </w:rPr>
        <w:t>China has a substantial fissile material stockpile consisting of some 16 metric tons of highly enriched uranium and some 1.8 metric tons of weapon-grade plutonium, so there are no practical constraints on its ability to produce an arsenal of any size it chooses</w:t>
      </w:r>
      <w:r w:rsidRPr="003D2E04">
        <w:rPr>
          <w:rFonts w:ascii="Garamond" w:hAnsi="Garamond"/>
          <w:sz w:val="16"/>
        </w:rPr>
        <w:t>. Given the choices China makes in regard to delivery systems, it could deploy anywhere up to an additional 150 warheads over the next ten years</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At arsenal levels of such size, </w:t>
      </w:r>
      <w:r w:rsidRPr="003D2E04">
        <w:rPr>
          <w:rStyle w:val="StyleBoldUnderline"/>
          <w:rFonts w:ascii="Garamond" w:hAnsi="Garamond"/>
          <w:highlight w:val="cyan"/>
        </w:rPr>
        <w:t>the Chinese nuclear force will</w:t>
      </w:r>
      <w:r w:rsidRPr="003D2E04">
        <w:rPr>
          <w:rStyle w:val="StyleBoldUnderline"/>
          <w:rFonts w:ascii="Garamond" w:hAnsi="Garamond"/>
        </w:rPr>
        <w:t xml:space="preserve"> be oriented fundamentally towards </w:t>
      </w:r>
      <w:r w:rsidRPr="003D2E04">
        <w:rPr>
          <w:rStyle w:val="StyleBoldUnderline"/>
          <w:rFonts w:ascii="Garamond" w:hAnsi="Garamond"/>
          <w:highlight w:val="cyan"/>
        </w:rPr>
        <w:t>deter</w:t>
      </w:r>
      <w:r w:rsidRPr="003D2E04">
        <w:rPr>
          <w:rStyle w:val="StyleBoldUnderline"/>
          <w:rFonts w:ascii="Garamond" w:hAnsi="Garamond"/>
        </w:rPr>
        <w:t xml:space="preserve">ring </w:t>
      </w:r>
      <w:r w:rsidRPr="003D2E04">
        <w:rPr>
          <w:rStyle w:val="StyleBoldUnderline"/>
          <w:rFonts w:ascii="Garamond" w:hAnsi="Garamond"/>
          <w:highlight w:val="cyan"/>
        </w:rPr>
        <w:t>nuclear use (or the threat of use) against China by maintaining a survivable retaliatory capacity during conflicts with any nuclear-armed state and by maintaining the capacity for escalation dominance</w:t>
      </w:r>
      <w:r w:rsidRPr="003D2E04">
        <w:rPr>
          <w:rFonts w:ascii="Garamond" w:hAnsi="Garamond"/>
          <w:sz w:val="16"/>
        </w:rPr>
        <w:t xml:space="preserve"> vis-à-vis weaker nuclear adversaries. Toward these ends, China will continue to reiterate its “no first use” nuclear policy, though what that doctrine means precisely is unclear.</w:t>
      </w:r>
    </w:p>
    <w:p w14:paraId="42EB7583" w14:textId="7912E78F" w:rsidR="00FB4808" w:rsidRPr="003D2E04" w:rsidRDefault="00FB4808" w:rsidP="00FB4808">
      <w:pPr>
        <w:pStyle w:val="Heading4"/>
        <w:rPr>
          <w:rFonts w:ascii="Garamond" w:hAnsi="Garamond"/>
        </w:rPr>
      </w:pPr>
      <w:r w:rsidRPr="003D2E04">
        <w:rPr>
          <w:rFonts w:ascii="Garamond" w:hAnsi="Garamond"/>
        </w:rPr>
        <w:t>Chinese leadership under Xi prevents all scenarios for conflict with the United States (also could be a useful impact defense card)</w:t>
      </w:r>
    </w:p>
    <w:p w14:paraId="5E07FD40" w14:textId="77777777" w:rsidR="00FB4808" w:rsidRPr="003D2E04" w:rsidRDefault="00FB4808" w:rsidP="00FB4808">
      <w:pPr>
        <w:rPr>
          <w:rStyle w:val="StyleStyleBold12pt"/>
          <w:rFonts w:ascii="Garamond" w:hAnsi="Garamond"/>
        </w:rPr>
      </w:pPr>
      <w:r w:rsidRPr="003D2E04">
        <w:rPr>
          <w:rStyle w:val="StyleStyleBold12pt"/>
          <w:rFonts w:ascii="Garamond" w:hAnsi="Garamond"/>
        </w:rPr>
        <w:t>Rudd, 2015</w:t>
      </w:r>
    </w:p>
    <w:p w14:paraId="738B7835" w14:textId="77777777" w:rsidR="00FB4808" w:rsidRPr="003D2E04" w:rsidRDefault="00FB4808" w:rsidP="00FB4808">
      <w:pPr>
        <w:rPr>
          <w:rFonts w:ascii="Garamond" w:hAnsi="Garamond"/>
          <w:sz w:val="16"/>
        </w:rPr>
      </w:pPr>
      <w:proofErr w:type="gramStart"/>
      <w:r w:rsidRPr="003D2E04">
        <w:rPr>
          <w:rFonts w:ascii="Garamond" w:hAnsi="Garamond"/>
          <w:sz w:val="16"/>
        </w:rPr>
        <w:t>Kevin, Australia’s 26th Prime Minister (2007-2010, 2013) and as Foreign Minister (2010- 2012).</w:t>
      </w:r>
      <w:proofErr w:type="gramEnd"/>
      <w:r w:rsidRPr="003D2E04">
        <w:rPr>
          <w:rFonts w:ascii="Garamond" w:hAnsi="Garamond"/>
          <w:sz w:val="16"/>
        </w:rPr>
        <w:t xml:space="preserve"> He led Australia’s response during the Global Financial Crisis, reviewed by the IMF as the most effective stimulus strategy of all major economies. Australia was the only major developed economy not to go into recession. Mr. Rudd was a co-founder of the G20, established to drive the global response to the crisis, and which through its actions in 2009 prevented the global economy from spiraling into depression</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As Prime Minister and Foreign Minister, Mr. Rudd was active in regional and global foreign policy leadership. He was a driving force in expanding the East Asia Summit to include both the U.S. and Russia in 2010, having in 2008 launched an initiative for the long-term transformation of the EAS into a wider Asia Pacific Community. On climate change, Mr. Rudd ratified the Kyoto Protocol in 2007 and legislated in 2008 for a 20% mandatory renewable energy target for Australia. He represented Australia at the 2009 Copenhagen Climate Change </w:t>
      </w:r>
      <w:proofErr w:type="gramStart"/>
      <w:r w:rsidRPr="003D2E04">
        <w:rPr>
          <w:rFonts w:ascii="Garamond" w:hAnsi="Garamond"/>
          <w:sz w:val="16"/>
        </w:rPr>
        <w:t>Summit which</w:t>
      </w:r>
      <w:proofErr w:type="gramEnd"/>
      <w:r w:rsidRPr="003D2E04">
        <w:rPr>
          <w:rFonts w:ascii="Garamond" w:hAnsi="Garamond"/>
          <w:sz w:val="16"/>
        </w:rPr>
        <w:t xml:space="preserve"> produced the Copenhagen Accord, for the first time committing states to not allow temperature increases beyond two degrees. He was a member of the UN High Level Panel on Global Sustainability and is a co-author of the report “Resilient People, Resilient Planet” for the 2012 Rio+20 Conference. Mr. Rudd drove Australia’s successful bid for a non-permanent seat on the UN Security Council for 2012-14. His government also saw the near doubling of Australia’s foreign aid budget to approximately $5 </w:t>
      </w:r>
      <w:proofErr w:type="gramStart"/>
      <w:r w:rsidRPr="003D2E04">
        <w:rPr>
          <w:rFonts w:ascii="Garamond" w:hAnsi="Garamond"/>
          <w:sz w:val="16"/>
        </w:rPr>
        <w:t>billion,</w:t>
      </w:r>
      <w:proofErr w:type="gramEnd"/>
      <w:r w:rsidRPr="003D2E04">
        <w:rPr>
          <w:rFonts w:ascii="Garamond" w:hAnsi="Garamond"/>
          <w:sz w:val="16"/>
        </w:rPr>
        <w:t xml:space="preserve"> making Australia then one of the top ten aid donors in the world. He also appointed Australia’s first ever Ambassador for Women and Girls to support the critical role of women in development and reduce physical and sexual violence against women</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Domestically, Mr. Rudd delivered a formal apology to indigenous Australians. In education, his government introduced Australia’s first nation-wide school curriculum, undertook a record capital investment program in Australian schools with the building of thousands of new state-of-the-art libraries, as well as introducing the first mandatory national assessment system for literacy and numeracy standards. In health, Mr. Rudd in 2010 negotiated the National Health and Hospitals Reform Agreement, the biggest reform of and investment in the health system since the introduction of Medicare 30 years before. His government established a national network of leading-edge cancer-care centers across Australia, before introducing the world’s first ever plain-packaging regime for all tobacco products. To improve the rate of organ and tissue donation, he established the National Organ and Tissue Transplant Authority. In 2010, he introduced Australia’s first paid parental leave scheme and implemented the biggest increase in, and reform of, the age pension in a century. He also founded the National Broadband Network to deliver high-speed broadband for every household, business, school, hospital and GP in the country</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Mr. Rudd is President of the Asia Society Policy Institute in New York. ASPI is a “think-do tank” dedicated to second track diplomacy to assist governments and businesses on policy challenges within Asia, and between Asia, the U.S. and the West. He is also Chair of the Independent Commission on Multilateralism where in 2015-6 he leads a review of the UN system. Mr. Rudd is a Senior Fellow at the Harvard Kennedy School where in 2014-15 he completed a major policy report on “Alternative Futures for U.S.-China Relations.” He is a Distinguished Fellow at Chatham House in London, a Distinguished Statesman with the Center for Strategic and International Studies in Washington, and a Distinguished Fellow at the Paulson Institute in Chicago. Mr. Rudd is a member of the Comprehensive Test Ban Organization’s Group of Eminent Persons. He is proficient in Mandarin Chinese, serves as a Visiting Professor at Tsinghua University in Beijing, and co-chairs the China Global Affairs Council of the World Economic Forum</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Mr. Rudd in his private capacity has established the National Apology Foundation to continue the work of reconciliation and closing the gap with indigenous Australians, as well as the Asia Pacific Community Foundation to promote regional security, economic, and environmental cooperation, and the development of effective regional institutional architecture for the future, U.S.-China 21</w:t>
      </w:r>
      <w:r w:rsidRPr="003D2E04">
        <w:rPr>
          <w:rFonts w:ascii="Garamond" w:hAnsi="Garamond"/>
          <w:sz w:val="12"/>
        </w:rPr>
        <w:t>¶</w:t>
      </w:r>
      <w:r w:rsidRPr="003D2E04">
        <w:rPr>
          <w:rFonts w:ascii="Garamond" w:hAnsi="Garamond"/>
          <w:sz w:val="16"/>
        </w:rPr>
        <w:t xml:space="preserve"> The Future of U.S.-China Relations</w:t>
      </w:r>
      <w:r w:rsidRPr="003D2E04">
        <w:rPr>
          <w:rFonts w:ascii="Garamond" w:hAnsi="Garamond"/>
          <w:sz w:val="12"/>
        </w:rPr>
        <w:t>¶</w:t>
      </w:r>
      <w:r w:rsidRPr="003D2E04">
        <w:rPr>
          <w:rFonts w:ascii="Garamond" w:hAnsi="Garamond"/>
          <w:sz w:val="16"/>
        </w:rPr>
        <w:t xml:space="preserve"> Under Xi </w:t>
      </w:r>
      <w:proofErr w:type="spellStart"/>
      <w:r w:rsidRPr="003D2E04">
        <w:rPr>
          <w:rFonts w:ascii="Garamond" w:hAnsi="Garamond"/>
          <w:sz w:val="16"/>
        </w:rPr>
        <w:t>Jinping</w:t>
      </w:r>
      <w:proofErr w:type="spellEnd"/>
      <w:r w:rsidRPr="003D2E04">
        <w:rPr>
          <w:rFonts w:ascii="Garamond" w:hAnsi="Garamond"/>
          <w:sz w:val="12"/>
        </w:rPr>
        <w:t>¶</w:t>
      </w:r>
      <w:r w:rsidRPr="003D2E04">
        <w:rPr>
          <w:rFonts w:ascii="Garamond" w:hAnsi="Garamond"/>
          <w:sz w:val="16"/>
        </w:rPr>
        <w:t xml:space="preserve"> Toward a new Framework of Constructive</w:t>
      </w:r>
      <w:r w:rsidRPr="003D2E04">
        <w:rPr>
          <w:rFonts w:ascii="Garamond" w:hAnsi="Garamond"/>
          <w:sz w:val="12"/>
        </w:rPr>
        <w:t>¶</w:t>
      </w:r>
      <w:r w:rsidRPr="003D2E04">
        <w:rPr>
          <w:rFonts w:ascii="Garamond" w:hAnsi="Garamond"/>
          <w:sz w:val="16"/>
        </w:rPr>
        <w:t xml:space="preserve"> Realism for a Common Purpose, Harvard Kennedy School: </w:t>
      </w:r>
      <w:proofErr w:type="spellStart"/>
      <w:r w:rsidRPr="003D2E04">
        <w:rPr>
          <w:rFonts w:ascii="Garamond" w:hAnsi="Garamond"/>
          <w:sz w:val="16"/>
        </w:rPr>
        <w:t>Belfer</w:t>
      </w:r>
      <w:proofErr w:type="spellEnd"/>
      <w:r w:rsidRPr="003D2E04">
        <w:rPr>
          <w:rFonts w:ascii="Garamond" w:hAnsi="Garamond"/>
          <w:sz w:val="16"/>
        </w:rPr>
        <w:t xml:space="preserve"> Center for Science and International Affairs, April 2015, </w:t>
      </w:r>
      <w:hyperlink r:id="rId24" w:history="1">
        <w:r w:rsidRPr="003D2E04">
          <w:rPr>
            <w:rStyle w:val="Hyperlink"/>
            <w:rFonts w:ascii="Garamond" w:hAnsi="Garamond"/>
          </w:rPr>
          <w:t>http://belfercenter.ksg.harvard.edu/files/Summary%20Report%20US-China%2021.pdf</w:t>
        </w:r>
      </w:hyperlink>
      <w:r w:rsidRPr="003D2E04">
        <w:rPr>
          <w:rFonts w:ascii="Garamond" w:hAnsi="Garamond"/>
          <w:sz w:val="16"/>
        </w:rPr>
        <w:t>, Accessed: June 28, 2016, YDEL</w:t>
      </w:r>
    </w:p>
    <w:p w14:paraId="488F820A" w14:textId="77777777" w:rsidR="00FB4808" w:rsidRPr="003D2E04" w:rsidRDefault="00FB4808" w:rsidP="00FB4808">
      <w:pPr>
        <w:rPr>
          <w:rFonts w:ascii="Garamond" w:hAnsi="Garamond"/>
          <w:sz w:val="16"/>
        </w:rPr>
      </w:pPr>
      <w:r w:rsidRPr="003D2E04">
        <w:rPr>
          <w:rStyle w:val="Emphasis"/>
          <w:rFonts w:ascii="Garamond" w:hAnsi="Garamond"/>
        </w:rPr>
        <w:t xml:space="preserve">Armed </w:t>
      </w:r>
      <w:r w:rsidRPr="003D2E04">
        <w:rPr>
          <w:rStyle w:val="Emphasis"/>
          <w:rFonts w:ascii="Garamond" w:hAnsi="Garamond"/>
          <w:highlight w:val="cyan"/>
        </w:rPr>
        <w:t>conflict between the U.S. and China is highly unlikely</w:t>
      </w:r>
      <w:r w:rsidRPr="003D2E04">
        <w:rPr>
          <w:rStyle w:val="Emphasis"/>
          <w:rFonts w:ascii="Garamond" w:hAnsi="Garamond"/>
          <w:b w:val="0"/>
          <w:sz w:val="12"/>
          <w:u w:val="none"/>
        </w:rPr>
        <w:t>¶</w:t>
      </w:r>
      <w:r w:rsidRPr="003D2E04">
        <w:rPr>
          <w:rStyle w:val="Emphasis"/>
          <w:rFonts w:ascii="Garamond" w:hAnsi="Garamond"/>
          <w:sz w:val="12"/>
        </w:rPr>
        <w:t xml:space="preserve"> </w:t>
      </w:r>
      <w:r w:rsidRPr="003D2E04">
        <w:rPr>
          <w:rStyle w:val="Emphasis"/>
          <w:rFonts w:ascii="Garamond" w:hAnsi="Garamond"/>
        </w:rPr>
        <w:t>in the coming decade</w:t>
      </w:r>
      <w:proofErr w:type="gramStart"/>
      <w:r w:rsidRPr="003D2E04">
        <w:rPr>
          <w:rStyle w:val="Emphasis"/>
          <w:rFonts w:ascii="Garamond" w:hAnsi="Garamond"/>
        </w:rPr>
        <w:t>.</w:t>
      </w:r>
      <w:r w:rsidRPr="003D2E04">
        <w:rPr>
          <w:rStyle w:val="Emphasis"/>
          <w:rFonts w:ascii="Garamond" w:hAnsi="Garamond"/>
          <w:b w:val="0"/>
          <w:sz w:val="12"/>
          <w:u w:val="none"/>
        </w:rPr>
        <w:t>¶</w:t>
      </w:r>
      <w:proofErr w:type="gramEnd"/>
      <w:r w:rsidRPr="003D2E04">
        <w:rPr>
          <w:rStyle w:val="Emphasis"/>
          <w:rFonts w:ascii="Garamond" w:hAnsi="Garamond"/>
          <w:sz w:val="12"/>
        </w:rPr>
        <w:t xml:space="preserve"> </w:t>
      </w:r>
      <w:r w:rsidRPr="003D2E04">
        <w:rPr>
          <w:rStyle w:val="StyleBoldUnderline"/>
          <w:rFonts w:ascii="Garamond" w:hAnsi="Garamond"/>
        </w:rPr>
        <w:t xml:space="preserve">Xi </w:t>
      </w:r>
      <w:proofErr w:type="spellStart"/>
      <w:r w:rsidRPr="003D2E04">
        <w:rPr>
          <w:rStyle w:val="StyleBoldUnderline"/>
          <w:rFonts w:ascii="Garamond" w:hAnsi="Garamond"/>
        </w:rPr>
        <w:t>Jinping</w:t>
      </w:r>
      <w:proofErr w:type="spellEnd"/>
      <w:r w:rsidRPr="003D2E04">
        <w:rPr>
          <w:rStyle w:val="StyleBoldUnderline"/>
          <w:rFonts w:ascii="Garamond" w:hAnsi="Garamond"/>
        </w:rPr>
        <w:t xml:space="preserve"> is a nationalist</w:t>
      </w:r>
      <w:r w:rsidRPr="003D2E04">
        <w:rPr>
          <w:rFonts w:ascii="Garamond" w:hAnsi="Garamond"/>
          <w:sz w:val="16"/>
        </w:rPr>
        <w:t>. And China, both the U.S. and China’s neighbors have concluded</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is displaying newfound assertiveness in pursuing its hard security interests in the</w:t>
      </w:r>
      <w:r w:rsidRPr="003D2E04">
        <w:rPr>
          <w:rFonts w:ascii="Garamond" w:hAnsi="Garamond"/>
          <w:sz w:val="12"/>
        </w:rPr>
        <w:t>¶</w:t>
      </w:r>
      <w:r w:rsidRPr="003D2E04">
        <w:rPr>
          <w:rFonts w:ascii="Garamond" w:hAnsi="Garamond"/>
          <w:sz w:val="16"/>
        </w:rPr>
        <w:t xml:space="preserve"> region. But </w:t>
      </w:r>
      <w:r w:rsidRPr="003D2E04">
        <w:rPr>
          <w:rStyle w:val="StyleBoldUnderline"/>
          <w:rFonts w:ascii="Garamond" w:hAnsi="Garamond"/>
        </w:rPr>
        <w:t>there is,</w:t>
      </w:r>
      <w:r w:rsidRPr="003D2E04">
        <w:rPr>
          <w:rFonts w:ascii="Garamond" w:hAnsi="Garamond"/>
          <w:sz w:val="16"/>
        </w:rPr>
        <w:t xml:space="preserve"> nonetheless, </w:t>
      </w:r>
      <w:r w:rsidRPr="003D2E04">
        <w:rPr>
          <w:rStyle w:val="StyleBoldUnderline"/>
          <w:rFonts w:ascii="Garamond" w:hAnsi="Garamond"/>
          <w:highlight w:val="cyan"/>
        </w:rPr>
        <w:t xml:space="preserve">a very low risk of </w:t>
      </w:r>
      <w:r w:rsidRPr="003D2E04">
        <w:rPr>
          <w:rStyle w:val="StyleBoldUnderline"/>
          <w:rFonts w:ascii="Garamond" w:hAnsi="Garamond"/>
        </w:rPr>
        <w:t xml:space="preserve">any form </w:t>
      </w:r>
      <w:r w:rsidRPr="003D2E04">
        <w:rPr>
          <w:rStyle w:val="StyleBoldUnderline"/>
          <w:rFonts w:ascii="Garamond" w:hAnsi="Garamond"/>
          <w:highlight w:val="cyan"/>
        </w:rPr>
        <w:t>of direct conflict</w:t>
      </w:r>
      <w:r w:rsidRPr="003D2E04">
        <w:rPr>
          <w:rStyle w:val="StyleBoldUnderline"/>
          <w:rFonts w:ascii="Garamond" w:hAnsi="Garamond"/>
        </w:rPr>
        <w:t xml:space="preserve"> involving</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the armed forces of China and the U.S. over the next decade. It is not in the national interests</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of either country for any such conflict to occur; and it would be disastrous for both</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Style w:val="StyleBoldUnderline"/>
          <w:rFonts w:ascii="Garamond" w:hAnsi="Garamond"/>
        </w:rPr>
        <w:t>not to mention for the rest of the world.</w:t>
      </w:r>
      <w:r w:rsidRPr="003D2E04">
        <w:rPr>
          <w:rFonts w:ascii="Garamond" w:hAnsi="Garamond"/>
          <w:sz w:val="16"/>
        </w:rPr>
        <w:t xml:space="preserve"> </w:t>
      </w:r>
      <w:r w:rsidRPr="003D2E04">
        <w:rPr>
          <w:rStyle w:val="Emphasis"/>
          <w:rFonts w:ascii="Garamond" w:hAnsi="Garamond"/>
          <w:highlight w:val="cyan"/>
        </w:rPr>
        <w:t>Despite</w:t>
      </w:r>
      <w:r w:rsidRPr="003D2E04">
        <w:rPr>
          <w:rStyle w:val="Emphasis"/>
          <w:rFonts w:ascii="Garamond" w:hAnsi="Garamond"/>
        </w:rPr>
        <w:t xml:space="preserve"> the deep </w:t>
      </w:r>
      <w:r w:rsidRPr="003D2E04">
        <w:rPr>
          <w:rStyle w:val="Emphasis"/>
          <w:rFonts w:ascii="Garamond" w:hAnsi="Garamond"/>
          <w:highlight w:val="cyan"/>
        </w:rPr>
        <w:t>difficulties</w:t>
      </w:r>
      <w:r w:rsidRPr="003D2E04">
        <w:rPr>
          <w:rStyle w:val="Emphasis"/>
          <w:rFonts w:ascii="Garamond" w:hAnsi="Garamond"/>
        </w:rPr>
        <w:t xml:space="preserve"> in the relationship</w:t>
      </w:r>
      <w:proofErr w:type="gramStart"/>
      <w:r w:rsidRPr="003D2E04">
        <w:rPr>
          <w:rStyle w:val="Emphasis"/>
          <w:rFonts w:ascii="Garamond" w:hAnsi="Garamond"/>
        </w:rPr>
        <w:t>,</w:t>
      </w:r>
      <w:r w:rsidRPr="003D2E04">
        <w:rPr>
          <w:rStyle w:val="Emphasis"/>
          <w:rFonts w:ascii="Garamond" w:hAnsi="Garamond"/>
          <w:b w:val="0"/>
          <w:sz w:val="12"/>
          <w:u w:val="none"/>
        </w:rPr>
        <w:t>¶</w:t>
      </w:r>
      <w:proofErr w:type="gramEnd"/>
      <w:r w:rsidRPr="003D2E04">
        <w:rPr>
          <w:rStyle w:val="Emphasis"/>
          <w:rFonts w:ascii="Garamond" w:hAnsi="Garamond"/>
          <w:sz w:val="12"/>
        </w:rPr>
        <w:t xml:space="preserve"> </w:t>
      </w:r>
      <w:r w:rsidRPr="003D2E04">
        <w:rPr>
          <w:rStyle w:val="Emphasis"/>
          <w:rFonts w:ascii="Garamond" w:hAnsi="Garamond"/>
          <w:highlight w:val="cyan"/>
        </w:rPr>
        <w:t>no Cold War standoff</w:t>
      </w:r>
      <w:r w:rsidRPr="003D2E04">
        <w:rPr>
          <w:rStyle w:val="Emphasis"/>
          <w:rFonts w:ascii="Garamond" w:hAnsi="Garamond"/>
        </w:rPr>
        <w:t xml:space="preserve"> between them yet </w:t>
      </w:r>
      <w:r w:rsidRPr="003D2E04">
        <w:rPr>
          <w:rStyle w:val="Emphasis"/>
          <w:rFonts w:ascii="Garamond" w:hAnsi="Garamond"/>
          <w:highlight w:val="cyan"/>
        </w:rPr>
        <w:t>exists</w:t>
      </w:r>
      <w:r w:rsidRPr="003D2E04">
        <w:rPr>
          <w:rFonts w:ascii="Garamond" w:hAnsi="Garamond"/>
          <w:sz w:val="16"/>
        </w:rPr>
        <w:t xml:space="preserve">, only a strategic chill. In fact, </w:t>
      </w:r>
      <w:r w:rsidRPr="003D2E04">
        <w:rPr>
          <w:rStyle w:val="StyleBoldUnderline"/>
          <w:rFonts w:ascii="Garamond" w:hAnsi="Garamond"/>
        </w:rPr>
        <w:t>there is a high</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level of </w:t>
      </w:r>
      <w:r w:rsidRPr="003D2E04">
        <w:rPr>
          <w:rStyle w:val="StyleBoldUnderline"/>
          <w:rFonts w:ascii="Garamond" w:hAnsi="Garamond"/>
          <w:highlight w:val="cyan"/>
        </w:rPr>
        <w:t>economic inter-dependency</w:t>
      </w:r>
      <w:r w:rsidRPr="003D2E04">
        <w:rPr>
          <w:rStyle w:val="StyleBoldUnderline"/>
          <w:rFonts w:ascii="Garamond" w:hAnsi="Garamond"/>
        </w:rPr>
        <w:t xml:space="preserve"> in the relationship, which some international relations</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scholars think </w:t>
      </w:r>
      <w:r w:rsidRPr="003D2E04">
        <w:rPr>
          <w:rStyle w:val="StyleBoldUnderline"/>
          <w:rFonts w:ascii="Garamond" w:hAnsi="Garamond"/>
          <w:highlight w:val="cyan"/>
        </w:rPr>
        <w:t>puts a fundamental brake</w:t>
      </w:r>
      <w:r w:rsidRPr="003D2E04">
        <w:rPr>
          <w:rStyle w:val="StyleBoldUnderline"/>
          <w:rFonts w:ascii="Garamond" w:hAnsi="Garamond"/>
        </w:rPr>
        <w:t xml:space="preserve"> </w:t>
      </w:r>
      <w:r w:rsidRPr="003D2E04">
        <w:rPr>
          <w:rStyle w:val="StyleBoldUnderline"/>
          <w:rFonts w:ascii="Garamond" w:hAnsi="Garamond"/>
          <w:highlight w:val="cyan"/>
        </w:rPr>
        <w:t>on the possibility of</w:t>
      </w:r>
      <w:r w:rsidRPr="003D2E04">
        <w:rPr>
          <w:rStyle w:val="StyleBoldUnderline"/>
          <w:rFonts w:ascii="Garamond" w:hAnsi="Garamond"/>
        </w:rPr>
        <w:t xml:space="preserve"> any </w:t>
      </w:r>
      <w:r w:rsidRPr="003D2E04">
        <w:rPr>
          <w:rStyle w:val="StyleBoldUnderline"/>
          <w:rFonts w:ascii="Garamond" w:hAnsi="Garamond"/>
          <w:highlight w:val="cyan"/>
        </w:rPr>
        <w:t>open hostilities</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Fonts w:ascii="Garamond" w:hAnsi="Garamond"/>
          <w:sz w:val="16"/>
        </w:rPr>
        <w:t>Although it should be noted the U.S. is no longer as important to the Chinese economy as</w:t>
      </w:r>
      <w:r w:rsidRPr="003D2E04">
        <w:rPr>
          <w:rFonts w:ascii="Garamond" w:hAnsi="Garamond"/>
          <w:sz w:val="12"/>
        </w:rPr>
        <w:t>¶</w:t>
      </w:r>
      <w:r w:rsidRPr="003D2E04">
        <w:rPr>
          <w:rFonts w:ascii="Garamond" w:hAnsi="Garamond"/>
          <w:sz w:val="16"/>
        </w:rPr>
        <w:t xml:space="preserve"> it once was.</w:t>
      </w:r>
      <w:r w:rsidRPr="003D2E04">
        <w:rPr>
          <w:rFonts w:ascii="Garamond" w:hAnsi="Garamond"/>
          <w:sz w:val="12"/>
        </w:rPr>
        <w:t>¶</w:t>
      </w:r>
      <w:r w:rsidRPr="003D2E04">
        <w:rPr>
          <w:rFonts w:ascii="Garamond" w:hAnsi="Garamond"/>
          <w:sz w:val="16"/>
        </w:rPr>
        <w:t xml:space="preserve"> However, armed conflict could feasibly arise through one of two scenarios:</w:t>
      </w:r>
      <w:r w:rsidRPr="003D2E04">
        <w:rPr>
          <w:rFonts w:ascii="Garamond" w:hAnsi="Garamond"/>
          <w:sz w:val="12"/>
        </w:rPr>
        <w:t>¶</w:t>
      </w:r>
      <w:r w:rsidRPr="003D2E04">
        <w:rPr>
          <w:rFonts w:ascii="Garamond" w:hAnsi="Garamond"/>
          <w:sz w:val="16"/>
        </w:rPr>
        <w:t xml:space="preserve"> • Either an accidental collision between U.S. and Chinese aircraft or naval vessels followed</w:t>
      </w:r>
      <w:r w:rsidRPr="003D2E04">
        <w:rPr>
          <w:rFonts w:ascii="Garamond" w:hAnsi="Garamond"/>
          <w:sz w:val="12"/>
        </w:rPr>
        <w:t>¶</w:t>
      </w:r>
      <w:r w:rsidRPr="003D2E04">
        <w:rPr>
          <w:rFonts w:ascii="Garamond" w:hAnsi="Garamond"/>
          <w:sz w:val="16"/>
        </w:rPr>
        <w:t xml:space="preserve"> by a badly managed crisis; or</w:t>
      </w:r>
      <w:r w:rsidRPr="003D2E04">
        <w:rPr>
          <w:rFonts w:ascii="Garamond" w:hAnsi="Garamond"/>
          <w:sz w:val="12"/>
        </w:rPr>
        <w:t>¶</w:t>
      </w:r>
      <w:r w:rsidRPr="003D2E04">
        <w:rPr>
          <w:rFonts w:ascii="Garamond" w:hAnsi="Garamond"/>
          <w:sz w:val="16"/>
        </w:rPr>
        <w:t xml:space="preserve"> • Through a collision (accidental or deliberate) between Chinese military assets and</w:t>
      </w:r>
      <w:r w:rsidRPr="003D2E04">
        <w:rPr>
          <w:rFonts w:ascii="Garamond" w:hAnsi="Garamond"/>
          <w:sz w:val="12"/>
        </w:rPr>
        <w:t>¶</w:t>
      </w:r>
      <w:r w:rsidRPr="003D2E04">
        <w:rPr>
          <w:rFonts w:ascii="Garamond" w:hAnsi="Garamond"/>
          <w:sz w:val="16"/>
        </w:rPr>
        <w:t xml:space="preserve"> those of a regional U.S. ally, most obviously Japan or the Philippines.</w:t>
      </w:r>
      <w:r w:rsidRPr="003D2E04">
        <w:rPr>
          <w:rFonts w:ascii="Garamond" w:hAnsi="Garamond"/>
          <w:sz w:val="12"/>
        </w:rPr>
        <w:t>¶</w:t>
      </w:r>
      <w:r w:rsidRPr="003D2E04">
        <w:rPr>
          <w:rFonts w:ascii="Garamond" w:hAnsi="Garamond"/>
          <w:sz w:val="16"/>
        </w:rPr>
        <w:t xml:space="preserve"> In the case of Japan, the report argues that, </w:t>
      </w:r>
      <w:r w:rsidRPr="003D2E04">
        <w:rPr>
          <w:rStyle w:val="StyleBoldUnderline"/>
          <w:rFonts w:ascii="Garamond" w:hAnsi="Garamond"/>
        </w:rPr>
        <w:t>after bilateral tensions reached unprecedented</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heights during 2013-14, Beijing and Tokyo took steps in late 2014 to de-escalate their</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standoff over the </w:t>
      </w:r>
      <w:proofErr w:type="spellStart"/>
      <w:r w:rsidRPr="003D2E04">
        <w:rPr>
          <w:rStyle w:val="StyleBoldUnderline"/>
          <w:rFonts w:ascii="Garamond" w:hAnsi="Garamond"/>
        </w:rPr>
        <w:t>Senkaku</w:t>
      </w:r>
      <w:proofErr w:type="spellEnd"/>
      <w:r w:rsidRPr="003D2E04">
        <w:rPr>
          <w:rStyle w:val="StyleBoldUnderline"/>
          <w:rFonts w:ascii="Garamond" w:hAnsi="Garamond"/>
        </w:rPr>
        <w:t>/</w:t>
      </w:r>
      <w:proofErr w:type="spellStart"/>
      <w:r w:rsidRPr="003D2E04">
        <w:rPr>
          <w:rStyle w:val="StyleBoldUnderline"/>
          <w:rFonts w:ascii="Garamond" w:hAnsi="Garamond"/>
        </w:rPr>
        <w:t>Diaoyu</w:t>
      </w:r>
      <w:proofErr w:type="spellEnd"/>
      <w:r w:rsidRPr="003D2E04">
        <w:rPr>
          <w:rStyle w:val="StyleBoldUnderline"/>
          <w:rFonts w:ascii="Garamond" w:hAnsi="Garamond"/>
        </w:rPr>
        <w:t xml:space="preserve"> islands. </w:t>
      </w:r>
      <w:r w:rsidRPr="003D2E04">
        <w:rPr>
          <w:rStyle w:val="StyleBoldUnderline"/>
          <w:rFonts w:ascii="Garamond" w:hAnsi="Garamond"/>
          <w:highlight w:val="cyan"/>
        </w:rPr>
        <w:t>Hotlines between the two militaries are</w:t>
      </w:r>
      <w:r w:rsidRPr="003D2E04">
        <w:rPr>
          <w:rStyle w:val="StyleBoldUnderline"/>
          <w:rFonts w:ascii="Garamond" w:hAnsi="Garamond"/>
        </w:rPr>
        <w:t xml:space="preserve"> now</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being established, reducing the possibility of accidental conflict escalation</w:t>
      </w:r>
      <w:r w:rsidRPr="003D2E04">
        <w:rPr>
          <w:rFonts w:ascii="Garamond" w:hAnsi="Garamond"/>
          <w:sz w:val="16"/>
          <w:highlight w:val="cyan"/>
        </w:rPr>
        <w:t>.</w:t>
      </w:r>
      <w:r w:rsidRPr="003D2E04">
        <w:rPr>
          <w:rFonts w:ascii="Garamond" w:hAnsi="Garamond"/>
          <w:sz w:val="16"/>
        </w:rPr>
        <w:t xml:space="preserve"> However, the</w:t>
      </w:r>
      <w:r w:rsidRPr="003D2E04">
        <w:rPr>
          <w:rFonts w:ascii="Garamond" w:hAnsi="Garamond"/>
          <w:sz w:val="12"/>
        </w:rPr>
        <w:t>¶</w:t>
      </w:r>
      <w:r w:rsidRPr="003D2E04">
        <w:rPr>
          <w:rFonts w:ascii="Garamond" w:hAnsi="Garamond"/>
          <w:sz w:val="16"/>
        </w:rPr>
        <w:t xml:space="preserve"> same cannot be said of the South China Sea, where China continues its large-scale land</w:t>
      </w:r>
      <w:r w:rsidRPr="003D2E04">
        <w:rPr>
          <w:rFonts w:ascii="Garamond" w:hAnsi="Garamond"/>
          <w:sz w:val="12"/>
        </w:rPr>
        <w:t>¶</w:t>
      </w:r>
      <w:r w:rsidRPr="003D2E04">
        <w:rPr>
          <w:rFonts w:ascii="Garamond" w:hAnsi="Garamond"/>
          <w:sz w:val="16"/>
        </w:rPr>
        <w:t xml:space="preserve"> reclamation efforts, where tensions with Vietnam and the Philippines remain high, and</w:t>
      </w:r>
      <w:r w:rsidRPr="003D2E04">
        <w:rPr>
          <w:rFonts w:ascii="Garamond" w:hAnsi="Garamond"/>
          <w:sz w:val="12"/>
        </w:rPr>
        <w:t>¶</w:t>
      </w:r>
      <w:r w:rsidRPr="003D2E04">
        <w:rPr>
          <w:rFonts w:ascii="Garamond" w:hAnsi="Garamond"/>
          <w:sz w:val="16"/>
        </w:rPr>
        <w:t xml:space="preserve"> where mil-to-mil protocols are undeveloped. Xi </w:t>
      </w:r>
      <w:proofErr w:type="spellStart"/>
      <w:r w:rsidRPr="003D2E04">
        <w:rPr>
          <w:rFonts w:ascii="Garamond" w:hAnsi="Garamond"/>
          <w:sz w:val="16"/>
        </w:rPr>
        <w:t>Jinping</w:t>
      </w:r>
      <w:proofErr w:type="spellEnd"/>
      <w:r w:rsidRPr="003D2E04">
        <w:rPr>
          <w:rFonts w:ascii="Garamond" w:hAnsi="Garamond"/>
          <w:sz w:val="16"/>
        </w:rPr>
        <w:t xml:space="preserve"> has neither the interest, room for</w:t>
      </w:r>
      <w:r w:rsidRPr="003D2E04">
        <w:rPr>
          <w:rFonts w:ascii="Garamond" w:hAnsi="Garamond"/>
          <w:sz w:val="12"/>
        </w:rPr>
        <w:t>¶</w:t>
      </w:r>
      <w:r w:rsidRPr="003D2E04">
        <w:rPr>
          <w:rFonts w:ascii="Garamond" w:hAnsi="Garamond"/>
          <w:sz w:val="16"/>
        </w:rPr>
        <w:t xml:space="preserve"> maneuver or personal predisposition to refrain from an assertive defense of these territorial</w:t>
      </w:r>
      <w:r w:rsidRPr="003D2E04">
        <w:rPr>
          <w:rFonts w:ascii="Garamond" w:hAnsi="Garamond"/>
          <w:sz w:val="12"/>
        </w:rPr>
        <w:t>¶</w:t>
      </w:r>
      <w:r w:rsidRPr="003D2E04">
        <w:rPr>
          <w:rFonts w:ascii="Garamond" w:hAnsi="Garamond"/>
          <w:sz w:val="16"/>
        </w:rPr>
        <w:t xml:space="preserve"> claims, or to submit them to any form of external arbitration</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More remote contingencies remain for conflict between the U.S. and China, notably on</w:t>
      </w:r>
      <w:r w:rsidRPr="003D2E04">
        <w:rPr>
          <w:rFonts w:ascii="Garamond" w:hAnsi="Garamond"/>
          <w:sz w:val="12"/>
        </w:rPr>
        <w:t>¶</w:t>
      </w:r>
      <w:r w:rsidRPr="003D2E04">
        <w:rPr>
          <w:rFonts w:ascii="Garamond" w:hAnsi="Garamond"/>
          <w:sz w:val="16"/>
        </w:rPr>
        <w:t xml:space="preserve"> the Korean Peninsula and over Taiwan. On North Korea, this is improbable in the extreme</w:t>
      </w:r>
      <w:r w:rsidRPr="003D2E04">
        <w:rPr>
          <w:rFonts w:ascii="Garamond" w:hAnsi="Garamond"/>
          <w:sz w:val="12"/>
        </w:rPr>
        <w:t>¶</w:t>
      </w:r>
      <w:r w:rsidRPr="003D2E04">
        <w:rPr>
          <w:rFonts w:ascii="Garamond" w:hAnsi="Garamond"/>
          <w:sz w:val="16"/>
        </w:rPr>
        <w:t xml:space="preserve"> given Xi </w:t>
      </w:r>
      <w:proofErr w:type="spellStart"/>
      <w:r w:rsidRPr="003D2E04">
        <w:rPr>
          <w:rFonts w:ascii="Garamond" w:hAnsi="Garamond"/>
          <w:sz w:val="16"/>
        </w:rPr>
        <w:t>Jinping’s</w:t>
      </w:r>
      <w:proofErr w:type="spellEnd"/>
      <w:r w:rsidRPr="003D2E04">
        <w:rPr>
          <w:rFonts w:ascii="Garamond" w:hAnsi="Garamond"/>
          <w:sz w:val="16"/>
        </w:rPr>
        <w:t xml:space="preserve"> dissatisfaction with Kim Jong-Un over his continuing nuclear program</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and his concern that a nuclear crisis on the Peninsula would fundamentally derail China’s economic transformation. </w:t>
      </w:r>
      <w:r w:rsidRPr="003D2E04">
        <w:rPr>
          <w:rStyle w:val="StyleBoldUnderline"/>
          <w:rFonts w:ascii="Garamond" w:hAnsi="Garamond"/>
        </w:rPr>
        <w:t>Under Xi, U.S.-China strategic dialogue on North Korea is</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deepening</w:t>
      </w:r>
      <w:r w:rsidRPr="003D2E04">
        <w:rPr>
          <w:rFonts w:ascii="Garamond" w:hAnsi="Garamond"/>
          <w:sz w:val="16"/>
        </w:rPr>
        <w:t>, but anything is always possible on the part of the Democratic People’s Republic</w:t>
      </w:r>
      <w:r w:rsidRPr="003D2E04">
        <w:rPr>
          <w:rFonts w:ascii="Garamond" w:hAnsi="Garamond"/>
          <w:sz w:val="12"/>
        </w:rPr>
        <w:t>¶</w:t>
      </w:r>
      <w:r w:rsidRPr="003D2E04">
        <w:rPr>
          <w:rFonts w:ascii="Garamond" w:hAnsi="Garamond"/>
          <w:sz w:val="16"/>
        </w:rPr>
        <w:t xml:space="preserve"> of Korea (DPRK) regime, as are the consequences for regional stability. As for Taiwan</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the period of six years of political and economic engagement between Beijing and Taipei</w:t>
      </w:r>
      <w:r w:rsidRPr="003D2E04">
        <w:rPr>
          <w:rFonts w:ascii="Garamond" w:hAnsi="Garamond"/>
          <w:sz w:val="12"/>
        </w:rPr>
        <w:t>¶</w:t>
      </w:r>
      <w:r w:rsidRPr="003D2E04">
        <w:rPr>
          <w:rFonts w:ascii="Garamond" w:hAnsi="Garamond"/>
          <w:sz w:val="16"/>
        </w:rPr>
        <w:t xml:space="preserve"> under Ma Ying-</w:t>
      </w:r>
      <w:proofErr w:type="spellStart"/>
      <w:r w:rsidRPr="003D2E04">
        <w:rPr>
          <w:rFonts w:ascii="Garamond" w:hAnsi="Garamond"/>
          <w:sz w:val="16"/>
        </w:rPr>
        <w:t>jeou</w:t>
      </w:r>
      <w:proofErr w:type="spellEnd"/>
      <w:r w:rsidRPr="003D2E04">
        <w:rPr>
          <w:rFonts w:ascii="Garamond" w:hAnsi="Garamond"/>
          <w:sz w:val="16"/>
        </w:rPr>
        <w:t xml:space="preserve"> ‘s (Ma </w:t>
      </w:r>
      <w:proofErr w:type="spellStart"/>
      <w:r w:rsidRPr="003D2E04">
        <w:rPr>
          <w:rFonts w:ascii="Garamond" w:hAnsi="Garamond"/>
          <w:sz w:val="16"/>
        </w:rPr>
        <w:t>Yingjiu</w:t>
      </w:r>
      <w:proofErr w:type="spellEnd"/>
      <w:r w:rsidRPr="003D2E04">
        <w:rPr>
          <w:rFonts w:ascii="Garamond" w:hAnsi="Garamond"/>
          <w:sz w:val="16"/>
        </w:rPr>
        <w:t xml:space="preserve"> </w:t>
      </w:r>
      <w:r w:rsidRPr="003D2E04">
        <w:rPr>
          <w:rFonts w:ascii="Lantinghei TC Extralight" w:hAnsi="Lantinghei TC Extralight" w:cs="Lantinghei TC Extralight"/>
          <w:sz w:val="16"/>
        </w:rPr>
        <w:t>马</w:t>
      </w:r>
      <w:r w:rsidRPr="003D2E04">
        <w:rPr>
          <w:rFonts w:ascii="Garamond" w:hAnsi="Garamond"/>
          <w:sz w:val="16"/>
        </w:rPr>
        <w:t>英九</w:t>
      </w:r>
      <w:r w:rsidRPr="003D2E04">
        <w:rPr>
          <w:rFonts w:ascii="Garamond" w:hAnsi="Garamond"/>
          <w:sz w:val="16"/>
        </w:rPr>
        <w:t>) administration may be coming to an end.</w:t>
      </w:r>
      <w:r w:rsidRPr="003D2E04">
        <w:rPr>
          <w:rFonts w:ascii="Garamond" w:hAnsi="Garamond"/>
          <w:sz w:val="12"/>
        </w:rPr>
        <w:t>¶</w:t>
      </w:r>
      <w:r w:rsidRPr="003D2E04">
        <w:rPr>
          <w:rFonts w:ascii="Garamond" w:hAnsi="Garamond"/>
          <w:sz w:val="16"/>
        </w:rPr>
        <w:t xml:space="preserve"> If the pro-independence Democratic Progressive Party (DPP) wins the Taiwanese Presidential</w:t>
      </w:r>
      <w:r w:rsidRPr="003D2E04">
        <w:rPr>
          <w:rFonts w:ascii="Garamond" w:hAnsi="Garamond"/>
          <w:sz w:val="12"/>
        </w:rPr>
        <w:t>¶</w:t>
      </w:r>
      <w:r w:rsidRPr="003D2E04">
        <w:rPr>
          <w:rFonts w:ascii="Garamond" w:hAnsi="Garamond"/>
          <w:sz w:val="16"/>
        </w:rPr>
        <w:t xml:space="preserve"> elections in 2016, and if it were to flirt again with the idea of a referendum on</w:t>
      </w:r>
      <w:r w:rsidRPr="003D2E04">
        <w:rPr>
          <w:rFonts w:ascii="Garamond" w:hAnsi="Garamond"/>
          <w:sz w:val="12"/>
        </w:rPr>
        <w:t>¶</w:t>
      </w:r>
      <w:r w:rsidRPr="003D2E04">
        <w:rPr>
          <w:rFonts w:ascii="Garamond" w:hAnsi="Garamond"/>
          <w:sz w:val="16"/>
        </w:rPr>
        <w:t xml:space="preserve"> independence, Xi would likely take a harder line than his predecessors. And for the U.S.</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the provisions of the Taiwan Relations Act have not changed.</w:t>
      </w:r>
      <w:r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rPr>
        <w:t xml:space="preserve">Of course, </w:t>
      </w:r>
      <w:r w:rsidRPr="003D2E04">
        <w:rPr>
          <w:rStyle w:val="StyleBoldUnderline"/>
          <w:rFonts w:ascii="Garamond" w:hAnsi="Garamond"/>
          <w:highlight w:val="cyan"/>
        </w:rPr>
        <w:t>Xi</w:t>
      </w:r>
      <w:r w:rsidRPr="003D2E04">
        <w:rPr>
          <w:rStyle w:val="StyleBoldUnderline"/>
          <w:rFonts w:ascii="Garamond" w:hAnsi="Garamond"/>
        </w:rPr>
        <w:t xml:space="preserve"> </w:t>
      </w:r>
      <w:proofErr w:type="spellStart"/>
      <w:r w:rsidRPr="003D2E04">
        <w:rPr>
          <w:rStyle w:val="StyleBoldUnderline"/>
          <w:rFonts w:ascii="Garamond" w:hAnsi="Garamond"/>
        </w:rPr>
        <w:t>Jinping</w:t>
      </w:r>
      <w:proofErr w:type="spellEnd"/>
      <w:r w:rsidRPr="003D2E04">
        <w:rPr>
          <w:rStyle w:val="StyleBoldUnderline"/>
          <w:rFonts w:ascii="Garamond" w:hAnsi="Garamond"/>
        </w:rPr>
        <w:t xml:space="preserve"> </w:t>
      </w:r>
      <w:r w:rsidRPr="003D2E04">
        <w:rPr>
          <w:rStyle w:val="StyleBoldUnderline"/>
          <w:rFonts w:ascii="Garamond" w:hAnsi="Garamond"/>
          <w:highlight w:val="cyan"/>
        </w:rPr>
        <w:t>has no interest in triggering</w:t>
      </w:r>
      <w:r w:rsidRPr="003D2E04">
        <w:rPr>
          <w:rStyle w:val="StyleBoldUnderline"/>
          <w:rFonts w:ascii="Garamond" w:hAnsi="Garamond"/>
        </w:rPr>
        <w:t xml:space="preserve"> armed </w:t>
      </w:r>
      <w:r w:rsidRPr="003D2E04">
        <w:rPr>
          <w:rStyle w:val="StyleBoldUnderline"/>
          <w:rFonts w:ascii="Garamond" w:hAnsi="Garamond"/>
          <w:highlight w:val="cyan"/>
        </w:rPr>
        <w:t xml:space="preserve">conflict with the U.S., </w:t>
      </w:r>
      <w:r w:rsidRPr="003D2E04">
        <w:rPr>
          <w:rStyle w:val="StyleBoldUnderline"/>
          <w:rFonts w:ascii="Garamond" w:hAnsi="Garamond"/>
        </w:rPr>
        <w:t>a nightmare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scenario </w:t>
      </w:r>
      <w:r w:rsidRPr="003D2E04">
        <w:rPr>
          <w:rStyle w:val="StyleBoldUnderline"/>
          <w:rFonts w:ascii="Garamond" w:hAnsi="Garamond"/>
          <w:highlight w:val="cyan"/>
        </w:rPr>
        <w:t>that</w:t>
      </w:r>
      <w:r w:rsidRPr="003D2E04">
        <w:rPr>
          <w:rStyle w:val="StyleBoldUnderline"/>
          <w:rFonts w:ascii="Garamond" w:hAnsi="Garamond"/>
        </w:rPr>
        <w:t xml:space="preserve"> </w:t>
      </w:r>
      <w:r w:rsidRPr="003D2E04">
        <w:rPr>
          <w:rStyle w:val="StyleBoldUnderline"/>
          <w:rFonts w:ascii="Garamond" w:hAnsi="Garamond"/>
          <w:highlight w:val="cyan"/>
        </w:rPr>
        <w:t>would</w:t>
      </w:r>
      <w:r w:rsidRPr="003D2E04">
        <w:rPr>
          <w:rStyle w:val="StyleBoldUnderline"/>
          <w:rFonts w:ascii="Garamond" w:hAnsi="Garamond"/>
        </w:rPr>
        <w:t xml:space="preserve"> fundamentally </w:t>
      </w:r>
      <w:r w:rsidRPr="003D2E04">
        <w:rPr>
          <w:rStyle w:val="StyleBoldUnderline"/>
          <w:rFonts w:ascii="Garamond" w:hAnsi="Garamond"/>
          <w:highlight w:val="cyan"/>
        </w:rPr>
        <w:t>undermine China’s economic rise</w:t>
      </w:r>
      <w:r w:rsidRPr="003D2E04">
        <w:rPr>
          <w:rFonts w:ascii="Garamond" w:hAnsi="Garamond"/>
          <w:sz w:val="16"/>
        </w:rPr>
        <w:t>. Furthermore</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w:t>
      </w:r>
      <w:r w:rsidRPr="003D2E04">
        <w:rPr>
          <w:rStyle w:val="StyleBoldUnderline"/>
          <w:rFonts w:ascii="Garamond" w:hAnsi="Garamond"/>
        </w:rPr>
        <w:t>there are few, if any, credible military scenarios in the immediate period ahead in which</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China could militarily prevail in a direct conflict with the U.S. This explains </w:t>
      </w:r>
      <w:r w:rsidRPr="003D2E04">
        <w:rPr>
          <w:rStyle w:val="StyleBoldUnderline"/>
          <w:rFonts w:ascii="Garamond" w:hAnsi="Garamond"/>
          <w:highlight w:val="cyan"/>
        </w:rPr>
        <w:t>Xi’s</w:t>
      </w:r>
      <w:r w:rsidRPr="003D2E04">
        <w:rPr>
          <w:rStyle w:val="StyleBoldUnderline"/>
          <w:rFonts w:ascii="Garamond" w:hAnsi="Garamond"/>
        </w:rPr>
        <w:t xml:space="preserve"> determination</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to </w:t>
      </w:r>
      <w:r w:rsidRPr="003D2E04">
        <w:rPr>
          <w:rStyle w:val="StyleBoldUnderline"/>
          <w:rFonts w:ascii="Garamond" w:hAnsi="Garamond"/>
          <w:highlight w:val="cyan"/>
        </w:rPr>
        <w:t>oversee the</w:t>
      </w:r>
      <w:r w:rsidRPr="003D2E04">
        <w:rPr>
          <w:rStyle w:val="StyleBoldUnderline"/>
          <w:rFonts w:ascii="Garamond" w:hAnsi="Garamond"/>
        </w:rPr>
        <w:t xml:space="preserve"> professionalization and </w:t>
      </w:r>
      <w:r w:rsidRPr="003D2E04">
        <w:rPr>
          <w:rStyle w:val="StyleBoldUnderline"/>
          <w:rFonts w:ascii="Garamond" w:hAnsi="Garamond"/>
          <w:highlight w:val="cyan"/>
        </w:rPr>
        <w:t>modernization of the</w:t>
      </w:r>
      <w:r w:rsidRPr="003D2E04">
        <w:rPr>
          <w:rStyle w:val="StyleBoldUnderline"/>
          <w:rFonts w:ascii="Garamond" w:hAnsi="Garamond"/>
        </w:rPr>
        <w:t xml:space="preserve"> People’s Liberation</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Army (</w:t>
      </w:r>
      <w:r w:rsidRPr="003D2E04">
        <w:rPr>
          <w:rStyle w:val="StyleBoldUnderline"/>
          <w:rFonts w:ascii="Garamond" w:hAnsi="Garamond"/>
          <w:highlight w:val="cyan"/>
        </w:rPr>
        <w:t>PLA) into a</w:t>
      </w:r>
      <w:r w:rsidRPr="003D2E04">
        <w:rPr>
          <w:rStyle w:val="StyleBoldUnderline"/>
          <w:rFonts w:ascii="Garamond" w:hAnsi="Garamond"/>
        </w:rPr>
        <w:t xml:space="preserve"> credible, </w:t>
      </w:r>
      <w:r w:rsidRPr="003D2E04">
        <w:rPr>
          <w:rStyle w:val="StyleBoldUnderline"/>
          <w:rFonts w:ascii="Garamond" w:hAnsi="Garamond"/>
          <w:highlight w:val="cyan"/>
        </w:rPr>
        <w:t>war-fighting</w:t>
      </w:r>
      <w:r w:rsidRPr="003D2E04">
        <w:rPr>
          <w:rStyle w:val="StyleBoldUnderline"/>
          <w:rFonts w:ascii="Garamond" w:hAnsi="Garamond"/>
        </w:rPr>
        <w:t xml:space="preserve"> and war-winning </w:t>
      </w:r>
      <w:r w:rsidRPr="003D2E04">
        <w:rPr>
          <w:rStyle w:val="StyleBoldUnderline"/>
          <w:rFonts w:ascii="Garamond" w:hAnsi="Garamond"/>
          <w:highlight w:val="cyan"/>
        </w:rPr>
        <w:t>machine</w:t>
      </w:r>
      <w:r w:rsidRPr="003D2E04">
        <w:rPr>
          <w:rFonts w:ascii="Garamond" w:hAnsi="Garamond"/>
          <w:sz w:val="16"/>
        </w:rPr>
        <w:t xml:space="preserve">. </w:t>
      </w:r>
      <w:r w:rsidRPr="003D2E04">
        <w:rPr>
          <w:rStyle w:val="StyleBoldUnderline"/>
          <w:rFonts w:ascii="Garamond" w:hAnsi="Garamond"/>
        </w:rPr>
        <w:t xml:space="preserve">Xi </w:t>
      </w:r>
      <w:proofErr w:type="spellStart"/>
      <w:r w:rsidRPr="003D2E04">
        <w:rPr>
          <w:rStyle w:val="StyleBoldUnderline"/>
          <w:rFonts w:ascii="Garamond" w:hAnsi="Garamond"/>
        </w:rPr>
        <w:t>Jinping</w:t>
      </w:r>
      <w:proofErr w:type="spellEnd"/>
      <w:r w:rsidRPr="003D2E04">
        <w:rPr>
          <w:rStyle w:val="StyleBoldUnderline"/>
          <w:rFonts w:ascii="Garamond" w:hAnsi="Garamond"/>
        </w:rPr>
        <w:t xml:space="preserve"> is an</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intelligent consumer of strategic literature and would have concluded that risking any premature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military engagement with the U.S. would be foolish</w:t>
      </w:r>
      <w:r w:rsidRPr="003D2E04">
        <w:rPr>
          <w:rFonts w:ascii="Garamond" w:hAnsi="Garamond"/>
          <w:sz w:val="16"/>
        </w:rPr>
        <w:t>. Traditional Chinese strategic</w:t>
      </w:r>
      <w:r w:rsidRPr="003D2E04">
        <w:rPr>
          <w:rFonts w:ascii="Garamond" w:hAnsi="Garamond"/>
          <w:sz w:val="12"/>
        </w:rPr>
        <w:t>¶</w:t>
      </w:r>
      <w:r w:rsidRPr="003D2E04">
        <w:rPr>
          <w:rFonts w:ascii="Garamond" w:hAnsi="Garamond"/>
          <w:sz w:val="16"/>
        </w:rPr>
        <w:t xml:space="preserve"> thinking is unequivocal in its advice not to engage an enemy unless you are in a position</w:t>
      </w:r>
      <w:r w:rsidRPr="003D2E04">
        <w:rPr>
          <w:rFonts w:ascii="Garamond" w:hAnsi="Garamond"/>
          <w:sz w:val="12"/>
        </w:rPr>
        <w:t>¶</w:t>
      </w:r>
      <w:r w:rsidRPr="003D2E04">
        <w:rPr>
          <w:rFonts w:ascii="Garamond" w:hAnsi="Garamond"/>
          <w:sz w:val="16"/>
        </w:rPr>
        <w:t xml:space="preserve"> of overwhelming strength. </w:t>
      </w:r>
      <w:r w:rsidRPr="003D2E04">
        <w:rPr>
          <w:rStyle w:val="StyleBoldUnderline"/>
          <w:rFonts w:ascii="Garamond" w:hAnsi="Garamond"/>
        </w:rPr>
        <w:t>U</w:t>
      </w:r>
      <w:r w:rsidRPr="003D2E04">
        <w:rPr>
          <w:rStyle w:val="StyleBoldUnderline"/>
          <w:rFonts w:ascii="Garamond" w:hAnsi="Garamond"/>
          <w:highlight w:val="cyan"/>
        </w:rPr>
        <w:t>nder Xi, the</w:t>
      </w:r>
      <w:r w:rsidRPr="003D2E04">
        <w:rPr>
          <w:rStyle w:val="StyleBoldUnderline"/>
          <w:rFonts w:ascii="Garamond" w:hAnsi="Garamond"/>
        </w:rPr>
        <w:t xml:space="preserve"> ultimate </w:t>
      </w:r>
      <w:r w:rsidRPr="003D2E04">
        <w:rPr>
          <w:rStyle w:val="StyleBoldUnderline"/>
          <w:rFonts w:ascii="Garamond" w:hAnsi="Garamond"/>
          <w:highlight w:val="cyan"/>
        </w:rPr>
        <w:t>purpose of</w:t>
      </w:r>
      <w:r w:rsidRPr="003D2E04">
        <w:rPr>
          <w:rStyle w:val="StyleBoldUnderline"/>
          <w:rFonts w:ascii="Garamond" w:hAnsi="Garamond"/>
        </w:rPr>
        <w:t xml:space="preserve"> China’s </w:t>
      </w:r>
      <w:r w:rsidRPr="003D2E04">
        <w:rPr>
          <w:rStyle w:val="StyleBoldUnderline"/>
          <w:rFonts w:ascii="Garamond" w:hAnsi="Garamond"/>
          <w:highlight w:val="cyan"/>
        </w:rPr>
        <w:t>military expansion</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and modernization is</w:t>
      </w:r>
      <w:r w:rsidRPr="003D2E04">
        <w:rPr>
          <w:rStyle w:val="StyleBoldUnderline"/>
          <w:rFonts w:ascii="Garamond" w:hAnsi="Garamond"/>
        </w:rPr>
        <w:t xml:space="preserve"> not to inflict defeat on the U.S., but </w:t>
      </w:r>
      <w:r w:rsidRPr="003D2E04">
        <w:rPr>
          <w:rStyle w:val="StyleBoldUnderline"/>
          <w:rFonts w:ascii="Garamond" w:hAnsi="Garamond"/>
          <w:highlight w:val="cyan"/>
        </w:rPr>
        <w:t>to deter</w:t>
      </w:r>
      <w:r w:rsidRPr="003D2E04">
        <w:rPr>
          <w:rStyle w:val="StyleBoldUnderline"/>
          <w:rFonts w:ascii="Garamond" w:hAnsi="Garamond"/>
        </w:rPr>
        <w:t xml:space="preserve"> </w:t>
      </w:r>
      <w:r w:rsidRPr="003D2E04">
        <w:rPr>
          <w:rStyle w:val="StyleBoldUnderline"/>
          <w:rFonts w:ascii="Garamond" w:hAnsi="Garamond"/>
          <w:highlight w:val="cyan"/>
        </w:rPr>
        <w:t>the U.S</w:t>
      </w:r>
      <w:r w:rsidRPr="003D2E04">
        <w:rPr>
          <w:rStyle w:val="StyleBoldUnderline"/>
          <w:rFonts w:ascii="Garamond" w:hAnsi="Garamond"/>
        </w:rPr>
        <w:t xml:space="preserve">. Navy </w:t>
      </w:r>
      <w:r w:rsidRPr="003D2E04">
        <w:rPr>
          <w:rStyle w:val="StyleBoldUnderline"/>
          <w:rFonts w:ascii="Garamond" w:hAnsi="Garamond"/>
          <w:highlight w:val="cyan"/>
        </w:rPr>
        <w:t>from</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intervening in China</w:t>
      </w:r>
      <w:r w:rsidRPr="003D2E04">
        <w:rPr>
          <w:rStyle w:val="StyleBoldUnderline"/>
          <w:rFonts w:ascii="Garamond" w:hAnsi="Garamond"/>
        </w:rPr>
        <w:t>’s immediate periphery by creating sufficient doubt in the minds of</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American strategists as to their ability to prevail</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Fonts w:ascii="Garamond" w:hAnsi="Garamond"/>
          <w:sz w:val="16"/>
        </w:rPr>
        <w:t xml:space="preserve">In the medium term, </w:t>
      </w:r>
      <w:r w:rsidRPr="003D2E04">
        <w:rPr>
          <w:rStyle w:val="StyleBoldUnderline"/>
          <w:rFonts w:ascii="Garamond" w:hAnsi="Garamond"/>
        </w:rPr>
        <w:t>the report analyzes the vulnerability of the U.S.-China relationship</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to the dynamics of “Thucydides’ Trap,”</w:t>
      </w:r>
      <w:r w:rsidRPr="003D2E04">
        <w:rPr>
          <w:rFonts w:ascii="Garamond" w:hAnsi="Garamond"/>
          <w:sz w:val="16"/>
        </w:rPr>
        <w:t xml:space="preserve"> whereby rising great powers have historically</w:t>
      </w:r>
      <w:r w:rsidRPr="003D2E04">
        <w:rPr>
          <w:rFonts w:ascii="Garamond" w:hAnsi="Garamond"/>
          <w:sz w:val="12"/>
        </w:rPr>
        <w:t>¶</w:t>
      </w:r>
      <w:r w:rsidRPr="003D2E04">
        <w:rPr>
          <w:rFonts w:ascii="Garamond" w:hAnsi="Garamond"/>
          <w:sz w:val="16"/>
        </w:rPr>
        <w:t xml:space="preserve"> ended up at war with established great powers when one has sought to pre-empt the other</w:t>
      </w:r>
      <w:r w:rsidRPr="003D2E04">
        <w:rPr>
          <w:rFonts w:ascii="Garamond" w:hAnsi="Garamond"/>
          <w:sz w:val="12"/>
        </w:rPr>
        <w:t>¶</w:t>
      </w:r>
      <w:r w:rsidRPr="003D2E04">
        <w:rPr>
          <w:rFonts w:ascii="Garamond" w:hAnsi="Garamond"/>
          <w:sz w:val="16"/>
        </w:rPr>
        <w:t xml:space="preserve"> at a time of perceived maximum strategic opportunity. According to case studies, such situations</w:t>
      </w:r>
      <w:r w:rsidRPr="003D2E04">
        <w:rPr>
          <w:rFonts w:ascii="Garamond" w:hAnsi="Garamond"/>
          <w:sz w:val="12"/>
        </w:rPr>
        <w:t>¶</w:t>
      </w:r>
      <w:r w:rsidRPr="003D2E04">
        <w:rPr>
          <w:rFonts w:ascii="Garamond" w:hAnsi="Garamond"/>
          <w:sz w:val="16"/>
        </w:rPr>
        <w:t xml:space="preserve"> have resulted in war in 12 out of 16 instances over the last 500 years. 6</w:t>
      </w:r>
      <w:r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highlight w:val="cyan"/>
        </w:rPr>
        <w:t>Xi</w:t>
      </w:r>
      <w:r w:rsidRPr="003D2E04">
        <w:rPr>
          <w:rStyle w:val="StyleBoldUnderline"/>
          <w:rFonts w:ascii="Garamond" w:hAnsi="Garamond"/>
        </w:rPr>
        <w:t xml:space="preserve"> </w:t>
      </w:r>
      <w:proofErr w:type="spellStart"/>
      <w:r w:rsidRPr="003D2E04">
        <w:rPr>
          <w:rStyle w:val="StyleBoldUnderline"/>
          <w:rFonts w:ascii="Garamond" w:hAnsi="Garamond"/>
        </w:rPr>
        <w:t>Jinping</w:t>
      </w:r>
      <w:proofErr w:type="spellEnd"/>
      <w:r w:rsidRPr="003D2E04">
        <w:rPr>
          <w:rStyle w:val="StyleBoldUnderline"/>
          <w:rFonts w:ascii="Garamond" w:hAnsi="Garamond"/>
        </w:rPr>
        <w:t xml:space="preserve"> </w:t>
      </w:r>
      <w:r w:rsidRPr="003D2E04">
        <w:rPr>
          <w:rStyle w:val="StyleBoldUnderline"/>
          <w:rFonts w:ascii="Garamond" w:hAnsi="Garamond"/>
          <w:highlight w:val="cyan"/>
        </w:rPr>
        <w:t>is</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deeply </w:t>
      </w:r>
      <w:r w:rsidRPr="003D2E04">
        <w:rPr>
          <w:rStyle w:val="StyleBoldUnderline"/>
          <w:rFonts w:ascii="Garamond" w:hAnsi="Garamond"/>
          <w:highlight w:val="cyan"/>
        </w:rPr>
        <w:t>aware of</w:t>
      </w:r>
      <w:r w:rsidRPr="003D2E04">
        <w:rPr>
          <w:rStyle w:val="StyleBoldUnderline"/>
          <w:rFonts w:ascii="Garamond" w:hAnsi="Garamond"/>
        </w:rPr>
        <w:t xml:space="preserve"> this strategic literature and </w:t>
      </w:r>
      <w:r w:rsidRPr="003D2E04">
        <w:rPr>
          <w:rStyle w:val="StyleBoldUnderline"/>
          <w:rFonts w:ascii="Garamond" w:hAnsi="Garamond"/>
          <w:highlight w:val="cyan"/>
        </w:rPr>
        <w:t>potential implications for U.S.-China relations</w:t>
      </w:r>
      <w:proofErr w:type="gramStart"/>
      <w:r w:rsidRPr="003D2E04">
        <w:rPr>
          <w:rStyle w:val="StyleBoldUnderline"/>
          <w:rFonts w:ascii="Garamond" w:hAnsi="Garamond"/>
          <w:highlight w:val="cyan"/>
        </w:rPr>
        <w:t>.</w:t>
      </w:r>
      <w:r w:rsidRPr="003D2E04">
        <w:rPr>
          <w:rStyle w:val="StyleBoldUnderline"/>
          <w:rFonts w:ascii="Garamond" w:hAnsi="Garamond"/>
          <w:sz w:val="12"/>
          <w:highlight w:val="cyan"/>
          <w:u w:val="none"/>
        </w:rPr>
        <w:t>¶</w:t>
      </w:r>
      <w:proofErr w:type="gramEnd"/>
      <w:r w:rsidRPr="003D2E04">
        <w:rPr>
          <w:rStyle w:val="StyleBoldUnderline"/>
          <w:rFonts w:ascii="Garamond" w:hAnsi="Garamond"/>
          <w:sz w:val="12"/>
          <w:highlight w:val="cyan"/>
        </w:rPr>
        <w:t xml:space="preserve"> </w:t>
      </w:r>
      <w:r w:rsidRPr="003D2E04">
        <w:rPr>
          <w:rStyle w:val="StyleBoldUnderline"/>
          <w:rFonts w:ascii="Garamond" w:hAnsi="Garamond"/>
          <w:highlight w:val="cyan"/>
        </w:rPr>
        <w:t>This has</w:t>
      </w:r>
      <w:r w:rsidRPr="003D2E04">
        <w:rPr>
          <w:rFonts w:ascii="Garamond" w:hAnsi="Garamond"/>
          <w:sz w:val="16"/>
          <w:highlight w:val="cyan"/>
        </w:rPr>
        <w:t>,</w:t>
      </w:r>
      <w:r w:rsidRPr="003D2E04">
        <w:rPr>
          <w:rFonts w:ascii="Garamond" w:hAnsi="Garamond"/>
          <w:sz w:val="16"/>
        </w:rPr>
        <w:t xml:space="preserve"> in part, </w:t>
      </w:r>
      <w:r w:rsidRPr="003D2E04">
        <w:rPr>
          <w:rStyle w:val="StyleBoldUnderline"/>
          <w:rFonts w:ascii="Garamond" w:hAnsi="Garamond"/>
          <w:highlight w:val="cyan"/>
        </w:rPr>
        <w:t>underpinned his desire to reframe U.S.-China relations from strategic</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competition to “a new type of great power relationship.</w:t>
      </w:r>
      <w:r w:rsidRPr="003D2E04">
        <w:rPr>
          <w:rStyle w:val="StyleBoldUnderline"/>
          <w:rFonts w:ascii="Garamond" w:hAnsi="Garamond"/>
        </w:rPr>
        <w:t>”</w:t>
      </w:r>
      <w:r w:rsidRPr="003D2E04">
        <w:rPr>
          <w:rStyle w:val="StyleBoldUnderline"/>
          <w:rFonts w:ascii="Garamond" w:hAnsi="Garamond"/>
          <w:sz w:val="12"/>
          <w:u w:val="none"/>
        </w:rPr>
        <w:t>¶</w:t>
      </w:r>
      <w:r w:rsidRPr="003D2E04">
        <w:rPr>
          <w:rStyle w:val="StyleBoldUnderline"/>
          <w:rFonts w:ascii="Garamond" w:hAnsi="Garamond"/>
          <w:sz w:val="12"/>
        </w:rPr>
        <w:t xml:space="preserve"> </w:t>
      </w:r>
      <w:proofErr w:type="gramStart"/>
      <w:r w:rsidRPr="003D2E04">
        <w:rPr>
          <w:rFonts w:ascii="Garamond" w:hAnsi="Garamond"/>
          <w:sz w:val="16"/>
        </w:rPr>
        <w:t>In</w:t>
      </w:r>
      <w:proofErr w:type="gramEnd"/>
      <w:r w:rsidRPr="003D2E04">
        <w:rPr>
          <w:rFonts w:ascii="Garamond" w:hAnsi="Garamond"/>
          <w:sz w:val="16"/>
        </w:rPr>
        <w:t xml:space="preserve"> the longer term, neither </w:t>
      </w:r>
      <w:r w:rsidRPr="003D2E04">
        <w:rPr>
          <w:rStyle w:val="StyleBoldUnderline"/>
          <w:rFonts w:ascii="Garamond" w:hAnsi="Garamond"/>
        </w:rPr>
        <w:t xml:space="preserve">Xi </w:t>
      </w:r>
      <w:proofErr w:type="spellStart"/>
      <w:r w:rsidRPr="003D2E04">
        <w:rPr>
          <w:rStyle w:val="StyleBoldUnderline"/>
          <w:rFonts w:ascii="Garamond" w:hAnsi="Garamond"/>
        </w:rPr>
        <w:t>Jinping</w:t>
      </w:r>
      <w:proofErr w:type="spellEnd"/>
      <w:r w:rsidRPr="003D2E04">
        <w:rPr>
          <w:rStyle w:val="StyleBoldUnderline"/>
          <w:rFonts w:ascii="Garamond" w:hAnsi="Garamond"/>
        </w:rPr>
        <w:t xml:space="preserve"> nor his advisors necessarily accept the proposition</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of the inevitability of U.S. economic, political and military decline that is often publicized in the Chinese media and by the academy</w:t>
      </w:r>
      <w:r w:rsidRPr="003D2E04">
        <w:rPr>
          <w:rFonts w:ascii="Garamond" w:hAnsi="Garamond"/>
          <w:sz w:val="16"/>
        </w:rPr>
        <w:t xml:space="preserve">. More sober minds in </w:t>
      </w:r>
      <w:r w:rsidRPr="003D2E04">
        <w:rPr>
          <w:rStyle w:val="StyleBoldUnderline"/>
          <w:rFonts w:ascii="Garamond" w:hAnsi="Garamond"/>
        </w:rPr>
        <w:t>Xi’s administration are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mindful of the capacity of the U.S. political system and economy to rebound and reinvent</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itself.</w:t>
      </w:r>
      <w:r w:rsidRPr="003D2E04">
        <w:rPr>
          <w:rFonts w:ascii="Garamond" w:hAnsi="Garamond"/>
          <w:sz w:val="16"/>
        </w:rPr>
        <w:t xml:space="preserve"> Moreover, Xi is also aware of his own country’s date with demographic destiny when</w:t>
      </w:r>
      <w:r w:rsidRPr="003D2E04">
        <w:rPr>
          <w:rFonts w:ascii="Garamond" w:hAnsi="Garamond"/>
          <w:sz w:val="12"/>
        </w:rPr>
        <w:t>¶</w:t>
      </w:r>
      <w:r w:rsidRPr="003D2E04">
        <w:rPr>
          <w:rFonts w:ascii="Garamond" w:hAnsi="Garamond"/>
          <w:sz w:val="16"/>
        </w:rPr>
        <w:t xml:space="preserve"> the population begins to shrink, while the populations of the U.S. and those of the North</w:t>
      </w:r>
      <w:r w:rsidRPr="003D2E04">
        <w:rPr>
          <w:rFonts w:ascii="Garamond" w:hAnsi="Garamond"/>
          <w:sz w:val="12"/>
        </w:rPr>
        <w:t>¶</w:t>
      </w:r>
      <w:r w:rsidRPr="003D2E04">
        <w:rPr>
          <w:rFonts w:ascii="Garamond" w:hAnsi="Garamond"/>
          <w:sz w:val="16"/>
        </w:rPr>
        <w:t xml:space="preserve"> American Free Trade Agreement (NAFTA) economies will continue to increase</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w:t>
      </w:r>
      <w:r w:rsidRPr="003D2E04">
        <w:rPr>
          <w:rStyle w:val="Emphasis"/>
          <w:rFonts w:ascii="Garamond" w:hAnsi="Garamond"/>
        </w:rPr>
        <w:t xml:space="preserve">For these reasons, </w:t>
      </w:r>
      <w:r w:rsidRPr="003D2E04">
        <w:rPr>
          <w:rStyle w:val="Emphasis"/>
          <w:rFonts w:ascii="Garamond" w:hAnsi="Garamond"/>
          <w:highlight w:val="cyan"/>
        </w:rPr>
        <w:t>the report concludes that</w:t>
      </w:r>
      <w:r w:rsidRPr="003D2E04">
        <w:rPr>
          <w:rStyle w:val="Emphasis"/>
          <w:rFonts w:ascii="Garamond" w:hAnsi="Garamond"/>
        </w:rPr>
        <w:t xml:space="preserve"> the likelihood of </w:t>
      </w:r>
      <w:r w:rsidRPr="003D2E04">
        <w:rPr>
          <w:rStyle w:val="Emphasis"/>
          <w:rFonts w:ascii="Garamond" w:hAnsi="Garamond"/>
          <w:highlight w:val="cyan"/>
        </w:rPr>
        <w:t>U.S.-China</w:t>
      </w:r>
      <w:r w:rsidRPr="003D2E04">
        <w:rPr>
          <w:rStyle w:val="Emphasis"/>
          <w:rFonts w:ascii="Garamond" w:hAnsi="Garamond"/>
        </w:rPr>
        <w:t xml:space="preserve"> </w:t>
      </w:r>
      <w:r w:rsidRPr="003D2E04">
        <w:rPr>
          <w:rStyle w:val="Emphasis"/>
          <w:rFonts w:ascii="Garamond" w:hAnsi="Garamond"/>
          <w:highlight w:val="cyan"/>
        </w:rPr>
        <w:t>conflict</w:t>
      </w:r>
      <w:r w:rsidRPr="003D2E04">
        <w:rPr>
          <w:rStyle w:val="Emphasis"/>
          <w:rFonts w:ascii="Garamond" w:hAnsi="Garamond"/>
        </w:rPr>
        <w:t xml:space="preserve"> in the</w:t>
      </w:r>
      <w:r w:rsidRPr="003D2E04">
        <w:rPr>
          <w:rStyle w:val="Emphasis"/>
          <w:rFonts w:ascii="Garamond" w:hAnsi="Garamond"/>
          <w:b w:val="0"/>
          <w:sz w:val="12"/>
          <w:u w:val="none"/>
        </w:rPr>
        <w:t>¶</w:t>
      </w:r>
      <w:r w:rsidRPr="003D2E04">
        <w:rPr>
          <w:rStyle w:val="Emphasis"/>
          <w:rFonts w:ascii="Garamond" w:hAnsi="Garamond"/>
          <w:sz w:val="12"/>
        </w:rPr>
        <w:t xml:space="preserve"> </w:t>
      </w:r>
      <w:r w:rsidRPr="003D2E04">
        <w:rPr>
          <w:rStyle w:val="Emphasis"/>
          <w:rFonts w:ascii="Garamond" w:hAnsi="Garamond"/>
        </w:rPr>
        <w:t xml:space="preserve">medium to long term </w:t>
      </w:r>
      <w:r w:rsidRPr="003D2E04">
        <w:rPr>
          <w:rStyle w:val="Emphasis"/>
          <w:rFonts w:ascii="Garamond" w:hAnsi="Garamond"/>
          <w:highlight w:val="cyan"/>
        </w:rPr>
        <w:t>remains remote.</w:t>
      </w:r>
      <w:r w:rsidRPr="003D2E04">
        <w:rPr>
          <w:rStyle w:val="Emphasis"/>
          <w:rFonts w:ascii="Garamond" w:hAnsi="Garamond"/>
        </w:rPr>
        <w:t xml:space="preserve"> This is why </w:t>
      </w:r>
      <w:r w:rsidRPr="003D2E04">
        <w:rPr>
          <w:rStyle w:val="Emphasis"/>
          <w:rFonts w:ascii="Garamond" w:hAnsi="Garamond"/>
          <w:highlight w:val="cyan"/>
        </w:rPr>
        <w:t>Xi</w:t>
      </w:r>
      <w:r w:rsidRPr="003D2E04">
        <w:rPr>
          <w:rStyle w:val="Emphasis"/>
          <w:rFonts w:ascii="Garamond" w:hAnsi="Garamond"/>
        </w:rPr>
        <w:t xml:space="preserve"> </w:t>
      </w:r>
      <w:proofErr w:type="spellStart"/>
      <w:r w:rsidRPr="003D2E04">
        <w:rPr>
          <w:rStyle w:val="Emphasis"/>
          <w:rFonts w:ascii="Garamond" w:hAnsi="Garamond"/>
        </w:rPr>
        <w:t>Jinping</w:t>
      </w:r>
      <w:proofErr w:type="spellEnd"/>
      <w:r w:rsidRPr="003D2E04">
        <w:rPr>
          <w:rStyle w:val="Emphasis"/>
          <w:rFonts w:ascii="Garamond" w:hAnsi="Garamond"/>
        </w:rPr>
        <w:t xml:space="preserve"> </w:t>
      </w:r>
      <w:r w:rsidRPr="003D2E04">
        <w:rPr>
          <w:rStyle w:val="Emphasis"/>
          <w:rFonts w:ascii="Garamond" w:hAnsi="Garamond"/>
          <w:highlight w:val="cyan"/>
        </w:rPr>
        <w:t>is more attracted to</w:t>
      </w:r>
      <w:r w:rsidRPr="003D2E04">
        <w:rPr>
          <w:rStyle w:val="Emphasis"/>
          <w:rFonts w:ascii="Garamond" w:hAnsi="Garamond"/>
        </w:rPr>
        <w:t xml:space="preserve"> the idea</w:t>
      </w:r>
      <w:r w:rsidRPr="003D2E04">
        <w:rPr>
          <w:rStyle w:val="Emphasis"/>
          <w:rFonts w:ascii="Garamond" w:hAnsi="Garamond"/>
          <w:b w:val="0"/>
          <w:sz w:val="12"/>
          <w:u w:val="none"/>
        </w:rPr>
        <w:t>¶</w:t>
      </w:r>
      <w:r w:rsidRPr="003D2E04">
        <w:rPr>
          <w:rStyle w:val="Emphasis"/>
          <w:rFonts w:ascii="Garamond" w:hAnsi="Garamond"/>
          <w:sz w:val="12"/>
        </w:rPr>
        <w:t xml:space="preserve"> </w:t>
      </w:r>
      <w:r w:rsidRPr="003D2E04">
        <w:rPr>
          <w:rStyle w:val="Emphasis"/>
          <w:rFonts w:ascii="Garamond" w:hAnsi="Garamond"/>
        </w:rPr>
        <w:t xml:space="preserve">of </w:t>
      </w:r>
      <w:r w:rsidRPr="003D2E04">
        <w:rPr>
          <w:rStyle w:val="Emphasis"/>
          <w:rFonts w:ascii="Garamond" w:hAnsi="Garamond"/>
          <w:highlight w:val="cyan"/>
        </w:rPr>
        <w:t>expanding China’s regional and global footprint by economic and political means</w:t>
      </w:r>
      <w:r w:rsidRPr="003D2E04">
        <w:rPr>
          <w:rFonts w:ascii="Garamond" w:hAnsi="Garamond"/>
          <w:sz w:val="16"/>
        </w:rPr>
        <w:t>. This</w:t>
      </w:r>
      <w:r w:rsidRPr="003D2E04">
        <w:rPr>
          <w:rFonts w:ascii="Garamond" w:hAnsi="Garamond"/>
          <w:sz w:val="12"/>
        </w:rPr>
        <w:t>¶</w:t>
      </w:r>
      <w:r w:rsidRPr="003D2E04">
        <w:rPr>
          <w:rFonts w:ascii="Garamond" w:hAnsi="Garamond"/>
          <w:sz w:val="16"/>
        </w:rPr>
        <w:t xml:space="preserve"> is where he </w:t>
      </w:r>
      <w:proofErr w:type="gramStart"/>
      <w:r w:rsidRPr="003D2E04">
        <w:rPr>
          <w:rFonts w:ascii="Garamond" w:hAnsi="Garamond"/>
          <w:sz w:val="16"/>
        </w:rPr>
        <w:t>will</w:t>
      </w:r>
      <w:proofErr w:type="gramEnd"/>
      <w:r w:rsidRPr="003D2E04">
        <w:rPr>
          <w:rFonts w:ascii="Garamond" w:hAnsi="Garamond"/>
          <w:sz w:val="16"/>
        </w:rPr>
        <w:t xml:space="preserve"> likely direct China’s diplomatic activism over the decade ahead.</w:t>
      </w:r>
    </w:p>
    <w:p w14:paraId="447C8BFB" w14:textId="77777777" w:rsidR="00FB4808" w:rsidRPr="003D2E04" w:rsidRDefault="00FB4808" w:rsidP="00FB4808">
      <w:pPr>
        <w:rPr>
          <w:rFonts w:ascii="Garamond" w:hAnsi="Garamond"/>
        </w:rPr>
      </w:pPr>
    </w:p>
    <w:p w14:paraId="6B366880" w14:textId="77777777" w:rsidR="00E41B2A" w:rsidRPr="003D2E04" w:rsidRDefault="00E41B2A" w:rsidP="00E41B2A">
      <w:pPr>
        <w:rPr>
          <w:rFonts w:ascii="Garamond" w:hAnsi="Garamond"/>
        </w:rPr>
      </w:pPr>
    </w:p>
    <w:p w14:paraId="262FB52A" w14:textId="77777777" w:rsidR="000B055D" w:rsidRPr="003D2E04" w:rsidRDefault="000B055D" w:rsidP="000B055D">
      <w:pPr>
        <w:pStyle w:val="Heading4"/>
        <w:rPr>
          <w:rFonts w:ascii="Garamond" w:hAnsi="Garamond"/>
        </w:rPr>
      </w:pPr>
      <w:r w:rsidRPr="003D2E04">
        <w:rPr>
          <w:rFonts w:ascii="Garamond" w:hAnsi="Garamond"/>
        </w:rPr>
        <w:t>Evidence proves that Authoritarian China is a credible deterrent –preventing war</w:t>
      </w:r>
    </w:p>
    <w:p w14:paraId="0F45D6AA" w14:textId="77777777" w:rsidR="000B055D" w:rsidRPr="003D2E04" w:rsidRDefault="000B055D" w:rsidP="000B055D">
      <w:pPr>
        <w:rPr>
          <w:rStyle w:val="StyleStyleBold12pt"/>
          <w:rFonts w:ascii="Garamond" w:hAnsi="Garamond"/>
        </w:rPr>
      </w:pPr>
      <w:r w:rsidRPr="003D2E04">
        <w:rPr>
          <w:rStyle w:val="StyleStyleBold12pt"/>
          <w:rFonts w:ascii="Garamond" w:hAnsi="Garamond"/>
        </w:rPr>
        <w:t>Payne, Schlesinger, and et al 2013</w:t>
      </w:r>
    </w:p>
    <w:p w14:paraId="0548F966" w14:textId="77777777" w:rsidR="000B055D" w:rsidRPr="003D2E04" w:rsidRDefault="000B055D" w:rsidP="000B055D">
      <w:pPr>
        <w:rPr>
          <w:rFonts w:ascii="Garamond" w:hAnsi="Garamond"/>
          <w:sz w:val="16"/>
        </w:rPr>
      </w:pPr>
      <w:r w:rsidRPr="003D2E04">
        <w:rPr>
          <w:rFonts w:ascii="Garamond" w:hAnsi="Garamond"/>
          <w:sz w:val="16"/>
        </w:rPr>
        <w:t>(Keith, Professor and Head of the Graduate Department of Defense and Strategic Studies, Missouri State University (Washington Campus). Dr. Payne is also President and co-founder of the National Institute for Public Policy, a nonprofit research center located in Fairfax, Virginia</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Dr. Payne served in the Department of Defense as the Deputy Assistant Secretary of Defense for Forces Policy. He received the Distinguished Public Service Medal and the Forces Policy office Dr. Payne led received a Joint Meritorious Unit Award. In this position, Dr. Payne was the head of U.S. delegation in numerous allied consultations and in “Working Group Two” negotiations on BMD cooperation with the Russian Federation. In 2005 he was awarded the </w:t>
      </w:r>
      <w:proofErr w:type="spellStart"/>
      <w:r w:rsidRPr="003D2E04">
        <w:rPr>
          <w:rFonts w:ascii="Garamond" w:hAnsi="Garamond"/>
          <w:sz w:val="16"/>
        </w:rPr>
        <w:t>Vicennial</w:t>
      </w:r>
      <w:proofErr w:type="spellEnd"/>
      <w:r w:rsidRPr="003D2E04">
        <w:rPr>
          <w:rFonts w:ascii="Garamond" w:hAnsi="Garamond"/>
          <w:sz w:val="16"/>
        </w:rPr>
        <w:t xml:space="preserve"> Medal from Georgetown University for his many years on the faculty of the graduate National Security Studies Program</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Dr. Payne is the Chairman of the U.S. Strategic Command’s Senior Advisory Group, Strategy and Policy Panel, editor-in-chief of Comparative Strategy: An International Journal, and co-chair of the U.S. Nuclear Strategy Forum. He served as a Commissioner on the bipartisan Congressional Commission on the Strategic Posture of the United States, the Secretary of State’s International Security Advisory Board, as co-chairman of the Department of Defense’s Deterrence Concepts Advisory Group, and also as a participant or leader of numerous governmental and private studies, including White House studies of U.S.-Russian cooperation, Defense Science Board Studies, and Defense Department studies of missile defense, arms control, and proliferation. He was a primary contributor to the 2001 Nuclear Posture Review, and has served as a consultant to the White House Office of Science and Technology Policy, the Arms Control and Disarmament Agency, and participated in the 1998 “Rumsfeld Study” of missile proliferation</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Dr. Payne has lectured on defense and foreign policy issues at numerous colleges and universities in North America, Europe, and Asia. He is the author, co-author, or editor of over one hundred and fifty published articles and eighteen books and monographs, some of which have been translated into German, Russian, Chinese or Japanese. His most recent monograph is entitled, Nuclear Force Adaptability for Deterrence and Assurance: A Prudent Alternative to Minimum Deterrence (with Dr. John Foster). Dr. Payne’s articles have appeared in many major U.S., European and Japanese professional journals and newspapers</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Dr. Payne received an A.B. (honors) in political science from the University of California at Berkeley in 1976, studied in Heidelberg, Germany, and in 1981 received a Ph.D. (with distinction) in international relations from the University of Southern California, James, an American economist and public servant who was best known for serving as Secretary of Defense from 1973 to 1975 under Presidents Richard Nixon and Gerald Ford, Minimum Deterrence:</w:t>
      </w:r>
      <w:r w:rsidRPr="003D2E04">
        <w:rPr>
          <w:rFonts w:ascii="Garamond" w:hAnsi="Garamond"/>
          <w:sz w:val="12"/>
        </w:rPr>
        <w:t>¶</w:t>
      </w:r>
      <w:r w:rsidRPr="003D2E04">
        <w:rPr>
          <w:rFonts w:ascii="Garamond" w:hAnsi="Garamond"/>
          <w:sz w:val="16"/>
        </w:rPr>
        <w:t xml:space="preserve"> Examining the</w:t>
      </w:r>
      <w:r w:rsidRPr="003D2E04">
        <w:rPr>
          <w:rFonts w:ascii="Garamond" w:hAnsi="Garamond"/>
          <w:sz w:val="12"/>
        </w:rPr>
        <w:t>¶</w:t>
      </w:r>
      <w:r w:rsidRPr="003D2E04">
        <w:rPr>
          <w:rFonts w:ascii="Garamond" w:hAnsi="Garamond"/>
          <w:sz w:val="16"/>
        </w:rPr>
        <w:t xml:space="preserve"> Evidence, NATIONAL INSTITUTE FOR PUBLIC POLICY, 2013, </w:t>
      </w:r>
      <w:hyperlink r:id="rId25" w:history="1">
        <w:r w:rsidRPr="003D2E04">
          <w:rPr>
            <w:rStyle w:val="Hyperlink"/>
            <w:rFonts w:ascii="Garamond" w:hAnsi="Garamond"/>
          </w:rPr>
          <w:t>http://www.nipp.org/wp-content/uploads/2014/12/Final-Distro.pdf</w:t>
        </w:r>
      </w:hyperlink>
      <w:r w:rsidRPr="003D2E04">
        <w:rPr>
          <w:rFonts w:ascii="Garamond" w:hAnsi="Garamond"/>
          <w:sz w:val="16"/>
        </w:rPr>
        <w:t>, Accessed: June 26, 2016, YDEL)</w:t>
      </w:r>
    </w:p>
    <w:p w14:paraId="5B947606" w14:textId="1E42A5F3" w:rsidR="000B055D" w:rsidRPr="003D2E04" w:rsidRDefault="000B055D" w:rsidP="000B055D">
      <w:pPr>
        <w:rPr>
          <w:rFonts w:ascii="Garamond" w:hAnsi="Garamond"/>
          <w:sz w:val="16"/>
        </w:rPr>
      </w:pPr>
      <w:r w:rsidRPr="003D2E04">
        <w:rPr>
          <w:rStyle w:val="StyleBoldUnderline"/>
          <w:rFonts w:ascii="Garamond" w:hAnsi="Garamond"/>
          <w:highlight w:val="cyan"/>
        </w:rPr>
        <w:t>China remains an authoritarian</w:t>
      </w:r>
      <w:r w:rsidRPr="003D2E04">
        <w:rPr>
          <w:rStyle w:val="StyleBoldUnderline"/>
          <w:rFonts w:ascii="Garamond" w:hAnsi="Garamond"/>
        </w:rPr>
        <w:t xml:space="preserve"> communist </w:t>
      </w:r>
      <w:r w:rsidRPr="003D2E04">
        <w:rPr>
          <w:rStyle w:val="StyleBoldUnderline"/>
          <w:rFonts w:ascii="Garamond" w:hAnsi="Garamond"/>
          <w:highlight w:val="cyan"/>
        </w:rPr>
        <w:t>state</w:t>
      </w:r>
      <w:r w:rsidRPr="003D2E04">
        <w:rPr>
          <w:rStyle w:val="StyleBoldUnderline"/>
          <w:rFonts w:ascii="Garamond" w:hAnsi="Garamond"/>
        </w:rPr>
        <w:t>, and</w:t>
      </w:r>
      <w:r w:rsidRPr="003D2E04">
        <w:rPr>
          <w:rFonts w:ascii="Garamond" w:hAnsi="Garamond"/>
          <w:sz w:val="16"/>
        </w:rPr>
        <w:t xml:space="preserve"> for two decades ha</w:t>
      </w:r>
      <w:r w:rsidRPr="003D2E04">
        <w:rPr>
          <w:rStyle w:val="StyleBoldUnderline"/>
          <w:rFonts w:ascii="Garamond" w:hAnsi="Garamond"/>
        </w:rPr>
        <w:t>s been increasing its</w:t>
      </w:r>
      <w:r w:rsidR="00E41B2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military budget by more than ten percent per year</w:t>
      </w:r>
      <w:r w:rsidRPr="003D2E04">
        <w:rPr>
          <w:rFonts w:ascii="Garamond" w:hAnsi="Garamond"/>
          <w:sz w:val="16"/>
        </w:rPr>
        <w:t>. According to the Pentagon’s report on</w:t>
      </w:r>
      <w:r w:rsidR="00E41B2A" w:rsidRPr="003D2E04">
        <w:rPr>
          <w:rFonts w:ascii="Garamond" w:hAnsi="Garamond"/>
          <w:sz w:val="12"/>
        </w:rPr>
        <w:t>¶</w:t>
      </w:r>
      <w:r w:rsidRPr="003D2E04">
        <w:rPr>
          <w:rFonts w:ascii="Garamond" w:hAnsi="Garamond"/>
          <w:sz w:val="16"/>
        </w:rPr>
        <w:t xml:space="preserve"> China’s military power, </w:t>
      </w:r>
      <w:r w:rsidRPr="003D2E04">
        <w:rPr>
          <w:rStyle w:val="StyleBoldUnderline"/>
          <w:rFonts w:ascii="Garamond" w:hAnsi="Garamond"/>
          <w:highlight w:val="cyan"/>
        </w:rPr>
        <w:t>China’s</w:t>
      </w:r>
      <w:r w:rsidRPr="003D2E04">
        <w:rPr>
          <w:rStyle w:val="StyleBoldUnderline"/>
          <w:rFonts w:ascii="Garamond" w:hAnsi="Garamond"/>
        </w:rPr>
        <w:t xml:space="preserve"> armed </w:t>
      </w:r>
      <w:r w:rsidRPr="003D2E04">
        <w:rPr>
          <w:rStyle w:val="StyleBoldUnderline"/>
          <w:rFonts w:ascii="Garamond" w:hAnsi="Garamond"/>
          <w:highlight w:val="cyan"/>
        </w:rPr>
        <w:t>forces are</w:t>
      </w:r>
      <w:r w:rsidRPr="003D2E04">
        <w:rPr>
          <w:rStyle w:val="StyleBoldUnderline"/>
          <w:rFonts w:ascii="Garamond" w:hAnsi="Garamond"/>
        </w:rPr>
        <w:t xml:space="preserve"> </w:t>
      </w:r>
      <w:r w:rsidRPr="003D2E04">
        <w:rPr>
          <w:rStyle w:val="StyleBoldUnderline"/>
          <w:rFonts w:ascii="Garamond" w:hAnsi="Garamond"/>
          <w:highlight w:val="cyan"/>
        </w:rPr>
        <w:t>designed to “fight and win ‘local wars under</w:t>
      </w:r>
      <w:r w:rsidR="00E41B2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conditions of </w:t>
      </w:r>
      <w:proofErr w:type="spellStart"/>
      <w:r w:rsidRPr="003D2E04">
        <w:rPr>
          <w:rStyle w:val="StyleBoldUnderline"/>
          <w:rFonts w:ascii="Garamond" w:hAnsi="Garamond"/>
        </w:rPr>
        <w:t>informatization</w:t>
      </w:r>
      <w:proofErr w:type="spellEnd"/>
      <w:r w:rsidRPr="003D2E04">
        <w:rPr>
          <w:rStyle w:val="StyleBoldUnderline"/>
          <w:rFonts w:ascii="Garamond" w:hAnsi="Garamond"/>
        </w:rPr>
        <w:t xml:space="preserve">,’ or high-intensity, information-centric regional </w:t>
      </w:r>
      <w:r w:rsidRPr="003D2E04">
        <w:rPr>
          <w:rStyle w:val="StyleBoldUnderline"/>
          <w:rFonts w:ascii="Garamond" w:hAnsi="Garamond"/>
          <w:highlight w:val="cyan"/>
        </w:rPr>
        <w:t>military operations of</w:t>
      </w:r>
      <w:r w:rsidR="00E41B2A"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short duration</w:t>
      </w:r>
      <w:r w:rsidRPr="003D2E04">
        <w:rPr>
          <w:rFonts w:ascii="Garamond" w:hAnsi="Garamond"/>
          <w:sz w:val="16"/>
        </w:rPr>
        <w:t>,”168 i.e., against the United States. Called “active defense,” Chinese strategy is</w:t>
      </w:r>
      <w:r w:rsidR="00E41B2A" w:rsidRPr="003D2E04">
        <w:rPr>
          <w:rFonts w:ascii="Garamond" w:hAnsi="Garamond"/>
          <w:sz w:val="12"/>
        </w:rPr>
        <w:t>¶</w:t>
      </w:r>
      <w:r w:rsidRPr="003D2E04">
        <w:rPr>
          <w:rFonts w:ascii="Garamond" w:hAnsi="Garamond"/>
          <w:sz w:val="16"/>
        </w:rPr>
        <w:t xml:space="preserve"> widely characterized as an “anti-access” strategy in the West, and </w:t>
      </w:r>
      <w:r w:rsidRPr="003D2E04">
        <w:rPr>
          <w:rStyle w:val="StyleBoldUnderline"/>
          <w:rFonts w:ascii="Garamond" w:hAnsi="Garamond"/>
        </w:rPr>
        <w:t>China is spending large sums</w:t>
      </w:r>
      <w:r w:rsidR="00E41B2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to obtain capabilities to prevent U.S. assistance to Taiwan</w:t>
      </w:r>
      <w:r w:rsidRPr="003D2E04">
        <w:rPr>
          <w:rFonts w:ascii="Garamond" w:hAnsi="Garamond"/>
          <w:sz w:val="16"/>
        </w:rPr>
        <w:t xml:space="preserve">.169 </w:t>
      </w:r>
      <w:r w:rsidRPr="003D2E04">
        <w:rPr>
          <w:rStyle w:val="StyleBoldUnderline"/>
          <w:rFonts w:ascii="Garamond" w:hAnsi="Garamond"/>
          <w:highlight w:val="cyan"/>
        </w:rPr>
        <w:t>Nuclear weapons</w:t>
      </w:r>
      <w:r w:rsidRPr="003D2E04">
        <w:rPr>
          <w:rStyle w:val="StyleBoldUnderline"/>
          <w:rFonts w:ascii="Garamond" w:hAnsi="Garamond"/>
        </w:rPr>
        <w:t xml:space="preserve"> play a </w:t>
      </w:r>
      <w:r w:rsidRPr="003D2E04">
        <w:rPr>
          <w:rStyle w:val="StyleBoldUnderline"/>
          <w:rFonts w:ascii="Garamond" w:hAnsi="Garamond"/>
          <w:highlight w:val="cyan"/>
        </w:rPr>
        <w:t>key role</w:t>
      </w:r>
      <w:r w:rsidR="00E41B2A"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in China’s</w:t>
      </w:r>
      <w:r w:rsidRPr="003D2E04">
        <w:rPr>
          <w:rStyle w:val="StyleBoldUnderline"/>
          <w:rFonts w:ascii="Garamond" w:hAnsi="Garamond"/>
        </w:rPr>
        <w:t xml:space="preserve"> military strategy of “</w:t>
      </w:r>
      <w:r w:rsidRPr="003D2E04">
        <w:rPr>
          <w:rStyle w:val="StyleBoldUnderline"/>
          <w:rFonts w:ascii="Garamond" w:hAnsi="Garamond"/>
          <w:highlight w:val="cyan"/>
        </w:rPr>
        <w:t>active defense</w:t>
      </w:r>
      <w:r w:rsidRPr="003D2E04">
        <w:rPr>
          <w:rStyle w:val="StyleBoldUnderline"/>
          <w:rFonts w:ascii="Garamond" w:hAnsi="Garamond"/>
        </w:rPr>
        <w:t>.</w:t>
      </w:r>
      <w:r w:rsidRPr="003D2E04">
        <w:rPr>
          <w:rFonts w:ascii="Garamond" w:hAnsi="Garamond"/>
          <w:sz w:val="16"/>
        </w:rPr>
        <w:t>”170</w:t>
      </w:r>
      <w:r w:rsidR="00E41B2A" w:rsidRPr="003D2E04">
        <w:rPr>
          <w:rFonts w:ascii="Garamond" w:hAnsi="Garamond"/>
          <w:sz w:val="12"/>
        </w:rPr>
        <w:t>¶</w:t>
      </w:r>
      <w:r w:rsidRPr="003D2E04">
        <w:rPr>
          <w:rFonts w:ascii="Garamond" w:hAnsi="Garamond"/>
          <w:sz w:val="16"/>
        </w:rPr>
        <w:t xml:space="preserve"> Chinese nuclear doctrine is hidden by political propaganda, most notably a pledge of “no first</w:t>
      </w:r>
      <w:r w:rsidR="00E41B2A" w:rsidRPr="003D2E04">
        <w:rPr>
          <w:rFonts w:ascii="Garamond" w:hAnsi="Garamond"/>
          <w:sz w:val="12"/>
        </w:rPr>
        <w:t>¶</w:t>
      </w:r>
      <w:r w:rsidRPr="003D2E04">
        <w:rPr>
          <w:rFonts w:ascii="Garamond" w:hAnsi="Garamond"/>
          <w:sz w:val="16"/>
        </w:rPr>
        <w:t xml:space="preserve"> use” of nuclear weapons. A careful look at the Chinese wording of its “no first use” policy</w:t>
      </w:r>
      <w:r w:rsidR="00E41B2A" w:rsidRPr="003D2E04">
        <w:rPr>
          <w:rFonts w:ascii="Garamond" w:hAnsi="Garamond"/>
          <w:sz w:val="12"/>
        </w:rPr>
        <w:t>¶</w:t>
      </w:r>
      <w:r w:rsidRPr="003D2E04">
        <w:rPr>
          <w:rFonts w:ascii="Garamond" w:hAnsi="Garamond"/>
          <w:sz w:val="16"/>
        </w:rPr>
        <w:t xml:space="preserve"> reveals that it commits China to nothing. 171 The Pentagon report on </w:t>
      </w:r>
      <w:r w:rsidRPr="003D2E04">
        <w:rPr>
          <w:rStyle w:val="StyleBoldUnderline"/>
          <w:rFonts w:ascii="Garamond" w:hAnsi="Garamond"/>
        </w:rPr>
        <w:t>the Chinese military</w:t>
      </w:r>
      <w:r w:rsidR="00E41B2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appears to understate when it says, “there is some ambiguity” concerning China’s first use</w:t>
      </w:r>
      <w:r w:rsidR="00E41B2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policy,</w:t>
      </w:r>
      <w:r w:rsidRPr="003D2E04">
        <w:rPr>
          <w:rFonts w:ascii="Garamond" w:hAnsi="Garamond"/>
          <w:sz w:val="16"/>
        </w:rPr>
        <w:t xml:space="preserve"> including attacks on Taiwan and nuclear EMP attacks.172 The Kyodo News Agency</w:t>
      </w:r>
      <w:r w:rsidR="00E41B2A" w:rsidRPr="003D2E04">
        <w:rPr>
          <w:rFonts w:ascii="Garamond" w:hAnsi="Garamond"/>
          <w:sz w:val="12"/>
        </w:rPr>
        <w:t>¶</w:t>
      </w:r>
      <w:r w:rsidRPr="003D2E04">
        <w:rPr>
          <w:rFonts w:ascii="Garamond" w:hAnsi="Garamond"/>
          <w:sz w:val="16"/>
        </w:rPr>
        <w:t xml:space="preserve"> reported that it obtained classified </w:t>
      </w:r>
      <w:r w:rsidRPr="003D2E04">
        <w:rPr>
          <w:rStyle w:val="StyleBoldUnderline"/>
          <w:rFonts w:ascii="Garamond" w:hAnsi="Garamond"/>
        </w:rPr>
        <w:t xml:space="preserve">Chinese </w:t>
      </w:r>
      <w:r w:rsidRPr="003D2E04">
        <w:rPr>
          <w:rStyle w:val="StyleBoldUnderline"/>
          <w:rFonts w:ascii="Garamond" w:hAnsi="Garamond"/>
          <w:highlight w:val="cyan"/>
        </w:rPr>
        <w:t>documents</w:t>
      </w:r>
      <w:r w:rsidRPr="003D2E04">
        <w:rPr>
          <w:rStyle w:val="StyleBoldUnderline"/>
          <w:rFonts w:ascii="Garamond" w:hAnsi="Garamond"/>
        </w:rPr>
        <w:t xml:space="preserve"> which </w:t>
      </w:r>
      <w:r w:rsidRPr="003D2E04">
        <w:rPr>
          <w:rStyle w:val="StyleBoldUnderline"/>
          <w:rFonts w:ascii="Garamond" w:hAnsi="Garamond"/>
          <w:highlight w:val="cyan"/>
        </w:rPr>
        <w:t>state that China “will adjust [its]</w:t>
      </w:r>
      <w:r w:rsidR="00E41B2A"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nuclear threat policy if a nuclear missile-possessing country carries out a series of air strikes</w:t>
      </w:r>
      <w:r w:rsidR="00E41B2A"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against key strategic targets in our country with absolutely superior conventional weapons</w:t>
      </w:r>
      <w:r w:rsidRPr="003D2E04">
        <w:rPr>
          <w:rFonts w:ascii="Garamond" w:hAnsi="Garamond"/>
          <w:sz w:val="16"/>
        </w:rPr>
        <w:t>…”173</w:t>
      </w:r>
      <w:r w:rsidR="00E41B2A" w:rsidRPr="003D2E04">
        <w:rPr>
          <w:rFonts w:ascii="Garamond" w:hAnsi="Garamond"/>
          <w:sz w:val="12"/>
        </w:rPr>
        <w:t>¶</w:t>
      </w:r>
      <w:r w:rsidRPr="003D2E04">
        <w:rPr>
          <w:rFonts w:ascii="Garamond" w:hAnsi="Garamond"/>
          <w:sz w:val="16"/>
        </w:rPr>
        <w:t xml:space="preserve"> (i.e., against the United States). </w:t>
      </w:r>
      <w:r w:rsidRPr="003D2E04">
        <w:rPr>
          <w:rStyle w:val="StyleBoldUnderline"/>
          <w:rFonts w:ascii="Garamond" w:hAnsi="Garamond"/>
          <w:highlight w:val="cyan"/>
        </w:rPr>
        <w:t>Chinese generals</w:t>
      </w:r>
      <w:r w:rsidRPr="003D2E04">
        <w:rPr>
          <w:rStyle w:val="StyleBoldUnderline"/>
          <w:rFonts w:ascii="Garamond" w:hAnsi="Garamond"/>
        </w:rPr>
        <w:t xml:space="preserve"> openly </w:t>
      </w:r>
      <w:r w:rsidRPr="003D2E04">
        <w:rPr>
          <w:rStyle w:val="StyleBoldUnderline"/>
          <w:rFonts w:ascii="Garamond" w:hAnsi="Garamond"/>
          <w:highlight w:val="cyan"/>
        </w:rPr>
        <w:t>threaten nuclear first use against the</w:t>
      </w:r>
      <w:r w:rsidR="00E41B2A"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U</w:t>
      </w:r>
      <w:r w:rsidRPr="003D2E04">
        <w:rPr>
          <w:rStyle w:val="StyleBoldUnderline"/>
          <w:rFonts w:ascii="Garamond" w:hAnsi="Garamond"/>
        </w:rPr>
        <w:t xml:space="preserve">nited </w:t>
      </w:r>
      <w:r w:rsidRPr="003D2E04">
        <w:rPr>
          <w:rStyle w:val="StyleBoldUnderline"/>
          <w:rFonts w:ascii="Garamond" w:hAnsi="Garamond"/>
          <w:highlight w:val="cyan"/>
        </w:rPr>
        <w:t>S</w:t>
      </w:r>
      <w:r w:rsidRPr="003D2E04">
        <w:rPr>
          <w:rStyle w:val="StyleBoldUnderline"/>
          <w:rFonts w:ascii="Garamond" w:hAnsi="Garamond"/>
        </w:rPr>
        <w:t xml:space="preserve">tates </w:t>
      </w:r>
      <w:r w:rsidRPr="003D2E04">
        <w:rPr>
          <w:rStyle w:val="StyleBoldUnderline"/>
          <w:rFonts w:ascii="Garamond" w:hAnsi="Garamond"/>
          <w:highlight w:val="cyan"/>
        </w:rPr>
        <w:t>if it comes to the aid of Taiwan</w:t>
      </w:r>
      <w:r w:rsidRPr="003D2E04">
        <w:rPr>
          <w:rFonts w:ascii="Garamond" w:hAnsi="Garamond"/>
          <w:sz w:val="16"/>
          <w:highlight w:val="cyan"/>
        </w:rPr>
        <w:t>.</w:t>
      </w:r>
      <w:r w:rsidRPr="003D2E04">
        <w:rPr>
          <w:rFonts w:ascii="Garamond" w:hAnsi="Garamond"/>
          <w:sz w:val="16"/>
        </w:rPr>
        <w:t>174</w:t>
      </w:r>
      <w:r w:rsidR="00E41B2A" w:rsidRPr="003D2E04">
        <w:rPr>
          <w:rFonts w:ascii="Garamond" w:hAnsi="Garamond"/>
          <w:sz w:val="12"/>
        </w:rPr>
        <w:t>¶</w:t>
      </w:r>
      <w:r w:rsidRPr="003D2E04">
        <w:rPr>
          <w:rFonts w:ascii="Garamond" w:hAnsi="Garamond"/>
          <w:sz w:val="16"/>
        </w:rPr>
        <w:t xml:space="preserve"> According to the Pentagon, </w:t>
      </w:r>
      <w:r w:rsidRPr="003D2E04">
        <w:rPr>
          <w:rStyle w:val="StyleBoldUnderline"/>
          <w:rFonts w:ascii="Garamond" w:hAnsi="Garamond"/>
        </w:rPr>
        <w:t>China is deploying two new ICBMs, the DF-31 and DF-31A</w:t>
      </w:r>
      <w:proofErr w:type="gramStart"/>
      <w:r w:rsidRPr="003D2E04">
        <w:rPr>
          <w:rStyle w:val="StyleBoldUnderline"/>
          <w:rFonts w:ascii="Garamond" w:hAnsi="Garamond"/>
        </w:rPr>
        <w:t>;</w:t>
      </w:r>
      <w:r w:rsidR="00E41B2A"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Style w:val="StyleBoldUnderline"/>
          <w:rFonts w:ascii="Garamond" w:hAnsi="Garamond"/>
        </w:rPr>
        <w:t>developing a new submarine-launched ballistic missile (SLBM), the JL-2; and building a new type of ballistic missile submarine, at least six of which reportedly will be deploye</w:t>
      </w:r>
      <w:r w:rsidRPr="003D2E04">
        <w:rPr>
          <w:rFonts w:ascii="Garamond" w:hAnsi="Garamond"/>
          <w:sz w:val="16"/>
        </w:rPr>
        <w:t>d.175 Taiwan</w:t>
      </w:r>
      <w:r w:rsidR="00E41B2A" w:rsidRPr="003D2E04">
        <w:rPr>
          <w:rFonts w:ascii="Garamond" w:hAnsi="Garamond"/>
          <w:sz w:val="12"/>
        </w:rPr>
        <w:t>¶</w:t>
      </w:r>
      <w:r w:rsidRPr="003D2E04">
        <w:rPr>
          <w:rFonts w:ascii="Garamond" w:hAnsi="Garamond"/>
          <w:sz w:val="16"/>
        </w:rPr>
        <w:t xml:space="preserve"> confirmed the reported successful launch of JL-2 SLBMs in December 2011; this development</w:t>
      </w:r>
      <w:r w:rsidR="00E41B2A" w:rsidRPr="003D2E04">
        <w:rPr>
          <w:rFonts w:ascii="Garamond" w:hAnsi="Garamond"/>
          <w:sz w:val="12"/>
        </w:rPr>
        <w:t>¶</w:t>
      </w:r>
      <w:r w:rsidRPr="003D2E04">
        <w:rPr>
          <w:rFonts w:ascii="Garamond" w:hAnsi="Garamond"/>
          <w:sz w:val="16"/>
        </w:rPr>
        <w:t xml:space="preserve"> will probably result in the relatively early deployment of these missiles. 176 In 2012, China</w:t>
      </w:r>
      <w:r w:rsidR="00E41B2A" w:rsidRPr="003D2E04">
        <w:rPr>
          <w:rFonts w:ascii="Garamond" w:hAnsi="Garamond"/>
          <w:sz w:val="12"/>
        </w:rPr>
        <w:t>¶</w:t>
      </w:r>
      <w:r w:rsidRPr="003D2E04">
        <w:rPr>
          <w:rFonts w:ascii="Garamond" w:hAnsi="Garamond"/>
          <w:sz w:val="16"/>
        </w:rPr>
        <w:t xml:space="preserve"> reportedly tested the DF-41, a large heavily </w:t>
      </w:r>
      <w:proofErr w:type="spellStart"/>
      <w:r w:rsidRPr="003D2E04">
        <w:rPr>
          <w:rFonts w:ascii="Garamond" w:hAnsi="Garamond"/>
          <w:sz w:val="16"/>
        </w:rPr>
        <w:t>MIRVed</w:t>
      </w:r>
      <w:proofErr w:type="spellEnd"/>
      <w:r w:rsidRPr="003D2E04">
        <w:rPr>
          <w:rFonts w:ascii="Garamond" w:hAnsi="Garamond"/>
          <w:sz w:val="16"/>
        </w:rPr>
        <w:t xml:space="preserve"> ICBM (10 warheads). 177 China is</w:t>
      </w:r>
      <w:r w:rsidR="00E41B2A" w:rsidRPr="003D2E04">
        <w:rPr>
          <w:rFonts w:ascii="Garamond" w:hAnsi="Garamond"/>
          <w:sz w:val="12"/>
        </w:rPr>
        <w:t>¶</w:t>
      </w:r>
      <w:r w:rsidRPr="003D2E04">
        <w:rPr>
          <w:rFonts w:ascii="Garamond" w:hAnsi="Garamond"/>
          <w:sz w:val="16"/>
        </w:rPr>
        <w:t xml:space="preserve"> reportedly developing a rail-mobile ICBM.178 There are reports in the Asian press that </w:t>
      </w:r>
      <w:r w:rsidRPr="003D2E04">
        <w:rPr>
          <w:rStyle w:val="StyleBoldUnderline"/>
          <w:rFonts w:ascii="Garamond" w:hAnsi="Garamond"/>
        </w:rPr>
        <w:t>China plans to deploy 576 MIRV warheads on six submarines</w:t>
      </w:r>
      <w:proofErr w:type="gramStart"/>
      <w:r w:rsidRPr="003D2E04">
        <w:rPr>
          <w:rFonts w:ascii="Garamond" w:hAnsi="Garamond"/>
          <w:sz w:val="16"/>
        </w:rPr>
        <w:t>.</w:t>
      </w:r>
      <w:r w:rsidR="00E41B2A" w:rsidRPr="003D2E04">
        <w:rPr>
          <w:rFonts w:ascii="Garamond" w:hAnsi="Garamond"/>
          <w:sz w:val="12"/>
        </w:rPr>
        <w:t>¶</w:t>
      </w:r>
      <w:proofErr w:type="gramEnd"/>
      <w:r w:rsidRPr="003D2E04">
        <w:rPr>
          <w:rFonts w:ascii="Garamond" w:hAnsi="Garamond"/>
          <w:sz w:val="16"/>
        </w:rPr>
        <w:t xml:space="preserve"> 179</w:t>
      </w:r>
      <w:r w:rsidR="00E41B2A" w:rsidRPr="003D2E04">
        <w:rPr>
          <w:rFonts w:ascii="Garamond" w:hAnsi="Garamond"/>
          <w:sz w:val="12"/>
        </w:rPr>
        <w:t>¶</w:t>
      </w:r>
      <w:r w:rsidRPr="003D2E04">
        <w:rPr>
          <w:rFonts w:ascii="Garamond" w:hAnsi="Garamond"/>
          <w:sz w:val="16"/>
        </w:rPr>
        <w:t xml:space="preserve"> China has continued to develop and deploy new nuclear weapons since the end of the Cold</w:t>
      </w:r>
      <w:r w:rsidR="00E41B2A" w:rsidRPr="003D2E04">
        <w:rPr>
          <w:rFonts w:ascii="Garamond" w:hAnsi="Garamond"/>
          <w:sz w:val="12"/>
        </w:rPr>
        <w:t>¶</w:t>
      </w:r>
      <w:r w:rsidRPr="003D2E04">
        <w:rPr>
          <w:rFonts w:ascii="Garamond" w:hAnsi="Garamond"/>
          <w:sz w:val="16"/>
        </w:rPr>
        <w:t xml:space="preserve"> War. It conducted large nuclear tests until 1996 and may have conducted covert nuclear tests</w:t>
      </w:r>
      <w:r w:rsidR="00E41B2A" w:rsidRPr="003D2E04">
        <w:rPr>
          <w:rFonts w:ascii="Garamond" w:hAnsi="Garamond"/>
          <w:sz w:val="12"/>
        </w:rPr>
        <w:t>¶</w:t>
      </w:r>
      <w:r w:rsidRPr="003D2E04">
        <w:rPr>
          <w:rFonts w:ascii="Garamond" w:hAnsi="Garamond"/>
          <w:sz w:val="16"/>
        </w:rPr>
        <w:t xml:space="preserve"> since its declared testing moratorium in 1996.180 </w:t>
      </w:r>
      <w:proofErr w:type="spellStart"/>
      <w:r w:rsidRPr="003D2E04">
        <w:rPr>
          <w:rFonts w:ascii="Garamond" w:hAnsi="Garamond"/>
          <w:sz w:val="16"/>
        </w:rPr>
        <w:t>Xue</w:t>
      </w:r>
      <w:proofErr w:type="spellEnd"/>
      <w:r w:rsidRPr="003D2E04">
        <w:rPr>
          <w:rFonts w:ascii="Garamond" w:hAnsi="Garamond"/>
          <w:sz w:val="16"/>
        </w:rPr>
        <w:t xml:space="preserve"> </w:t>
      </w:r>
      <w:proofErr w:type="spellStart"/>
      <w:r w:rsidRPr="003D2E04">
        <w:rPr>
          <w:rFonts w:ascii="Garamond" w:hAnsi="Garamond"/>
          <w:sz w:val="16"/>
        </w:rPr>
        <w:t>Bencheng</w:t>
      </w:r>
      <w:proofErr w:type="spellEnd"/>
      <w:r w:rsidRPr="003D2E04">
        <w:rPr>
          <w:rFonts w:ascii="Garamond" w:hAnsi="Garamond"/>
          <w:sz w:val="16"/>
        </w:rPr>
        <w:t>, an important Chinese nuclear</w:t>
      </w:r>
      <w:r w:rsidR="00E41B2A" w:rsidRPr="003D2E04">
        <w:rPr>
          <w:rFonts w:ascii="Garamond" w:hAnsi="Garamond"/>
          <w:sz w:val="12"/>
        </w:rPr>
        <w:t>¶</w:t>
      </w:r>
      <w:r w:rsidRPr="003D2E04">
        <w:rPr>
          <w:rFonts w:ascii="Garamond" w:hAnsi="Garamond"/>
          <w:sz w:val="16"/>
        </w:rPr>
        <w:t xml:space="preserve"> weapons scientist, characterized the July 1996 Chinese nuclear test as “a great spanning leap”</w:t>
      </w:r>
      <w:r w:rsidR="00E41B2A" w:rsidRPr="003D2E04">
        <w:rPr>
          <w:rFonts w:ascii="Garamond" w:hAnsi="Garamond"/>
          <w:sz w:val="12"/>
        </w:rPr>
        <w:t>¶</w:t>
      </w:r>
      <w:r w:rsidRPr="003D2E04">
        <w:rPr>
          <w:rFonts w:ascii="Garamond" w:hAnsi="Garamond"/>
          <w:sz w:val="16"/>
        </w:rPr>
        <w:t xml:space="preserve"> which solved the problem of nuclear weapons miniaturization.181 This test apparently set the</w:t>
      </w:r>
      <w:r w:rsidR="00E41B2A" w:rsidRPr="003D2E04">
        <w:rPr>
          <w:rFonts w:ascii="Garamond" w:hAnsi="Garamond"/>
          <w:sz w:val="12"/>
        </w:rPr>
        <w:t>¶</w:t>
      </w:r>
      <w:r w:rsidRPr="003D2E04">
        <w:rPr>
          <w:rFonts w:ascii="Garamond" w:hAnsi="Garamond"/>
          <w:sz w:val="16"/>
        </w:rPr>
        <w:t xml:space="preserve"> stage for the nuclear modernization programs now underway</w:t>
      </w:r>
      <w:proofErr w:type="gramStart"/>
      <w:r w:rsidRPr="003D2E04">
        <w:rPr>
          <w:rFonts w:ascii="Garamond" w:hAnsi="Garamond"/>
          <w:sz w:val="16"/>
        </w:rPr>
        <w:t>.</w:t>
      </w:r>
      <w:r w:rsidR="00E41B2A" w:rsidRPr="003D2E04">
        <w:rPr>
          <w:rFonts w:ascii="Garamond" w:hAnsi="Garamond"/>
          <w:sz w:val="12"/>
        </w:rPr>
        <w:t>¶</w:t>
      </w:r>
      <w:proofErr w:type="gramEnd"/>
      <w:r w:rsidRPr="003D2E04">
        <w:rPr>
          <w:rFonts w:ascii="Garamond" w:hAnsi="Garamond"/>
          <w:sz w:val="16"/>
        </w:rPr>
        <w:t xml:space="preserve"> The U.S. government estimates that China’s nuclear arsenal is a few hundred weapons.182 In</w:t>
      </w:r>
      <w:r w:rsidR="00E41B2A" w:rsidRPr="003D2E04">
        <w:rPr>
          <w:rFonts w:ascii="Garamond" w:hAnsi="Garamond"/>
          <w:sz w:val="12"/>
        </w:rPr>
        <w:t>¶</w:t>
      </w:r>
      <w:r w:rsidRPr="003D2E04">
        <w:rPr>
          <w:rFonts w:ascii="Garamond" w:hAnsi="Garamond"/>
          <w:sz w:val="16"/>
        </w:rPr>
        <w:t xml:space="preserve"> 2011, Taiwan’s defense ministry estimated that China’s Second Artillery had between 450 and</w:t>
      </w:r>
      <w:r w:rsidR="00E41B2A" w:rsidRPr="003D2E04">
        <w:rPr>
          <w:rFonts w:ascii="Garamond" w:hAnsi="Garamond"/>
          <w:sz w:val="12"/>
        </w:rPr>
        <w:t>¶</w:t>
      </w:r>
      <w:r w:rsidRPr="003D2E04">
        <w:rPr>
          <w:rFonts w:ascii="Garamond" w:hAnsi="Garamond"/>
          <w:sz w:val="16"/>
        </w:rPr>
        <w:t xml:space="preserve"> 500 nuclear weapons.183 </w:t>
      </w:r>
      <w:r w:rsidRPr="003D2E04">
        <w:rPr>
          <w:rStyle w:val="StyleBoldUnderline"/>
          <w:rFonts w:ascii="Garamond" w:hAnsi="Garamond"/>
        </w:rPr>
        <w:t>The total number of nuclear weapons would, of course, be higher</w:t>
      </w:r>
      <w:r w:rsidR="00E41B2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because the Second Artillery does not control the nuclear weapons of the naval or the air forces.</w:t>
      </w:r>
      <w:r w:rsidR="00E41B2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Fonts w:ascii="Garamond" w:hAnsi="Garamond"/>
          <w:sz w:val="16"/>
        </w:rPr>
        <w:t xml:space="preserve">Some Russian </w:t>
      </w:r>
      <w:r w:rsidRPr="003D2E04">
        <w:rPr>
          <w:rStyle w:val="StyleBoldUnderline"/>
          <w:rFonts w:ascii="Garamond" w:hAnsi="Garamond"/>
          <w:highlight w:val="cyan"/>
        </w:rPr>
        <w:t>experts</w:t>
      </w:r>
      <w:r w:rsidRPr="003D2E04">
        <w:rPr>
          <w:rStyle w:val="StyleBoldUnderline"/>
          <w:rFonts w:ascii="Garamond" w:hAnsi="Garamond"/>
        </w:rPr>
        <w:t xml:space="preserve"> </w:t>
      </w:r>
      <w:r w:rsidRPr="003D2E04">
        <w:rPr>
          <w:rStyle w:val="StyleBoldUnderline"/>
          <w:rFonts w:ascii="Garamond" w:hAnsi="Garamond"/>
          <w:highlight w:val="cyan"/>
        </w:rPr>
        <w:t>believe China</w:t>
      </w:r>
      <w:r w:rsidRPr="003D2E04">
        <w:rPr>
          <w:rStyle w:val="StyleBoldUnderline"/>
          <w:rFonts w:ascii="Garamond" w:hAnsi="Garamond"/>
        </w:rPr>
        <w:t xml:space="preserve"> now </w:t>
      </w:r>
      <w:r w:rsidRPr="003D2E04">
        <w:rPr>
          <w:rStyle w:val="StyleBoldUnderline"/>
          <w:rFonts w:ascii="Garamond" w:hAnsi="Garamond"/>
          <w:highlight w:val="cyan"/>
        </w:rPr>
        <w:t>has</w:t>
      </w:r>
      <w:r w:rsidRPr="003D2E04">
        <w:rPr>
          <w:rStyle w:val="StyleBoldUnderline"/>
          <w:rFonts w:ascii="Garamond" w:hAnsi="Garamond"/>
        </w:rPr>
        <w:t xml:space="preserve"> one thousand to </w:t>
      </w:r>
      <w:r w:rsidRPr="003D2E04">
        <w:rPr>
          <w:rStyle w:val="StyleBoldUnderline"/>
          <w:rFonts w:ascii="Garamond" w:hAnsi="Garamond"/>
          <w:highlight w:val="cyan"/>
        </w:rPr>
        <w:t>several thousand nuclear</w:t>
      </w:r>
      <w:r w:rsidR="00E41B2A"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weapons</w:t>
      </w:r>
      <w:r w:rsidRPr="003D2E04">
        <w:rPr>
          <w:rStyle w:val="StyleBoldUnderline"/>
          <w:rFonts w:ascii="Garamond" w:hAnsi="Garamond"/>
        </w:rPr>
        <w:t>.</w:t>
      </w:r>
      <w:r w:rsidRPr="003D2E04">
        <w:rPr>
          <w:rFonts w:ascii="Garamond" w:hAnsi="Garamond"/>
          <w:sz w:val="16"/>
        </w:rPr>
        <w:t xml:space="preserve">184 Col-Gen. (ret.) Viktor </w:t>
      </w:r>
      <w:proofErr w:type="spellStart"/>
      <w:r w:rsidRPr="003D2E04">
        <w:rPr>
          <w:rFonts w:ascii="Garamond" w:hAnsi="Garamond"/>
          <w:sz w:val="16"/>
        </w:rPr>
        <w:t>Yesin</w:t>
      </w:r>
      <w:proofErr w:type="spellEnd"/>
      <w:r w:rsidRPr="003D2E04">
        <w:rPr>
          <w:rFonts w:ascii="Garamond" w:hAnsi="Garamond"/>
          <w:sz w:val="16"/>
        </w:rPr>
        <w:t>, former commander of the Strategic Missile Troops,</w:t>
      </w:r>
      <w:r w:rsidR="00E41B2A" w:rsidRPr="003D2E04">
        <w:rPr>
          <w:rFonts w:ascii="Garamond" w:hAnsi="Garamond"/>
          <w:sz w:val="12"/>
        </w:rPr>
        <w:t>¶</w:t>
      </w:r>
      <w:r w:rsidRPr="003D2E04">
        <w:rPr>
          <w:rFonts w:ascii="Garamond" w:hAnsi="Garamond"/>
          <w:sz w:val="16"/>
        </w:rPr>
        <w:t xml:space="preserve"> states, “My estimate of </w:t>
      </w:r>
      <w:r w:rsidRPr="003D2E04">
        <w:rPr>
          <w:rStyle w:val="StyleBoldUnderline"/>
          <w:rFonts w:ascii="Garamond" w:hAnsi="Garamond"/>
        </w:rPr>
        <w:t>China’s nuclear arsenal today is 1,600 to 1,800 warheads</w:t>
      </w:r>
      <w:r w:rsidRPr="003D2E04">
        <w:rPr>
          <w:rFonts w:ascii="Garamond" w:hAnsi="Garamond"/>
          <w:sz w:val="16"/>
        </w:rPr>
        <w:t>.” 185</w:t>
      </w:r>
      <w:r w:rsidR="00E41B2A" w:rsidRPr="003D2E04">
        <w:rPr>
          <w:rFonts w:ascii="Garamond" w:hAnsi="Garamond"/>
          <w:sz w:val="12"/>
        </w:rPr>
        <w:t>¶</w:t>
      </w:r>
      <w:r w:rsidRPr="003D2E04">
        <w:rPr>
          <w:rFonts w:ascii="Garamond" w:hAnsi="Garamond"/>
          <w:sz w:val="16"/>
        </w:rPr>
        <w:t xml:space="preserve"> Irrespective of what the current number is, there is no doubt it will increase</w:t>
      </w:r>
      <w:proofErr w:type="gramStart"/>
      <w:r w:rsidRPr="003D2E04">
        <w:rPr>
          <w:rFonts w:ascii="Garamond" w:hAnsi="Garamond"/>
          <w:sz w:val="16"/>
        </w:rPr>
        <w:t>.</w:t>
      </w:r>
      <w:r w:rsidR="00E41B2A" w:rsidRPr="003D2E04">
        <w:rPr>
          <w:rFonts w:ascii="Garamond" w:hAnsi="Garamond"/>
          <w:sz w:val="12"/>
        </w:rPr>
        <w:t>¶</w:t>
      </w:r>
      <w:proofErr w:type="gramEnd"/>
      <w:r w:rsidRPr="003D2E04">
        <w:rPr>
          <w:rFonts w:ascii="Garamond" w:hAnsi="Garamond"/>
          <w:sz w:val="16"/>
        </w:rPr>
        <w:t xml:space="preserve"> Summary</w:t>
      </w:r>
      <w:r w:rsidR="00E41B2A"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highlight w:val="cyan"/>
        </w:rPr>
        <w:t>The Minimum Deterrence claim that</w:t>
      </w:r>
      <w:r w:rsidRPr="003D2E04">
        <w:rPr>
          <w:rFonts w:ascii="Garamond" w:hAnsi="Garamond"/>
          <w:sz w:val="16"/>
        </w:rPr>
        <w:t xml:space="preserve"> Russia and </w:t>
      </w:r>
      <w:r w:rsidRPr="003D2E04">
        <w:rPr>
          <w:rStyle w:val="StyleBoldUnderline"/>
          <w:rFonts w:ascii="Garamond" w:hAnsi="Garamond"/>
          <w:highlight w:val="cyan"/>
        </w:rPr>
        <w:t>China do not constitute plausible threats</w:t>
      </w:r>
      <w:r w:rsidR="00E41B2A"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pertinent to nuclear deterrence</w:t>
      </w:r>
      <w:r w:rsidRPr="003D2E04">
        <w:rPr>
          <w:rStyle w:val="StyleBoldUnderline"/>
          <w:rFonts w:ascii="Garamond" w:hAnsi="Garamond"/>
        </w:rPr>
        <w:t xml:space="preserve"> and will not do so in the future </w:t>
      </w:r>
      <w:r w:rsidRPr="003D2E04">
        <w:rPr>
          <w:rFonts w:ascii="Garamond" w:hAnsi="Garamond"/>
          <w:sz w:val="16"/>
        </w:rPr>
        <w:t xml:space="preserve">reflects a hope, </w:t>
      </w:r>
      <w:r w:rsidRPr="003D2E04">
        <w:rPr>
          <w:rStyle w:val="Emphasis"/>
          <w:rFonts w:ascii="Garamond" w:hAnsi="Garamond"/>
          <w:highlight w:val="cyan"/>
        </w:rPr>
        <w:t>but</w:t>
      </w:r>
      <w:r w:rsidRPr="003D2E04">
        <w:rPr>
          <w:rStyle w:val="Emphasis"/>
          <w:rFonts w:ascii="Garamond" w:hAnsi="Garamond"/>
        </w:rPr>
        <w:t xml:space="preserve"> considerable</w:t>
      </w:r>
      <w:r w:rsidR="00E41B2A" w:rsidRPr="003D2E04">
        <w:rPr>
          <w:rStyle w:val="Emphasis"/>
          <w:rFonts w:ascii="Garamond" w:hAnsi="Garamond"/>
          <w:b w:val="0"/>
          <w:sz w:val="12"/>
          <w:u w:val="none"/>
        </w:rPr>
        <w:t>¶</w:t>
      </w:r>
      <w:r w:rsidRPr="003D2E04">
        <w:rPr>
          <w:rStyle w:val="Emphasis"/>
          <w:rFonts w:ascii="Garamond" w:hAnsi="Garamond"/>
          <w:sz w:val="12"/>
        </w:rPr>
        <w:t xml:space="preserve"> </w:t>
      </w:r>
      <w:r w:rsidRPr="003D2E04">
        <w:rPr>
          <w:rStyle w:val="Emphasis"/>
          <w:rFonts w:ascii="Garamond" w:hAnsi="Garamond"/>
          <w:highlight w:val="cyan"/>
        </w:rPr>
        <w:t>available evidence suggests otherwise</w:t>
      </w:r>
      <w:r w:rsidRPr="003D2E04">
        <w:rPr>
          <w:rFonts w:ascii="Garamond" w:hAnsi="Garamond"/>
          <w:sz w:val="16"/>
        </w:rPr>
        <w:t>. At a time when the United States is dramatically</w:t>
      </w:r>
      <w:r w:rsidR="00E41B2A" w:rsidRPr="003D2E04">
        <w:rPr>
          <w:rFonts w:ascii="Garamond" w:hAnsi="Garamond"/>
          <w:sz w:val="12"/>
        </w:rPr>
        <w:t>¶</w:t>
      </w:r>
      <w:r w:rsidRPr="003D2E04">
        <w:rPr>
          <w:rFonts w:ascii="Garamond" w:hAnsi="Garamond"/>
          <w:sz w:val="16"/>
        </w:rPr>
        <w:t xml:space="preserve"> reducing both defense expenditures and nuclear weapons, Russia and China are doing the</w:t>
      </w:r>
      <w:r w:rsidR="00E41B2A" w:rsidRPr="003D2E04">
        <w:rPr>
          <w:rFonts w:ascii="Garamond" w:hAnsi="Garamond"/>
          <w:sz w:val="12"/>
        </w:rPr>
        <w:t>¶</w:t>
      </w:r>
      <w:r w:rsidRPr="003D2E04">
        <w:rPr>
          <w:rFonts w:ascii="Garamond" w:hAnsi="Garamond"/>
          <w:sz w:val="16"/>
        </w:rPr>
        <w:t xml:space="preserve"> opposite. At a time when Minimum Deterrence proposals assert that hostilities between the</w:t>
      </w:r>
      <w:r w:rsidR="00E41B2A" w:rsidRPr="003D2E04">
        <w:rPr>
          <w:rFonts w:ascii="Garamond" w:hAnsi="Garamond"/>
          <w:sz w:val="12"/>
        </w:rPr>
        <w:t>¶</w:t>
      </w:r>
      <w:r w:rsidRPr="003D2E04">
        <w:rPr>
          <w:rFonts w:ascii="Garamond" w:hAnsi="Garamond"/>
          <w:sz w:val="16"/>
        </w:rPr>
        <w:t xml:space="preserve"> United States and Russia or China are implausible, both countries are talking and acting on the</w:t>
      </w:r>
      <w:r w:rsidR="00E41B2A" w:rsidRPr="003D2E04">
        <w:rPr>
          <w:rFonts w:ascii="Garamond" w:hAnsi="Garamond"/>
          <w:sz w:val="12"/>
        </w:rPr>
        <w:t>¶</w:t>
      </w:r>
      <w:r w:rsidRPr="003D2E04">
        <w:rPr>
          <w:rFonts w:ascii="Garamond" w:hAnsi="Garamond"/>
          <w:sz w:val="16"/>
        </w:rPr>
        <w:t xml:space="preserve"> opposite premise. Hoping that benign relations will prevail for now and the future is reasonable</w:t>
      </w:r>
      <w:proofErr w:type="gramStart"/>
      <w:r w:rsidRPr="003D2E04">
        <w:rPr>
          <w:rFonts w:ascii="Garamond" w:hAnsi="Garamond"/>
          <w:sz w:val="16"/>
        </w:rPr>
        <w:t>;</w:t>
      </w:r>
      <w:r w:rsidR="00E41B2A" w:rsidRPr="003D2E04">
        <w:rPr>
          <w:rFonts w:ascii="Garamond" w:hAnsi="Garamond"/>
          <w:sz w:val="12"/>
        </w:rPr>
        <w:t>¶</w:t>
      </w:r>
      <w:proofErr w:type="gramEnd"/>
      <w:r w:rsidRPr="003D2E04">
        <w:rPr>
          <w:rFonts w:ascii="Garamond" w:hAnsi="Garamond"/>
          <w:sz w:val="16"/>
        </w:rPr>
        <w:t xml:space="preserve"> ignoring or discounting opponents’ expressions of hostility, and instead basing U.S. calculations</w:t>
      </w:r>
      <w:r w:rsidR="00E41B2A" w:rsidRPr="003D2E04">
        <w:rPr>
          <w:rFonts w:ascii="Garamond" w:hAnsi="Garamond"/>
          <w:sz w:val="12"/>
        </w:rPr>
        <w:t>¶</w:t>
      </w:r>
      <w:r w:rsidRPr="003D2E04">
        <w:rPr>
          <w:rFonts w:ascii="Garamond" w:hAnsi="Garamond"/>
          <w:sz w:val="16"/>
        </w:rPr>
        <w:t xml:space="preserve"> of deterrence requirements on hope, is not reasonable.</w:t>
      </w:r>
    </w:p>
    <w:p w14:paraId="6980B851" w14:textId="77777777" w:rsidR="000B055D" w:rsidRPr="003D2E04" w:rsidRDefault="000B055D" w:rsidP="000B055D">
      <w:pPr>
        <w:rPr>
          <w:rFonts w:ascii="Garamond" w:hAnsi="Garamond"/>
        </w:rPr>
      </w:pPr>
    </w:p>
    <w:p w14:paraId="3DD856C3" w14:textId="77777777" w:rsidR="000B055D" w:rsidRPr="003D2E04" w:rsidRDefault="000B055D" w:rsidP="000B055D">
      <w:pPr>
        <w:pStyle w:val="Heading3"/>
        <w:rPr>
          <w:rFonts w:ascii="Garamond" w:hAnsi="Garamond"/>
        </w:rPr>
      </w:pPr>
      <w:r w:rsidRPr="003D2E04">
        <w:rPr>
          <w:rFonts w:ascii="Garamond" w:hAnsi="Garamond"/>
        </w:rPr>
        <w:t>North Korea</w:t>
      </w:r>
    </w:p>
    <w:p w14:paraId="4F2E6DA9" w14:textId="52D3CD8E" w:rsidR="000D5F14" w:rsidRPr="003D2E04" w:rsidRDefault="000B055D" w:rsidP="000D5F14">
      <w:pPr>
        <w:pStyle w:val="Heading4"/>
        <w:rPr>
          <w:rFonts w:ascii="Garamond" w:hAnsi="Garamond"/>
        </w:rPr>
      </w:pPr>
      <w:r w:rsidRPr="003D2E04">
        <w:rPr>
          <w:rFonts w:ascii="Garamond" w:hAnsi="Garamond"/>
        </w:rPr>
        <w:t xml:space="preserve">Strong CCP calms escalatory conflict and deters North Korea from war </w:t>
      </w:r>
      <w:r w:rsidR="000D5F14" w:rsidRPr="003D2E04">
        <w:rPr>
          <w:rFonts w:ascii="Garamond" w:hAnsi="Garamond"/>
        </w:rPr>
        <w:t xml:space="preserve">– collapse of the CCP would mean there would be no check on North Korean </w:t>
      </w:r>
      <w:proofErr w:type="spellStart"/>
      <w:r w:rsidR="000D5F14" w:rsidRPr="003D2E04">
        <w:rPr>
          <w:rFonts w:ascii="Garamond" w:hAnsi="Garamond"/>
        </w:rPr>
        <w:t>lashout</w:t>
      </w:r>
      <w:proofErr w:type="spellEnd"/>
    </w:p>
    <w:p w14:paraId="26BD28AC" w14:textId="77777777" w:rsidR="000B055D" w:rsidRPr="003D2E04" w:rsidRDefault="000B055D" w:rsidP="000B055D">
      <w:pPr>
        <w:rPr>
          <w:rStyle w:val="StyleStyleBold12pt"/>
          <w:rFonts w:ascii="Garamond" w:hAnsi="Garamond"/>
        </w:rPr>
      </w:pPr>
      <w:r w:rsidRPr="003D2E04">
        <w:rPr>
          <w:rStyle w:val="StyleStyleBold12pt"/>
          <w:rFonts w:ascii="Garamond" w:hAnsi="Garamond"/>
        </w:rPr>
        <w:t>Horowitz, 2015</w:t>
      </w:r>
    </w:p>
    <w:p w14:paraId="41CE1238" w14:textId="77777777" w:rsidR="000B055D" w:rsidRPr="003D2E04" w:rsidRDefault="000B055D" w:rsidP="000B055D">
      <w:pPr>
        <w:rPr>
          <w:rFonts w:ascii="Garamond" w:hAnsi="Garamond"/>
        </w:rPr>
      </w:pPr>
      <w:r w:rsidRPr="003D2E04">
        <w:rPr>
          <w:rFonts w:ascii="Garamond" w:hAnsi="Garamond"/>
        </w:rPr>
        <w:t xml:space="preserve">Shale, Professor at University Wisconsin, Ph.D., University of California, Los Angeles (Political Science)¶ M.A., University of California, Los Angeles (Economics)¶ B.A., University of California, Berkeley, research focuses on international and ethnic conflict, with an emphasis on East and South Asia and on the post-communist world; on the politics of international trade and finance; and on the politics of market transition and institutional change in the post-communist countries and East Asia. He has taught for a year at Central European University in Budapest, Hungary, and has done research in many countries of Eastern Europe and the former Soviet Union, in India, and in China, Taiwan, and Korea, “Why China’s Leaders Benefit from a Nuclear, Threatening North Korea: Preempting and Diverting Opposition at Home and Abroad,” Pacific Focus, Vol. XXX, No. 1 (April 2015), 10–32.doi: 10.1111/pafo.12039© 2015 Center for International Studies, </w:t>
      </w:r>
      <w:proofErr w:type="spellStart"/>
      <w:r w:rsidRPr="003D2E04">
        <w:rPr>
          <w:rFonts w:ascii="Garamond" w:hAnsi="Garamond"/>
        </w:rPr>
        <w:t>Inha</w:t>
      </w:r>
      <w:proofErr w:type="spellEnd"/>
      <w:r w:rsidRPr="003D2E04">
        <w:rPr>
          <w:rFonts w:ascii="Garamond" w:hAnsi="Garamond"/>
        </w:rPr>
        <w:t xml:space="preserve"> University, </w:t>
      </w:r>
      <w:hyperlink r:id="rId26" w:history="1">
        <w:r w:rsidRPr="003D2E04">
          <w:rPr>
            <w:rFonts w:ascii="Garamond" w:hAnsi="Garamond"/>
          </w:rPr>
          <w:t>http://onlinelibrary.wiley.com/doi/10.1111/pafo.12039/epdf</w:t>
        </w:r>
      </w:hyperlink>
      <w:r w:rsidRPr="003D2E04">
        <w:rPr>
          <w:rFonts w:ascii="Garamond" w:hAnsi="Garamond"/>
        </w:rPr>
        <w:t>, Accessed: June 27, 2016, YDEL</w:t>
      </w:r>
    </w:p>
    <w:p w14:paraId="199DCFFA" w14:textId="77777777" w:rsidR="000B055D" w:rsidRPr="003D2E04" w:rsidRDefault="000B055D" w:rsidP="000B055D">
      <w:pPr>
        <w:ind w:left="720" w:hanging="720"/>
        <w:rPr>
          <w:rFonts w:ascii="Garamond" w:hAnsi="Garamond"/>
        </w:rPr>
      </w:pPr>
      <w:r w:rsidRPr="003D2E04">
        <w:rPr>
          <w:rFonts w:ascii="Garamond" w:hAnsi="Garamond"/>
        </w:rPr>
        <w:t xml:space="preserve"> </w:t>
      </w:r>
    </w:p>
    <w:p w14:paraId="5640774C" w14:textId="77777777" w:rsidR="000B055D" w:rsidRPr="003D2E04" w:rsidRDefault="000B055D" w:rsidP="000B055D">
      <w:pPr>
        <w:rPr>
          <w:rFonts w:ascii="Garamond" w:hAnsi="Garamond"/>
          <w:sz w:val="16"/>
        </w:rPr>
      </w:pPr>
      <w:r w:rsidRPr="003D2E04">
        <w:rPr>
          <w:rFonts w:ascii="Garamond" w:hAnsi="Garamond"/>
          <w:sz w:val="16"/>
        </w:rPr>
        <w:t xml:space="preserve">The North’s behavior primarily reflects the regime survival interests of the ruling Kim family, which long sought to preserve its autonomy by balancing Soviet and Chinese influence. Yet, since Gorbachev’s withdrawal of support triggered the North’s economic crisis and military decline, China has provided the support most vital to the Kim regime’s survival. Thus, </w:t>
      </w:r>
      <w:r w:rsidRPr="003D2E04">
        <w:rPr>
          <w:rStyle w:val="StyleBoldUnderline"/>
          <w:rFonts w:ascii="Garamond" w:hAnsi="Garamond"/>
          <w:highlight w:val="cyan"/>
        </w:rPr>
        <w:t>North Korea’s behavior is</w:t>
      </w:r>
      <w:r w:rsidRPr="003D2E04">
        <w:rPr>
          <w:rStyle w:val="StyleBoldUnderline"/>
          <w:rFonts w:ascii="Garamond" w:hAnsi="Garamond"/>
        </w:rPr>
        <w:t xml:space="preserve"> necessarily </w:t>
      </w:r>
      <w:r w:rsidRPr="003D2E04">
        <w:rPr>
          <w:rStyle w:val="StyleBoldUnderline"/>
          <w:rFonts w:ascii="Garamond" w:hAnsi="Garamond"/>
          <w:highlight w:val="cyan"/>
        </w:rPr>
        <w:t>constrained by China’s foreign-policy interests</w:t>
      </w:r>
      <w:r w:rsidRPr="003D2E04">
        <w:rPr>
          <w:rStyle w:val="StyleBoldUnderline"/>
          <w:rFonts w:ascii="Garamond" w:hAnsi="Garamond"/>
        </w:rPr>
        <w:t>.</w:t>
      </w:r>
      <w:r w:rsidRPr="003D2E04">
        <w:rPr>
          <w:rFonts w:ascii="Garamond" w:hAnsi="Garamond"/>
          <w:sz w:val="16"/>
        </w:rPr>
        <w:t xml:space="preserve"> Based upon statements by China’s leaders, observers have often argued that China has a serious principal-agent problem with the North – with the North’s behavior damaging China’s interests and China being largely unable to control such behavior.</w:t>
      </w:r>
      <w:r w:rsidRPr="003D2E04">
        <w:rPr>
          <w:rStyle w:val="StyleBoldUnderline"/>
          <w:rFonts w:ascii="Garamond" w:hAnsi="Garamond"/>
          <w:highlight w:val="cyan"/>
        </w:rPr>
        <w:t>1Given the evolving</w:t>
      </w:r>
      <w:r w:rsidRPr="003D2E04">
        <w:rPr>
          <w:rStyle w:val="StyleBoldUnderline"/>
          <w:rFonts w:ascii="Garamond" w:hAnsi="Garamond"/>
        </w:rPr>
        <w:t xml:space="preserve"> interests and </w:t>
      </w:r>
      <w:r w:rsidRPr="003D2E04">
        <w:rPr>
          <w:rStyle w:val="StyleBoldUnderline"/>
          <w:rFonts w:ascii="Garamond" w:hAnsi="Garamond"/>
          <w:highlight w:val="cyan"/>
        </w:rPr>
        <w:t>policies of China’s</w:t>
      </w:r>
      <w:r w:rsidRPr="003D2E04">
        <w:rPr>
          <w:rStyle w:val="StyleBoldUnderline"/>
          <w:rFonts w:ascii="Garamond" w:hAnsi="Garamond"/>
        </w:rPr>
        <w:t xml:space="preserve"> post-Mao </w:t>
      </w:r>
      <w:r w:rsidRPr="003D2E04">
        <w:rPr>
          <w:rStyle w:val="StyleBoldUnderline"/>
          <w:rFonts w:ascii="Garamond" w:hAnsi="Garamond"/>
          <w:highlight w:val="cyan"/>
        </w:rPr>
        <w:t>leaders</w:t>
      </w:r>
      <w:r w:rsidRPr="003D2E04">
        <w:rPr>
          <w:rStyle w:val="StyleBoldUnderline"/>
          <w:rFonts w:ascii="Garamond" w:hAnsi="Garamond"/>
        </w:rPr>
        <w:t xml:space="preserve">, it is argued here that </w:t>
      </w:r>
      <w:r w:rsidRPr="003D2E04">
        <w:rPr>
          <w:rStyle w:val="StyleBoldUnderline"/>
          <w:rFonts w:ascii="Garamond" w:hAnsi="Garamond"/>
          <w:highlight w:val="cyan"/>
        </w:rPr>
        <w:t>North Korea’s behavior</w:t>
      </w:r>
      <w:r w:rsidRPr="003D2E04">
        <w:rPr>
          <w:rStyle w:val="StyleBoldUnderline"/>
          <w:rFonts w:ascii="Garamond" w:hAnsi="Garamond"/>
        </w:rPr>
        <w:t xml:space="preserve"> predominantly </w:t>
      </w:r>
      <w:r w:rsidRPr="003D2E04">
        <w:rPr>
          <w:rStyle w:val="StyleBoldUnderline"/>
          <w:rFonts w:ascii="Garamond" w:hAnsi="Garamond"/>
          <w:highlight w:val="cyan"/>
        </w:rPr>
        <w:t>supports</w:t>
      </w:r>
      <w:r w:rsidRPr="003D2E04">
        <w:rPr>
          <w:rStyle w:val="StyleBoldUnderline"/>
          <w:rFonts w:ascii="Garamond" w:hAnsi="Garamond"/>
        </w:rPr>
        <w:t xml:space="preserve"> rather than threatens </w:t>
      </w:r>
      <w:r w:rsidRPr="003D2E04">
        <w:rPr>
          <w:rStyle w:val="StyleBoldUnderline"/>
          <w:rFonts w:ascii="Garamond" w:hAnsi="Garamond"/>
          <w:highlight w:val="cyan"/>
        </w:rPr>
        <w:t>China’s foreign-policy objectives</w:t>
      </w:r>
      <w:r w:rsidRPr="003D2E04">
        <w:rPr>
          <w:rStyle w:val="StyleBoldUnderline"/>
          <w:rFonts w:ascii="Garamond" w:hAnsi="Garamond"/>
        </w:rPr>
        <w:t>.</w:t>
      </w:r>
      <w:r w:rsidRPr="003D2E04">
        <w:rPr>
          <w:rFonts w:ascii="Garamond" w:hAnsi="Garamond"/>
          <w:sz w:val="16"/>
        </w:rPr>
        <w:t xml:space="preserve"> </w:t>
      </w:r>
      <w:r w:rsidRPr="003D2E04">
        <w:rPr>
          <w:rStyle w:val="StyleBoldUnderline"/>
          <w:rFonts w:ascii="Garamond" w:hAnsi="Garamond"/>
        </w:rPr>
        <w:t xml:space="preserve">There is a tendency to analyze </w:t>
      </w:r>
      <w:r w:rsidRPr="003D2E04">
        <w:rPr>
          <w:rStyle w:val="StyleBoldUnderline"/>
          <w:rFonts w:ascii="Garamond" w:hAnsi="Garamond"/>
          <w:highlight w:val="cyan"/>
        </w:rPr>
        <w:t>China’s interests in Korea primarily</w:t>
      </w:r>
      <w:r w:rsidRPr="003D2E04">
        <w:rPr>
          <w:rStyle w:val="StyleBoldUnderline"/>
          <w:rFonts w:ascii="Garamond" w:hAnsi="Garamond"/>
        </w:rPr>
        <w:t xml:space="preserve"> as </w:t>
      </w:r>
      <w:r w:rsidRPr="003D2E04">
        <w:rPr>
          <w:rStyle w:val="StyleBoldUnderline"/>
          <w:rFonts w:ascii="Garamond" w:hAnsi="Garamond"/>
          <w:highlight w:val="cyan"/>
        </w:rPr>
        <w:t>a function of</w:t>
      </w:r>
      <w:r w:rsidRPr="003D2E04">
        <w:rPr>
          <w:rStyle w:val="StyleBoldUnderline"/>
          <w:rFonts w:ascii="Garamond" w:hAnsi="Garamond"/>
        </w:rPr>
        <w:t xml:space="preserve"> traditional </w:t>
      </w:r>
      <w:r w:rsidRPr="003D2E04">
        <w:rPr>
          <w:rStyle w:val="StyleBoldUnderline"/>
          <w:rFonts w:ascii="Garamond" w:hAnsi="Garamond"/>
          <w:highlight w:val="cyan"/>
        </w:rPr>
        <w:t>national security interests</w:t>
      </w:r>
      <w:r w:rsidRPr="003D2E04">
        <w:rPr>
          <w:rStyle w:val="StyleBoldUnderline"/>
          <w:rFonts w:ascii="Garamond" w:hAnsi="Garamond"/>
        </w:rPr>
        <w:t xml:space="preserve"> – </w:t>
      </w:r>
      <w:r w:rsidRPr="003D2E04">
        <w:rPr>
          <w:rStyle w:val="StyleBoldUnderline"/>
          <w:rFonts w:ascii="Garamond" w:hAnsi="Garamond"/>
          <w:highlight w:val="cyan"/>
        </w:rPr>
        <w:t>mainly</w:t>
      </w:r>
      <w:r w:rsidRPr="003D2E04">
        <w:rPr>
          <w:rStyle w:val="StyleBoldUnderline"/>
          <w:rFonts w:ascii="Garamond" w:hAnsi="Garamond"/>
        </w:rPr>
        <w:t xml:space="preserve">, in terms of </w:t>
      </w:r>
      <w:r w:rsidRPr="003D2E04">
        <w:rPr>
          <w:rStyle w:val="StyleBoldUnderline"/>
          <w:rFonts w:ascii="Garamond" w:hAnsi="Garamond"/>
          <w:highlight w:val="cyan"/>
        </w:rPr>
        <w:t>the</w:t>
      </w:r>
      <w:r w:rsidRPr="003D2E04">
        <w:rPr>
          <w:rStyle w:val="StyleBoldUnderline"/>
          <w:rFonts w:ascii="Garamond" w:hAnsi="Garamond"/>
        </w:rPr>
        <w:t xml:space="preserve"> adverse </w:t>
      </w:r>
      <w:r w:rsidRPr="003D2E04">
        <w:rPr>
          <w:rStyle w:val="StyleBoldUnderline"/>
          <w:rFonts w:ascii="Garamond" w:hAnsi="Garamond"/>
          <w:highlight w:val="cyan"/>
        </w:rPr>
        <w:t>military balance</w:t>
      </w:r>
      <w:r w:rsidRPr="003D2E04">
        <w:rPr>
          <w:rStyle w:val="StyleBoldUnderline"/>
          <w:rFonts w:ascii="Garamond" w:hAnsi="Garamond"/>
        </w:rPr>
        <w:t xml:space="preserve"> of power effects </w:t>
      </w:r>
      <w:r w:rsidRPr="003D2E04">
        <w:rPr>
          <w:rStyle w:val="StyleBoldUnderline"/>
          <w:rFonts w:ascii="Garamond" w:hAnsi="Garamond"/>
          <w:highlight w:val="cyan"/>
        </w:rPr>
        <w:t>of</w:t>
      </w:r>
      <w:r w:rsidRPr="003D2E04">
        <w:rPr>
          <w:rStyle w:val="StyleBoldUnderline"/>
          <w:rFonts w:ascii="Garamond" w:hAnsi="Garamond"/>
        </w:rPr>
        <w:t xml:space="preserve"> </w:t>
      </w:r>
      <w:r w:rsidRPr="003D2E04">
        <w:rPr>
          <w:rStyle w:val="StyleBoldUnderline"/>
          <w:rFonts w:ascii="Garamond" w:hAnsi="Garamond"/>
          <w:highlight w:val="cyan"/>
        </w:rPr>
        <w:t>a Korea unified</w:t>
      </w:r>
      <w:r w:rsidRPr="003D2E04">
        <w:rPr>
          <w:rStyle w:val="StyleBoldUnderline"/>
          <w:rFonts w:ascii="Garamond" w:hAnsi="Garamond"/>
        </w:rPr>
        <w:t xml:space="preserve"> under the Southern regime</w:t>
      </w:r>
      <w:r w:rsidRPr="003D2E04">
        <w:rPr>
          <w:rFonts w:ascii="Garamond" w:hAnsi="Garamond"/>
          <w:sz w:val="16"/>
        </w:rPr>
        <w:t xml:space="preserve">.2However, </w:t>
      </w:r>
      <w:r w:rsidRPr="003D2E04">
        <w:rPr>
          <w:rStyle w:val="StyleBoldUnderline"/>
          <w:rFonts w:ascii="Garamond" w:hAnsi="Garamond"/>
          <w:highlight w:val="cyan"/>
        </w:rPr>
        <w:t>foreign policy can</w:t>
      </w:r>
      <w:r w:rsidRPr="003D2E04">
        <w:rPr>
          <w:rStyle w:val="StyleBoldUnderline"/>
          <w:rFonts w:ascii="Garamond" w:hAnsi="Garamond"/>
        </w:rPr>
        <w:t xml:space="preserve"> also be used to incr</w:t>
      </w:r>
      <w:r w:rsidRPr="003D2E04">
        <w:rPr>
          <w:rStyle w:val="StyleBoldUnderline"/>
          <w:rFonts w:ascii="Garamond" w:hAnsi="Garamond"/>
          <w:highlight w:val="cyan"/>
        </w:rPr>
        <w:t>ease the internal political legitimacy and strength of</w:t>
      </w:r>
      <w:r w:rsidRPr="003D2E04">
        <w:rPr>
          <w:rStyle w:val="StyleBoldUnderline"/>
          <w:rFonts w:ascii="Garamond" w:hAnsi="Garamond"/>
        </w:rPr>
        <w:t xml:space="preserve"> incumbent </w:t>
      </w:r>
      <w:r w:rsidRPr="003D2E04">
        <w:rPr>
          <w:rStyle w:val="StyleBoldUnderline"/>
          <w:rFonts w:ascii="Garamond" w:hAnsi="Garamond"/>
          <w:highlight w:val="cyan"/>
        </w:rPr>
        <w:t>political</w:t>
      </w:r>
      <w:r w:rsidRPr="003D2E04">
        <w:rPr>
          <w:rStyle w:val="StyleBoldUnderline"/>
          <w:rFonts w:ascii="Garamond" w:hAnsi="Garamond"/>
        </w:rPr>
        <w:t xml:space="preserve"> regimes and </w:t>
      </w:r>
      <w:r w:rsidRPr="003D2E04">
        <w:rPr>
          <w:rStyle w:val="StyleBoldUnderline"/>
          <w:rFonts w:ascii="Garamond" w:hAnsi="Garamond"/>
          <w:highlight w:val="cyan"/>
        </w:rPr>
        <w:t>leaders</w:t>
      </w:r>
      <w:r w:rsidRPr="003D2E04">
        <w:rPr>
          <w:rStyle w:val="StyleBoldUnderline"/>
          <w:rFonts w:ascii="Garamond" w:hAnsi="Garamond"/>
        </w:rPr>
        <w:t>.</w:t>
      </w:r>
      <w:r w:rsidRPr="003D2E04">
        <w:rPr>
          <w:rFonts w:ascii="Garamond" w:hAnsi="Garamond"/>
          <w:sz w:val="16"/>
        </w:rPr>
        <w:t xml:space="preserve"> Focusing attention on conflicts with external rivals diverts the attention of the public away from difficult domestic problems for which the regime itself is largely responsible.3Public confrontations with outsiders also deliver greater prestige and more resources to the security forces, and make it harder for internal political rivals to criticize current leaders. Such “diversionary” foreign policies are likely to be particularly attractive to regimes or leaders with weak internal legitimacy and strong external relative power. An exclusive emphasis on conventional national security interests provides an incomplete analysis of Chinese foreign policy even for the Deng Xiaoping period. Although Deng sought to remain in the background, his </w:t>
      </w:r>
      <w:r w:rsidRPr="003D2E04">
        <w:rPr>
          <w:rStyle w:val="StyleBoldUnderline"/>
          <w:rFonts w:ascii="Garamond" w:hAnsi="Garamond"/>
          <w:highlight w:val="cyan"/>
        </w:rPr>
        <w:t>support for the North was intended</w:t>
      </w:r>
      <w:r w:rsidRPr="003D2E04">
        <w:rPr>
          <w:rStyle w:val="StyleBoldUnderline"/>
          <w:rFonts w:ascii="Garamond" w:hAnsi="Garamond"/>
        </w:rPr>
        <w:t xml:space="preserve">, not just to forestall the geopolitical costs of a unified Korea, but also to </w:t>
      </w:r>
      <w:r w:rsidRPr="003D2E04">
        <w:rPr>
          <w:rStyle w:val="StyleBoldUnderline"/>
          <w:rFonts w:ascii="Garamond" w:hAnsi="Garamond"/>
          <w:highlight w:val="cyan"/>
        </w:rPr>
        <w:t>avoid the internal political fallout of a</w:t>
      </w:r>
      <w:r w:rsidRPr="003D2E04">
        <w:rPr>
          <w:rStyle w:val="StyleBoldUnderline"/>
          <w:rFonts w:ascii="Garamond" w:hAnsi="Garamond"/>
        </w:rPr>
        <w:t xml:space="preserve"> North Korean </w:t>
      </w:r>
      <w:r w:rsidRPr="003D2E04">
        <w:rPr>
          <w:rStyle w:val="StyleBoldUnderline"/>
          <w:rFonts w:ascii="Garamond" w:hAnsi="Garamond"/>
          <w:highlight w:val="cyan"/>
        </w:rPr>
        <w:t>regime collapse</w:t>
      </w:r>
      <w:r w:rsidRPr="003D2E04">
        <w:rPr>
          <w:rStyle w:val="StyleBoldUnderline"/>
          <w:rFonts w:ascii="Garamond" w:hAnsi="Garamond"/>
        </w:rPr>
        <w:t>.</w:t>
      </w:r>
      <w:r w:rsidRPr="003D2E04">
        <w:rPr>
          <w:rFonts w:ascii="Garamond" w:hAnsi="Garamond"/>
          <w:sz w:val="16"/>
        </w:rPr>
        <w:t xml:space="preserve"> More broadly, the “patriotic education” campaign initiated in Deng’s last, post-Tiananmen years substituted Chinese nationalism for </w:t>
      </w:r>
      <w:r w:rsidRPr="003D2E04">
        <w:rPr>
          <w:rStyle w:val="StyleBoldUnderline"/>
          <w:rFonts w:ascii="Garamond" w:hAnsi="Garamond"/>
        </w:rPr>
        <w:t>communism as the central legitimizing ideology of the Chinese Communist Party (</w:t>
      </w:r>
      <w:r w:rsidRPr="003D2E04">
        <w:rPr>
          <w:rStyle w:val="StyleBoldUnderline"/>
          <w:rFonts w:ascii="Garamond" w:hAnsi="Garamond"/>
          <w:highlight w:val="cyan"/>
        </w:rPr>
        <w:t>CCP</w:t>
      </w:r>
      <w:r w:rsidRPr="003D2E04">
        <w:rPr>
          <w:rStyle w:val="StyleBoldUnderline"/>
          <w:rFonts w:ascii="Garamond" w:hAnsi="Garamond"/>
        </w:rPr>
        <w:t xml:space="preserve">). </w:t>
      </w:r>
      <w:r w:rsidRPr="003D2E04">
        <w:rPr>
          <w:rFonts w:ascii="Garamond" w:hAnsi="Garamond"/>
          <w:sz w:val="16"/>
          <w:szCs w:val="16"/>
        </w:rPr>
        <w:t>In the post-Deng period, China’s leadership has become more decentralized and insecure, and its</w:t>
      </w:r>
      <w:r w:rsidRPr="003D2E04">
        <w:rPr>
          <w:rStyle w:val="StyleBoldUnderline"/>
          <w:rFonts w:ascii="Garamond" w:hAnsi="Garamond"/>
        </w:rPr>
        <w:t xml:space="preserve"> </w:t>
      </w:r>
      <w:r w:rsidRPr="003D2E04">
        <w:rPr>
          <w:rStyle w:val="StyleBoldUnderline"/>
          <w:rFonts w:ascii="Garamond" w:hAnsi="Garamond"/>
          <w:highlight w:val="cyan"/>
        </w:rPr>
        <w:t>leaders have</w:t>
      </w:r>
      <w:r w:rsidRPr="003D2E04">
        <w:rPr>
          <w:rStyle w:val="StyleBoldUnderline"/>
          <w:rFonts w:ascii="Garamond" w:hAnsi="Garamond"/>
        </w:rPr>
        <w:t xml:space="preserve"> </w:t>
      </w:r>
      <w:r w:rsidRPr="003D2E04">
        <w:rPr>
          <w:rStyle w:val="StyleBoldUnderline"/>
          <w:rFonts w:ascii="Garamond" w:hAnsi="Garamond"/>
          <w:highlight w:val="cyan"/>
        </w:rPr>
        <w:t>needed to worry</w:t>
      </w:r>
      <w:r w:rsidRPr="003D2E04">
        <w:rPr>
          <w:rStyle w:val="StyleBoldUnderline"/>
          <w:rFonts w:ascii="Garamond" w:hAnsi="Garamond"/>
        </w:rPr>
        <w:t xml:space="preserve"> more </w:t>
      </w:r>
      <w:r w:rsidRPr="003D2E04">
        <w:rPr>
          <w:rStyle w:val="StyleBoldUnderline"/>
          <w:rFonts w:ascii="Garamond" w:hAnsi="Garamond"/>
          <w:highlight w:val="cyan"/>
        </w:rPr>
        <w:t>about</w:t>
      </w:r>
      <w:r w:rsidRPr="003D2E04">
        <w:rPr>
          <w:rStyle w:val="StyleBoldUnderline"/>
          <w:rFonts w:ascii="Garamond" w:hAnsi="Garamond"/>
        </w:rPr>
        <w:t xml:space="preserve"> securing </w:t>
      </w:r>
      <w:r w:rsidRPr="003D2E04">
        <w:rPr>
          <w:rStyle w:val="StyleBoldUnderline"/>
          <w:rFonts w:ascii="Garamond" w:hAnsi="Garamond"/>
          <w:highlight w:val="cyan"/>
        </w:rPr>
        <w:t>their</w:t>
      </w:r>
      <w:r w:rsidRPr="003D2E04">
        <w:rPr>
          <w:rStyle w:val="StyleBoldUnderline"/>
          <w:rFonts w:ascii="Garamond" w:hAnsi="Garamond"/>
        </w:rPr>
        <w:t xml:space="preserve"> own political </w:t>
      </w:r>
      <w:r w:rsidRPr="003D2E04">
        <w:rPr>
          <w:rStyle w:val="StyleBoldUnderline"/>
          <w:rFonts w:ascii="Garamond" w:hAnsi="Garamond"/>
          <w:highlight w:val="cyan"/>
        </w:rPr>
        <w:t>power against both intra-regime and mass-level threats</w:t>
      </w:r>
      <w:r w:rsidRPr="003D2E04">
        <w:rPr>
          <w:rStyle w:val="StyleBoldUnderline"/>
          <w:rFonts w:ascii="Garamond" w:hAnsi="Garamond"/>
        </w:rPr>
        <w:t>.</w:t>
      </w:r>
      <w:r w:rsidRPr="003D2E04">
        <w:rPr>
          <w:rFonts w:ascii="Garamond" w:hAnsi="Garamond"/>
          <w:sz w:val="16"/>
        </w:rPr>
        <w:t xml:space="preserve"> No leader since Deng has had such strong authority within the CCP and People’s Liberation Army (PLA). The threat from below revealed at Tiananmen only becomes more difficult to contain as China’s population becomes more urbanized, educated, networked, and well informed. At the same time, C</w:t>
      </w:r>
      <w:r w:rsidRPr="003D2E04">
        <w:rPr>
          <w:rStyle w:val="StyleBoldUnderline"/>
          <w:rFonts w:ascii="Garamond" w:hAnsi="Garamond"/>
        </w:rPr>
        <w:t xml:space="preserve">hina has become more secure from external threats following the Soviet collapse and the relative rise of China’s own economic and military power. These trends imply that </w:t>
      </w:r>
      <w:r w:rsidRPr="003D2E04">
        <w:rPr>
          <w:rStyle w:val="StyleBoldUnderline"/>
          <w:rFonts w:ascii="Garamond" w:hAnsi="Garamond"/>
          <w:highlight w:val="cyan"/>
        </w:rPr>
        <w:t>China’s</w:t>
      </w:r>
      <w:r w:rsidRPr="003D2E04">
        <w:rPr>
          <w:rStyle w:val="StyleBoldUnderline"/>
          <w:rFonts w:ascii="Garamond" w:hAnsi="Garamond"/>
        </w:rPr>
        <w:t xml:space="preserve"> post-Deng </w:t>
      </w:r>
      <w:r w:rsidRPr="003D2E04">
        <w:rPr>
          <w:rStyle w:val="StyleBoldUnderline"/>
          <w:rFonts w:ascii="Garamond" w:hAnsi="Garamond"/>
          <w:highlight w:val="cyan"/>
        </w:rPr>
        <w:t>leaders are expected to</w:t>
      </w:r>
      <w:r w:rsidRPr="003D2E04">
        <w:rPr>
          <w:rStyle w:val="StyleBoldUnderline"/>
          <w:rFonts w:ascii="Garamond" w:hAnsi="Garamond"/>
        </w:rPr>
        <w:t xml:space="preserve"> focus less on China’s national interests, while </w:t>
      </w:r>
      <w:r w:rsidRPr="003D2E04">
        <w:rPr>
          <w:rStyle w:val="StyleBoldUnderline"/>
          <w:rFonts w:ascii="Garamond" w:hAnsi="Garamond"/>
          <w:highlight w:val="cyan"/>
        </w:rPr>
        <w:t>plac</w:t>
      </w:r>
      <w:r w:rsidRPr="003D2E04">
        <w:rPr>
          <w:rStyle w:val="StyleBoldUnderline"/>
          <w:rFonts w:ascii="Garamond" w:hAnsi="Garamond"/>
        </w:rPr>
        <w:t xml:space="preserve">ing </w:t>
      </w:r>
      <w:r w:rsidRPr="003D2E04">
        <w:rPr>
          <w:rStyle w:val="StyleBoldUnderline"/>
          <w:rFonts w:ascii="Garamond" w:hAnsi="Garamond"/>
          <w:highlight w:val="cyan"/>
        </w:rPr>
        <w:t>higher value on</w:t>
      </w:r>
      <w:r w:rsidRPr="003D2E04">
        <w:rPr>
          <w:rStyle w:val="StyleBoldUnderline"/>
          <w:rFonts w:ascii="Garamond" w:hAnsi="Garamond"/>
        </w:rPr>
        <w:t xml:space="preserve"> diversionary internal political </w:t>
      </w:r>
      <w:r w:rsidRPr="003D2E04">
        <w:rPr>
          <w:rStyle w:val="StyleBoldUnderline"/>
          <w:rFonts w:ascii="Garamond" w:hAnsi="Garamond"/>
          <w:highlight w:val="cyan"/>
        </w:rPr>
        <w:t>benefits of foreign policy</w:t>
      </w:r>
      <w:r w:rsidRPr="003D2E04">
        <w:rPr>
          <w:rStyle w:val="StyleBoldUnderline"/>
          <w:rFonts w:ascii="Garamond" w:hAnsi="Garamond"/>
        </w:rPr>
        <w:t xml:space="preserve"> – even where such diver-sonar internal benefits have traditional national interest costs. </w:t>
      </w:r>
      <w:r w:rsidRPr="003D2E04">
        <w:rPr>
          <w:rFonts w:ascii="Garamond" w:hAnsi="Garamond"/>
          <w:sz w:val="16"/>
        </w:rPr>
        <w:t xml:space="preserve">Taking into account both national interests and diversionary internal politics, </w:t>
      </w:r>
      <w:r w:rsidRPr="003D2E04">
        <w:rPr>
          <w:rStyle w:val="StyleBoldUnderline"/>
          <w:rFonts w:ascii="Garamond" w:hAnsi="Garamond"/>
        </w:rPr>
        <w:t xml:space="preserve">what are the </w:t>
      </w:r>
      <w:r w:rsidRPr="003D2E04">
        <w:rPr>
          <w:rStyle w:val="StyleBoldUnderline"/>
          <w:rFonts w:ascii="Garamond" w:hAnsi="Garamond"/>
          <w:highlight w:val="cyan"/>
        </w:rPr>
        <w:t>CCP regime’s main</w:t>
      </w:r>
      <w:r w:rsidRPr="003D2E04">
        <w:rPr>
          <w:rStyle w:val="StyleBoldUnderline"/>
          <w:rFonts w:ascii="Garamond" w:hAnsi="Garamond"/>
        </w:rPr>
        <w:t xml:space="preserve"> concrete </w:t>
      </w:r>
      <w:r w:rsidRPr="003D2E04">
        <w:rPr>
          <w:rStyle w:val="StyleBoldUnderline"/>
          <w:rFonts w:ascii="Garamond" w:hAnsi="Garamond"/>
          <w:highlight w:val="cyan"/>
        </w:rPr>
        <w:t>goals</w:t>
      </w:r>
      <w:r w:rsidRPr="003D2E04">
        <w:rPr>
          <w:rStyle w:val="StyleBoldUnderline"/>
          <w:rFonts w:ascii="Garamond" w:hAnsi="Garamond"/>
        </w:rPr>
        <w:t xml:space="preserve"> in Korea? </w:t>
      </w:r>
      <w:r w:rsidRPr="003D2E04">
        <w:rPr>
          <w:rFonts w:ascii="Garamond" w:hAnsi="Garamond"/>
          <w:sz w:val="16"/>
        </w:rPr>
        <w:t xml:space="preserve">Here it </w:t>
      </w:r>
      <w:r w:rsidRPr="003D2E04">
        <w:rPr>
          <w:rStyle w:val="StyleBoldUnderline"/>
          <w:rFonts w:ascii="Garamond" w:hAnsi="Garamond"/>
          <w:highlight w:val="cyan"/>
        </w:rPr>
        <w:t>is</w:t>
      </w:r>
      <w:r w:rsidRPr="003D2E04">
        <w:rPr>
          <w:rFonts w:ascii="Garamond" w:hAnsi="Garamond"/>
          <w:sz w:val="16"/>
        </w:rPr>
        <w:t xml:space="preserve"> argued that there are six main goals: </w:t>
      </w:r>
      <w:r w:rsidRPr="003D2E04">
        <w:rPr>
          <w:rStyle w:val="StyleBoldUnderline"/>
          <w:rFonts w:ascii="Garamond" w:hAnsi="Garamond"/>
          <w:highlight w:val="cyan"/>
        </w:rPr>
        <w:t>preserving the Northern regime; avoiding war; maintain-in a divided Peninsula; diverting</w:t>
      </w:r>
      <w:r w:rsidRPr="003D2E04">
        <w:rPr>
          <w:rStyle w:val="StyleBoldUnderline"/>
          <w:rFonts w:ascii="Garamond" w:hAnsi="Garamond"/>
        </w:rPr>
        <w:t xml:space="preserve"> resources and </w:t>
      </w:r>
      <w:r w:rsidRPr="003D2E04">
        <w:rPr>
          <w:rStyle w:val="StyleBoldUnderline"/>
          <w:rFonts w:ascii="Garamond" w:hAnsi="Garamond"/>
          <w:highlight w:val="cyan"/>
        </w:rPr>
        <w:t>efforts of geopolitical</w:t>
      </w:r>
      <w:r w:rsidRPr="003D2E04">
        <w:rPr>
          <w:rStyle w:val="StyleBoldUnderline"/>
          <w:rFonts w:ascii="Garamond" w:hAnsi="Garamond"/>
        </w:rPr>
        <w:t xml:space="preserve"> and </w:t>
      </w:r>
      <w:r w:rsidRPr="003D2E04">
        <w:rPr>
          <w:rStyle w:val="StyleBoldUnderline"/>
          <w:rFonts w:ascii="Garamond" w:hAnsi="Garamond"/>
          <w:highlight w:val="cyan"/>
        </w:rPr>
        <w:t>ideological</w:t>
      </w:r>
      <w:r w:rsidRPr="003D2E04">
        <w:rPr>
          <w:rStyle w:val="StyleBoldUnderline"/>
          <w:rFonts w:ascii="Garamond" w:hAnsi="Garamond"/>
        </w:rPr>
        <w:t xml:space="preserve"> rivals abroad; Finlandizing or neutralizing the South Korean regime; </w:t>
      </w:r>
      <w:r w:rsidRPr="003D2E04">
        <w:rPr>
          <w:rStyle w:val="StyleBoldUnderline"/>
          <w:rFonts w:ascii="Garamond" w:hAnsi="Garamond"/>
          <w:highlight w:val="cyan"/>
        </w:rPr>
        <w:t>and capturing the benefits of</w:t>
      </w:r>
      <w:r w:rsidRPr="003D2E04">
        <w:rPr>
          <w:rStyle w:val="StyleBoldUnderline"/>
          <w:rFonts w:ascii="Garamond" w:hAnsi="Garamond"/>
        </w:rPr>
        <w:t xml:space="preserve"> economic </w:t>
      </w:r>
      <w:r w:rsidRPr="003D2E04">
        <w:rPr>
          <w:rStyle w:val="StyleBoldUnderline"/>
          <w:rFonts w:ascii="Garamond" w:hAnsi="Garamond"/>
          <w:highlight w:val="cyan"/>
        </w:rPr>
        <w:t>relations with South Korea</w:t>
      </w:r>
      <w:r w:rsidRPr="003D2E04">
        <w:rPr>
          <w:rStyle w:val="StyleBoldUnderline"/>
          <w:rFonts w:ascii="Garamond" w:hAnsi="Garamond"/>
        </w:rPr>
        <w:t xml:space="preserve">, along with </w:t>
      </w:r>
      <w:r w:rsidRPr="003D2E04">
        <w:rPr>
          <w:rStyle w:val="StyleBoldUnderline"/>
          <w:rFonts w:ascii="Garamond" w:hAnsi="Garamond"/>
          <w:highlight w:val="cyan"/>
        </w:rPr>
        <w:t>Japan and the</w:t>
      </w:r>
      <w:r w:rsidRPr="003D2E04">
        <w:rPr>
          <w:rStyle w:val="StyleBoldUnderline"/>
          <w:rFonts w:ascii="Garamond" w:hAnsi="Garamond"/>
        </w:rPr>
        <w:t xml:space="preserve"> </w:t>
      </w:r>
      <w:r w:rsidRPr="003D2E04">
        <w:rPr>
          <w:rStyle w:val="StyleBoldUnderline"/>
          <w:rFonts w:ascii="Garamond" w:hAnsi="Garamond"/>
          <w:highlight w:val="cyan"/>
        </w:rPr>
        <w:t>U</w:t>
      </w:r>
      <w:r w:rsidRPr="003D2E04">
        <w:rPr>
          <w:rStyle w:val="StyleBoldUnderline"/>
          <w:rFonts w:ascii="Garamond" w:hAnsi="Garamond"/>
        </w:rPr>
        <w:t xml:space="preserve">nited </w:t>
      </w:r>
      <w:r w:rsidRPr="003D2E04">
        <w:rPr>
          <w:rStyle w:val="StyleBoldUnderline"/>
          <w:rFonts w:ascii="Garamond" w:hAnsi="Garamond"/>
          <w:highlight w:val="cyan"/>
        </w:rPr>
        <w:t>S</w:t>
      </w:r>
      <w:r w:rsidRPr="003D2E04">
        <w:rPr>
          <w:rStyle w:val="StyleBoldUnderline"/>
          <w:rFonts w:ascii="Garamond" w:hAnsi="Garamond"/>
        </w:rPr>
        <w:t>tates</w:t>
      </w:r>
      <w:r w:rsidRPr="003D2E04">
        <w:rPr>
          <w:rFonts w:ascii="Garamond" w:hAnsi="Garamond"/>
          <w:sz w:val="16"/>
        </w:rPr>
        <w:t xml:space="preserve">. Analysis of these goals indicates that, for </w:t>
      </w:r>
      <w:r w:rsidRPr="003D2E04">
        <w:rPr>
          <w:rStyle w:val="StyleBoldUnderline"/>
          <w:rFonts w:ascii="Garamond" w:hAnsi="Garamond"/>
        </w:rPr>
        <w:t>China’s leaders, the benefits of the North’s nuclear program have been understated relative to the costs. The main benefits are greater security of the Northern regime and diversion of foreign rivals’ resources and efforts – not just the traditional national interest benefits, but also the diversionary political benefits.</w:t>
      </w:r>
      <w:r w:rsidRPr="003D2E04">
        <w:rPr>
          <w:rFonts w:ascii="Garamond" w:hAnsi="Garamond"/>
          <w:sz w:val="16"/>
        </w:rPr>
        <w:t xml:space="preserve"> The main cost is the potential for rival states to significantly increase their own military mobilization in response. It seems likely that even Deng – who was most strongly concerned with China’s national interests – viewed this trade-off as favorable. </w:t>
      </w:r>
      <w:r w:rsidRPr="003D2E04">
        <w:rPr>
          <w:rStyle w:val="StyleBoldUnderline"/>
          <w:rFonts w:ascii="Garamond" w:hAnsi="Garamond"/>
        </w:rPr>
        <w:t xml:space="preserve">For his successors, </w:t>
      </w:r>
      <w:r w:rsidRPr="003D2E04">
        <w:rPr>
          <w:rStyle w:val="StyleBoldUnderline"/>
          <w:rFonts w:ascii="Garamond" w:hAnsi="Garamond"/>
          <w:highlight w:val="cyan"/>
        </w:rPr>
        <w:t>geopolitical reactions</w:t>
      </w:r>
      <w:r w:rsidRPr="003D2E04">
        <w:rPr>
          <w:rStyle w:val="StyleBoldUnderline"/>
          <w:rFonts w:ascii="Garamond" w:hAnsi="Garamond"/>
        </w:rPr>
        <w:t xml:space="preserve"> by rivals </w:t>
      </w:r>
      <w:r w:rsidRPr="003D2E04">
        <w:rPr>
          <w:rStyle w:val="StyleBoldUnderline"/>
          <w:rFonts w:ascii="Garamond" w:hAnsi="Garamond"/>
          <w:highlight w:val="cyan"/>
        </w:rPr>
        <w:t>have become</w:t>
      </w:r>
      <w:r w:rsidRPr="003D2E04">
        <w:rPr>
          <w:rStyle w:val="StyleBoldUnderline"/>
          <w:rFonts w:ascii="Garamond" w:hAnsi="Garamond"/>
        </w:rPr>
        <w:t xml:space="preserve"> increasingly </w:t>
      </w:r>
      <w:r w:rsidRPr="003D2E04">
        <w:rPr>
          <w:rStyle w:val="StyleBoldUnderline"/>
          <w:rFonts w:ascii="Garamond" w:hAnsi="Garamond"/>
          <w:highlight w:val="cyan"/>
        </w:rPr>
        <w:t>irrelevant</w:t>
      </w:r>
      <w:r w:rsidRPr="003D2E04">
        <w:rPr>
          <w:rStyle w:val="StyleBoldUnderline"/>
          <w:rFonts w:ascii="Garamond" w:hAnsi="Garamond"/>
        </w:rPr>
        <w:t xml:space="preserve">, and the diversion of rivals’ efforts increasingly valuable, </w:t>
      </w:r>
      <w:r w:rsidRPr="003D2E04">
        <w:rPr>
          <w:rStyle w:val="StyleBoldUnderline"/>
          <w:rFonts w:ascii="Garamond" w:hAnsi="Garamond"/>
          <w:highlight w:val="cyan"/>
        </w:rPr>
        <w:t>due both to China’s</w:t>
      </w:r>
      <w:r w:rsidRPr="003D2E04">
        <w:rPr>
          <w:rStyle w:val="StyleBoldUnderline"/>
          <w:rFonts w:ascii="Garamond" w:hAnsi="Garamond"/>
        </w:rPr>
        <w:t xml:space="preserve"> rapidly </w:t>
      </w:r>
      <w:r w:rsidRPr="003D2E04">
        <w:rPr>
          <w:rStyle w:val="StyleBoldUnderline"/>
          <w:rFonts w:ascii="Garamond" w:hAnsi="Garamond"/>
          <w:highlight w:val="cyan"/>
        </w:rPr>
        <w:t>rising economic and military strength</w:t>
      </w:r>
      <w:r w:rsidRPr="003D2E04">
        <w:rPr>
          <w:rStyle w:val="StyleBoldUnderline"/>
          <w:rFonts w:ascii="Garamond" w:hAnsi="Garamond"/>
        </w:rPr>
        <w:t xml:space="preserve">, and more importantly, to the increasing focus on internal threats to political survival. </w:t>
      </w:r>
      <w:r w:rsidRPr="003D2E04">
        <w:rPr>
          <w:rFonts w:ascii="Garamond" w:hAnsi="Garamond"/>
          <w:sz w:val="16"/>
        </w:rPr>
        <w:t xml:space="preserve">When these leadership preferences and net benefits are taken into account, China’s combined objectives in Korea seem increasingly advantaged by the North Korean nuclear program. </w:t>
      </w:r>
      <w:r w:rsidRPr="003D2E04">
        <w:rPr>
          <w:rStyle w:val="StyleBoldUnderline"/>
          <w:rFonts w:ascii="Garamond" w:hAnsi="Garamond"/>
        </w:rPr>
        <w:t xml:space="preserve">Turning from logic to evidence, it is only </w:t>
      </w:r>
      <w:r w:rsidRPr="003D2E04">
        <w:rPr>
          <w:rStyle w:val="StyleBoldUnderline"/>
          <w:rFonts w:ascii="Garamond" w:hAnsi="Garamond"/>
          <w:highlight w:val="cyan"/>
        </w:rPr>
        <w:t>China’s statements</w:t>
      </w:r>
      <w:r w:rsidRPr="003D2E04">
        <w:rPr>
          <w:rStyle w:val="StyleBoldUnderline"/>
          <w:rFonts w:ascii="Garamond" w:hAnsi="Garamond"/>
        </w:rPr>
        <w:t xml:space="preserve"> that </w:t>
      </w:r>
      <w:r w:rsidRPr="003D2E04">
        <w:rPr>
          <w:rStyle w:val="StyleBoldUnderline"/>
          <w:rFonts w:ascii="Garamond" w:hAnsi="Garamond"/>
          <w:highlight w:val="cyan"/>
        </w:rPr>
        <w:t xml:space="preserve">support the idea that China is opposed to North Korea’s </w:t>
      </w:r>
      <w:proofErr w:type="spellStart"/>
      <w:r w:rsidRPr="003D2E04">
        <w:rPr>
          <w:rStyle w:val="StyleBoldUnderline"/>
          <w:rFonts w:ascii="Garamond" w:hAnsi="Garamond"/>
          <w:highlight w:val="cyan"/>
        </w:rPr>
        <w:t>nuclearization</w:t>
      </w:r>
      <w:proofErr w:type="spellEnd"/>
      <w:r w:rsidRPr="003D2E04">
        <w:rPr>
          <w:rStyle w:val="Emphasis"/>
          <w:rFonts w:ascii="Garamond" w:hAnsi="Garamond"/>
          <w:highlight w:val="cyan"/>
        </w:rPr>
        <w:t>. China’s actions</w:t>
      </w:r>
      <w:r w:rsidRPr="003D2E04">
        <w:rPr>
          <w:rStyle w:val="Emphasis"/>
          <w:rFonts w:ascii="Garamond" w:hAnsi="Garamond"/>
        </w:rPr>
        <w:t xml:space="preserve"> seem </w:t>
      </w:r>
      <w:r w:rsidRPr="003D2E04">
        <w:rPr>
          <w:rStyle w:val="Emphasis"/>
          <w:rFonts w:ascii="Garamond" w:hAnsi="Garamond"/>
          <w:highlight w:val="cyan"/>
        </w:rPr>
        <w:t>designed to protect the North from retaliation and prevent the outbreak of war, while providing North Korea with space to proceed with its weapons program and its proliferation efforts</w:t>
      </w:r>
      <w:r w:rsidRPr="003D2E04">
        <w:rPr>
          <w:rFonts w:ascii="Garamond" w:hAnsi="Garamond"/>
          <w:sz w:val="16"/>
          <w:highlight w:val="cyan"/>
        </w:rPr>
        <w:t>.</w:t>
      </w:r>
      <w:r w:rsidRPr="003D2E04">
        <w:rPr>
          <w:rFonts w:ascii="Garamond" w:hAnsi="Garamond"/>
          <w:sz w:val="16"/>
        </w:rPr>
        <w:t xml:space="preserve"> From 2006, the North ratcheted up its rhetoric and, more importantly, its threatening behavior and violence</w:t>
      </w:r>
      <w:r w:rsidRPr="003D2E04">
        <w:rPr>
          <w:rStyle w:val="StyleBoldUnderline"/>
          <w:rFonts w:ascii="Garamond" w:hAnsi="Garamond"/>
        </w:rPr>
        <w:t xml:space="preserve">. </w:t>
      </w:r>
      <w:r w:rsidRPr="003D2E04">
        <w:rPr>
          <w:rStyle w:val="StyleBoldUnderline"/>
          <w:rFonts w:ascii="Garamond" w:hAnsi="Garamond"/>
          <w:highlight w:val="cyan"/>
        </w:rPr>
        <w:t>China reacted by making</w:t>
      </w:r>
      <w:r w:rsidRPr="003D2E04">
        <w:rPr>
          <w:rStyle w:val="StyleBoldUnderline"/>
          <w:rFonts w:ascii="Garamond" w:hAnsi="Garamond"/>
        </w:rPr>
        <w:t xml:space="preserve"> as much of </w:t>
      </w:r>
      <w:r w:rsidRPr="003D2E04">
        <w:rPr>
          <w:rStyle w:val="StyleBoldUnderline"/>
          <w:rFonts w:ascii="Garamond" w:hAnsi="Garamond"/>
          <w:highlight w:val="cyan"/>
        </w:rPr>
        <w:t>an effort to restrain the</w:t>
      </w:r>
      <w:r w:rsidRPr="003D2E04">
        <w:rPr>
          <w:rStyle w:val="StyleBoldUnderline"/>
          <w:rFonts w:ascii="Garamond" w:hAnsi="Garamond"/>
        </w:rPr>
        <w:t xml:space="preserve"> South as the </w:t>
      </w:r>
      <w:r w:rsidRPr="003D2E04">
        <w:rPr>
          <w:rStyle w:val="StyleBoldUnderline"/>
          <w:rFonts w:ascii="Garamond" w:hAnsi="Garamond"/>
          <w:highlight w:val="cyan"/>
        </w:rPr>
        <w:t>North</w:t>
      </w:r>
      <w:r w:rsidRPr="003D2E04">
        <w:rPr>
          <w:rFonts w:ascii="Garamond" w:hAnsi="Garamond"/>
          <w:sz w:val="16"/>
        </w:rPr>
        <w:t xml:space="preserve">. </w:t>
      </w:r>
    </w:p>
    <w:p w14:paraId="022D7169" w14:textId="77777777" w:rsidR="000B055D" w:rsidRPr="003D2E04" w:rsidRDefault="000B055D" w:rsidP="000B055D">
      <w:pPr>
        <w:rPr>
          <w:rFonts w:ascii="Garamond" w:hAnsi="Garamond"/>
        </w:rPr>
      </w:pPr>
    </w:p>
    <w:p w14:paraId="2464719C" w14:textId="77777777" w:rsidR="000B055D" w:rsidRPr="003D2E04" w:rsidRDefault="000B055D" w:rsidP="000B055D">
      <w:pPr>
        <w:pStyle w:val="Heading4"/>
        <w:rPr>
          <w:rFonts w:ascii="Garamond" w:hAnsi="Garamond"/>
        </w:rPr>
      </w:pPr>
      <w:r w:rsidRPr="003D2E04">
        <w:rPr>
          <w:rFonts w:ascii="Garamond" w:hAnsi="Garamond"/>
        </w:rPr>
        <w:t>CCP would check war with North Korea – North Korean nuclear testing proves</w:t>
      </w:r>
    </w:p>
    <w:p w14:paraId="3C672473" w14:textId="77777777" w:rsidR="000B055D" w:rsidRPr="003D2E04" w:rsidRDefault="000B055D" w:rsidP="000B055D">
      <w:pPr>
        <w:rPr>
          <w:rStyle w:val="StyleStyleBold12pt"/>
          <w:rFonts w:ascii="Garamond" w:hAnsi="Garamond"/>
        </w:rPr>
      </w:pPr>
      <w:r w:rsidRPr="003D2E04">
        <w:rPr>
          <w:rStyle w:val="StyleStyleBold12pt"/>
          <w:rFonts w:ascii="Garamond" w:hAnsi="Garamond"/>
        </w:rPr>
        <w:t>Glaser, 2016</w:t>
      </w:r>
    </w:p>
    <w:p w14:paraId="5BEE11CA" w14:textId="77777777" w:rsidR="000B055D" w:rsidRPr="003D2E04" w:rsidRDefault="000B055D" w:rsidP="000B055D">
      <w:pPr>
        <w:rPr>
          <w:rFonts w:ascii="Garamond" w:hAnsi="Garamond"/>
        </w:rPr>
      </w:pPr>
      <w:r w:rsidRPr="003D2E04">
        <w:rPr>
          <w:rFonts w:ascii="Garamond" w:hAnsi="Garamond"/>
        </w:rPr>
        <w:t xml:space="preserve">Bonnie, senior adviser for Asia and the director of the China Power Project at the Center for Strategic and International Studies (CSIS), “China's Reaction to North Korea's Nuclear Test,” Center for Strategic and International Studies, January 6, 2016, </w:t>
      </w:r>
      <w:hyperlink r:id="rId27" w:history="1">
        <w:r w:rsidRPr="003D2E04">
          <w:rPr>
            <w:rStyle w:val="Hyperlink"/>
            <w:rFonts w:ascii="Garamond" w:hAnsi="Garamond"/>
          </w:rPr>
          <w:t>https://www.csis.org/analysis/chinas-reaction-north-koreas-nuclear-test</w:t>
        </w:r>
      </w:hyperlink>
      <w:r w:rsidRPr="003D2E04">
        <w:rPr>
          <w:rFonts w:ascii="Garamond" w:hAnsi="Garamond"/>
        </w:rPr>
        <w:t>, Accessed: June 30, 2016, YDEL</w:t>
      </w:r>
    </w:p>
    <w:p w14:paraId="572D4D32" w14:textId="77777777" w:rsidR="000B055D" w:rsidRPr="003D2E04" w:rsidRDefault="000B055D" w:rsidP="000B055D">
      <w:pPr>
        <w:rPr>
          <w:rFonts w:ascii="Garamond" w:hAnsi="Garamond"/>
        </w:rPr>
      </w:pPr>
      <w:r w:rsidRPr="003D2E04">
        <w:rPr>
          <w:rFonts w:ascii="Garamond" w:hAnsi="Garamond"/>
          <w:sz w:val="12"/>
        </w:rPr>
        <w:t xml:space="preserve">¶ </w:t>
      </w:r>
      <w:r w:rsidRPr="003D2E04">
        <w:rPr>
          <w:rFonts w:ascii="Garamond" w:hAnsi="Garamond"/>
        </w:rPr>
        <w:t>Q1: Was the official statement by China’s Ministry of Foreign Affairs particularly harsh</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 </w:t>
      </w:r>
      <w:r w:rsidRPr="003D2E04">
        <w:rPr>
          <w:rFonts w:ascii="Garamond" w:hAnsi="Garamond"/>
        </w:rPr>
        <w:t xml:space="preserve">A1: No. </w:t>
      </w:r>
      <w:r w:rsidRPr="003D2E04">
        <w:rPr>
          <w:rStyle w:val="StyleBoldUnderline"/>
          <w:rFonts w:ascii="Garamond" w:hAnsi="Garamond"/>
          <w:highlight w:val="cyan"/>
        </w:rPr>
        <w:t>China</w:t>
      </w:r>
      <w:r w:rsidRPr="003D2E04">
        <w:rPr>
          <w:rStyle w:val="StyleBoldUnderline"/>
          <w:rFonts w:ascii="Garamond" w:hAnsi="Garamond"/>
        </w:rPr>
        <w:t xml:space="preserve">’s foreign ministry statement said that it </w:t>
      </w:r>
      <w:r w:rsidRPr="003D2E04">
        <w:rPr>
          <w:rStyle w:val="StyleBoldUnderline"/>
          <w:rFonts w:ascii="Garamond" w:hAnsi="Garamond"/>
          <w:highlight w:val="cyan"/>
        </w:rPr>
        <w:t>is “firmly</w:t>
      </w:r>
      <w:r w:rsidRPr="003D2E04">
        <w:rPr>
          <w:rStyle w:val="StyleBoldUnderline"/>
          <w:rFonts w:ascii="Garamond" w:hAnsi="Garamond"/>
        </w:rPr>
        <w:t xml:space="preserve"> </w:t>
      </w:r>
      <w:r w:rsidRPr="003D2E04">
        <w:rPr>
          <w:rStyle w:val="StyleBoldUnderline"/>
          <w:rFonts w:ascii="Garamond" w:hAnsi="Garamond"/>
          <w:highlight w:val="cyan"/>
        </w:rPr>
        <w:t>opposed” to North Korea’s nuclear test. It “strongly” urged</w:t>
      </w:r>
      <w:r w:rsidRPr="003D2E04">
        <w:rPr>
          <w:rStyle w:val="StyleBoldUnderline"/>
          <w:rFonts w:ascii="Garamond" w:hAnsi="Garamond"/>
        </w:rPr>
        <w:t xml:space="preserve"> the DPRK </w:t>
      </w:r>
      <w:r w:rsidRPr="003D2E04">
        <w:rPr>
          <w:rStyle w:val="StyleBoldUnderline"/>
          <w:rFonts w:ascii="Garamond" w:hAnsi="Garamond"/>
          <w:highlight w:val="cyan"/>
        </w:rPr>
        <w:t>to</w:t>
      </w:r>
      <w:r w:rsidRPr="003D2E04">
        <w:rPr>
          <w:rStyle w:val="StyleBoldUnderline"/>
          <w:rFonts w:ascii="Garamond" w:hAnsi="Garamond"/>
        </w:rPr>
        <w:t xml:space="preserve"> honor its commitment to denuclearization and “</w:t>
      </w:r>
      <w:r w:rsidRPr="003D2E04">
        <w:rPr>
          <w:rStyle w:val="StyleBoldUnderline"/>
          <w:rFonts w:ascii="Garamond" w:hAnsi="Garamond"/>
          <w:highlight w:val="cyan"/>
        </w:rPr>
        <w:t>stop taking actions that worsen the situation</w:t>
      </w:r>
      <w:r w:rsidRPr="003D2E04">
        <w:rPr>
          <w:rStyle w:val="StyleBoldUnderline"/>
          <w:rFonts w:ascii="Garamond" w:hAnsi="Garamond"/>
        </w:rPr>
        <w:t>.” The statement also underscored China’s resolve to deal with the North Korean nuclear issue within the framework of the Six Party talks.</w:t>
      </w:r>
      <w:r w:rsidRPr="003D2E04">
        <w:rPr>
          <w:rFonts w:ascii="Garamond" w:hAnsi="Garamond"/>
        </w:rPr>
        <w:t xml:space="preserve"> This language is virtually identical to the wording that China’s foreign ministry used after the North’s February 2013 test. A sentence from the 2013 statement that was not included this time called on all parties “to respond in a cool-headed manner.” </w:t>
      </w:r>
      <w:r w:rsidRPr="003D2E04">
        <w:rPr>
          <w:rStyle w:val="StyleBoldUnderline"/>
          <w:rFonts w:ascii="Garamond" w:hAnsi="Garamond"/>
        </w:rPr>
        <w:t>The exclusion of any reference to other parties suggests that Beijing is putting the onus on North Korea to act and views a strong international response as acceptable</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Fonts w:ascii="Garamond" w:hAnsi="Garamond"/>
          <w:sz w:val="12"/>
        </w:rPr>
        <w:t xml:space="preserve">¶ </w:t>
      </w:r>
      <w:r w:rsidRPr="003D2E04">
        <w:rPr>
          <w:rFonts w:ascii="Garamond" w:hAnsi="Garamond"/>
        </w:rPr>
        <w:t>After North Korea conducted its first nuclear test in October 2006, China issued a much tougher statement. It accused the DPRK of defying the “universal opposition of the international community” and “flagrantly” conducting the test. Use of the term “flagrantly” up till then had been used to condemn the actions of putative adversaries, not those of a socialist ally. That term was not been again in official Chinese statements that were issued following North Korea’s subsequent nuclear or long-range missile tests</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 </w:t>
      </w:r>
      <w:r w:rsidRPr="003D2E04">
        <w:rPr>
          <w:rFonts w:ascii="Garamond" w:hAnsi="Garamond"/>
        </w:rPr>
        <w:t>Q2: Is China likely to support tightening sanctions on North Korea?</w:t>
      </w:r>
      <w:r w:rsidRPr="003D2E04">
        <w:rPr>
          <w:rFonts w:ascii="Garamond" w:hAnsi="Garamond"/>
          <w:sz w:val="12"/>
        </w:rPr>
        <w:t xml:space="preserve">¶ ¶ </w:t>
      </w:r>
      <w:r w:rsidRPr="003D2E04">
        <w:rPr>
          <w:rFonts w:ascii="Garamond" w:hAnsi="Garamond"/>
        </w:rPr>
        <w:t xml:space="preserve">A2: </w:t>
      </w:r>
      <w:r w:rsidRPr="003D2E04">
        <w:rPr>
          <w:rStyle w:val="StyleBoldUnderline"/>
          <w:rFonts w:ascii="Garamond" w:hAnsi="Garamond"/>
          <w:highlight w:val="cyan"/>
        </w:rPr>
        <w:t>Beijing is likely to join in United Nations Security Council (UNSC) actions to condemn North Korea’s latest nuclear test</w:t>
      </w:r>
      <w:r w:rsidRPr="003D2E04">
        <w:rPr>
          <w:rStyle w:val="StyleBoldUnderline"/>
          <w:rFonts w:ascii="Garamond" w:hAnsi="Garamond"/>
        </w:rPr>
        <w:t xml:space="preserve">, including authorization of a new UNSC resolution that includes another round of sanctions. China may be more willing than in the past to strictly enforce existing and new UN sanctions, </w:t>
      </w:r>
      <w:r w:rsidRPr="003D2E04">
        <w:rPr>
          <w:rFonts w:ascii="Garamond" w:hAnsi="Garamond"/>
        </w:rPr>
        <w:t xml:space="preserve">for example by conducting more rigorous inspections of vehicles crossing the border China-North Korea and more closely monitoring the cargo carried by North Korean flights over Chinese territory. </w:t>
      </w:r>
      <w:r w:rsidRPr="003D2E04">
        <w:rPr>
          <w:rStyle w:val="Emphasis"/>
          <w:rFonts w:ascii="Garamond" w:hAnsi="Garamond"/>
          <w:highlight w:val="cyan"/>
        </w:rPr>
        <w:t>China may also be prepared to take unilateral steps to put pressure on North Korea</w:t>
      </w:r>
      <w:r w:rsidRPr="003D2E04">
        <w:rPr>
          <w:rFonts w:ascii="Garamond" w:hAnsi="Garamond"/>
        </w:rPr>
        <w:t>, including delaying delivery of oil and other forms of assistance. However, it is unlikely that China will agree to actions that could endanger stability and lead to economic or political collapse, and result in sudden Korean unification with the potential deployment of U.S. troops close to the Chinese border. Gaining Chinese support for UN sanctions that focus on the banking sector is likely to meet with resistance</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 </w:t>
      </w:r>
      <w:r w:rsidRPr="003D2E04">
        <w:rPr>
          <w:rFonts w:ascii="Garamond" w:hAnsi="Garamond"/>
        </w:rPr>
        <w:t>Since North Korea’s first nuclear explosion, Beijing has recognized the need to employ pressure in dealing with its sometimes unruly ally. From China’s perspective, however, sanctions and other forms of pressure must be part of a broader strategy that includes positive inducements and dialogue. Such a “grand bargain” might include security assurances, economic assistance, and diplomatic recognition by the United States and Japan. Sanctions alone, the Chinese believe, are unlikely to persuade Pyongyang to denuclearize</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 </w:t>
      </w:r>
      <w:r w:rsidRPr="003D2E04">
        <w:rPr>
          <w:rFonts w:ascii="Garamond" w:hAnsi="Garamond"/>
        </w:rPr>
        <w:t>Q3: What is China’s most immediate concern and does it see any opportunities in this crisis?</w:t>
      </w:r>
      <w:r w:rsidRPr="003D2E04">
        <w:rPr>
          <w:rFonts w:ascii="Garamond" w:hAnsi="Garamond"/>
          <w:sz w:val="12"/>
        </w:rPr>
        <w:t xml:space="preserve">¶ ¶ </w:t>
      </w:r>
      <w:r w:rsidRPr="003D2E04">
        <w:rPr>
          <w:rFonts w:ascii="Garamond" w:hAnsi="Garamond"/>
        </w:rPr>
        <w:t xml:space="preserve">A3: </w:t>
      </w:r>
      <w:r w:rsidRPr="003D2E04">
        <w:rPr>
          <w:rStyle w:val="StyleBoldUnderline"/>
          <w:rFonts w:ascii="Garamond" w:hAnsi="Garamond"/>
        </w:rPr>
        <w:t xml:space="preserve">Preserving </w:t>
      </w:r>
      <w:r w:rsidRPr="003D2E04">
        <w:rPr>
          <w:rStyle w:val="StyleBoldUnderline"/>
          <w:rFonts w:ascii="Garamond" w:hAnsi="Garamond"/>
          <w:highlight w:val="cyan"/>
        </w:rPr>
        <w:t>domestic stability is</w:t>
      </w:r>
      <w:r w:rsidRPr="003D2E04">
        <w:rPr>
          <w:rStyle w:val="StyleBoldUnderline"/>
          <w:rFonts w:ascii="Garamond" w:hAnsi="Garamond"/>
        </w:rPr>
        <w:t xml:space="preserve">, as always, </w:t>
      </w:r>
      <w:r w:rsidRPr="003D2E04">
        <w:rPr>
          <w:rStyle w:val="StyleBoldUnderline"/>
          <w:rFonts w:ascii="Garamond" w:hAnsi="Garamond"/>
          <w:highlight w:val="cyan"/>
        </w:rPr>
        <w:t>the top concern of Chinese leaders. The nuclear test took place</w:t>
      </w:r>
      <w:r w:rsidRPr="003D2E04">
        <w:rPr>
          <w:rStyle w:val="StyleBoldUnderline"/>
          <w:rFonts w:ascii="Garamond" w:hAnsi="Garamond"/>
        </w:rPr>
        <w:t xml:space="preserve"> approximately </w:t>
      </w:r>
      <w:r w:rsidRPr="003D2E04">
        <w:rPr>
          <w:rStyle w:val="StyleBoldUnderline"/>
          <w:rFonts w:ascii="Garamond" w:hAnsi="Garamond"/>
          <w:highlight w:val="cyan"/>
        </w:rPr>
        <w:t>100 kilometers</w:t>
      </w:r>
      <w:r w:rsidRPr="003D2E04">
        <w:rPr>
          <w:rFonts w:ascii="Garamond" w:hAnsi="Garamond"/>
        </w:rPr>
        <w:t xml:space="preserve"> (62 miles) </w:t>
      </w:r>
      <w:r w:rsidRPr="003D2E04">
        <w:rPr>
          <w:rStyle w:val="StyleBoldUnderline"/>
          <w:rFonts w:ascii="Garamond" w:hAnsi="Garamond"/>
          <w:highlight w:val="cyan"/>
        </w:rPr>
        <w:t>from the China-North Korea border. Tremors</w:t>
      </w:r>
      <w:r w:rsidRPr="003D2E04">
        <w:rPr>
          <w:rStyle w:val="StyleBoldUnderline"/>
          <w:rFonts w:ascii="Garamond" w:hAnsi="Garamond"/>
        </w:rPr>
        <w:t xml:space="preserve"> from the explosion spread into northeastern China, </w:t>
      </w:r>
      <w:r w:rsidRPr="003D2E04">
        <w:rPr>
          <w:rStyle w:val="StyleBoldUnderline"/>
          <w:rFonts w:ascii="Garamond" w:hAnsi="Garamond"/>
          <w:highlight w:val="cyan"/>
        </w:rPr>
        <w:t>raising anxieties about possible injuries</w:t>
      </w:r>
      <w:r w:rsidRPr="003D2E04">
        <w:rPr>
          <w:rStyle w:val="StyleBoldUnderline"/>
          <w:rFonts w:ascii="Garamond" w:hAnsi="Garamond"/>
        </w:rPr>
        <w:t xml:space="preserve"> to citizens </w:t>
      </w:r>
      <w:r w:rsidRPr="003D2E04">
        <w:rPr>
          <w:rStyle w:val="StyleBoldUnderline"/>
          <w:rFonts w:ascii="Garamond" w:hAnsi="Garamond"/>
          <w:highlight w:val="cyan"/>
        </w:rPr>
        <w:t>as w</w:t>
      </w:r>
      <w:r w:rsidRPr="003D2E04">
        <w:rPr>
          <w:rStyle w:val="StyleBoldUnderline"/>
          <w:rFonts w:ascii="Garamond" w:hAnsi="Garamond"/>
        </w:rPr>
        <w:t xml:space="preserve">ell as </w:t>
      </w:r>
      <w:r w:rsidRPr="003D2E04">
        <w:rPr>
          <w:rStyle w:val="StyleBoldUnderline"/>
          <w:rFonts w:ascii="Garamond" w:hAnsi="Garamond"/>
          <w:highlight w:val="cyan"/>
        </w:rPr>
        <w:t>contamination of the</w:t>
      </w:r>
      <w:r w:rsidRPr="003D2E04">
        <w:rPr>
          <w:rStyle w:val="StyleBoldUnderline"/>
          <w:rFonts w:ascii="Garamond" w:hAnsi="Garamond"/>
        </w:rPr>
        <w:t xml:space="preserve"> air, </w:t>
      </w:r>
      <w:r w:rsidRPr="003D2E04">
        <w:rPr>
          <w:rStyle w:val="StyleBoldUnderline"/>
          <w:rFonts w:ascii="Garamond" w:hAnsi="Garamond"/>
          <w:highlight w:val="cyan"/>
        </w:rPr>
        <w:t>water</w:t>
      </w:r>
      <w:r w:rsidRPr="003D2E04">
        <w:rPr>
          <w:rStyle w:val="StyleBoldUnderline"/>
          <w:rFonts w:ascii="Garamond" w:hAnsi="Garamond"/>
        </w:rPr>
        <w:t xml:space="preserve"> and soil.</w:t>
      </w:r>
      <w:r w:rsidRPr="003D2E04">
        <w:rPr>
          <w:rFonts w:ascii="Garamond" w:hAnsi="Garamond"/>
        </w:rPr>
        <w:t xml:space="preserve"> Chinese schools situated in towns close to the border were evacuated. China’s Foreign Ministry said that environmental officials were monitoring for possible radiation near the border, but had not detected anything abnormal in the immediate aftermath of the test. </w:t>
      </w:r>
      <w:r w:rsidRPr="003D2E04">
        <w:rPr>
          <w:rStyle w:val="Emphasis"/>
          <w:rFonts w:ascii="Garamond" w:hAnsi="Garamond"/>
          <w:highlight w:val="cyan"/>
        </w:rPr>
        <w:t>The C</w:t>
      </w:r>
      <w:r w:rsidRPr="003D2E04">
        <w:rPr>
          <w:rStyle w:val="Emphasis"/>
          <w:rFonts w:ascii="Garamond" w:hAnsi="Garamond"/>
        </w:rPr>
        <w:t xml:space="preserve">hinese </w:t>
      </w:r>
      <w:r w:rsidRPr="003D2E04">
        <w:rPr>
          <w:rStyle w:val="Emphasis"/>
          <w:rFonts w:ascii="Garamond" w:hAnsi="Garamond"/>
          <w:highlight w:val="cyan"/>
        </w:rPr>
        <w:t>C</w:t>
      </w:r>
      <w:r w:rsidRPr="003D2E04">
        <w:rPr>
          <w:rStyle w:val="Emphasis"/>
          <w:rFonts w:ascii="Garamond" w:hAnsi="Garamond"/>
        </w:rPr>
        <w:t xml:space="preserve">ommunist </w:t>
      </w:r>
      <w:r w:rsidRPr="003D2E04">
        <w:rPr>
          <w:rStyle w:val="Emphasis"/>
          <w:rFonts w:ascii="Garamond" w:hAnsi="Garamond"/>
          <w:highlight w:val="cyan"/>
        </w:rPr>
        <w:t>P</w:t>
      </w:r>
      <w:r w:rsidRPr="003D2E04">
        <w:rPr>
          <w:rStyle w:val="Emphasis"/>
          <w:rFonts w:ascii="Garamond" w:hAnsi="Garamond"/>
        </w:rPr>
        <w:t xml:space="preserve">arty </w:t>
      </w:r>
      <w:r w:rsidRPr="003D2E04">
        <w:rPr>
          <w:rStyle w:val="Emphasis"/>
          <w:rFonts w:ascii="Garamond" w:hAnsi="Garamond"/>
          <w:highlight w:val="cyan"/>
        </w:rPr>
        <w:t>will attach priority to ensuring the safety of Chinese citizens and preventing discontent that could lead to online criticism of the CCP</w:t>
      </w:r>
      <w:r w:rsidRPr="003D2E04">
        <w:rPr>
          <w:rStyle w:val="Emphasis"/>
          <w:rFonts w:ascii="Garamond" w:hAnsi="Garamond"/>
        </w:rPr>
        <w:t xml:space="preserve"> or even protests</w:t>
      </w:r>
      <w:proofErr w:type="gramStart"/>
      <w:r w:rsidRPr="003D2E04">
        <w:rPr>
          <w:rStyle w:val="Emphasis"/>
          <w:rFonts w:ascii="Garamond" w:hAnsi="Garamond"/>
        </w:rPr>
        <w:t>.</w:t>
      </w:r>
      <w:r w:rsidRPr="003D2E04">
        <w:rPr>
          <w:rFonts w:ascii="Garamond" w:hAnsi="Garamond"/>
          <w:sz w:val="12"/>
        </w:rPr>
        <w:t>¶</w:t>
      </w:r>
      <w:proofErr w:type="gramEnd"/>
      <w:r w:rsidRPr="003D2E04">
        <w:rPr>
          <w:rFonts w:ascii="Garamond" w:hAnsi="Garamond"/>
          <w:sz w:val="12"/>
        </w:rPr>
        <w:t xml:space="preserve"> ¶ </w:t>
      </w:r>
      <w:r w:rsidRPr="003D2E04">
        <w:rPr>
          <w:rStyle w:val="StyleBoldUnderline"/>
          <w:rFonts w:ascii="Garamond" w:hAnsi="Garamond"/>
          <w:highlight w:val="cyan"/>
        </w:rPr>
        <w:t>China will</w:t>
      </w:r>
      <w:r w:rsidRPr="003D2E04">
        <w:rPr>
          <w:rStyle w:val="StyleBoldUnderline"/>
          <w:rFonts w:ascii="Garamond" w:hAnsi="Garamond"/>
        </w:rPr>
        <w:t xml:space="preserve"> also </w:t>
      </w:r>
      <w:r w:rsidRPr="003D2E04">
        <w:rPr>
          <w:rStyle w:val="StyleBoldUnderline"/>
          <w:rFonts w:ascii="Garamond" w:hAnsi="Garamond"/>
          <w:highlight w:val="cyan"/>
        </w:rPr>
        <w:t>seek to use this opportunity to bolster its image</w:t>
      </w:r>
      <w:r w:rsidRPr="003D2E04">
        <w:rPr>
          <w:rStyle w:val="StyleBoldUnderline"/>
          <w:rFonts w:ascii="Garamond" w:hAnsi="Garamond"/>
        </w:rPr>
        <w:t xml:space="preserve"> as a responsible international stakeholder </w:t>
      </w:r>
      <w:r w:rsidRPr="003D2E04">
        <w:rPr>
          <w:rStyle w:val="StyleBoldUnderline"/>
          <w:rFonts w:ascii="Garamond" w:hAnsi="Garamond"/>
          <w:highlight w:val="cyan"/>
        </w:rPr>
        <w:t>and</w:t>
      </w:r>
      <w:r w:rsidRPr="003D2E04">
        <w:rPr>
          <w:rStyle w:val="StyleBoldUnderline"/>
          <w:rFonts w:ascii="Garamond" w:hAnsi="Garamond"/>
        </w:rPr>
        <w:t xml:space="preserve"> improve relations with the United States. </w:t>
      </w:r>
      <w:r w:rsidRPr="003D2E04">
        <w:rPr>
          <w:rFonts w:ascii="Garamond" w:hAnsi="Garamond"/>
        </w:rPr>
        <w:t xml:space="preserve">By supporting U.N. sanctions, </w:t>
      </w:r>
      <w:r w:rsidRPr="003D2E04">
        <w:rPr>
          <w:rStyle w:val="StyleBoldUnderline"/>
          <w:rFonts w:ascii="Garamond" w:hAnsi="Garamond"/>
        </w:rPr>
        <w:t xml:space="preserve">China will showcase its willingness to </w:t>
      </w:r>
      <w:r w:rsidRPr="003D2E04">
        <w:rPr>
          <w:rStyle w:val="StyleBoldUnderline"/>
          <w:rFonts w:ascii="Garamond" w:hAnsi="Garamond"/>
          <w:highlight w:val="cyan"/>
        </w:rPr>
        <w:t>uphold international law</w:t>
      </w:r>
      <w:r w:rsidRPr="003D2E04">
        <w:rPr>
          <w:rFonts w:ascii="Garamond" w:hAnsi="Garamond"/>
        </w:rPr>
        <w:t>. Prior cooperation with the US has won Beijing praise from both the George W. Bush and Obama administrations. With friction persisting on a number of issues, including cyber-enabled theft of intellectual property and Chinese island building and militarization of the South China Sea</w:t>
      </w:r>
      <w:r w:rsidRPr="003D2E04">
        <w:rPr>
          <w:rStyle w:val="StyleBoldUnderline"/>
          <w:rFonts w:ascii="Garamond" w:hAnsi="Garamond"/>
        </w:rPr>
        <w:t xml:space="preserve"> </w:t>
      </w:r>
      <w:r w:rsidRPr="003D2E04">
        <w:rPr>
          <w:rStyle w:val="StyleBoldUnderline"/>
          <w:rFonts w:ascii="Garamond" w:hAnsi="Garamond"/>
          <w:highlight w:val="cyan"/>
        </w:rPr>
        <w:t>the Chinese will capitalize on</w:t>
      </w:r>
      <w:r w:rsidRPr="003D2E04">
        <w:rPr>
          <w:rStyle w:val="StyleBoldUnderline"/>
          <w:rFonts w:ascii="Garamond" w:hAnsi="Garamond"/>
        </w:rPr>
        <w:t xml:space="preserve"> </w:t>
      </w:r>
      <w:r w:rsidRPr="003D2E04">
        <w:rPr>
          <w:rStyle w:val="StyleBoldUnderline"/>
          <w:rFonts w:ascii="Garamond" w:hAnsi="Garamond"/>
          <w:highlight w:val="cyan"/>
        </w:rPr>
        <w:t>North Korea’s nuclear test to engage in limited cooperation with Washington</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Fonts w:ascii="Garamond" w:hAnsi="Garamond"/>
          <w:sz w:val="12"/>
        </w:rPr>
        <w:t xml:space="preserve">¶ </w:t>
      </w:r>
      <w:r w:rsidRPr="003D2E04">
        <w:rPr>
          <w:rFonts w:ascii="Garamond" w:hAnsi="Garamond"/>
        </w:rPr>
        <w:t>Q4: How will China’s relations with North Korea likely be affected?</w:t>
      </w:r>
      <w:r w:rsidRPr="003D2E04">
        <w:rPr>
          <w:rFonts w:ascii="Garamond" w:hAnsi="Garamond"/>
          <w:sz w:val="12"/>
        </w:rPr>
        <w:t xml:space="preserve">¶ ¶ </w:t>
      </w:r>
      <w:r w:rsidRPr="003D2E04">
        <w:rPr>
          <w:rFonts w:ascii="Garamond" w:hAnsi="Garamond"/>
        </w:rPr>
        <w:t xml:space="preserve">A4: </w:t>
      </w:r>
      <w:r w:rsidRPr="003D2E04">
        <w:rPr>
          <w:rStyle w:val="StyleBoldUnderline"/>
          <w:rFonts w:ascii="Garamond" w:hAnsi="Garamond"/>
        </w:rPr>
        <w:t>China’s relations with North Korea have been strained in recent years primarily due to North Korea’s insistence on pursuing its nuclear weapons program.</w:t>
      </w:r>
      <w:r w:rsidRPr="003D2E04">
        <w:rPr>
          <w:rFonts w:ascii="Garamond" w:hAnsi="Garamond"/>
        </w:rPr>
        <w:t xml:space="preserve"> After a prolonged period of tension during which high-level exchanges were suspended, </w:t>
      </w:r>
      <w:r w:rsidRPr="003D2E04">
        <w:rPr>
          <w:rStyle w:val="StyleBoldUnderline"/>
          <w:rFonts w:ascii="Garamond" w:hAnsi="Garamond"/>
        </w:rPr>
        <w:t>Beijing became anxious about its lack of both knowledge about developments inside North Korea</w:t>
      </w:r>
      <w:r w:rsidRPr="003D2E04">
        <w:rPr>
          <w:rFonts w:ascii="Garamond" w:hAnsi="Garamond"/>
        </w:rPr>
        <w:t xml:space="preserve"> and channels to Pyongyang and subsequently launched an effort to repair frayed ties. In mid-2015, China hosted </w:t>
      </w:r>
      <w:proofErr w:type="spellStart"/>
      <w:r w:rsidRPr="003D2E04">
        <w:rPr>
          <w:rFonts w:ascii="Garamond" w:hAnsi="Garamond"/>
        </w:rPr>
        <w:t>Choe</w:t>
      </w:r>
      <w:proofErr w:type="spellEnd"/>
      <w:r w:rsidRPr="003D2E04">
        <w:rPr>
          <w:rFonts w:ascii="Garamond" w:hAnsi="Garamond"/>
        </w:rPr>
        <w:t xml:space="preserve"> </w:t>
      </w:r>
      <w:proofErr w:type="spellStart"/>
      <w:r w:rsidRPr="003D2E04">
        <w:rPr>
          <w:rFonts w:ascii="Garamond" w:hAnsi="Garamond"/>
        </w:rPr>
        <w:t>Ryong-hae</w:t>
      </w:r>
      <w:proofErr w:type="spellEnd"/>
      <w:r w:rsidRPr="003D2E04">
        <w:rPr>
          <w:rFonts w:ascii="Garamond" w:hAnsi="Garamond"/>
        </w:rPr>
        <w:t xml:space="preserve"> at its military parade celebrating the 70th anniversary of the end of World War II. A month later Beijing dispatched Liu </w:t>
      </w:r>
      <w:proofErr w:type="spellStart"/>
      <w:r w:rsidRPr="003D2E04">
        <w:rPr>
          <w:rFonts w:ascii="Garamond" w:hAnsi="Garamond"/>
        </w:rPr>
        <w:t>Yunshan</w:t>
      </w:r>
      <w:proofErr w:type="spellEnd"/>
      <w:r w:rsidRPr="003D2E04">
        <w:rPr>
          <w:rFonts w:ascii="Garamond" w:hAnsi="Garamond"/>
        </w:rPr>
        <w:t xml:space="preserve"> to Pyongyang to attend its military parade, the first visit by a member of China’s seven-man Politburo Standing Committee since 2011. The nascent improvement in China-North Korea relations apparently suffered a setback when Kim’s favorite North Korea pop band canceled its performances in China, possibly because of Pyongyang’s claim to possession of a hydrogen bomb.</w:t>
      </w:r>
    </w:p>
    <w:p w14:paraId="30DA6B73" w14:textId="77777777" w:rsidR="00727246" w:rsidRPr="003D2E04" w:rsidRDefault="00727246" w:rsidP="000B055D">
      <w:pPr>
        <w:rPr>
          <w:rFonts w:ascii="Garamond" w:hAnsi="Garamond"/>
        </w:rPr>
      </w:pPr>
    </w:p>
    <w:p w14:paraId="3AF0D118" w14:textId="2768D2F0" w:rsidR="00BE19B6" w:rsidRPr="003D2E04" w:rsidRDefault="00BE19B6" w:rsidP="00BE19B6">
      <w:pPr>
        <w:pStyle w:val="Heading4"/>
        <w:rPr>
          <w:rFonts w:ascii="Garamond" w:hAnsi="Garamond"/>
        </w:rPr>
      </w:pPr>
      <w:r w:rsidRPr="003D2E04">
        <w:rPr>
          <w:rFonts w:ascii="Garamond" w:hAnsi="Garamond"/>
        </w:rPr>
        <w:t>Chinese government prevents Korean instability and deters North Korea – latest UN sanction prove</w:t>
      </w:r>
      <w:r w:rsidR="009226A8" w:rsidRPr="003D2E04">
        <w:rPr>
          <w:rFonts w:ascii="Garamond" w:hAnsi="Garamond"/>
        </w:rPr>
        <w:t xml:space="preserve"> </w:t>
      </w:r>
    </w:p>
    <w:p w14:paraId="3EECA179" w14:textId="53FF145B" w:rsidR="00727246" w:rsidRPr="003D2E04" w:rsidRDefault="00727246" w:rsidP="00727246">
      <w:pPr>
        <w:rPr>
          <w:rStyle w:val="StyleStyleBold12pt"/>
          <w:rFonts w:ascii="Garamond" w:hAnsi="Garamond"/>
        </w:rPr>
      </w:pPr>
      <w:r w:rsidRPr="003D2E04">
        <w:rPr>
          <w:rStyle w:val="StyleStyleBold12pt"/>
          <w:rFonts w:ascii="Garamond" w:hAnsi="Garamond"/>
        </w:rPr>
        <w:t>Fisher, 2016</w:t>
      </w:r>
    </w:p>
    <w:p w14:paraId="53753F02" w14:textId="13AE2895" w:rsidR="00727246" w:rsidRPr="003D2E04" w:rsidRDefault="00727246" w:rsidP="00727246">
      <w:pPr>
        <w:rPr>
          <w:rFonts w:ascii="Garamond" w:hAnsi="Garamond"/>
        </w:rPr>
      </w:pPr>
      <w:r w:rsidRPr="003D2E04">
        <w:rPr>
          <w:rFonts w:ascii="Garamond" w:hAnsi="Garamond"/>
        </w:rPr>
        <w:t xml:space="preserve">(Max, editor for </w:t>
      </w:r>
      <w:proofErr w:type="spellStart"/>
      <w:r w:rsidRPr="003D2E04">
        <w:rPr>
          <w:rFonts w:ascii="Garamond" w:hAnsi="Garamond"/>
        </w:rPr>
        <w:t>Vox</w:t>
      </w:r>
      <w:proofErr w:type="spellEnd"/>
      <w:r w:rsidRPr="003D2E04">
        <w:rPr>
          <w:rFonts w:ascii="Garamond" w:hAnsi="Garamond"/>
        </w:rPr>
        <w:t xml:space="preserve">, “Why China is fighting with its own ally North Korea,” March 3, 2016, </w:t>
      </w:r>
      <w:proofErr w:type="spellStart"/>
      <w:r w:rsidRPr="003D2E04">
        <w:rPr>
          <w:rFonts w:ascii="Garamond" w:hAnsi="Garamond"/>
        </w:rPr>
        <w:t>Vox</w:t>
      </w:r>
      <w:proofErr w:type="spellEnd"/>
      <w:r w:rsidRPr="003D2E04">
        <w:rPr>
          <w:rFonts w:ascii="Garamond" w:hAnsi="Garamond"/>
        </w:rPr>
        <w:t xml:space="preserve">, </w:t>
      </w:r>
      <w:hyperlink r:id="rId28" w:history="1">
        <w:r w:rsidRPr="003D2E04">
          <w:rPr>
            <w:rStyle w:val="Hyperlink"/>
            <w:rFonts w:ascii="Garamond" w:hAnsi="Garamond"/>
          </w:rPr>
          <w:t>http://www.vox.com/2016/3/3/11148674/china-north-korea-sanctions</w:t>
        </w:r>
      </w:hyperlink>
      <w:r w:rsidRPr="003D2E04">
        <w:rPr>
          <w:rFonts w:ascii="Garamond" w:hAnsi="Garamond"/>
        </w:rPr>
        <w:t>, Accessed: July 8, 2016, YDEL)</w:t>
      </w:r>
    </w:p>
    <w:p w14:paraId="3B8DB69B" w14:textId="5DD31997" w:rsidR="00727246" w:rsidRPr="003D2E04" w:rsidRDefault="00727246" w:rsidP="00727246">
      <w:pPr>
        <w:rPr>
          <w:rFonts w:ascii="Garamond" w:hAnsi="Garamond"/>
          <w:sz w:val="16"/>
        </w:rPr>
      </w:pPr>
      <w:r w:rsidRPr="003D2E04">
        <w:rPr>
          <w:rFonts w:ascii="Garamond" w:hAnsi="Garamond"/>
          <w:sz w:val="16"/>
        </w:rPr>
        <w:t>North Korea conducted its fourth nuclear test way back in January 6, and the very next day the US and China began negotiating over what to do about it. China is North Korea's protector and sole ally, so expectations were low</w:t>
      </w:r>
      <w:proofErr w:type="gramStart"/>
      <w:r w:rsidRPr="003D2E04">
        <w:rPr>
          <w:rFonts w:ascii="Garamond" w:hAnsi="Garamond"/>
          <w:sz w:val="16"/>
        </w:rPr>
        <w:t>.</w:t>
      </w:r>
      <w:r w:rsidR="009226A8" w:rsidRPr="003D2E04">
        <w:rPr>
          <w:rFonts w:ascii="Garamond" w:hAnsi="Garamond"/>
          <w:sz w:val="12"/>
        </w:rPr>
        <w:t>¶</w:t>
      </w:r>
      <w:proofErr w:type="gramEnd"/>
      <w:r w:rsidR="00BE19B6" w:rsidRPr="003D2E04">
        <w:rPr>
          <w:rFonts w:ascii="Garamond" w:hAnsi="Garamond"/>
          <w:sz w:val="16"/>
        </w:rPr>
        <w:t xml:space="preserve"> </w:t>
      </w:r>
      <w:r w:rsidRPr="003D2E04">
        <w:rPr>
          <w:rFonts w:ascii="Garamond" w:hAnsi="Garamond"/>
          <w:sz w:val="16"/>
        </w:rPr>
        <w:t>But this Wednesday, two months later, the UN Security Council unanimously approved a resolution, drafted by the US and China, punishing North Korea with some of the toughest sanctions in decades. A number of North Korean officials are sanctioned, and all cargo in and out of the country must be inspected, along with other measures</w:t>
      </w:r>
      <w:proofErr w:type="gramStart"/>
      <w:r w:rsidRPr="003D2E04">
        <w:rPr>
          <w:rFonts w:ascii="Garamond" w:hAnsi="Garamond"/>
          <w:sz w:val="16"/>
        </w:rPr>
        <w:t>.</w:t>
      </w:r>
      <w:r w:rsidR="009226A8" w:rsidRPr="003D2E04">
        <w:rPr>
          <w:rFonts w:ascii="Garamond" w:hAnsi="Garamond"/>
          <w:sz w:val="12"/>
        </w:rPr>
        <w:t>¶</w:t>
      </w:r>
      <w:proofErr w:type="gramEnd"/>
      <w:r w:rsidR="00BE19B6" w:rsidRPr="003D2E04">
        <w:rPr>
          <w:rFonts w:ascii="Garamond" w:hAnsi="Garamond"/>
          <w:sz w:val="16"/>
        </w:rPr>
        <w:t xml:space="preserve"> </w:t>
      </w:r>
      <w:r w:rsidRPr="003D2E04">
        <w:rPr>
          <w:rFonts w:ascii="Garamond" w:hAnsi="Garamond"/>
          <w:sz w:val="16"/>
        </w:rPr>
        <w:t xml:space="preserve">So how big of a deal is this? </w:t>
      </w:r>
      <w:r w:rsidRPr="003D2E04">
        <w:rPr>
          <w:rStyle w:val="StyleBoldUnderline"/>
          <w:rFonts w:ascii="Garamond" w:hAnsi="Garamond"/>
          <w:highlight w:val="cyan"/>
        </w:rPr>
        <w:t>China is</w:t>
      </w:r>
      <w:r w:rsidRPr="003D2E04">
        <w:rPr>
          <w:rStyle w:val="StyleBoldUnderline"/>
          <w:rFonts w:ascii="Garamond" w:hAnsi="Garamond"/>
        </w:rPr>
        <w:t xml:space="preserve"> indeed </w:t>
      </w:r>
      <w:r w:rsidRPr="003D2E04">
        <w:rPr>
          <w:rStyle w:val="StyleBoldUnderline"/>
          <w:rFonts w:ascii="Garamond" w:hAnsi="Garamond"/>
          <w:highlight w:val="cyan"/>
        </w:rPr>
        <w:t>getting tougher on</w:t>
      </w:r>
      <w:r w:rsidRPr="003D2E04">
        <w:rPr>
          <w:rStyle w:val="StyleBoldUnderline"/>
          <w:rFonts w:ascii="Garamond" w:hAnsi="Garamond"/>
        </w:rPr>
        <w:t xml:space="preserve">, and less patient with, </w:t>
      </w:r>
      <w:r w:rsidRPr="003D2E04">
        <w:rPr>
          <w:rStyle w:val="StyleBoldUnderline"/>
          <w:rFonts w:ascii="Garamond" w:hAnsi="Garamond"/>
          <w:highlight w:val="cyan"/>
        </w:rPr>
        <w:t>North Korea</w:t>
      </w:r>
      <w:r w:rsidRPr="003D2E04">
        <w:rPr>
          <w:rStyle w:val="StyleBoldUnderline"/>
          <w:rFonts w:ascii="Garamond" w:hAnsi="Garamond"/>
        </w:rPr>
        <w:t xml:space="preserve">. Their alliance is under some of the greatest strain it's experienced in years, and long-term trends suggest that strain will only worsen. </w:t>
      </w:r>
      <w:r w:rsidRPr="003D2E04">
        <w:rPr>
          <w:rFonts w:ascii="Garamond" w:hAnsi="Garamond"/>
          <w:sz w:val="16"/>
        </w:rPr>
        <w:t xml:space="preserve">Nonetheless, </w:t>
      </w:r>
      <w:r w:rsidRPr="003D2E04">
        <w:rPr>
          <w:rStyle w:val="StyleBoldUnderline"/>
          <w:rFonts w:ascii="Garamond" w:hAnsi="Garamond"/>
          <w:highlight w:val="cyan"/>
        </w:rPr>
        <w:t>the fundamentals</w:t>
      </w:r>
      <w:r w:rsidRPr="003D2E04">
        <w:rPr>
          <w:rStyle w:val="StyleBoldUnderline"/>
          <w:rFonts w:ascii="Garamond" w:hAnsi="Garamond"/>
        </w:rPr>
        <w:t xml:space="preserve"> of that alliance </w:t>
      </w:r>
      <w:r w:rsidRPr="003D2E04">
        <w:rPr>
          <w:rStyle w:val="StyleBoldUnderline"/>
          <w:rFonts w:ascii="Garamond" w:hAnsi="Garamond"/>
          <w:highlight w:val="cyan"/>
        </w:rPr>
        <w:t>remain in force</w:t>
      </w:r>
      <w:proofErr w:type="gramStart"/>
      <w:r w:rsidRPr="003D2E04">
        <w:rPr>
          <w:rStyle w:val="StyleBoldUnderline"/>
          <w:rFonts w:ascii="Garamond" w:hAnsi="Garamond"/>
        </w:rPr>
        <w:t>.</w:t>
      </w:r>
      <w:r w:rsidR="009226A8" w:rsidRPr="003D2E04">
        <w:rPr>
          <w:rStyle w:val="StyleBoldUnderline"/>
          <w:rFonts w:ascii="Garamond" w:hAnsi="Garamond"/>
          <w:sz w:val="12"/>
          <w:u w:val="none"/>
        </w:rPr>
        <w:t>¶</w:t>
      </w:r>
      <w:proofErr w:type="gramEnd"/>
      <w:r w:rsidR="00BE19B6" w:rsidRPr="003D2E04">
        <w:rPr>
          <w:rFonts w:ascii="Garamond" w:hAnsi="Garamond"/>
          <w:sz w:val="16"/>
        </w:rPr>
        <w:t xml:space="preserve"> </w:t>
      </w:r>
      <w:r w:rsidRPr="003D2E04">
        <w:rPr>
          <w:rFonts w:ascii="Garamond" w:hAnsi="Garamond"/>
          <w:sz w:val="16"/>
        </w:rPr>
        <w:t xml:space="preserve">As much as the US might like to hope </w:t>
      </w:r>
      <w:r w:rsidRPr="003D2E04">
        <w:rPr>
          <w:rStyle w:val="StyleBoldUnderline"/>
          <w:rFonts w:ascii="Garamond" w:hAnsi="Garamond"/>
        </w:rPr>
        <w:t xml:space="preserve">there's a China–North Korea breakup coming — which would be a big deal, given that China's support enables North Korean bad behavior </w:t>
      </w:r>
      <w:r w:rsidRPr="003D2E04">
        <w:rPr>
          <w:rFonts w:ascii="Garamond" w:hAnsi="Garamond"/>
          <w:sz w:val="16"/>
        </w:rPr>
        <w:t>— there's little reason to believe this will happen. Big picture, don't expect the status quo to change</w:t>
      </w:r>
      <w:proofErr w:type="gramStart"/>
      <w:r w:rsidRPr="003D2E04">
        <w:rPr>
          <w:rFonts w:ascii="Garamond" w:hAnsi="Garamond"/>
          <w:sz w:val="16"/>
        </w:rPr>
        <w:t>.</w:t>
      </w:r>
      <w:r w:rsidR="009226A8" w:rsidRPr="003D2E04">
        <w:rPr>
          <w:rFonts w:ascii="Garamond" w:hAnsi="Garamond"/>
          <w:sz w:val="12"/>
        </w:rPr>
        <w:t>¶</w:t>
      </w:r>
      <w:proofErr w:type="gramEnd"/>
      <w:r w:rsidR="00BE19B6" w:rsidRPr="003D2E04">
        <w:rPr>
          <w:rFonts w:ascii="Garamond" w:hAnsi="Garamond"/>
          <w:sz w:val="16"/>
        </w:rPr>
        <w:t xml:space="preserve"> </w:t>
      </w:r>
      <w:r w:rsidRPr="003D2E04">
        <w:rPr>
          <w:rFonts w:ascii="Garamond" w:hAnsi="Garamond"/>
          <w:sz w:val="16"/>
        </w:rPr>
        <w:t>The core Chinese strategy that explains what's happening</w:t>
      </w:r>
      <w:r w:rsidR="009226A8" w:rsidRPr="003D2E04">
        <w:rPr>
          <w:rFonts w:ascii="Garamond" w:hAnsi="Garamond"/>
          <w:sz w:val="12"/>
        </w:rPr>
        <w:t>¶</w:t>
      </w:r>
      <w:r w:rsidR="00BE19B6" w:rsidRPr="003D2E04">
        <w:rPr>
          <w:rFonts w:ascii="Garamond" w:hAnsi="Garamond"/>
          <w:sz w:val="16"/>
        </w:rPr>
        <w:t xml:space="preserve"> </w:t>
      </w:r>
      <w:r w:rsidRPr="003D2E04">
        <w:rPr>
          <w:rFonts w:ascii="Garamond" w:hAnsi="Garamond"/>
          <w:sz w:val="16"/>
        </w:rPr>
        <w:t xml:space="preserve">This all makes a lot more sense if you know China's longstanding policy toward North Korea, which, like </w:t>
      </w:r>
      <w:r w:rsidRPr="003D2E04">
        <w:rPr>
          <w:rStyle w:val="StyleBoldUnderline"/>
          <w:rFonts w:ascii="Garamond" w:hAnsi="Garamond"/>
          <w:highlight w:val="cyan"/>
        </w:rPr>
        <w:t xml:space="preserve">many </w:t>
      </w:r>
      <w:r w:rsidRPr="003D2E04">
        <w:rPr>
          <w:rStyle w:val="Emphasis"/>
          <w:rFonts w:ascii="Garamond" w:hAnsi="Garamond"/>
          <w:highlight w:val="cyan"/>
        </w:rPr>
        <w:t>C</w:t>
      </w:r>
      <w:r w:rsidRPr="003D2E04">
        <w:rPr>
          <w:rStyle w:val="Emphasis"/>
          <w:rFonts w:ascii="Garamond" w:hAnsi="Garamond"/>
        </w:rPr>
        <w:t xml:space="preserve">hinese </w:t>
      </w:r>
      <w:r w:rsidRPr="003D2E04">
        <w:rPr>
          <w:rStyle w:val="Emphasis"/>
          <w:rFonts w:ascii="Garamond" w:hAnsi="Garamond"/>
          <w:highlight w:val="cyan"/>
        </w:rPr>
        <w:t>C</w:t>
      </w:r>
      <w:r w:rsidRPr="003D2E04">
        <w:rPr>
          <w:rStyle w:val="Emphasis"/>
          <w:rFonts w:ascii="Garamond" w:hAnsi="Garamond"/>
        </w:rPr>
        <w:t xml:space="preserve">ommunist </w:t>
      </w:r>
      <w:r w:rsidRPr="003D2E04">
        <w:rPr>
          <w:rStyle w:val="Emphasis"/>
          <w:rFonts w:ascii="Garamond" w:hAnsi="Garamond"/>
          <w:highlight w:val="cyan"/>
        </w:rPr>
        <w:t>P</w:t>
      </w:r>
      <w:r w:rsidRPr="003D2E04">
        <w:rPr>
          <w:rStyle w:val="Emphasis"/>
          <w:rFonts w:ascii="Garamond" w:hAnsi="Garamond"/>
        </w:rPr>
        <w:t>arty</w:t>
      </w:r>
      <w:r w:rsidRPr="003D2E04">
        <w:rPr>
          <w:rStyle w:val="StyleBoldUnderline"/>
          <w:rFonts w:ascii="Garamond" w:hAnsi="Garamond"/>
        </w:rPr>
        <w:t xml:space="preserve"> </w:t>
      </w:r>
      <w:r w:rsidRPr="003D2E04">
        <w:rPr>
          <w:rStyle w:val="StyleBoldUnderline"/>
          <w:rFonts w:ascii="Garamond" w:hAnsi="Garamond"/>
          <w:highlight w:val="cyan"/>
        </w:rPr>
        <w:t>policies, is</w:t>
      </w:r>
      <w:r w:rsidRPr="003D2E04">
        <w:rPr>
          <w:rStyle w:val="StyleBoldUnderline"/>
          <w:rFonts w:ascii="Garamond" w:hAnsi="Garamond"/>
        </w:rPr>
        <w:t xml:space="preserve"> often </w:t>
      </w:r>
      <w:r w:rsidRPr="003D2E04">
        <w:rPr>
          <w:rStyle w:val="StyleBoldUnderline"/>
          <w:rFonts w:ascii="Garamond" w:hAnsi="Garamond"/>
          <w:highlight w:val="cyan"/>
        </w:rPr>
        <w:t>boiled</w:t>
      </w:r>
      <w:r w:rsidRPr="003D2E04">
        <w:rPr>
          <w:rStyle w:val="StyleBoldUnderline"/>
          <w:rFonts w:ascii="Garamond" w:hAnsi="Garamond"/>
        </w:rPr>
        <w:t xml:space="preserve"> down </w:t>
      </w:r>
      <w:r w:rsidRPr="003D2E04">
        <w:rPr>
          <w:rStyle w:val="StyleBoldUnderline"/>
          <w:rFonts w:ascii="Garamond" w:hAnsi="Garamond"/>
          <w:highlight w:val="cyan"/>
        </w:rPr>
        <w:t>a</w:t>
      </w:r>
      <w:r w:rsidRPr="003D2E04">
        <w:rPr>
          <w:rStyle w:val="StyleBoldUnderline"/>
          <w:rFonts w:ascii="Garamond" w:hAnsi="Garamond"/>
        </w:rPr>
        <w:t xml:space="preserve"> very simple </w:t>
      </w:r>
      <w:r w:rsidRPr="003D2E04">
        <w:rPr>
          <w:rStyle w:val="StyleBoldUnderline"/>
          <w:rFonts w:ascii="Garamond" w:hAnsi="Garamond"/>
          <w:highlight w:val="cyan"/>
        </w:rPr>
        <w:t>slogan</w:t>
      </w:r>
      <w:r w:rsidRPr="003D2E04">
        <w:rPr>
          <w:rStyle w:val="StyleBoldUnderline"/>
          <w:rFonts w:ascii="Garamond" w:hAnsi="Garamond"/>
        </w:rPr>
        <w:t>.</w:t>
      </w:r>
      <w:r w:rsidR="009226A8" w:rsidRPr="003D2E04">
        <w:rPr>
          <w:rFonts w:ascii="Garamond" w:hAnsi="Garamond"/>
          <w:sz w:val="12"/>
        </w:rPr>
        <w:t>¶</w:t>
      </w:r>
      <w:r w:rsidR="00BE19B6" w:rsidRPr="003D2E04">
        <w:rPr>
          <w:rFonts w:ascii="Garamond" w:hAnsi="Garamond"/>
          <w:sz w:val="16"/>
        </w:rPr>
        <w:t xml:space="preserve"> </w:t>
      </w:r>
      <w:r w:rsidRPr="003D2E04">
        <w:rPr>
          <w:rFonts w:ascii="Garamond" w:hAnsi="Garamond"/>
          <w:sz w:val="16"/>
        </w:rPr>
        <w:t xml:space="preserve">In this case, it's </w:t>
      </w:r>
      <w:r w:rsidRPr="003D2E04">
        <w:rPr>
          <w:rStyle w:val="StyleBoldUnderline"/>
          <w:rFonts w:ascii="Garamond" w:hAnsi="Garamond"/>
          <w:highlight w:val="cyan"/>
        </w:rPr>
        <w:t>just</w:t>
      </w:r>
      <w:r w:rsidRPr="003D2E04">
        <w:rPr>
          <w:rFonts w:ascii="Garamond" w:hAnsi="Garamond"/>
          <w:sz w:val="16"/>
        </w:rPr>
        <w:t xml:space="preserve"> six words: "</w:t>
      </w:r>
      <w:r w:rsidRPr="003D2E04">
        <w:rPr>
          <w:rStyle w:val="Emphasis"/>
          <w:rFonts w:ascii="Garamond" w:hAnsi="Garamond"/>
          <w:highlight w:val="cyan"/>
        </w:rPr>
        <w:t>No war, no instability, no nukes."</w:t>
      </w:r>
      <w:r w:rsidR="009226A8" w:rsidRPr="003D2E04">
        <w:rPr>
          <w:rFonts w:ascii="Garamond" w:hAnsi="Garamond"/>
          <w:sz w:val="12"/>
          <w:highlight w:val="cyan"/>
        </w:rPr>
        <w:t>¶</w:t>
      </w:r>
      <w:r w:rsidR="00BE19B6" w:rsidRPr="003D2E04">
        <w:rPr>
          <w:rFonts w:ascii="Garamond" w:hAnsi="Garamond"/>
          <w:sz w:val="16"/>
        </w:rPr>
        <w:t xml:space="preserve"> </w:t>
      </w:r>
      <w:r w:rsidRPr="003D2E04">
        <w:rPr>
          <w:rFonts w:ascii="Garamond" w:hAnsi="Garamond"/>
          <w:sz w:val="16"/>
        </w:rPr>
        <w:t xml:space="preserve">In other words, </w:t>
      </w:r>
      <w:r w:rsidRPr="003D2E04">
        <w:rPr>
          <w:rStyle w:val="StyleBoldUnderline"/>
          <w:rFonts w:ascii="Garamond" w:hAnsi="Garamond"/>
          <w:highlight w:val="cyan"/>
        </w:rPr>
        <w:t>China has three top priorities for the Korean Peninsula</w:t>
      </w:r>
      <w:r w:rsidRPr="003D2E04">
        <w:rPr>
          <w:rStyle w:val="StyleBoldUnderline"/>
          <w:rFonts w:ascii="Garamond" w:hAnsi="Garamond"/>
        </w:rPr>
        <w:t xml:space="preserve">, and those priorities define everything. They're ranked in order, which is to say that China's top priority is </w:t>
      </w:r>
      <w:r w:rsidRPr="003D2E04">
        <w:rPr>
          <w:rStyle w:val="StyleBoldUnderline"/>
          <w:rFonts w:ascii="Garamond" w:hAnsi="Garamond"/>
          <w:highlight w:val="cyan"/>
        </w:rPr>
        <w:t>to prevent war on the peninsula</w:t>
      </w:r>
      <w:r w:rsidRPr="003D2E04">
        <w:rPr>
          <w:rStyle w:val="StyleBoldUnderline"/>
          <w:rFonts w:ascii="Garamond" w:hAnsi="Garamond"/>
        </w:rPr>
        <w:t xml:space="preserve">, its second priority is </w:t>
      </w:r>
      <w:r w:rsidRPr="003D2E04">
        <w:rPr>
          <w:rStyle w:val="StyleBoldUnderline"/>
          <w:rFonts w:ascii="Garamond" w:hAnsi="Garamond"/>
          <w:highlight w:val="cyan"/>
        </w:rPr>
        <w:t>to prevent instability</w:t>
      </w:r>
      <w:r w:rsidRPr="003D2E04">
        <w:rPr>
          <w:rFonts w:ascii="Garamond" w:hAnsi="Garamond"/>
          <w:sz w:val="16"/>
        </w:rPr>
        <w:t xml:space="preserve"> (for example, by way of North Korea's collapse), </w:t>
      </w:r>
      <w:r w:rsidRPr="003D2E04">
        <w:rPr>
          <w:rStyle w:val="StyleBoldUnderline"/>
          <w:rFonts w:ascii="Garamond" w:hAnsi="Garamond"/>
          <w:highlight w:val="cyan"/>
        </w:rPr>
        <w:t>and</w:t>
      </w:r>
      <w:r w:rsidRPr="003D2E04">
        <w:rPr>
          <w:rStyle w:val="StyleBoldUnderline"/>
          <w:rFonts w:ascii="Garamond" w:hAnsi="Garamond"/>
        </w:rPr>
        <w:t xml:space="preserve"> third is </w:t>
      </w:r>
      <w:r w:rsidRPr="003D2E04">
        <w:rPr>
          <w:rStyle w:val="StyleBoldUnderline"/>
          <w:rFonts w:ascii="Garamond" w:hAnsi="Garamond"/>
          <w:highlight w:val="cyan"/>
        </w:rPr>
        <w:t>to prevent nuclear weapons</w:t>
      </w:r>
      <w:proofErr w:type="gramStart"/>
      <w:r w:rsidRPr="003D2E04">
        <w:rPr>
          <w:rStyle w:val="StyleBoldUnderline"/>
          <w:rFonts w:ascii="Garamond" w:hAnsi="Garamond"/>
        </w:rPr>
        <w:t>.</w:t>
      </w:r>
      <w:r w:rsidR="009226A8" w:rsidRPr="003D2E04">
        <w:rPr>
          <w:rStyle w:val="StyleBoldUnderline"/>
          <w:rFonts w:ascii="Garamond" w:hAnsi="Garamond"/>
          <w:sz w:val="12"/>
          <w:u w:val="none"/>
        </w:rPr>
        <w:t>¶</w:t>
      </w:r>
      <w:proofErr w:type="gramEnd"/>
      <w:r w:rsidR="00BE19B6" w:rsidRPr="003D2E04">
        <w:rPr>
          <w:rFonts w:ascii="Garamond" w:hAnsi="Garamond"/>
          <w:sz w:val="16"/>
        </w:rPr>
        <w:t xml:space="preserve"> </w:t>
      </w:r>
      <w:r w:rsidRPr="003D2E04">
        <w:rPr>
          <w:rFonts w:ascii="Garamond" w:hAnsi="Garamond"/>
          <w:sz w:val="16"/>
        </w:rPr>
        <w:t xml:space="preserve">That helps explain why </w:t>
      </w:r>
      <w:r w:rsidRPr="003D2E04">
        <w:rPr>
          <w:rStyle w:val="StyleBoldUnderline"/>
          <w:rFonts w:ascii="Garamond" w:hAnsi="Garamond"/>
          <w:highlight w:val="cyan"/>
        </w:rPr>
        <w:t>China is</w:t>
      </w:r>
      <w:r w:rsidRPr="003D2E04">
        <w:rPr>
          <w:rStyle w:val="StyleBoldUnderline"/>
          <w:rFonts w:ascii="Garamond" w:hAnsi="Garamond"/>
        </w:rPr>
        <w:t xml:space="preserve"> going to new lengths to </w:t>
      </w:r>
      <w:r w:rsidRPr="003D2E04">
        <w:rPr>
          <w:rStyle w:val="StyleBoldUnderline"/>
          <w:rFonts w:ascii="Garamond" w:hAnsi="Garamond"/>
          <w:highlight w:val="cyan"/>
        </w:rPr>
        <w:t>punish North Korea for its</w:t>
      </w:r>
      <w:r w:rsidRPr="003D2E04">
        <w:rPr>
          <w:rStyle w:val="StyleBoldUnderline"/>
          <w:rFonts w:ascii="Garamond" w:hAnsi="Garamond"/>
        </w:rPr>
        <w:t xml:space="preserve"> January </w:t>
      </w:r>
      <w:r w:rsidRPr="003D2E04">
        <w:rPr>
          <w:rStyle w:val="StyleBoldUnderline"/>
          <w:rFonts w:ascii="Garamond" w:hAnsi="Garamond"/>
          <w:highlight w:val="cyan"/>
        </w:rPr>
        <w:t>nuclear test</w:t>
      </w:r>
      <w:r w:rsidRPr="003D2E04">
        <w:rPr>
          <w:rFonts w:ascii="Garamond" w:hAnsi="Garamond"/>
          <w:sz w:val="16"/>
        </w:rPr>
        <w:t xml:space="preserve"> (as well as a February missile test): </w:t>
      </w:r>
      <w:r w:rsidRPr="003D2E04">
        <w:rPr>
          <w:rStyle w:val="StyleBoldUnderline"/>
          <w:rFonts w:ascii="Garamond" w:hAnsi="Garamond"/>
          <w:highlight w:val="cyan"/>
        </w:rPr>
        <w:t>It</w:t>
      </w:r>
      <w:r w:rsidRPr="003D2E04">
        <w:rPr>
          <w:rStyle w:val="StyleBoldUnderline"/>
          <w:rFonts w:ascii="Garamond" w:hAnsi="Garamond"/>
        </w:rPr>
        <w:t xml:space="preserve"> really </w:t>
      </w:r>
      <w:r w:rsidRPr="003D2E04">
        <w:rPr>
          <w:rStyle w:val="StyleBoldUnderline"/>
          <w:rFonts w:ascii="Garamond" w:hAnsi="Garamond"/>
          <w:highlight w:val="cyan"/>
        </w:rPr>
        <w:t>wants to deter North Korea from</w:t>
      </w:r>
      <w:r w:rsidRPr="003D2E04">
        <w:rPr>
          <w:rStyle w:val="StyleBoldUnderline"/>
          <w:rFonts w:ascii="Garamond" w:hAnsi="Garamond"/>
        </w:rPr>
        <w:t xml:space="preserve"> further </w:t>
      </w:r>
      <w:r w:rsidRPr="003D2E04">
        <w:rPr>
          <w:rStyle w:val="StyleBoldUnderline"/>
          <w:rFonts w:ascii="Garamond" w:hAnsi="Garamond"/>
          <w:highlight w:val="cyan"/>
        </w:rPr>
        <w:t>nuclear</w:t>
      </w:r>
      <w:r w:rsidRPr="003D2E04">
        <w:rPr>
          <w:rStyle w:val="StyleBoldUnderline"/>
          <w:rFonts w:ascii="Garamond" w:hAnsi="Garamond"/>
        </w:rPr>
        <w:t xml:space="preserve"> </w:t>
      </w:r>
      <w:r w:rsidRPr="003D2E04">
        <w:rPr>
          <w:rStyle w:val="StyleBoldUnderline"/>
          <w:rFonts w:ascii="Garamond" w:hAnsi="Garamond"/>
          <w:highlight w:val="cyan"/>
        </w:rPr>
        <w:t>development, which</w:t>
      </w:r>
      <w:r w:rsidRPr="003D2E04">
        <w:rPr>
          <w:rStyle w:val="StyleBoldUnderline"/>
          <w:rFonts w:ascii="Garamond" w:hAnsi="Garamond"/>
        </w:rPr>
        <w:t xml:space="preserve"> it </w:t>
      </w:r>
      <w:r w:rsidRPr="003D2E04">
        <w:rPr>
          <w:rStyle w:val="StyleBoldUnderline"/>
          <w:rFonts w:ascii="Garamond" w:hAnsi="Garamond"/>
          <w:highlight w:val="cyan"/>
        </w:rPr>
        <w:t>sees as bringing risks</w:t>
      </w:r>
      <w:r w:rsidRPr="003D2E04">
        <w:rPr>
          <w:rStyle w:val="StyleBoldUnderline"/>
          <w:rFonts w:ascii="Garamond" w:hAnsi="Garamond"/>
        </w:rPr>
        <w:t xml:space="preserve"> that could hurt China as well.</w:t>
      </w:r>
      <w:r w:rsidR="009226A8" w:rsidRPr="003D2E04">
        <w:rPr>
          <w:rStyle w:val="StyleBoldUnderline"/>
          <w:rFonts w:ascii="Garamond" w:hAnsi="Garamond"/>
          <w:sz w:val="12"/>
          <w:u w:val="none"/>
        </w:rPr>
        <w:t>¶</w:t>
      </w:r>
      <w:r w:rsidR="00BE19B6" w:rsidRPr="003D2E04">
        <w:rPr>
          <w:rFonts w:ascii="Garamond" w:hAnsi="Garamond"/>
          <w:sz w:val="16"/>
        </w:rPr>
        <w:t xml:space="preserve"> </w:t>
      </w:r>
      <w:r w:rsidRPr="003D2E04">
        <w:rPr>
          <w:rFonts w:ascii="Garamond" w:hAnsi="Garamond"/>
          <w:sz w:val="16"/>
        </w:rPr>
        <w:t xml:space="preserve">But it also shows why we shouldn't expect </w:t>
      </w:r>
      <w:r w:rsidRPr="003D2E04">
        <w:rPr>
          <w:rStyle w:val="StyleBoldUnderline"/>
          <w:rFonts w:ascii="Garamond" w:hAnsi="Garamond"/>
        </w:rPr>
        <w:t xml:space="preserve">China to do anything as drastic as abandoning North Korea altogether. </w:t>
      </w:r>
      <w:r w:rsidRPr="003D2E04">
        <w:rPr>
          <w:rStyle w:val="StyleBoldUnderline"/>
          <w:rFonts w:ascii="Garamond" w:hAnsi="Garamond"/>
          <w:highlight w:val="cyan"/>
        </w:rPr>
        <w:t>China wants to preserve</w:t>
      </w:r>
      <w:r w:rsidRPr="003D2E04">
        <w:rPr>
          <w:rStyle w:val="StyleBoldUnderline"/>
          <w:rFonts w:ascii="Garamond" w:hAnsi="Garamond"/>
        </w:rPr>
        <w:t xml:space="preserve"> stability and </w:t>
      </w:r>
      <w:r w:rsidRPr="003D2E04">
        <w:rPr>
          <w:rStyle w:val="StyleBoldUnderline"/>
          <w:rFonts w:ascii="Garamond" w:hAnsi="Garamond"/>
          <w:highlight w:val="cyan"/>
        </w:rPr>
        <w:t>the status quo on the</w:t>
      </w:r>
      <w:r w:rsidRPr="003D2E04">
        <w:rPr>
          <w:rStyle w:val="StyleBoldUnderline"/>
          <w:rFonts w:ascii="Garamond" w:hAnsi="Garamond"/>
        </w:rPr>
        <w:t xml:space="preserve"> Korean </w:t>
      </w:r>
      <w:r w:rsidRPr="003D2E04">
        <w:rPr>
          <w:rStyle w:val="StyleBoldUnderline"/>
          <w:rFonts w:ascii="Garamond" w:hAnsi="Garamond"/>
          <w:highlight w:val="cyan"/>
        </w:rPr>
        <w:t>Peninsula</w:t>
      </w:r>
      <w:r w:rsidRPr="003D2E04">
        <w:rPr>
          <w:rStyle w:val="StyleBoldUnderline"/>
          <w:rFonts w:ascii="Garamond" w:hAnsi="Garamond"/>
        </w:rPr>
        <w:t>, with a divided Korea and a reliably anti-Western North Korea. Those are higher priorities than deterring North Korean nukes</w:t>
      </w:r>
      <w:proofErr w:type="gramStart"/>
      <w:r w:rsidRPr="003D2E04">
        <w:rPr>
          <w:rStyle w:val="StyleBoldUnderline"/>
          <w:rFonts w:ascii="Garamond" w:hAnsi="Garamond"/>
        </w:rPr>
        <w:t>.</w:t>
      </w:r>
      <w:r w:rsidR="009226A8" w:rsidRPr="003D2E04">
        <w:rPr>
          <w:rStyle w:val="StyleBoldUnderline"/>
          <w:rFonts w:ascii="Garamond" w:hAnsi="Garamond"/>
          <w:sz w:val="12"/>
          <w:u w:val="none"/>
        </w:rPr>
        <w:t>¶</w:t>
      </w:r>
      <w:proofErr w:type="gramEnd"/>
      <w:r w:rsidR="00BE19B6" w:rsidRPr="003D2E04">
        <w:rPr>
          <w:rFonts w:ascii="Garamond" w:hAnsi="Garamond"/>
          <w:sz w:val="16"/>
        </w:rPr>
        <w:t xml:space="preserve"> </w:t>
      </w:r>
      <w:r w:rsidRPr="003D2E04">
        <w:rPr>
          <w:rFonts w:ascii="Garamond" w:hAnsi="Garamond"/>
          <w:sz w:val="16"/>
        </w:rPr>
        <w:t>But there's still a real — if almost certainly temporary — breakdown in relations that led to these sanctions.</w:t>
      </w:r>
      <w:r w:rsidR="009226A8" w:rsidRPr="003D2E04">
        <w:rPr>
          <w:rFonts w:ascii="Garamond" w:hAnsi="Garamond"/>
          <w:sz w:val="12"/>
        </w:rPr>
        <w:t>¶</w:t>
      </w:r>
      <w:r w:rsidR="00BE19B6" w:rsidRPr="003D2E04">
        <w:rPr>
          <w:rFonts w:ascii="Garamond" w:hAnsi="Garamond"/>
          <w:sz w:val="16"/>
        </w:rPr>
        <w:t xml:space="preserve"> </w:t>
      </w:r>
      <w:r w:rsidRPr="003D2E04">
        <w:rPr>
          <w:rFonts w:ascii="Garamond" w:hAnsi="Garamond"/>
          <w:sz w:val="16"/>
        </w:rPr>
        <w:t>The odd story of how China–North Korea relations broke down</w:t>
      </w:r>
      <w:r w:rsidR="009226A8" w:rsidRPr="003D2E04">
        <w:rPr>
          <w:rFonts w:ascii="Garamond" w:hAnsi="Garamond"/>
          <w:sz w:val="12"/>
        </w:rPr>
        <w:t>¶</w:t>
      </w:r>
      <w:r w:rsidR="00BE19B6" w:rsidRPr="003D2E04">
        <w:rPr>
          <w:rFonts w:ascii="Garamond" w:hAnsi="Garamond"/>
          <w:sz w:val="16"/>
        </w:rPr>
        <w:t xml:space="preserve"> </w:t>
      </w:r>
      <w:r w:rsidRPr="003D2E04">
        <w:rPr>
          <w:rFonts w:ascii="Garamond" w:hAnsi="Garamond"/>
          <w:sz w:val="16"/>
        </w:rPr>
        <w:t xml:space="preserve">There's some evidence for a theory that says </w:t>
      </w:r>
      <w:r w:rsidRPr="003D2E04">
        <w:rPr>
          <w:rStyle w:val="StyleBoldUnderline"/>
          <w:rFonts w:ascii="Garamond" w:hAnsi="Garamond"/>
        </w:rPr>
        <w:t>North Korea's nuclear test itself was driven</w:t>
      </w:r>
      <w:r w:rsidRPr="003D2E04">
        <w:rPr>
          <w:rFonts w:ascii="Garamond" w:hAnsi="Garamond"/>
          <w:sz w:val="16"/>
        </w:rPr>
        <w:t xml:space="preserve">, at least in part, by a breakdown in relations with China — </w:t>
      </w:r>
      <w:r w:rsidRPr="003D2E04">
        <w:rPr>
          <w:rStyle w:val="StyleBoldUnderline"/>
          <w:rFonts w:ascii="Garamond" w:hAnsi="Garamond"/>
        </w:rPr>
        <w:t>a breakdown that has culminated in China's support for Wednesday's UN sanctions.</w:t>
      </w:r>
      <w:r w:rsidR="009226A8" w:rsidRPr="003D2E04">
        <w:rPr>
          <w:rStyle w:val="StyleBoldUnderline"/>
          <w:rFonts w:ascii="Garamond" w:hAnsi="Garamond"/>
          <w:sz w:val="12"/>
          <w:u w:val="none"/>
        </w:rPr>
        <w:t>¶</w:t>
      </w:r>
      <w:r w:rsidR="00BE19B6" w:rsidRPr="003D2E04">
        <w:rPr>
          <w:rFonts w:ascii="Garamond" w:hAnsi="Garamond"/>
          <w:sz w:val="16"/>
        </w:rPr>
        <w:t xml:space="preserve"> </w:t>
      </w:r>
      <w:r w:rsidRPr="003D2E04">
        <w:rPr>
          <w:rFonts w:ascii="Garamond" w:hAnsi="Garamond"/>
          <w:sz w:val="16"/>
        </w:rPr>
        <w:t>And that breakdown may have been precipitated by, bizarre as it may sound, a major diplomatic incident involving a North Korean all-female pop band. But it goes back to when Kim Jong Un first took power</w:t>
      </w:r>
      <w:proofErr w:type="gramStart"/>
      <w:r w:rsidRPr="003D2E04">
        <w:rPr>
          <w:rFonts w:ascii="Garamond" w:hAnsi="Garamond"/>
          <w:sz w:val="16"/>
        </w:rPr>
        <w:t>.</w:t>
      </w:r>
      <w:r w:rsidR="009226A8" w:rsidRPr="003D2E04">
        <w:rPr>
          <w:rFonts w:ascii="Garamond" w:hAnsi="Garamond"/>
          <w:sz w:val="12"/>
        </w:rPr>
        <w:t>¶</w:t>
      </w:r>
      <w:proofErr w:type="gramEnd"/>
      <w:r w:rsidR="00BE19B6" w:rsidRPr="003D2E04">
        <w:rPr>
          <w:rFonts w:ascii="Garamond" w:hAnsi="Garamond"/>
          <w:sz w:val="16"/>
        </w:rPr>
        <w:t xml:space="preserve"> </w:t>
      </w:r>
      <w:r w:rsidRPr="003D2E04">
        <w:rPr>
          <w:rFonts w:ascii="Garamond" w:hAnsi="Garamond"/>
          <w:sz w:val="16"/>
        </w:rPr>
        <w:t>After North Korean leader Kim Jong Il died in late 2011, and his son Kim Jong Un took over, China took what analysts call a "wait and see" approach — watching the young and inexperienced new leader before deciding whether to support him.</w:t>
      </w:r>
      <w:r w:rsidR="009226A8" w:rsidRPr="003D2E04">
        <w:rPr>
          <w:rFonts w:ascii="Garamond" w:hAnsi="Garamond"/>
          <w:sz w:val="12"/>
        </w:rPr>
        <w:t>¶</w:t>
      </w:r>
      <w:r w:rsidR="00BE19B6" w:rsidRPr="003D2E04">
        <w:rPr>
          <w:rFonts w:ascii="Garamond" w:hAnsi="Garamond"/>
          <w:sz w:val="16"/>
        </w:rPr>
        <w:t xml:space="preserve"> </w:t>
      </w:r>
      <w:r w:rsidRPr="003D2E04">
        <w:rPr>
          <w:rFonts w:ascii="Garamond" w:hAnsi="Garamond"/>
          <w:sz w:val="16"/>
        </w:rPr>
        <w:t xml:space="preserve">In February 2013, as Kim Jong Un was still consolidating power, </w:t>
      </w:r>
      <w:r w:rsidRPr="003D2E04">
        <w:rPr>
          <w:rStyle w:val="StyleBoldUnderline"/>
          <w:rFonts w:ascii="Garamond" w:hAnsi="Garamond"/>
        </w:rPr>
        <w:t>North Korea conducted its third nuclear test. Kim perhaps felt he needed to do this to prove himself to his country's military elite. This infuriated China</w:t>
      </w:r>
      <w:proofErr w:type="gramStart"/>
      <w:r w:rsidRPr="003D2E04">
        <w:rPr>
          <w:rStyle w:val="StyleBoldUnderline"/>
          <w:rFonts w:ascii="Garamond" w:hAnsi="Garamond"/>
        </w:rPr>
        <w:t>.</w:t>
      </w:r>
      <w:r w:rsidR="009226A8" w:rsidRPr="003D2E04">
        <w:rPr>
          <w:rFonts w:ascii="Garamond" w:hAnsi="Garamond"/>
          <w:sz w:val="12"/>
        </w:rPr>
        <w:t>¶</w:t>
      </w:r>
      <w:proofErr w:type="gramEnd"/>
      <w:r w:rsidR="00BE19B6" w:rsidRPr="003D2E04">
        <w:rPr>
          <w:rFonts w:ascii="Garamond" w:hAnsi="Garamond"/>
          <w:sz w:val="16"/>
        </w:rPr>
        <w:t xml:space="preserve"> </w:t>
      </w:r>
      <w:r w:rsidRPr="003D2E04">
        <w:rPr>
          <w:rFonts w:ascii="Garamond" w:hAnsi="Garamond"/>
          <w:sz w:val="16"/>
        </w:rPr>
        <w:t>"</w:t>
      </w:r>
      <w:r w:rsidRPr="003D2E04">
        <w:rPr>
          <w:rStyle w:val="StyleBoldUnderline"/>
          <w:rFonts w:ascii="Garamond" w:hAnsi="Garamond"/>
        </w:rPr>
        <w:t>The Chinese were annoyed with the North Koreans over a lot of their behavior</w:t>
      </w:r>
      <w:r w:rsidRPr="003D2E04">
        <w:rPr>
          <w:rFonts w:ascii="Garamond" w:hAnsi="Garamond"/>
          <w:sz w:val="16"/>
        </w:rPr>
        <w:t xml:space="preserve">, not least the third nuclear test [in 2013], and had reduced the amount of assistance they were giving North Korea," John </w:t>
      </w:r>
      <w:proofErr w:type="spellStart"/>
      <w:r w:rsidRPr="003D2E04">
        <w:rPr>
          <w:rFonts w:ascii="Garamond" w:hAnsi="Garamond"/>
          <w:sz w:val="16"/>
        </w:rPr>
        <w:t>Everard</w:t>
      </w:r>
      <w:proofErr w:type="spellEnd"/>
      <w:r w:rsidRPr="003D2E04">
        <w:rPr>
          <w:rFonts w:ascii="Garamond" w:hAnsi="Garamond"/>
          <w:sz w:val="16"/>
        </w:rPr>
        <w:t>, the former British ambassador to North Korea, told the BBC back in January.</w:t>
      </w:r>
      <w:r w:rsidR="009226A8" w:rsidRPr="003D2E04">
        <w:rPr>
          <w:rFonts w:ascii="Garamond" w:hAnsi="Garamond"/>
          <w:sz w:val="12"/>
        </w:rPr>
        <w:t>¶</w:t>
      </w:r>
      <w:r w:rsidR="00BE19B6" w:rsidRPr="003D2E04">
        <w:rPr>
          <w:rFonts w:ascii="Garamond" w:hAnsi="Garamond"/>
          <w:sz w:val="16"/>
        </w:rPr>
        <w:t xml:space="preserve"> </w:t>
      </w:r>
      <w:r w:rsidRPr="003D2E04">
        <w:rPr>
          <w:rFonts w:ascii="Garamond" w:hAnsi="Garamond"/>
          <w:sz w:val="16"/>
        </w:rPr>
        <w:t xml:space="preserve">"Through most of 2015, North Korea's relations with China — its sole ally and major economic benefactor — were distinctly frosty," </w:t>
      </w:r>
      <w:proofErr w:type="spellStart"/>
      <w:r w:rsidRPr="003D2E04">
        <w:rPr>
          <w:rFonts w:ascii="Garamond" w:hAnsi="Garamond"/>
          <w:sz w:val="16"/>
        </w:rPr>
        <w:t>Everard</w:t>
      </w:r>
      <w:proofErr w:type="spellEnd"/>
      <w:r w:rsidRPr="003D2E04">
        <w:rPr>
          <w:rFonts w:ascii="Garamond" w:hAnsi="Garamond"/>
          <w:sz w:val="16"/>
        </w:rPr>
        <w:t xml:space="preserve"> said.</w:t>
      </w:r>
      <w:r w:rsidR="009226A8" w:rsidRPr="003D2E04">
        <w:rPr>
          <w:rFonts w:ascii="Garamond" w:hAnsi="Garamond"/>
          <w:sz w:val="12"/>
        </w:rPr>
        <w:t>¶</w:t>
      </w:r>
      <w:r w:rsidR="00BE19B6" w:rsidRPr="003D2E04">
        <w:rPr>
          <w:rFonts w:ascii="Garamond" w:hAnsi="Garamond"/>
          <w:sz w:val="16"/>
        </w:rPr>
        <w:t xml:space="preserve"> </w:t>
      </w:r>
      <w:r w:rsidRPr="003D2E04">
        <w:rPr>
          <w:rFonts w:ascii="Garamond" w:hAnsi="Garamond"/>
          <w:sz w:val="16"/>
        </w:rPr>
        <w:t xml:space="preserve">But gradually, China's anger cooled, and besides, it looked like Kim Jong Un had consolidated his rule. It was time to make up. So in October 2015, Beijing sent a goodwill gift: Liu </w:t>
      </w:r>
      <w:proofErr w:type="spellStart"/>
      <w:r w:rsidRPr="003D2E04">
        <w:rPr>
          <w:rFonts w:ascii="Garamond" w:hAnsi="Garamond"/>
          <w:sz w:val="16"/>
        </w:rPr>
        <w:t>Yunshan</w:t>
      </w:r>
      <w:proofErr w:type="spellEnd"/>
      <w:r w:rsidRPr="003D2E04">
        <w:rPr>
          <w:rFonts w:ascii="Garamond" w:hAnsi="Garamond"/>
          <w:sz w:val="16"/>
        </w:rPr>
        <w:t xml:space="preserve"> became the first member of China's paramount leadership body, the Politburo Standing Committee, to visit North Korea since Kim had taken power</w:t>
      </w:r>
      <w:proofErr w:type="gramStart"/>
      <w:r w:rsidRPr="003D2E04">
        <w:rPr>
          <w:rFonts w:ascii="Garamond" w:hAnsi="Garamond"/>
          <w:sz w:val="16"/>
        </w:rPr>
        <w:t>.</w:t>
      </w:r>
      <w:r w:rsidR="009226A8" w:rsidRPr="003D2E04">
        <w:rPr>
          <w:rFonts w:ascii="Garamond" w:hAnsi="Garamond"/>
          <w:sz w:val="12"/>
        </w:rPr>
        <w:t>¶</w:t>
      </w:r>
      <w:proofErr w:type="gramEnd"/>
      <w:r w:rsidR="00BE19B6" w:rsidRPr="003D2E04">
        <w:rPr>
          <w:rFonts w:ascii="Garamond" w:hAnsi="Garamond"/>
          <w:sz w:val="16"/>
        </w:rPr>
        <w:t xml:space="preserve"> </w:t>
      </w:r>
      <w:r w:rsidRPr="003D2E04">
        <w:rPr>
          <w:rFonts w:ascii="Garamond" w:hAnsi="Garamond"/>
          <w:sz w:val="16"/>
        </w:rPr>
        <w:t xml:space="preserve">That December, Kim sent a gift back. He announced the </w:t>
      </w:r>
      <w:proofErr w:type="spellStart"/>
      <w:r w:rsidRPr="003D2E04">
        <w:rPr>
          <w:rFonts w:ascii="Garamond" w:hAnsi="Garamond"/>
          <w:sz w:val="16"/>
        </w:rPr>
        <w:t>Moranbong</w:t>
      </w:r>
      <w:proofErr w:type="spellEnd"/>
      <w:r w:rsidRPr="003D2E04">
        <w:rPr>
          <w:rFonts w:ascii="Garamond" w:hAnsi="Garamond"/>
          <w:sz w:val="16"/>
        </w:rPr>
        <w:t xml:space="preserve"> Band, North Korea's state-run all-female pop band and Kim's pet project, would travel to China to perform a concert for Communist Party officials</w:t>
      </w:r>
      <w:proofErr w:type="gramStart"/>
      <w:r w:rsidRPr="003D2E04">
        <w:rPr>
          <w:rFonts w:ascii="Garamond" w:hAnsi="Garamond"/>
          <w:sz w:val="16"/>
        </w:rPr>
        <w:t>.</w:t>
      </w:r>
      <w:r w:rsidR="009226A8" w:rsidRPr="003D2E04">
        <w:rPr>
          <w:rFonts w:ascii="Garamond" w:hAnsi="Garamond"/>
          <w:sz w:val="12"/>
        </w:rPr>
        <w:t>¶</w:t>
      </w:r>
      <w:proofErr w:type="gramEnd"/>
      <w:r w:rsidR="00BE19B6" w:rsidRPr="003D2E04">
        <w:rPr>
          <w:rFonts w:ascii="Garamond" w:hAnsi="Garamond"/>
          <w:sz w:val="16"/>
        </w:rPr>
        <w:t xml:space="preserve"> </w:t>
      </w:r>
      <w:r w:rsidRPr="003D2E04">
        <w:rPr>
          <w:rFonts w:ascii="Garamond" w:hAnsi="Garamond"/>
          <w:sz w:val="16"/>
        </w:rPr>
        <w:t xml:space="preserve">But </w:t>
      </w:r>
      <w:r w:rsidRPr="003D2E04">
        <w:rPr>
          <w:rStyle w:val="StyleBoldUnderline"/>
          <w:rFonts w:ascii="Garamond" w:hAnsi="Garamond"/>
        </w:rPr>
        <w:t xml:space="preserve">December 10, 2015, is when it all came crashing down. </w:t>
      </w:r>
      <w:r w:rsidRPr="003D2E04">
        <w:rPr>
          <w:rFonts w:ascii="Garamond" w:hAnsi="Garamond"/>
          <w:sz w:val="16"/>
        </w:rPr>
        <w:t xml:space="preserve">The day the </w:t>
      </w:r>
      <w:proofErr w:type="spellStart"/>
      <w:r w:rsidRPr="003D2E04">
        <w:rPr>
          <w:rFonts w:ascii="Garamond" w:hAnsi="Garamond"/>
          <w:sz w:val="16"/>
        </w:rPr>
        <w:t>Moranbong</w:t>
      </w:r>
      <w:proofErr w:type="spellEnd"/>
      <w:r w:rsidRPr="003D2E04">
        <w:rPr>
          <w:rFonts w:ascii="Garamond" w:hAnsi="Garamond"/>
          <w:sz w:val="16"/>
        </w:rPr>
        <w:t xml:space="preserve"> Band arrived in Beijing, </w:t>
      </w:r>
      <w:r w:rsidRPr="003D2E04">
        <w:rPr>
          <w:rStyle w:val="StyleBoldUnderline"/>
          <w:rFonts w:ascii="Garamond" w:hAnsi="Garamond"/>
          <w:highlight w:val="cyan"/>
        </w:rPr>
        <w:t>North Korea</w:t>
      </w:r>
      <w:r w:rsidRPr="003D2E04">
        <w:rPr>
          <w:rStyle w:val="StyleBoldUnderline"/>
          <w:rFonts w:ascii="Garamond" w:hAnsi="Garamond"/>
        </w:rPr>
        <w:t xml:space="preserve">n state media </w:t>
      </w:r>
      <w:r w:rsidRPr="003D2E04">
        <w:rPr>
          <w:rStyle w:val="StyleBoldUnderline"/>
          <w:rFonts w:ascii="Garamond" w:hAnsi="Garamond"/>
          <w:highlight w:val="cyan"/>
        </w:rPr>
        <w:t>announced</w:t>
      </w:r>
      <w:r w:rsidRPr="003D2E04">
        <w:rPr>
          <w:rStyle w:val="StyleBoldUnderline"/>
          <w:rFonts w:ascii="Garamond" w:hAnsi="Garamond"/>
        </w:rPr>
        <w:t xml:space="preserve"> </w:t>
      </w:r>
      <w:r w:rsidRPr="003D2E04">
        <w:rPr>
          <w:rStyle w:val="StyleBoldUnderline"/>
          <w:rFonts w:ascii="Garamond" w:hAnsi="Garamond"/>
          <w:highlight w:val="cyan"/>
        </w:rPr>
        <w:t>the country</w:t>
      </w:r>
      <w:r w:rsidRPr="003D2E04">
        <w:rPr>
          <w:rStyle w:val="StyleBoldUnderline"/>
          <w:rFonts w:ascii="Garamond" w:hAnsi="Garamond"/>
        </w:rPr>
        <w:t xml:space="preserve"> had </w:t>
      </w:r>
      <w:r w:rsidRPr="003D2E04">
        <w:rPr>
          <w:rStyle w:val="StyleBoldUnderline"/>
          <w:rFonts w:ascii="Garamond" w:hAnsi="Garamond"/>
          <w:highlight w:val="cyan"/>
        </w:rPr>
        <w:t>developed its first hydrogen bomb</w:t>
      </w:r>
      <w:proofErr w:type="gramStart"/>
      <w:r w:rsidRPr="003D2E04">
        <w:rPr>
          <w:rStyle w:val="StyleBoldUnderline"/>
          <w:rFonts w:ascii="Garamond" w:hAnsi="Garamond"/>
          <w:highlight w:val="cyan"/>
        </w:rPr>
        <w:t>.</w:t>
      </w:r>
      <w:r w:rsidR="009226A8" w:rsidRPr="003D2E04">
        <w:rPr>
          <w:rStyle w:val="StyleBoldUnderline"/>
          <w:rFonts w:ascii="Garamond" w:hAnsi="Garamond"/>
          <w:sz w:val="12"/>
          <w:highlight w:val="cyan"/>
          <w:u w:val="none"/>
        </w:rPr>
        <w:t>¶</w:t>
      </w:r>
      <w:proofErr w:type="gramEnd"/>
      <w:r w:rsidR="00BE19B6" w:rsidRPr="003D2E04">
        <w:rPr>
          <w:rFonts w:ascii="Garamond" w:hAnsi="Garamond"/>
          <w:sz w:val="16"/>
          <w:highlight w:val="cyan"/>
        </w:rPr>
        <w:t xml:space="preserve"> </w:t>
      </w:r>
      <w:r w:rsidRPr="003D2E04">
        <w:rPr>
          <w:rStyle w:val="StyleBoldUnderline"/>
          <w:rFonts w:ascii="Garamond" w:hAnsi="Garamond"/>
          <w:highlight w:val="cyan"/>
        </w:rPr>
        <w:t>Chinese leaders felt blindsided</w:t>
      </w:r>
      <w:r w:rsidRPr="003D2E04">
        <w:rPr>
          <w:rStyle w:val="StyleBoldUnderline"/>
          <w:rFonts w:ascii="Garamond" w:hAnsi="Garamond"/>
        </w:rPr>
        <w:t>, seeing it as a cynical ploy to corner them into accepting the announcement</w:t>
      </w:r>
      <w:r w:rsidRPr="003D2E04">
        <w:rPr>
          <w:rFonts w:ascii="Garamond" w:hAnsi="Garamond"/>
          <w:sz w:val="16"/>
        </w:rPr>
        <w:t xml:space="preserve">. Senior Chinese leaders withdrew their attendance from the </w:t>
      </w:r>
      <w:proofErr w:type="spellStart"/>
      <w:r w:rsidRPr="003D2E04">
        <w:rPr>
          <w:rFonts w:ascii="Garamond" w:hAnsi="Garamond"/>
          <w:sz w:val="16"/>
        </w:rPr>
        <w:t>Moranbong</w:t>
      </w:r>
      <w:proofErr w:type="spellEnd"/>
      <w:r w:rsidRPr="003D2E04">
        <w:rPr>
          <w:rFonts w:ascii="Garamond" w:hAnsi="Garamond"/>
          <w:sz w:val="16"/>
        </w:rPr>
        <w:t xml:space="preserve"> Band shows, sending lower-level officials instead. The Kim regime, insulted and furious, canceled the shows outright. The </w:t>
      </w:r>
      <w:proofErr w:type="spellStart"/>
      <w:r w:rsidRPr="003D2E04">
        <w:rPr>
          <w:rFonts w:ascii="Garamond" w:hAnsi="Garamond"/>
          <w:sz w:val="16"/>
        </w:rPr>
        <w:t>Moranbong</w:t>
      </w:r>
      <w:proofErr w:type="spellEnd"/>
      <w:r w:rsidRPr="003D2E04">
        <w:rPr>
          <w:rFonts w:ascii="Garamond" w:hAnsi="Garamond"/>
          <w:sz w:val="16"/>
        </w:rPr>
        <w:t xml:space="preserve"> Band rushed onto a flight home, having not performed</w:t>
      </w:r>
      <w:proofErr w:type="gramStart"/>
      <w:r w:rsidRPr="003D2E04">
        <w:rPr>
          <w:rFonts w:ascii="Garamond" w:hAnsi="Garamond"/>
          <w:sz w:val="16"/>
        </w:rPr>
        <w:t>.</w:t>
      </w:r>
      <w:r w:rsidR="009226A8" w:rsidRPr="003D2E04">
        <w:rPr>
          <w:rFonts w:ascii="Garamond" w:hAnsi="Garamond"/>
          <w:sz w:val="12"/>
        </w:rPr>
        <w:t>¶</w:t>
      </w:r>
      <w:proofErr w:type="gramEnd"/>
      <w:r w:rsidR="00BE19B6" w:rsidRPr="003D2E04">
        <w:rPr>
          <w:rFonts w:ascii="Garamond" w:hAnsi="Garamond"/>
          <w:sz w:val="16"/>
        </w:rPr>
        <w:t xml:space="preserve"> </w:t>
      </w:r>
      <w:r w:rsidRPr="003D2E04">
        <w:rPr>
          <w:rFonts w:ascii="Garamond" w:hAnsi="Garamond"/>
          <w:sz w:val="16"/>
        </w:rPr>
        <w:t xml:space="preserve">A couple of weeks later, </w:t>
      </w:r>
      <w:r w:rsidRPr="003D2E04">
        <w:rPr>
          <w:rStyle w:val="StyleBoldUnderline"/>
          <w:rFonts w:ascii="Garamond" w:hAnsi="Garamond"/>
        </w:rPr>
        <w:t>North Korea tested its fourth nuclear device, perhaps in a deliberate act of defiance against Beijing.</w:t>
      </w:r>
      <w:r w:rsidR="009226A8" w:rsidRPr="003D2E04">
        <w:rPr>
          <w:rStyle w:val="StyleBoldUnderline"/>
          <w:rFonts w:ascii="Garamond" w:hAnsi="Garamond"/>
          <w:sz w:val="12"/>
          <w:u w:val="none"/>
        </w:rPr>
        <w:t>¶</w:t>
      </w:r>
      <w:r w:rsidR="00BE19B6" w:rsidRPr="003D2E04">
        <w:rPr>
          <w:rFonts w:ascii="Garamond" w:hAnsi="Garamond"/>
          <w:sz w:val="16"/>
        </w:rPr>
        <w:t xml:space="preserve"> </w:t>
      </w:r>
      <w:r w:rsidRPr="003D2E04">
        <w:rPr>
          <w:rFonts w:ascii="Garamond" w:hAnsi="Garamond"/>
          <w:sz w:val="16"/>
        </w:rPr>
        <w:t xml:space="preserve">"Significantly, before previous tests, North Korea has told the Chinese that they're about to test," according to </w:t>
      </w:r>
      <w:proofErr w:type="spellStart"/>
      <w:r w:rsidRPr="003D2E04">
        <w:rPr>
          <w:rFonts w:ascii="Garamond" w:hAnsi="Garamond"/>
          <w:sz w:val="16"/>
        </w:rPr>
        <w:t>Everard</w:t>
      </w:r>
      <w:proofErr w:type="spellEnd"/>
      <w:r w:rsidRPr="003D2E04">
        <w:rPr>
          <w:rFonts w:ascii="Garamond" w:hAnsi="Garamond"/>
          <w:sz w:val="16"/>
        </w:rPr>
        <w:t>. "On this occasion, say the Chinese, they didn't."</w:t>
      </w:r>
      <w:r w:rsidR="009226A8" w:rsidRPr="003D2E04">
        <w:rPr>
          <w:rFonts w:ascii="Garamond" w:hAnsi="Garamond"/>
          <w:sz w:val="12"/>
        </w:rPr>
        <w:t>¶</w:t>
      </w:r>
      <w:r w:rsidR="00BE19B6" w:rsidRPr="003D2E04">
        <w:rPr>
          <w:rFonts w:ascii="Garamond" w:hAnsi="Garamond"/>
          <w:sz w:val="16"/>
        </w:rPr>
        <w:t xml:space="preserve"> </w:t>
      </w:r>
      <w:r w:rsidRPr="003D2E04">
        <w:rPr>
          <w:rFonts w:ascii="Garamond" w:hAnsi="Garamond"/>
          <w:sz w:val="16"/>
        </w:rPr>
        <w:t>The breakdown in relations was, if not a primary driver of North Korea's nuclear test, then at the very least, it would seem, a significant precipitating factor, as it left North Korea perhaps feeling less constrained by China's wishes. The fact that North Korea didn't give Beijing advance notice for the test makes it difficult to deny as much</w:t>
      </w:r>
      <w:proofErr w:type="gramStart"/>
      <w:r w:rsidRPr="003D2E04">
        <w:rPr>
          <w:rFonts w:ascii="Garamond" w:hAnsi="Garamond"/>
          <w:sz w:val="16"/>
        </w:rPr>
        <w:t>.</w:t>
      </w:r>
      <w:r w:rsidR="009226A8" w:rsidRPr="003D2E04">
        <w:rPr>
          <w:rFonts w:ascii="Garamond" w:hAnsi="Garamond"/>
          <w:sz w:val="12"/>
        </w:rPr>
        <w:t>¶</w:t>
      </w:r>
      <w:proofErr w:type="gramEnd"/>
      <w:r w:rsidR="00BE19B6" w:rsidRPr="003D2E04">
        <w:rPr>
          <w:rFonts w:ascii="Garamond" w:hAnsi="Garamond"/>
          <w:sz w:val="16"/>
        </w:rPr>
        <w:t xml:space="preserve"> </w:t>
      </w:r>
      <w:r w:rsidRPr="003D2E04">
        <w:rPr>
          <w:rFonts w:ascii="Garamond" w:hAnsi="Garamond"/>
          <w:sz w:val="16"/>
        </w:rPr>
        <w:t>China is not abandoning North Korea</w:t>
      </w:r>
      <w:r w:rsidR="009226A8" w:rsidRPr="003D2E04">
        <w:rPr>
          <w:rFonts w:ascii="Garamond" w:hAnsi="Garamond"/>
          <w:sz w:val="12"/>
        </w:rPr>
        <w:t>¶</w:t>
      </w:r>
      <w:r w:rsidR="00BE19B6" w:rsidRPr="003D2E04">
        <w:rPr>
          <w:rFonts w:ascii="Garamond" w:hAnsi="Garamond"/>
          <w:sz w:val="16"/>
        </w:rPr>
        <w:t xml:space="preserve"> </w:t>
      </w:r>
      <w:r w:rsidRPr="003D2E04">
        <w:rPr>
          <w:rFonts w:ascii="Garamond" w:hAnsi="Garamond"/>
          <w:sz w:val="16"/>
        </w:rPr>
        <w:t>"For Beijing, the goal of sanctions is not regime change," Brookings's Paul Park and Katharine H.S. Moon write. This week's sanctions "are not robust enough or targeted enough to achieve regime change. If they were, China and Russia would not sign on."</w:t>
      </w:r>
      <w:r w:rsidR="009226A8" w:rsidRPr="003D2E04">
        <w:rPr>
          <w:rFonts w:ascii="Garamond" w:hAnsi="Garamond"/>
          <w:sz w:val="12"/>
        </w:rPr>
        <w:t>¶</w:t>
      </w:r>
      <w:r w:rsidR="00BE19B6" w:rsidRPr="003D2E04">
        <w:rPr>
          <w:rFonts w:ascii="Garamond" w:hAnsi="Garamond"/>
          <w:sz w:val="16"/>
        </w:rPr>
        <w:t xml:space="preserve"> </w:t>
      </w:r>
      <w:proofErr w:type="gramStart"/>
      <w:r w:rsidRPr="003D2E04">
        <w:rPr>
          <w:rStyle w:val="StyleBoldUnderline"/>
          <w:rFonts w:ascii="Garamond" w:hAnsi="Garamond"/>
          <w:highlight w:val="cyan"/>
        </w:rPr>
        <w:t>The</w:t>
      </w:r>
      <w:proofErr w:type="gramEnd"/>
      <w:r w:rsidRPr="003D2E04">
        <w:rPr>
          <w:rStyle w:val="StyleBoldUnderline"/>
          <w:rFonts w:ascii="Garamond" w:hAnsi="Garamond"/>
          <w:highlight w:val="cyan"/>
        </w:rPr>
        <w:t xml:space="preserve"> poison passing between China and North Korea is likely to dissipate</w:t>
      </w:r>
      <w:r w:rsidRPr="003D2E04">
        <w:rPr>
          <w:rFonts w:ascii="Garamond" w:hAnsi="Garamond"/>
          <w:sz w:val="16"/>
        </w:rPr>
        <w:t>. North Korea has never been a particularly pliant or reliable ally for Beijing. There is no reason to believe that China's calculus in supporting the regime has changed — and that may be part of why North Korea feels so free to defy its sponsor and only ally</w:t>
      </w:r>
      <w:proofErr w:type="gramStart"/>
      <w:r w:rsidRPr="003D2E04">
        <w:rPr>
          <w:rFonts w:ascii="Garamond" w:hAnsi="Garamond"/>
          <w:sz w:val="16"/>
        </w:rPr>
        <w:t>.</w:t>
      </w:r>
      <w:r w:rsidR="009226A8" w:rsidRPr="003D2E04">
        <w:rPr>
          <w:rFonts w:ascii="Garamond" w:hAnsi="Garamond"/>
          <w:sz w:val="12"/>
        </w:rPr>
        <w:t>¶</w:t>
      </w:r>
      <w:proofErr w:type="gramEnd"/>
      <w:r w:rsidR="00BE19B6" w:rsidRPr="003D2E04">
        <w:rPr>
          <w:rFonts w:ascii="Garamond" w:hAnsi="Garamond"/>
          <w:sz w:val="16"/>
        </w:rPr>
        <w:t xml:space="preserve"> </w:t>
      </w:r>
      <w:r w:rsidRPr="003D2E04">
        <w:rPr>
          <w:rFonts w:ascii="Garamond" w:hAnsi="Garamond"/>
          <w:sz w:val="16"/>
        </w:rPr>
        <w:t>"</w:t>
      </w:r>
      <w:r w:rsidRPr="003D2E04">
        <w:rPr>
          <w:rStyle w:val="StyleBoldUnderline"/>
          <w:rFonts w:ascii="Garamond" w:hAnsi="Garamond"/>
          <w:highlight w:val="cyan"/>
        </w:rPr>
        <w:t>China</w:t>
      </w:r>
      <w:r w:rsidRPr="003D2E04">
        <w:rPr>
          <w:rStyle w:val="StyleBoldUnderline"/>
          <w:rFonts w:ascii="Garamond" w:hAnsi="Garamond"/>
        </w:rPr>
        <w:t xml:space="preserve"> </w:t>
      </w:r>
      <w:r w:rsidRPr="003D2E04">
        <w:rPr>
          <w:rStyle w:val="StyleBoldUnderline"/>
          <w:rFonts w:ascii="Garamond" w:hAnsi="Garamond"/>
          <w:highlight w:val="cyan"/>
        </w:rPr>
        <w:t>regards stability on the</w:t>
      </w:r>
      <w:r w:rsidRPr="003D2E04">
        <w:rPr>
          <w:rStyle w:val="StyleBoldUnderline"/>
          <w:rFonts w:ascii="Garamond" w:hAnsi="Garamond"/>
        </w:rPr>
        <w:t xml:space="preserve"> Korean </w:t>
      </w:r>
      <w:r w:rsidRPr="003D2E04">
        <w:rPr>
          <w:rStyle w:val="StyleBoldUnderline"/>
          <w:rFonts w:ascii="Garamond" w:hAnsi="Garamond"/>
          <w:highlight w:val="cyan"/>
        </w:rPr>
        <w:t>peninsula as its primary</w:t>
      </w:r>
      <w:r w:rsidRPr="003D2E04">
        <w:rPr>
          <w:rStyle w:val="StyleBoldUnderline"/>
          <w:rFonts w:ascii="Garamond" w:hAnsi="Garamond"/>
        </w:rPr>
        <w:t xml:space="preserve"> interest,"</w:t>
      </w:r>
      <w:r w:rsidRPr="003D2E04">
        <w:rPr>
          <w:rFonts w:ascii="Garamond" w:hAnsi="Garamond"/>
          <w:sz w:val="16"/>
        </w:rPr>
        <w:t xml:space="preserve"> Eleanor Albert and </w:t>
      </w:r>
      <w:proofErr w:type="spellStart"/>
      <w:r w:rsidRPr="003D2E04">
        <w:rPr>
          <w:rFonts w:ascii="Garamond" w:hAnsi="Garamond"/>
          <w:sz w:val="16"/>
        </w:rPr>
        <w:t>Beina</w:t>
      </w:r>
      <w:proofErr w:type="spellEnd"/>
      <w:r w:rsidRPr="003D2E04">
        <w:rPr>
          <w:rFonts w:ascii="Garamond" w:hAnsi="Garamond"/>
          <w:sz w:val="16"/>
        </w:rPr>
        <w:t xml:space="preserve"> </w:t>
      </w:r>
      <w:proofErr w:type="spellStart"/>
      <w:r w:rsidRPr="003D2E04">
        <w:rPr>
          <w:rFonts w:ascii="Garamond" w:hAnsi="Garamond"/>
          <w:sz w:val="16"/>
        </w:rPr>
        <w:t>Xu</w:t>
      </w:r>
      <w:proofErr w:type="spellEnd"/>
      <w:r w:rsidRPr="003D2E04">
        <w:rPr>
          <w:rFonts w:ascii="Garamond" w:hAnsi="Garamond"/>
          <w:sz w:val="16"/>
        </w:rPr>
        <w:t>, of the Council on Foreign Relations, write in a good backgrounder published last month. "</w:t>
      </w:r>
      <w:r w:rsidRPr="003D2E04">
        <w:rPr>
          <w:rStyle w:val="StyleBoldUnderline"/>
          <w:rFonts w:ascii="Garamond" w:hAnsi="Garamond"/>
        </w:rPr>
        <w:t>Beijing has consistently urged world powers not to push Pyongyang too hard, for fear of precipitating a regime collapse</w:t>
      </w:r>
      <w:r w:rsidRPr="003D2E04">
        <w:rPr>
          <w:rFonts w:ascii="Garamond" w:hAnsi="Garamond"/>
          <w:sz w:val="16"/>
        </w:rPr>
        <w:t>."</w:t>
      </w:r>
      <w:r w:rsidR="009226A8" w:rsidRPr="003D2E04">
        <w:rPr>
          <w:rFonts w:ascii="Garamond" w:hAnsi="Garamond"/>
          <w:sz w:val="12"/>
        </w:rPr>
        <w:t>¶</w:t>
      </w:r>
      <w:r w:rsidR="00BE19B6" w:rsidRPr="003D2E04">
        <w:rPr>
          <w:rFonts w:ascii="Garamond" w:hAnsi="Garamond"/>
          <w:sz w:val="16"/>
        </w:rPr>
        <w:t xml:space="preserve"> </w:t>
      </w:r>
      <w:r w:rsidRPr="003D2E04">
        <w:rPr>
          <w:rFonts w:ascii="Garamond" w:hAnsi="Garamond"/>
          <w:sz w:val="16"/>
        </w:rPr>
        <w:t>This comes, most crucially, in lopsided trade that serves as a de facto Chinese subsidy of North Korea</w:t>
      </w:r>
      <w:proofErr w:type="gramStart"/>
      <w:r w:rsidRPr="003D2E04">
        <w:rPr>
          <w:rFonts w:ascii="Garamond" w:hAnsi="Garamond"/>
          <w:sz w:val="16"/>
        </w:rPr>
        <w:t>:</w:t>
      </w:r>
      <w:r w:rsidR="009226A8" w:rsidRPr="003D2E04">
        <w:rPr>
          <w:rFonts w:ascii="Garamond" w:hAnsi="Garamond"/>
          <w:sz w:val="12"/>
        </w:rPr>
        <w:t>¶</w:t>
      </w:r>
      <w:proofErr w:type="gramEnd"/>
      <w:r w:rsidR="00BE19B6" w:rsidRPr="003D2E04">
        <w:rPr>
          <w:rFonts w:ascii="Garamond" w:hAnsi="Garamond"/>
          <w:sz w:val="16"/>
        </w:rPr>
        <w:t xml:space="preserve"> </w:t>
      </w:r>
      <w:r w:rsidRPr="003D2E04">
        <w:rPr>
          <w:rFonts w:ascii="Garamond" w:hAnsi="Garamond"/>
          <w:sz w:val="16"/>
        </w:rPr>
        <w:t xml:space="preserve">China–North Korea trade has also steadily increased in recent years: in 2014 trade between the two countries hit $6.39 billion, up from about $500 million in 2000, according to figures from the Seoul-based Korea Trade-Investment Promotion Agency. </w:t>
      </w:r>
      <w:r w:rsidRPr="003D2E04">
        <w:rPr>
          <w:rStyle w:val="StyleBoldUnderline"/>
          <w:rFonts w:ascii="Garamond" w:hAnsi="Garamond"/>
        </w:rPr>
        <w:t xml:space="preserve">Recent reports indicate that </w:t>
      </w:r>
      <w:r w:rsidRPr="003D2E04">
        <w:rPr>
          <w:rStyle w:val="StyleBoldUnderline"/>
          <w:rFonts w:ascii="Garamond" w:hAnsi="Garamond"/>
          <w:highlight w:val="cyan"/>
        </w:rPr>
        <w:t>bilateral trade dropped by almost 15 percent</w:t>
      </w:r>
      <w:r w:rsidRPr="003D2E04">
        <w:rPr>
          <w:rStyle w:val="StyleBoldUnderline"/>
          <w:rFonts w:ascii="Garamond" w:hAnsi="Garamond"/>
        </w:rPr>
        <w:t xml:space="preserve"> in 2015, though it is unclear whether the dip is a result of chilled ties between Beijing and Pyongyang or China’s economic slowdown.</w:t>
      </w:r>
      <w:r w:rsidRPr="003D2E04">
        <w:rPr>
          <w:rFonts w:ascii="Garamond" w:hAnsi="Garamond"/>
          <w:sz w:val="16"/>
        </w:rPr>
        <w:t xml:space="preserve"> Nevertheless, "</w:t>
      </w:r>
      <w:r w:rsidRPr="003D2E04">
        <w:rPr>
          <w:rStyle w:val="StyleBoldUnderline"/>
          <w:rFonts w:ascii="Garamond" w:hAnsi="Garamond"/>
        </w:rPr>
        <w:t>ther</w:t>
      </w:r>
      <w:r w:rsidRPr="003D2E04">
        <w:rPr>
          <w:rStyle w:val="StyleBoldUnderline"/>
          <w:rFonts w:ascii="Garamond" w:hAnsi="Garamond"/>
          <w:highlight w:val="cyan"/>
        </w:rPr>
        <w:t>e is no reason to think that political risks emanating</w:t>
      </w:r>
      <w:r w:rsidRPr="003D2E04">
        <w:rPr>
          <w:rStyle w:val="StyleBoldUnderline"/>
          <w:rFonts w:ascii="Garamond" w:hAnsi="Garamond"/>
        </w:rPr>
        <w:t xml:space="preserve"> from North Korea </w:t>
      </w:r>
      <w:r w:rsidRPr="003D2E04">
        <w:rPr>
          <w:rStyle w:val="StyleBoldUnderline"/>
          <w:rFonts w:ascii="Garamond" w:hAnsi="Garamond"/>
          <w:highlight w:val="cyan"/>
        </w:rPr>
        <w:t>will lead China to withdraw its economic safety net</w:t>
      </w:r>
      <w:r w:rsidRPr="003D2E04">
        <w:rPr>
          <w:rStyle w:val="StyleBoldUnderline"/>
          <w:rFonts w:ascii="Garamond" w:hAnsi="Garamond"/>
        </w:rPr>
        <w:t xml:space="preserve"> for North Korea any time soon,</w:t>
      </w:r>
      <w:r w:rsidRPr="003D2E04">
        <w:rPr>
          <w:rFonts w:ascii="Garamond" w:hAnsi="Garamond"/>
          <w:sz w:val="16"/>
        </w:rPr>
        <w:t>" writes CFR Senior Fellow Scott Snyder</w:t>
      </w:r>
      <w:proofErr w:type="gramStart"/>
      <w:r w:rsidRPr="003D2E04">
        <w:rPr>
          <w:rFonts w:ascii="Garamond" w:hAnsi="Garamond"/>
          <w:sz w:val="16"/>
        </w:rPr>
        <w:t>.</w:t>
      </w:r>
      <w:r w:rsidR="009226A8" w:rsidRPr="003D2E04">
        <w:rPr>
          <w:rFonts w:ascii="Garamond" w:hAnsi="Garamond"/>
          <w:sz w:val="12"/>
        </w:rPr>
        <w:t>¶</w:t>
      </w:r>
      <w:proofErr w:type="gramEnd"/>
      <w:r w:rsidR="00BE19B6" w:rsidRPr="003D2E04">
        <w:rPr>
          <w:rFonts w:ascii="Garamond" w:hAnsi="Garamond"/>
          <w:sz w:val="16"/>
        </w:rPr>
        <w:t xml:space="preserve"> </w:t>
      </w:r>
      <w:r w:rsidRPr="003D2E04">
        <w:rPr>
          <w:rFonts w:ascii="Garamond" w:hAnsi="Garamond"/>
          <w:sz w:val="16"/>
        </w:rPr>
        <w:t>There's a real irony here. Because North Korea is consistently and predictably irresponsible, and because China is more sensitive to the risks incurred by North Korean behavior, ultimately it may be China that works to mend ties</w:t>
      </w:r>
      <w:proofErr w:type="gramStart"/>
      <w:r w:rsidRPr="003D2E04">
        <w:rPr>
          <w:rFonts w:ascii="Garamond" w:hAnsi="Garamond"/>
          <w:sz w:val="16"/>
        </w:rPr>
        <w:t>.</w:t>
      </w:r>
      <w:r w:rsidR="009226A8" w:rsidRPr="003D2E04">
        <w:rPr>
          <w:rFonts w:ascii="Garamond" w:hAnsi="Garamond"/>
          <w:sz w:val="12"/>
        </w:rPr>
        <w:t>¶</w:t>
      </w:r>
      <w:proofErr w:type="gramEnd"/>
      <w:r w:rsidR="00BE19B6" w:rsidRPr="003D2E04">
        <w:rPr>
          <w:rFonts w:ascii="Garamond" w:hAnsi="Garamond"/>
          <w:sz w:val="16"/>
        </w:rPr>
        <w:t xml:space="preserve"> </w:t>
      </w:r>
      <w:r w:rsidRPr="003D2E04">
        <w:rPr>
          <w:rFonts w:ascii="Garamond" w:hAnsi="Garamond"/>
          <w:sz w:val="16"/>
        </w:rPr>
        <w:t>"</w:t>
      </w:r>
      <w:r w:rsidRPr="003D2E04">
        <w:rPr>
          <w:rStyle w:val="StyleBoldUnderline"/>
          <w:rFonts w:ascii="Garamond" w:hAnsi="Garamond"/>
          <w:highlight w:val="cyan"/>
        </w:rPr>
        <w:t>China’s strategic interests in stability and the denuclearization of the Korean peninsula will require Beijing to improve ties with Pyongyang in order to restore its leverage</w:t>
      </w:r>
      <w:r w:rsidRPr="003D2E04">
        <w:rPr>
          <w:rFonts w:ascii="Garamond" w:hAnsi="Garamond"/>
          <w:sz w:val="16"/>
        </w:rPr>
        <w:t>," Snyder, the CFR fellow, has written.</w:t>
      </w:r>
      <w:r w:rsidR="009226A8" w:rsidRPr="003D2E04">
        <w:rPr>
          <w:rFonts w:ascii="Garamond" w:hAnsi="Garamond"/>
          <w:sz w:val="12"/>
        </w:rPr>
        <w:t>¶</w:t>
      </w:r>
      <w:r w:rsidR="00BE19B6" w:rsidRPr="003D2E04">
        <w:rPr>
          <w:rFonts w:ascii="Garamond" w:hAnsi="Garamond"/>
          <w:sz w:val="16"/>
        </w:rPr>
        <w:t xml:space="preserve"> </w:t>
      </w:r>
      <w:r w:rsidRPr="003D2E04">
        <w:rPr>
          <w:rFonts w:ascii="Garamond" w:hAnsi="Garamond"/>
          <w:sz w:val="16"/>
        </w:rPr>
        <w:t>It's quite an ally that China's got there. But, in Chinese leaders' view, they don't really have another choice.</w:t>
      </w:r>
    </w:p>
    <w:p w14:paraId="5CD4611E" w14:textId="77777777" w:rsidR="00DB2E01" w:rsidRPr="003D2E04" w:rsidRDefault="00DB2E01" w:rsidP="00DB2E01">
      <w:pPr>
        <w:pStyle w:val="Heading2"/>
        <w:rPr>
          <w:rFonts w:ascii="Garamond" w:hAnsi="Garamond"/>
        </w:rPr>
      </w:pPr>
      <w:r w:rsidRPr="003D2E04">
        <w:rPr>
          <w:rFonts w:ascii="Garamond" w:hAnsi="Garamond"/>
        </w:rPr>
        <w:t>Disease</w:t>
      </w:r>
    </w:p>
    <w:p w14:paraId="5A9EB67B" w14:textId="77777777" w:rsidR="00DB2E01" w:rsidRPr="003D2E04" w:rsidRDefault="00DB2E01" w:rsidP="00DB2E01">
      <w:pPr>
        <w:pStyle w:val="Heading4"/>
        <w:rPr>
          <w:rFonts w:ascii="Garamond" w:hAnsi="Garamond"/>
        </w:rPr>
      </w:pPr>
      <w:r w:rsidRPr="003D2E04">
        <w:rPr>
          <w:rFonts w:ascii="Garamond" w:hAnsi="Garamond"/>
        </w:rPr>
        <w:t>Chinese leadership’s flexibility and decisiveness prevents disease outbreak – empirically history proves that CCP is only effective in health reform when leading</w:t>
      </w:r>
    </w:p>
    <w:p w14:paraId="15CB6CD2" w14:textId="77777777" w:rsidR="00DB2E01" w:rsidRPr="003D2E04" w:rsidRDefault="00DB2E01" w:rsidP="00DB2E01">
      <w:pPr>
        <w:rPr>
          <w:rStyle w:val="StyleStyleBold12pt"/>
          <w:rFonts w:ascii="Garamond" w:hAnsi="Garamond"/>
        </w:rPr>
      </w:pPr>
      <w:r w:rsidRPr="003D2E04">
        <w:rPr>
          <w:rStyle w:val="StyleStyleBold12pt"/>
          <w:rFonts w:ascii="Garamond" w:hAnsi="Garamond"/>
        </w:rPr>
        <w:t>Blumenthal and Hsiao, 2015</w:t>
      </w:r>
    </w:p>
    <w:p w14:paraId="381A697D" w14:textId="77777777" w:rsidR="00DB2E01" w:rsidRPr="003D2E04" w:rsidRDefault="00DB2E01" w:rsidP="00DB2E01">
      <w:pPr>
        <w:rPr>
          <w:rFonts w:ascii="Garamond" w:hAnsi="Garamond"/>
          <w:sz w:val="12"/>
          <w:szCs w:val="12"/>
        </w:rPr>
      </w:pPr>
      <w:r w:rsidRPr="003D2E04">
        <w:rPr>
          <w:rFonts w:ascii="Garamond" w:hAnsi="Garamond"/>
          <w:sz w:val="12"/>
          <w:szCs w:val="12"/>
        </w:rPr>
        <w:t xml:space="preserve">(David, M.D., M.P.P., is president of The Commonwealth Fund, a national philanthropy engaged in independent research on health and social policy issues. ¶ Dr. Blumenthal is formerly the Samuel O. </w:t>
      </w:r>
      <w:proofErr w:type="spellStart"/>
      <w:r w:rsidRPr="003D2E04">
        <w:rPr>
          <w:rFonts w:ascii="Garamond" w:hAnsi="Garamond"/>
          <w:sz w:val="12"/>
          <w:szCs w:val="12"/>
        </w:rPr>
        <w:t>Thier</w:t>
      </w:r>
      <w:proofErr w:type="spellEnd"/>
      <w:r w:rsidRPr="003D2E04">
        <w:rPr>
          <w:rFonts w:ascii="Garamond" w:hAnsi="Garamond"/>
          <w:sz w:val="12"/>
          <w:szCs w:val="12"/>
        </w:rPr>
        <w:t xml:space="preserve"> Professor of Medicine at Harvard Medical School and Chief Health Information and Innovation Officer at Partners Healthcare System in Boston. From 2009 to 2011, he served as the National Coordinator for Health Information Technology, with the charge to build an interoperable, private, and secure nationwide health information system and to support the widespread, meaningful use of health IT. He succeeded in putting in place one of the largest publicly funded infrastructure investments the nation has ever made in such a short time period, in health care or any other field. ¶ Previously, Dr. Blumenthal was a practicing primary care physician, director of the Institute for Health Policy, and professor of medicine and health policy at Massachusetts General Hospital/Partners Healthcare System and Harvard Medical School. He is the author of more than 250 books and scholarly publications, including most recently, Heart of Power: Health and Politics in the Oval Office. He is a member of the Institute of Medicine and serves on the editorial boards of the New England Journal of Medicine and the Journal of Delivery Science and Innovation. He has also served on the staff of the U.S. Senate Subcommittee on Health and Scientific Research; is the founding chairman of </w:t>
      </w:r>
      <w:proofErr w:type="spellStart"/>
      <w:r w:rsidRPr="003D2E04">
        <w:rPr>
          <w:rFonts w:ascii="Garamond" w:hAnsi="Garamond"/>
          <w:sz w:val="12"/>
          <w:szCs w:val="12"/>
        </w:rPr>
        <w:t>AcademyHealth</w:t>
      </w:r>
      <w:proofErr w:type="spellEnd"/>
      <w:r w:rsidRPr="003D2E04">
        <w:rPr>
          <w:rFonts w:ascii="Garamond" w:hAnsi="Garamond"/>
          <w:sz w:val="12"/>
          <w:szCs w:val="12"/>
        </w:rPr>
        <w:t>, the national organization of health services researchers; and a trustee of the University of Pennsylvania Health System. ¶ Dr. Blumenthal received his undergraduate, medical, and public policy degrees from Harvard University and completed his residency in internal medicine at Massachusetts General Hospital. With his colleagues from Harvard Medical School, he authored the seminal studies on the adoption and use of health information technology in the United States. He has held several leadership positions in medicine, government, and academia, including senior vice president at Boston's Brigham and Women's Hospital and executive director of the Center for Health Policy and Management and lecturer on public policy at the Kennedy School of Government. He served previously on the board of the University of Chicago Health System and is recipient of the Distinguished Investigator Award from Academy Health, an Honorary Doctor of Humane Letters from Rush University and an Honorary Doctor of Science from Claremont Graduate University and the State University of New York Downstate, and William, the K.T. Li Research Professor of Economics in Department of Health Policy and Management and Department of Global Health and Population, at Harvard T.H. Chan School of Public Health. He received his Ph.D. in Economics from Harvard University. He is also a fully qualified actuary with extensive experience in private and social insurance. Dr. Hsiao’s health economic and policy research program spans across developed and less developed nations</w:t>
      </w:r>
      <w:proofErr w:type="gramStart"/>
      <w:r w:rsidRPr="003D2E04">
        <w:rPr>
          <w:rFonts w:ascii="Garamond" w:hAnsi="Garamond"/>
          <w:sz w:val="12"/>
          <w:szCs w:val="12"/>
        </w:rPr>
        <w:t>.¶</w:t>
      </w:r>
      <w:proofErr w:type="gramEnd"/>
      <w:r w:rsidRPr="003D2E04">
        <w:rPr>
          <w:rFonts w:ascii="Garamond" w:hAnsi="Garamond"/>
          <w:sz w:val="12"/>
          <w:szCs w:val="12"/>
        </w:rPr>
        <w:t xml:space="preserve"> He is a leading global expert in universal health insurance, which he has studied for more than forty years. He has been actively engaged in designing health system reforms and universal health insurance programs for many countries, including the USA, Taiwan, China, Colombia, Poland, Vietnam, Hong Kong, Sweden, Cyprus, </w:t>
      </w:r>
      <w:proofErr w:type="gramStart"/>
      <w:r w:rsidRPr="003D2E04">
        <w:rPr>
          <w:rFonts w:ascii="Garamond" w:hAnsi="Garamond"/>
          <w:sz w:val="12"/>
          <w:szCs w:val="12"/>
        </w:rPr>
        <w:t>Uganda</w:t>
      </w:r>
      <w:proofErr w:type="gramEnd"/>
      <w:r w:rsidRPr="003D2E04">
        <w:rPr>
          <w:rFonts w:ascii="Garamond" w:hAnsi="Garamond"/>
          <w:sz w:val="12"/>
          <w:szCs w:val="12"/>
        </w:rPr>
        <w:t xml:space="preserve"> and most recently for Malaysia and South Africa. He also designed a single payer universal insurance model for the state of </w:t>
      </w:r>
      <w:proofErr w:type="gramStart"/>
      <w:r w:rsidRPr="003D2E04">
        <w:rPr>
          <w:rFonts w:ascii="Garamond" w:hAnsi="Garamond"/>
          <w:sz w:val="12"/>
          <w:szCs w:val="12"/>
        </w:rPr>
        <w:t>Vermont which</w:t>
      </w:r>
      <w:proofErr w:type="gramEnd"/>
      <w:r w:rsidRPr="003D2E04">
        <w:rPr>
          <w:rFonts w:ascii="Garamond" w:hAnsi="Garamond"/>
          <w:sz w:val="12"/>
          <w:szCs w:val="12"/>
        </w:rPr>
        <w:t xml:space="preserve"> intended to serve as a vanguard for the USA. Vermont passed a law based on his recommendations. However the recent set-back in Vermont’s economic development has put the implementation of the single-payer system in question</w:t>
      </w:r>
      <w:proofErr w:type="gramStart"/>
      <w:r w:rsidRPr="003D2E04">
        <w:rPr>
          <w:rFonts w:ascii="Garamond" w:hAnsi="Garamond"/>
          <w:sz w:val="12"/>
          <w:szCs w:val="12"/>
        </w:rPr>
        <w:t>.¶</w:t>
      </w:r>
      <w:proofErr w:type="gramEnd"/>
      <w:r w:rsidRPr="003D2E04">
        <w:rPr>
          <w:rFonts w:ascii="Garamond" w:hAnsi="Garamond"/>
          <w:sz w:val="12"/>
          <w:szCs w:val="12"/>
        </w:rPr>
        <w:t xml:space="preserve"> In his work for developing nations, Hsiao’s research focuses on sustainable financing mechanisms to provide health care for the poor rural population. With UNICEF’s support, he collaborates with seven universities in China to conduct a nationwide study on health care financing and provision for the 900 million poor Chinese at that time. Later, he carried out social experiment on community financing that resulted in reforming the design of China’s health insurance benefits for the 900 million rural residents and covered prevention and primary care. Currently, with the support of the Gates Foundation, he launched a </w:t>
      </w:r>
      <w:proofErr w:type="gramStart"/>
      <w:r w:rsidRPr="003D2E04">
        <w:rPr>
          <w:rFonts w:ascii="Garamond" w:hAnsi="Garamond"/>
          <w:sz w:val="12"/>
          <w:szCs w:val="12"/>
        </w:rPr>
        <w:t>large scale</w:t>
      </w:r>
      <w:proofErr w:type="gramEnd"/>
      <w:r w:rsidRPr="003D2E04">
        <w:rPr>
          <w:rFonts w:ascii="Garamond" w:hAnsi="Garamond"/>
          <w:sz w:val="12"/>
          <w:szCs w:val="12"/>
        </w:rPr>
        <w:t xml:space="preserve"> social experiment with a population of 600,000 to experiment models to improve the financing and delivery of basic health care for the 350 million low-income rural residents in China. This model is being replicated to the Western regions of China</w:t>
      </w:r>
      <w:proofErr w:type="gramStart"/>
      <w:r w:rsidRPr="003D2E04">
        <w:rPr>
          <w:rFonts w:ascii="Garamond" w:hAnsi="Garamond"/>
          <w:sz w:val="12"/>
          <w:szCs w:val="12"/>
        </w:rPr>
        <w:t>.¶</w:t>
      </w:r>
      <w:proofErr w:type="gramEnd"/>
      <w:r w:rsidRPr="003D2E04">
        <w:rPr>
          <w:rFonts w:ascii="Garamond" w:hAnsi="Garamond"/>
          <w:sz w:val="12"/>
          <w:szCs w:val="12"/>
        </w:rPr>
        <w:t xml:space="preserve"> Hsiao developed the “control knobs” framework for diagnosing the causes for the successes or failures of national health systems. His analytical framework has shaped how we conceptualize national health systems, and has been used extensively by various nations around the world in health system reforms</w:t>
      </w:r>
      <w:proofErr w:type="gramStart"/>
      <w:r w:rsidRPr="003D2E04">
        <w:rPr>
          <w:rFonts w:ascii="Garamond" w:hAnsi="Garamond"/>
          <w:sz w:val="12"/>
          <w:szCs w:val="12"/>
        </w:rPr>
        <w:t>.¶</w:t>
      </w:r>
      <w:proofErr w:type="gramEnd"/>
      <w:r w:rsidRPr="003D2E04">
        <w:rPr>
          <w:rFonts w:ascii="Garamond" w:hAnsi="Garamond"/>
          <w:sz w:val="12"/>
          <w:szCs w:val="12"/>
        </w:rPr>
        <w:t xml:space="preserve"> In his past research, Hsiao developed the resource-based relative value scale (RBRVS) for setting physician fees. The RBRVS quantified the variation in resource inputs for different physician services. Hsiao was named the Man of the Year in Medicine in 1989 for his development of a new payment method. Hsiao and his colleagues also developed a </w:t>
      </w:r>
      <w:proofErr w:type="gramStart"/>
      <w:r w:rsidRPr="003D2E04">
        <w:rPr>
          <w:rFonts w:ascii="Garamond" w:hAnsi="Garamond"/>
          <w:sz w:val="12"/>
          <w:szCs w:val="12"/>
        </w:rPr>
        <w:t>large scale</w:t>
      </w:r>
      <w:proofErr w:type="gramEnd"/>
      <w:r w:rsidRPr="003D2E04">
        <w:rPr>
          <w:rFonts w:ascii="Garamond" w:hAnsi="Garamond"/>
          <w:sz w:val="12"/>
          <w:szCs w:val="12"/>
        </w:rPr>
        <w:t xml:space="preserve"> simulation model that intends to assess the fiscal and health impacts produced by various national health insurance plans. Using time series/cross-sectional data, Hsiao’s team designed a multi-equation model that employs a number of variables to predict utilization rates and prices of health services. This model also predicts total health expenditures from supply and demand variables</w:t>
      </w:r>
      <w:proofErr w:type="gramStart"/>
      <w:r w:rsidRPr="003D2E04">
        <w:rPr>
          <w:rFonts w:ascii="Garamond" w:hAnsi="Garamond"/>
          <w:sz w:val="12"/>
          <w:szCs w:val="12"/>
        </w:rPr>
        <w:t>.¶</w:t>
      </w:r>
      <w:proofErr w:type="gramEnd"/>
      <w:r w:rsidRPr="003D2E04">
        <w:rPr>
          <w:rFonts w:ascii="Garamond" w:hAnsi="Garamond"/>
          <w:sz w:val="12"/>
          <w:szCs w:val="12"/>
        </w:rPr>
        <w:t xml:space="preserve"> Hsiao was elected to be a member of the Institute of Medicine, US National Academy of Science. He was also elected to be a Board member of the National Academy of Social Insurance and Society of Actuaries</w:t>
      </w:r>
      <w:proofErr w:type="gramStart"/>
      <w:r w:rsidRPr="003D2E04">
        <w:rPr>
          <w:rFonts w:ascii="Garamond" w:hAnsi="Garamond"/>
          <w:sz w:val="12"/>
          <w:szCs w:val="12"/>
        </w:rPr>
        <w:t>.¶</w:t>
      </w:r>
      <w:proofErr w:type="gramEnd"/>
      <w:r w:rsidRPr="003D2E04">
        <w:rPr>
          <w:rFonts w:ascii="Garamond" w:hAnsi="Garamond"/>
          <w:sz w:val="12"/>
          <w:szCs w:val="12"/>
        </w:rPr>
        <w:t xml:space="preserve"> He has published more than 180 papers and several books and served on several editorial boards of professional journals. Hsiao served as an advisor to three US presidents, the US Congress, the World Bank, the International Monetary Fund, World Health Organization, and International Labor Organization. He is a recipient of honorary professorships from several leading Chinese universities and several awards from his profession, “Lessons from the East — China’s Rapidly Evolving¶ Health Care System,” International Health Care Systems, April 2, 2015, </w:t>
      </w:r>
      <w:hyperlink r:id="rId29" w:history="1">
        <w:r w:rsidRPr="003D2E04">
          <w:rPr>
            <w:rStyle w:val="Hyperlink"/>
            <w:rFonts w:ascii="Garamond" w:hAnsi="Garamond"/>
            <w:sz w:val="12"/>
            <w:szCs w:val="12"/>
          </w:rPr>
          <w:t>http://www.nejm.org/doi/pdf/10.1056/NEJMp1410425</w:t>
        </w:r>
      </w:hyperlink>
      <w:r w:rsidRPr="003D2E04">
        <w:rPr>
          <w:rFonts w:ascii="Garamond" w:hAnsi="Garamond"/>
          <w:sz w:val="12"/>
          <w:szCs w:val="12"/>
        </w:rPr>
        <w:t>, Accessed: June 28, 2016, YDEL</w:t>
      </w:r>
    </w:p>
    <w:p w14:paraId="684DB8E6" w14:textId="77777777" w:rsidR="00DB2E01" w:rsidRPr="003D2E04" w:rsidRDefault="00DB2E01" w:rsidP="00DB2E01">
      <w:pPr>
        <w:rPr>
          <w:rFonts w:ascii="Garamond" w:hAnsi="Garamond"/>
        </w:rPr>
      </w:pPr>
      <w:r w:rsidRPr="003D2E04">
        <w:rPr>
          <w:rFonts w:ascii="Garamond" w:hAnsi="Garamond"/>
        </w:rPr>
        <w:t>At first glance, China might seem unlikely to</w:t>
      </w:r>
      <w:r w:rsidRPr="003D2E04">
        <w:rPr>
          <w:rFonts w:ascii="Garamond" w:hAnsi="Garamond"/>
          <w:sz w:val="12"/>
        </w:rPr>
        <w:t xml:space="preserve">¶ </w:t>
      </w:r>
      <w:r w:rsidRPr="003D2E04">
        <w:rPr>
          <w:rFonts w:ascii="Garamond" w:hAnsi="Garamond"/>
        </w:rPr>
        <w:t>offer useful health care lessons to many other</w:t>
      </w:r>
      <w:r w:rsidRPr="003D2E04">
        <w:rPr>
          <w:rFonts w:ascii="Garamond" w:hAnsi="Garamond"/>
          <w:sz w:val="12"/>
        </w:rPr>
        <w:t xml:space="preserve">¶ </w:t>
      </w:r>
      <w:r w:rsidRPr="003D2E04">
        <w:rPr>
          <w:rFonts w:ascii="Garamond" w:hAnsi="Garamond"/>
        </w:rPr>
        <w:t xml:space="preserve">countries. </w:t>
      </w:r>
      <w:r w:rsidRPr="003D2E04">
        <w:rPr>
          <w:rStyle w:val="StyleBoldUnderline"/>
          <w:rFonts w:ascii="Garamond" w:hAnsi="Garamond"/>
          <w:highlight w:val="cyan"/>
        </w:rPr>
        <w:t>Its health system exists with</w:t>
      </w:r>
      <w:r w:rsidRPr="003D2E04">
        <w:rPr>
          <w:rStyle w:val="StyleBoldUnderline"/>
          <w:rFonts w:ascii="Garamond" w:hAnsi="Garamond"/>
        </w:rPr>
        <w:t>in a unique</w:t>
      </w:r>
      <w:r w:rsidRPr="003D2E04">
        <w:rPr>
          <w:rStyle w:val="StyleBoldUnderline"/>
          <w:rFonts w:ascii="Garamond" w:hAnsi="Garamond"/>
          <w:sz w:val="12"/>
        </w:rPr>
        <w:t xml:space="preserve">¶ </w:t>
      </w:r>
      <w:r w:rsidRPr="003D2E04">
        <w:rPr>
          <w:rStyle w:val="StyleBoldUnderline"/>
          <w:rFonts w:ascii="Garamond" w:hAnsi="Garamond"/>
        </w:rPr>
        <w:t xml:space="preserve">geopolitical context: a country of </w:t>
      </w:r>
      <w:r w:rsidRPr="003D2E04">
        <w:rPr>
          <w:rStyle w:val="StyleBoldUnderline"/>
          <w:rFonts w:ascii="Garamond" w:hAnsi="Garamond"/>
          <w:highlight w:val="cyan"/>
        </w:rPr>
        <w:t>more than 1.3 billion people</w:t>
      </w:r>
      <w:r w:rsidRPr="003D2E04">
        <w:rPr>
          <w:rStyle w:val="StyleBoldUnderline"/>
          <w:rFonts w:ascii="Garamond" w:hAnsi="Garamond"/>
        </w:rPr>
        <w:t>, occupying a huge</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Style w:val="StyleBoldUnderline"/>
          <w:rFonts w:ascii="Garamond" w:hAnsi="Garamond"/>
        </w:rPr>
        <w:t xml:space="preserve">diverse landmass, living </w:t>
      </w:r>
      <w:r w:rsidRPr="003D2E04">
        <w:rPr>
          <w:rStyle w:val="StyleBoldUnderline"/>
          <w:rFonts w:ascii="Garamond" w:hAnsi="Garamond"/>
          <w:highlight w:val="cyan"/>
        </w:rPr>
        <w:t>under</w:t>
      </w:r>
      <w:r w:rsidRPr="003D2E04">
        <w:rPr>
          <w:rStyle w:val="StyleBoldUnderline"/>
          <w:rFonts w:ascii="Garamond" w:hAnsi="Garamond"/>
          <w:sz w:val="12"/>
        </w:rPr>
        <w:t xml:space="preserve">¶ </w:t>
      </w:r>
      <w:r w:rsidRPr="003D2E04">
        <w:rPr>
          <w:rStyle w:val="Emphasis"/>
          <w:rFonts w:ascii="Garamond" w:hAnsi="Garamond"/>
          <w:highlight w:val="cyan"/>
        </w:rPr>
        <w:t>authoritarian single-party rule</w:t>
      </w:r>
      <w:r w:rsidRPr="003D2E04">
        <w:rPr>
          <w:rStyle w:val="StyleBoldUnderline"/>
          <w:rFonts w:ascii="Garamond" w:hAnsi="Garamond"/>
        </w:rPr>
        <w:t>,</w:t>
      </w:r>
      <w:r w:rsidRPr="003D2E04">
        <w:rPr>
          <w:rStyle w:val="StyleBoldUnderline"/>
          <w:rFonts w:ascii="Garamond" w:hAnsi="Garamond"/>
          <w:sz w:val="12"/>
        </w:rPr>
        <w:t xml:space="preserve">¶ </w:t>
      </w:r>
      <w:r w:rsidRPr="003D2E04">
        <w:rPr>
          <w:rStyle w:val="StyleBoldUnderline"/>
          <w:rFonts w:ascii="Garamond" w:hAnsi="Garamond"/>
        </w:rPr>
        <w:t>and making an extraordinarily</w:t>
      </w:r>
      <w:r w:rsidRPr="003D2E04">
        <w:rPr>
          <w:rStyle w:val="StyleBoldUnderline"/>
          <w:rFonts w:ascii="Garamond" w:hAnsi="Garamond"/>
          <w:sz w:val="12"/>
        </w:rPr>
        <w:t xml:space="preserve">¶ </w:t>
      </w:r>
      <w:r w:rsidRPr="003D2E04">
        <w:rPr>
          <w:rStyle w:val="StyleBoldUnderline"/>
          <w:rFonts w:ascii="Garamond" w:hAnsi="Garamond"/>
        </w:rPr>
        <w:t>rapid transition from a Third World</w:t>
      </w:r>
      <w:r w:rsidRPr="003D2E04">
        <w:rPr>
          <w:rStyle w:val="StyleBoldUnderline"/>
          <w:rFonts w:ascii="Garamond" w:hAnsi="Garamond"/>
          <w:sz w:val="12"/>
        </w:rPr>
        <w:t xml:space="preserve">¶ </w:t>
      </w:r>
      <w:r w:rsidRPr="003D2E04">
        <w:rPr>
          <w:rStyle w:val="StyleBoldUnderline"/>
          <w:rFonts w:ascii="Garamond" w:hAnsi="Garamond"/>
        </w:rPr>
        <w:t>to a First-World economy.</w:t>
      </w:r>
      <w:r w:rsidRPr="003D2E04">
        <w:rPr>
          <w:rStyle w:val="StyleBoldUnderline"/>
          <w:rFonts w:ascii="Garamond" w:hAnsi="Garamond"/>
          <w:sz w:val="12"/>
        </w:rPr>
        <w:t xml:space="preserve">¶ </w:t>
      </w:r>
      <w:r w:rsidRPr="003D2E04">
        <w:rPr>
          <w:rFonts w:ascii="Garamond" w:hAnsi="Garamond"/>
        </w:rPr>
        <w:t>But first impressions can be</w:t>
      </w:r>
      <w:r w:rsidRPr="003D2E04">
        <w:rPr>
          <w:rFonts w:ascii="Garamond" w:hAnsi="Garamond"/>
          <w:sz w:val="12"/>
        </w:rPr>
        <w:t xml:space="preserve">¶ </w:t>
      </w:r>
      <w:r w:rsidRPr="003D2E04">
        <w:rPr>
          <w:rFonts w:ascii="Garamond" w:hAnsi="Garamond"/>
        </w:rPr>
        <w:t>misleading. Since its birth in 1949</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Style w:val="StyleBoldUnderline"/>
          <w:rFonts w:ascii="Garamond" w:hAnsi="Garamond"/>
          <w:highlight w:val="cyan"/>
        </w:rPr>
        <w:t>the People’s Republic of China</w:t>
      </w:r>
      <w:r w:rsidRPr="003D2E04">
        <w:rPr>
          <w:rStyle w:val="StyleBoldUnderline"/>
          <w:rFonts w:ascii="Garamond" w:hAnsi="Garamond"/>
          <w:sz w:val="12"/>
        </w:rPr>
        <w:t xml:space="preserve">¶ </w:t>
      </w:r>
      <w:r w:rsidRPr="003D2E04">
        <w:rPr>
          <w:rStyle w:val="StyleBoldUnderline"/>
          <w:rFonts w:ascii="Garamond" w:hAnsi="Garamond"/>
        </w:rPr>
        <w:t>has undertaken a series of remarkable</w:t>
      </w:r>
      <w:r w:rsidRPr="003D2E04">
        <w:rPr>
          <w:rStyle w:val="StyleBoldUnderline"/>
          <w:rFonts w:ascii="Garamond" w:hAnsi="Garamond"/>
          <w:sz w:val="12"/>
        </w:rPr>
        <w:t xml:space="preserve">¶ </w:t>
      </w:r>
      <w:r w:rsidRPr="003D2E04">
        <w:rPr>
          <w:rStyle w:val="StyleBoldUnderline"/>
          <w:rFonts w:ascii="Garamond" w:hAnsi="Garamond"/>
        </w:rPr>
        <w:t>health system experiments</w:t>
      </w:r>
      <w:r w:rsidRPr="003D2E04">
        <w:rPr>
          <w:rStyle w:val="StyleBoldUnderline"/>
          <w:rFonts w:ascii="Garamond" w:hAnsi="Garamond"/>
          <w:sz w:val="12"/>
        </w:rPr>
        <w:t xml:space="preserve">¶ </w:t>
      </w:r>
      <w:r w:rsidRPr="003D2E04">
        <w:rPr>
          <w:rFonts w:ascii="Garamond" w:hAnsi="Garamond"/>
        </w:rPr>
        <w:t>that are instructive at many levels.</w:t>
      </w:r>
      <w:r w:rsidRPr="003D2E04">
        <w:rPr>
          <w:rFonts w:ascii="Garamond" w:hAnsi="Garamond"/>
          <w:sz w:val="12"/>
        </w:rPr>
        <w:t xml:space="preserve">¶ </w:t>
      </w:r>
      <w:r w:rsidRPr="003D2E04">
        <w:rPr>
          <w:rFonts w:ascii="Garamond" w:hAnsi="Garamond"/>
        </w:rPr>
        <w:t>One of the most interesting</w:t>
      </w:r>
      <w:r w:rsidRPr="003D2E04">
        <w:rPr>
          <w:rFonts w:ascii="Garamond" w:hAnsi="Garamond"/>
          <w:sz w:val="12"/>
        </w:rPr>
        <w:t xml:space="preserve">¶ </w:t>
      </w:r>
      <w:r w:rsidRPr="003D2E04">
        <w:rPr>
          <w:rFonts w:ascii="Garamond" w:hAnsi="Garamond"/>
        </w:rPr>
        <w:t xml:space="preserve">lessons from the </w:t>
      </w:r>
      <w:r w:rsidRPr="003D2E04">
        <w:rPr>
          <w:rStyle w:val="StyleBoldUnderline"/>
          <w:rFonts w:ascii="Garamond" w:hAnsi="Garamond"/>
        </w:rPr>
        <w:t>Chinese experience</w:t>
      </w:r>
      <w:r w:rsidRPr="003D2E04">
        <w:rPr>
          <w:rStyle w:val="StyleBoldUnderline"/>
          <w:rFonts w:ascii="Garamond" w:hAnsi="Garamond"/>
          <w:sz w:val="12"/>
        </w:rPr>
        <w:t xml:space="preserve">¶ </w:t>
      </w:r>
      <w:r w:rsidRPr="003D2E04">
        <w:rPr>
          <w:rStyle w:val="StyleBoldUnderline"/>
          <w:rFonts w:ascii="Garamond" w:hAnsi="Garamond"/>
          <w:highlight w:val="cyan"/>
        </w:rPr>
        <w:t>concerns</w:t>
      </w:r>
      <w:r w:rsidRPr="003D2E04">
        <w:rPr>
          <w:rStyle w:val="StyleBoldUnderline"/>
          <w:rFonts w:ascii="Garamond" w:hAnsi="Garamond"/>
        </w:rPr>
        <w:t xml:space="preserve"> the value </w:t>
      </w:r>
      <w:r w:rsidRPr="003D2E04">
        <w:rPr>
          <w:rStyle w:val="StyleBoldUnderline"/>
          <w:rFonts w:ascii="Garamond" w:hAnsi="Garamond"/>
          <w:highlight w:val="cyan"/>
        </w:rPr>
        <w:t>of</w:t>
      </w:r>
      <w:r w:rsidRPr="003D2E04">
        <w:rPr>
          <w:rStyle w:val="StyleBoldUnderline"/>
          <w:rFonts w:ascii="Garamond" w:hAnsi="Garamond"/>
        </w:rPr>
        <w:t xml:space="preserve"> an</w:t>
      </w:r>
      <w:r w:rsidRPr="003D2E04">
        <w:rPr>
          <w:rStyle w:val="StyleBoldUnderline"/>
          <w:rFonts w:ascii="Garamond" w:hAnsi="Garamond"/>
          <w:sz w:val="12"/>
        </w:rPr>
        <w:t xml:space="preserve">¶ </w:t>
      </w:r>
      <w:r w:rsidRPr="003D2E04">
        <w:rPr>
          <w:rStyle w:val="StyleBoldUnderline"/>
          <w:rFonts w:ascii="Garamond" w:hAnsi="Garamond"/>
        </w:rPr>
        <w:t>institution that many countries</w:t>
      </w:r>
      <w:r w:rsidRPr="003D2E04">
        <w:rPr>
          <w:rStyle w:val="StyleBoldUnderline"/>
          <w:rFonts w:ascii="Garamond" w:hAnsi="Garamond"/>
          <w:sz w:val="12"/>
        </w:rPr>
        <w:t xml:space="preserve">¶ </w:t>
      </w:r>
      <w:r w:rsidRPr="003D2E04">
        <w:rPr>
          <w:rStyle w:val="StyleBoldUnderline"/>
          <w:rFonts w:ascii="Garamond" w:hAnsi="Garamond"/>
        </w:rPr>
        <w:t xml:space="preserve">take for granted: </w:t>
      </w:r>
      <w:r w:rsidRPr="003D2E04">
        <w:rPr>
          <w:rStyle w:val="StyleBoldUnderline"/>
          <w:rFonts w:ascii="Garamond" w:hAnsi="Garamond"/>
          <w:highlight w:val="cyan"/>
        </w:rPr>
        <w:t>medical professionalism</w:t>
      </w:r>
      <w:r w:rsidRPr="003D2E04">
        <w:rPr>
          <w:rStyle w:val="StyleBoldUnderline"/>
          <w:rFonts w:ascii="Garamond" w:hAnsi="Garamond"/>
        </w:rPr>
        <w:t>.</w:t>
      </w:r>
      <w:r w:rsidRPr="003D2E04">
        <w:rPr>
          <w:rStyle w:val="StyleBoldUnderline"/>
          <w:rFonts w:ascii="Garamond" w:hAnsi="Garamond"/>
          <w:sz w:val="12"/>
        </w:rPr>
        <w:t xml:space="preserve">¶ </w:t>
      </w:r>
      <w:r w:rsidRPr="003D2E04">
        <w:rPr>
          <w:rFonts w:ascii="Garamond" w:hAnsi="Garamond"/>
        </w:rPr>
        <w:t xml:space="preserve">Because the changes in </w:t>
      </w:r>
      <w:r w:rsidRPr="003D2E04">
        <w:rPr>
          <w:rStyle w:val="Emphasis"/>
          <w:rFonts w:ascii="Garamond" w:hAnsi="Garamond"/>
        </w:rPr>
        <w:t>China’s</w:t>
      </w:r>
      <w:r w:rsidRPr="003D2E04">
        <w:rPr>
          <w:rStyle w:val="Emphasis"/>
          <w:rFonts w:ascii="Garamond" w:hAnsi="Garamond"/>
          <w:sz w:val="12"/>
        </w:rPr>
        <w:t xml:space="preserve">¶ </w:t>
      </w:r>
      <w:r w:rsidRPr="003D2E04">
        <w:rPr>
          <w:rStyle w:val="Emphasis"/>
          <w:rFonts w:ascii="Garamond" w:hAnsi="Garamond"/>
        </w:rPr>
        <w:t xml:space="preserve">health care system </w:t>
      </w:r>
      <w:r w:rsidRPr="003D2E04">
        <w:rPr>
          <w:rStyle w:val="Emphasis"/>
          <w:rFonts w:ascii="Garamond" w:hAnsi="Garamond"/>
          <w:highlight w:val="cyan"/>
        </w:rPr>
        <w:t>have been so</w:t>
      </w:r>
      <w:r w:rsidRPr="003D2E04">
        <w:rPr>
          <w:rStyle w:val="Emphasis"/>
          <w:rFonts w:ascii="Garamond" w:hAnsi="Garamond"/>
          <w:sz w:val="12"/>
          <w:highlight w:val="cyan"/>
        </w:rPr>
        <w:t xml:space="preserve">¶ </w:t>
      </w:r>
      <w:r w:rsidRPr="003D2E04">
        <w:rPr>
          <w:rStyle w:val="Emphasis"/>
          <w:rFonts w:ascii="Garamond" w:hAnsi="Garamond"/>
          <w:highlight w:val="cyan"/>
        </w:rPr>
        <w:t>rapid and profound</w:t>
      </w:r>
      <w:r w:rsidRPr="003D2E04">
        <w:rPr>
          <w:rStyle w:val="Emphasis"/>
          <w:rFonts w:ascii="Garamond" w:hAnsi="Garamond"/>
        </w:rPr>
        <w:t>,</w:t>
      </w:r>
      <w:r w:rsidRPr="003D2E04">
        <w:rPr>
          <w:rFonts w:ascii="Garamond" w:hAnsi="Garamond"/>
        </w:rPr>
        <w:t xml:space="preserve"> it is helpful</w:t>
      </w:r>
      <w:r w:rsidRPr="003D2E04">
        <w:rPr>
          <w:rFonts w:ascii="Garamond" w:hAnsi="Garamond"/>
          <w:sz w:val="12"/>
        </w:rPr>
        <w:t xml:space="preserve">¶ </w:t>
      </w:r>
      <w:r w:rsidRPr="003D2E04">
        <w:rPr>
          <w:rFonts w:ascii="Garamond" w:hAnsi="Garamond"/>
        </w:rPr>
        <w:t>to briefly review its recent history.1</w:t>
      </w:r>
      <w:r w:rsidRPr="003D2E04">
        <w:rPr>
          <w:rFonts w:ascii="Garamond" w:hAnsi="Garamond"/>
          <w:sz w:val="12"/>
        </w:rPr>
        <w:t xml:space="preserve">¶ </w:t>
      </w:r>
      <w:r w:rsidRPr="003D2E04">
        <w:rPr>
          <w:rFonts w:ascii="Garamond" w:hAnsi="Garamond"/>
        </w:rPr>
        <w:t xml:space="preserve">What might be seen as </w:t>
      </w:r>
      <w:r w:rsidRPr="003D2E04">
        <w:rPr>
          <w:rStyle w:val="StyleBoldUnderline"/>
          <w:rFonts w:ascii="Garamond" w:hAnsi="Garamond"/>
        </w:rPr>
        <w:t>the</w:t>
      </w:r>
      <w:r w:rsidRPr="003D2E04">
        <w:rPr>
          <w:rStyle w:val="StyleBoldUnderline"/>
          <w:rFonts w:ascii="Garamond" w:hAnsi="Garamond"/>
          <w:sz w:val="12"/>
        </w:rPr>
        <w:t xml:space="preserve">¶ </w:t>
      </w:r>
      <w:r w:rsidRPr="003D2E04">
        <w:rPr>
          <w:rStyle w:val="Emphasis"/>
          <w:rFonts w:ascii="Garamond" w:hAnsi="Garamond"/>
          <w:highlight w:val="cyan"/>
        </w:rPr>
        <w:t>first of four phases</w:t>
      </w:r>
      <w:r w:rsidRPr="003D2E04">
        <w:rPr>
          <w:rStyle w:val="StyleBoldUnderline"/>
          <w:rFonts w:ascii="Garamond" w:hAnsi="Garamond"/>
          <w:highlight w:val="cyan"/>
        </w:rPr>
        <w:t xml:space="preserve"> began when</w:t>
      </w:r>
      <w:r w:rsidRPr="003D2E04">
        <w:rPr>
          <w:rStyle w:val="StyleBoldUnderline"/>
          <w:rFonts w:ascii="Garamond" w:hAnsi="Garamond"/>
          <w:sz w:val="12"/>
          <w:highlight w:val="cyan"/>
        </w:rPr>
        <w:t xml:space="preserve">¶ </w:t>
      </w:r>
      <w:r w:rsidRPr="003D2E04">
        <w:rPr>
          <w:rStyle w:val="Emphasis"/>
          <w:rFonts w:ascii="Garamond" w:hAnsi="Garamond"/>
          <w:highlight w:val="cyan"/>
        </w:rPr>
        <w:t>the Chinese Communist Party</w:t>
      </w:r>
      <w:r w:rsidRPr="003D2E04">
        <w:rPr>
          <w:rStyle w:val="Emphasis"/>
          <w:rFonts w:ascii="Garamond" w:hAnsi="Garamond"/>
          <w:sz w:val="12"/>
          <w:highlight w:val="cyan"/>
        </w:rPr>
        <w:t xml:space="preserve">¶ </w:t>
      </w:r>
      <w:r w:rsidRPr="003D2E04">
        <w:rPr>
          <w:rStyle w:val="Emphasis"/>
          <w:rFonts w:ascii="Garamond" w:hAnsi="Garamond"/>
          <w:highlight w:val="cyan"/>
        </w:rPr>
        <w:t>took power</w:t>
      </w:r>
      <w:r w:rsidRPr="003D2E04">
        <w:rPr>
          <w:rStyle w:val="Emphasis"/>
          <w:rFonts w:ascii="Garamond" w:hAnsi="Garamond"/>
        </w:rPr>
        <w:t xml:space="preserve"> </w:t>
      </w:r>
      <w:r w:rsidRPr="003D2E04">
        <w:rPr>
          <w:rStyle w:val="StyleBoldUnderline"/>
          <w:rFonts w:ascii="Garamond" w:hAnsi="Garamond"/>
        </w:rPr>
        <w:t>in 1949.</w:t>
      </w:r>
      <w:r w:rsidRPr="003D2E04">
        <w:rPr>
          <w:rFonts w:ascii="Garamond" w:hAnsi="Garamond"/>
        </w:rPr>
        <w:t xml:space="preserve"> </w:t>
      </w:r>
      <w:r w:rsidRPr="003D2E04">
        <w:rPr>
          <w:rStyle w:val="StyleBoldUnderline"/>
          <w:rFonts w:ascii="Garamond" w:hAnsi="Garamond"/>
          <w:highlight w:val="cyan"/>
        </w:rPr>
        <w:t>The new</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government created a health system</w:t>
      </w:r>
      <w:r w:rsidRPr="003D2E04">
        <w:rPr>
          <w:rStyle w:val="StyleBoldUnderline"/>
          <w:rFonts w:ascii="Garamond" w:hAnsi="Garamond"/>
          <w:sz w:val="12"/>
        </w:rPr>
        <w:t xml:space="preserve">¶ </w:t>
      </w:r>
      <w:r w:rsidRPr="003D2E04">
        <w:rPr>
          <w:rFonts w:ascii="Garamond" w:hAnsi="Garamond"/>
        </w:rPr>
        <w:t>similar to those of other</w:t>
      </w:r>
      <w:r w:rsidRPr="003D2E04">
        <w:rPr>
          <w:rFonts w:ascii="Garamond" w:hAnsi="Garamond"/>
          <w:sz w:val="12"/>
        </w:rPr>
        <w:t xml:space="preserve">¶ </w:t>
      </w:r>
      <w:r w:rsidRPr="003D2E04">
        <w:rPr>
          <w:rFonts w:ascii="Garamond" w:hAnsi="Garamond"/>
        </w:rPr>
        <w:t>communist states such as the</w:t>
      </w:r>
      <w:r w:rsidRPr="003D2E04">
        <w:rPr>
          <w:rFonts w:ascii="Garamond" w:hAnsi="Garamond"/>
          <w:sz w:val="12"/>
        </w:rPr>
        <w:t xml:space="preserve">¶ </w:t>
      </w:r>
      <w:r w:rsidRPr="003D2E04">
        <w:rPr>
          <w:rFonts w:ascii="Garamond" w:hAnsi="Garamond"/>
        </w:rPr>
        <w:t>Soviet Union and its Eastern European</w:t>
      </w:r>
      <w:r w:rsidRPr="003D2E04">
        <w:rPr>
          <w:rFonts w:ascii="Garamond" w:hAnsi="Garamond"/>
          <w:sz w:val="12"/>
        </w:rPr>
        <w:t xml:space="preserve">¶ </w:t>
      </w:r>
      <w:r w:rsidRPr="003D2E04">
        <w:rPr>
          <w:rFonts w:ascii="Garamond" w:hAnsi="Garamond"/>
        </w:rPr>
        <w:t xml:space="preserve">allies. </w:t>
      </w:r>
      <w:r w:rsidRPr="003D2E04">
        <w:rPr>
          <w:rStyle w:val="StyleBoldUnderline"/>
          <w:rFonts w:ascii="Garamond" w:hAnsi="Garamond"/>
        </w:rPr>
        <w:t>The government</w:t>
      </w:r>
      <w:r w:rsidRPr="003D2E04">
        <w:rPr>
          <w:rStyle w:val="StyleBoldUnderline"/>
          <w:rFonts w:ascii="Garamond" w:hAnsi="Garamond"/>
          <w:sz w:val="12"/>
        </w:rPr>
        <w:t xml:space="preserve">¶ </w:t>
      </w:r>
      <w:r w:rsidRPr="003D2E04">
        <w:rPr>
          <w:rStyle w:val="StyleBoldUnderline"/>
          <w:rFonts w:ascii="Garamond" w:hAnsi="Garamond"/>
        </w:rPr>
        <w:t xml:space="preserve">owned </w:t>
      </w:r>
      <w:r w:rsidRPr="003D2E04">
        <w:rPr>
          <w:rStyle w:val="StyleBoldUnderline"/>
          <w:rFonts w:ascii="Garamond" w:hAnsi="Garamond"/>
          <w:highlight w:val="cyan"/>
        </w:rPr>
        <w:t>and operated all health</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care facilities and employed the</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health care workforce</w:t>
      </w:r>
      <w:r w:rsidRPr="003D2E04">
        <w:rPr>
          <w:rStyle w:val="StyleBoldUnderline"/>
          <w:rFonts w:ascii="Garamond" w:hAnsi="Garamond"/>
        </w:rPr>
        <w:t>.</w:t>
      </w:r>
      <w:r w:rsidRPr="003D2E04">
        <w:rPr>
          <w:rFonts w:ascii="Garamond" w:hAnsi="Garamond"/>
        </w:rPr>
        <w:t xml:space="preserve"> </w:t>
      </w:r>
      <w:proofErr w:type="gramStart"/>
      <w:r w:rsidRPr="003D2E04">
        <w:rPr>
          <w:rFonts w:ascii="Garamond" w:hAnsi="Garamond"/>
        </w:rPr>
        <w:t>No health</w:t>
      </w:r>
      <w:r w:rsidRPr="003D2E04">
        <w:rPr>
          <w:rFonts w:ascii="Garamond" w:hAnsi="Garamond"/>
          <w:sz w:val="12"/>
        </w:rPr>
        <w:t xml:space="preserve">¶ </w:t>
      </w:r>
      <w:r w:rsidRPr="003D2E04">
        <w:rPr>
          <w:rFonts w:ascii="Garamond" w:hAnsi="Garamond"/>
        </w:rPr>
        <w:t>insurance was necessary</w:t>
      </w:r>
      <w:proofErr w:type="gramEnd"/>
      <w:r w:rsidRPr="003D2E04">
        <w:rPr>
          <w:rFonts w:ascii="Garamond" w:hAnsi="Garamond"/>
        </w:rPr>
        <w:t xml:space="preserve">, </w:t>
      </w:r>
      <w:proofErr w:type="gramStart"/>
      <w:r w:rsidRPr="003D2E04">
        <w:rPr>
          <w:rFonts w:ascii="Garamond" w:hAnsi="Garamond"/>
        </w:rPr>
        <w:t>because</w:t>
      </w:r>
      <w:r w:rsidRPr="003D2E04">
        <w:rPr>
          <w:rFonts w:ascii="Garamond" w:hAnsi="Garamond"/>
          <w:sz w:val="12"/>
        </w:rPr>
        <w:t xml:space="preserve">¶ </w:t>
      </w:r>
      <w:r w:rsidRPr="003D2E04">
        <w:rPr>
          <w:rFonts w:ascii="Garamond" w:hAnsi="Garamond"/>
        </w:rPr>
        <w:t>services were nearly free</w:t>
      </w:r>
      <w:proofErr w:type="gramEnd"/>
      <w:r w:rsidRPr="003D2E04">
        <w:rPr>
          <w:rFonts w:ascii="Garamond" w:hAnsi="Garamond"/>
        </w:rPr>
        <w:t>. A distinctive</w:t>
      </w:r>
      <w:r w:rsidRPr="003D2E04">
        <w:rPr>
          <w:rFonts w:ascii="Garamond" w:hAnsi="Garamond"/>
          <w:sz w:val="12"/>
        </w:rPr>
        <w:t xml:space="preserve">¶ </w:t>
      </w:r>
      <w:r w:rsidRPr="003D2E04">
        <w:rPr>
          <w:rFonts w:ascii="Garamond" w:hAnsi="Garamond"/>
        </w:rPr>
        <w:t>accomplishment of this</w:t>
      </w:r>
      <w:r w:rsidRPr="003D2E04">
        <w:rPr>
          <w:rFonts w:ascii="Garamond" w:hAnsi="Garamond"/>
          <w:sz w:val="12"/>
        </w:rPr>
        <w:t xml:space="preserve">¶ </w:t>
      </w:r>
      <w:r w:rsidRPr="003D2E04">
        <w:rPr>
          <w:rFonts w:ascii="Garamond" w:hAnsi="Garamond"/>
        </w:rPr>
        <w:t xml:space="preserve">phase was </w:t>
      </w:r>
      <w:r w:rsidRPr="003D2E04">
        <w:rPr>
          <w:rStyle w:val="StyleBoldUnderline"/>
          <w:rFonts w:ascii="Garamond" w:hAnsi="Garamond"/>
        </w:rPr>
        <w:t>the system’s successful</w:t>
      </w:r>
      <w:r w:rsidRPr="003D2E04">
        <w:rPr>
          <w:rStyle w:val="StyleBoldUnderline"/>
          <w:rFonts w:ascii="Garamond" w:hAnsi="Garamond"/>
          <w:sz w:val="12"/>
        </w:rPr>
        <w:t xml:space="preserve">¶ </w:t>
      </w:r>
      <w:r w:rsidRPr="003D2E04">
        <w:rPr>
          <w:rStyle w:val="StyleBoldUnderline"/>
          <w:rFonts w:ascii="Garamond" w:hAnsi="Garamond"/>
        </w:rPr>
        <w:t>use of community health workers</w:t>
      </w:r>
      <w:proofErr w:type="gramStart"/>
      <w:r w:rsidRPr="003D2E04">
        <w:rPr>
          <w:rStyle w:val="StyleBoldUnderline"/>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so-called barefoot doctors,</w:t>
      </w:r>
      <w:r w:rsidRPr="003D2E04">
        <w:rPr>
          <w:rFonts w:ascii="Garamond" w:hAnsi="Garamond"/>
          <w:sz w:val="12"/>
        </w:rPr>
        <w:t xml:space="preserve">¶ </w:t>
      </w:r>
      <w:r w:rsidRPr="003D2E04">
        <w:rPr>
          <w:rFonts w:ascii="Garamond" w:hAnsi="Garamond"/>
        </w:rPr>
        <w:t xml:space="preserve">to </w:t>
      </w:r>
      <w:r w:rsidRPr="003D2E04">
        <w:rPr>
          <w:rStyle w:val="StyleBoldUnderline"/>
          <w:rFonts w:ascii="Garamond" w:hAnsi="Garamond"/>
        </w:rPr>
        <w:t>provide basic public and personal</w:t>
      </w:r>
      <w:r w:rsidRPr="003D2E04">
        <w:rPr>
          <w:rStyle w:val="StyleBoldUnderline"/>
          <w:rFonts w:ascii="Garamond" w:hAnsi="Garamond"/>
          <w:sz w:val="12"/>
        </w:rPr>
        <w:t xml:space="preserve">¶ </w:t>
      </w:r>
      <w:r w:rsidRPr="003D2E04">
        <w:rPr>
          <w:rStyle w:val="StyleBoldUnderline"/>
          <w:rFonts w:ascii="Garamond" w:hAnsi="Garamond"/>
        </w:rPr>
        <w:t>health services at the village</w:t>
      </w:r>
      <w:r w:rsidRPr="003D2E04">
        <w:rPr>
          <w:rStyle w:val="StyleBoldUnderline"/>
          <w:rFonts w:ascii="Garamond" w:hAnsi="Garamond"/>
          <w:sz w:val="12"/>
        </w:rPr>
        <w:t xml:space="preserve">¶ </w:t>
      </w:r>
      <w:r w:rsidRPr="003D2E04">
        <w:rPr>
          <w:rStyle w:val="StyleBoldUnderline"/>
          <w:rFonts w:ascii="Garamond" w:hAnsi="Garamond"/>
        </w:rPr>
        <w:t>level. B</w:t>
      </w:r>
      <w:r w:rsidRPr="003D2E04">
        <w:rPr>
          <w:rFonts w:ascii="Garamond" w:hAnsi="Garamond"/>
        </w:rPr>
        <w:t>etween 1952 and 1982</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China’s infant mortality rate fell</w:t>
      </w:r>
      <w:r w:rsidRPr="003D2E04">
        <w:rPr>
          <w:rFonts w:ascii="Garamond" w:hAnsi="Garamond"/>
          <w:sz w:val="12"/>
        </w:rPr>
        <w:t xml:space="preserve">¶ </w:t>
      </w:r>
      <w:r w:rsidRPr="003D2E04">
        <w:rPr>
          <w:rFonts w:ascii="Garamond" w:hAnsi="Garamond"/>
        </w:rPr>
        <w:t>from 200 to 34 per 1000 live</w:t>
      </w:r>
      <w:r w:rsidRPr="003D2E04">
        <w:rPr>
          <w:rFonts w:ascii="Garamond" w:hAnsi="Garamond"/>
          <w:sz w:val="12"/>
        </w:rPr>
        <w:t xml:space="preserve">¶ </w:t>
      </w:r>
      <w:r w:rsidRPr="003D2E04">
        <w:rPr>
          <w:rFonts w:ascii="Garamond" w:hAnsi="Garamond"/>
        </w:rPr>
        <w:t>births, and age-old scourges such</w:t>
      </w:r>
      <w:r w:rsidRPr="003D2E04">
        <w:rPr>
          <w:rFonts w:ascii="Garamond" w:hAnsi="Garamond"/>
          <w:sz w:val="12"/>
        </w:rPr>
        <w:t xml:space="preserve">¶ </w:t>
      </w:r>
      <w:r w:rsidRPr="003D2E04">
        <w:rPr>
          <w:rFonts w:ascii="Garamond" w:hAnsi="Garamond"/>
        </w:rPr>
        <w:t xml:space="preserve">as </w:t>
      </w:r>
      <w:proofErr w:type="spellStart"/>
      <w:r w:rsidRPr="003D2E04">
        <w:rPr>
          <w:rFonts w:ascii="Garamond" w:hAnsi="Garamond"/>
        </w:rPr>
        <w:t>schistosomiasis</w:t>
      </w:r>
      <w:proofErr w:type="spellEnd"/>
      <w:r w:rsidRPr="003D2E04">
        <w:rPr>
          <w:rFonts w:ascii="Garamond" w:hAnsi="Garamond"/>
        </w:rPr>
        <w:t xml:space="preserve"> were largely</w:t>
      </w:r>
      <w:r w:rsidRPr="003D2E04">
        <w:rPr>
          <w:rFonts w:ascii="Garamond" w:hAnsi="Garamond"/>
          <w:sz w:val="12"/>
        </w:rPr>
        <w:t xml:space="preserve">¶ </w:t>
      </w:r>
      <w:r w:rsidRPr="003D2E04">
        <w:rPr>
          <w:rFonts w:ascii="Garamond" w:hAnsi="Garamond"/>
        </w:rPr>
        <w:t>eliminated.2</w:t>
      </w:r>
      <w:r w:rsidRPr="003D2E04">
        <w:rPr>
          <w:rFonts w:ascii="Garamond" w:hAnsi="Garamond"/>
          <w:sz w:val="12"/>
        </w:rPr>
        <w:t xml:space="preserve">¶ </w:t>
      </w:r>
      <w:r w:rsidRPr="003D2E04">
        <w:rPr>
          <w:rStyle w:val="StyleBoldUnderline"/>
          <w:rFonts w:ascii="Garamond" w:hAnsi="Garamond"/>
        </w:rPr>
        <w:t xml:space="preserve">In 1984, </w:t>
      </w:r>
      <w:r w:rsidRPr="003D2E04">
        <w:rPr>
          <w:rStyle w:val="StyleBoldUnderline"/>
          <w:rFonts w:ascii="Garamond" w:hAnsi="Garamond"/>
          <w:highlight w:val="cyan"/>
        </w:rPr>
        <w:t xml:space="preserve">a </w:t>
      </w:r>
      <w:r w:rsidRPr="003D2E04">
        <w:rPr>
          <w:rStyle w:val="Emphasis"/>
          <w:rFonts w:ascii="Garamond" w:hAnsi="Garamond"/>
          <w:highlight w:val="cyan"/>
        </w:rPr>
        <w:t>second phase</w:t>
      </w:r>
      <w:r w:rsidRPr="003D2E04">
        <w:rPr>
          <w:rStyle w:val="StyleBoldUnderline"/>
          <w:rFonts w:ascii="Garamond" w:hAnsi="Garamond"/>
          <w:highlight w:val="cyan"/>
        </w:rPr>
        <w:t xml:space="preserve"> began:</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China turned its health system</w:t>
      </w:r>
      <w:r w:rsidRPr="003D2E04">
        <w:rPr>
          <w:rStyle w:val="StyleBoldUnderline"/>
          <w:rFonts w:ascii="Garamond" w:hAnsi="Garamond"/>
          <w:sz w:val="12"/>
        </w:rPr>
        <w:t xml:space="preserve">¶ </w:t>
      </w:r>
      <w:r w:rsidRPr="003D2E04">
        <w:rPr>
          <w:rStyle w:val="StyleBoldUnderline"/>
          <w:rFonts w:ascii="Garamond" w:hAnsi="Garamond"/>
        </w:rPr>
        <w:t>on its head, almost as an afterthought</w:t>
      </w:r>
      <w:r w:rsidRPr="003D2E04">
        <w:rPr>
          <w:rStyle w:val="StyleBoldUnderline"/>
          <w:rFonts w:ascii="Garamond" w:hAnsi="Garamond"/>
          <w:sz w:val="12"/>
        </w:rPr>
        <w:t xml:space="preserve">¶ </w:t>
      </w:r>
      <w:r w:rsidRPr="003D2E04">
        <w:rPr>
          <w:rStyle w:val="StyleBoldUnderline"/>
          <w:rFonts w:ascii="Garamond" w:hAnsi="Garamond"/>
          <w:highlight w:val="cyan"/>
        </w:rPr>
        <w:t>to dramatic free-market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reforms</w:t>
      </w:r>
      <w:r w:rsidRPr="003D2E04">
        <w:rPr>
          <w:rStyle w:val="StyleBoldUnderline"/>
          <w:rFonts w:ascii="Garamond" w:hAnsi="Garamond"/>
        </w:rPr>
        <w:t xml:space="preserve"> in the rest of its economy.</w:t>
      </w:r>
      <w:r w:rsidRPr="003D2E04">
        <w:rPr>
          <w:rStyle w:val="StyleBoldUnderline"/>
          <w:rFonts w:ascii="Garamond" w:hAnsi="Garamond"/>
          <w:sz w:val="12"/>
        </w:rPr>
        <w:t xml:space="preserve">¶ </w:t>
      </w:r>
      <w:r w:rsidRPr="003D2E04">
        <w:rPr>
          <w:rFonts w:ascii="Garamond" w:hAnsi="Garamond"/>
        </w:rPr>
        <w:t>Led by Communist Party leader</w:t>
      </w:r>
      <w:r w:rsidRPr="003D2E04">
        <w:rPr>
          <w:rFonts w:ascii="Garamond" w:hAnsi="Garamond"/>
          <w:sz w:val="12"/>
        </w:rPr>
        <w:t xml:space="preserve">¶ </w:t>
      </w:r>
      <w:r w:rsidRPr="003D2E04">
        <w:rPr>
          <w:rFonts w:ascii="Garamond" w:hAnsi="Garamond"/>
        </w:rPr>
        <w:t xml:space="preserve">Deng Xiaoping, </w:t>
      </w:r>
      <w:r w:rsidRPr="003D2E04">
        <w:rPr>
          <w:rStyle w:val="StyleBoldUnderline"/>
          <w:rFonts w:ascii="Garamond" w:hAnsi="Garamond"/>
        </w:rPr>
        <w:t>China converted</w:t>
      </w:r>
      <w:r w:rsidRPr="003D2E04">
        <w:rPr>
          <w:rStyle w:val="StyleBoldUnderline"/>
          <w:rFonts w:ascii="Garamond" w:hAnsi="Garamond"/>
          <w:sz w:val="12"/>
        </w:rPr>
        <w:t xml:space="preserve">¶ </w:t>
      </w:r>
      <w:r w:rsidRPr="003D2E04">
        <w:rPr>
          <w:rStyle w:val="StyleBoldUnderline"/>
          <w:rFonts w:ascii="Garamond" w:hAnsi="Garamond"/>
        </w:rPr>
        <w:t>to a market economy and reduced</w:t>
      </w:r>
      <w:r w:rsidRPr="003D2E04">
        <w:rPr>
          <w:rStyle w:val="StyleBoldUnderline"/>
          <w:rFonts w:ascii="Garamond" w:hAnsi="Garamond"/>
          <w:sz w:val="12"/>
        </w:rPr>
        <w:t xml:space="preserve">¶ </w:t>
      </w:r>
      <w:r w:rsidRPr="003D2E04">
        <w:rPr>
          <w:rStyle w:val="StyleBoldUnderline"/>
          <w:rFonts w:ascii="Garamond" w:hAnsi="Garamond"/>
        </w:rPr>
        <w:t>the role of government in all</w:t>
      </w:r>
      <w:r w:rsidRPr="003D2E04">
        <w:rPr>
          <w:rStyle w:val="StyleBoldUnderline"/>
          <w:rFonts w:ascii="Garamond" w:hAnsi="Garamond"/>
          <w:sz w:val="12"/>
        </w:rPr>
        <w:t xml:space="preserve">¶ </w:t>
      </w:r>
      <w:r w:rsidRPr="003D2E04">
        <w:rPr>
          <w:rStyle w:val="StyleBoldUnderline"/>
          <w:rFonts w:ascii="Garamond" w:hAnsi="Garamond"/>
        </w:rPr>
        <w:t>economic and social sectors, including</w:t>
      </w:r>
      <w:r w:rsidRPr="003D2E04">
        <w:rPr>
          <w:rStyle w:val="StyleBoldUnderline"/>
          <w:rFonts w:ascii="Garamond" w:hAnsi="Garamond"/>
          <w:sz w:val="12"/>
        </w:rPr>
        <w:t xml:space="preserve">¶ </w:t>
      </w:r>
      <w:r w:rsidRPr="003D2E04">
        <w:rPr>
          <w:rStyle w:val="StyleBoldUnderline"/>
          <w:rFonts w:ascii="Garamond" w:hAnsi="Garamond"/>
        </w:rPr>
        <w:t>health care.</w:t>
      </w:r>
      <w:r w:rsidRPr="003D2E04">
        <w:rPr>
          <w:rFonts w:ascii="Garamond" w:hAnsi="Garamond"/>
        </w:rPr>
        <w:t xml:space="preserve"> Government</w:t>
      </w:r>
      <w:r w:rsidRPr="003D2E04">
        <w:rPr>
          <w:rFonts w:ascii="Garamond" w:hAnsi="Garamond"/>
          <w:sz w:val="12"/>
        </w:rPr>
        <w:t xml:space="preserve">¶ </w:t>
      </w:r>
      <w:r w:rsidRPr="003D2E04">
        <w:rPr>
          <w:rFonts w:ascii="Garamond" w:hAnsi="Garamond"/>
        </w:rPr>
        <w:t>funding of hospitals dropped dramatically, and many health</w:t>
      </w:r>
      <w:r w:rsidRPr="003D2E04">
        <w:rPr>
          <w:rFonts w:ascii="Garamond" w:hAnsi="Garamond"/>
          <w:sz w:val="12"/>
        </w:rPr>
        <w:t xml:space="preserve">¶ </w:t>
      </w:r>
      <w:r w:rsidRPr="003D2E04">
        <w:rPr>
          <w:rFonts w:ascii="Garamond" w:hAnsi="Garamond"/>
        </w:rPr>
        <w:t>care professionals, including barefoot</w:t>
      </w:r>
      <w:r w:rsidRPr="003D2E04">
        <w:rPr>
          <w:rFonts w:ascii="Garamond" w:hAnsi="Garamond"/>
          <w:sz w:val="12"/>
        </w:rPr>
        <w:t xml:space="preserve">¶ </w:t>
      </w:r>
      <w:r w:rsidRPr="003D2E04">
        <w:rPr>
          <w:rFonts w:ascii="Garamond" w:hAnsi="Garamond"/>
        </w:rPr>
        <w:t>doctors, lost their public</w:t>
      </w:r>
      <w:r w:rsidRPr="003D2E04">
        <w:rPr>
          <w:rFonts w:ascii="Garamond" w:hAnsi="Garamond"/>
          <w:sz w:val="12"/>
        </w:rPr>
        <w:t xml:space="preserve">¶ </w:t>
      </w:r>
      <w:r w:rsidRPr="003D2E04">
        <w:rPr>
          <w:rFonts w:ascii="Garamond" w:hAnsi="Garamond"/>
        </w:rPr>
        <w:t xml:space="preserve">subsidy. </w:t>
      </w:r>
      <w:r w:rsidRPr="003D2E04">
        <w:rPr>
          <w:rStyle w:val="StyleBoldUnderline"/>
          <w:rFonts w:ascii="Garamond" w:hAnsi="Garamond"/>
        </w:rPr>
        <w:t>Th</w:t>
      </w:r>
      <w:r w:rsidRPr="003D2E04">
        <w:rPr>
          <w:rStyle w:val="StyleBoldUnderline"/>
          <w:rFonts w:ascii="Garamond" w:hAnsi="Garamond"/>
          <w:highlight w:val="cyan"/>
        </w:rPr>
        <w:t>e government continued</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to own hospitals but exerted</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little control over</w:t>
      </w:r>
      <w:r w:rsidRPr="003D2E04">
        <w:rPr>
          <w:rStyle w:val="StyleBoldUnderline"/>
          <w:rFonts w:ascii="Garamond" w:hAnsi="Garamond"/>
        </w:rPr>
        <w:t xml:space="preserve"> the behavior</w:t>
      </w:r>
      <w:r w:rsidRPr="003D2E04">
        <w:rPr>
          <w:rStyle w:val="StyleBoldUnderline"/>
          <w:rFonts w:ascii="Garamond" w:hAnsi="Garamond"/>
          <w:sz w:val="12"/>
        </w:rPr>
        <w:t xml:space="preserve">¶ </w:t>
      </w:r>
      <w:r w:rsidRPr="003D2E04">
        <w:rPr>
          <w:rStyle w:val="StyleBoldUnderline"/>
          <w:rFonts w:ascii="Garamond" w:hAnsi="Garamond"/>
        </w:rPr>
        <w:t xml:space="preserve">of </w:t>
      </w:r>
      <w:r w:rsidRPr="003D2E04">
        <w:rPr>
          <w:rStyle w:val="StyleBoldUnderline"/>
          <w:rFonts w:ascii="Garamond" w:hAnsi="Garamond"/>
          <w:highlight w:val="cyan"/>
        </w:rPr>
        <w:t>health care organizations</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Fonts w:ascii="Garamond" w:hAnsi="Garamond"/>
        </w:rPr>
        <w:t>which acted like for-profit entities</w:t>
      </w:r>
      <w:r w:rsidRPr="003D2E04">
        <w:rPr>
          <w:rFonts w:ascii="Garamond" w:hAnsi="Garamond"/>
          <w:sz w:val="12"/>
        </w:rPr>
        <w:t xml:space="preserve">¶ </w:t>
      </w:r>
      <w:r w:rsidRPr="003D2E04">
        <w:rPr>
          <w:rFonts w:ascii="Garamond" w:hAnsi="Garamond"/>
        </w:rPr>
        <w:t>in a mostly unregulated</w:t>
      </w:r>
      <w:r w:rsidRPr="003D2E04">
        <w:rPr>
          <w:rFonts w:ascii="Garamond" w:hAnsi="Garamond"/>
          <w:sz w:val="12"/>
        </w:rPr>
        <w:t xml:space="preserve">¶ </w:t>
      </w:r>
      <w:r w:rsidRPr="003D2E04">
        <w:rPr>
          <w:rFonts w:ascii="Garamond" w:hAnsi="Garamond"/>
        </w:rPr>
        <w:t>market. Many health care workers</w:t>
      </w:r>
      <w:r w:rsidRPr="003D2E04">
        <w:rPr>
          <w:rFonts w:ascii="Garamond" w:hAnsi="Garamond"/>
          <w:sz w:val="12"/>
        </w:rPr>
        <w:t xml:space="preserve">¶ </w:t>
      </w:r>
      <w:r w:rsidRPr="003D2E04">
        <w:rPr>
          <w:rFonts w:ascii="Garamond" w:hAnsi="Garamond"/>
        </w:rPr>
        <w:t>became private entrepreneurs</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Physicians working for hospitals</w:t>
      </w:r>
      <w:r w:rsidRPr="003D2E04">
        <w:rPr>
          <w:rFonts w:ascii="Garamond" w:hAnsi="Garamond"/>
          <w:sz w:val="12"/>
        </w:rPr>
        <w:t xml:space="preserve">¶ </w:t>
      </w:r>
      <w:r w:rsidRPr="003D2E04">
        <w:rPr>
          <w:rFonts w:ascii="Garamond" w:hAnsi="Garamond"/>
        </w:rPr>
        <w:t>received hefty bonuses for increasing</w:t>
      </w:r>
      <w:r w:rsidRPr="003D2E04">
        <w:rPr>
          <w:rFonts w:ascii="Garamond" w:hAnsi="Garamond"/>
          <w:sz w:val="12"/>
        </w:rPr>
        <w:t xml:space="preserve">¶ </w:t>
      </w:r>
      <w:r w:rsidRPr="003D2E04">
        <w:rPr>
          <w:rFonts w:ascii="Garamond" w:hAnsi="Garamond"/>
        </w:rPr>
        <w:t>hospital profits.</w:t>
      </w:r>
      <w:r w:rsidRPr="003D2E04">
        <w:rPr>
          <w:rFonts w:ascii="Garamond" w:hAnsi="Garamond"/>
          <w:sz w:val="12"/>
        </w:rPr>
        <w:t xml:space="preserve">¶ </w:t>
      </w:r>
      <w:r w:rsidRPr="003D2E04">
        <w:rPr>
          <w:rFonts w:ascii="Garamond" w:hAnsi="Garamond"/>
        </w:rPr>
        <w:t>As they responded to these new</w:t>
      </w:r>
      <w:r w:rsidRPr="003D2E04">
        <w:rPr>
          <w:rFonts w:ascii="Garamond" w:hAnsi="Garamond"/>
          <w:sz w:val="12"/>
        </w:rPr>
        <w:t xml:space="preserve">¶ </w:t>
      </w:r>
      <w:r w:rsidRPr="003D2E04">
        <w:rPr>
          <w:rFonts w:ascii="Garamond" w:hAnsi="Garamond"/>
        </w:rPr>
        <w:t>economic imperatives, Chinese</w:t>
      </w:r>
      <w:r w:rsidRPr="003D2E04">
        <w:rPr>
          <w:rFonts w:ascii="Garamond" w:hAnsi="Garamond"/>
          <w:sz w:val="12"/>
        </w:rPr>
        <w:t xml:space="preserve">¶ </w:t>
      </w:r>
      <w:r w:rsidRPr="003D2E04">
        <w:rPr>
          <w:rFonts w:ascii="Garamond" w:hAnsi="Garamond"/>
        </w:rPr>
        <w:t>physicians had little history or tradition</w:t>
      </w:r>
      <w:r w:rsidRPr="003D2E04">
        <w:rPr>
          <w:rFonts w:ascii="Garamond" w:hAnsi="Garamond"/>
          <w:sz w:val="12"/>
        </w:rPr>
        <w:t xml:space="preserve">¶ </w:t>
      </w:r>
      <w:r w:rsidRPr="003D2E04">
        <w:rPr>
          <w:rFonts w:ascii="Garamond" w:hAnsi="Garamond"/>
        </w:rPr>
        <w:t>of professionalism or independent</w:t>
      </w:r>
      <w:r w:rsidRPr="003D2E04">
        <w:rPr>
          <w:rFonts w:ascii="Garamond" w:hAnsi="Garamond"/>
          <w:sz w:val="12"/>
        </w:rPr>
        <w:t xml:space="preserve">¶ </w:t>
      </w:r>
      <w:r w:rsidRPr="003D2E04">
        <w:rPr>
          <w:rFonts w:ascii="Garamond" w:hAnsi="Garamond"/>
        </w:rPr>
        <w:t>professional societies to</w:t>
      </w:r>
      <w:r w:rsidRPr="003D2E04">
        <w:rPr>
          <w:rFonts w:ascii="Garamond" w:hAnsi="Garamond"/>
          <w:sz w:val="12"/>
        </w:rPr>
        <w:t xml:space="preserve">¶ </w:t>
      </w:r>
      <w:r w:rsidRPr="003D2E04">
        <w:rPr>
          <w:rFonts w:ascii="Garamond" w:hAnsi="Garamond"/>
        </w:rPr>
        <w:t>draw on. China had transitioned</w:t>
      </w:r>
      <w:r w:rsidRPr="003D2E04">
        <w:rPr>
          <w:rFonts w:ascii="Garamond" w:hAnsi="Garamond"/>
          <w:sz w:val="12"/>
        </w:rPr>
        <w:t xml:space="preserve">¶ </w:t>
      </w:r>
      <w:r w:rsidRPr="003D2E04">
        <w:rPr>
          <w:rFonts w:ascii="Garamond" w:hAnsi="Garamond"/>
        </w:rPr>
        <w:t xml:space="preserve">from a </w:t>
      </w:r>
      <w:proofErr w:type="gramStart"/>
      <w:r w:rsidRPr="003D2E04">
        <w:rPr>
          <w:rFonts w:ascii="Garamond" w:hAnsi="Garamond"/>
        </w:rPr>
        <w:t>society organized</w:t>
      </w:r>
      <w:proofErr w:type="gramEnd"/>
      <w:r w:rsidRPr="003D2E04">
        <w:rPr>
          <w:rFonts w:ascii="Garamond" w:hAnsi="Garamond"/>
        </w:rPr>
        <w:t xml:space="preserve"> according</w:t>
      </w:r>
      <w:r w:rsidRPr="003D2E04">
        <w:rPr>
          <w:rFonts w:ascii="Garamond" w:hAnsi="Garamond"/>
          <w:sz w:val="12"/>
        </w:rPr>
        <w:t xml:space="preserve">¶ </w:t>
      </w:r>
      <w:r w:rsidRPr="003D2E04">
        <w:rPr>
          <w:rFonts w:ascii="Garamond" w:hAnsi="Garamond"/>
        </w:rPr>
        <w:t>to Confucian principles (which</w:t>
      </w:r>
      <w:r w:rsidRPr="003D2E04">
        <w:rPr>
          <w:rFonts w:ascii="Garamond" w:hAnsi="Garamond"/>
          <w:sz w:val="12"/>
        </w:rPr>
        <w:t xml:space="preserve">¶ </w:t>
      </w:r>
      <w:r w:rsidRPr="003D2E04">
        <w:rPr>
          <w:rFonts w:ascii="Garamond" w:hAnsi="Garamond"/>
        </w:rPr>
        <w:t>did not envision the existence of</w:t>
      </w:r>
      <w:r w:rsidRPr="003D2E04">
        <w:rPr>
          <w:rFonts w:ascii="Garamond" w:hAnsi="Garamond"/>
          <w:sz w:val="12"/>
        </w:rPr>
        <w:t xml:space="preserve">¶ </w:t>
      </w:r>
      <w:r w:rsidRPr="003D2E04">
        <w:rPr>
          <w:rFonts w:ascii="Garamond" w:hAnsi="Garamond"/>
        </w:rPr>
        <w:t>a modern, independent profession</w:t>
      </w:r>
      <w:r w:rsidRPr="003D2E04">
        <w:rPr>
          <w:rFonts w:ascii="Garamond" w:hAnsi="Garamond"/>
          <w:sz w:val="12"/>
        </w:rPr>
        <w:t xml:space="preserve">¶ </w:t>
      </w:r>
      <w:r w:rsidRPr="003D2E04">
        <w:rPr>
          <w:rFonts w:ascii="Garamond" w:hAnsi="Garamond"/>
        </w:rPr>
        <w:t>such as medicine) to a communist</w:t>
      </w:r>
      <w:r w:rsidRPr="003D2E04">
        <w:rPr>
          <w:rFonts w:ascii="Garamond" w:hAnsi="Garamond"/>
          <w:sz w:val="12"/>
        </w:rPr>
        <w:t xml:space="preserve">¶ </w:t>
      </w:r>
      <w:r w:rsidRPr="003D2E04">
        <w:rPr>
          <w:rFonts w:ascii="Garamond" w:hAnsi="Garamond"/>
        </w:rPr>
        <w:t>country (in which clinicians</w:t>
      </w:r>
      <w:r w:rsidRPr="003D2E04">
        <w:rPr>
          <w:rFonts w:ascii="Garamond" w:hAnsi="Garamond"/>
          <w:sz w:val="12"/>
        </w:rPr>
        <w:t xml:space="preserve">¶ </w:t>
      </w:r>
      <w:r w:rsidRPr="003D2E04">
        <w:rPr>
          <w:rFonts w:ascii="Garamond" w:hAnsi="Garamond"/>
        </w:rPr>
        <w:t>were state employees owing</w:t>
      </w:r>
      <w:r w:rsidRPr="003D2E04">
        <w:rPr>
          <w:rFonts w:ascii="Garamond" w:hAnsi="Garamond"/>
          <w:sz w:val="12"/>
        </w:rPr>
        <w:t xml:space="preserve">¶ </w:t>
      </w:r>
      <w:r w:rsidRPr="003D2E04">
        <w:rPr>
          <w:rFonts w:ascii="Garamond" w:hAnsi="Garamond"/>
        </w:rPr>
        <w:t>their primary allegiance to the</w:t>
      </w:r>
      <w:r w:rsidRPr="003D2E04">
        <w:rPr>
          <w:rFonts w:ascii="Garamond" w:hAnsi="Garamond"/>
          <w:sz w:val="12"/>
        </w:rPr>
        <w:t xml:space="preserve">¶ </w:t>
      </w:r>
      <w:r w:rsidRPr="003D2E04">
        <w:rPr>
          <w:rFonts w:ascii="Garamond" w:hAnsi="Garamond"/>
        </w:rPr>
        <w:t>Communist Party) to a quasi-market</w:t>
      </w:r>
      <w:r w:rsidRPr="003D2E04">
        <w:rPr>
          <w:rFonts w:ascii="Garamond" w:hAnsi="Garamond"/>
          <w:sz w:val="12"/>
        </w:rPr>
        <w:t xml:space="preserve">¶ </w:t>
      </w:r>
      <w:r w:rsidRPr="003D2E04">
        <w:rPr>
          <w:rFonts w:ascii="Garamond" w:hAnsi="Garamond"/>
        </w:rPr>
        <w:t>environment. At no point</w:t>
      </w:r>
      <w:r w:rsidRPr="003D2E04">
        <w:rPr>
          <w:rFonts w:ascii="Garamond" w:hAnsi="Garamond"/>
          <w:sz w:val="12"/>
        </w:rPr>
        <w:t xml:space="preserve">¶ </w:t>
      </w:r>
      <w:r w:rsidRPr="003D2E04">
        <w:rPr>
          <w:rFonts w:ascii="Garamond" w:hAnsi="Garamond"/>
        </w:rPr>
        <w:t>along this journey did physicians</w:t>
      </w:r>
      <w:r w:rsidRPr="003D2E04">
        <w:rPr>
          <w:rFonts w:ascii="Garamond" w:hAnsi="Garamond"/>
          <w:sz w:val="12"/>
        </w:rPr>
        <w:t xml:space="preserve">¶ </w:t>
      </w:r>
      <w:r w:rsidRPr="003D2E04">
        <w:rPr>
          <w:rFonts w:ascii="Garamond" w:hAnsi="Garamond"/>
        </w:rPr>
        <w:t>have the opportunity or support</w:t>
      </w:r>
      <w:r w:rsidRPr="003D2E04">
        <w:rPr>
          <w:rFonts w:ascii="Garamond" w:hAnsi="Garamond"/>
          <w:sz w:val="12"/>
        </w:rPr>
        <w:t xml:space="preserve">¶ </w:t>
      </w:r>
      <w:r w:rsidRPr="003D2E04">
        <w:rPr>
          <w:rFonts w:ascii="Garamond" w:hAnsi="Garamond"/>
        </w:rPr>
        <w:t>to develop the norms and standards</w:t>
      </w:r>
      <w:r w:rsidRPr="003D2E04">
        <w:rPr>
          <w:rFonts w:ascii="Garamond" w:hAnsi="Garamond"/>
          <w:sz w:val="12"/>
        </w:rPr>
        <w:t xml:space="preserve">¶ </w:t>
      </w:r>
      <w:r w:rsidRPr="003D2E04">
        <w:rPr>
          <w:rFonts w:ascii="Garamond" w:hAnsi="Garamond"/>
        </w:rPr>
        <w:t>of medical professionalism</w:t>
      </w:r>
      <w:r w:rsidRPr="003D2E04">
        <w:rPr>
          <w:rFonts w:ascii="Garamond" w:hAnsi="Garamond"/>
          <w:sz w:val="12"/>
        </w:rPr>
        <w:t xml:space="preserve">¶ </w:t>
      </w:r>
      <w:r w:rsidRPr="003D2E04">
        <w:rPr>
          <w:rFonts w:ascii="Garamond" w:hAnsi="Garamond"/>
        </w:rPr>
        <w:t>or the independent civic organizations</w:t>
      </w:r>
      <w:r w:rsidRPr="003D2E04">
        <w:rPr>
          <w:rFonts w:ascii="Garamond" w:hAnsi="Garamond"/>
          <w:sz w:val="12"/>
        </w:rPr>
        <w:t xml:space="preserve">¶ </w:t>
      </w:r>
      <w:r w:rsidRPr="003D2E04">
        <w:rPr>
          <w:rFonts w:ascii="Garamond" w:hAnsi="Garamond"/>
        </w:rPr>
        <w:t>that could promote and enforce</w:t>
      </w:r>
      <w:r w:rsidRPr="003D2E04">
        <w:rPr>
          <w:rFonts w:ascii="Garamond" w:hAnsi="Garamond"/>
          <w:sz w:val="12"/>
        </w:rPr>
        <w:t xml:space="preserve">¶ </w:t>
      </w:r>
      <w:r w:rsidRPr="003D2E04">
        <w:rPr>
          <w:rFonts w:ascii="Garamond" w:hAnsi="Garamond"/>
        </w:rPr>
        <w:t>them. Indeed, the Chinese</w:t>
      </w:r>
      <w:r w:rsidRPr="003D2E04">
        <w:rPr>
          <w:rFonts w:ascii="Garamond" w:hAnsi="Garamond"/>
          <w:sz w:val="12"/>
        </w:rPr>
        <w:t xml:space="preserve">¶ </w:t>
      </w:r>
      <w:r w:rsidRPr="003D2E04">
        <w:rPr>
          <w:rFonts w:ascii="Garamond" w:hAnsi="Garamond"/>
        </w:rPr>
        <w:t>language has no word for “professionalism”</w:t>
      </w:r>
      <w:r w:rsidRPr="003D2E04">
        <w:rPr>
          <w:rFonts w:ascii="Garamond" w:hAnsi="Garamond"/>
          <w:sz w:val="12"/>
        </w:rPr>
        <w:t xml:space="preserve">¶ </w:t>
      </w:r>
      <w:r w:rsidRPr="003D2E04">
        <w:rPr>
          <w:rFonts w:ascii="Garamond" w:hAnsi="Garamond"/>
        </w:rPr>
        <w:t>in the Western</w:t>
      </w:r>
      <w:r w:rsidRPr="003D2E04">
        <w:rPr>
          <w:rFonts w:ascii="Garamond" w:hAnsi="Garamond"/>
          <w:sz w:val="12"/>
        </w:rPr>
        <w:t xml:space="preserve">¶ </w:t>
      </w:r>
      <w:r w:rsidRPr="003D2E04">
        <w:rPr>
          <w:rFonts w:ascii="Garamond" w:hAnsi="Garamond"/>
        </w:rPr>
        <w:t>sense</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To make China’s experiment</w:t>
      </w:r>
      <w:r w:rsidRPr="003D2E04">
        <w:rPr>
          <w:rFonts w:ascii="Garamond" w:hAnsi="Garamond"/>
          <w:sz w:val="12"/>
        </w:rPr>
        <w:t xml:space="preserve">¶ </w:t>
      </w:r>
      <w:r w:rsidRPr="003D2E04">
        <w:rPr>
          <w:rFonts w:ascii="Garamond" w:hAnsi="Garamond"/>
        </w:rPr>
        <w:t>with free-market health care even</w:t>
      </w:r>
      <w:r w:rsidRPr="003D2E04">
        <w:rPr>
          <w:rFonts w:ascii="Garamond" w:hAnsi="Garamond"/>
          <w:sz w:val="12"/>
        </w:rPr>
        <w:t xml:space="preserve">¶ </w:t>
      </w:r>
      <w:r w:rsidRPr="003D2E04">
        <w:rPr>
          <w:rFonts w:ascii="Garamond" w:hAnsi="Garamond"/>
        </w:rPr>
        <w:t>more dramatic, the Chinese reforms</w:t>
      </w:r>
      <w:r w:rsidRPr="003D2E04">
        <w:rPr>
          <w:rFonts w:ascii="Garamond" w:hAnsi="Garamond"/>
          <w:sz w:val="12"/>
        </w:rPr>
        <w:t xml:space="preserve">¶ </w:t>
      </w:r>
      <w:r w:rsidRPr="003D2E04">
        <w:rPr>
          <w:rFonts w:ascii="Garamond" w:hAnsi="Garamond"/>
        </w:rPr>
        <w:t>left the vast majority of</w:t>
      </w:r>
      <w:r w:rsidRPr="003D2E04">
        <w:rPr>
          <w:rFonts w:ascii="Garamond" w:hAnsi="Garamond"/>
          <w:sz w:val="12"/>
        </w:rPr>
        <w:t xml:space="preserve">¶ </w:t>
      </w:r>
      <w:r w:rsidRPr="003D2E04">
        <w:rPr>
          <w:rFonts w:ascii="Garamond" w:hAnsi="Garamond"/>
        </w:rPr>
        <w:t>the population uninsured, since</w:t>
      </w:r>
      <w:r w:rsidRPr="003D2E04">
        <w:rPr>
          <w:rFonts w:ascii="Garamond" w:hAnsi="Garamond"/>
          <w:sz w:val="12"/>
        </w:rPr>
        <w:t xml:space="preserve">¶ </w:t>
      </w:r>
      <w:r w:rsidRPr="003D2E04">
        <w:rPr>
          <w:rFonts w:ascii="Garamond" w:hAnsi="Garamond"/>
        </w:rPr>
        <w:t>the government did not provide</w:t>
      </w:r>
      <w:r w:rsidRPr="003D2E04">
        <w:rPr>
          <w:rFonts w:ascii="Garamond" w:hAnsi="Garamond"/>
          <w:sz w:val="12"/>
        </w:rPr>
        <w:t xml:space="preserve">¶ </w:t>
      </w:r>
      <w:r w:rsidRPr="003D2E04">
        <w:rPr>
          <w:rFonts w:ascii="Garamond" w:hAnsi="Garamond"/>
        </w:rPr>
        <w:t>coverage and no private insurance</w:t>
      </w:r>
      <w:r w:rsidRPr="003D2E04">
        <w:rPr>
          <w:rFonts w:ascii="Garamond" w:hAnsi="Garamond"/>
          <w:sz w:val="12"/>
        </w:rPr>
        <w:t xml:space="preserve">¶ </w:t>
      </w:r>
      <w:r w:rsidRPr="003D2E04">
        <w:rPr>
          <w:rFonts w:ascii="Garamond" w:hAnsi="Garamond"/>
        </w:rPr>
        <w:t>industry existed. As of 1999</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a total of 49% of urban Chinese</w:t>
      </w:r>
      <w:r w:rsidRPr="003D2E04">
        <w:rPr>
          <w:rFonts w:ascii="Garamond" w:hAnsi="Garamond"/>
          <w:sz w:val="12"/>
        </w:rPr>
        <w:t xml:space="preserve">¶ </w:t>
      </w:r>
      <w:r w:rsidRPr="003D2E04">
        <w:rPr>
          <w:rFonts w:ascii="Garamond" w:hAnsi="Garamond"/>
        </w:rPr>
        <w:t>had health insurance, mostly</w:t>
      </w:r>
      <w:r w:rsidRPr="003D2E04">
        <w:rPr>
          <w:rFonts w:ascii="Garamond" w:hAnsi="Garamond"/>
          <w:sz w:val="12"/>
        </w:rPr>
        <w:t xml:space="preserve">¶ </w:t>
      </w:r>
      <w:r w:rsidRPr="003D2E04">
        <w:rPr>
          <w:rFonts w:ascii="Garamond" w:hAnsi="Garamond"/>
        </w:rPr>
        <w:t>through government and state</w:t>
      </w:r>
      <w:r w:rsidRPr="003D2E04">
        <w:rPr>
          <w:rFonts w:ascii="Garamond" w:hAnsi="Garamond"/>
          <w:sz w:val="12"/>
        </w:rPr>
        <w:t xml:space="preserve">¶ </w:t>
      </w:r>
      <w:r w:rsidRPr="003D2E04">
        <w:rPr>
          <w:rFonts w:ascii="Garamond" w:hAnsi="Garamond"/>
        </w:rPr>
        <w:t>enterprises, but only 7% of the</w:t>
      </w:r>
      <w:r w:rsidRPr="003D2E04">
        <w:rPr>
          <w:rFonts w:ascii="Garamond" w:hAnsi="Garamond"/>
          <w:sz w:val="12"/>
        </w:rPr>
        <w:t xml:space="preserve">¶ </w:t>
      </w:r>
      <w:r w:rsidRPr="003D2E04">
        <w:rPr>
          <w:rFonts w:ascii="Garamond" w:hAnsi="Garamond"/>
        </w:rPr>
        <w:t>900 million rural Chinese had</w:t>
      </w:r>
      <w:r w:rsidRPr="003D2E04">
        <w:rPr>
          <w:rFonts w:ascii="Garamond" w:hAnsi="Garamond"/>
          <w:sz w:val="12"/>
        </w:rPr>
        <w:t xml:space="preserve">¶ </w:t>
      </w:r>
      <w:r w:rsidRPr="003D2E04">
        <w:rPr>
          <w:rFonts w:ascii="Garamond" w:hAnsi="Garamond"/>
        </w:rPr>
        <w:t xml:space="preserve">any coverage.2 </w:t>
      </w:r>
      <w:r w:rsidRPr="003D2E04">
        <w:rPr>
          <w:rStyle w:val="StyleBoldUnderline"/>
          <w:rFonts w:ascii="Garamond" w:hAnsi="Garamond"/>
          <w:highlight w:val="cyan"/>
        </w:rPr>
        <w:t>Thus, a population</w:t>
      </w:r>
      <w:r w:rsidRPr="003D2E04">
        <w:rPr>
          <w:rStyle w:val="StyleBoldUnderline"/>
          <w:rFonts w:ascii="Garamond" w:hAnsi="Garamond"/>
        </w:rPr>
        <w:t xml:space="preserve">¶ largely </w:t>
      </w:r>
      <w:r w:rsidRPr="003D2E04">
        <w:rPr>
          <w:rStyle w:val="StyleBoldUnderline"/>
          <w:rFonts w:ascii="Garamond" w:hAnsi="Garamond"/>
          <w:highlight w:val="cyan"/>
        </w:rPr>
        <w:t>unprotected against</w:t>
      </w:r>
      <w:r w:rsidRPr="003D2E04">
        <w:rPr>
          <w:rStyle w:val="StyleBoldUnderline"/>
          <w:rFonts w:ascii="Garamond" w:hAnsi="Garamond"/>
        </w:rPr>
        <w:t xml:space="preserve"> the¶ cost of </w:t>
      </w:r>
      <w:r w:rsidRPr="003D2E04">
        <w:rPr>
          <w:rStyle w:val="StyleBoldUnderline"/>
          <w:rFonts w:ascii="Garamond" w:hAnsi="Garamond"/>
          <w:highlight w:val="cyan"/>
        </w:rPr>
        <w:t>illness</w:t>
      </w:r>
      <w:r w:rsidRPr="003D2E04">
        <w:rPr>
          <w:rStyle w:val="StyleBoldUnderline"/>
          <w:rFonts w:ascii="Garamond" w:hAnsi="Garamond"/>
        </w:rPr>
        <w:t xml:space="preserve"> confronted a health¶ care delivery system intent on¶ economic survival and a health professional¶ workforce that had¶ never had the opportunity to develop¶ as independent professionals.¶</w:t>
      </w:r>
      <w:r w:rsidRPr="003D2E04">
        <w:rPr>
          <w:rFonts w:ascii="Garamond" w:hAnsi="Garamond"/>
          <w:sz w:val="12"/>
        </w:rPr>
        <w:t xml:space="preserve"> </w:t>
      </w:r>
      <w:r w:rsidRPr="003D2E04">
        <w:rPr>
          <w:rFonts w:ascii="Garamond" w:hAnsi="Garamond"/>
        </w:rPr>
        <w:t>Indeed, prevailing new economic</w:t>
      </w:r>
      <w:r w:rsidRPr="003D2E04">
        <w:rPr>
          <w:rFonts w:ascii="Garamond" w:hAnsi="Garamond"/>
          <w:sz w:val="12"/>
        </w:rPr>
        <w:t xml:space="preserve">¶ </w:t>
      </w:r>
      <w:r w:rsidRPr="003D2E04">
        <w:rPr>
          <w:rFonts w:ascii="Garamond" w:hAnsi="Garamond"/>
        </w:rPr>
        <w:t>rules and incentives strongly</w:t>
      </w:r>
      <w:r w:rsidRPr="003D2E04">
        <w:rPr>
          <w:rFonts w:ascii="Garamond" w:hAnsi="Garamond"/>
          <w:sz w:val="12"/>
        </w:rPr>
        <w:t xml:space="preserve">¶ </w:t>
      </w:r>
      <w:r w:rsidRPr="003D2E04">
        <w:rPr>
          <w:rFonts w:ascii="Garamond" w:hAnsi="Garamond"/>
        </w:rPr>
        <w:t>encouraged physicians to operate</w:t>
      </w:r>
      <w:r w:rsidRPr="003D2E04">
        <w:rPr>
          <w:rFonts w:ascii="Garamond" w:hAnsi="Garamond"/>
          <w:sz w:val="12"/>
        </w:rPr>
        <w:t xml:space="preserve">¶ </w:t>
      </w:r>
      <w:r w:rsidRPr="003D2E04">
        <w:rPr>
          <w:rFonts w:ascii="Garamond" w:hAnsi="Garamond"/>
        </w:rPr>
        <w:t>like entrepreneurs in a capitalist</w:t>
      </w:r>
      <w:r w:rsidRPr="003D2E04">
        <w:rPr>
          <w:rFonts w:ascii="Garamond" w:hAnsi="Garamond"/>
          <w:sz w:val="12"/>
        </w:rPr>
        <w:t xml:space="preserve">¶ </w:t>
      </w:r>
      <w:r w:rsidRPr="003D2E04">
        <w:rPr>
          <w:rFonts w:ascii="Garamond" w:hAnsi="Garamond"/>
        </w:rPr>
        <w:t>economy.</w:t>
      </w:r>
      <w:r w:rsidRPr="003D2E04">
        <w:rPr>
          <w:rFonts w:ascii="Garamond" w:hAnsi="Garamond"/>
          <w:sz w:val="12"/>
        </w:rPr>
        <w:t xml:space="preserve">¶ </w:t>
      </w:r>
      <w:r w:rsidRPr="003D2E04">
        <w:rPr>
          <w:rStyle w:val="StyleBoldUnderline"/>
          <w:rFonts w:ascii="Garamond" w:hAnsi="Garamond"/>
        </w:rPr>
        <w:t>The government kept its hand</w:t>
      </w:r>
      <w:r w:rsidRPr="003D2E04">
        <w:rPr>
          <w:rStyle w:val="StyleBoldUnderline"/>
          <w:rFonts w:ascii="Garamond" w:hAnsi="Garamond"/>
          <w:sz w:val="12"/>
        </w:rPr>
        <w:t xml:space="preserve">¶ </w:t>
      </w:r>
      <w:r w:rsidRPr="003D2E04">
        <w:rPr>
          <w:rStyle w:val="StyleBoldUnderline"/>
          <w:rFonts w:ascii="Garamond" w:hAnsi="Garamond"/>
        </w:rPr>
        <w:t>in one major aspect of health</w:t>
      </w:r>
      <w:r w:rsidRPr="003D2E04">
        <w:rPr>
          <w:rStyle w:val="StyleBoldUnderline"/>
          <w:rFonts w:ascii="Garamond" w:hAnsi="Garamond"/>
          <w:sz w:val="12"/>
        </w:rPr>
        <w:t xml:space="preserve">¶ </w:t>
      </w:r>
      <w:r w:rsidRPr="003D2E04">
        <w:rPr>
          <w:rStyle w:val="StyleBoldUnderline"/>
          <w:rFonts w:ascii="Garamond" w:hAnsi="Garamond"/>
        </w:rPr>
        <w:t>care: pricing. Presumably to ensure</w:t>
      </w:r>
      <w:r w:rsidRPr="003D2E04">
        <w:rPr>
          <w:rStyle w:val="StyleBoldUnderline"/>
          <w:rFonts w:ascii="Garamond" w:hAnsi="Garamond"/>
          <w:sz w:val="12"/>
        </w:rPr>
        <w:t xml:space="preserve">¶ </w:t>
      </w:r>
      <w:r w:rsidRPr="003D2E04">
        <w:rPr>
          <w:rStyle w:val="StyleBoldUnderline"/>
          <w:rFonts w:ascii="Garamond" w:hAnsi="Garamond"/>
        </w:rPr>
        <w:t>access to basic care, it limited</w:t>
      </w:r>
      <w:r w:rsidRPr="003D2E04">
        <w:rPr>
          <w:rStyle w:val="StyleBoldUnderline"/>
          <w:rFonts w:ascii="Garamond" w:hAnsi="Garamond"/>
          <w:sz w:val="12"/>
        </w:rPr>
        <w:t xml:space="preserve">¶ </w:t>
      </w:r>
      <w:r w:rsidRPr="003D2E04">
        <w:rPr>
          <w:rStyle w:val="StyleBoldUnderline"/>
          <w:rFonts w:ascii="Garamond" w:hAnsi="Garamond"/>
        </w:rPr>
        <w:t>the prices charged for certain</w:t>
      </w:r>
      <w:r w:rsidRPr="003D2E04">
        <w:rPr>
          <w:rStyle w:val="StyleBoldUnderline"/>
          <w:rFonts w:ascii="Garamond" w:hAnsi="Garamond"/>
          <w:sz w:val="12"/>
        </w:rPr>
        <w:t xml:space="preserve">¶ </w:t>
      </w:r>
      <w:r w:rsidRPr="003D2E04">
        <w:rPr>
          <w:rStyle w:val="StyleBoldUnderline"/>
          <w:rFonts w:ascii="Garamond" w:hAnsi="Garamond"/>
        </w:rPr>
        <w:t>services, such as physicians’ and</w:t>
      </w:r>
      <w:r w:rsidRPr="003D2E04">
        <w:rPr>
          <w:rStyle w:val="StyleBoldUnderline"/>
          <w:rFonts w:ascii="Garamond" w:hAnsi="Garamond"/>
          <w:sz w:val="12"/>
        </w:rPr>
        <w:t xml:space="preserve">¶ </w:t>
      </w:r>
      <w:r w:rsidRPr="003D2E04">
        <w:rPr>
          <w:rStyle w:val="StyleBoldUnderline"/>
          <w:rFonts w:ascii="Garamond" w:hAnsi="Garamond"/>
        </w:rPr>
        <w:t xml:space="preserve">nurses’ time. </w:t>
      </w:r>
      <w:r w:rsidRPr="003D2E04">
        <w:rPr>
          <w:rFonts w:ascii="Garamond" w:hAnsi="Garamond"/>
        </w:rPr>
        <w:t>However, it allowed</w:t>
      </w:r>
      <w:r w:rsidRPr="003D2E04">
        <w:rPr>
          <w:rFonts w:ascii="Garamond" w:hAnsi="Garamond"/>
          <w:sz w:val="12"/>
        </w:rPr>
        <w:t xml:space="preserve">¶ </w:t>
      </w:r>
      <w:r w:rsidRPr="003D2E04">
        <w:rPr>
          <w:rFonts w:ascii="Garamond" w:hAnsi="Garamond"/>
        </w:rPr>
        <w:t>much more generous prices for</w:t>
      </w:r>
      <w:r w:rsidRPr="003D2E04">
        <w:rPr>
          <w:rFonts w:ascii="Garamond" w:hAnsi="Garamond"/>
          <w:sz w:val="12"/>
        </w:rPr>
        <w:t xml:space="preserve">¶ </w:t>
      </w:r>
      <w:r w:rsidRPr="003D2E04">
        <w:rPr>
          <w:rFonts w:ascii="Garamond" w:hAnsi="Garamond"/>
        </w:rPr>
        <w:t>drugs and technical services, such</w:t>
      </w:r>
      <w:r w:rsidRPr="003D2E04">
        <w:rPr>
          <w:rFonts w:ascii="Garamond" w:hAnsi="Garamond"/>
          <w:sz w:val="12"/>
        </w:rPr>
        <w:t xml:space="preserve">¶ </w:t>
      </w:r>
      <w:r w:rsidRPr="003D2E04">
        <w:rPr>
          <w:rFonts w:ascii="Garamond" w:hAnsi="Garamond"/>
        </w:rPr>
        <w:t>as advanced imaging. The predictable</w:t>
      </w:r>
      <w:r w:rsidRPr="003D2E04">
        <w:rPr>
          <w:rFonts w:ascii="Garamond" w:hAnsi="Garamond"/>
          <w:sz w:val="12"/>
        </w:rPr>
        <w:t xml:space="preserve">¶ </w:t>
      </w:r>
      <w:r w:rsidRPr="003D2E04">
        <w:rPr>
          <w:rFonts w:ascii="Garamond" w:hAnsi="Garamond"/>
        </w:rPr>
        <w:t>result: hospitals and</w:t>
      </w:r>
      <w:r w:rsidRPr="003D2E04">
        <w:rPr>
          <w:rFonts w:ascii="Garamond" w:hAnsi="Garamond"/>
          <w:sz w:val="12"/>
        </w:rPr>
        <w:t xml:space="preserve">¶ </w:t>
      </w:r>
      <w:r w:rsidRPr="003D2E04">
        <w:rPr>
          <w:rFonts w:ascii="Garamond" w:hAnsi="Garamond"/>
        </w:rPr>
        <w:t>health care professionals greatly</w:t>
      </w:r>
      <w:r w:rsidRPr="003D2E04">
        <w:rPr>
          <w:rFonts w:ascii="Garamond" w:hAnsi="Garamond"/>
          <w:sz w:val="12"/>
        </w:rPr>
        <w:t xml:space="preserve">¶ </w:t>
      </w:r>
      <w:r w:rsidRPr="003D2E04">
        <w:rPr>
          <w:rFonts w:ascii="Garamond" w:hAnsi="Garamond"/>
        </w:rPr>
        <w:t>increased their use of drugs and</w:t>
      </w:r>
      <w:r w:rsidRPr="003D2E04">
        <w:rPr>
          <w:rFonts w:ascii="Garamond" w:hAnsi="Garamond"/>
          <w:sz w:val="12"/>
        </w:rPr>
        <w:t xml:space="preserve">¶ </w:t>
      </w:r>
      <w:r w:rsidRPr="003D2E04">
        <w:rPr>
          <w:rFonts w:ascii="Garamond" w:hAnsi="Garamond"/>
        </w:rPr>
        <w:t>high-end technical services, driving</w:t>
      </w:r>
      <w:r w:rsidRPr="003D2E04">
        <w:rPr>
          <w:rFonts w:ascii="Garamond" w:hAnsi="Garamond"/>
          <w:sz w:val="12"/>
        </w:rPr>
        <w:t xml:space="preserve">¶ </w:t>
      </w:r>
      <w:r w:rsidRPr="003D2E04">
        <w:rPr>
          <w:rFonts w:ascii="Garamond" w:hAnsi="Garamond"/>
        </w:rPr>
        <w:t>up costs of care, compromising</w:t>
      </w:r>
      <w:r w:rsidRPr="003D2E04">
        <w:rPr>
          <w:rFonts w:ascii="Garamond" w:hAnsi="Garamond"/>
          <w:sz w:val="12"/>
        </w:rPr>
        <w:t xml:space="preserve">¶ </w:t>
      </w:r>
      <w:r w:rsidRPr="003D2E04">
        <w:rPr>
          <w:rFonts w:ascii="Garamond" w:hAnsi="Garamond"/>
        </w:rPr>
        <w:t>quality, and reducing access</w:t>
      </w:r>
      <w:r w:rsidRPr="003D2E04">
        <w:rPr>
          <w:rFonts w:ascii="Garamond" w:hAnsi="Garamond"/>
          <w:sz w:val="12"/>
        </w:rPr>
        <w:t xml:space="preserve">¶ </w:t>
      </w:r>
      <w:r w:rsidRPr="003D2E04">
        <w:rPr>
          <w:rFonts w:ascii="Garamond" w:hAnsi="Garamond"/>
        </w:rPr>
        <w:t>for an uninsured citizenry</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By the late 1990s, this market reform</w:t>
      </w:r>
      <w:r w:rsidRPr="003D2E04">
        <w:rPr>
          <w:rFonts w:ascii="Garamond" w:hAnsi="Garamond"/>
          <w:sz w:val="12"/>
        </w:rPr>
        <w:t xml:space="preserve">¶ </w:t>
      </w:r>
      <w:r w:rsidRPr="003D2E04">
        <w:rPr>
          <w:rFonts w:ascii="Garamond" w:hAnsi="Garamond"/>
        </w:rPr>
        <w:t>experiment had resulted</w:t>
      </w:r>
      <w:r w:rsidRPr="003D2E04">
        <w:rPr>
          <w:rFonts w:ascii="Garamond" w:hAnsi="Garamond"/>
          <w:sz w:val="12"/>
        </w:rPr>
        <w:t xml:space="preserve">¶ </w:t>
      </w:r>
      <w:r w:rsidRPr="003D2E04">
        <w:rPr>
          <w:rFonts w:ascii="Garamond" w:hAnsi="Garamond"/>
        </w:rPr>
        <w:t>in public anger and distrust toward</w:t>
      </w:r>
      <w:r w:rsidRPr="003D2E04">
        <w:rPr>
          <w:rFonts w:ascii="Garamond" w:hAnsi="Garamond"/>
          <w:sz w:val="12"/>
        </w:rPr>
        <w:t xml:space="preserve">¶ </w:t>
      </w:r>
      <w:r w:rsidRPr="003D2E04">
        <w:rPr>
          <w:rFonts w:ascii="Garamond" w:hAnsi="Garamond"/>
        </w:rPr>
        <w:t>health care institutions and professionals,</w:t>
      </w:r>
      <w:r w:rsidRPr="003D2E04">
        <w:rPr>
          <w:rFonts w:ascii="Garamond" w:hAnsi="Garamond"/>
          <w:sz w:val="12"/>
        </w:rPr>
        <w:t xml:space="preserve">¶ </w:t>
      </w:r>
      <w:r w:rsidRPr="003D2E04">
        <w:rPr>
          <w:rFonts w:ascii="Garamond" w:hAnsi="Garamond"/>
        </w:rPr>
        <w:t>and even in widespread</w:t>
      </w:r>
      <w:r w:rsidRPr="003D2E04">
        <w:rPr>
          <w:rFonts w:ascii="Garamond" w:hAnsi="Garamond"/>
          <w:sz w:val="12"/>
        </w:rPr>
        <w:t xml:space="preserve">¶ </w:t>
      </w:r>
      <w:r w:rsidRPr="003D2E04">
        <w:rPr>
          <w:rFonts w:ascii="Garamond" w:hAnsi="Garamond"/>
        </w:rPr>
        <w:t>physical attacks on physicians.</w:t>
      </w:r>
      <w:r w:rsidRPr="003D2E04">
        <w:rPr>
          <w:rFonts w:ascii="Garamond" w:hAnsi="Garamond"/>
          <w:sz w:val="12"/>
        </w:rPr>
        <w:t xml:space="preserve">¶ </w:t>
      </w:r>
      <w:r w:rsidRPr="003D2E04">
        <w:rPr>
          <w:rStyle w:val="StyleBoldUnderline"/>
          <w:rFonts w:ascii="Garamond" w:hAnsi="Garamond"/>
          <w:highlight w:val="cyan"/>
        </w:rPr>
        <w:t>Discontent with lack of</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access to health care</w:t>
      </w:r>
      <w:r w:rsidRPr="003D2E04">
        <w:rPr>
          <w:rStyle w:val="StyleBoldUnderline"/>
          <w:rFonts w:ascii="Garamond" w:hAnsi="Garamond"/>
        </w:rPr>
        <w:t xml:space="preserve"> fueled public</w:t>
      </w:r>
      <w:r w:rsidRPr="003D2E04">
        <w:rPr>
          <w:rStyle w:val="StyleBoldUnderline"/>
          <w:rFonts w:ascii="Garamond" w:hAnsi="Garamond"/>
          <w:sz w:val="12"/>
        </w:rPr>
        <w:t xml:space="preserve">¶ </w:t>
      </w:r>
      <w:r w:rsidRPr="003D2E04">
        <w:rPr>
          <w:rStyle w:val="StyleBoldUnderline"/>
          <w:rFonts w:ascii="Garamond" w:hAnsi="Garamond"/>
        </w:rPr>
        <w:t>protests, especially in less affluent</w:t>
      </w:r>
      <w:r w:rsidRPr="003D2E04">
        <w:rPr>
          <w:rStyle w:val="StyleBoldUnderline"/>
          <w:rFonts w:ascii="Garamond" w:hAnsi="Garamond"/>
          <w:sz w:val="12"/>
        </w:rPr>
        <w:t xml:space="preserve">¶ </w:t>
      </w:r>
      <w:r w:rsidRPr="003D2E04">
        <w:rPr>
          <w:rStyle w:val="StyleBoldUnderline"/>
          <w:rFonts w:ascii="Garamond" w:hAnsi="Garamond"/>
        </w:rPr>
        <w:t xml:space="preserve">rural areas, that </w:t>
      </w:r>
      <w:r w:rsidRPr="003D2E04">
        <w:rPr>
          <w:rStyle w:val="StyleBoldUnderline"/>
          <w:rFonts w:ascii="Garamond" w:hAnsi="Garamond"/>
          <w:highlight w:val="cyan"/>
        </w:rPr>
        <w:t>threatened</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social stability</w:t>
      </w:r>
      <w:r w:rsidRPr="003D2E04">
        <w:rPr>
          <w:rStyle w:val="StyleBoldUnderline"/>
          <w:rFonts w:ascii="Garamond" w:hAnsi="Garamond"/>
        </w:rPr>
        <w:t xml:space="preserve"> and the</w:t>
      </w:r>
      <w:r w:rsidRPr="003D2E04">
        <w:rPr>
          <w:rStyle w:val="StyleBoldUnderline"/>
          <w:rFonts w:ascii="Garamond" w:hAnsi="Garamond"/>
          <w:sz w:val="12"/>
        </w:rPr>
        <w:t xml:space="preserve">¶ </w:t>
      </w:r>
      <w:r w:rsidRPr="003D2E04">
        <w:rPr>
          <w:rStyle w:val="StyleBoldUnderline"/>
          <w:rFonts w:ascii="Garamond" w:hAnsi="Garamond"/>
        </w:rPr>
        <w:t>political control of the Communist</w:t>
      </w:r>
      <w:r w:rsidRPr="003D2E04">
        <w:rPr>
          <w:rStyle w:val="StyleBoldUnderline"/>
          <w:rFonts w:ascii="Garamond" w:hAnsi="Garamond"/>
          <w:sz w:val="12"/>
        </w:rPr>
        <w:t xml:space="preserve">¶ </w:t>
      </w:r>
      <w:r w:rsidRPr="003D2E04">
        <w:rPr>
          <w:rStyle w:val="StyleBoldUnderline"/>
          <w:rFonts w:ascii="Garamond" w:hAnsi="Garamond"/>
        </w:rPr>
        <w:t>Party.</w:t>
      </w:r>
      <w:r w:rsidRPr="003D2E04">
        <w:rPr>
          <w:rStyle w:val="StyleBoldUnderline"/>
          <w:rFonts w:ascii="Garamond" w:hAnsi="Garamond"/>
          <w:sz w:val="12"/>
        </w:rPr>
        <w:t xml:space="preserve">¶ </w:t>
      </w:r>
      <w:r w:rsidRPr="003D2E04">
        <w:rPr>
          <w:rStyle w:val="StyleBoldUnderline"/>
          <w:rFonts w:ascii="Garamond" w:hAnsi="Garamond"/>
        </w:rPr>
        <w:t xml:space="preserve">In 2003, a </w:t>
      </w:r>
      <w:r w:rsidRPr="003D2E04">
        <w:rPr>
          <w:rStyle w:val="Emphasis"/>
          <w:rFonts w:ascii="Garamond" w:hAnsi="Garamond"/>
          <w:highlight w:val="cyan"/>
        </w:rPr>
        <w:t>third phase</w:t>
      </w:r>
      <w:r w:rsidRPr="003D2E04">
        <w:rPr>
          <w:rStyle w:val="StyleBoldUnderline"/>
          <w:rFonts w:ascii="Garamond" w:hAnsi="Garamond"/>
          <w:highlight w:val="cyan"/>
        </w:rPr>
        <w:t xml:space="preserve"> began,</w:t>
      </w:r>
      <w:r w:rsidRPr="003D2E04">
        <w:rPr>
          <w:rStyle w:val="StyleBoldUnderline"/>
          <w:rFonts w:ascii="Garamond" w:hAnsi="Garamond"/>
          <w:sz w:val="12"/>
        </w:rPr>
        <w:t xml:space="preserve">¶ </w:t>
      </w:r>
      <w:r w:rsidRPr="003D2E04">
        <w:rPr>
          <w:rStyle w:val="StyleBoldUnderline"/>
          <w:rFonts w:ascii="Garamond" w:hAnsi="Garamond"/>
        </w:rPr>
        <w:t xml:space="preserve">when </w:t>
      </w:r>
      <w:r w:rsidRPr="003D2E04">
        <w:rPr>
          <w:rStyle w:val="StyleBoldUnderline"/>
          <w:rFonts w:ascii="Garamond" w:hAnsi="Garamond"/>
          <w:highlight w:val="cyan"/>
        </w:rPr>
        <w:t>the</w:t>
      </w:r>
      <w:r w:rsidRPr="003D2E04">
        <w:rPr>
          <w:rStyle w:val="StyleBoldUnderline"/>
          <w:rFonts w:ascii="Garamond" w:hAnsi="Garamond"/>
        </w:rPr>
        <w:t xml:space="preserve"> </w:t>
      </w:r>
      <w:r w:rsidRPr="003D2E04">
        <w:rPr>
          <w:rStyle w:val="StyleBoldUnderline"/>
          <w:rFonts w:ascii="Garamond" w:hAnsi="Garamond"/>
          <w:highlight w:val="cyan"/>
        </w:rPr>
        <w:t>Chinese government</w:t>
      </w:r>
      <w:r w:rsidRPr="003D2E04">
        <w:rPr>
          <w:rStyle w:val="StyleBoldUnderline"/>
          <w:rFonts w:ascii="Garamond" w:hAnsi="Garamond"/>
          <w:sz w:val="12"/>
        </w:rPr>
        <w:t xml:space="preserve">¶ </w:t>
      </w:r>
      <w:r w:rsidRPr="003D2E04">
        <w:rPr>
          <w:rStyle w:val="StyleBoldUnderline"/>
          <w:rFonts w:ascii="Garamond" w:hAnsi="Garamond"/>
        </w:rPr>
        <w:t>took a first step toward mitigating</w:t>
      </w:r>
      <w:r w:rsidRPr="003D2E04">
        <w:rPr>
          <w:rStyle w:val="StyleBoldUnderline"/>
          <w:rFonts w:ascii="Garamond" w:hAnsi="Garamond"/>
          <w:sz w:val="12"/>
        </w:rPr>
        <w:t xml:space="preserve">¶ </w:t>
      </w:r>
      <w:r w:rsidRPr="003D2E04">
        <w:rPr>
          <w:rStyle w:val="StyleBoldUnderline"/>
          <w:rFonts w:ascii="Garamond" w:hAnsi="Garamond"/>
        </w:rPr>
        <w:t>popular discontent with health</w:t>
      </w:r>
      <w:r w:rsidRPr="003D2E04">
        <w:rPr>
          <w:rStyle w:val="StyleBoldUnderline"/>
          <w:rFonts w:ascii="Garamond" w:hAnsi="Garamond"/>
          <w:sz w:val="12"/>
        </w:rPr>
        <w:t xml:space="preserve">¶ </w:t>
      </w:r>
      <w:r w:rsidRPr="003D2E04">
        <w:rPr>
          <w:rStyle w:val="StyleBoldUnderline"/>
          <w:rFonts w:ascii="Garamond" w:hAnsi="Garamond"/>
        </w:rPr>
        <w:t xml:space="preserve">care by </w:t>
      </w:r>
      <w:r w:rsidRPr="003D2E04">
        <w:rPr>
          <w:rStyle w:val="StyleBoldUnderline"/>
          <w:rFonts w:ascii="Garamond" w:hAnsi="Garamond"/>
          <w:highlight w:val="cyan"/>
        </w:rPr>
        <w:t>introduc</w:t>
      </w:r>
      <w:r w:rsidRPr="003D2E04">
        <w:rPr>
          <w:rStyle w:val="StyleBoldUnderline"/>
          <w:rFonts w:ascii="Garamond" w:hAnsi="Garamond"/>
        </w:rPr>
        <w:t xml:space="preserve">ing </w:t>
      </w:r>
      <w:r w:rsidRPr="003D2E04">
        <w:rPr>
          <w:rStyle w:val="StyleBoldUnderline"/>
          <w:rFonts w:ascii="Garamond" w:hAnsi="Garamond"/>
          <w:highlight w:val="cyan"/>
        </w:rPr>
        <w:t>a modest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health insurance</w:t>
      </w:r>
      <w:r w:rsidRPr="003D2E04">
        <w:rPr>
          <w:rStyle w:val="StyleBoldUnderline"/>
          <w:rFonts w:ascii="Garamond" w:hAnsi="Garamond"/>
        </w:rPr>
        <w:t xml:space="preserve"> scheme covering</w:t>
      </w:r>
      <w:r w:rsidRPr="003D2E04">
        <w:rPr>
          <w:rStyle w:val="StyleBoldUnderline"/>
          <w:rFonts w:ascii="Garamond" w:hAnsi="Garamond"/>
          <w:sz w:val="12"/>
        </w:rPr>
        <w:t xml:space="preserve">¶ </w:t>
      </w:r>
      <w:r w:rsidRPr="003D2E04">
        <w:rPr>
          <w:rStyle w:val="StyleBoldUnderline"/>
          <w:rFonts w:ascii="Garamond" w:hAnsi="Garamond"/>
        </w:rPr>
        <w:t>some hospital expenses for rural</w:t>
      </w:r>
      <w:r w:rsidRPr="003D2E04">
        <w:rPr>
          <w:rStyle w:val="StyleBoldUnderline"/>
          <w:rFonts w:ascii="Garamond" w:hAnsi="Garamond"/>
          <w:sz w:val="12"/>
        </w:rPr>
        <w:t xml:space="preserve">¶ </w:t>
      </w:r>
      <w:r w:rsidRPr="003D2E04">
        <w:rPr>
          <w:rStyle w:val="StyleBoldUnderline"/>
          <w:rFonts w:ascii="Garamond" w:hAnsi="Garamond"/>
        </w:rPr>
        <w:t>residents</w:t>
      </w:r>
      <w:r w:rsidRPr="003D2E04">
        <w:rPr>
          <w:rFonts w:ascii="Garamond" w:hAnsi="Garamond"/>
        </w:rPr>
        <w:t xml:space="preserve">. </w:t>
      </w:r>
      <w:r w:rsidRPr="003D2E04">
        <w:rPr>
          <w:rStyle w:val="StyleBoldUnderline"/>
          <w:rFonts w:ascii="Garamond" w:hAnsi="Garamond"/>
        </w:rPr>
        <w:t>The focus on hospital</w:t>
      </w:r>
      <w:r w:rsidRPr="003D2E04">
        <w:rPr>
          <w:rStyle w:val="StyleBoldUnderline"/>
          <w:rFonts w:ascii="Garamond" w:hAnsi="Garamond"/>
          <w:sz w:val="12"/>
        </w:rPr>
        <w:t xml:space="preserve">¶ </w:t>
      </w:r>
      <w:r w:rsidRPr="003D2E04">
        <w:rPr>
          <w:rStyle w:val="StyleBoldUnderline"/>
          <w:rFonts w:ascii="Garamond" w:hAnsi="Garamond"/>
        </w:rPr>
        <w:t xml:space="preserve">care reflected the fact that </w:t>
      </w:r>
      <w:r w:rsidRPr="003D2E04">
        <w:rPr>
          <w:rStyle w:val="StyleBoldUnderline"/>
          <w:rFonts w:ascii="Garamond" w:hAnsi="Garamond"/>
          <w:highlight w:val="cyan"/>
        </w:rPr>
        <w:t>hospital</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services were</w:t>
      </w:r>
      <w:r w:rsidRPr="003D2E04">
        <w:rPr>
          <w:rStyle w:val="StyleBoldUnderline"/>
          <w:rFonts w:ascii="Garamond" w:hAnsi="Garamond"/>
        </w:rPr>
        <w:t xml:space="preserve"> </w:t>
      </w:r>
      <w:r w:rsidRPr="003D2E04">
        <w:rPr>
          <w:rStyle w:val="StyleBoldUnderline"/>
          <w:rFonts w:ascii="Garamond" w:hAnsi="Garamond"/>
          <w:highlight w:val="cyan"/>
        </w:rPr>
        <w:t>expensive and</w:t>
      </w:r>
      <w:r w:rsidRPr="003D2E04">
        <w:rPr>
          <w:rStyle w:val="StyleBoldUnderline"/>
          <w:rFonts w:ascii="Garamond" w:hAnsi="Garamond"/>
          <w:sz w:val="12"/>
        </w:rPr>
        <w:t xml:space="preserve">¶ </w:t>
      </w:r>
      <w:r w:rsidRPr="003D2E04">
        <w:rPr>
          <w:rStyle w:val="StyleBoldUnderline"/>
          <w:rFonts w:ascii="Garamond" w:hAnsi="Garamond"/>
        </w:rPr>
        <w:t xml:space="preserve">therefore </w:t>
      </w:r>
      <w:r w:rsidRPr="003D2E04">
        <w:rPr>
          <w:rStyle w:val="StyleBoldUnderline"/>
          <w:rFonts w:ascii="Garamond" w:hAnsi="Garamond"/>
          <w:highlight w:val="cyan"/>
        </w:rPr>
        <w:t>drove many patients</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into poverty</w:t>
      </w:r>
      <w:proofErr w:type="gramStart"/>
      <w:r w:rsidRPr="003D2E04">
        <w:rPr>
          <w:rStyle w:val="StyleBoldUnderline"/>
          <w:rFonts w:ascii="Garamond" w:hAnsi="Garamond"/>
          <w:highlight w:val="cyan"/>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Fonts w:ascii="Garamond" w:hAnsi="Garamond"/>
        </w:rPr>
        <w:t xml:space="preserve">But </w:t>
      </w:r>
      <w:r w:rsidRPr="003D2E04">
        <w:rPr>
          <w:rStyle w:val="StyleBoldUnderline"/>
          <w:rFonts w:ascii="Garamond" w:hAnsi="Garamond"/>
        </w:rPr>
        <w:t>this hospital orientation¶ also reflected limitations in the¶ leadership’s understanding of the¶ critical role that competent primary¶ care plays in managing¶ health and disease and controlling¶ the costs of care.</w:t>
      </w:r>
      <w:r w:rsidRPr="003D2E04">
        <w:rPr>
          <w:rFonts w:ascii="Garamond" w:hAnsi="Garamond"/>
        </w:rPr>
        <w:t xml:space="preserve"> Chinese authorities</w:t>
      </w:r>
      <w:r w:rsidRPr="003D2E04">
        <w:rPr>
          <w:rFonts w:ascii="Garamond" w:hAnsi="Garamond"/>
          <w:sz w:val="12"/>
        </w:rPr>
        <w:t xml:space="preserve">¶ </w:t>
      </w:r>
      <w:r w:rsidRPr="003D2E04">
        <w:rPr>
          <w:rFonts w:ascii="Garamond" w:hAnsi="Garamond"/>
        </w:rPr>
        <w:t>were also preoccupied</w:t>
      </w:r>
      <w:r w:rsidRPr="003D2E04">
        <w:rPr>
          <w:rFonts w:ascii="Garamond" w:hAnsi="Garamond"/>
          <w:sz w:val="12"/>
        </w:rPr>
        <w:t xml:space="preserve">¶ </w:t>
      </w:r>
      <w:r w:rsidRPr="003D2E04">
        <w:rPr>
          <w:rFonts w:ascii="Garamond" w:hAnsi="Garamond"/>
        </w:rPr>
        <w:t>with relieving the financial burden</w:t>
      </w:r>
      <w:r w:rsidRPr="003D2E04">
        <w:rPr>
          <w:rFonts w:ascii="Garamond" w:hAnsi="Garamond"/>
          <w:sz w:val="12"/>
        </w:rPr>
        <w:t xml:space="preserve">¶ </w:t>
      </w:r>
      <w:r w:rsidRPr="003D2E04">
        <w:rPr>
          <w:rFonts w:ascii="Garamond" w:hAnsi="Garamond"/>
        </w:rPr>
        <w:t>created by much more expensive</w:t>
      </w:r>
      <w:r w:rsidRPr="003D2E04">
        <w:rPr>
          <w:rFonts w:ascii="Garamond" w:hAnsi="Garamond"/>
          <w:sz w:val="12"/>
        </w:rPr>
        <w:t xml:space="preserve">¶ </w:t>
      </w:r>
      <w:r w:rsidRPr="003D2E04">
        <w:rPr>
          <w:rFonts w:ascii="Garamond" w:hAnsi="Garamond"/>
        </w:rPr>
        <w:t>hospital services. Not surprisingly</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Style w:val="StyleBoldUnderline"/>
          <w:rFonts w:ascii="Garamond" w:hAnsi="Garamond"/>
          <w:highlight w:val="cyan"/>
        </w:rPr>
        <w:t>the 2003 reforms proved insufficient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to ameliorate China’s</w:t>
      </w:r>
      <w:r w:rsidRPr="003D2E04">
        <w:rPr>
          <w:rStyle w:val="StyleBoldUnderline"/>
          <w:rFonts w:ascii="Garamond" w:hAnsi="Garamond"/>
          <w:sz w:val="12"/>
        </w:rPr>
        <w:t xml:space="preserve">¶ </w:t>
      </w:r>
      <w:r w:rsidRPr="003D2E04">
        <w:rPr>
          <w:rFonts w:ascii="Garamond" w:hAnsi="Garamond"/>
        </w:rPr>
        <w:t>deep-seated health care problems.</w:t>
      </w:r>
      <w:r w:rsidRPr="003D2E04">
        <w:rPr>
          <w:rFonts w:ascii="Garamond" w:hAnsi="Garamond"/>
          <w:sz w:val="12"/>
        </w:rPr>
        <w:t xml:space="preserve">¶ </w:t>
      </w:r>
      <w:r w:rsidRPr="003D2E04">
        <w:rPr>
          <w:rStyle w:val="StyleBoldUnderline"/>
          <w:rFonts w:ascii="Garamond" w:hAnsi="Garamond"/>
        </w:rPr>
        <w:t>By 2008, China’s leaders had</w:t>
      </w:r>
      <w:r w:rsidRPr="003D2E04">
        <w:rPr>
          <w:rStyle w:val="StyleBoldUnderline"/>
          <w:rFonts w:ascii="Garamond" w:hAnsi="Garamond"/>
          <w:sz w:val="12"/>
        </w:rPr>
        <w:t xml:space="preserve">¶ </w:t>
      </w:r>
      <w:r w:rsidRPr="003D2E04">
        <w:rPr>
          <w:rStyle w:val="StyleBoldUnderline"/>
          <w:rFonts w:ascii="Garamond" w:hAnsi="Garamond"/>
        </w:rPr>
        <w:t>concluded that major reforms in</w:t>
      </w:r>
      <w:r w:rsidRPr="003D2E04">
        <w:rPr>
          <w:rStyle w:val="StyleBoldUnderline"/>
          <w:rFonts w:ascii="Garamond" w:hAnsi="Garamond"/>
          <w:sz w:val="12"/>
        </w:rPr>
        <w:t xml:space="preserve">¶ </w:t>
      </w:r>
      <w:r w:rsidRPr="003D2E04">
        <w:rPr>
          <w:rStyle w:val="StyleBoldUnderline"/>
          <w:rFonts w:ascii="Garamond" w:hAnsi="Garamond"/>
        </w:rPr>
        <w:t>both insurance and the delivery</w:t>
      </w:r>
      <w:r w:rsidRPr="003D2E04">
        <w:rPr>
          <w:rStyle w:val="StyleBoldUnderline"/>
          <w:rFonts w:ascii="Garamond" w:hAnsi="Garamond"/>
          <w:sz w:val="12"/>
        </w:rPr>
        <w:t xml:space="preserve">¶ </w:t>
      </w:r>
      <w:r w:rsidRPr="003D2E04">
        <w:rPr>
          <w:rStyle w:val="StyleBoldUnderline"/>
          <w:rFonts w:ascii="Garamond" w:hAnsi="Garamond"/>
        </w:rPr>
        <w:t>system were necessary to shore</w:t>
      </w:r>
      <w:r w:rsidRPr="003D2E04">
        <w:rPr>
          <w:rStyle w:val="StyleBoldUnderline"/>
          <w:rFonts w:ascii="Garamond" w:hAnsi="Garamond"/>
          <w:sz w:val="12"/>
        </w:rPr>
        <w:t xml:space="preserve">¶ </w:t>
      </w:r>
      <w:r w:rsidRPr="003D2E04">
        <w:rPr>
          <w:rStyle w:val="StyleBoldUnderline"/>
          <w:rFonts w:ascii="Garamond" w:hAnsi="Garamond"/>
        </w:rPr>
        <w:t>up the system and ensure social</w:t>
      </w:r>
      <w:r w:rsidRPr="003D2E04">
        <w:rPr>
          <w:rStyle w:val="StyleBoldUnderline"/>
          <w:rFonts w:ascii="Garamond" w:hAnsi="Garamond"/>
          <w:sz w:val="12"/>
        </w:rPr>
        <w:t xml:space="preserve">¶ </w:t>
      </w:r>
      <w:r w:rsidRPr="003D2E04">
        <w:rPr>
          <w:rStyle w:val="StyleBoldUnderline"/>
          <w:rFonts w:ascii="Garamond" w:hAnsi="Garamond"/>
        </w:rPr>
        <w:t>stability.</w:t>
      </w:r>
      <w:r w:rsidRPr="003D2E04">
        <w:rPr>
          <w:rFonts w:ascii="Garamond" w:hAnsi="Garamond"/>
        </w:rPr>
        <w:t xml:space="preserve"> </w:t>
      </w:r>
      <w:r w:rsidRPr="003D2E04">
        <w:rPr>
          <w:rStyle w:val="StyleBoldUnderline"/>
          <w:rFonts w:ascii="Garamond" w:hAnsi="Garamond"/>
          <w:highlight w:val="cyan"/>
        </w:rPr>
        <w:t xml:space="preserve">In a </w:t>
      </w:r>
      <w:r w:rsidRPr="003D2E04">
        <w:rPr>
          <w:rStyle w:val="Emphasis"/>
          <w:rFonts w:ascii="Garamond" w:hAnsi="Garamond"/>
          <w:highlight w:val="cyan"/>
        </w:rPr>
        <w:t>fourth</w:t>
      </w:r>
      <w:r w:rsidRPr="003D2E04">
        <w:rPr>
          <w:rStyle w:val="Emphasis"/>
          <w:rFonts w:ascii="Garamond" w:hAnsi="Garamond"/>
        </w:rPr>
        <w:t xml:space="preserve"> and ongoing¶ </w:t>
      </w:r>
      <w:r w:rsidRPr="003D2E04">
        <w:rPr>
          <w:rStyle w:val="Emphasis"/>
          <w:rFonts w:ascii="Garamond" w:hAnsi="Garamond"/>
          <w:highlight w:val="cyan"/>
        </w:rPr>
        <w:t>phase</w:t>
      </w:r>
      <w:r w:rsidRPr="003D2E04">
        <w:rPr>
          <w:rStyle w:val="StyleBoldUnderline"/>
          <w:rFonts w:ascii="Garamond" w:hAnsi="Garamond"/>
        </w:rPr>
        <w:t xml:space="preserve"> of evolution, </w:t>
      </w:r>
      <w:r w:rsidRPr="003D2E04">
        <w:rPr>
          <w:rStyle w:val="StyleBoldUnderline"/>
          <w:rFonts w:ascii="Garamond" w:hAnsi="Garamond"/>
          <w:highlight w:val="cyan"/>
        </w:rPr>
        <w:t>they</w:t>
      </w:r>
      <w:r w:rsidRPr="003D2E04">
        <w:rPr>
          <w:rStyle w:val="StyleBoldUnderline"/>
          <w:rFonts w:ascii="Garamond" w:hAnsi="Garamond"/>
        </w:rPr>
        <w:t xml:space="preserve"> officially</w:t>
      </w:r>
      <w:r w:rsidRPr="003D2E04">
        <w:rPr>
          <w:rStyle w:val="StyleBoldUnderline"/>
          <w:rFonts w:ascii="Garamond" w:hAnsi="Garamond"/>
          <w:sz w:val="12"/>
        </w:rPr>
        <w:t xml:space="preserve">¶ </w:t>
      </w:r>
      <w:r w:rsidRPr="003D2E04">
        <w:rPr>
          <w:rStyle w:val="StyleBoldUnderline"/>
          <w:rFonts w:ascii="Garamond" w:hAnsi="Garamond"/>
        </w:rPr>
        <w:t>abandoned the experiment with a</w:t>
      </w:r>
      <w:r w:rsidRPr="003D2E04">
        <w:rPr>
          <w:rStyle w:val="StyleBoldUnderline"/>
          <w:rFonts w:ascii="Garamond" w:hAnsi="Garamond"/>
          <w:sz w:val="12"/>
        </w:rPr>
        <w:t xml:space="preserve">¶ </w:t>
      </w:r>
      <w:r w:rsidRPr="003D2E04">
        <w:rPr>
          <w:rStyle w:val="StyleBoldUnderline"/>
          <w:rFonts w:ascii="Garamond" w:hAnsi="Garamond"/>
        </w:rPr>
        <w:t>health care system based predominantly</w:t>
      </w:r>
      <w:r w:rsidRPr="003D2E04">
        <w:rPr>
          <w:rStyle w:val="StyleBoldUnderline"/>
          <w:rFonts w:ascii="Garamond" w:hAnsi="Garamond"/>
          <w:sz w:val="12"/>
        </w:rPr>
        <w:t xml:space="preserve">¶ </w:t>
      </w:r>
      <w:r w:rsidRPr="003D2E04">
        <w:rPr>
          <w:rStyle w:val="StyleBoldUnderline"/>
          <w:rFonts w:ascii="Garamond" w:hAnsi="Garamond"/>
        </w:rPr>
        <w:t>on market principles</w:t>
      </w:r>
      <w:r w:rsidRPr="003D2E04">
        <w:rPr>
          <w:rStyle w:val="StyleBoldUnderline"/>
          <w:rFonts w:ascii="Garamond" w:hAnsi="Garamond"/>
          <w:sz w:val="12"/>
        </w:rPr>
        <w:t xml:space="preserve">¶ </w:t>
      </w:r>
      <w:r w:rsidRPr="003D2E04">
        <w:rPr>
          <w:rStyle w:val="StyleBoldUnderline"/>
          <w:rFonts w:ascii="Garamond" w:hAnsi="Garamond"/>
        </w:rPr>
        <w:t xml:space="preserve">and </w:t>
      </w:r>
      <w:r w:rsidRPr="003D2E04">
        <w:rPr>
          <w:rStyle w:val="StyleBoldUnderline"/>
          <w:rFonts w:ascii="Garamond" w:hAnsi="Garamond"/>
          <w:highlight w:val="cyan"/>
        </w:rPr>
        <w:t>committed to providing affordable</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basic health care for all</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Chinese people</w:t>
      </w:r>
      <w:r w:rsidRPr="003D2E04">
        <w:rPr>
          <w:rStyle w:val="StyleBoldUnderline"/>
          <w:rFonts w:ascii="Garamond" w:hAnsi="Garamond"/>
        </w:rPr>
        <w:t xml:space="preserve"> by 2020.</w:t>
      </w:r>
      <w:r w:rsidRPr="003D2E04">
        <w:rPr>
          <w:rFonts w:ascii="Garamond" w:hAnsi="Garamond"/>
        </w:rPr>
        <w:t xml:space="preserve"> </w:t>
      </w:r>
      <w:r w:rsidRPr="003D2E04">
        <w:rPr>
          <w:rStyle w:val="StyleBoldUnderline"/>
          <w:rFonts w:ascii="Garamond" w:hAnsi="Garamond"/>
        </w:rPr>
        <w:t>By 2012</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Style w:val="StyleBoldUnderline"/>
          <w:rFonts w:ascii="Garamond" w:hAnsi="Garamond"/>
          <w:highlight w:val="cyan"/>
        </w:rPr>
        <w:t>a government-subsidized insurance</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system provided 95% of the</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 xml:space="preserve">population with </w:t>
      </w:r>
      <w:r w:rsidRPr="003D2E04">
        <w:rPr>
          <w:rStyle w:val="StyleBoldUnderline"/>
          <w:rFonts w:ascii="Garamond" w:hAnsi="Garamond"/>
        </w:rPr>
        <w:t>modest but comprehensive</w:t>
      </w:r>
      <w:r w:rsidRPr="003D2E04">
        <w:rPr>
          <w:rStyle w:val="StyleBoldUnderline"/>
          <w:rFonts w:ascii="Garamond" w:hAnsi="Garamond"/>
          <w:sz w:val="12"/>
        </w:rPr>
        <w:t xml:space="preserve">¶ </w:t>
      </w:r>
      <w:r w:rsidRPr="003D2E04">
        <w:rPr>
          <w:rStyle w:val="StyleBoldUnderline"/>
          <w:rFonts w:ascii="Garamond" w:hAnsi="Garamond"/>
          <w:highlight w:val="cyan"/>
        </w:rPr>
        <w:t>health coverage</w:t>
      </w:r>
      <w:r w:rsidRPr="003D2E04">
        <w:rPr>
          <w:rFonts w:ascii="Garamond" w:hAnsi="Garamond"/>
        </w:rPr>
        <w:t xml:space="preserve"> (see</w:t>
      </w:r>
      <w:r w:rsidRPr="003D2E04">
        <w:rPr>
          <w:rFonts w:ascii="Garamond" w:hAnsi="Garamond"/>
          <w:sz w:val="12"/>
        </w:rPr>
        <w:t xml:space="preserve">¶ </w:t>
      </w:r>
      <w:r w:rsidRPr="003D2E04">
        <w:rPr>
          <w:rFonts w:ascii="Garamond" w:hAnsi="Garamond"/>
        </w:rPr>
        <w:t xml:space="preserve">table).3 </w:t>
      </w:r>
      <w:r w:rsidRPr="003D2E04">
        <w:rPr>
          <w:rStyle w:val="StyleBoldUnderline"/>
          <w:rFonts w:ascii="Garamond" w:hAnsi="Garamond"/>
        </w:rPr>
        <w:t>China also launched an</w:t>
      </w:r>
      <w:r w:rsidRPr="003D2E04">
        <w:rPr>
          <w:rStyle w:val="StyleBoldUnderline"/>
          <w:rFonts w:ascii="Garamond" w:hAnsi="Garamond"/>
          <w:sz w:val="12"/>
        </w:rPr>
        <w:t xml:space="preserve">¶ </w:t>
      </w:r>
      <w:r w:rsidRPr="003D2E04">
        <w:rPr>
          <w:rStyle w:val="StyleBoldUnderline"/>
          <w:rFonts w:ascii="Garamond" w:hAnsi="Garamond"/>
        </w:rPr>
        <w:t>effort to create a primary care</w:t>
      </w:r>
      <w:r w:rsidRPr="003D2E04">
        <w:rPr>
          <w:rStyle w:val="StyleBoldUnderline"/>
          <w:rFonts w:ascii="Garamond" w:hAnsi="Garamond"/>
          <w:sz w:val="12"/>
        </w:rPr>
        <w:t xml:space="preserve">¶ </w:t>
      </w:r>
      <w:r w:rsidRPr="003D2E04">
        <w:rPr>
          <w:rStyle w:val="StyleBoldUnderline"/>
          <w:rFonts w:ascii="Garamond" w:hAnsi="Garamond"/>
        </w:rPr>
        <w:t>system, including an extensive</w:t>
      </w:r>
      <w:r w:rsidRPr="003D2E04">
        <w:rPr>
          <w:rStyle w:val="StyleBoldUnderline"/>
          <w:rFonts w:ascii="Garamond" w:hAnsi="Garamond"/>
          <w:sz w:val="12"/>
        </w:rPr>
        <w:t xml:space="preserve">¶ </w:t>
      </w:r>
      <w:r w:rsidRPr="003D2E04">
        <w:rPr>
          <w:rStyle w:val="StyleBoldUnderline"/>
          <w:rFonts w:ascii="Garamond" w:hAnsi="Garamond"/>
        </w:rPr>
        <w:t>nationwide network of clinics</w:t>
      </w:r>
      <w:r w:rsidRPr="003D2E04">
        <w:rPr>
          <w:rFonts w:ascii="Garamond" w:hAnsi="Garamond"/>
        </w:rPr>
        <w:t>.</w:t>
      </w:r>
    </w:p>
    <w:p w14:paraId="08BB3D41" w14:textId="77777777" w:rsidR="00DB2E01" w:rsidRPr="003D2E04" w:rsidRDefault="00DB2E01" w:rsidP="00DB2E01">
      <w:pPr>
        <w:rPr>
          <w:rFonts w:ascii="Garamond" w:hAnsi="Garamond"/>
        </w:rPr>
      </w:pPr>
    </w:p>
    <w:p w14:paraId="12299718" w14:textId="6773D98C" w:rsidR="00DB2E01" w:rsidRPr="003D2E04" w:rsidRDefault="00DB2E01" w:rsidP="00DB2E01">
      <w:pPr>
        <w:pStyle w:val="Heading4"/>
        <w:rPr>
          <w:rFonts w:ascii="Garamond" w:hAnsi="Garamond"/>
        </w:rPr>
      </w:pPr>
      <w:r w:rsidRPr="003D2E04">
        <w:rPr>
          <w:rFonts w:ascii="Garamond" w:hAnsi="Garamond"/>
        </w:rPr>
        <w:t xml:space="preserve">Chinese government vital to health reform for public </w:t>
      </w:r>
      <w:r w:rsidR="00F717E1" w:rsidRPr="003D2E04">
        <w:rPr>
          <w:rFonts w:ascii="Garamond" w:hAnsi="Garamond"/>
        </w:rPr>
        <w:t>hospitals</w:t>
      </w:r>
      <w:r w:rsidRPr="003D2E04">
        <w:rPr>
          <w:rFonts w:ascii="Garamond" w:hAnsi="Garamond"/>
        </w:rPr>
        <w:t xml:space="preserve"> – only CCP can increase medical innovation</w:t>
      </w:r>
    </w:p>
    <w:p w14:paraId="60963B33" w14:textId="77777777" w:rsidR="00DB2E01" w:rsidRPr="003D2E04" w:rsidRDefault="00DB2E01" w:rsidP="00DB2E01">
      <w:pPr>
        <w:rPr>
          <w:rStyle w:val="StyleStyleBold12pt"/>
          <w:rFonts w:ascii="Garamond" w:hAnsi="Garamond"/>
          <w:sz w:val="12"/>
        </w:rPr>
      </w:pPr>
      <w:r w:rsidRPr="003D2E04">
        <w:rPr>
          <w:rStyle w:val="StyleStyleBold12pt"/>
          <w:rFonts w:ascii="Garamond" w:hAnsi="Garamond"/>
        </w:rPr>
        <w:t>Yip and Hsiao, 2016</w:t>
      </w:r>
    </w:p>
    <w:p w14:paraId="7E69F84D" w14:textId="315F5845" w:rsidR="00DB2E01" w:rsidRPr="003D2E04" w:rsidRDefault="0098734E" w:rsidP="00DB2E01">
      <w:pPr>
        <w:rPr>
          <w:rFonts w:ascii="Garamond" w:hAnsi="Garamond"/>
        </w:rPr>
      </w:pPr>
      <w:r w:rsidRPr="003D2E04">
        <w:rPr>
          <w:rFonts w:ascii="Garamond" w:hAnsi="Garamond"/>
        </w:rPr>
        <w:t>(</w:t>
      </w:r>
      <w:r w:rsidR="00DB2E01" w:rsidRPr="003D2E04">
        <w:rPr>
          <w:rFonts w:ascii="Garamond" w:hAnsi="Garamond"/>
        </w:rPr>
        <w:t xml:space="preserve">Winnie, </w:t>
      </w:r>
      <w:proofErr w:type="spellStart"/>
      <w:r w:rsidR="00DB2E01" w:rsidRPr="003D2E04">
        <w:rPr>
          <w:rFonts w:ascii="Garamond" w:hAnsi="Garamond"/>
        </w:rPr>
        <w:t>Blavatnik</w:t>
      </w:r>
      <w:proofErr w:type="spellEnd"/>
      <w:r w:rsidR="00DB2E01" w:rsidRPr="003D2E04">
        <w:rPr>
          <w:rFonts w:ascii="Garamond" w:hAnsi="Garamond"/>
        </w:rPr>
        <w:t xml:space="preserve"> School of Government; University of Oxford; Oxford, UK, and William, Harvard School of Public Health; Boston, MA USA, What Drove the Cycles of Chinese Health System Reforms</w:t>
      </w:r>
      <w:proofErr w:type="gramStart"/>
      <w:r w:rsidR="00DB2E01" w:rsidRPr="003D2E04">
        <w:rPr>
          <w:rFonts w:ascii="Garamond" w:hAnsi="Garamond"/>
        </w:rPr>
        <w:t>?,</w:t>
      </w:r>
      <w:proofErr w:type="gramEnd"/>
      <w:r w:rsidR="00DB2E01" w:rsidRPr="003D2E04">
        <w:rPr>
          <w:rFonts w:ascii="Garamond" w:hAnsi="Garamond"/>
        </w:rPr>
        <w:t xml:space="preserve"> Health</w:t>
      </w:r>
      <w:r w:rsidR="00DB2E01" w:rsidRPr="003D2E04">
        <w:rPr>
          <w:rFonts w:ascii="Garamond" w:hAnsi="Garamond"/>
          <w:sz w:val="12"/>
        </w:rPr>
        <w:t xml:space="preserve">¶ </w:t>
      </w:r>
      <w:r w:rsidR="00DB2E01" w:rsidRPr="003D2E04">
        <w:rPr>
          <w:rFonts w:ascii="Garamond" w:hAnsi="Garamond"/>
        </w:rPr>
        <w:t>Systems &amp; Reform, 1:1, 52-61, DOI: 10.4161/23288604.2014.995005, Accessed: June 30, 2016, YDEL</w:t>
      </w:r>
      <w:r w:rsidRPr="003D2E04">
        <w:rPr>
          <w:rFonts w:ascii="Garamond" w:hAnsi="Garamond"/>
        </w:rPr>
        <w:t>)</w:t>
      </w:r>
    </w:p>
    <w:p w14:paraId="4267ADF0" w14:textId="77777777" w:rsidR="00DB2E01" w:rsidRPr="003D2E04" w:rsidRDefault="00DB2E01" w:rsidP="00DB2E01">
      <w:pPr>
        <w:rPr>
          <w:rFonts w:ascii="Garamond" w:hAnsi="Garamond"/>
        </w:rPr>
      </w:pPr>
    </w:p>
    <w:p w14:paraId="1E88B5B8" w14:textId="77777777" w:rsidR="00DB2E01" w:rsidRPr="003D2E04" w:rsidRDefault="00DB2E01" w:rsidP="00DB2E01">
      <w:pPr>
        <w:rPr>
          <w:rStyle w:val="StyleBoldUnderline"/>
          <w:rFonts w:ascii="Garamond" w:hAnsi="Garamond"/>
        </w:rPr>
      </w:pPr>
      <w:r w:rsidRPr="003D2E04">
        <w:rPr>
          <w:rFonts w:ascii="Garamond" w:hAnsi="Garamond"/>
        </w:rPr>
        <w:t>The Latest Health System Reform—2013 and Onward</w:t>
      </w:r>
      <w:r w:rsidRPr="003D2E04">
        <w:rPr>
          <w:rFonts w:ascii="Garamond" w:hAnsi="Garamond"/>
          <w:sz w:val="12"/>
        </w:rPr>
        <w:t xml:space="preserve">¶ </w:t>
      </w:r>
      <w:r w:rsidRPr="003D2E04">
        <w:rPr>
          <w:rStyle w:val="StyleBoldUnderline"/>
          <w:rFonts w:ascii="Garamond" w:hAnsi="Garamond"/>
        </w:rPr>
        <w:t xml:space="preserve">The year 2013 ushered in a new Chinese regime </w:t>
      </w:r>
      <w:r w:rsidRPr="003D2E04">
        <w:rPr>
          <w:rFonts w:ascii="Garamond" w:hAnsi="Garamond"/>
        </w:rPr>
        <w:t>whose priorities</w:t>
      </w:r>
      <w:r w:rsidRPr="003D2E04">
        <w:rPr>
          <w:rFonts w:ascii="Garamond" w:hAnsi="Garamond"/>
          <w:sz w:val="12"/>
        </w:rPr>
        <w:t xml:space="preserve">¶ </w:t>
      </w:r>
      <w:r w:rsidRPr="003D2E04">
        <w:rPr>
          <w:rFonts w:ascii="Garamond" w:hAnsi="Garamond"/>
        </w:rPr>
        <w:t xml:space="preserve">imply a different set of social values. </w:t>
      </w:r>
      <w:r w:rsidRPr="003D2E04">
        <w:rPr>
          <w:rStyle w:val="StyleBoldUnderline"/>
          <w:rFonts w:ascii="Garamond" w:hAnsi="Garamond"/>
        </w:rPr>
        <w:t>The Third Plenum</w:t>
      </w:r>
      <w:r w:rsidRPr="003D2E04">
        <w:rPr>
          <w:rStyle w:val="StyleBoldUnderline"/>
          <w:rFonts w:ascii="Garamond" w:hAnsi="Garamond"/>
          <w:sz w:val="12"/>
        </w:rPr>
        <w:t xml:space="preserve">¶ </w:t>
      </w:r>
      <w:r w:rsidRPr="003D2E04">
        <w:rPr>
          <w:rStyle w:val="StyleBoldUnderline"/>
          <w:rFonts w:ascii="Garamond" w:hAnsi="Garamond"/>
        </w:rPr>
        <w:t xml:space="preserve">of the 18th Central Committee of </w:t>
      </w:r>
      <w:r w:rsidRPr="003D2E04">
        <w:rPr>
          <w:rStyle w:val="StyleBoldUnderline"/>
          <w:rFonts w:ascii="Garamond" w:hAnsi="Garamond"/>
          <w:highlight w:val="cyan"/>
        </w:rPr>
        <w:t>the Communist Party</w:t>
      </w:r>
      <w:r w:rsidRPr="003D2E04">
        <w:rPr>
          <w:rStyle w:val="StyleBoldUnderline"/>
          <w:rFonts w:ascii="Garamond" w:hAnsi="Garamond"/>
        </w:rPr>
        <w:t>,</w:t>
      </w:r>
      <w:r w:rsidRPr="003D2E04">
        <w:rPr>
          <w:rFonts w:ascii="Garamond" w:hAnsi="Garamond"/>
        </w:rPr>
        <w:t xml:space="preserve"> held</w:t>
      </w:r>
      <w:r w:rsidRPr="003D2E04">
        <w:rPr>
          <w:rFonts w:ascii="Garamond" w:hAnsi="Garamond"/>
          <w:sz w:val="12"/>
        </w:rPr>
        <w:t xml:space="preserve">¶ </w:t>
      </w:r>
      <w:r w:rsidRPr="003D2E04">
        <w:rPr>
          <w:rFonts w:ascii="Garamond" w:hAnsi="Garamond"/>
        </w:rPr>
        <w:t xml:space="preserve">in November 2013, </w:t>
      </w:r>
      <w:r w:rsidRPr="003D2E04">
        <w:rPr>
          <w:rStyle w:val="StyleBoldUnderline"/>
          <w:rFonts w:ascii="Garamond" w:hAnsi="Garamond"/>
          <w:highlight w:val="cyan"/>
        </w:rPr>
        <w:t>stipulated that the country would place a</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higher priority for economic growth</w:t>
      </w:r>
      <w:r w:rsidRPr="003D2E04">
        <w:rPr>
          <w:rStyle w:val="StyleBoldUnderline"/>
          <w:rFonts w:ascii="Garamond" w:hAnsi="Garamond"/>
        </w:rPr>
        <w:t xml:space="preserve"> by deepening its economic</w:t>
      </w:r>
      <w:r w:rsidRPr="003D2E04">
        <w:rPr>
          <w:rStyle w:val="StyleBoldUnderline"/>
          <w:rFonts w:ascii="Garamond" w:hAnsi="Garamond"/>
          <w:sz w:val="12"/>
        </w:rPr>
        <w:t xml:space="preserve">¶ </w:t>
      </w:r>
      <w:r w:rsidRPr="003D2E04">
        <w:rPr>
          <w:rStyle w:val="StyleBoldUnderline"/>
          <w:rFonts w:ascii="Garamond" w:hAnsi="Garamond"/>
        </w:rPr>
        <w:t>reform with the market playing a decisive role in the</w:t>
      </w:r>
      <w:r w:rsidRPr="003D2E04">
        <w:rPr>
          <w:rStyle w:val="StyleBoldUnderline"/>
          <w:rFonts w:ascii="Garamond" w:hAnsi="Garamond"/>
          <w:sz w:val="12"/>
        </w:rPr>
        <w:t xml:space="preserve">¶ </w:t>
      </w:r>
      <w:r w:rsidRPr="003D2E04">
        <w:rPr>
          <w:rStyle w:val="StyleBoldUnderline"/>
          <w:rFonts w:ascii="Garamond" w:hAnsi="Garamond"/>
        </w:rPr>
        <w:t>allocation of resources.</w:t>
      </w:r>
      <w:r w:rsidRPr="003D2E04">
        <w:rPr>
          <w:rFonts w:ascii="Garamond" w:hAnsi="Garamond"/>
        </w:rPr>
        <w:t xml:space="preserve"> </w:t>
      </w:r>
      <w:r w:rsidRPr="003D2E04">
        <w:rPr>
          <w:rStyle w:val="Emphasis"/>
          <w:rFonts w:ascii="Garamond" w:hAnsi="Garamond"/>
          <w:highlight w:val="cyan"/>
        </w:rPr>
        <w:t xml:space="preserve">This </w:t>
      </w:r>
      <w:r w:rsidRPr="003D2E04">
        <w:rPr>
          <w:rStyle w:val="Emphasis"/>
          <w:rFonts w:ascii="Garamond" w:hAnsi="Garamond"/>
        </w:rPr>
        <w:t xml:space="preserve">pro-market </w:t>
      </w:r>
      <w:r w:rsidRPr="003D2E04">
        <w:rPr>
          <w:rStyle w:val="Emphasis"/>
          <w:rFonts w:ascii="Garamond" w:hAnsi="Garamond"/>
          <w:highlight w:val="cyan"/>
        </w:rPr>
        <w:t>approach also</w:t>
      </w:r>
      <w:r w:rsidRPr="003D2E04">
        <w:rPr>
          <w:rStyle w:val="Emphasis"/>
          <w:rFonts w:ascii="Garamond" w:hAnsi="Garamond"/>
          <w:sz w:val="12"/>
          <w:highlight w:val="cyan"/>
        </w:rPr>
        <w:t xml:space="preserve">¶ </w:t>
      </w:r>
      <w:r w:rsidRPr="003D2E04">
        <w:rPr>
          <w:rStyle w:val="Emphasis"/>
          <w:rFonts w:ascii="Garamond" w:hAnsi="Garamond"/>
          <w:highlight w:val="cyan"/>
        </w:rPr>
        <w:t>applies on</w:t>
      </w:r>
      <w:r w:rsidRPr="003D2E04">
        <w:rPr>
          <w:rStyle w:val="Emphasis"/>
          <w:rFonts w:ascii="Garamond" w:hAnsi="Garamond"/>
        </w:rPr>
        <w:t xml:space="preserve"> the latest cycle of </w:t>
      </w:r>
      <w:r w:rsidRPr="003D2E04">
        <w:rPr>
          <w:rStyle w:val="Emphasis"/>
          <w:rFonts w:ascii="Garamond" w:hAnsi="Garamond"/>
          <w:highlight w:val="cyan"/>
        </w:rPr>
        <w:t>health</w:t>
      </w:r>
      <w:r w:rsidRPr="003D2E04">
        <w:rPr>
          <w:rStyle w:val="Emphasis"/>
          <w:rFonts w:ascii="Garamond" w:hAnsi="Garamond"/>
        </w:rPr>
        <w:t xml:space="preserve"> </w:t>
      </w:r>
      <w:r w:rsidRPr="003D2E04">
        <w:rPr>
          <w:rStyle w:val="Emphasis"/>
          <w:rFonts w:ascii="Garamond" w:hAnsi="Garamond"/>
          <w:highlight w:val="cyan"/>
        </w:rPr>
        <w:t>reform</w:t>
      </w:r>
      <w:proofErr w:type="gramStart"/>
      <w:r w:rsidRPr="003D2E04">
        <w:rPr>
          <w:rStyle w:val="Emphasis"/>
          <w:rFonts w:ascii="Garamond" w:hAnsi="Garamond"/>
          <w:highlight w:val="cyan"/>
        </w:rPr>
        <w:t>.</w:t>
      </w:r>
      <w:r w:rsidRPr="003D2E04">
        <w:rPr>
          <w:rStyle w:val="Emphasis"/>
          <w:rFonts w:ascii="Garamond" w:hAnsi="Garamond"/>
          <w:sz w:val="12"/>
          <w:highlight w:val="cyan"/>
        </w:rPr>
        <w:t>¶</w:t>
      </w:r>
      <w:proofErr w:type="gramEnd"/>
      <w:r w:rsidRPr="003D2E04">
        <w:rPr>
          <w:rStyle w:val="Emphasis"/>
          <w:rFonts w:ascii="Garamond" w:hAnsi="Garamond"/>
          <w:sz w:val="12"/>
          <w:highlight w:val="cyan"/>
        </w:rPr>
        <w:t xml:space="preserve"> </w:t>
      </w:r>
      <w:r w:rsidRPr="003D2E04">
        <w:rPr>
          <w:rStyle w:val="StyleBoldUnderline"/>
          <w:rFonts w:ascii="Garamond" w:hAnsi="Garamond"/>
          <w:highlight w:val="cyan"/>
        </w:rPr>
        <w:t>Reforming public hospitals takes center stage</w:t>
      </w:r>
      <w:r w:rsidRPr="003D2E04">
        <w:rPr>
          <w:rStyle w:val="StyleBoldUnderline"/>
          <w:rFonts w:ascii="Garamond" w:hAnsi="Garamond"/>
        </w:rPr>
        <w:t xml:space="preserve"> in the current</w:t>
      </w:r>
      <w:r w:rsidRPr="003D2E04">
        <w:rPr>
          <w:rStyle w:val="StyleBoldUnderline"/>
          <w:rFonts w:ascii="Garamond" w:hAnsi="Garamond"/>
          <w:sz w:val="12"/>
        </w:rPr>
        <w:t xml:space="preserve">¶ </w:t>
      </w:r>
      <w:r w:rsidRPr="003D2E04">
        <w:rPr>
          <w:rStyle w:val="StyleBoldUnderline"/>
          <w:rFonts w:ascii="Garamond" w:hAnsi="Garamond"/>
        </w:rPr>
        <w:t xml:space="preserve">health reform cycle. </w:t>
      </w:r>
      <w:r w:rsidRPr="003D2E04">
        <w:rPr>
          <w:rFonts w:ascii="Garamond" w:hAnsi="Garamond"/>
        </w:rPr>
        <w:t xml:space="preserve">As analyzed in earlier sections, </w:t>
      </w:r>
      <w:r w:rsidRPr="003D2E04">
        <w:rPr>
          <w:rStyle w:val="StyleBoldUnderline"/>
          <w:rFonts w:ascii="Garamond" w:hAnsi="Garamond"/>
          <w:highlight w:val="cyan"/>
        </w:rPr>
        <w:t>Chinese</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 xml:space="preserve">public hospitals are for-profit entities that deliver </w:t>
      </w:r>
      <w:r w:rsidRPr="003D2E04">
        <w:rPr>
          <w:rStyle w:val="StyleBoldUnderline"/>
          <w:rFonts w:ascii="Garamond" w:hAnsi="Garamond"/>
        </w:rPr>
        <w:t>wasteful</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Style w:val="StyleBoldUnderline"/>
          <w:rFonts w:ascii="Garamond" w:hAnsi="Garamond"/>
        </w:rPr>
        <w:t xml:space="preserve">inefficient, and </w:t>
      </w:r>
      <w:r w:rsidRPr="003D2E04">
        <w:rPr>
          <w:rStyle w:val="StyleBoldUnderline"/>
          <w:rFonts w:ascii="Garamond" w:hAnsi="Garamond"/>
          <w:highlight w:val="cyan"/>
        </w:rPr>
        <w:t>low quality medical services</w:t>
      </w:r>
      <w:r w:rsidRPr="003D2E04">
        <w:rPr>
          <w:rStyle w:val="StyleBoldUnderline"/>
          <w:rFonts w:ascii="Garamond" w:hAnsi="Garamond"/>
        </w:rPr>
        <w:t xml:space="preserve">. </w:t>
      </w:r>
      <w:r w:rsidRPr="003D2E04">
        <w:rPr>
          <w:rFonts w:ascii="Garamond" w:hAnsi="Garamond"/>
        </w:rPr>
        <w:t xml:space="preserve">Yet these </w:t>
      </w:r>
      <w:r w:rsidRPr="003D2E04">
        <w:rPr>
          <w:rStyle w:val="StyleBoldUnderline"/>
          <w:rFonts w:ascii="Garamond" w:hAnsi="Garamond"/>
        </w:rPr>
        <w:t>public</w:t>
      </w:r>
      <w:r w:rsidRPr="003D2E04">
        <w:rPr>
          <w:rStyle w:val="StyleBoldUnderline"/>
          <w:rFonts w:ascii="Garamond" w:hAnsi="Garamond"/>
          <w:sz w:val="12"/>
        </w:rPr>
        <w:t xml:space="preserve">¶ </w:t>
      </w:r>
      <w:r w:rsidRPr="003D2E04">
        <w:rPr>
          <w:rStyle w:val="StyleBoldUnderline"/>
          <w:rFonts w:ascii="Garamond" w:hAnsi="Garamond"/>
        </w:rPr>
        <w:t>hospitals provide over 90% of the country’s inpatient services</w:t>
      </w:r>
      <w:r w:rsidRPr="003D2E04">
        <w:rPr>
          <w:rStyle w:val="StyleBoldUnderline"/>
          <w:rFonts w:ascii="Garamond" w:hAnsi="Garamond"/>
          <w:sz w:val="12"/>
        </w:rPr>
        <w:t xml:space="preserve">¶ </w:t>
      </w:r>
      <w:r w:rsidRPr="003D2E04">
        <w:rPr>
          <w:rStyle w:val="StyleBoldUnderline"/>
          <w:rFonts w:ascii="Garamond" w:hAnsi="Garamond"/>
        </w:rPr>
        <w:t xml:space="preserve">and more than 50% of outpatient services. </w:t>
      </w:r>
      <w:r w:rsidRPr="003D2E04">
        <w:rPr>
          <w:rFonts w:ascii="Garamond" w:hAnsi="Garamond"/>
        </w:rPr>
        <w:t>The success of Chinese</w:t>
      </w:r>
      <w:r w:rsidRPr="003D2E04">
        <w:rPr>
          <w:rFonts w:ascii="Garamond" w:hAnsi="Garamond"/>
          <w:sz w:val="12"/>
        </w:rPr>
        <w:t xml:space="preserve">¶ </w:t>
      </w:r>
      <w:r w:rsidRPr="003D2E04">
        <w:rPr>
          <w:rFonts w:ascii="Garamond" w:hAnsi="Garamond"/>
        </w:rPr>
        <w:t>health system reform therefore depends on whether the</w:t>
      </w:r>
      <w:r w:rsidRPr="003D2E04">
        <w:rPr>
          <w:rFonts w:ascii="Garamond" w:hAnsi="Garamond"/>
          <w:sz w:val="12"/>
        </w:rPr>
        <w:t xml:space="preserve">¶ </w:t>
      </w:r>
      <w:r w:rsidRPr="003D2E04">
        <w:rPr>
          <w:rFonts w:ascii="Garamond" w:hAnsi="Garamond"/>
        </w:rPr>
        <w:t>public hospitals can be restructured</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This time, the pro-market camp won the ideological struggle;</w:t>
      </w:r>
      <w:r w:rsidRPr="003D2E04">
        <w:rPr>
          <w:rFonts w:ascii="Garamond" w:hAnsi="Garamond"/>
          <w:sz w:val="12"/>
        </w:rPr>
        <w:t xml:space="preserve">¶ </w:t>
      </w:r>
      <w:r w:rsidRPr="003D2E04">
        <w:rPr>
          <w:rStyle w:val="StyleBoldUnderline"/>
          <w:rFonts w:ascii="Garamond" w:hAnsi="Garamond"/>
        </w:rPr>
        <w:t>China turned to the market as a strategy to reform its</w:t>
      </w:r>
      <w:r w:rsidRPr="003D2E04">
        <w:rPr>
          <w:rStyle w:val="StyleBoldUnderline"/>
          <w:rFonts w:ascii="Garamond" w:hAnsi="Garamond"/>
          <w:sz w:val="12"/>
        </w:rPr>
        <w:t xml:space="preserve">¶ </w:t>
      </w:r>
      <w:r w:rsidRPr="003D2E04">
        <w:rPr>
          <w:rStyle w:val="StyleBoldUnderline"/>
          <w:rFonts w:ascii="Garamond" w:hAnsi="Garamond"/>
        </w:rPr>
        <w:t xml:space="preserve">public hospitals. This </w:t>
      </w:r>
      <w:r w:rsidRPr="003D2E04">
        <w:rPr>
          <w:rStyle w:val="StyleBoldUnderline"/>
          <w:rFonts w:ascii="Garamond" w:hAnsi="Garamond"/>
          <w:highlight w:val="cyan"/>
        </w:rPr>
        <w:t>reform promotes private investment in</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hospitals</w:t>
      </w:r>
      <w:r w:rsidRPr="003D2E04">
        <w:rPr>
          <w:rStyle w:val="StyleBoldUnderline"/>
          <w:rFonts w:ascii="Garamond" w:hAnsi="Garamond"/>
        </w:rPr>
        <w:t xml:space="preserve">, </w:t>
      </w:r>
      <w:r w:rsidRPr="003D2E04">
        <w:rPr>
          <w:rStyle w:val="StyleBoldUnderline"/>
          <w:rFonts w:ascii="Garamond" w:hAnsi="Garamond"/>
          <w:highlight w:val="cyan"/>
        </w:rPr>
        <w:t>including privatizing public hospitals</w:t>
      </w:r>
      <w:r w:rsidRPr="003D2E04">
        <w:rPr>
          <w:rStyle w:val="StyleBoldUnderline"/>
          <w:rFonts w:ascii="Garamond" w:hAnsi="Garamond"/>
        </w:rPr>
        <w:t>, with the target</w:t>
      </w:r>
      <w:r w:rsidRPr="003D2E04">
        <w:rPr>
          <w:rStyle w:val="StyleBoldUnderline"/>
          <w:rFonts w:ascii="Garamond" w:hAnsi="Garamond"/>
          <w:sz w:val="12"/>
        </w:rPr>
        <w:t xml:space="preserve">¶ </w:t>
      </w:r>
      <w:r w:rsidRPr="003D2E04">
        <w:rPr>
          <w:rStyle w:val="StyleBoldUnderline"/>
          <w:rFonts w:ascii="Garamond" w:hAnsi="Garamond"/>
        </w:rPr>
        <w:t>of private hospitals reaching a 20% market share by</w:t>
      </w:r>
      <w:r w:rsidRPr="003D2E04">
        <w:rPr>
          <w:rStyle w:val="StyleBoldUnderline"/>
          <w:rFonts w:ascii="Garamond" w:hAnsi="Garamond"/>
          <w:sz w:val="12"/>
        </w:rPr>
        <w:t xml:space="preserve">¶ </w:t>
      </w:r>
      <w:r w:rsidRPr="003D2E04">
        <w:rPr>
          <w:rStyle w:val="StyleBoldUnderline"/>
          <w:rFonts w:ascii="Garamond" w:hAnsi="Garamond"/>
        </w:rPr>
        <w:t>2015, from its current share of 10%</w:t>
      </w:r>
      <w:proofErr w:type="gramStart"/>
      <w:r w:rsidRPr="003D2E04">
        <w:rPr>
          <w:rFonts w:ascii="Garamond" w:hAnsi="Garamond"/>
        </w:rPr>
        <w:t>.53</w:t>
      </w:r>
      <w:proofErr w:type="gramEnd"/>
      <w:r w:rsidRPr="003D2E04">
        <w:rPr>
          <w:rFonts w:ascii="Garamond" w:hAnsi="Garamond"/>
        </w:rPr>
        <w:t xml:space="preserve">–55 </w:t>
      </w:r>
      <w:r w:rsidRPr="003D2E04">
        <w:rPr>
          <w:rStyle w:val="StyleBoldUnderline"/>
          <w:rFonts w:ascii="Garamond" w:hAnsi="Garamond"/>
          <w:highlight w:val="cyan"/>
        </w:rPr>
        <w:t>Private hospitals</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would operate in an unfettered free market and</w:t>
      </w:r>
      <w:r w:rsidRPr="003D2E04">
        <w:rPr>
          <w:rStyle w:val="StyleBoldUnderline"/>
          <w:rFonts w:ascii="Garamond" w:hAnsi="Garamond"/>
        </w:rPr>
        <w:t xml:space="preserve"> their charges</w:t>
      </w:r>
      <w:r w:rsidRPr="003D2E04">
        <w:rPr>
          <w:rStyle w:val="StyleBoldUnderline"/>
          <w:rFonts w:ascii="Garamond" w:hAnsi="Garamond"/>
          <w:sz w:val="12"/>
        </w:rPr>
        <w:t xml:space="preserve">¶ </w:t>
      </w:r>
      <w:r w:rsidRPr="003D2E04">
        <w:rPr>
          <w:rStyle w:val="StyleBoldUnderline"/>
          <w:rFonts w:ascii="Garamond" w:hAnsi="Garamond"/>
          <w:highlight w:val="cyan"/>
        </w:rPr>
        <w:t>will not be regulated</w:t>
      </w:r>
      <w:r w:rsidRPr="003D2E04">
        <w:rPr>
          <w:rStyle w:val="StyleBoldUnderline"/>
          <w:rFonts w:ascii="Garamond" w:hAnsi="Garamond"/>
        </w:rPr>
        <w:t xml:space="preserve"> except for services contracted by the</w:t>
      </w:r>
      <w:r w:rsidRPr="003D2E04">
        <w:rPr>
          <w:rStyle w:val="StyleBoldUnderline"/>
          <w:rFonts w:ascii="Garamond" w:hAnsi="Garamond"/>
          <w:sz w:val="12"/>
        </w:rPr>
        <w:t xml:space="preserve">¶ </w:t>
      </w:r>
      <w:r w:rsidRPr="003D2E04">
        <w:rPr>
          <w:rStyle w:val="StyleBoldUnderline"/>
          <w:rFonts w:ascii="Garamond" w:hAnsi="Garamond"/>
        </w:rPr>
        <w:t>three health insurance schemes.</w:t>
      </w:r>
      <w:r w:rsidRPr="003D2E04">
        <w:rPr>
          <w:rFonts w:ascii="Garamond" w:hAnsi="Garamond"/>
        </w:rPr>
        <w:t xml:space="preserve"> The reform policy went one</w:t>
      </w:r>
      <w:r w:rsidRPr="003D2E04">
        <w:rPr>
          <w:rFonts w:ascii="Garamond" w:hAnsi="Garamond"/>
          <w:sz w:val="12"/>
        </w:rPr>
        <w:t xml:space="preserve">¶ </w:t>
      </w:r>
      <w:r w:rsidRPr="003D2E04">
        <w:rPr>
          <w:rFonts w:ascii="Garamond" w:hAnsi="Garamond"/>
        </w:rPr>
        <w:t>step further, restricting any expansion of public hospitals.56</w:t>
      </w:r>
      <w:r w:rsidRPr="003D2E04">
        <w:rPr>
          <w:rFonts w:ascii="Garamond" w:hAnsi="Garamond"/>
          <w:sz w:val="12"/>
        </w:rPr>
        <w:t xml:space="preserve">¶ </w:t>
      </w:r>
      <w:r w:rsidRPr="003D2E04">
        <w:rPr>
          <w:rFonts w:ascii="Garamond" w:hAnsi="Garamond"/>
        </w:rPr>
        <w:t>Although not made explicit, the motivation behind privatization</w:t>
      </w:r>
      <w:r w:rsidRPr="003D2E04">
        <w:rPr>
          <w:rFonts w:ascii="Garamond" w:hAnsi="Garamond"/>
          <w:sz w:val="12"/>
        </w:rPr>
        <w:t xml:space="preserve">¶ </w:t>
      </w:r>
      <w:r w:rsidRPr="003D2E04">
        <w:rPr>
          <w:rFonts w:ascii="Garamond" w:hAnsi="Garamond"/>
        </w:rPr>
        <w:t>can be interpreted partly as a strategic move to use private</w:t>
      </w:r>
      <w:r w:rsidRPr="003D2E04">
        <w:rPr>
          <w:rFonts w:ascii="Garamond" w:hAnsi="Garamond"/>
          <w:sz w:val="12"/>
        </w:rPr>
        <w:t xml:space="preserve">¶ </w:t>
      </w:r>
      <w:r w:rsidRPr="003D2E04">
        <w:rPr>
          <w:rFonts w:ascii="Garamond" w:hAnsi="Garamond"/>
        </w:rPr>
        <w:t>sector competition to stimulate changes in the otherwise</w:t>
      </w:r>
      <w:r w:rsidRPr="003D2E04">
        <w:rPr>
          <w:rFonts w:ascii="Garamond" w:hAnsi="Garamond"/>
          <w:sz w:val="12"/>
        </w:rPr>
        <w:t xml:space="preserve">¶ </w:t>
      </w:r>
      <w:r w:rsidRPr="003D2E04">
        <w:rPr>
          <w:rFonts w:ascii="Garamond" w:hAnsi="Garamond"/>
        </w:rPr>
        <w:t>stymied public hospital reform, and partly naively treating</w:t>
      </w:r>
      <w:r w:rsidRPr="003D2E04">
        <w:rPr>
          <w:rFonts w:ascii="Garamond" w:hAnsi="Garamond"/>
          <w:sz w:val="12"/>
        </w:rPr>
        <w:t xml:space="preserve">¶ </w:t>
      </w:r>
      <w:r w:rsidRPr="003D2E04">
        <w:rPr>
          <w:rFonts w:ascii="Garamond" w:hAnsi="Garamond"/>
        </w:rPr>
        <w:t>the health sector as just another sector to boost economic</w:t>
      </w:r>
      <w:r w:rsidRPr="003D2E04">
        <w:rPr>
          <w:rFonts w:ascii="Garamond" w:hAnsi="Garamond"/>
          <w:sz w:val="12"/>
        </w:rPr>
        <w:t xml:space="preserve">¶ </w:t>
      </w:r>
      <w:r w:rsidRPr="003D2E04">
        <w:rPr>
          <w:rFonts w:ascii="Garamond" w:hAnsi="Garamond"/>
        </w:rPr>
        <w:t xml:space="preserve">growth. Furthermore, </w:t>
      </w:r>
      <w:r w:rsidRPr="003D2E04">
        <w:rPr>
          <w:rStyle w:val="StyleBoldUnderline"/>
          <w:rFonts w:ascii="Garamond" w:hAnsi="Garamond"/>
        </w:rPr>
        <w:t>relying on private investors to fund</w:t>
      </w:r>
      <w:r w:rsidRPr="003D2E04">
        <w:rPr>
          <w:rStyle w:val="StyleBoldUnderline"/>
          <w:rFonts w:ascii="Garamond" w:hAnsi="Garamond"/>
          <w:sz w:val="12"/>
        </w:rPr>
        <w:t xml:space="preserve">¶ </w:t>
      </w:r>
      <w:r w:rsidRPr="003D2E04">
        <w:rPr>
          <w:rStyle w:val="StyleBoldUnderline"/>
          <w:rFonts w:ascii="Garamond" w:hAnsi="Garamond"/>
        </w:rPr>
        <w:t>hospitals would reduce the need for public investment in</w:t>
      </w:r>
      <w:r w:rsidRPr="003D2E04">
        <w:rPr>
          <w:rStyle w:val="StyleBoldUnderline"/>
          <w:rFonts w:ascii="Garamond" w:hAnsi="Garamond"/>
          <w:sz w:val="12"/>
        </w:rPr>
        <w:t xml:space="preserve">¶ </w:t>
      </w:r>
      <w:r w:rsidRPr="003D2E04">
        <w:rPr>
          <w:rStyle w:val="StyleBoldUnderline"/>
          <w:rFonts w:ascii="Garamond" w:hAnsi="Garamond"/>
        </w:rPr>
        <w:t>hospitals</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Fonts w:ascii="Garamond" w:hAnsi="Garamond"/>
        </w:rPr>
        <w:t>Besides the hospital sector, the current reform contains</w:t>
      </w:r>
      <w:r w:rsidRPr="003D2E04">
        <w:rPr>
          <w:rFonts w:ascii="Garamond" w:hAnsi="Garamond"/>
          <w:sz w:val="12"/>
        </w:rPr>
        <w:t xml:space="preserve">¶ </w:t>
      </w:r>
      <w:r w:rsidRPr="003D2E04">
        <w:rPr>
          <w:rFonts w:ascii="Garamond" w:hAnsi="Garamond"/>
        </w:rPr>
        <w:t xml:space="preserve">some other pro-market measures in the insurance market. </w:t>
      </w:r>
      <w:r w:rsidRPr="003D2E04">
        <w:rPr>
          <w:rStyle w:val="StyleBoldUnderline"/>
          <w:rFonts w:ascii="Garamond" w:hAnsi="Garamond"/>
        </w:rPr>
        <w:t>It</w:t>
      </w:r>
      <w:r w:rsidRPr="003D2E04">
        <w:rPr>
          <w:rFonts w:ascii="Garamond" w:hAnsi="Garamond"/>
          <w:sz w:val="12"/>
        </w:rPr>
        <w:t xml:space="preserve">¶ </w:t>
      </w:r>
      <w:r w:rsidRPr="003D2E04">
        <w:rPr>
          <w:rStyle w:val="StyleBoldUnderline"/>
          <w:rFonts w:ascii="Garamond" w:hAnsi="Garamond"/>
        </w:rPr>
        <w:t>encourages private health insurance to cover private hospital</w:t>
      </w:r>
      <w:r w:rsidRPr="003D2E04">
        <w:rPr>
          <w:rStyle w:val="StyleBoldUnderline"/>
          <w:rFonts w:ascii="Garamond" w:hAnsi="Garamond"/>
          <w:sz w:val="12"/>
        </w:rPr>
        <w:t xml:space="preserve">¶ </w:t>
      </w:r>
      <w:r w:rsidRPr="003D2E04">
        <w:rPr>
          <w:rStyle w:val="StyleBoldUnderline"/>
          <w:rFonts w:ascii="Garamond" w:hAnsi="Garamond"/>
        </w:rPr>
        <w:t>services and to supplement the basic social health insurance</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Style w:val="StyleBoldUnderline"/>
          <w:rFonts w:ascii="Garamond" w:hAnsi="Garamond"/>
        </w:rPr>
        <w:t>including long-term care; considering using private insurance</w:t>
      </w:r>
      <w:r w:rsidRPr="003D2E04">
        <w:rPr>
          <w:rStyle w:val="StyleBoldUnderline"/>
          <w:rFonts w:ascii="Garamond" w:hAnsi="Garamond"/>
          <w:sz w:val="12"/>
        </w:rPr>
        <w:t xml:space="preserve">¶ </w:t>
      </w:r>
      <w:r w:rsidRPr="003D2E04">
        <w:rPr>
          <w:rStyle w:val="StyleBoldUnderline"/>
          <w:rFonts w:ascii="Garamond" w:hAnsi="Garamond"/>
        </w:rPr>
        <w:t>firms to serve the purchaser role under China’s social health</w:t>
      </w:r>
      <w:r w:rsidRPr="003D2E04">
        <w:rPr>
          <w:rStyle w:val="StyleBoldUnderline"/>
          <w:rFonts w:ascii="Garamond" w:hAnsi="Garamond"/>
          <w:sz w:val="12"/>
        </w:rPr>
        <w:t xml:space="preserve">¶ </w:t>
      </w:r>
      <w:r w:rsidRPr="003D2E04">
        <w:rPr>
          <w:rStyle w:val="StyleBoldUnderline"/>
          <w:rFonts w:ascii="Garamond" w:hAnsi="Garamond"/>
        </w:rPr>
        <w:t>insurance program</w:t>
      </w:r>
      <w:r w:rsidRPr="003D2E04">
        <w:rPr>
          <w:rFonts w:ascii="Garamond" w:hAnsi="Garamond"/>
        </w:rPr>
        <w:t>; similar to the US Medicare program and</w:t>
      </w:r>
      <w:r w:rsidRPr="003D2E04">
        <w:rPr>
          <w:rFonts w:ascii="Garamond" w:hAnsi="Garamond"/>
          <w:sz w:val="12"/>
        </w:rPr>
        <w:t xml:space="preserve">¶ </w:t>
      </w:r>
      <w:r w:rsidRPr="003D2E04">
        <w:rPr>
          <w:rFonts w:ascii="Garamond" w:hAnsi="Garamond"/>
        </w:rPr>
        <w:t>allowing private insurance companies to set up their own</w:t>
      </w:r>
      <w:r w:rsidRPr="003D2E04">
        <w:rPr>
          <w:rFonts w:ascii="Garamond" w:hAnsi="Garamond"/>
          <w:sz w:val="12"/>
        </w:rPr>
        <w:t xml:space="preserve">¶ </w:t>
      </w:r>
      <w:r w:rsidRPr="003D2E04">
        <w:rPr>
          <w:rFonts w:ascii="Garamond" w:hAnsi="Garamond"/>
        </w:rPr>
        <w:t>health care facilities.57,58 In addition,</w:t>
      </w:r>
      <w:r w:rsidRPr="003D2E04">
        <w:rPr>
          <w:rStyle w:val="Emphasis"/>
          <w:rFonts w:ascii="Garamond" w:hAnsi="Garamond"/>
        </w:rPr>
        <w:t xml:space="preserve"> </w:t>
      </w:r>
      <w:r w:rsidRPr="003D2E04">
        <w:rPr>
          <w:rStyle w:val="Emphasis"/>
          <w:rFonts w:ascii="Garamond" w:hAnsi="Garamond"/>
          <w:highlight w:val="cyan"/>
        </w:rPr>
        <w:t>China designated</w:t>
      </w:r>
      <w:r w:rsidRPr="003D2E04">
        <w:rPr>
          <w:rStyle w:val="Emphasis"/>
          <w:rFonts w:ascii="Garamond" w:hAnsi="Garamond"/>
          <w:sz w:val="12"/>
          <w:highlight w:val="cyan"/>
        </w:rPr>
        <w:t xml:space="preserve">¶ </w:t>
      </w:r>
      <w:r w:rsidRPr="003D2E04">
        <w:rPr>
          <w:rStyle w:val="Emphasis"/>
          <w:rFonts w:ascii="Garamond" w:hAnsi="Garamond"/>
          <w:highlight w:val="cyan"/>
        </w:rPr>
        <w:t xml:space="preserve">health services </w:t>
      </w:r>
      <w:r w:rsidRPr="003D2E04">
        <w:rPr>
          <w:rStyle w:val="Emphasis"/>
          <w:rFonts w:ascii="Garamond" w:hAnsi="Garamond"/>
        </w:rPr>
        <w:t xml:space="preserve">and biomedical </w:t>
      </w:r>
      <w:r w:rsidRPr="003D2E04">
        <w:rPr>
          <w:rStyle w:val="Emphasis"/>
          <w:rFonts w:ascii="Garamond" w:hAnsi="Garamond"/>
          <w:highlight w:val="cyan"/>
        </w:rPr>
        <w:t>as top growth industries that</w:t>
      </w:r>
      <w:r w:rsidRPr="003D2E04">
        <w:rPr>
          <w:rStyle w:val="Emphasis"/>
          <w:rFonts w:ascii="Garamond" w:hAnsi="Garamond"/>
          <w:sz w:val="12"/>
          <w:highlight w:val="cyan"/>
        </w:rPr>
        <w:t xml:space="preserve">¶ </w:t>
      </w:r>
      <w:r w:rsidRPr="003D2E04">
        <w:rPr>
          <w:rStyle w:val="Emphasis"/>
          <w:rFonts w:ascii="Garamond" w:hAnsi="Garamond"/>
          <w:highlight w:val="cyan"/>
        </w:rPr>
        <w:t>would enjoy favorable government tax and fiscal policie</w:t>
      </w:r>
      <w:r w:rsidRPr="003D2E04">
        <w:rPr>
          <w:rFonts w:ascii="Garamond" w:hAnsi="Garamond"/>
        </w:rPr>
        <w:t>s.59</w:t>
      </w:r>
      <w:r w:rsidRPr="003D2E04">
        <w:rPr>
          <w:rFonts w:ascii="Garamond" w:hAnsi="Garamond"/>
          <w:sz w:val="12"/>
        </w:rPr>
        <w:t xml:space="preserve">¶ </w:t>
      </w:r>
      <w:r w:rsidRPr="003D2E04">
        <w:rPr>
          <w:rFonts w:ascii="Garamond" w:hAnsi="Garamond"/>
        </w:rPr>
        <w:t>Domestic and international private investors have</w:t>
      </w:r>
      <w:r w:rsidRPr="003D2E04">
        <w:rPr>
          <w:rFonts w:ascii="Garamond" w:hAnsi="Garamond"/>
          <w:sz w:val="12"/>
        </w:rPr>
        <w:t xml:space="preserve">¶ </w:t>
      </w:r>
      <w:r w:rsidRPr="003D2E04">
        <w:rPr>
          <w:rFonts w:ascii="Garamond" w:hAnsi="Garamond"/>
        </w:rPr>
        <w:t>responded enthusiastically to the latest reform. The return on</w:t>
      </w:r>
      <w:r w:rsidRPr="003D2E04">
        <w:rPr>
          <w:rFonts w:ascii="Garamond" w:hAnsi="Garamond"/>
          <w:sz w:val="12"/>
        </w:rPr>
        <w:t xml:space="preserve">¶ </w:t>
      </w:r>
      <w:r w:rsidRPr="003D2E04">
        <w:rPr>
          <w:rFonts w:ascii="Garamond" w:hAnsi="Garamond"/>
        </w:rPr>
        <w:t xml:space="preserve">capital is expected to reach 25%. </w:t>
      </w:r>
      <w:r w:rsidRPr="003D2E04">
        <w:rPr>
          <w:rStyle w:val="StyleBoldUnderline"/>
          <w:rFonts w:ascii="Garamond" w:hAnsi="Garamond"/>
        </w:rPr>
        <w:t>Pharmaceutical and medical</w:t>
      </w:r>
      <w:r w:rsidRPr="003D2E04">
        <w:rPr>
          <w:rStyle w:val="StyleBoldUnderline"/>
          <w:rFonts w:ascii="Garamond" w:hAnsi="Garamond"/>
          <w:sz w:val="12"/>
        </w:rPr>
        <w:t xml:space="preserve">¶ </w:t>
      </w:r>
      <w:r w:rsidRPr="003D2E04">
        <w:rPr>
          <w:rStyle w:val="StyleBoldUnderline"/>
          <w:rFonts w:ascii="Garamond" w:hAnsi="Garamond"/>
        </w:rPr>
        <w:t>device conglomerates are building or purchasing private hospitals</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Fonts w:ascii="Garamond" w:hAnsi="Garamond"/>
        </w:rPr>
        <w:t>Some cities are selling their public hospitals to investors.</w:t>
      </w:r>
      <w:r w:rsidRPr="003D2E04">
        <w:rPr>
          <w:rFonts w:ascii="Garamond" w:hAnsi="Garamond"/>
          <w:sz w:val="12"/>
        </w:rPr>
        <w:t xml:space="preserve">¶ </w:t>
      </w:r>
      <w:r w:rsidRPr="003D2E04">
        <w:rPr>
          <w:rFonts w:ascii="Garamond" w:hAnsi="Garamond"/>
        </w:rPr>
        <w:t>The impacts of these changes are yet to unfold. However</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if international experience can be a guide, we can predict that</w:t>
      </w:r>
      <w:r w:rsidRPr="003D2E04">
        <w:rPr>
          <w:rFonts w:ascii="Garamond" w:hAnsi="Garamond"/>
          <w:sz w:val="12"/>
        </w:rPr>
        <w:t xml:space="preserve">¶ </w:t>
      </w:r>
      <w:r w:rsidRPr="003D2E04">
        <w:rPr>
          <w:rFonts w:ascii="Garamond" w:hAnsi="Garamond"/>
        </w:rPr>
        <w:t>the private hospitals will largely serve the affluent households</w:t>
      </w:r>
      <w:r w:rsidRPr="003D2E04">
        <w:rPr>
          <w:rFonts w:ascii="Garamond" w:hAnsi="Garamond"/>
          <w:sz w:val="12"/>
        </w:rPr>
        <w:t xml:space="preserve">¶ </w:t>
      </w:r>
      <w:r w:rsidRPr="003D2E04">
        <w:rPr>
          <w:rFonts w:ascii="Garamond" w:hAnsi="Garamond"/>
        </w:rPr>
        <w:t>who can either pay high charges out-of-pocket or purchase</w:t>
      </w:r>
      <w:r w:rsidRPr="003D2E04">
        <w:rPr>
          <w:rFonts w:ascii="Garamond" w:hAnsi="Garamond"/>
          <w:sz w:val="12"/>
        </w:rPr>
        <w:t xml:space="preserve">¶ </w:t>
      </w:r>
      <w:r w:rsidRPr="003D2E04">
        <w:rPr>
          <w:rFonts w:ascii="Garamond" w:hAnsi="Garamond"/>
        </w:rPr>
        <w:t xml:space="preserve">private insurance to cover the expenses. </w:t>
      </w:r>
      <w:r w:rsidRPr="003D2E04">
        <w:rPr>
          <w:rStyle w:val="StyleBoldUnderline"/>
          <w:rFonts w:ascii="Garamond" w:hAnsi="Garamond"/>
        </w:rPr>
        <w:t>China’s health system</w:t>
      </w:r>
      <w:r w:rsidRPr="003D2E04">
        <w:rPr>
          <w:rStyle w:val="StyleBoldUnderline"/>
          <w:rFonts w:ascii="Garamond" w:hAnsi="Garamond"/>
          <w:sz w:val="12"/>
        </w:rPr>
        <w:t xml:space="preserve">¶ </w:t>
      </w:r>
      <w:r w:rsidRPr="003D2E04">
        <w:rPr>
          <w:rStyle w:val="StyleBoldUnderline"/>
          <w:rFonts w:ascii="Garamond" w:hAnsi="Garamond"/>
        </w:rPr>
        <w:t>will become a two-tiered system. With private hospitals operating</w:t>
      </w:r>
      <w:r w:rsidRPr="003D2E04">
        <w:rPr>
          <w:rStyle w:val="StyleBoldUnderline"/>
          <w:rFonts w:ascii="Garamond" w:hAnsi="Garamond"/>
          <w:sz w:val="12"/>
        </w:rPr>
        <w:t xml:space="preserve">¶ </w:t>
      </w:r>
      <w:r w:rsidRPr="003D2E04">
        <w:rPr>
          <w:rStyle w:val="StyleBoldUnderline"/>
          <w:rFonts w:ascii="Garamond" w:hAnsi="Garamond"/>
        </w:rPr>
        <w:t xml:space="preserve">in an unfettered free market, </w:t>
      </w:r>
      <w:r w:rsidRPr="003D2E04">
        <w:rPr>
          <w:rStyle w:val="StyleBoldUnderline"/>
          <w:rFonts w:ascii="Garamond" w:hAnsi="Garamond"/>
          <w:highlight w:val="cyan"/>
        </w:rPr>
        <w:t>health</w:t>
      </w:r>
      <w:r w:rsidRPr="003D2E04">
        <w:rPr>
          <w:rStyle w:val="StyleBoldUnderline"/>
          <w:rFonts w:ascii="Garamond" w:hAnsi="Garamond"/>
        </w:rPr>
        <w:t xml:space="preserve"> expenditure </w:t>
      </w:r>
      <w:r w:rsidRPr="003D2E04">
        <w:rPr>
          <w:rStyle w:val="StyleBoldUnderline"/>
          <w:rFonts w:ascii="Garamond" w:hAnsi="Garamond"/>
          <w:highlight w:val="cyan"/>
        </w:rPr>
        <w:t>inflation</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will accelerate</w:t>
      </w:r>
      <w:r w:rsidRPr="003D2E04">
        <w:rPr>
          <w:rStyle w:val="StyleBoldUnderline"/>
          <w:rFonts w:ascii="Garamond" w:hAnsi="Garamond"/>
        </w:rPr>
        <w:t xml:space="preserve"> as public </w:t>
      </w:r>
      <w:r w:rsidRPr="003D2E04">
        <w:rPr>
          <w:rStyle w:val="StyleBoldUnderline"/>
          <w:rFonts w:ascii="Garamond" w:hAnsi="Garamond"/>
          <w:highlight w:val="cyan"/>
        </w:rPr>
        <w:t>and</w:t>
      </w:r>
      <w:r w:rsidRPr="003D2E04">
        <w:rPr>
          <w:rStyle w:val="StyleBoldUnderline"/>
          <w:rFonts w:ascii="Garamond" w:hAnsi="Garamond"/>
        </w:rPr>
        <w:t xml:space="preserve"> private </w:t>
      </w:r>
      <w:r w:rsidRPr="003D2E04">
        <w:rPr>
          <w:rStyle w:val="StyleBoldUnderline"/>
          <w:rFonts w:ascii="Garamond" w:hAnsi="Garamond"/>
          <w:highlight w:val="cyan"/>
        </w:rPr>
        <w:t>hospitals engage in</w:t>
      </w:r>
      <w:r w:rsidRPr="003D2E04">
        <w:rPr>
          <w:rStyle w:val="StyleBoldUnderline"/>
          <w:rFonts w:ascii="Garamond" w:hAnsi="Garamond"/>
        </w:rPr>
        <w:t xml:space="preserve"> a</w:t>
      </w:r>
      <w:r w:rsidRPr="003D2E04">
        <w:rPr>
          <w:rStyle w:val="StyleBoldUnderline"/>
          <w:rFonts w:ascii="Garamond" w:hAnsi="Garamond"/>
          <w:sz w:val="12"/>
        </w:rPr>
        <w:t xml:space="preserve">¶ </w:t>
      </w:r>
      <w:r w:rsidRPr="003D2E04">
        <w:rPr>
          <w:rStyle w:val="StyleBoldUnderline"/>
          <w:rFonts w:ascii="Garamond" w:hAnsi="Garamond"/>
          <w:highlight w:val="cyan"/>
        </w:rPr>
        <w:t>medical high technology arms race</w:t>
      </w:r>
    </w:p>
    <w:p w14:paraId="6BD95250" w14:textId="77777777" w:rsidR="00CC05F5" w:rsidRPr="003D2E04" w:rsidRDefault="00CC05F5" w:rsidP="00CC05F5">
      <w:pPr>
        <w:pStyle w:val="Heading2"/>
        <w:rPr>
          <w:rFonts w:ascii="Garamond" w:hAnsi="Garamond"/>
        </w:rPr>
      </w:pPr>
      <w:r w:rsidRPr="003D2E04">
        <w:rPr>
          <w:rFonts w:ascii="Garamond" w:hAnsi="Garamond"/>
        </w:rPr>
        <w:t>Economy</w:t>
      </w:r>
    </w:p>
    <w:p w14:paraId="0B37AE2B" w14:textId="77777777" w:rsidR="00CC05F5" w:rsidRPr="003D2E04" w:rsidRDefault="00CC05F5" w:rsidP="00CC05F5">
      <w:pPr>
        <w:rPr>
          <w:rFonts w:ascii="Garamond" w:hAnsi="Garamond"/>
        </w:rPr>
      </w:pPr>
    </w:p>
    <w:p w14:paraId="4189DBA0" w14:textId="60BB5B18" w:rsidR="000B055D" w:rsidRPr="003D2E04" w:rsidRDefault="000B055D" w:rsidP="000B055D">
      <w:pPr>
        <w:pStyle w:val="Heading3"/>
        <w:rPr>
          <w:rFonts w:ascii="Garamond" w:hAnsi="Garamond"/>
        </w:rPr>
      </w:pPr>
      <w:r w:rsidRPr="003D2E04">
        <w:rPr>
          <w:rFonts w:ascii="Garamond" w:hAnsi="Garamond"/>
        </w:rPr>
        <w:t>Authoritarian Good For Econ</w:t>
      </w:r>
    </w:p>
    <w:p w14:paraId="722158B2" w14:textId="77777777" w:rsidR="00CC05F5" w:rsidRPr="003D2E04" w:rsidRDefault="00CC05F5" w:rsidP="00CC05F5">
      <w:pPr>
        <w:pStyle w:val="Heading4"/>
        <w:rPr>
          <w:rFonts w:ascii="Garamond" w:hAnsi="Garamond"/>
        </w:rPr>
      </w:pPr>
      <w:r w:rsidRPr="003D2E04">
        <w:rPr>
          <w:rFonts w:ascii="Garamond" w:hAnsi="Garamond"/>
        </w:rPr>
        <w:t xml:space="preserve">Chinese authoritarianism makes capitalism sustainable </w:t>
      </w:r>
    </w:p>
    <w:p w14:paraId="0454A3E5" w14:textId="77777777" w:rsidR="00CC05F5" w:rsidRPr="003D2E04" w:rsidRDefault="00CC05F5" w:rsidP="00CC05F5">
      <w:pPr>
        <w:rPr>
          <w:rStyle w:val="StyleStyleBold12pt"/>
          <w:rFonts w:ascii="Garamond" w:hAnsi="Garamond"/>
        </w:rPr>
      </w:pPr>
      <w:r w:rsidRPr="003D2E04">
        <w:rPr>
          <w:rStyle w:val="StyleStyleBold12pt"/>
          <w:rFonts w:ascii="Garamond" w:hAnsi="Garamond"/>
        </w:rPr>
        <w:t>Evans, 2015</w:t>
      </w:r>
    </w:p>
    <w:p w14:paraId="3E204C27" w14:textId="77777777" w:rsidR="00CC05F5" w:rsidRPr="003D2E04" w:rsidRDefault="00CC05F5" w:rsidP="00CC05F5">
      <w:pPr>
        <w:rPr>
          <w:rFonts w:ascii="Garamond" w:hAnsi="Garamond"/>
        </w:rPr>
      </w:pPr>
      <w:r w:rsidRPr="003D2E04">
        <w:rPr>
          <w:rFonts w:ascii="Garamond" w:hAnsi="Garamond"/>
        </w:rPr>
        <w:t xml:space="preserve">Toby, “Examine whether authoritarian capitalism is a viable alternative to its Western </w:t>
      </w:r>
      <w:r w:rsidRPr="003D2E04">
        <w:rPr>
          <w:rFonts w:ascii="Garamond" w:hAnsi="Garamond"/>
          <w:sz w:val="12"/>
        </w:rPr>
        <w:t xml:space="preserve">¶ </w:t>
      </w:r>
      <w:r w:rsidRPr="003D2E04">
        <w:rPr>
          <w:rFonts w:ascii="Garamond" w:hAnsi="Garamond"/>
        </w:rPr>
        <w:t xml:space="preserve">liberal version, to promote long term economic growth and development,” Mont </w:t>
      </w:r>
      <w:proofErr w:type="spellStart"/>
      <w:r w:rsidRPr="003D2E04">
        <w:rPr>
          <w:rFonts w:ascii="Garamond" w:hAnsi="Garamond"/>
        </w:rPr>
        <w:t>Pelerin</w:t>
      </w:r>
      <w:proofErr w:type="spellEnd"/>
      <w:r w:rsidRPr="003D2E04">
        <w:rPr>
          <w:rFonts w:ascii="Garamond" w:hAnsi="Garamond"/>
        </w:rPr>
        <w:t xml:space="preserve">, Dec 19, 2015, </w:t>
      </w:r>
      <w:hyperlink r:id="rId30" w:history="1">
        <w:r w:rsidRPr="003D2E04">
          <w:rPr>
            <w:rStyle w:val="Hyperlink"/>
            <w:rFonts w:ascii="Garamond" w:hAnsi="Garamond"/>
          </w:rPr>
          <w:t>https://www.montpelerin.org/wp-content/uploads/2015/12/Toby-Evans.pdf</w:t>
        </w:r>
      </w:hyperlink>
      <w:r w:rsidRPr="003D2E04">
        <w:rPr>
          <w:rFonts w:ascii="Garamond" w:hAnsi="Garamond"/>
        </w:rPr>
        <w:t>, Accessed: June 30, 2016, YDEL</w:t>
      </w:r>
    </w:p>
    <w:p w14:paraId="78164457" w14:textId="77777777" w:rsidR="00CC05F5" w:rsidRPr="003D2E04" w:rsidRDefault="00CC05F5" w:rsidP="00CC05F5">
      <w:pPr>
        <w:rPr>
          <w:rFonts w:ascii="Garamond" w:hAnsi="Garamond"/>
          <w:b/>
          <w:iCs/>
          <w:u w:val="single"/>
          <w:bdr w:val="single" w:sz="18" w:space="0" w:color="auto"/>
        </w:rPr>
      </w:pPr>
      <w:r w:rsidRPr="003D2E04">
        <w:rPr>
          <w:rFonts w:ascii="Garamond" w:hAnsi="Garamond"/>
        </w:rPr>
        <w:t xml:space="preserve">For years the </w:t>
      </w:r>
      <w:r w:rsidRPr="003D2E04">
        <w:rPr>
          <w:rStyle w:val="StyleBoldUnderline"/>
          <w:rFonts w:ascii="Garamond" w:hAnsi="Garamond"/>
          <w:highlight w:val="cyan"/>
        </w:rPr>
        <w:t>Chinese</w:t>
      </w:r>
      <w:r w:rsidRPr="003D2E04">
        <w:rPr>
          <w:rStyle w:val="StyleBoldUnderline"/>
          <w:rFonts w:ascii="Garamond" w:hAnsi="Garamond"/>
        </w:rPr>
        <w:t xml:space="preserve"> model of </w:t>
      </w:r>
      <w:r w:rsidRPr="003D2E04">
        <w:rPr>
          <w:rStyle w:val="StyleBoldUnderline"/>
          <w:rFonts w:ascii="Garamond" w:hAnsi="Garamond"/>
          <w:highlight w:val="cyan"/>
        </w:rPr>
        <w:t xml:space="preserve">authoritarian capitalism has been producing steady increases </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in growth and economic output.</w:t>
      </w:r>
      <w:r w:rsidRPr="003D2E04">
        <w:rPr>
          <w:rStyle w:val="StyleBoldUnderline"/>
          <w:rFonts w:ascii="Garamond" w:hAnsi="Garamond"/>
        </w:rPr>
        <w:t xml:space="preserve"> Economic policy is decided by the top echelons of the </w:t>
      </w:r>
      <w:r w:rsidRPr="003D2E04">
        <w:rPr>
          <w:rStyle w:val="StyleBoldUnderline"/>
          <w:rFonts w:ascii="Garamond" w:hAnsi="Garamond"/>
          <w:sz w:val="12"/>
        </w:rPr>
        <w:t xml:space="preserve">¶ </w:t>
      </w:r>
      <w:r w:rsidRPr="003D2E04">
        <w:rPr>
          <w:rStyle w:val="StyleBoldUnderline"/>
          <w:rFonts w:ascii="Garamond" w:hAnsi="Garamond"/>
        </w:rPr>
        <w:t>Chinese Communist Party (CCP) and passed down</w:t>
      </w:r>
      <w:r w:rsidRPr="003D2E04">
        <w:rPr>
          <w:rFonts w:ascii="Garamond" w:hAnsi="Garamond"/>
        </w:rPr>
        <w:t xml:space="preserve">. Many economists have lauded </w:t>
      </w:r>
      <w:r w:rsidRPr="003D2E04">
        <w:rPr>
          <w:rStyle w:val="StyleBoldUnderline"/>
          <w:rFonts w:ascii="Garamond" w:hAnsi="Garamond"/>
          <w:highlight w:val="cyan"/>
        </w:rPr>
        <w:t>the use of</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"Beijing Consensus" as an effective means of</w:t>
      </w:r>
      <w:r w:rsidRPr="003D2E04">
        <w:rPr>
          <w:rStyle w:val="StyleBoldUnderline"/>
          <w:rFonts w:ascii="Garamond" w:hAnsi="Garamond"/>
        </w:rPr>
        <w:t xml:space="preserve"> introducing economic </w:t>
      </w:r>
      <w:proofErr w:type="spellStart"/>
      <w:r w:rsidRPr="003D2E04">
        <w:rPr>
          <w:rStyle w:val="StyleBoldUnderline"/>
          <w:rFonts w:ascii="Garamond" w:hAnsi="Garamond"/>
        </w:rPr>
        <w:t>self­determination</w:t>
      </w:r>
      <w:proofErr w:type="spellEnd"/>
      <w:r w:rsidRPr="003D2E04">
        <w:rPr>
          <w:rStyle w:val="StyleBoldUnderline"/>
          <w:rFonts w:ascii="Garamond" w:hAnsi="Garamond"/>
        </w:rPr>
        <w:t xml:space="preserve">, </w:t>
      </w:r>
      <w:r w:rsidRPr="003D2E04">
        <w:rPr>
          <w:rStyle w:val="StyleBoldUnderline"/>
          <w:rFonts w:ascii="Garamond" w:hAnsi="Garamond"/>
          <w:sz w:val="12"/>
        </w:rPr>
        <w:t xml:space="preserve">¶ </w:t>
      </w:r>
      <w:r w:rsidRPr="003D2E04">
        <w:rPr>
          <w:rStyle w:val="Emphasis"/>
          <w:rFonts w:ascii="Garamond" w:hAnsi="Garamond"/>
          <w:highlight w:val="cyan"/>
        </w:rPr>
        <w:t>growth and sustainability</w:t>
      </w:r>
      <w:r w:rsidRPr="003D2E04">
        <w:rPr>
          <w:rStyle w:val="StyleBoldUnderline"/>
          <w:rFonts w:ascii="Garamond" w:hAnsi="Garamond"/>
          <w:highlight w:val="cyan"/>
        </w:rPr>
        <w:t>,</w:t>
      </w:r>
      <w:r w:rsidRPr="003D2E04">
        <w:rPr>
          <w:rStyle w:val="StyleBoldUnderline"/>
          <w:rFonts w:ascii="Garamond" w:hAnsi="Garamond"/>
        </w:rPr>
        <w:t xml:space="preserve"> and an alternative for </w:t>
      </w:r>
      <w:proofErr w:type="spellStart"/>
      <w:r w:rsidRPr="003D2E04">
        <w:rPr>
          <w:rStyle w:val="StyleBoldUnderline"/>
          <w:rFonts w:ascii="Garamond" w:hAnsi="Garamond"/>
        </w:rPr>
        <w:t>liberal­democratic</w:t>
      </w:r>
      <w:proofErr w:type="spellEnd"/>
      <w:r w:rsidRPr="003D2E04">
        <w:rPr>
          <w:rStyle w:val="StyleBoldUnderline"/>
          <w:rFonts w:ascii="Garamond" w:hAnsi="Garamond"/>
        </w:rPr>
        <w:t xml:space="preserve"> capitalism</w:t>
      </w:r>
      <w:r w:rsidRPr="003D2E04">
        <w:rPr>
          <w:rFonts w:ascii="Garamond" w:hAnsi="Garamond"/>
        </w:rPr>
        <w:t>. 18</w:t>
      </w:r>
      <w:r w:rsidRPr="003D2E04">
        <w:rPr>
          <w:rFonts w:ascii="Garamond" w:hAnsi="Garamond"/>
          <w:sz w:val="12"/>
        </w:rPr>
        <w:t xml:space="preserve">¶ </w:t>
      </w:r>
      <w:r w:rsidRPr="003D2E04">
        <w:rPr>
          <w:rFonts w:ascii="Garamond" w:hAnsi="Garamond"/>
        </w:rPr>
        <w:t>Before Mao's death in 1976, China suffered from the same economic problems as many of</w:t>
      </w:r>
      <w:r w:rsidRPr="003D2E04">
        <w:rPr>
          <w:rFonts w:ascii="Garamond" w:hAnsi="Garamond"/>
          <w:sz w:val="12"/>
        </w:rPr>
        <w:t xml:space="preserve">¶ </w:t>
      </w:r>
      <w:r w:rsidRPr="003D2E04">
        <w:rPr>
          <w:rFonts w:ascii="Garamond" w:hAnsi="Garamond"/>
        </w:rPr>
        <w:t>the other socialist and communist governments of the era. Namely, economic stagnation</w:t>
      </w:r>
      <w:r w:rsidRPr="003D2E04">
        <w:rPr>
          <w:rFonts w:ascii="Garamond" w:hAnsi="Garamond"/>
          <w:sz w:val="12"/>
        </w:rPr>
        <w:t xml:space="preserve">¶ </w:t>
      </w:r>
      <w:r w:rsidRPr="003D2E04">
        <w:rPr>
          <w:rFonts w:ascii="Garamond" w:hAnsi="Garamond"/>
        </w:rPr>
        <w:t>brought about by a lack of incentives, outdated machinery and inefficient governance.19</w:t>
      </w:r>
      <w:r w:rsidRPr="003D2E04">
        <w:rPr>
          <w:rFonts w:ascii="Garamond" w:hAnsi="Garamond"/>
          <w:sz w:val="12"/>
        </w:rPr>
        <w:t xml:space="preserve">¶ </w:t>
      </w:r>
      <w:r w:rsidRPr="003D2E04">
        <w:rPr>
          <w:rFonts w:ascii="Garamond" w:hAnsi="Garamond"/>
        </w:rPr>
        <w:t xml:space="preserve">After Mao's </w:t>
      </w:r>
      <w:proofErr w:type="gramStart"/>
      <w:r w:rsidRPr="003D2E04">
        <w:rPr>
          <w:rFonts w:ascii="Garamond" w:hAnsi="Garamond"/>
        </w:rPr>
        <w:t>death,</w:t>
      </w:r>
      <w:proofErr w:type="gramEnd"/>
      <w:r w:rsidRPr="003D2E04">
        <w:rPr>
          <w:rFonts w:ascii="Garamond" w:hAnsi="Garamond"/>
        </w:rPr>
        <w:t xml:space="preserve"> </w:t>
      </w:r>
      <w:r w:rsidRPr="003D2E04">
        <w:rPr>
          <w:rStyle w:val="StyleBoldUnderline"/>
          <w:rFonts w:ascii="Garamond" w:hAnsi="Garamond"/>
        </w:rPr>
        <w:t xml:space="preserve">the leaders of </w:t>
      </w:r>
      <w:r w:rsidRPr="003D2E04">
        <w:rPr>
          <w:rStyle w:val="StyleBoldUnderline"/>
          <w:rFonts w:ascii="Garamond" w:hAnsi="Garamond"/>
          <w:highlight w:val="cyan"/>
        </w:rPr>
        <w:t>the CCP decided</w:t>
      </w:r>
      <w:r w:rsidRPr="003D2E04">
        <w:rPr>
          <w:rStyle w:val="StyleBoldUnderline"/>
          <w:rFonts w:ascii="Garamond" w:hAnsi="Garamond"/>
        </w:rPr>
        <w:t xml:space="preserve"> that significant </w:t>
      </w:r>
      <w:r w:rsidRPr="003D2E04">
        <w:rPr>
          <w:rStyle w:val="StyleBoldUnderline"/>
          <w:rFonts w:ascii="Garamond" w:hAnsi="Garamond"/>
          <w:highlight w:val="cyan"/>
        </w:rPr>
        <w:t>reform was necessary to</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boost China's economic stability.</w:t>
      </w:r>
      <w:r w:rsidRPr="003D2E04">
        <w:rPr>
          <w:rStyle w:val="StyleBoldUnderline"/>
          <w:rFonts w:ascii="Garamond" w:hAnsi="Garamond"/>
        </w:rPr>
        <w:t xml:space="preserve"> Thus, many neoliberal economic policies were introduced, while maintaining the primacy of the Party. This has lead to the socialist economy and its</w:t>
      </w:r>
      <w:r w:rsidRPr="003D2E04">
        <w:rPr>
          <w:rStyle w:val="StyleBoldUnderline"/>
          <w:rFonts w:ascii="Garamond" w:hAnsi="Garamond"/>
          <w:sz w:val="12"/>
        </w:rPr>
        <w:t xml:space="preserve">¶ </w:t>
      </w:r>
      <w:r w:rsidRPr="003D2E04">
        <w:rPr>
          <w:rStyle w:val="StyleBoldUnderline"/>
          <w:rFonts w:ascii="Garamond" w:hAnsi="Garamond"/>
        </w:rPr>
        <w:t xml:space="preserve">inefficiencies largely being swept aside by the fast tempo of Chinese economic development </w:t>
      </w:r>
      <w:r w:rsidRPr="003D2E04">
        <w:rPr>
          <w:rStyle w:val="StyleBoldUnderline"/>
          <w:rFonts w:ascii="Garamond" w:hAnsi="Garamond"/>
          <w:sz w:val="12"/>
        </w:rPr>
        <w:t xml:space="preserve">¶ </w:t>
      </w:r>
      <w:r w:rsidRPr="003D2E04">
        <w:rPr>
          <w:rStyle w:val="StyleBoldUnderline"/>
          <w:rFonts w:ascii="Garamond" w:hAnsi="Garamond"/>
        </w:rPr>
        <w:t xml:space="preserve">and the introduction of a capitalist system in the country. </w:t>
      </w:r>
      <w:r w:rsidRPr="003D2E04">
        <w:rPr>
          <w:rStyle w:val="StyleBoldUnderline"/>
          <w:rFonts w:ascii="Garamond" w:hAnsi="Garamond"/>
          <w:highlight w:val="cyan"/>
        </w:rPr>
        <w:t xml:space="preserve">The </w:t>
      </w:r>
      <w:r w:rsidRPr="003D2E04">
        <w:rPr>
          <w:rStyle w:val="StyleBoldUnderline"/>
          <w:rFonts w:ascii="Garamond" w:hAnsi="Garamond"/>
        </w:rPr>
        <w:t xml:space="preserve">Chinese </w:t>
      </w:r>
      <w:r w:rsidRPr="003D2E04">
        <w:rPr>
          <w:rStyle w:val="StyleBoldUnderline"/>
          <w:rFonts w:ascii="Garamond" w:hAnsi="Garamond"/>
          <w:highlight w:val="cyan"/>
        </w:rPr>
        <w:t>government has</w:t>
      </w:r>
      <w:r w:rsidRPr="003D2E04">
        <w:rPr>
          <w:rStyle w:val="StyleBoldUnderline"/>
          <w:rFonts w:ascii="Garamond" w:hAnsi="Garamond"/>
        </w:rPr>
        <w:t xml:space="preserve"> </w:t>
      </w:r>
      <w:proofErr w:type="gramStart"/>
      <w:r w:rsidRPr="003D2E04">
        <w:rPr>
          <w:rStyle w:val="StyleBoldUnderline"/>
          <w:rFonts w:ascii="Garamond" w:hAnsi="Garamond"/>
          <w:sz w:val="12"/>
        </w:rPr>
        <w:t xml:space="preserve">¶ </w:t>
      </w:r>
      <w:r w:rsidRPr="003D2E04">
        <w:rPr>
          <w:rStyle w:val="StyleBoldUnderline"/>
          <w:rFonts w:ascii="Garamond" w:hAnsi="Garamond"/>
          <w:highlight w:val="cyan"/>
        </w:rPr>
        <w:t>introduced</w:t>
      </w:r>
      <w:proofErr w:type="gramEnd"/>
      <w:r w:rsidRPr="003D2E04">
        <w:rPr>
          <w:rStyle w:val="StyleBoldUnderline"/>
          <w:rFonts w:ascii="Garamond" w:hAnsi="Garamond"/>
          <w:highlight w:val="cyan"/>
        </w:rPr>
        <w:t xml:space="preserve"> neo­liberalism as a method of obtaining lasting economic growth</w:t>
      </w:r>
      <w:r w:rsidRPr="003D2E04">
        <w:rPr>
          <w:rStyle w:val="StyleBoldUnderline"/>
          <w:rFonts w:ascii="Garamond" w:hAnsi="Garamond"/>
        </w:rPr>
        <w:t xml:space="preserve"> and</w:t>
      </w:r>
      <w:r w:rsidRPr="003D2E04">
        <w:rPr>
          <w:rStyle w:val="StyleBoldUnderline"/>
          <w:rFonts w:ascii="Garamond" w:hAnsi="Garamond"/>
          <w:sz w:val="12"/>
        </w:rPr>
        <w:t xml:space="preserve">¶ </w:t>
      </w:r>
      <w:r w:rsidRPr="003D2E04">
        <w:rPr>
          <w:rStyle w:val="StyleBoldUnderline"/>
          <w:rFonts w:ascii="Garamond" w:hAnsi="Garamond"/>
        </w:rPr>
        <w:t>development</w:t>
      </w:r>
      <w:r w:rsidRPr="003D2E04">
        <w:rPr>
          <w:rFonts w:ascii="Times New Roman" w:hAnsi="Times New Roman" w:cs="Times New Roman"/>
        </w:rPr>
        <w:t>;</w:t>
      </w:r>
      <w:r w:rsidRPr="003D2E04">
        <w:rPr>
          <w:rFonts w:ascii="Garamond" w:hAnsi="Garamond"/>
        </w:rPr>
        <w:t xml:space="preserve"> </w:t>
      </w:r>
      <w:proofErr w:type="gramStart"/>
      <w:r w:rsidRPr="003D2E04">
        <w:rPr>
          <w:rFonts w:ascii="Garamond" w:hAnsi="Garamond"/>
        </w:rPr>
        <w:t>it</w:t>
      </w:r>
      <w:proofErr w:type="gramEnd"/>
      <w:r w:rsidRPr="003D2E04">
        <w:rPr>
          <w:rFonts w:ascii="Garamond" w:hAnsi="Garamond"/>
        </w:rPr>
        <w:t xml:space="preserve"> is being used as a tool rather than a political ideal. 20 Where a </w:t>
      </w:r>
      <w:proofErr w:type="spellStart"/>
      <w:r w:rsidRPr="003D2E04">
        <w:rPr>
          <w:rFonts w:ascii="Garamond" w:hAnsi="Garamond"/>
        </w:rPr>
        <w:t>liberaldemocratic</w:t>
      </w:r>
      <w:proofErr w:type="spellEnd"/>
      <w:r w:rsidRPr="003D2E04">
        <w:rPr>
          <w:rFonts w:ascii="Garamond" w:hAnsi="Garamond"/>
          <w:sz w:val="12"/>
        </w:rPr>
        <w:t xml:space="preserve">¶ </w:t>
      </w:r>
      <w:r w:rsidRPr="003D2E04">
        <w:rPr>
          <w:rFonts w:ascii="Garamond" w:hAnsi="Garamond"/>
        </w:rPr>
        <w:t xml:space="preserve">country decides economic policy based on a measure of consensus and public </w:t>
      </w:r>
      <w:r w:rsidRPr="003D2E04">
        <w:rPr>
          <w:rFonts w:ascii="Garamond" w:hAnsi="Garamond"/>
          <w:sz w:val="12"/>
        </w:rPr>
        <w:t xml:space="preserve">¶ </w:t>
      </w:r>
      <w:r w:rsidRPr="003D2E04">
        <w:rPr>
          <w:rFonts w:ascii="Garamond" w:hAnsi="Garamond"/>
        </w:rPr>
        <w:t xml:space="preserve">opinion, as mentioned above, </w:t>
      </w:r>
      <w:r w:rsidRPr="003D2E04">
        <w:rPr>
          <w:rStyle w:val="StyleBoldUnderline"/>
          <w:rFonts w:ascii="Garamond" w:hAnsi="Garamond"/>
        </w:rPr>
        <w:t xml:space="preserve">the Chinese system involves decision making by a small </w:t>
      </w:r>
      <w:r w:rsidRPr="003D2E04">
        <w:rPr>
          <w:rStyle w:val="StyleBoldUnderline"/>
          <w:rFonts w:ascii="Garamond" w:hAnsi="Garamond"/>
          <w:sz w:val="12"/>
        </w:rPr>
        <w:t xml:space="preserve">¶ </w:t>
      </w:r>
      <w:r w:rsidRPr="003D2E04">
        <w:rPr>
          <w:rStyle w:val="StyleBoldUnderline"/>
          <w:rFonts w:ascii="Garamond" w:hAnsi="Garamond"/>
        </w:rPr>
        <w:t>oligarchy of rulers whose policies are quickly initiated nation­wide</w:t>
      </w:r>
      <w:r w:rsidRPr="003D2E04">
        <w:rPr>
          <w:rFonts w:ascii="Garamond" w:hAnsi="Garamond"/>
        </w:rPr>
        <w:t xml:space="preserve">. Thus, many capitalistic </w:t>
      </w:r>
      <w:r w:rsidRPr="003D2E04">
        <w:rPr>
          <w:rFonts w:ascii="Garamond" w:hAnsi="Garamond"/>
          <w:sz w:val="12"/>
        </w:rPr>
        <w:t xml:space="preserve">¶ </w:t>
      </w:r>
      <w:r w:rsidRPr="003D2E04">
        <w:rPr>
          <w:rFonts w:ascii="Garamond" w:hAnsi="Garamond"/>
        </w:rPr>
        <w:t xml:space="preserve">policies have been initiated in China, such as the introduction of the free market and the </w:t>
      </w:r>
      <w:proofErr w:type="spellStart"/>
      <w:r w:rsidRPr="003D2E04">
        <w:rPr>
          <w:rFonts w:ascii="Garamond" w:hAnsi="Garamond"/>
        </w:rPr>
        <w:t>privatisation</w:t>
      </w:r>
      <w:proofErr w:type="spellEnd"/>
      <w:r w:rsidRPr="003D2E04">
        <w:rPr>
          <w:rFonts w:ascii="Garamond" w:hAnsi="Garamond"/>
        </w:rPr>
        <w:t xml:space="preserve"> of the elements of production, reductions in social welfare and the attraction of</w:t>
      </w:r>
      <w:r w:rsidRPr="003D2E04">
        <w:rPr>
          <w:rFonts w:ascii="Garamond" w:hAnsi="Garamond"/>
          <w:sz w:val="12"/>
        </w:rPr>
        <w:t xml:space="preserve">¶ </w:t>
      </w:r>
      <w:r w:rsidRPr="003D2E04">
        <w:rPr>
          <w:rFonts w:ascii="Garamond" w:hAnsi="Garamond"/>
        </w:rPr>
        <w:t>foreign investment. 21</w:t>
      </w:r>
      <w:r w:rsidRPr="003D2E04">
        <w:rPr>
          <w:rFonts w:ascii="Garamond" w:hAnsi="Garamond"/>
          <w:sz w:val="12"/>
        </w:rPr>
        <w:t xml:space="preserve">¶ </w:t>
      </w:r>
      <w:r w:rsidRPr="003D2E04">
        <w:rPr>
          <w:rStyle w:val="Emphasis"/>
          <w:rFonts w:ascii="Garamond" w:hAnsi="Garamond"/>
          <w:highlight w:val="cyan"/>
        </w:rPr>
        <w:t>These policies</w:t>
      </w:r>
      <w:r w:rsidRPr="003D2E04">
        <w:rPr>
          <w:rStyle w:val="Emphasis"/>
          <w:rFonts w:ascii="Garamond" w:hAnsi="Garamond"/>
        </w:rPr>
        <w:t xml:space="preserve"> have </w:t>
      </w:r>
      <w:r w:rsidRPr="003D2E04">
        <w:rPr>
          <w:rStyle w:val="Emphasis"/>
          <w:rFonts w:ascii="Garamond" w:hAnsi="Garamond"/>
          <w:highlight w:val="cyan"/>
        </w:rPr>
        <w:t>produced great success for China's economy</w:t>
      </w:r>
      <w:r w:rsidRPr="003D2E04">
        <w:rPr>
          <w:rFonts w:ascii="Garamond" w:hAnsi="Garamond"/>
        </w:rPr>
        <w:t>. According to a 2006</w:t>
      </w:r>
      <w:r w:rsidRPr="003D2E04">
        <w:rPr>
          <w:rFonts w:ascii="Garamond" w:hAnsi="Garamond"/>
          <w:sz w:val="12"/>
        </w:rPr>
        <w:t xml:space="preserve">¶ </w:t>
      </w:r>
      <w:r w:rsidRPr="003D2E04">
        <w:rPr>
          <w:rFonts w:ascii="Garamond" w:hAnsi="Garamond"/>
        </w:rPr>
        <w:t xml:space="preserve">Congressional brief from the Federation of American Scientists, </w:t>
      </w:r>
      <w:r w:rsidRPr="003D2E04">
        <w:rPr>
          <w:rStyle w:val="StyleBoldUnderline"/>
          <w:rFonts w:ascii="Garamond" w:hAnsi="Garamond"/>
        </w:rPr>
        <w:t xml:space="preserve">China's average annual gross </w:t>
      </w:r>
      <w:r w:rsidRPr="003D2E04">
        <w:rPr>
          <w:rStyle w:val="StyleBoldUnderline"/>
          <w:rFonts w:ascii="Garamond" w:hAnsi="Garamond"/>
          <w:sz w:val="12"/>
        </w:rPr>
        <w:t xml:space="preserve">¶ </w:t>
      </w:r>
      <w:r w:rsidRPr="003D2E04">
        <w:rPr>
          <w:rStyle w:val="StyleBoldUnderline"/>
          <w:rFonts w:ascii="Garamond" w:hAnsi="Garamond"/>
        </w:rPr>
        <w:t xml:space="preserve">domestic product (GDP) growth rate in the </w:t>
      </w:r>
      <w:proofErr w:type="spellStart"/>
      <w:r w:rsidRPr="003D2E04">
        <w:rPr>
          <w:rStyle w:val="StyleBoldUnderline"/>
          <w:rFonts w:ascii="Garamond" w:hAnsi="Garamond"/>
        </w:rPr>
        <w:t>post­reform</w:t>
      </w:r>
      <w:proofErr w:type="spellEnd"/>
      <w:r w:rsidRPr="003D2E04">
        <w:rPr>
          <w:rStyle w:val="StyleBoldUnderline"/>
          <w:rFonts w:ascii="Garamond" w:hAnsi="Garamond"/>
        </w:rPr>
        <w:t xml:space="preserve"> period (1979­2005) is around 9.7%, </w:t>
      </w:r>
      <w:r w:rsidRPr="003D2E04">
        <w:rPr>
          <w:rStyle w:val="StyleBoldUnderline"/>
          <w:rFonts w:ascii="Garamond" w:hAnsi="Garamond"/>
          <w:sz w:val="12"/>
        </w:rPr>
        <w:t xml:space="preserve">¶ </w:t>
      </w:r>
      <w:r w:rsidRPr="003D2E04">
        <w:rPr>
          <w:rFonts w:ascii="Garamond" w:hAnsi="Garamond"/>
        </w:rPr>
        <w:t xml:space="preserve">whereas the </w:t>
      </w:r>
      <w:proofErr w:type="spellStart"/>
      <w:r w:rsidRPr="003D2E04">
        <w:rPr>
          <w:rFonts w:ascii="Garamond" w:hAnsi="Garamond"/>
        </w:rPr>
        <w:t>pre­reform</w:t>
      </w:r>
      <w:proofErr w:type="spellEnd"/>
      <w:r w:rsidRPr="003D2E04">
        <w:rPr>
          <w:rFonts w:ascii="Garamond" w:hAnsi="Garamond"/>
        </w:rPr>
        <w:t xml:space="preserve"> (1960­1978) figure is just 5.3%. 22 According to the brief, </w:t>
      </w:r>
      <w:r w:rsidRPr="003D2E04">
        <w:rPr>
          <w:rFonts w:ascii="Garamond" w:hAnsi="Garamond"/>
          <w:highlight w:val="cyan"/>
        </w:rPr>
        <w:t>thi</w:t>
      </w:r>
      <w:r w:rsidRPr="003D2E04">
        <w:rPr>
          <w:rStyle w:val="StyleBoldUnderline"/>
          <w:rFonts w:ascii="Garamond" w:hAnsi="Garamond"/>
          <w:highlight w:val="cyan"/>
        </w:rPr>
        <w:t>s growth</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was brought about through a large increase in foreign investment, coupled with an increase in</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industrial productivity</w:t>
      </w:r>
      <w:r w:rsidRPr="003D2E04">
        <w:rPr>
          <w:rStyle w:val="StyleBoldUnderline"/>
          <w:rFonts w:ascii="Garamond" w:hAnsi="Garamond"/>
        </w:rPr>
        <w:t xml:space="preserve">. </w:t>
      </w:r>
      <w:r w:rsidRPr="003D2E04">
        <w:rPr>
          <w:rFonts w:ascii="Garamond" w:hAnsi="Garamond"/>
        </w:rPr>
        <w:t>Furthermore, there was a reallocation of resources to areas of</w:t>
      </w:r>
      <w:r w:rsidRPr="003D2E04">
        <w:rPr>
          <w:rFonts w:ascii="Garamond" w:hAnsi="Garamond"/>
          <w:sz w:val="12"/>
        </w:rPr>
        <w:t xml:space="preserve">¶ </w:t>
      </w:r>
      <w:r w:rsidRPr="003D2E04">
        <w:rPr>
          <w:rFonts w:ascii="Garamond" w:hAnsi="Garamond"/>
        </w:rPr>
        <w:t xml:space="preserve">strength, including agricultural </w:t>
      </w:r>
      <w:proofErr w:type="gramStart"/>
      <w:r w:rsidRPr="003D2E04">
        <w:rPr>
          <w:rFonts w:ascii="Garamond" w:hAnsi="Garamond"/>
        </w:rPr>
        <w:t>reforms which</w:t>
      </w:r>
      <w:proofErr w:type="gramEnd"/>
      <w:r w:rsidRPr="003D2E04">
        <w:rPr>
          <w:rFonts w:ascii="Garamond" w:hAnsi="Garamond"/>
        </w:rPr>
        <w:t xml:space="preserve"> allowed rural peasants to seek employment in</w:t>
      </w:r>
      <w:r w:rsidRPr="003D2E04">
        <w:rPr>
          <w:rFonts w:ascii="Garamond" w:hAnsi="Garamond"/>
          <w:sz w:val="12"/>
        </w:rPr>
        <w:t xml:space="preserve">¶ </w:t>
      </w:r>
      <w:r w:rsidRPr="003D2E04">
        <w:rPr>
          <w:rFonts w:ascii="Garamond" w:hAnsi="Garamond"/>
        </w:rPr>
        <w:t xml:space="preserve">manufacturing and other industries, as well as economic </w:t>
      </w:r>
      <w:proofErr w:type="spellStart"/>
      <w:r w:rsidRPr="003D2E04">
        <w:rPr>
          <w:rFonts w:ascii="Garamond" w:hAnsi="Garamond"/>
        </w:rPr>
        <w:t>decentralisation</w:t>
      </w:r>
      <w:proofErr w:type="spellEnd"/>
      <w:r w:rsidRPr="003D2E04">
        <w:rPr>
          <w:rFonts w:ascii="Garamond" w:hAnsi="Garamond"/>
        </w:rPr>
        <w:t xml:space="preserve"> and noninterference</w:t>
      </w:r>
      <w:r w:rsidRPr="003D2E04">
        <w:rPr>
          <w:rFonts w:ascii="Garamond" w:hAnsi="Garamond"/>
          <w:sz w:val="12"/>
        </w:rPr>
        <w:t xml:space="preserve">¶ </w:t>
      </w:r>
      <w:r w:rsidRPr="003D2E04">
        <w:rPr>
          <w:rFonts w:ascii="Garamond" w:hAnsi="Garamond"/>
        </w:rPr>
        <w:t xml:space="preserve">in new enterprise. </w:t>
      </w:r>
      <w:r w:rsidRPr="003D2E04">
        <w:rPr>
          <w:rFonts w:ascii="Garamond" w:hAnsi="Garamond"/>
          <w:sz w:val="12"/>
        </w:rPr>
        <w:t xml:space="preserve">¶ </w:t>
      </w:r>
      <w:r w:rsidRPr="003D2E04">
        <w:rPr>
          <w:rFonts w:ascii="Garamond" w:hAnsi="Garamond"/>
        </w:rPr>
        <w:t xml:space="preserve">23 Thus, </w:t>
      </w:r>
      <w:r w:rsidRPr="003D2E04">
        <w:rPr>
          <w:rStyle w:val="Emphasis"/>
          <w:rFonts w:ascii="Garamond" w:hAnsi="Garamond"/>
        </w:rPr>
        <w:t xml:space="preserve">we can see that </w:t>
      </w:r>
      <w:r w:rsidRPr="003D2E04">
        <w:rPr>
          <w:rStyle w:val="Emphasis"/>
          <w:rFonts w:ascii="Garamond" w:hAnsi="Garamond"/>
          <w:highlight w:val="cyan"/>
        </w:rPr>
        <w:t xml:space="preserve">through the </w:t>
      </w:r>
      <w:r w:rsidRPr="003D2E04">
        <w:rPr>
          <w:rStyle w:val="Emphasis"/>
          <w:rFonts w:ascii="Garamond" w:hAnsi="Garamond"/>
        </w:rPr>
        <w:t>introduction of an</w:t>
      </w:r>
      <w:r w:rsidRPr="003D2E04">
        <w:rPr>
          <w:rStyle w:val="Emphasis"/>
          <w:rFonts w:ascii="Garamond" w:hAnsi="Garamond"/>
          <w:sz w:val="12"/>
        </w:rPr>
        <w:t xml:space="preserve">¶ </w:t>
      </w:r>
      <w:r w:rsidRPr="003D2E04">
        <w:rPr>
          <w:rStyle w:val="Emphasis"/>
          <w:rFonts w:ascii="Garamond" w:hAnsi="Garamond"/>
          <w:highlight w:val="cyan"/>
        </w:rPr>
        <w:t xml:space="preserve">authoritarian capitalist model </w:t>
      </w:r>
      <w:r w:rsidRPr="003D2E04">
        <w:rPr>
          <w:rStyle w:val="Emphasis"/>
          <w:rFonts w:ascii="Garamond" w:hAnsi="Garamond"/>
        </w:rPr>
        <w:t>at the expense of socialism</w:t>
      </w:r>
      <w:r w:rsidRPr="003D2E04">
        <w:rPr>
          <w:rStyle w:val="Emphasis"/>
          <w:rFonts w:ascii="Garamond" w:hAnsi="Garamond"/>
          <w:highlight w:val="cyan"/>
        </w:rPr>
        <w:t>, China has almost doubled its yearly</w:t>
      </w:r>
      <w:r w:rsidRPr="003D2E04">
        <w:rPr>
          <w:rStyle w:val="Emphasis"/>
          <w:rFonts w:ascii="Garamond" w:hAnsi="Garamond"/>
          <w:sz w:val="12"/>
          <w:highlight w:val="cyan"/>
        </w:rPr>
        <w:t xml:space="preserve">¶ </w:t>
      </w:r>
      <w:r w:rsidRPr="003D2E04">
        <w:rPr>
          <w:rStyle w:val="Emphasis"/>
          <w:rFonts w:ascii="Garamond" w:hAnsi="Garamond"/>
          <w:highlight w:val="cyan"/>
        </w:rPr>
        <w:t>growth rate.</w:t>
      </w:r>
    </w:p>
    <w:p w14:paraId="0948A516" w14:textId="77777777" w:rsidR="00CC05F5" w:rsidRPr="003D2E04" w:rsidRDefault="00CC05F5" w:rsidP="00CC05F5">
      <w:pPr>
        <w:pStyle w:val="Heading4"/>
        <w:rPr>
          <w:rFonts w:ascii="Garamond" w:hAnsi="Garamond"/>
        </w:rPr>
      </w:pPr>
      <w:r w:rsidRPr="003D2E04">
        <w:rPr>
          <w:rFonts w:ascii="Garamond" w:hAnsi="Garamond"/>
        </w:rPr>
        <w:t>Strong CCP sustains constant economic growth</w:t>
      </w:r>
    </w:p>
    <w:p w14:paraId="42F1EAA0" w14:textId="77777777" w:rsidR="00CC05F5" w:rsidRPr="003D2E04" w:rsidRDefault="00CC05F5" w:rsidP="00CC05F5">
      <w:pPr>
        <w:rPr>
          <w:rStyle w:val="StyleStyleBold12pt"/>
          <w:rFonts w:ascii="Garamond" w:hAnsi="Garamond"/>
        </w:rPr>
      </w:pPr>
      <w:r w:rsidRPr="003D2E04">
        <w:rPr>
          <w:rStyle w:val="StyleStyleBold12pt"/>
          <w:rFonts w:ascii="Garamond" w:hAnsi="Garamond"/>
        </w:rPr>
        <w:t>Deng, 2016</w:t>
      </w:r>
    </w:p>
    <w:p w14:paraId="55C2C75A" w14:textId="77777777" w:rsidR="00CC05F5" w:rsidRPr="003D2E04" w:rsidRDefault="00CC05F5" w:rsidP="00CC05F5">
      <w:pPr>
        <w:rPr>
          <w:rFonts w:ascii="Garamond" w:hAnsi="Garamond"/>
        </w:rPr>
      </w:pPr>
      <w:r w:rsidRPr="003D2E04">
        <w:rPr>
          <w:rFonts w:ascii="Garamond" w:hAnsi="Garamond"/>
        </w:rPr>
        <w:t xml:space="preserve">Yong, Professor of Political Science at the U.S. Naval Academy at Annapolis, Maryland. He is the author of China’s Struggle for Status: The Realignment of International Relations (Cambridge University Press, 2008). His latest essay is “China: The Post-Responsible Power,” The Washington Quarterly, Vol. 37, No. 4 (Winter 2015), “Dealing with Assertive China: Time for Engagement 2.0,” Harvard International Review, January 12, 2016, </w:t>
      </w:r>
      <w:hyperlink r:id="rId31" w:history="1">
        <w:r w:rsidRPr="003D2E04">
          <w:rPr>
            <w:rStyle w:val="Hyperlink"/>
            <w:rFonts w:ascii="Garamond" w:hAnsi="Garamond"/>
          </w:rPr>
          <w:t>http://hir.harvard.edu/dealing-assertive-china-time-engagement-2-0/</w:t>
        </w:r>
      </w:hyperlink>
      <w:r w:rsidRPr="003D2E04">
        <w:rPr>
          <w:rFonts w:ascii="Garamond" w:hAnsi="Garamond"/>
        </w:rPr>
        <w:t>, Accessed: June 28, 2016, YDEL</w:t>
      </w:r>
    </w:p>
    <w:p w14:paraId="2C66AF9F" w14:textId="77777777" w:rsidR="00CC05F5" w:rsidRPr="003D2E04" w:rsidRDefault="00CC05F5" w:rsidP="00CC05F5">
      <w:pPr>
        <w:rPr>
          <w:rFonts w:ascii="Garamond" w:hAnsi="Garamond"/>
        </w:rPr>
      </w:pPr>
      <w:r w:rsidRPr="003D2E04">
        <w:rPr>
          <w:rStyle w:val="StyleBoldUnderline"/>
          <w:rFonts w:ascii="Garamond" w:hAnsi="Garamond"/>
        </w:rPr>
        <w:t xml:space="preserve">Domestic preoccupation with </w:t>
      </w:r>
      <w:r w:rsidRPr="003D2E04">
        <w:rPr>
          <w:rStyle w:val="StyleBoldUnderline"/>
          <w:rFonts w:ascii="Garamond" w:hAnsi="Garamond"/>
          <w:highlight w:val="cyan"/>
        </w:rPr>
        <w:t>the ruling</w:t>
      </w:r>
      <w:r w:rsidRPr="003D2E04">
        <w:rPr>
          <w:rStyle w:val="StyleBoldUnderline"/>
          <w:rFonts w:ascii="Garamond" w:hAnsi="Garamond"/>
        </w:rPr>
        <w:t xml:space="preserve"> Chinese Communist Party (</w:t>
      </w:r>
      <w:r w:rsidRPr="003D2E04">
        <w:rPr>
          <w:rStyle w:val="StyleBoldUnderline"/>
          <w:rFonts w:ascii="Garamond" w:hAnsi="Garamond"/>
          <w:highlight w:val="cyan"/>
        </w:rPr>
        <w:t>CCP</w:t>
      </w:r>
      <w:r w:rsidRPr="003D2E04">
        <w:rPr>
          <w:rStyle w:val="StyleBoldUnderline"/>
          <w:rFonts w:ascii="Garamond" w:hAnsi="Garamond"/>
        </w:rPr>
        <w:t xml:space="preserve">)-state security, </w:t>
      </w:r>
      <w:r w:rsidRPr="003D2E04">
        <w:rPr>
          <w:rStyle w:val="StyleBoldUnderline"/>
          <w:rFonts w:ascii="Garamond" w:hAnsi="Garamond"/>
          <w:highlight w:val="cyan"/>
        </w:rPr>
        <w:t>sustained growth</w:t>
      </w:r>
      <w:r w:rsidRPr="003D2E04">
        <w:rPr>
          <w:rStyle w:val="StyleBoldUnderline"/>
          <w:rFonts w:ascii="Garamond" w:hAnsi="Garamond"/>
        </w:rPr>
        <w:t xml:space="preserve">, nationalism, political </w:t>
      </w:r>
      <w:r w:rsidRPr="003D2E04">
        <w:rPr>
          <w:rStyle w:val="StyleBoldUnderline"/>
          <w:rFonts w:ascii="Garamond" w:hAnsi="Garamond"/>
          <w:highlight w:val="cyan"/>
        </w:rPr>
        <w:t>and</w:t>
      </w:r>
      <w:r w:rsidRPr="003D2E04">
        <w:rPr>
          <w:rStyle w:val="StyleBoldUnderline"/>
          <w:rFonts w:ascii="Garamond" w:hAnsi="Garamond"/>
        </w:rPr>
        <w:t xml:space="preserve"> </w:t>
      </w:r>
      <w:r w:rsidRPr="003D2E04">
        <w:rPr>
          <w:rStyle w:val="StyleBoldUnderline"/>
          <w:rFonts w:ascii="Garamond" w:hAnsi="Garamond"/>
          <w:highlight w:val="cyan"/>
        </w:rPr>
        <w:t>territorial defense of sovereignty</w:t>
      </w:r>
      <w:r w:rsidRPr="003D2E04">
        <w:rPr>
          <w:rStyle w:val="StyleBoldUnderline"/>
          <w:rFonts w:ascii="Garamond" w:hAnsi="Garamond"/>
        </w:rPr>
        <w:t xml:space="preserve">, and great-power status are the persistent goals in China’s foreign policy. </w:t>
      </w:r>
      <w:r w:rsidRPr="003D2E04">
        <w:rPr>
          <w:rFonts w:ascii="Garamond" w:hAnsi="Garamond"/>
        </w:rPr>
        <w:t xml:space="preserve">The global financial crisis accelerated the relative power shift in China’s favor and undermined the institutional and political authority of the post-cold war world order. But </w:t>
      </w:r>
      <w:r w:rsidRPr="003D2E04">
        <w:rPr>
          <w:rStyle w:val="StyleBoldUnderline"/>
          <w:rFonts w:ascii="Garamond" w:hAnsi="Garamond"/>
        </w:rPr>
        <w:t xml:space="preserve">international events must be filtered through domestic politics to account for the real challenges posed by an </w:t>
      </w:r>
      <w:r w:rsidRPr="003D2E04">
        <w:rPr>
          <w:rStyle w:val="Emphasis"/>
          <w:rFonts w:ascii="Garamond" w:hAnsi="Garamond"/>
        </w:rPr>
        <w:t>assertive China</w:t>
      </w:r>
      <w:proofErr w:type="gramStart"/>
      <w:r w:rsidRPr="003D2E04">
        <w:rPr>
          <w:rStyle w:val="Emphasis"/>
          <w:rFonts w:ascii="Garamond" w:hAnsi="Garamond"/>
        </w:rPr>
        <w:t>.</w:t>
      </w:r>
      <w:r w:rsidRPr="003D2E04">
        <w:rPr>
          <w:rStyle w:val="Emphasis"/>
          <w:rFonts w:ascii="Garamond" w:hAnsi="Garamond"/>
          <w:sz w:val="12"/>
        </w:rPr>
        <w:t>¶</w:t>
      </w:r>
      <w:proofErr w:type="gramEnd"/>
      <w:r w:rsidRPr="003D2E04">
        <w:rPr>
          <w:rFonts w:ascii="Garamond" w:hAnsi="Garamond"/>
          <w:sz w:val="12"/>
        </w:rPr>
        <w:t xml:space="preserve"> </w:t>
      </w:r>
      <w:r w:rsidRPr="003D2E04">
        <w:rPr>
          <w:rFonts w:ascii="Garamond" w:hAnsi="Garamond"/>
        </w:rPr>
        <w:t xml:space="preserve">The change started from home. In the past several years, </w:t>
      </w:r>
      <w:r w:rsidRPr="003D2E04">
        <w:rPr>
          <w:rStyle w:val="StyleBoldUnderline"/>
          <w:rFonts w:ascii="Garamond" w:hAnsi="Garamond"/>
        </w:rPr>
        <w:t>Chinese politics has turned inward towards its own history and national conditions in search of a uniquely Chinese form of government.</w:t>
      </w:r>
      <w:r w:rsidRPr="003D2E04">
        <w:rPr>
          <w:rFonts w:ascii="Garamond" w:hAnsi="Garamond"/>
        </w:rPr>
        <w:t xml:space="preserve"> If his predecessor Hu Jintao’s “harmonious society” emphasized inclusive growth and social-economic justice President Xi’s “China dream” reflects an explicitly nationalist approach to politics. </w:t>
      </w:r>
      <w:r w:rsidRPr="003D2E04">
        <w:rPr>
          <w:rStyle w:val="Emphasis"/>
          <w:rFonts w:ascii="Garamond" w:hAnsi="Garamond"/>
        </w:rPr>
        <w:t xml:space="preserve">The national dream of </w:t>
      </w:r>
      <w:r w:rsidRPr="003D2E04">
        <w:rPr>
          <w:rStyle w:val="Emphasis"/>
          <w:rFonts w:ascii="Garamond" w:hAnsi="Garamond"/>
          <w:highlight w:val="cyan"/>
        </w:rPr>
        <w:t>prosperity</w:t>
      </w:r>
      <w:r w:rsidRPr="003D2E04">
        <w:rPr>
          <w:rStyle w:val="Emphasis"/>
          <w:rFonts w:ascii="Garamond" w:hAnsi="Garamond"/>
        </w:rPr>
        <w:t xml:space="preserve"> and greatness </w:t>
      </w:r>
      <w:r w:rsidRPr="003D2E04">
        <w:rPr>
          <w:rStyle w:val="Emphasis"/>
          <w:rFonts w:ascii="Garamond" w:hAnsi="Garamond"/>
          <w:highlight w:val="cyan"/>
        </w:rPr>
        <w:t>can only be fulfilled</w:t>
      </w:r>
      <w:r w:rsidRPr="003D2E04">
        <w:rPr>
          <w:rStyle w:val="Emphasis"/>
          <w:rFonts w:ascii="Garamond" w:hAnsi="Garamond"/>
        </w:rPr>
        <w:t xml:space="preserve"> with a uniquely suited Chinese style of governance </w:t>
      </w:r>
      <w:r w:rsidRPr="003D2E04">
        <w:rPr>
          <w:rStyle w:val="Emphasis"/>
          <w:rFonts w:ascii="Garamond" w:hAnsi="Garamond"/>
          <w:highlight w:val="cyan"/>
        </w:rPr>
        <w:t>under the CCP leadership</w:t>
      </w:r>
      <w:r w:rsidRPr="003D2E04">
        <w:rPr>
          <w:rStyle w:val="Emphasis"/>
          <w:rFonts w:ascii="Garamond" w:hAnsi="Garamond"/>
        </w:rPr>
        <w:t xml:space="preserve">. </w:t>
      </w:r>
      <w:r w:rsidRPr="003D2E04">
        <w:rPr>
          <w:rFonts w:ascii="Garamond" w:hAnsi="Garamond"/>
        </w:rPr>
        <w:t xml:space="preserve">Constructed in contrast to Western multi-party democracy, </w:t>
      </w:r>
      <w:r w:rsidRPr="003D2E04">
        <w:rPr>
          <w:rStyle w:val="StyleBoldUnderline"/>
          <w:rFonts w:ascii="Garamond" w:hAnsi="Garamond"/>
          <w:highlight w:val="cyan"/>
        </w:rPr>
        <w:t xml:space="preserve">the Chinese model emphasizes separation from, and </w:t>
      </w:r>
      <w:r w:rsidRPr="003D2E04">
        <w:rPr>
          <w:rStyle w:val="StyleBoldUnderline"/>
          <w:rFonts w:ascii="Garamond" w:hAnsi="Garamond"/>
        </w:rPr>
        <w:t xml:space="preserve">often </w:t>
      </w:r>
      <w:r w:rsidRPr="003D2E04">
        <w:rPr>
          <w:rStyle w:val="StyleBoldUnderline"/>
          <w:rFonts w:ascii="Garamond" w:hAnsi="Garamond"/>
          <w:highlight w:val="cyan"/>
        </w:rPr>
        <w:t>superiority to, Western</w:t>
      </w:r>
      <w:r w:rsidRPr="003D2E04">
        <w:rPr>
          <w:rStyle w:val="StyleBoldUnderline"/>
          <w:rFonts w:ascii="Garamond" w:hAnsi="Garamond"/>
        </w:rPr>
        <w:t xml:space="preserve"> political </w:t>
      </w:r>
      <w:r w:rsidRPr="003D2E04">
        <w:rPr>
          <w:rStyle w:val="StyleBoldUnderline"/>
          <w:rFonts w:ascii="Garamond" w:hAnsi="Garamond"/>
          <w:highlight w:val="cyan"/>
        </w:rPr>
        <w:t>systems</w:t>
      </w:r>
      <w:r w:rsidRPr="003D2E04">
        <w:rPr>
          <w:rFonts w:ascii="Garamond" w:hAnsi="Garamond"/>
        </w:rPr>
        <w:t>. Ironically, such political confidence fuels fear of Western conspiracy to start a color revolution, a cascade of popular uprisings that could bring down the communist regime. As a result, the current government has ratcheted up regulation over intellectual debate, political activism, civil society, and foreign non-governmental organizations</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 xml:space="preserve">As </w:t>
      </w:r>
      <w:r w:rsidRPr="003D2E04">
        <w:rPr>
          <w:rStyle w:val="StyleBoldUnderline"/>
          <w:rFonts w:ascii="Garamond" w:hAnsi="Garamond"/>
          <w:highlight w:val="cyan"/>
        </w:rPr>
        <w:t>China</w:t>
      </w:r>
      <w:r w:rsidRPr="003D2E04">
        <w:rPr>
          <w:rFonts w:ascii="Garamond" w:hAnsi="Garamond"/>
        </w:rPr>
        <w:t xml:space="preserve"> becomes the second largest economy,</w:t>
      </w:r>
      <w:r w:rsidRPr="003D2E04">
        <w:rPr>
          <w:rStyle w:val="StyleBoldUnderline"/>
          <w:rFonts w:ascii="Garamond" w:hAnsi="Garamond"/>
        </w:rPr>
        <w:t xml:space="preserve"> </w:t>
      </w:r>
      <w:r w:rsidRPr="003D2E04">
        <w:rPr>
          <w:rFonts w:ascii="Garamond" w:hAnsi="Garamond"/>
        </w:rPr>
        <w:t xml:space="preserve">its industrial policy is no longer just for catch-up development but </w:t>
      </w:r>
      <w:r w:rsidRPr="003D2E04">
        <w:rPr>
          <w:rStyle w:val="StyleBoldUnderline"/>
          <w:rFonts w:ascii="Garamond" w:hAnsi="Garamond"/>
          <w:highlight w:val="cyan"/>
        </w:rPr>
        <w:t>favors the state sector</w:t>
      </w:r>
      <w:r w:rsidRPr="003D2E04">
        <w:rPr>
          <w:rStyle w:val="StyleBoldUnderline"/>
          <w:rFonts w:ascii="Garamond" w:hAnsi="Garamond"/>
        </w:rPr>
        <w:t xml:space="preserve"> and its own strategically important industries in order </w:t>
      </w:r>
      <w:r w:rsidRPr="003D2E04">
        <w:rPr>
          <w:rStyle w:val="StyleBoldUnderline"/>
          <w:rFonts w:ascii="Garamond" w:hAnsi="Garamond"/>
          <w:highlight w:val="cyan"/>
        </w:rPr>
        <w:t>to improve national competitiveness</w:t>
      </w:r>
      <w:r w:rsidRPr="003D2E04">
        <w:rPr>
          <w:rStyle w:val="StyleBoldUnderline"/>
          <w:rFonts w:ascii="Garamond" w:hAnsi="Garamond"/>
        </w:rPr>
        <w:t xml:space="preserve"> relative to advanced economies.</w:t>
      </w:r>
      <w:r w:rsidRPr="003D2E04">
        <w:rPr>
          <w:rFonts w:ascii="Garamond" w:hAnsi="Garamond"/>
        </w:rPr>
        <w:t xml:space="preserve"> </w:t>
      </w:r>
      <w:r w:rsidRPr="003D2E04">
        <w:rPr>
          <w:rStyle w:val="StyleBoldUnderline"/>
          <w:rFonts w:ascii="Garamond" w:hAnsi="Garamond"/>
        </w:rPr>
        <w:t xml:space="preserve">Beijing’s economic statecraft has shifted from a piecemeal policy tool to an explicit strategic instrument. </w:t>
      </w:r>
      <w:r w:rsidRPr="003D2E04">
        <w:rPr>
          <w:rStyle w:val="StyleBoldUnderline"/>
          <w:rFonts w:ascii="Garamond" w:hAnsi="Garamond"/>
          <w:highlight w:val="cyan"/>
        </w:rPr>
        <w:t>China’s economic</w:t>
      </w:r>
      <w:r w:rsidRPr="003D2E04">
        <w:rPr>
          <w:rStyle w:val="StyleBoldUnderline"/>
          <w:rFonts w:ascii="Garamond" w:hAnsi="Garamond"/>
        </w:rPr>
        <w:t xml:space="preserve"> </w:t>
      </w:r>
      <w:r w:rsidRPr="003D2E04">
        <w:rPr>
          <w:rStyle w:val="StyleBoldUnderline"/>
          <w:rFonts w:ascii="Garamond" w:hAnsi="Garamond"/>
          <w:highlight w:val="cyan"/>
        </w:rPr>
        <w:t>globalization</w:t>
      </w:r>
      <w:r w:rsidRPr="003D2E04">
        <w:rPr>
          <w:rStyle w:val="StyleBoldUnderline"/>
          <w:rFonts w:ascii="Garamond" w:hAnsi="Garamond"/>
        </w:rPr>
        <w:t xml:space="preserve"> </w:t>
      </w:r>
      <w:r w:rsidRPr="003D2E04">
        <w:rPr>
          <w:rFonts w:ascii="Garamond" w:hAnsi="Garamond"/>
        </w:rPr>
        <w:t>is not simply a one-way street whereby it</w:t>
      </w:r>
      <w:r w:rsidRPr="003D2E04">
        <w:rPr>
          <w:rStyle w:val="StyleBoldUnderline"/>
          <w:rFonts w:ascii="Garamond" w:hAnsi="Garamond"/>
        </w:rPr>
        <w:t xml:space="preserve"> </w:t>
      </w:r>
      <w:r w:rsidRPr="003D2E04">
        <w:rPr>
          <w:rStyle w:val="StyleBoldUnderline"/>
          <w:rFonts w:ascii="Garamond" w:hAnsi="Garamond"/>
          <w:highlight w:val="cyan"/>
        </w:rPr>
        <w:t>would adapt to the global marketplace and comply with the international regimes.</w:t>
      </w:r>
      <w:r w:rsidRPr="003D2E04">
        <w:rPr>
          <w:rFonts w:ascii="Garamond" w:hAnsi="Garamond"/>
        </w:rPr>
        <w:t xml:space="preserve"> The fact that many </w:t>
      </w:r>
      <w:r w:rsidRPr="003D2E04">
        <w:rPr>
          <w:rStyle w:val="StyleBoldUnderline"/>
          <w:rFonts w:ascii="Garamond" w:hAnsi="Garamond"/>
          <w:highlight w:val="cyan"/>
        </w:rPr>
        <w:t xml:space="preserve">economies </w:t>
      </w:r>
      <w:r w:rsidRPr="003D2E04">
        <w:rPr>
          <w:rStyle w:val="StyleBoldUnderline"/>
          <w:rFonts w:ascii="Garamond" w:hAnsi="Garamond"/>
        </w:rPr>
        <w:t xml:space="preserve">that </w:t>
      </w:r>
      <w:r w:rsidRPr="003D2E04">
        <w:rPr>
          <w:rStyle w:val="StyleBoldUnderline"/>
          <w:rFonts w:ascii="Garamond" w:hAnsi="Garamond"/>
          <w:highlight w:val="cyan"/>
        </w:rPr>
        <w:t>are</w:t>
      </w:r>
      <w:r w:rsidRPr="003D2E04">
        <w:rPr>
          <w:rStyle w:val="StyleBoldUnderline"/>
          <w:rFonts w:ascii="Garamond" w:hAnsi="Garamond"/>
        </w:rPr>
        <w:t xml:space="preserve"> deeply </w:t>
      </w:r>
      <w:r w:rsidRPr="003D2E04">
        <w:rPr>
          <w:rStyle w:val="StyleBoldUnderline"/>
          <w:rFonts w:ascii="Garamond" w:hAnsi="Garamond"/>
          <w:highlight w:val="cyan"/>
        </w:rPr>
        <w:t>dependent on China</w:t>
      </w:r>
      <w:r w:rsidRPr="003D2E04">
        <w:rPr>
          <w:rStyle w:val="StyleBoldUnderline"/>
          <w:rFonts w:ascii="Garamond" w:hAnsi="Garamond"/>
        </w:rPr>
        <w:t xml:space="preserve"> are also politically and strategically ambivalent towards the country has contributed to a unique set of security externalities that Beijing has to contend with. </w:t>
      </w:r>
      <w:r w:rsidRPr="003D2E04">
        <w:rPr>
          <w:rFonts w:ascii="Garamond" w:hAnsi="Garamond"/>
        </w:rPr>
        <w:t xml:space="preserve">Beijing is hardly pleased that many of its economic partners turn to the United States for political support and security protection. </w:t>
      </w:r>
      <w:r w:rsidRPr="003D2E04">
        <w:rPr>
          <w:rStyle w:val="StyleBoldUnderline"/>
          <w:rFonts w:ascii="Garamond" w:hAnsi="Garamond"/>
        </w:rPr>
        <w:t xml:space="preserve">As its economy grows stronger, China has stepped up efforts to leverage its economic prowess for diplomatic and strategic purposes. </w:t>
      </w:r>
      <w:r w:rsidRPr="003D2E04">
        <w:rPr>
          <w:rStyle w:val="StyleBoldUnderline"/>
          <w:rFonts w:ascii="Garamond" w:hAnsi="Garamond"/>
          <w:highlight w:val="cyan"/>
        </w:rPr>
        <w:t>The global financial crisis</w:t>
      </w:r>
      <w:r w:rsidRPr="003D2E04">
        <w:rPr>
          <w:rStyle w:val="StyleBoldUnderline"/>
          <w:rFonts w:ascii="Garamond" w:hAnsi="Garamond"/>
        </w:rPr>
        <w:t xml:space="preserve"> decidedly </w:t>
      </w:r>
      <w:r w:rsidRPr="003D2E04">
        <w:rPr>
          <w:rStyle w:val="StyleBoldUnderline"/>
          <w:rFonts w:ascii="Garamond" w:hAnsi="Garamond"/>
          <w:highlight w:val="cyan"/>
        </w:rPr>
        <w:t>facilitated China’s economic expansion abroad in trade</w:t>
      </w:r>
      <w:r w:rsidRPr="003D2E04">
        <w:rPr>
          <w:rStyle w:val="StyleBoldUnderline"/>
          <w:rFonts w:ascii="Garamond" w:hAnsi="Garamond"/>
        </w:rPr>
        <w:t>, investment, finance, and even outbound tourism</w:t>
      </w:r>
      <w:r w:rsidRPr="003D2E04">
        <w:rPr>
          <w:rFonts w:ascii="Garamond" w:hAnsi="Garamond"/>
        </w:rPr>
        <w:t xml:space="preserve">. </w:t>
      </w:r>
      <w:r w:rsidRPr="003D2E04">
        <w:rPr>
          <w:rStyle w:val="StyleBoldUnderline"/>
          <w:rFonts w:ascii="Garamond" w:hAnsi="Garamond"/>
          <w:highlight w:val="cyan"/>
        </w:rPr>
        <w:t>That gives Beijing non-military instruments to punish trading partners</w:t>
      </w:r>
      <w:r w:rsidRPr="003D2E04">
        <w:rPr>
          <w:rFonts w:ascii="Garamond" w:hAnsi="Garamond"/>
        </w:rPr>
        <w:t xml:space="preserve"> for stepping over the line. More importantly, however, </w:t>
      </w:r>
      <w:r w:rsidRPr="003D2E04">
        <w:rPr>
          <w:rStyle w:val="StyleBoldUnderline"/>
          <w:rFonts w:ascii="Garamond" w:hAnsi="Garamond"/>
        </w:rPr>
        <w:t>China has used its economic prowess to cultivate circles of friendly nations.</w:t>
      </w:r>
      <w:r w:rsidRPr="003D2E04">
        <w:rPr>
          <w:rFonts w:ascii="Garamond" w:hAnsi="Garamond"/>
        </w:rPr>
        <w:t xml:space="preserve"> Since 2013, </w:t>
      </w:r>
      <w:r w:rsidRPr="003D2E04">
        <w:rPr>
          <w:rStyle w:val="StyleBoldUnderline"/>
          <w:rFonts w:ascii="Garamond" w:hAnsi="Garamond"/>
        </w:rPr>
        <w:t xml:space="preserve">President Xi has launched a well-coordinated program of economic globalization westward towards Europe on land and at sea, known as the Silk Road. </w:t>
      </w:r>
      <w:r w:rsidRPr="003D2E04">
        <w:rPr>
          <w:rFonts w:ascii="Garamond" w:hAnsi="Garamond"/>
        </w:rPr>
        <w:t xml:space="preserve">While </w:t>
      </w:r>
      <w:r w:rsidRPr="003D2E04">
        <w:rPr>
          <w:rStyle w:val="StyleBoldUnderline"/>
          <w:rFonts w:ascii="Garamond" w:hAnsi="Garamond"/>
        </w:rPr>
        <w:t>focused on Chinese investment in infrastructure development, the program is tied to the economic and geopolitical agendas of the next phase of China’s domestic and international transitions.</w:t>
      </w:r>
      <w:r w:rsidRPr="003D2E04">
        <w:rPr>
          <w:rFonts w:ascii="Garamond" w:hAnsi="Garamond"/>
        </w:rPr>
        <w:t xml:space="preserve"> As part of the plan, </w:t>
      </w:r>
      <w:r w:rsidRPr="003D2E04">
        <w:rPr>
          <w:rStyle w:val="StyleBoldUnderline"/>
          <w:rFonts w:ascii="Garamond" w:hAnsi="Garamond"/>
        </w:rPr>
        <w:t>China has led the creation of multilateral institutions,</w:t>
      </w:r>
      <w:r w:rsidRPr="003D2E04">
        <w:rPr>
          <w:rFonts w:ascii="Garamond" w:hAnsi="Garamond"/>
        </w:rPr>
        <w:t xml:space="preserve"> such as the Asian Infrastructure Investment Bank (AIIB) with 60-plus inaugural member states, and BRICS Development Bank.</w:t>
      </w:r>
    </w:p>
    <w:p w14:paraId="7A6C3E20" w14:textId="77777777" w:rsidR="00CC05F5" w:rsidRPr="003D2E04" w:rsidRDefault="00CC05F5" w:rsidP="00CC05F5">
      <w:pPr>
        <w:rPr>
          <w:rFonts w:ascii="Garamond" w:hAnsi="Garamond"/>
        </w:rPr>
      </w:pPr>
    </w:p>
    <w:p w14:paraId="259849E3" w14:textId="77777777" w:rsidR="00CC05F5" w:rsidRPr="003D2E04" w:rsidRDefault="00CC05F5" w:rsidP="00CC05F5">
      <w:pPr>
        <w:pStyle w:val="Heading4"/>
        <w:rPr>
          <w:rFonts w:ascii="Garamond" w:hAnsi="Garamond"/>
        </w:rPr>
      </w:pPr>
      <w:r w:rsidRPr="003D2E04">
        <w:rPr>
          <w:rFonts w:ascii="Garamond" w:hAnsi="Garamond"/>
        </w:rPr>
        <w:t>Chinese government provides basis for sustainable economy</w:t>
      </w:r>
    </w:p>
    <w:p w14:paraId="5E575178" w14:textId="77777777" w:rsidR="00CC05F5" w:rsidRPr="003D2E04" w:rsidRDefault="00CC05F5" w:rsidP="00CC05F5">
      <w:pPr>
        <w:rPr>
          <w:rStyle w:val="StyleStyleBold12pt"/>
          <w:rFonts w:ascii="Garamond" w:hAnsi="Garamond"/>
        </w:rPr>
      </w:pPr>
      <w:r w:rsidRPr="003D2E04">
        <w:rPr>
          <w:rStyle w:val="StyleStyleBold12pt"/>
          <w:rFonts w:ascii="Garamond" w:hAnsi="Garamond"/>
        </w:rPr>
        <w:t>Rudd, 2015</w:t>
      </w:r>
    </w:p>
    <w:p w14:paraId="56DD57C9" w14:textId="77777777" w:rsidR="00CC05F5" w:rsidRPr="003D2E04" w:rsidRDefault="00CC05F5" w:rsidP="00CC05F5">
      <w:pPr>
        <w:rPr>
          <w:rFonts w:ascii="Garamond" w:hAnsi="Garamond"/>
          <w:sz w:val="16"/>
        </w:rPr>
      </w:pPr>
      <w:proofErr w:type="gramStart"/>
      <w:r w:rsidRPr="003D2E04">
        <w:rPr>
          <w:rFonts w:ascii="Garamond" w:hAnsi="Garamond"/>
          <w:sz w:val="16"/>
        </w:rPr>
        <w:t>Kevin, Australia’s 26th Prime Minister (2007-2010, 2013) and as Foreign Minister (2010- 2012).</w:t>
      </w:r>
      <w:proofErr w:type="gramEnd"/>
      <w:r w:rsidRPr="003D2E04">
        <w:rPr>
          <w:rFonts w:ascii="Garamond" w:hAnsi="Garamond"/>
          <w:sz w:val="16"/>
        </w:rPr>
        <w:t xml:space="preserve"> He led Australia’s response during the Global Financial Crisis, reviewed by the IMF as the most effective stimulus strategy of all major economies. Australia was the only major developed economy not to go into recession. Mr. Rudd was a co-founder of the G20, established to drive the global response to the crisis, and which through its actions in 2009 prevented the global economy from spiraling into depression</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As Prime Minister and Foreign Minister, Mr. Rudd was active in regional and global foreign policy leadership. He was a driving force in expanding the East Asia Summit to include both the U.S. and Russia in 2010, having in 2008 launched an initiative for the long-term transformation of the EAS into a wider Asia Pacific Community. On climate change, Mr. Rudd ratified the Kyoto Protocol in 2007 and legislated in 2008 for a 20% mandatory renewable energy target for Australia. He represented Australia at the 2009 Copenhagen Climate Change </w:t>
      </w:r>
      <w:proofErr w:type="gramStart"/>
      <w:r w:rsidRPr="003D2E04">
        <w:rPr>
          <w:rFonts w:ascii="Garamond" w:hAnsi="Garamond"/>
          <w:sz w:val="16"/>
        </w:rPr>
        <w:t>Summit which</w:t>
      </w:r>
      <w:proofErr w:type="gramEnd"/>
      <w:r w:rsidRPr="003D2E04">
        <w:rPr>
          <w:rFonts w:ascii="Garamond" w:hAnsi="Garamond"/>
          <w:sz w:val="16"/>
        </w:rPr>
        <w:t xml:space="preserve"> produced the Copenhagen Accord, for the first time committing states to not allow temperature increases beyond two degrees. He was a member of the UN High Level Panel on Global Sustainability and is a co-author of the report “Resilient People, Resilient Planet” for the 2012 Rio+20 Conference. Mr. Rudd drove Australia’s successful bid for a non-permanent seat on the UN Security Council for 2012-14. His government also saw the near doubling of Australia’s foreign aid budget to approximately $5 </w:t>
      </w:r>
      <w:proofErr w:type="gramStart"/>
      <w:r w:rsidRPr="003D2E04">
        <w:rPr>
          <w:rFonts w:ascii="Garamond" w:hAnsi="Garamond"/>
          <w:sz w:val="16"/>
        </w:rPr>
        <w:t>billion,</w:t>
      </w:r>
      <w:proofErr w:type="gramEnd"/>
      <w:r w:rsidRPr="003D2E04">
        <w:rPr>
          <w:rFonts w:ascii="Garamond" w:hAnsi="Garamond"/>
          <w:sz w:val="16"/>
        </w:rPr>
        <w:t xml:space="preserve"> making Australia then one of the top ten aid donors in the world. He also appointed Australia’s first ever Ambassador for Women and Girls to support the critical role of women in development and reduce physical and sexual violence against women</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Domestically, Mr. Rudd delivered a formal apology to indigenous Australians. In education, his government introduced Australia’s first nation-wide school curriculum, undertook a record capital investment program in Australian schools with the building of thousands of new state-of-the-art libraries, as well as introducing the first mandatory national assessment system for literacy and numeracy standards. In health, Mr. Rudd in 2010 negotiated the National Health and Hospitals Reform Agreement, the biggest reform of and investment in the health system since the introduction of Medicare 30 years before. His government established a national network of leading-edge cancer-care centers across Australia, before introducing the world’s first ever plain-packaging regime for all tobacco products. To improve the rate of organ and tissue donation, he established the National Organ and Tissue Transplant Authority. In 2010, he introduced Australia’s first paid parental leave scheme and implemented the biggest increase in, and reform of, the age pension in a century. He also founded the National Broadband Network to deliver high-speed broadband for every household, business, school, hospital and GP in the country</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Mr. Rudd is President of the Asia Society Policy Institute in New York. ASPI is a “think-do tank” dedicated to second track diplomacy to assist governments and businesses on policy challenges within Asia, and between Asia, the U.S. and the West. He is also Chair of the Independent Commission on Multilateralism where in 2015-6 he leads a review of the UN system. Mr. Rudd is a Senior Fellow at the Harvard Kennedy School where in 2014-15 he completed a major policy report on “Alternative Futures for U.S.-China Relations.” He is a Distinguished Fellow at Chatham House in London, a Distinguished Statesman with the Center for Strategic and International Studies in Washington, and a Distinguished Fellow at the Paulson Institute in Chicago. Mr. Rudd is a member of the Comprehensive Test Ban Organization’s Group of Eminent Persons. He is proficient in Mandarin Chinese, serves as a Visiting Professor at Tsinghua University in Beijing, and co-chairs the China Global Affairs Council of the World Economic Forum</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Mr. Rudd in his private capacity has established the National Apology Foundation to continue the work of reconciliation and closing the gap with indigenous Australians, as well as the Asia Pacific Community Foundation to promote regional security, economic, and environmental cooperation, and the development of effective regional institutional architecture for the future, U.S.-China 21</w:t>
      </w:r>
      <w:r w:rsidRPr="003D2E04">
        <w:rPr>
          <w:rFonts w:ascii="Garamond" w:hAnsi="Garamond"/>
          <w:sz w:val="12"/>
        </w:rPr>
        <w:t>¶</w:t>
      </w:r>
      <w:r w:rsidRPr="003D2E04">
        <w:rPr>
          <w:rFonts w:ascii="Garamond" w:hAnsi="Garamond"/>
          <w:sz w:val="16"/>
        </w:rPr>
        <w:t xml:space="preserve"> The Future of U.S.-China Relations</w:t>
      </w:r>
      <w:r w:rsidRPr="003D2E04">
        <w:rPr>
          <w:rFonts w:ascii="Garamond" w:hAnsi="Garamond"/>
          <w:sz w:val="12"/>
        </w:rPr>
        <w:t>¶</w:t>
      </w:r>
      <w:r w:rsidRPr="003D2E04">
        <w:rPr>
          <w:rFonts w:ascii="Garamond" w:hAnsi="Garamond"/>
          <w:sz w:val="16"/>
        </w:rPr>
        <w:t xml:space="preserve"> Under Xi </w:t>
      </w:r>
      <w:proofErr w:type="spellStart"/>
      <w:r w:rsidRPr="003D2E04">
        <w:rPr>
          <w:rFonts w:ascii="Garamond" w:hAnsi="Garamond"/>
          <w:sz w:val="16"/>
        </w:rPr>
        <w:t>Jinping</w:t>
      </w:r>
      <w:proofErr w:type="spellEnd"/>
      <w:r w:rsidRPr="003D2E04">
        <w:rPr>
          <w:rFonts w:ascii="Garamond" w:hAnsi="Garamond"/>
          <w:sz w:val="12"/>
        </w:rPr>
        <w:t>¶</w:t>
      </w:r>
      <w:r w:rsidRPr="003D2E04">
        <w:rPr>
          <w:rFonts w:ascii="Garamond" w:hAnsi="Garamond"/>
          <w:sz w:val="16"/>
        </w:rPr>
        <w:t xml:space="preserve"> Toward a new Framework of Constructive</w:t>
      </w:r>
      <w:r w:rsidRPr="003D2E04">
        <w:rPr>
          <w:rFonts w:ascii="Garamond" w:hAnsi="Garamond"/>
          <w:sz w:val="12"/>
        </w:rPr>
        <w:t>¶</w:t>
      </w:r>
      <w:r w:rsidRPr="003D2E04">
        <w:rPr>
          <w:rFonts w:ascii="Garamond" w:hAnsi="Garamond"/>
          <w:sz w:val="16"/>
        </w:rPr>
        <w:t xml:space="preserve"> Realism for a Common Purpose, Harvard Kennedy School: </w:t>
      </w:r>
      <w:proofErr w:type="spellStart"/>
      <w:r w:rsidRPr="003D2E04">
        <w:rPr>
          <w:rFonts w:ascii="Garamond" w:hAnsi="Garamond"/>
          <w:sz w:val="16"/>
        </w:rPr>
        <w:t>Belfer</w:t>
      </w:r>
      <w:proofErr w:type="spellEnd"/>
      <w:r w:rsidRPr="003D2E04">
        <w:rPr>
          <w:rFonts w:ascii="Garamond" w:hAnsi="Garamond"/>
          <w:sz w:val="16"/>
        </w:rPr>
        <w:t xml:space="preserve"> Center for Science and International Affairs, April 2015, </w:t>
      </w:r>
      <w:hyperlink r:id="rId32" w:history="1">
        <w:r w:rsidRPr="003D2E04">
          <w:rPr>
            <w:rStyle w:val="Hyperlink"/>
            <w:rFonts w:ascii="Garamond" w:hAnsi="Garamond"/>
          </w:rPr>
          <w:t>http://belfercenter.ksg.harvard.edu/files/Summary%20Report%20US-China%2021.pdf</w:t>
        </w:r>
      </w:hyperlink>
      <w:r w:rsidRPr="003D2E04">
        <w:rPr>
          <w:rFonts w:ascii="Garamond" w:hAnsi="Garamond"/>
          <w:sz w:val="16"/>
        </w:rPr>
        <w:t>, Accessed: June 28, 2016, YDEL</w:t>
      </w:r>
    </w:p>
    <w:p w14:paraId="047DA924" w14:textId="77777777" w:rsidR="00CC05F5" w:rsidRPr="003D2E04" w:rsidRDefault="00CC05F5" w:rsidP="00CC05F5">
      <w:pPr>
        <w:rPr>
          <w:rFonts w:ascii="Garamond" w:hAnsi="Garamond"/>
        </w:rPr>
      </w:pPr>
    </w:p>
    <w:p w14:paraId="63CE8BDD" w14:textId="77777777" w:rsidR="00CC05F5" w:rsidRPr="003D2E04" w:rsidRDefault="00CC05F5" w:rsidP="00CC05F5">
      <w:pPr>
        <w:rPr>
          <w:rFonts w:ascii="Garamond" w:hAnsi="Garamond"/>
        </w:rPr>
      </w:pPr>
      <w:r w:rsidRPr="003D2E04">
        <w:rPr>
          <w:rFonts w:ascii="Garamond" w:hAnsi="Garamond"/>
        </w:rPr>
        <w:t xml:space="preserve">Sorry, but on balance, </w:t>
      </w:r>
      <w:r w:rsidRPr="003D2E04">
        <w:rPr>
          <w:rStyle w:val="Emphasis"/>
          <w:rFonts w:ascii="Garamond" w:hAnsi="Garamond"/>
          <w:highlight w:val="cyan"/>
        </w:rPr>
        <w:t>the Chinese economic model</w:t>
      </w:r>
      <w:r w:rsidRPr="003D2E04">
        <w:rPr>
          <w:rStyle w:val="Emphasis"/>
          <w:rFonts w:ascii="Garamond" w:hAnsi="Garamond"/>
          <w:sz w:val="12"/>
          <w:highlight w:val="cyan"/>
        </w:rPr>
        <w:t xml:space="preserve">¶ </w:t>
      </w:r>
      <w:r w:rsidRPr="003D2E04">
        <w:rPr>
          <w:rStyle w:val="Emphasis"/>
          <w:rFonts w:ascii="Garamond" w:hAnsi="Garamond"/>
          <w:highlight w:val="cyan"/>
        </w:rPr>
        <w:t>is</w:t>
      </w:r>
      <w:r w:rsidRPr="003D2E04">
        <w:rPr>
          <w:rStyle w:val="Emphasis"/>
          <w:rFonts w:ascii="Garamond" w:hAnsi="Garamond"/>
        </w:rPr>
        <w:t xml:space="preserve"> probably </w:t>
      </w:r>
      <w:r w:rsidRPr="003D2E04">
        <w:rPr>
          <w:rStyle w:val="Emphasis"/>
          <w:rFonts w:ascii="Garamond" w:hAnsi="Garamond"/>
          <w:highlight w:val="cyan"/>
        </w:rPr>
        <w:t>sustainable</w:t>
      </w:r>
      <w:proofErr w:type="gramStart"/>
      <w:r w:rsidRPr="003D2E04">
        <w:rPr>
          <w:rStyle w:val="Emphasis"/>
          <w:rFonts w:ascii="Garamond" w:hAnsi="Garamond"/>
        </w:rPr>
        <w:t>.</w:t>
      </w:r>
      <w:r w:rsidRPr="003D2E04">
        <w:rPr>
          <w:rStyle w:val="Emphasis"/>
          <w:rFonts w:ascii="Garamond" w:hAnsi="Garamond"/>
          <w:sz w:val="12"/>
        </w:rPr>
        <w:t>¶</w:t>
      </w:r>
      <w:proofErr w:type="gramEnd"/>
      <w:r w:rsidRPr="003D2E04">
        <w:rPr>
          <w:rStyle w:val="Emphasis"/>
          <w:rFonts w:ascii="Garamond" w:hAnsi="Garamond"/>
          <w:sz w:val="12"/>
        </w:rPr>
        <w:t xml:space="preserve"> </w:t>
      </w:r>
      <w:r w:rsidRPr="003D2E04">
        <w:rPr>
          <w:rStyle w:val="StyleBoldUnderline"/>
          <w:rFonts w:ascii="Garamond" w:hAnsi="Garamond"/>
        </w:rPr>
        <w:t xml:space="preserve">On </w:t>
      </w:r>
      <w:r w:rsidRPr="003D2E04">
        <w:rPr>
          <w:rStyle w:val="StyleBoldUnderline"/>
          <w:rFonts w:ascii="Garamond" w:hAnsi="Garamond"/>
          <w:highlight w:val="cyan"/>
        </w:rPr>
        <w:t>the sustainability of Chinese economic growth</w:t>
      </w:r>
      <w:r w:rsidRPr="003D2E04">
        <w:rPr>
          <w:rStyle w:val="StyleBoldUnderline"/>
          <w:rFonts w:ascii="Garamond" w:hAnsi="Garamond"/>
        </w:rPr>
        <w:t xml:space="preserve"> as the continuing</w:t>
      </w:r>
      <w:r w:rsidRPr="003D2E04">
        <w:rPr>
          <w:rStyle w:val="StyleBoldUnderline"/>
          <w:rFonts w:ascii="Garamond" w:hAnsi="Garamond"/>
          <w:sz w:val="12"/>
        </w:rPr>
        <w:t xml:space="preserve">¶ </w:t>
      </w:r>
      <w:r w:rsidRPr="003D2E04">
        <w:rPr>
          <w:rStyle w:val="StyleBoldUnderline"/>
          <w:rFonts w:ascii="Garamond" w:hAnsi="Garamond"/>
        </w:rPr>
        <w:t>basis of Chinese national power, on balance we should assume a Chinese</w:t>
      </w:r>
      <w:r w:rsidRPr="003D2E04">
        <w:rPr>
          <w:rStyle w:val="StyleBoldUnderline"/>
          <w:rFonts w:ascii="Garamond" w:hAnsi="Garamond"/>
          <w:sz w:val="12"/>
        </w:rPr>
        <w:t xml:space="preserve">¶ </w:t>
      </w:r>
      <w:r w:rsidRPr="003D2E04">
        <w:rPr>
          <w:rStyle w:val="StyleBoldUnderline"/>
          <w:rFonts w:ascii="Garamond" w:hAnsi="Garamond"/>
        </w:rPr>
        <w:t>growth rate in the medium to medium-high range</w:t>
      </w:r>
      <w:r w:rsidRPr="003D2E04">
        <w:rPr>
          <w:rFonts w:ascii="Garamond" w:hAnsi="Garamond"/>
        </w:rPr>
        <w:t xml:space="preserve"> (i.e. in excess of 6</w:t>
      </w:r>
      <w:r w:rsidRPr="003D2E04">
        <w:rPr>
          <w:rFonts w:ascii="Garamond" w:hAnsi="Garamond"/>
          <w:sz w:val="12"/>
        </w:rPr>
        <w:t xml:space="preserve">¶ </w:t>
      </w:r>
      <w:r w:rsidRPr="003D2E04">
        <w:rPr>
          <w:rFonts w:ascii="Garamond" w:hAnsi="Garamond"/>
        </w:rPr>
        <w:t xml:space="preserve">percent) as probable for the period under review. </w:t>
      </w:r>
      <w:r w:rsidRPr="003D2E04">
        <w:rPr>
          <w:rStyle w:val="StyleBoldUnderline"/>
          <w:rFonts w:ascii="Garamond" w:hAnsi="Garamond"/>
        </w:rPr>
        <w:t xml:space="preserve">This takes </w:t>
      </w:r>
      <w:r w:rsidRPr="003D2E04">
        <w:rPr>
          <w:rStyle w:val="StyleBoldUnderline"/>
          <w:rFonts w:ascii="Garamond" w:hAnsi="Garamond"/>
          <w:highlight w:val="cyan"/>
        </w:rPr>
        <w:t>into account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both official and unofficial statistics on the recent slowing</w:t>
      </w:r>
      <w:r w:rsidRPr="003D2E04">
        <w:rPr>
          <w:rStyle w:val="StyleBoldUnderline"/>
          <w:rFonts w:ascii="Garamond" w:hAnsi="Garamond"/>
        </w:rPr>
        <w:t xml:space="preserve"> of the rate. </w:t>
      </w:r>
      <w:r w:rsidRPr="003D2E04">
        <w:rPr>
          <w:rStyle w:val="StyleBoldUnderline"/>
          <w:rFonts w:ascii="Garamond" w:hAnsi="Garamond"/>
          <w:highlight w:val="cyan"/>
        </w:rPr>
        <w:t>It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also takes into account lower levels of</w:t>
      </w:r>
      <w:r w:rsidRPr="003D2E04">
        <w:rPr>
          <w:rStyle w:val="StyleBoldUnderline"/>
          <w:rFonts w:ascii="Garamond" w:hAnsi="Garamond"/>
        </w:rPr>
        <w:t xml:space="preserve"> global demand for </w:t>
      </w:r>
      <w:r w:rsidRPr="003D2E04">
        <w:rPr>
          <w:rStyle w:val="StyleBoldUnderline"/>
          <w:rFonts w:ascii="Garamond" w:hAnsi="Garamond"/>
          <w:highlight w:val="cyan"/>
        </w:rPr>
        <w:t>Chinese exports</w:t>
      </w:r>
      <w:proofErr w:type="gramStart"/>
      <w:r w:rsidRPr="003D2E04">
        <w:rPr>
          <w:rStyle w:val="StyleBoldUnderline"/>
          <w:rFonts w:ascii="Garamond" w:hAnsi="Garamond"/>
          <w:highlight w:val="cyan"/>
        </w:rPr>
        <w:t>,</w:t>
      </w:r>
      <w:r w:rsidRPr="003D2E04">
        <w:rPr>
          <w:rStyle w:val="StyleBoldUnderline"/>
          <w:rFonts w:ascii="Garamond" w:hAnsi="Garamond"/>
          <w:sz w:val="12"/>
          <w:highlight w:val="cyan"/>
        </w:rPr>
        <w:t>¶</w:t>
      </w:r>
      <w:proofErr w:type="gramEnd"/>
      <w:r w:rsidRPr="003D2E04">
        <w:rPr>
          <w:rStyle w:val="StyleBoldUnderline"/>
          <w:rFonts w:ascii="Garamond" w:hAnsi="Garamond"/>
          <w:sz w:val="12"/>
          <w:highlight w:val="cyan"/>
        </w:rPr>
        <w:t xml:space="preserve"> </w:t>
      </w:r>
      <w:r w:rsidRPr="003D2E04">
        <w:rPr>
          <w:rStyle w:val="StyleBoldUnderline"/>
          <w:rFonts w:ascii="Garamond" w:hAnsi="Garamond"/>
          <w:highlight w:val="cyan"/>
        </w:rPr>
        <w:t>high levels of</w:t>
      </w:r>
      <w:r w:rsidRPr="003D2E04">
        <w:rPr>
          <w:rStyle w:val="StyleBoldUnderline"/>
          <w:rFonts w:ascii="Garamond" w:hAnsi="Garamond"/>
        </w:rPr>
        <w:t xml:space="preserve"> domestic </w:t>
      </w:r>
      <w:r w:rsidRPr="003D2E04">
        <w:rPr>
          <w:rStyle w:val="StyleBoldUnderline"/>
          <w:rFonts w:ascii="Garamond" w:hAnsi="Garamond"/>
          <w:highlight w:val="cyan"/>
        </w:rPr>
        <w:t>debt, the</w:t>
      </w:r>
      <w:r w:rsidRPr="003D2E04">
        <w:rPr>
          <w:rStyle w:val="StyleBoldUnderline"/>
          <w:rFonts w:ascii="Garamond" w:hAnsi="Garamond"/>
        </w:rPr>
        <w:t xml:space="preserve"> beginning of a demographically driven</w:t>
      </w:r>
      <w:r w:rsidRPr="003D2E04">
        <w:rPr>
          <w:rStyle w:val="StyleBoldUnderline"/>
          <w:rFonts w:ascii="Garamond" w:hAnsi="Garamond"/>
          <w:sz w:val="12"/>
        </w:rPr>
        <w:t xml:space="preserve">¶ </w:t>
      </w:r>
      <w:r w:rsidRPr="003D2E04">
        <w:rPr>
          <w:rStyle w:val="StyleBoldUnderline"/>
          <w:rFonts w:ascii="Garamond" w:hAnsi="Garamond"/>
          <w:highlight w:val="cyan"/>
        </w:rPr>
        <w:t>shrinking</w:t>
      </w:r>
      <w:r w:rsidRPr="003D2E04">
        <w:rPr>
          <w:rStyle w:val="StyleBoldUnderline"/>
          <w:rFonts w:ascii="Garamond" w:hAnsi="Garamond"/>
        </w:rPr>
        <w:t xml:space="preserve"> in the </w:t>
      </w:r>
      <w:r w:rsidRPr="003D2E04">
        <w:rPr>
          <w:rStyle w:val="StyleBoldUnderline"/>
          <w:rFonts w:ascii="Garamond" w:hAnsi="Garamond"/>
          <w:highlight w:val="cyan"/>
        </w:rPr>
        <w:t>labor force</w:t>
      </w:r>
      <w:r w:rsidRPr="003D2E04">
        <w:rPr>
          <w:rStyle w:val="StyleBoldUnderline"/>
          <w:rFonts w:ascii="Garamond" w:hAnsi="Garamond"/>
        </w:rPr>
        <w:t>, continued high levels of domestic savings, at</w:t>
      </w:r>
      <w:r w:rsidRPr="003D2E04">
        <w:rPr>
          <w:rStyle w:val="StyleBoldUnderline"/>
          <w:rFonts w:ascii="Garamond" w:hAnsi="Garamond"/>
          <w:sz w:val="12"/>
        </w:rPr>
        <w:t xml:space="preserve">¶ </w:t>
      </w:r>
      <w:r w:rsidRPr="003D2E04">
        <w:rPr>
          <w:rStyle w:val="StyleBoldUnderline"/>
          <w:rFonts w:ascii="Garamond" w:hAnsi="Garamond"/>
        </w:rPr>
        <w:t>best modest levels of household consumption, an expanding private sector</w:t>
      </w:r>
      <w:r w:rsidRPr="003D2E04">
        <w:rPr>
          <w:rStyle w:val="StyleBoldUnderline"/>
          <w:rFonts w:ascii="Garamond" w:hAnsi="Garamond"/>
          <w:sz w:val="12"/>
        </w:rPr>
        <w:t xml:space="preserve">¶ </w:t>
      </w:r>
      <w:r w:rsidRPr="003D2E04">
        <w:rPr>
          <w:rStyle w:val="StyleBoldUnderline"/>
          <w:rFonts w:ascii="Garamond" w:hAnsi="Garamond"/>
        </w:rPr>
        <w:t xml:space="preserve">still constrained by state-owned monoliths, </w:t>
      </w:r>
      <w:r w:rsidRPr="003D2E04">
        <w:rPr>
          <w:rStyle w:val="StyleBoldUnderline"/>
          <w:rFonts w:ascii="Garamond" w:hAnsi="Garamond"/>
          <w:highlight w:val="cyan"/>
        </w:rPr>
        <w:t>and</w:t>
      </w:r>
      <w:r w:rsidRPr="003D2E04">
        <w:rPr>
          <w:rStyle w:val="StyleBoldUnderline"/>
          <w:rFonts w:ascii="Garamond" w:hAnsi="Garamond"/>
        </w:rPr>
        <w:t xml:space="preserve"> a growing </w:t>
      </w:r>
      <w:r w:rsidRPr="003D2E04">
        <w:rPr>
          <w:rStyle w:val="StyleBoldUnderline"/>
          <w:rFonts w:ascii="Garamond" w:hAnsi="Garamond"/>
          <w:highlight w:val="cyan"/>
        </w:rPr>
        <w:t>environmental</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crisis</w:t>
      </w:r>
      <w:r w:rsidRPr="003D2E04">
        <w:rPr>
          <w:rStyle w:val="StyleBoldUnderline"/>
          <w:rFonts w:ascii="Garamond" w:hAnsi="Garamond"/>
        </w:rPr>
        <w:t>.</w:t>
      </w:r>
      <w:r w:rsidRPr="003D2E04">
        <w:rPr>
          <w:rFonts w:ascii="Garamond" w:hAnsi="Garamond"/>
        </w:rPr>
        <w:t xml:space="preserve"> But </w:t>
      </w:r>
      <w:r w:rsidRPr="003D2E04">
        <w:rPr>
          <w:rStyle w:val="StyleBoldUnderline"/>
          <w:rFonts w:ascii="Garamond" w:hAnsi="Garamond"/>
        </w:rPr>
        <w:t>it also takes into account the vast battery of Chinese policy</w:t>
      </w:r>
      <w:r w:rsidRPr="003D2E04">
        <w:rPr>
          <w:rStyle w:val="StyleBoldUnderline"/>
          <w:rFonts w:ascii="Garamond" w:hAnsi="Garamond"/>
          <w:sz w:val="12"/>
        </w:rPr>
        <w:t xml:space="preserve">¶ </w:t>
      </w:r>
      <w:r w:rsidRPr="003D2E04">
        <w:rPr>
          <w:rStyle w:val="StyleBoldUnderline"/>
          <w:rFonts w:ascii="Garamond" w:hAnsi="Garamond"/>
        </w:rPr>
        <w:t>responses to each of these and does not assume that these are by definition destined to fail</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Fonts w:ascii="Garamond" w:hAnsi="Garamond"/>
        </w:rPr>
        <w:t xml:space="preserve">Furthermore, </w:t>
      </w:r>
      <w:r w:rsidRPr="003D2E04">
        <w:rPr>
          <w:rStyle w:val="StyleBoldUnderline"/>
          <w:rFonts w:ascii="Garamond" w:hAnsi="Garamond"/>
        </w:rPr>
        <w:t xml:space="preserve">if China’s growth rate begins to falter, </w:t>
      </w:r>
      <w:r w:rsidRPr="003D2E04">
        <w:rPr>
          <w:rStyle w:val="StyleBoldUnderline"/>
          <w:rFonts w:ascii="Garamond" w:hAnsi="Garamond"/>
          <w:highlight w:val="cyan"/>
        </w:rPr>
        <w:t>China has sufficient fiscal</w:t>
      </w:r>
      <w:r w:rsidRPr="003D2E04">
        <w:rPr>
          <w:rStyle w:val="StyleBoldUnderline"/>
          <w:rFonts w:ascii="Garamond" w:hAnsi="Garamond"/>
        </w:rPr>
        <w:t xml:space="preserve"> and monetary</w:t>
      </w:r>
      <w:r w:rsidRPr="003D2E04">
        <w:rPr>
          <w:rStyle w:val="StyleBoldUnderline"/>
          <w:rFonts w:ascii="Garamond" w:hAnsi="Garamond"/>
          <w:sz w:val="12"/>
        </w:rPr>
        <w:t xml:space="preserve">¶ </w:t>
      </w:r>
      <w:r w:rsidRPr="003D2E04">
        <w:rPr>
          <w:rStyle w:val="StyleBoldUnderline"/>
          <w:rFonts w:ascii="Garamond" w:hAnsi="Garamond"/>
          <w:highlight w:val="cyan"/>
        </w:rPr>
        <w:t>policy capacity</w:t>
      </w:r>
      <w:r w:rsidRPr="003D2E04">
        <w:rPr>
          <w:rStyle w:val="StyleBoldUnderline"/>
          <w:rFonts w:ascii="Garamond" w:hAnsi="Garamond"/>
        </w:rPr>
        <w:t xml:space="preserve"> to intervene </w:t>
      </w:r>
      <w:r w:rsidRPr="003D2E04">
        <w:rPr>
          <w:rStyle w:val="StyleBoldUnderline"/>
          <w:rFonts w:ascii="Garamond" w:hAnsi="Garamond"/>
          <w:highlight w:val="cyan"/>
        </w:rPr>
        <w:t>to ensure the growth rate remains above 6 percent</w:t>
      </w:r>
      <w:r w:rsidRPr="003D2E04">
        <w:rPr>
          <w:rStyle w:val="StyleBoldUnderline"/>
          <w:rFonts w:ascii="Garamond" w:hAnsi="Garamond"/>
        </w:rPr>
        <w:t>, which</w:t>
      </w:r>
      <w:r w:rsidRPr="003D2E04">
        <w:rPr>
          <w:rStyle w:val="StyleBoldUnderline"/>
          <w:rFonts w:ascii="Garamond" w:hAnsi="Garamond"/>
          <w:sz w:val="12"/>
        </w:rPr>
        <w:t xml:space="preserve">¶ </w:t>
      </w:r>
      <w:r w:rsidRPr="003D2E04">
        <w:rPr>
          <w:rStyle w:val="StyleBoldUnderline"/>
          <w:rFonts w:ascii="Garamond" w:hAnsi="Garamond"/>
        </w:rPr>
        <w:t>is broadly the number policy makers deem to be necessary to maintain social stability.</w:t>
      </w:r>
      <w:r w:rsidRPr="003D2E04">
        <w:rPr>
          <w:rStyle w:val="StyleBoldUnderline"/>
          <w:rFonts w:ascii="Garamond" w:hAnsi="Garamond"/>
          <w:sz w:val="12"/>
        </w:rPr>
        <w:t xml:space="preserve">¶ </w:t>
      </w:r>
      <w:r w:rsidRPr="003D2E04">
        <w:rPr>
          <w:rFonts w:ascii="Garamond" w:hAnsi="Garamond"/>
        </w:rPr>
        <w:t>It is equally unconvincing to argue that China’s transformation from an old economic</w:t>
      </w:r>
      <w:r w:rsidRPr="003D2E04">
        <w:rPr>
          <w:rFonts w:ascii="Garamond" w:hAnsi="Garamond"/>
          <w:sz w:val="12"/>
        </w:rPr>
        <w:t xml:space="preserve">¶ </w:t>
      </w:r>
      <w:r w:rsidRPr="003D2E04">
        <w:rPr>
          <w:rFonts w:ascii="Garamond" w:hAnsi="Garamond"/>
        </w:rPr>
        <w:t>growth model (based on a combination of high levels of state infrastructure investment</w:t>
      </w:r>
      <w:r w:rsidRPr="003D2E04">
        <w:rPr>
          <w:rFonts w:ascii="Garamond" w:hAnsi="Garamond"/>
          <w:sz w:val="12"/>
        </w:rPr>
        <w:t xml:space="preserve">¶ </w:t>
      </w:r>
      <w:r w:rsidRPr="003D2E04">
        <w:rPr>
          <w:rFonts w:ascii="Garamond" w:hAnsi="Garamond"/>
        </w:rPr>
        <w:t>and low-wage, labor-intensive manufacturing for export), to a new model (based on</w:t>
      </w:r>
      <w:r w:rsidRPr="003D2E04">
        <w:rPr>
          <w:rFonts w:ascii="Garamond" w:hAnsi="Garamond"/>
          <w:sz w:val="12"/>
        </w:rPr>
        <w:t xml:space="preserve">¶ </w:t>
      </w:r>
      <w:r w:rsidRPr="003D2E04">
        <w:rPr>
          <w:rFonts w:ascii="Garamond" w:hAnsi="Garamond"/>
        </w:rPr>
        <w:t>household consumption, the services sector and a strongly innovative private sector) is</w:t>
      </w:r>
      <w:r w:rsidRPr="003D2E04">
        <w:rPr>
          <w:rFonts w:ascii="Garamond" w:hAnsi="Garamond"/>
          <w:sz w:val="12"/>
        </w:rPr>
        <w:t xml:space="preserve">¶ </w:t>
      </w:r>
      <w:r w:rsidRPr="003D2E04">
        <w:rPr>
          <w:rFonts w:ascii="Garamond" w:hAnsi="Garamond"/>
        </w:rPr>
        <w:t xml:space="preserve">also somehow doomed to failure. </w:t>
      </w:r>
      <w:r w:rsidRPr="003D2E04">
        <w:rPr>
          <w:rStyle w:val="StyleBoldUnderline"/>
          <w:rFonts w:ascii="Garamond" w:hAnsi="Garamond"/>
        </w:rPr>
        <w:t>This is a sophisticated policy blueprint</w:t>
      </w:r>
      <w:r w:rsidRPr="003D2E04">
        <w:rPr>
          <w:rFonts w:ascii="Garamond" w:hAnsi="Garamond"/>
        </w:rPr>
        <w:t xml:space="preserve"> developed over</w:t>
      </w:r>
      <w:r w:rsidRPr="003D2E04">
        <w:rPr>
          <w:rFonts w:ascii="Garamond" w:hAnsi="Garamond"/>
          <w:sz w:val="12"/>
        </w:rPr>
        <w:t xml:space="preserve">¶ </w:t>
      </w:r>
      <w:r w:rsidRPr="003D2E04">
        <w:rPr>
          <w:rFonts w:ascii="Garamond" w:hAnsi="Garamond"/>
        </w:rPr>
        <w:t xml:space="preserve">many years and </w:t>
      </w:r>
      <w:r w:rsidRPr="003D2E04">
        <w:rPr>
          <w:rStyle w:val="Emphasis"/>
          <w:rFonts w:ascii="Garamond" w:hAnsi="Garamond"/>
          <w:highlight w:val="cyan"/>
        </w:rPr>
        <w:t>is necessary to secure China’s</w:t>
      </w:r>
      <w:r w:rsidRPr="003D2E04">
        <w:rPr>
          <w:rStyle w:val="Emphasis"/>
          <w:rFonts w:ascii="Garamond" w:hAnsi="Garamond"/>
        </w:rPr>
        <w:t xml:space="preserve"> future </w:t>
      </w:r>
      <w:r w:rsidRPr="003D2E04">
        <w:rPr>
          <w:rStyle w:val="Emphasis"/>
          <w:rFonts w:ascii="Garamond" w:hAnsi="Garamond"/>
          <w:highlight w:val="cyan"/>
        </w:rPr>
        <w:t>growth trajectory through different</w:t>
      </w:r>
      <w:r w:rsidRPr="003D2E04">
        <w:rPr>
          <w:rStyle w:val="Emphasis"/>
          <w:rFonts w:ascii="Garamond" w:hAnsi="Garamond"/>
          <w:sz w:val="12"/>
          <w:highlight w:val="cyan"/>
        </w:rPr>
        <w:t xml:space="preserve">¶ </w:t>
      </w:r>
      <w:r w:rsidRPr="003D2E04">
        <w:rPr>
          <w:rStyle w:val="Emphasis"/>
          <w:rFonts w:ascii="Garamond" w:hAnsi="Garamond"/>
          <w:highlight w:val="cyan"/>
        </w:rPr>
        <w:t>drivers of demand</w:t>
      </w:r>
      <w:r w:rsidRPr="003D2E04">
        <w:rPr>
          <w:rStyle w:val="Emphasis"/>
          <w:rFonts w:ascii="Garamond" w:hAnsi="Garamond"/>
        </w:rPr>
        <w:t xml:space="preserve"> to those </w:t>
      </w:r>
      <w:r w:rsidRPr="003D2E04">
        <w:rPr>
          <w:rStyle w:val="Emphasis"/>
          <w:rFonts w:ascii="Garamond" w:hAnsi="Garamond"/>
          <w:highlight w:val="cyan"/>
        </w:rPr>
        <w:t>that have powered Chinese growth rates</w:t>
      </w:r>
      <w:r w:rsidRPr="003D2E04">
        <w:rPr>
          <w:rStyle w:val="Emphasis"/>
          <w:rFonts w:ascii="Garamond" w:hAnsi="Garamond"/>
        </w:rPr>
        <w:t xml:space="preserve"> in the past</w:t>
      </w:r>
      <w:r w:rsidRPr="003D2E04">
        <w:rPr>
          <w:rFonts w:ascii="Garamond" w:hAnsi="Garamond"/>
        </w:rPr>
        <w:t>. There is</w:t>
      </w:r>
      <w:r w:rsidRPr="003D2E04">
        <w:rPr>
          <w:rFonts w:ascii="Garamond" w:hAnsi="Garamond"/>
          <w:sz w:val="12"/>
        </w:rPr>
        <w:t xml:space="preserve">¶ </w:t>
      </w:r>
      <w:r w:rsidRPr="003D2E04">
        <w:rPr>
          <w:rFonts w:ascii="Garamond" w:hAnsi="Garamond"/>
        </w:rPr>
        <w:t>also a high level of political backing to drive implementation. The process and progress of</w:t>
      </w:r>
      <w:r w:rsidRPr="003D2E04">
        <w:rPr>
          <w:rFonts w:ascii="Garamond" w:hAnsi="Garamond"/>
          <w:sz w:val="12"/>
        </w:rPr>
        <w:t xml:space="preserve">¶ </w:t>
      </w:r>
      <w:r w:rsidRPr="003D2E04">
        <w:rPr>
          <w:rFonts w:ascii="Garamond" w:hAnsi="Garamond"/>
        </w:rPr>
        <w:t>implementation has so far been reasonable</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 xml:space="preserve">Moreover, to assume that </w:t>
      </w:r>
      <w:r w:rsidRPr="003D2E04">
        <w:rPr>
          <w:rStyle w:val="StyleBoldUnderline"/>
          <w:rFonts w:ascii="Garamond" w:hAnsi="Garamond"/>
          <w:highlight w:val="cyan"/>
        </w:rPr>
        <w:t>China’s</w:t>
      </w:r>
      <w:r w:rsidRPr="003D2E04">
        <w:rPr>
          <w:rStyle w:val="StyleBoldUnderline"/>
          <w:rFonts w:ascii="Garamond" w:hAnsi="Garamond"/>
        </w:rPr>
        <w:t xml:space="preserve"> seasoned policy </w:t>
      </w:r>
      <w:r w:rsidRPr="003D2E04">
        <w:rPr>
          <w:rStyle w:val="StyleBoldUnderline"/>
          <w:rFonts w:ascii="Garamond" w:hAnsi="Garamond"/>
          <w:highlight w:val="cyan"/>
        </w:rPr>
        <w:t>elites will</w:t>
      </w:r>
      <w:r w:rsidRPr="003D2E04">
        <w:rPr>
          <w:rStyle w:val="StyleBoldUnderline"/>
          <w:rFonts w:ascii="Garamond" w:hAnsi="Garamond"/>
        </w:rPr>
        <w:t xml:space="preserve"> somehow prove </w:t>
      </w:r>
      <w:r w:rsidRPr="003D2E04">
        <w:rPr>
          <w:rStyle w:val="StyleBoldUnderline"/>
          <w:rFonts w:ascii="Garamond" w:hAnsi="Garamond"/>
          <w:highlight w:val="cyan"/>
        </w:rPr>
        <w:t>to be less</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capable in meeting China’s next set of economic policy challenges</w:t>
      </w:r>
      <w:r w:rsidRPr="003D2E04">
        <w:rPr>
          <w:rFonts w:ascii="Garamond" w:hAnsi="Garamond"/>
        </w:rPr>
        <w:t xml:space="preserve"> than they have been</w:t>
      </w:r>
      <w:r w:rsidRPr="003D2E04">
        <w:rPr>
          <w:rFonts w:ascii="Garamond" w:hAnsi="Garamond"/>
          <w:sz w:val="12"/>
        </w:rPr>
        <w:t xml:space="preserve">¶ </w:t>
      </w:r>
      <w:r w:rsidRPr="003D2E04">
        <w:rPr>
          <w:rFonts w:ascii="Garamond" w:hAnsi="Garamond"/>
        </w:rPr>
        <w:t xml:space="preserve">with previous sets of major policy challenges over the last 35 years </w:t>
      </w:r>
      <w:r w:rsidRPr="003D2E04">
        <w:rPr>
          <w:rStyle w:val="Emphasis"/>
          <w:rFonts w:ascii="Garamond" w:hAnsi="Garamond"/>
          <w:highlight w:val="cyan"/>
        </w:rPr>
        <w:t>is just plain wrong</w:t>
      </w:r>
      <w:r w:rsidRPr="003D2E04">
        <w:rPr>
          <w:rFonts w:ascii="Garamond" w:hAnsi="Garamond"/>
        </w:rPr>
        <w:t>.</w:t>
      </w:r>
      <w:r w:rsidRPr="003D2E04">
        <w:rPr>
          <w:rFonts w:ascii="Garamond" w:hAnsi="Garamond"/>
          <w:sz w:val="12"/>
        </w:rPr>
        <w:t xml:space="preserve">¶ </w:t>
      </w:r>
      <w:r w:rsidRPr="003D2E04">
        <w:rPr>
          <w:rFonts w:ascii="Garamond" w:hAnsi="Garamond"/>
        </w:rPr>
        <w:t xml:space="preserve">China does face a bewildering array of policy challenges and </w:t>
      </w:r>
      <w:r w:rsidRPr="003D2E04">
        <w:rPr>
          <w:rStyle w:val="StyleBoldUnderline"/>
          <w:rFonts w:ascii="Garamond" w:hAnsi="Garamond"/>
        </w:rPr>
        <w:t>it is possible that any one of</w:t>
      </w:r>
      <w:r w:rsidRPr="003D2E04">
        <w:rPr>
          <w:rStyle w:val="StyleBoldUnderline"/>
          <w:rFonts w:ascii="Garamond" w:hAnsi="Garamond"/>
          <w:sz w:val="12"/>
        </w:rPr>
        <w:t xml:space="preserve">¶ </w:t>
      </w:r>
      <w:r w:rsidRPr="003D2E04">
        <w:rPr>
          <w:rStyle w:val="StyleBoldUnderline"/>
          <w:rFonts w:ascii="Garamond" w:hAnsi="Garamond"/>
        </w:rPr>
        <w:t>these could significantly de-rail the Government’s economic program</w:t>
      </w:r>
      <w:r w:rsidRPr="003D2E04">
        <w:rPr>
          <w:rFonts w:ascii="Garamond" w:hAnsi="Garamond"/>
        </w:rPr>
        <w:t>. But it is equally</w:t>
      </w:r>
      <w:r w:rsidRPr="003D2E04">
        <w:rPr>
          <w:rFonts w:ascii="Garamond" w:hAnsi="Garamond"/>
          <w:sz w:val="12"/>
        </w:rPr>
        <w:t xml:space="preserve">¶ </w:t>
      </w:r>
      <w:r w:rsidRPr="003D2E04">
        <w:rPr>
          <w:rFonts w:ascii="Garamond" w:hAnsi="Garamond"/>
        </w:rPr>
        <w:t xml:space="preserve">true that </w:t>
      </w:r>
      <w:r w:rsidRPr="003D2E04">
        <w:rPr>
          <w:rStyle w:val="StyleBoldUnderline"/>
          <w:rFonts w:ascii="Garamond" w:hAnsi="Garamond"/>
          <w:highlight w:val="cyan"/>
        </w:rPr>
        <w:t>Chinese policy elites are</w:t>
      </w:r>
      <w:r w:rsidRPr="003D2E04">
        <w:rPr>
          <w:rStyle w:val="StyleBoldUnderline"/>
          <w:rFonts w:ascii="Garamond" w:hAnsi="Garamond"/>
        </w:rPr>
        <w:t xml:space="preserve"> more sophisticated now than at any time since the</w:t>
      </w:r>
      <w:r w:rsidRPr="003D2E04">
        <w:rPr>
          <w:rStyle w:val="StyleBoldUnderline"/>
          <w:rFonts w:ascii="Garamond" w:hAnsi="Garamond"/>
          <w:sz w:val="12"/>
        </w:rPr>
        <w:t xml:space="preserve">¶ </w:t>
      </w:r>
      <w:r w:rsidRPr="003D2E04">
        <w:rPr>
          <w:rStyle w:val="StyleBoldUnderline"/>
          <w:rFonts w:ascii="Garamond" w:hAnsi="Garamond"/>
        </w:rPr>
        <w:t xml:space="preserve">current period of reform </w:t>
      </w:r>
      <w:r w:rsidRPr="003D2E04">
        <w:rPr>
          <w:rFonts w:ascii="Garamond" w:hAnsi="Garamond"/>
        </w:rPr>
        <w:t xml:space="preserve">began back in 1978, and </w:t>
      </w:r>
      <w:r w:rsidRPr="003D2E04">
        <w:rPr>
          <w:rStyle w:val="StyleBoldUnderline"/>
          <w:rFonts w:ascii="Garamond" w:hAnsi="Garamond"/>
        </w:rPr>
        <w:t xml:space="preserve">are </w:t>
      </w:r>
      <w:r w:rsidRPr="003D2E04">
        <w:rPr>
          <w:rStyle w:val="StyleBoldUnderline"/>
          <w:rFonts w:ascii="Garamond" w:hAnsi="Garamond"/>
          <w:highlight w:val="cyan"/>
        </w:rPr>
        <w:t>capable of rapid and flexible policy</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responses when necessary</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Fonts w:ascii="Garamond" w:hAnsi="Garamond"/>
        </w:rPr>
        <w:t>For these reasons, and others concerning the structure of Chinese politics, the report</w:t>
      </w:r>
      <w:r w:rsidRPr="003D2E04">
        <w:rPr>
          <w:rFonts w:ascii="Garamond" w:hAnsi="Garamond"/>
          <w:sz w:val="12"/>
        </w:rPr>
        <w:t xml:space="preserve">¶ </w:t>
      </w:r>
      <w:r w:rsidRPr="003D2E04">
        <w:rPr>
          <w:rFonts w:ascii="Garamond" w:hAnsi="Garamond"/>
        </w:rPr>
        <w:t xml:space="preserve">explicitly rejects the “China collapse” thesis recently advanced by David </w:t>
      </w:r>
      <w:proofErr w:type="spellStart"/>
      <w:r w:rsidRPr="003D2E04">
        <w:rPr>
          <w:rFonts w:ascii="Garamond" w:hAnsi="Garamond"/>
        </w:rPr>
        <w:t>Shambaugh</w:t>
      </w:r>
      <w:proofErr w:type="spellEnd"/>
      <w:r w:rsidRPr="003D2E04">
        <w:rPr>
          <w:rFonts w:ascii="Garamond" w:hAnsi="Garamond"/>
        </w:rPr>
        <w:t>. It</w:t>
      </w:r>
      <w:r w:rsidRPr="003D2E04">
        <w:rPr>
          <w:rFonts w:ascii="Garamond" w:hAnsi="Garamond"/>
          <w:sz w:val="12"/>
        </w:rPr>
        <w:t xml:space="preserve">¶ </w:t>
      </w:r>
      <w:r w:rsidRPr="003D2E04">
        <w:rPr>
          <w:rFonts w:ascii="Garamond" w:hAnsi="Garamond"/>
        </w:rPr>
        <w:t>would also be imprudent in the extreme for America’s China policy to be based on an</w:t>
      </w:r>
      <w:r w:rsidRPr="003D2E04">
        <w:rPr>
          <w:rFonts w:ascii="Garamond" w:hAnsi="Garamond"/>
          <w:sz w:val="12"/>
        </w:rPr>
        <w:t xml:space="preserve">¶ </w:t>
      </w:r>
      <w:r w:rsidRPr="003D2E04">
        <w:rPr>
          <w:rFonts w:ascii="Garamond" w:hAnsi="Garamond"/>
        </w:rPr>
        <w:t xml:space="preserve">implicit (and sometimes explicit) policy assumption that </w:t>
      </w:r>
      <w:r w:rsidRPr="003D2E04">
        <w:rPr>
          <w:rStyle w:val="StyleBoldUnderline"/>
          <w:rFonts w:ascii="Garamond" w:hAnsi="Garamond"/>
        </w:rPr>
        <w:t>China will either economically</w:t>
      </w:r>
      <w:r w:rsidRPr="003D2E04">
        <w:rPr>
          <w:rStyle w:val="StyleBoldUnderline"/>
          <w:rFonts w:ascii="Garamond" w:hAnsi="Garamond"/>
          <w:sz w:val="12"/>
        </w:rPr>
        <w:t xml:space="preserve">¶ </w:t>
      </w:r>
      <w:r w:rsidRPr="003D2E04">
        <w:rPr>
          <w:rStyle w:val="StyleBoldUnderline"/>
          <w:rFonts w:ascii="Garamond" w:hAnsi="Garamond"/>
        </w:rPr>
        <w:t>stagnate or politically implode because of underlying contradictions in its overall political</w:t>
      </w:r>
      <w:r w:rsidRPr="003D2E04">
        <w:rPr>
          <w:rStyle w:val="StyleBoldUnderline"/>
          <w:rFonts w:ascii="Garamond" w:hAnsi="Garamond"/>
          <w:sz w:val="12"/>
        </w:rPr>
        <w:t xml:space="preserve">¶ </w:t>
      </w:r>
      <w:r w:rsidRPr="003D2E04">
        <w:rPr>
          <w:rStyle w:val="StyleBoldUnderline"/>
          <w:rFonts w:ascii="Garamond" w:hAnsi="Garamond"/>
        </w:rPr>
        <w:t>economy.</w:t>
      </w:r>
      <w:r w:rsidRPr="003D2E04">
        <w:rPr>
          <w:rFonts w:ascii="Garamond" w:hAnsi="Garamond"/>
        </w:rPr>
        <w:t xml:space="preserve"> This would amount to a triumph of hope over cold, hard analysis.</w:t>
      </w:r>
    </w:p>
    <w:p w14:paraId="51F617B1" w14:textId="77777777" w:rsidR="000E2607" w:rsidRPr="003D2E04" w:rsidRDefault="000E2607" w:rsidP="000E2607">
      <w:pPr>
        <w:pStyle w:val="Heading4"/>
        <w:rPr>
          <w:rFonts w:ascii="Garamond" w:hAnsi="Garamond"/>
        </w:rPr>
      </w:pPr>
      <w:r w:rsidRPr="003D2E04">
        <w:rPr>
          <w:rFonts w:ascii="Garamond" w:hAnsi="Garamond"/>
        </w:rPr>
        <w:t>China is stable now but continued economic success is necessary—the CCP could collapse</w:t>
      </w:r>
    </w:p>
    <w:p w14:paraId="68F7D07E" w14:textId="77777777" w:rsidR="000E2607" w:rsidRPr="003D2E04" w:rsidRDefault="000E2607" w:rsidP="000E2607">
      <w:pPr>
        <w:rPr>
          <w:rFonts w:ascii="Garamond" w:hAnsi="Garamond"/>
        </w:rPr>
      </w:pPr>
      <w:r w:rsidRPr="003D2E04">
        <w:rPr>
          <w:rStyle w:val="StyleStyleBold12pt"/>
          <w:rFonts w:ascii="Garamond" w:hAnsi="Garamond"/>
        </w:rPr>
        <w:t>THE GUARDIAN 2015</w:t>
      </w:r>
      <w:r w:rsidRPr="003D2E04">
        <w:rPr>
          <w:rFonts w:ascii="Garamond" w:hAnsi="Garamond"/>
        </w:rPr>
        <w:t xml:space="preserve"> </w:t>
      </w:r>
    </w:p>
    <w:p w14:paraId="060660E5" w14:textId="77777777" w:rsidR="000E2607" w:rsidRPr="003D2E04" w:rsidRDefault="000E2607" w:rsidP="000E2607">
      <w:pPr>
        <w:rPr>
          <w:rFonts w:ascii="Garamond" w:hAnsi="Garamond"/>
          <w:sz w:val="20"/>
        </w:rPr>
      </w:pPr>
      <w:r w:rsidRPr="003D2E04">
        <w:rPr>
          <w:rFonts w:ascii="Garamond" w:hAnsi="Garamond"/>
          <w:sz w:val="20"/>
        </w:rPr>
        <w:t>(China's workers abandon the city as Beijing faces an economic storm, August 26, http://www.theguardian.com/world/2015/aug/27/china-small-time-recyclers-down-on-their-luck-amid-stock-market-turmoil)</w:t>
      </w:r>
    </w:p>
    <w:p w14:paraId="3DBFF2FB" w14:textId="77777777" w:rsidR="000E2607" w:rsidRPr="003D2E04" w:rsidRDefault="000E2607" w:rsidP="000E2607">
      <w:pPr>
        <w:rPr>
          <w:rFonts w:ascii="Garamond" w:hAnsi="Garamond"/>
          <w:sz w:val="16"/>
        </w:rPr>
      </w:pPr>
      <w:r w:rsidRPr="003D2E04">
        <w:rPr>
          <w:rFonts w:ascii="Garamond" w:hAnsi="Garamond"/>
          <w:sz w:val="16"/>
        </w:rPr>
        <w:t xml:space="preserve">Fraser </w:t>
      </w:r>
      <w:proofErr w:type="spellStart"/>
      <w:r w:rsidRPr="003D2E04">
        <w:rPr>
          <w:rFonts w:ascii="Garamond" w:hAnsi="Garamond"/>
          <w:sz w:val="16"/>
        </w:rPr>
        <w:t>Howie</w:t>
      </w:r>
      <w:proofErr w:type="spellEnd"/>
      <w:r w:rsidRPr="003D2E04">
        <w:rPr>
          <w:rFonts w:ascii="Garamond" w:hAnsi="Garamond"/>
          <w:sz w:val="16"/>
        </w:rPr>
        <w:t xml:space="preserve">, the co-author of Red Capitalism, said </w:t>
      </w:r>
      <w:r w:rsidRPr="003D2E04">
        <w:rPr>
          <w:rFonts w:ascii="Garamond" w:hAnsi="Garamond"/>
          <w:u w:val="single"/>
        </w:rPr>
        <w:t>the human impact of the Chinese slump</w:t>
      </w:r>
      <w:r w:rsidRPr="003D2E04">
        <w:rPr>
          <w:rFonts w:ascii="Garamond" w:hAnsi="Garamond"/>
          <w:sz w:val="16"/>
        </w:rPr>
        <w:t xml:space="preserve"> – which has been gathering pace since late 2011 – </w:t>
      </w:r>
      <w:r w:rsidRPr="003D2E04">
        <w:rPr>
          <w:rFonts w:ascii="Garamond" w:hAnsi="Garamond"/>
          <w:u w:val="single"/>
        </w:rPr>
        <w:t>was still “relatively muted”. “You don’t see mass unemployment yet.</w:t>
      </w:r>
      <w:r w:rsidRPr="003D2E04">
        <w:rPr>
          <w:rFonts w:ascii="Garamond" w:hAnsi="Garamond"/>
          <w:sz w:val="16"/>
        </w:rPr>
        <w:t xml:space="preserve"> That may come but you don’t necessarily see it now.”</w:t>
      </w:r>
    </w:p>
    <w:p w14:paraId="07D94D18" w14:textId="77777777" w:rsidR="000E2607" w:rsidRPr="003D2E04" w:rsidRDefault="000E2607" w:rsidP="000E2607">
      <w:pPr>
        <w:rPr>
          <w:rFonts w:ascii="Garamond" w:hAnsi="Garamond"/>
          <w:sz w:val="16"/>
        </w:rPr>
      </w:pPr>
      <w:r w:rsidRPr="003D2E04">
        <w:rPr>
          <w:rFonts w:ascii="Garamond" w:hAnsi="Garamond"/>
          <w:sz w:val="16"/>
        </w:rPr>
        <w:t>China slowdown is the world's next nightmare</w:t>
      </w:r>
    </w:p>
    <w:p w14:paraId="366F5741" w14:textId="77777777" w:rsidR="000E2607" w:rsidRPr="003D2E04" w:rsidRDefault="000E2607" w:rsidP="000E2607">
      <w:pPr>
        <w:rPr>
          <w:rFonts w:ascii="Garamond" w:hAnsi="Garamond"/>
          <w:sz w:val="16"/>
        </w:rPr>
      </w:pPr>
      <w:r w:rsidRPr="003D2E04">
        <w:rPr>
          <w:rFonts w:ascii="Garamond" w:hAnsi="Garamond"/>
          <w:sz w:val="16"/>
        </w:rPr>
        <w:t xml:space="preserve"> Read more</w:t>
      </w:r>
    </w:p>
    <w:p w14:paraId="687321AB" w14:textId="77777777" w:rsidR="000E2607" w:rsidRPr="003D2E04" w:rsidRDefault="000E2607" w:rsidP="000E2607">
      <w:pPr>
        <w:rPr>
          <w:rFonts w:ascii="Garamond" w:hAnsi="Garamond"/>
          <w:sz w:val="16"/>
        </w:rPr>
      </w:pPr>
      <w:r w:rsidRPr="003D2E04">
        <w:rPr>
          <w:rFonts w:ascii="Garamond" w:hAnsi="Garamond"/>
          <w:sz w:val="16"/>
        </w:rPr>
        <w:t xml:space="preserve">Nevertheless, </w:t>
      </w:r>
      <w:r w:rsidRPr="003D2E04">
        <w:rPr>
          <w:rFonts w:ascii="Garamond" w:hAnsi="Garamond"/>
          <w:highlight w:val="cyan"/>
          <w:u w:val="single"/>
        </w:rPr>
        <w:t>China’s</w:t>
      </w:r>
      <w:r w:rsidRPr="003D2E04">
        <w:rPr>
          <w:rFonts w:ascii="Garamond" w:hAnsi="Garamond"/>
          <w:u w:val="single"/>
        </w:rPr>
        <w:t xml:space="preserve"> stability-obsessed Communist </w:t>
      </w:r>
      <w:r w:rsidRPr="003D2E04">
        <w:rPr>
          <w:rFonts w:ascii="Garamond" w:hAnsi="Garamond"/>
          <w:highlight w:val="cyan"/>
          <w:u w:val="single"/>
        </w:rPr>
        <w:t>party</w:t>
      </w:r>
      <w:r w:rsidRPr="003D2E04">
        <w:rPr>
          <w:rFonts w:ascii="Garamond" w:hAnsi="Garamond"/>
          <w:u w:val="single"/>
        </w:rPr>
        <w:t xml:space="preserve"> </w:t>
      </w:r>
      <w:r w:rsidRPr="003D2E04">
        <w:rPr>
          <w:rFonts w:ascii="Garamond" w:hAnsi="Garamond"/>
          <w:highlight w:val="cyan"/>
          <w:u w:val="single"/>
        </w:rPr>
        <w:t>rulers</w:t>
      </w:r>
      <w:r w:rsidRPr="003D2E04">
        <w:rPr>
          <w:rFonts w:ascii="Garamond" w:hAnsi="Garamond"/>
          <w:u w:val="single"/>
        </w:rPr>
        <w:t xml:space="preserve"> </w:t>
      </w:r>
      <w:r w:rsidRPr="003D2E04">
        <w:rPr>
          <w:rFonts w:ascii="Garamond" w:hAnsi="Garamond"/>
          <w:highlight w:val="cyan"/>
          <w:u w:val="single"/>
        </w:rPr>
        <w:t>would</w:t>
      </w:r>
      <w:r w:rsidRPr="003D2E04">
        <w:rPr>
          <w:rFonts w:ascii="Garamond" w:hAnsi="Garamond"/>
          <w:u w:val="single"/>
        </w:rPr>
        <w:t xml:space="preserve"> be deeply </w:t>
      </w:r>
      <w:r w:rsidRPr="003D2E04">
        <w:rPr>
          <w:rFonts w:ascii="Garamond" w:hAnsi="Garamond"/>
          <w:highlight w:val="cyan"/>
          <w:u w:val="single"/>
        </w:rPr>
        <w:t>troubled</w:t>
      </w:r>
      <w:r w:rsidRPr="003D2E04">
        <w:rPr>
          <w:rFonts w:ascii="Garamond" w:hAnsi="Garamond"/>
          <w:u w:val="single"/>
        </w:rPr>
        <w:t xml:space="preserve"> </w:t>
      </w:r>
      <w:r w:rsidRPr="003D2E04">
        <w:rPr>
          <w:rFonts w:ascii="Garamond" w:hAnsi="Garamond"/>
          <w:highlight w:val="cyan"/>
          <w:u w:val="single"/>
        </w:rPr>
        <w:t>by</w:t>
      </w:r>
      <w:r w:rsidRPr="003D2E04">
        <w:rPr>
          <w:rFonts w:ascii="Garamond" w:hAnsi="Garamond"/>
          <w:u w:val="single"/>
        </w:rPr>
        <w:t xml:space="preserve"> the prospect of </w:t>
      </w:r>
      <w:r w:rsidRPr="003D2E04">
        <w:rPr>
          <w:rFonts w:ascii="Garamond" w:hAnsi="Garamond"/>
          <w:highlight w:val="cyan"/>
          <w:u w:val="single"/>
        </w:rPr>
        <w:t>growing unrest</w:t>
      </w:r>
      <w:r w:rsidRPr="003D2E04">
        <w:rPr>
          <w:rFonts w:ascii="Garamond" w:hAnsi="Garamond"/>
          <w:sz w:val="16"/>
        </w:rPr>
        <w:t>.</w:t>
      </w:r>
    </w:p>
    <w:p w14:paraId="23DF7AC9" w14:textId="77777777" w:rsidR="000E2607" w:rsidRPr="003D2E04" w:rsidRDefault="000E2607" w:rsidP="000E2607">
      <w:pPr>
        <w:rPr>
          <w:rFonts w:ascii="Garamond" w:hAnsi="Garamond"/>
          <w:sz w:val="16"/>
        </w:rPr>
      </w:pPr>
      <w:r w:rsidRPr="003D2E04">
        <w:rPr>
          <w:rFonts w:ascii="Garamond" w:hAnsi="Garamond"/>
          <w:u w:val="single"/>
        </w:rPr>
        <w:t xml:space="preserve">“Much of the </w:t>
      </w:r>
      <w:r w:rsidRPr="003D2E04">
        <w:rPr>
          <w:rFonts w:ascii="Garamond" w:hAnsi="Garamond"/>
          <w:highlight w:val="cyan"/>
          <w:u w:val="single"/>
        </w:rPr>
        <w:t>party’s</w:t>
      </w:r>
      <w:r w:rsidRPr="003D2E04">
        <w:rPr>
          <w:rFonts w:ascii="Garamond" w:hAnsi="Garamond"/>
          <w:u w:val="single"/>
        </w:rPr>
        <w:t xml:space="preserve"> </w:t>
      </w:r>
      <w:r w:rsidRPr="003D2E04">
        <w:rPr>
          <w:rFonts w:ascii="Garamond" w:hAnsi="Garamond"/>
          <w:highlight w:val="cyan"/>
          <w:u w:val="single"/>
        </w:rPr>
        <w:t>legitimacy</w:t>
      </w:r>
      <w:r w:rsidRPr="003D2E04">
        <w:rPr>
          <w:rFonts w:ascii="Garamond" w:hAnsi="Garamond"/>
          <w:u w:val="single"/>
        </w:rPr>
        <w:t xml:space="preserve"> </w:t>
      </w:r>
      <w:r w:rsidRPr="003D2E04">
        <w:rPr>
          <w:rFonts w:ascii="Garamond" w:hAnsi="Garamond"/>
          <w:highlight w:val="cyan"/>
          <w:u w:val="single"/>
        </w:rPr>
        <w:t>comes from the economy</w:t>
      </w:r>
      <w:r w:rsidRPr="003D2E04">
        <w:rPr>
          <w:rFonts w:ascii="Garamond" w:hAnsi="Garamond"/>
          <w:u w:val="single"/>
        </w:rPr>
        <w:t xml:space="preserve"> </w:t>
      </w:r>
      <w:r w:rsidRPr="003D2E04">
        <w:rPr>
          <w:rFonts w:ascii="Garamond" w:hAnsi="Garamond"/>
          <w:highlight w:val="cyan"/>
          <w:u w:val="single"/>
        </w:rPr>
        <w:t>and</w:t>
      </w:r>
      <w:r w:rsidRPr="003D2E04">
        <w:rPr>
          <w:rFonts w:ascii="Garamond" w:hAnsi="Garamond"/>
          <w:u w:val="single"/>
        </w:rPr>
        <w:t xml:space="preserve"> from the Faustian bargain of </w:t>
      </w:r>
      <w:r w:rsidRPr="003D2E04">
        <w:rPr>
          <w:rFonts w:ascii="Garamond" w:hAnsi="Garamond"/>
          <w:highlight w:val="cyan"/>
          <w:u w:val="single"/>
        </w:rPr>
        <w:t>limited</w:t>
      </w:r>
      <w:r w:rsidRPr="003D2E04">
        <w:rPr>
          <w:rFonts w:ascii="Garamond" w:hAnsi="Garamond"/>
          <w:u w:val="single"/>
        </w:rPr>
        <w:t xml:space="preserve"> </w:t>
      </w:r>
      <w:r w:rsidRPr="003D2E04">
        <w:rPr>
          <w:rFonts w:ascii="Garamond" w:hAnsi="Garamond"/>
          <w:highlight w:val="cyan"/>
          <w:u w:val="single"/>
        </w:rPr>
        <w:t>political</w:t>
      </w:r>
      <w:r w:rsidRPr="003D2E04">
        <w:rPr>
          <w:rFonts w:ascii="Garamond" w:hAnsi="Garamond"/>
          <w:u w:val="single"/>
        </w:rPr>
        <w:t xml:space="preserve"> </w:t>
      </w:r>
      <w:r w:rsidRPr="003D2E04">
        <w:rPr>
          <w:rFonts w:ascii="Garamond" w:hAnsi="Garamond"/>
          <w:highlight w:val="cyan"/>
          <w:u w:val="single"/>
        </w:rPr>
        <w:t>freedoms</w:t>
      </w:r>
      <w:r w:rsidRPr="003D2E04">
        <w:rPr>
          <w:rFonts w:ascii="Garamond" w:hAnsi="Garamond"/>
          <w:u w:val="single"/>
        </w:rPr>
        <w:t xml:space="preserve"> and social freedoms </w:t>
      </w:r>
      <w:r w:rsidRPr="003D2E04">
        <w:rPr>
          <w:rFonts w:ascii="Garamond" w:hAnsi="Garamond"/>
          <w:highlight w:val="cyan"/>
          <w:u w:val="single"/>
        </w:rPr>
        <w:t>against</w:t>
      </w:r>
      <w:r w:rsidRPr="003D2E04">
        <w:rPr>
          <w:rFonts w:ascii="Garamond" w:hAnsi="Garamond"/>
          <w:u w:val="single"/>
        </w:rPr>
        <w:t xml:space="preserve"> economic </w:t>
      </w:r>
      <w:r w:rsidRPr="003D2E04">
        <w:rPr>
          <w:rFonts w:ascii="Garamond" w:hAnsi="Garamond"/>
          <w:highlight w:val="cyan"/>
          <w:u w:val="single"/>
        </w:rPr>
        <w:t>prosperity</w:t>
      </w:r>
      <w:r w:rsidRPr="003D2E04">
        <w:rPr>
          <w:rFonts w:ascii="Garamond" w:hAnsi="Garamond"/>
          <w:sz w:val="16"/>
        </w:rPr>
        <w:t xml:space="preserve">,” said </w:t>
      </w:r>
      <w:proofErr w:type="spellStart"/>
      <w:r w:rsidRPr="003D2E04">
        <w:rPr>
          <w:rFonts w:ascii="Garamond" w:hAnsi="Garamond"/>
          <w:sz w:val="16"/>
        </w:rPr>
        <w:t>Howie</w:t>
      </w:r>
      <w:proofErr w:type="spellEnd"/>
      <w:r w:rsidRPr="003D2E04">
        <w:rPr>
          <w:rFonts w:ascii="Garamond" w:hAnsi="Garamond"/>
          <w:sz w:val="16"/>
        </w:rPr>
        <w:t>. “</w:t>
      </w:r>
      <w:r w:rsidRPr="003D2E04">
        <w:rPr>
          <w:rFonts w:ascii="Garamond" w:hAnsi="Garamond"/>
          <w:highlight w:val="cyan"/>
          <w:u w:val="single"/>
        </w:rPr>
        <w:t>Any</w:t>
      </w:r>
      <w:r w:rsidRPr="003D2E04">
        <w:rPr>
          <w:rFonts w:ascii="Garamond" w:hAnsi="Garamond"/>
          <w:u w:val="single"/>
        </w:rPr>
        <w:t xml:space="preserve"> </w:t>
      </w:r>
      <w:r w:rsidRPr="003D2E04">
        <w:rPr>
          <w:rFonts w:ascii="Garamond" w:hAnsi="Garamond"/>
          <w:highlight w:val="cyan"/>
          <w:u w:val="single"/>
        </w:rPr>
        <w:t>time</w:t>
      </w:r>
      <w:r w:rsidRPr="003D2E04">
        <w:rPr>
          <w:rFonts w:ascii="Garamond" w:hAnsi="Garamond"/>
          <w:u w:val="single"/>
        </w:rPr>
        <w:t xml:space="preserve"> </w:t>
      </w:r>
      <w:r w:rsidRPr="003D2E04">
        <w:rPr>
          <w:rFonts w:ascii="Garamond" w:hAnsi="Garamond"/>
          <w:highlight w:val="cyan"/>
          <w:u w:val="single"/>
        </w:rPr>
        <w:t>there</w:t>
      </w:r>
      <w:r w:rsidRPr="003D2E04">
        <w:rPr>
          <w:rFonts w:ascii="Garamond" w:hAnsi="Garamond"/>
          <w:u w:val="single"/>
        </w:rPr>
        <w:t xml:space="preserve"> is a </w:t>
      </w:r>
      <w:r w:rsidRPr="003D2E04">
        <w:rPr>
          <w:rFonts w:ascii="Garamond" w:hAnsi="Garamond"/>
          <w:highlight w:val="cyan"/>
          <w:u w:val="single"/>
        </w:rPr>
        <w:t>slowing</w:t>
      </w:r>
      <w:r w:rsidRPr="003D2E04">
        <w:rPr>
          <w:rFonts w:ascii="Garamond" w:hAnsi="Garamond"/>
          <w:u w:val="single"/>
        </w:rPr>
        <w:t xml:space="preserve"> </w:t>
      </w:r>
      <w:r w:rsidRPr="003D2E04">
        <w:rPr>
          <w:rFonts w:ascii="Garamond" w:hAnsi="Garamond"/>
          <w:highlight w:val="cyan"/>
          <w:u w:val="single"/>
        </w:rPr>
        <w:t>economy</w:t>
      </w:r>
      <w:r w:rsidRPr="003D2E04">
        <w:rPr>
          <w:rFonts w:ascii="Garamond" w:hAnsi="Garamond"/>
          <w:u w:val="single"/>
        </w:rPr>
        <w:t xml:space="preserve"> the </w:t>
      </w:r>
      <w:r w:rsidRPr="003D2E04">
        <w:rPr>
          <w:rFonts w:ascii="Garamond" w:hAnsi="Garamond"/>
          <w:highlight w:val="cyan"/>
          <w:u w:val="single"/>
        </w:rPr>
        <w:t>government is concerned</w:t>
      </w:r>
      <w:r w:rsidRPr="003D2E04">
        <w:rPr>
          <w:rFonts w:ascii="Garamond" w:hAnsi="Garamond"/>
          <w:sz w:val="16"/>
        </w:rPr>
        <w:t xml:space="preserve"> about it for exactly those reasons – the people lose their jobs, there will not be the wage growth, people will not be able to enjoy the benefits of prosperity.”</w:t>
      </w:r>
    </w:p>
    <w:p w14:paraId="4F762671" w14:textId="77777777" w:rsidR="000E2607" w:rsidRPr="003D2E04" w:rsidRDefault="000E2607" w:rsidP="000E2607">
      <w:pPr>
        <w:rPr>
          <w:rFonts w:ascii="Garamond" w:hAnsi="Garamond"/>
          <w:sz w:val="16"/>
        </w:rPr>
      </w:pPr>
      <w:r w:rsidRPr="003D2E04">
        <w:rPr>
          <w:rFonts w:ascii="Garamond" w:hAnsi="Garamond"/>
          <w:sz w:val="16"/>
        </w:rPr>
        <w:t xml:space="preserve">Nor was social upheaval the party’s only concern. “The fear has to be … that </w:t>
      </w:r>
      <w:r w:rsidRPr="003D2E04">
        <w:rPr>
          <w:rFonts w:ascii="Garamond" w:hAnsi="Garamond"/>
          <w:u w:val="single"/>
        </w:rPr>
        <w:t>party stability is on the line if the economy doesn’t work</w:t>
      </w:r>
      <w:r w:rsidRPr="003D2E04">
        <w:rPr>
          <w:rFonts w:ascii="Garamond" w:hAnsi="Garamond"/>
          <w:sz w:val="16"/>
        </w:rPr>
        <w:t>.”</w:t>
      </w:r>
    </w:p>
    <w:p w14:paraId="02ADAA73" w14:textId="77777777" w:rsidR="000E2607" w:rsidRPr="003D2E04" w:rsidRDefault="000E2607" w:rsidP="000E2607">
      <w:pPr>
        <w:rPr>
          <w:rFonts w:ascii="Garamond" w:hAnsi="Garamond"/>
        </w:rPr>
      </w:pPr>
      <w:r w:rsidRPr="003D2E04">
        <w:rPr>
          <w:rFonts w:ascii="Garamond" w:hAnsi="Garamond"/>
          <w:u w:val="single"/>
        </w:rPr>
        <w:t>“</w:t>
      </w:r>
      <w:r w:rsidRPr="003D2E04">
        <w:rPr>
          <w:rFonts w:ascii="Garamond" w:hAnsi="Garamond"/>
          <w:highlight w:val="cyan"/>
          <w:u w:val="single"/>
        </w:rPr>
        <w:t>Intra-party battles</w:t>
      </w:r>
      <w:r w:rsidRPr="003D2E04">
        <w:rPr>
          <w:rFonts w:ascii="Garamond" w:hAnsi="Garamond"/>
          <w:u w:val="single"/>
        </w:rPr>
        <w:t xml:space="preserve"> </w:t>
      </w:r>
      <w:r w:rsidRPr="003D2E04">
        <w:rPr>
          <w:rFonts w:ascii="Garamond" w:hAnsi="Garamond"/>
          <w:highlight w:val="cyan"/>
          <w:u w:val="single"/>
        </w:rPr>
        <w:t>are already going on</w:t>
      </w:r>
      <w:r w:rsidRPr="003D2E04">
        <w:rPr>
          <w:rFonts w:ascii="Garamond" w:hAnsi="Garamond"/>
          <w:u w:val="single"/>
        </w:rPr>
        <w:t xml:space="preserve"> thick and fast. </w:t>
      </w:r>
      <w:r w:rsidRPr="003D2E04">
        <w:rPr>
          <w:rFonts w:ascii="Garamond" w:hAnsi="Garamond"/>
          <w:highlight w:val="cyan"/>
          <w:u w:val="single"/>
        </w:rPr>
        <w:t>The</w:t>
      </w:r>
      <w:r w:rsidRPr="003D2E04">
        <w:rPr>
          <w:rFonts w:ascii="Garamond" w:hAnsi="Garamond"/>
          <w:u w:val="single"/>
        </w:rPr>
        <w:t xml:space="preserve"> Chinese Communist </w:t>
      </w:r>
      <w:r w:rsidRPr="003D2E04">
        <w:rPr>
          <w:rFonts w:ascii="Garamond" w:hAnsi="Garamond"/>
          <w:highlight w:val="cyan"/>
          <w:u w:val="single"/>
        </w:rPr>
        <w:t>party</w:t>
      </w:r>
      <w:r w:rsidRPr="003D2E04">
        <w:rPr>
          <w:rFonts w:ascii="Garamond" w:hAnsi="Garamond"/>
          <w:u w:val="single"/>
        </w:rPr>
        <w:t xml:space="preserve"> </w:t>
      </w:r>
      <w:r w:rsidRPr="003D2E04">
        <w:rPr>
          <w:rFonts w:ascii="Garamond" w:hAnsi="Garamond"/>
          <w:highlight w:val="cyan"/>
          <w:u w:val="single"/>
        </w:rPr>
        <w:t>is</w:t>
      </w:r>
      <w:r w:rsidRPr="003D2E04">
        <w:rPr>
          <w:rFonts w:ascii="Garamond" w:hAnsi="Garamond"/>
          <w:u w:val="single"/>
        </w:rPr>
        <w:t xml:space="preserve"> more </w:t>
      </w:r>
      <w:r w:rsidRPr="003D2E04">
        <w:rPr>
          <w:rFonts w:ascii="Garamond" w:hAnsi="Garamond"/>
          <w:highlight w:val="cyan"/>
          <w:u w:val="single"/>
        </w:rPr>
        <w:t>worried</w:t>
      </w:r>
      <w:r w:rsidRPr="003D2E04">
        <w:rPr>
          <w:rFonts w:ascii="Garamond" w:hAnsi="Garamond"/>
          <w:u w:val="single"/>
        </w:rPr>
        <w:t xml:space="preserve"> than almost any outside observer about the stability of the party. Foreigners always say: ‘Oh, yes, it will be fine’. But I think </w:t>
      </w:r>
      <w:r w:rsidRPr="003D2E04">
        <w:rPr>
          <w:rFonts w:ascii="Garamond" w:hAnsi="Garamond"/>
          <w:highlight w:val="cyan"/>
          <w:u w:val="single"/>
        </w:rPr>
        <w:t>the</w:t>
      </w:r>
      <w:r w:rsidRPr="003D2E04">
        <w:rPr>
          <w:rFonts w:ascii="Garamond" w:hAnsi="Garamond"/>
          <w:u w:val="single"/>
        </w:rPr>
        <w:t xml:space="preserve"> Chinese </w:t>
      </w:r>
      <w:r w:rsidRPr="003D2E04">
        <w:rPr>
          <w:rFonts w:ascii="Garamond" w:hAnsi="Garamond"/>
          <w:highlight w:val="cyan"/>
          <w:u w:val="single"/>
        </w:rPr>
        <w:t>communists</w:t>
      </w:r>
      <w:r w:rsidRPr="003D2E04">
        <w:rPr>
          <w:rFonts w:ascii="Garamond" w:hAnsi="Garamond"/>
          <w:u w:val="single"/>
        </w:rPr>
        <w:t xml:space="preserve"> </w:t>
      </w:r>
      <w:r w:rsidRPr="003D2E04">
        <w:rPr>
          <w:rFonts w:ascii="Garamond" w:hAnsi="Garamond"/>
          <w:highlight w:val="cyan"/>
          <w:u w:val="single"/>
        </w:rPr>
        <w:t>are</w:t>
      </w:r>
      <w:r w:rsidRPr="003D2E04">
        <w:rPr>
          <w:rFonts w:ascii="Garamond" w:hAnsi="Garamond"/>
          <w:u w:val="single"/>
        </w:rPr>
        <w:t xml:space="preserve"> far better </w:t>
      </w:r>
      <w:r w:rsidRPr="003D2E04">
        <w:rPr>
          <w:rFonts w:ascii="Garamond" w:hAnsi="Garamond"/>
          <w:highlight w:val="cyan"/>
          <w:u w:val="single"/>
        </w:rPr>
        <w:t>aware</w:t>
      </w:r>
      <w:r w:rsidRPr="003D2E04">
        <w:rPr>
          <w:rFonts w:ascii="Garamond" w:hAnsi="Garamond"/>
          <w:u w:val="single"/>
        </w:rPr>
        <w:t xml:space="preserve"> </w:t>
      </w:r>
      <w:r w:rsidRPr="003D2E04">
        <w:rPr>
          <w:rFonts w:ascii="Garamond" w:hAnsi="Garamond"/>
          <w:highlight w:val="cyan"/>
          <w:u w:val="single"/>
        </w:rPr>
        <w:t>of how they could be</w:t>
      </w:r>
      <w:r w:rsidRPr="003D2E04">
        <w:rPr>
          <w:rFonts w:ascii="Garamond" w:hAnsi="Garamond"/>
          <w:u w:val="single"/>
        </w:rPr>
        <w:t xml:space="preserve"> </w:t>
      </w:r>
      <w:r w:rsidRPr="003D2E04">
        <w:rPr>
          <w:rFonts w:ascii="Garamond" w:hAnsi="Garamond"/>
          <w:highlight w:val="cyan"/>
          <w:u w:val="single"/>
        </w:rPr>
        <w:t>toppled</w:t>
      </w:r>
      <w:r w:rsidRPr="003D2E04">
        <w:rPr>
          <w:rFonts w:ascii="Garamond" w:hAnsi="Garamond"/>
          <w:u w:val="single"/>
        </w:rPr>
        <w:t xml:space="preserve"> </w:t>
      </w:r>
      <w:r w:rsidRPr="003D2E04">
        <w:rPr>
          <w:rFonts w:ascii="Garamond" w:hAnsi="Garamond"/>
          <w:highlight w:val="cyan"/>
          <w:u w:val="single"/>
        </w:rPr>
        <w:t>or</w:t>
      </w:r>
      <w:r w:rsidRPr="003D2E04">
        <w:rPr>
          <w:rFonts w:ascii="Garamond" w:hAnsi="Garamond"/>
          <w:u w:val="single"/>
        </w:rPr>
        <w:t xml:space="preserve"> how their </w:t>
      </w:r>
      <w:r w:rsidRPr="003D2E04">
        <w:rPr>
          <w:rFonts w:ascii="Garamond" w:hAnsi="Garamond"/>
          <w:highlight w:val="cyan"/>
          <w:u w:val="single"/>
        </w:rPr>
        <w:t>party</w:t>
      </w:r>
      <w:r w:rsidRPr="003D2E04">
        <w:rPr>
          <w:rFonts w:ascii="Garamond" w:hAnsi="Garamond"/>
          <w:u w:val="single"/>
        </w:rPr>
        <w:t xml:space="preserve"> could </w:t>
      </w:r>
      <w:r w:rsidRPr="003D2E04">
        <w:rPr>
          <w:rFonts w:ascii="Garamond" w:hAnsi="Garamond"/>
          <w:highlight w:val="cyan"/>
          <w:u w:val="single"/>
        </w:rPr>
        <w:t>collapse from</w:t>
      </w:r>
      <w:r w:rsidRPr="003D2E04">
        <w:rPr>
          <w:rFonts w:ascii="Garamond" w:hAnsi="Garamond"/>
          <w:u w:val="single"/>
        </w:rPr>
        <w:t xml:space="preserve"> </w:t>
      </w:r>
      <w:r w:rsidRPr="003D2E04">
        <w:rPr>
          <w:rFonts w:ascii="Garamond" w:hAnsi="Garamond"/>
          <w:highlight w:val="cyan"/>
          <w:u w:val="single"/>
        </w:rPr>
        <w:t>the</w:t>
      </w:r>
      <w:r w:rsidRPr="003D2E04">
        <w:rPr>
          <w:rFonts w:ascii="Garamond" w:hAnsi="Garamond"/>
          <w:u w:val="single"/>
        </w:rPr>
        <w:t xml:space="preserve"> </w:t>
      </w:r>
      <w:r w:rsidRPr="003D2E04">
        <w:rPr>
          <w:rFonts w:ascii="Garamond" w:hAnsi="Garamond"/>
          <w:highlight w:val="cyan"/>
          <w:u w:val="single"/>
        </w:rPr>
        <w:t>inside</w:t>
      </w:r>
      <w:r w:rsidRPr="003D2E04">
        <w:rPr>
          <w:rFonts w:ascii="Garamond" w:hAnsi="Garamond"/>
          <w:u w:val="single"/>
        </w:rPr>
        <w:t xml:space="preserve"> relatively quickly</w:t>
      </w:r>
      <w:r w:rsidRPr="003D2E04">
        <w:rPr>
          <w:rFonts w:ascii="Garamond" w:hAnsi="Garamond"/>
        </w:rPr>
        <w:t>.”</w:t>
      </w:r>
    </w:p>
    <w:p w14:paraId="5B70B8BF" w14:textId="77777777" w:rsidR="000E2607" w:rsidRPr="003D2E04" w:rsidRDefault="000E2607" w:rsidP="000E2607">
      <w:pPr>
        <w:rPr>
          <w:rFonts w:ascii="Garamond" w:hAnsi="Garamond"/>
          <w:sz w:val="16"/>
        </w:rPr>
      </w:pPr>
      <w:r w:rsidRPr="003D2E04">
        <w:rPr>
          <w:rFonts w:ascii="Garamond" w:hAnsi="Garamond"/>
          <w:sz w:val="16"/>
        </w:rPr>
        <w:t xml:space="preserve">“There are lots of reasons to see these as very fragile times, very brittle times. </w:t>
      </w:r>
      <w:r w:rsidRPr="003D2E04">
        <w:rPr>
          <w:rFonts w:ascii="Garamond" w:hAnsi="Garamond"/>
          <w:u w:val="single"/>
        </w:rPr>
        <w:t xml:space="preserve">There is an </w:t>
      </w:r>
      <w:r w:rsidRPr="003D2E04">
        <w:rPr>
          <w:rFonts w:ascii="Garamond" w:hAnsi="Garamond"/>
          <w:highlight w:val="cyan"/>
          <w:u w:val="single"/>
        </w:rPr>
        <w:t>appearance of strength</w:t>
      </w:r>
      <w:r w:rsidRPr="003D2E04">
        <w:rPr>
          <w:rFonts w:ascii="Garamond" w:hAnsi="Garamond"/>
          <w:u w:val="single"/>
        </w:rPr>
        <w:t xml:space="preserve"> </w:t>
      </w:r>
      <w:r w:rsidRPr="003D2E04">
        <w:rPr>
          <w:rFonts w:ascii="Garamond" w:hAnsi="Garamond"/>
          <w:highlight w:val="cyan"/>
          <w:u w:val="single"/>
        </w:rPr>
        <w:t>but</w:t>
      </w:r>
      <w:r w:rsidRPr="003D2E04">
        <w:rPr>
          <w:rFonts w:ascii="Garamond" w:hAnsi="Garamond"/>
          <w:u w:val="single"/>
        </w:rPr>
        <w:t xml:space="preserve"> actually </w:t>
      </w:r>
      <w:r w:rsidRPr="003D2E04">
        <w:rPr>
          <w:rFonts w:ascii="Garamond" w:hAnsi="Garamond"/>
          <w:highlight w:val="cyan"/>
          <w:u w:val="single"/>
        </w:rPr>
        <w:t>things could crack</w:t>
      </w:r>
      <w:r w:rsidRPr="003D2E04">
        <w:rPr>
          <w:rFonts w:ascii="Garamond" w:hAnsi="Garamond"/>
          <w:u w:val="single"/>
        </w:rPr>
        <w:t xml:space="preserve"> or break relatively </w:t>
      </w:r>
      <w:r w:rsidRPr="003D2E04">
        <w:rPr>
          <w:rFonts w:ascii="Garamond" w:hAnsi="Garamond"/>
          <w:highlight w:val="cyan"/>
          <w:u w:val="single"/>
        </w:rPr>
        <w:t>easily.</w:t>
      </w:r>
      <w:r w:rsidRPr="003D2E04">
        <w:rPr>
          <w:rFonts w:ascii="Garamond" w:hAnsi="Garamond"/>
          <w:u w:val="single"/>
        </w:rPr>
        <w:t xml:space="preserve"> It is hugely difficult</w:t>
      </w:r>
      <w:r w:rsidRPr="003D2E04">
        <w:rPr>
          <w:rFonts w:ascii="Garamond" w:hAnsi="Garamond"/>
          <w:sz w:val="16"/>
        </w:rPr>
        <w:t>.”</w:t>
      </w:r>
    </w:p>
    <w:p w14:paraId="0E6C4F5C" w14:textId="77777777" w:rsidR="000E2607" w:rsidRPr="003D2E04" w:rsidRDefault="000E2607" w:rsidP="000E2607">
      <w:pPr>
        <w:rPr>
          <w:rFonts w:ascii="Garamond" w:hAnsi="Garamond"/>
          <w:sz w:val="16"/>
        </w:rPr>
      </w:pPr>
      <w:r w:rsidRPr="003D2E04">
        <w:rPr>
          <w:rFonts w:ascii="Garamond" w:hAnsi="Garamond"/>
          <w:sz w:val="16"/>
        </w:rPr>
        <w:t xml:space="preserve">The Beijing-run Global Times </w:t>
      </w:r>
      <w:proofErr w:type="spellStart"/>
      <w:r w:rsidRPr="003D2E04">
        <w:rPr>
          <w:rFonts w:ascii="Garamond" w:hAnsi="Garamond"/>
          <w:sz w:val="16"/>
        </w:rPr>
        <w:t>recognised</w:t>
      </w:r>
      <w:proofErr w:type="spellEnd"/>
      <w:r w:rsidRPr="003D2E04">
        <w:rPr>
          <w:rFonts w:ascii="Garamond" w:hAnsi="Garamond"/>
          <w:sz w:val="16"/>
        </w:rPr>
        <w:t xml:space="preserve"> these concerns on Thursday. “</w:t>
      </w:r>
      <w:r w:rsidRPr="003D2E04">
        <w:rPr>
          <w:rFonts w:ascii="Garamond" w:hAnsi="Garamond"/>
          <w:highlight w:val="cyan"/>
          <w:u w:val="single"/>
        </w:rPr>
        <w:t>If the</w:t>
      </w:r>
      <w:r w:rsidRPr="003D2E04">
        <w:rPr>
          <w:rFonts w:ascii="Garamond" w:hAnsi="Garamond"/>
          <w:u w:val="single"/>
        </w:rPr>
        <w:t xml:space="preserve"> Chinese </w:t>
      </w:r>
      <w:r w:rsidRPr="003D2E04">
        <w:rPr>
          <w:rFonts w:ascii="Garamond" w:hAnsi="Garamond"/>
          <w:highlight w:val="cyan"/>
          <w:u w:val="single"/>
        </w:rPr>
        <w:t>economy</w:t>
      </w:r>
      <w:r w:rsidRPr="003D2E04">
        <w:rPr>
          <w:rFonts w:ascii="Garamond" w:hAnsi="Garamond"/>
          <w:u w:val="single"/>
        </w:rPr>
        <w:t xml:space="preserve"> </w:t>
      </w:r>
      <w:r w:rsidRPr="003D2E04">
        <w:rPr>
          <w:rFonts w:ascii="Garamond" w:hAnsi="Garamond"/>
          <w:highlight w:val="cyan"/>
          <w:u w:val="single"/>
        </w:rPr>
        <w:t>crumbles</w:t>
      </w:r>
      <w:r w:rsidRPr="003D2E04">
        <w:rPr>
          <w:rFonts w:ascii="Garamond" w:hAnsi="Garamond"/>
          <w:u w:val="single"/>
        </w:rPr>
        <w:t xml:space="preserve"> and people are on the edge of starvation, </w:t>
      </w:r>
      <w:r w:rsidRPr="003D2E04">
        <w:rPr>
          <w:rFonts w:ascii="Garamond" w:hAnsi="Garamond"/>
          <w:highlight w:val="cyan"/>
          <w:u w:val="single"/>
        </w:rPr>
        <w:t>no regime can sustain its rule</w:t>
      </w:r>
      <w:r w:rsidRPr="003D2E04">
        <w:rPr>
          <w:rFonts w:ascii="Garamond" w:hAnsi="Garamond"/>
          <w:sz w:val="16"/>
        </w:rPr>
        <w:t>,” it said in an editorial. “</w:t>
      </w:r>
      <w:r w:rsidRPr="003D2E04">
        <w:rPr>
          <w:rFonts w:ascii="Garamond" w:hAnsi="Garamond"/>
          <w:u w:val="single"/>
        </w:rPr>
        <w:t>But will periodic economic slowdowns and difficulties in adjustment hurt the legality of China’s political system? That’s a delusion</w:t>
      </w:r>
      <w:r w:rsidRPr="003D2E04">
        <w:rPr>
          <w:rFonts w:ascii="Garamond" w:hAnsi="Garamond"/>
          <w:sz w:val="16"/>
        </w:rPr>
        <w:t>.”</w:t>
      </w:r>
    </w:p>
    <w:p w14:paraId="05D8898F" w14:textId="6C2D29FA" w:rsidR="00CC05F5" w:rsidRPr="003D2E04" w:rsidRDefault="000E2607" w:rsidP="000E2607">
      <w:pPr>
        <w:pStyle w:val="Heading3"/>
        <w:rPr>
          <w:rFonts w:ascii="Garamond" w:hAnsi="Garamond"/>
        </w:rPr>
      </w:pPr>
      <w:r w:rsidRPr="003D2E04">
        <w:rPr>
          <w:rFonts w:ascii="Garamond" w:hAnsi="Garamond"/>
        </w:rPr>
        <w:t>Impact</w:t>
      </w:r>
    </w:p>
    <w:p w14:paraId="5C5EA974" w14:textId="77777777" w:rsidR="0070698D" w:rsidRPr="003D2E04" w:rsidRDefault="0070698D" w:rsidP="00CC05F5">
      <w:pPr>
        <w:rPr>
          <w:rFonts w:ascii="Garamond" w:hAnsi="Garamond"/>
        </w:rPr>
      </w:pPr>
    </w:p>
    <w:p w14:paraId="4D01D58C" w14:textId="5A6A33F9" w:rsidR="0070698D" w:rsidRPr="003D2E04" w:rsidRDefault="0070698D" w:rsidP="0070698D">
      <w:pPr>
        <w:pStyle w:val="Heading4"/>
        <w:rPr>
          <w:rFonts w:ascii="Garamond" w:hAnsi="Garamond"/>
        </w:rPr>
      </w:pPr>
      <w:r w:rsidRPr="003D2E04">
        <w:rPr>
          <w:rFonts w:ascii="Garamond" w:hAnsi="Garamond"/>
        </w:rPr>
        <w:t xml:space="preserve">Chinese economic downturn sparks war and </w:t>
      </w:r>
      <w:proofErr w:type="spellStart"/>
      <w:r w:rsidRPr="003D2E04">
        <w:rPr>
          <w:rFonts w:ascii="Garamond" w:hAnsi="Garamond"/>
        </w:rPr>
        <w:t>lashout</w:t>
      </w:r>
      <w:proofErr w:type="spellEnd"/>
    </w:p>
    <w:p w14:paraId="3758C8AD" w14:textId="6C11D158" w:rsidR="0070698D" w:rsidRPr="003D2E04" w:rsidRDefault="0070698D" w:rsidP="0070698D">
      <w:pPr>
        <w:rPr>
          <w:rStyle w:val="StyleStyleBold12pt"/>
          <w:rFonts w:ascii="Garamond" w:hAnsi="Garamond"/>
        </w:rPr>
      </w:pPr>
      <w:r w:rsidRPr="003D2E04">
        <w:rPr>
          <w:rStyle w:val="StyleStyleBold12pt"/>
          <w:rFonts w:ascii="Garamond" w:hAnsi="Garamond"/>
        </w:rPr>
        <w:t>Chang, 2013</w:t>
      </w:r>
    </w:p>
    <w:p w14:paraId="5E2E5837" w14:textId="51BEC588" w:rsidR="0070698D" w:rsidRPr="003D2E04" w:rsidRDefault="0098734E" w:rsidP="0070698D">
      <w:pPr>
        <w:rPr>
          <w:rFonts w:ascii="Garamond" w:hAnsi="Garamond"/>
          <w:sz w:val="16"/>
        </w:rPr>
      </w:pPr>
      <w:r w:rsidRPr="003D2E04">
        <w:rPr>
          <w:rFonts w:ascii="Garamond" w:hAnsi="Garamond"/>
          <w:sz w:val="16"/>
        </w:rPr>
        <w:t>(</w:t>
      </w:r>
      <w:proofErr w:type="gramStart"/>
      <w:r w:rsidR="0070698D" w:rsidRPr="003D2E04">
        <w:rPr>
          <w:rFonts w:ascii="Garamond" w:hAnsi="Garamond"/>
          <w:sz w:val="16"/>
        </w:rPr>
        <w:t>Gordon,</w:t>
      </w:r>
      <w:proofErr w:type="gramEnd"/>
      <w:r w:rsidR="0070698D" w:rsidRPr="003D2E04">
        <w:rPr>
          <w:rFonts w:ascii="Garamond" w:hAnsi="Garamond"/>
          <w:sz w:val="16"/>
        </w:rPr>
        <w:t xml:space="preserve"> worked in Shanghai and Hong Kong for almost two decades and now write primarily on China, Asia, and nuclear proliferation. I am the author of two Random House books, The Coming Collapse of China and Nuclear Showdown: North Korea Takes On the World. My writings have appeared in The New York Times, The Wall Street Journal, Barron’s, Commentary, and The Weekly Standard, among other publications. </w:t>
      </w:r>
      <w:proofErr w:type="gramStart"/>
      <w:r w:rsidR="0070698D" w:rsidRPr="003D2E04">
        <w:rPr>
          <w:rFonts w:ascii="Garamond" w:hAnsi="Garamond"/>
          <w:sz w:val="16"/>
        </w:rPr>
        <w:t>I blog at World Affairs Journal.</w:t>
      </w:r>
      <w:proofErr w:type="gramEnd"/>
      <w:r w:rsidR="0070698D" w:rsidRPr="003D2E04">
        <w:rPr>
          <w:rFonts w:ascii="Garamond" w:hAnsi="Garamond"/>
          <w:sz w:val="16"/>
        </w:rPr>
        <w:t xml:space="preserve"> I have given briefings in Washington and other capitals and have appeared on CNN, Fox News, MSNBC, Fox Business, Bloomberg, CNBC, and PBS. I served two terms as a trustee of Cornell University, “The Biggest Threat To China's Economy,” April 14, 2013, Forbes, </w:t>
      </w:r>
      <w:hyperlink r:id="rId33" w:anchor="2d4b44343690" w:history="1">
        <w:r w:rsidR="0070698D" w:rsidRPr="003D2E04">
          <w:rPr>
            <w:rStyle w:val="Hyperlink"/>
            <w:rFonts w:ascii="Garamond" w:hAnsi="Garamond"/>
          </w:rPr>
          <w:t>http://www.forbes.com/sites/gordonchang/2013/04/14/the-biggest-threat-to-chinas-economy/#2d4b44343690</w:t>
        </w:r>
      </w:hyperlink>
      <w:r w:rsidR="0070698D" w:rsidRPr="003D2E04">
        <w:rPr>
          <w:rFonts w:ascii="Garamond" w:hAnsi="Garamond"/>
          <w:sz w:val="16"/>
        </w:rPr>
        <w:t>, Accessed: July 13, 2016, YDEL</w:t>
      </w:r>
      <w:r w:rsidRPr="003D2E04">
        <w:rPr>
          <w:rFonts w:ascii="Garamond" w:hAnsi="Garamond"/>
          <w:sz w:val="16"/>
        </w:rPr>
        <w:t>)</w:t>
      </w:r>
    </w:p>
    <w:p w14:paraId="6442D268" w14:textId="60BBA9AE" w:rsidR="0070698D" w:rsidRPr="003D2E04" w:rsidRDefault="0070698D" w:rsidP="0070698D">
      <w:pPr>
        <w:rPr>
          <w:rFonts w:ascii="Garamond" w:hAnsi="Garamond"/>
          <w:sz w:val="16"/>
        </w:rPr>
      </w:pPr>
      <w:r w:rsidRPr="003D2E04">
        <w:rPr>
          <w:rStyle w:val="Emphasis"/>
          <w:rFonts w:ascii="Garamond" w:hAnsi="Garamond"/>
        </w:rPr>
        <w:t xml:space="preserve">There are many </w:t>
      </w:r>
      <w:r w:rsidRPr="003D2E04">
        <w:rPr>
          <w:rStyle w:val="Emphasis"/>
          <w:rFonts w:ascii="Garamond" w:hAnsi="Garamond"/>
          <w:highlight w:val="cyan"/>
        </w:rPr>
        <w:t>reason</w:t>
      </w:r>
      <w:r w:rsidRPr="003D2E04">
        <w:rPr>
          <w:rStyle w:val="Emphasis"/>
          <w:rFonts w:ascii="Garamond" w:hAnsi="Garamond"/>
        </w:rPr>
        <w:t xml:space="preserve">s </w:t>
      </w:r>
      <w:r w:rsidRPr="003D2E04">
        <w:rPr>
          <w:rStyle w:val="Emphasis"/>
          <w:rFonts w:ascii="Garamond" w:hAnsi="Garamond"/>
          <w:highlight w:val="cyan"/>
        </w:rPr>
        <w:t>for Beijing new assertiveness</w:t>
      </w:r>
      <w:r w:rsidRPr="003D2E04">
        <w:rPr>
          <w:rStyle w:val="Emphasis"/>
          <w:rFonts w:ascii="Garamond" w:hAnsi="Garamond"/>
        </w:rPr>
        <w:t xml:space="preserve">, but one stands out: </w:t>
      </w:r>
      <w:r w:rsidRPr="003D2E04">
        <w:rPr>
          <w:rStyle w:val="Emphasis"/>
          <w:rFonts w:ascii="Garamond" w:hAnsi="Garamond"/>
          <w:highlight w:val="cyan"/>
        </w:rPr>
        <w:t>slowing GDP growth</w:t>
      </w:r>
      <w:r w:rsidRPr="003D2E04">
        <w:rPr>
          <w:rFonts w:ascii="Garamond" w:hAnsi="Garamond"/>
          <w:sz w:val="16"/>
        </w:rPr>
        <w:t xml:space="preserve">, evident since the early summer of 2011. </w:t>
      </w:r>
      <w:r w:rsidRPr="003D2E04">
        <w:rPr>
          <w:rStyle w:val="StyleBoldUnderline"/>
          <w:rFonts w:ascii="Garamond" w:hAnsi="Garamond"/>
          <w:highlight w:val="cyan"/>
        </w:rPr>
        <w:t>The economic problems</w:t>
      </w:r>
      <w:r w:rsidRPr="003D2E04">
        <w:rPr>
          <w:rStyle w:val="StyleBoldUnderline"/>
          <w:rFonts w:ascii="Garamond" w:hAnsi="Garamond"/>
        </w:rPr>
        <w:t xml:space="preserve"> in particular </w:t>
      </w:r>
      <w:r w:rsidRPr="003D2E04">
        <w:rPr>
          <w:rStyle w:val="StyleBoldUnderline"/>
          <w:rFonts w:ascii="Garamond" w:hAnsi="Garamond"/>
          <w:highlight w:val="cyan"/>
        </w:rPr>
        <w:t>have created a</w:t>
      </w:r>
      <w:r w:rsidRPr="003D2E04">
        <w:rPr>
          <w:rStyle w:val="StyleBoldUnderline"/>
          <w:rFonts w:ascii="Garamond" w:hAnsi="Garamond"/>
        </w:rPr>
        <w:t xml:space="preserve"> dangerous dynamic, </w:t>
      </w:r>
      <w:r w:rsidRPr="003D2E04">
        <w:rPr>
          <w:rStyle w:val="StyleBoldUnderline"/>
          <w:rFonts w:ascii="Garamond" w:hAnsi="Garamond"/>
          <w:highlight w:val="cyan"/>
        </w:rPr>
        <w:t>trapping China in a self-reinforcing—and self-defeating—loop</w:t>
      </w:r>
      <w:r w:rsidRPr="003D2E04">
        <w:rPr>
          <w:rStyle w:val="StyleBoldUnderline"/>
          <w:rFonts w:ascii="Garamond" w:hAnsi="Garamond"/>
        </w:rPr>
        <w:t xml:space="preserve">. In this loop, the slumping economy is leading to a crisis of legitimacy, the legitimacy </w:t>
      </w:r>
      <w:r w:rsidRPr="003D2E04">
        <w:rPr>
          <w:rStyle w:val="StyleBoldUnderline"/>
          <w:rFonts w:ascii="Garamond" w:hAnsi="Garamond"/>
          <w:highlight w:val="cyan"/>
        </w:rPr>
        <w:t xml:space="preserve">crisis is causing Beijing to fall back on nationalism and increase friction with its neighbors, </w:t>
      </w:r>
      <w:r w:rsidRPr="003D2E04">
        <w:rPr>
          <w:rStyle w:val="StyleBoldUnderline"/>
          <w:rFonts w:ascii="Garamond" w:hAnsi="Garamond"/>
        </w:rPr>
        <w:t>and the increased friction is aggravating the country’s economic difficulties</w:t>
      </w:r>
      <w:proofErr w:type="gramStart"/>
      <w:r w:rsidRPr="003D2E04">
        <w:rPr>
          <w:rStyle w:val="StyleBoldUnderline"/>
          <w:rFonts w:ascii="Garamond" w:hAnsi="Garamond"/>
        </w:rPr>
        <w:t>.</w:t>
      </w:r>
      <w:r w:rsidR="0098734E" w:rsidRPr="003D2E04">
        <w:rPr>
          <w:rStyle w:val="StyleBoldUnderline"/>
          <w:rFonts w:ascii="Garamond" w:hAnsi="Garamond"/>
          <w:sz w:val="12"/>
          <w:u w:val="none"/>
        </w:rPr>
        <w:t>¶</w:t>
      </w:r>
      <w:proofErr w:type="gramEnd"/>
      <w:r w:rsidRPr="003D2E04">
        <w:rPr>
          <w:rFonts w:ascii="Garamond" w:hAnsi="Garamond"/>
          <w:sz w:val="16"/>
        </w:rPr>
        <w:t xml:space="preserve"> Caught in a trap of their own making, </w:t>
      </w:r>
      <w:r w:rsidRPr="003D2E04">
        <w:rPr>
          <w:rStyle w:val="StyleBoldUnderline"/>
          <w:rFonts w:ascii="Garamond" w:hAnsi="Garamond"/>
        </w:rPr>
        <w:t xml:space="preserve">Beijing </w:t>
      </w:r>
      <w:r w:rsidRPr="003D2E04">
        <w:rPr>
          <w:rStyle w:val="StyleBoldUnderline"/>
          <w:rFonts w:ascii="Garamond" w:hAnsi="Garamond"/>
          <w:highlight w:val="cyan"/>
        </w:rPr>
        <w:t>leaders will continue to blame foreigners</w:t>
      </w:r>
      <w:r w:rsidRPr="003D2E04">
        <w:rPr>
          <w:rStyle w:val="StyleBoldUnderline"/>
          <w:rFonts w:ascii="Garamond" w:hAnsi="Garamond"/>
        </w:rPr>
        <w:t xml:space="preserve"> for the problems evident in Chinese society </w:t>
      </w:r>
      <w:r w:rsidRPr="003D2E04">
        <w:rPr>
          <w:rStyle w:val="Emphasis"/>
          <w:rFonts w:ascii="Garamond" w:hAnsi="Garamond"/>
          <w:highlight w:val="cyan"/>
        </w:rPr>
        <w:t>and then lash out</w:t>
      </w:r>
      <w:r w:rsidRPr="003D2E04">
        <w:rPr>
          <w:rStyle w:val="StyleBoldUnderline"/>
          <w:rFonts w:ascii="Garamond" w:hAnsi="Garamond"/>
        </w:rPr>
        <w:t>,</w:t>
      </w:r>
      <w:r w:rsidRPr="003D2E04">
        <w:rPr>
          <w:rFonts w:ascii="Garamond" w:hAnsi="Garamond"/>
          <w:sz w:val="16"/>
        </w:rPr>
        <w:t xml:space="preserve"> as they did in September against Japan, over the uninhabited </w:t>
      </w:r>
      <w:proofErr w:type="spellStart"/>
      <w:r w:rsidRPr="003D2E04">
        <w:rPr>
          <w:rFonts w:ascii="Garamond" w:hAnsi="Garamond"/>
          <w:sz w:val="16"/>
        </w:rPr>
        <w:t>Senkaku</w:t>
      </w:r>
      <w:proofErr w:type="spellEnd"/>
      <w:r w:rsidRPr="003D2E04">
        <w:rPr>
          <w:rFonts w:ascii="Garamond" w:hAnsi="Garamond"/>
          <w:sz w:val="16"/>
        </w:rPr>
        <w:t xml:space="preserve"> Islands in the East China Sea. </w:t>
      </w:r>
      <w:r w:rsidR="0098734E" w:rsidRPr="003D2E04">
        <w:rPr>
          <w:rFonts w:ascii="Garamond" w:hAnsi="Garamond"/>
          <w:sz w:val="12"/>
        </w:rPr>
        <w:t>¶</w:t>
      </w:r>
      <w:r w:rsidRPr="003D2E04">
        <w:rPr>
          <w:rFonts w:ascii="Garamond" w:hAnsi="Garamond"/>
          <w:sz w:val="16"/>
        </w:rPr>
        <w:t xml:space="preserve"> </w:t>
      </w:r>
      <w:proofErr w:type="gramStart"/>
      <w:r w:rsidRPr="003D2E04">
        <w:rPr>
          <w:rStyle w:val="StyleBoldUnderline"/>
          <w:rFonts w:ascii="Garamond" w:hAnsi="Garamond"/>
        </w:rPr>
        <w:t>And</w:t>
      </w:r>
      <w:proofErr w:type="gramEnd"/>
      <w:r w:rsidRPr="003D2E04">
        <w:rPr>
          <w:rStyle w:val="StyleBoldUnderline"/>
          <w:rFonts w:ascii="Garamond" w:hAnsi="Garamond"/>
        </w:rPr>
        <w:t xml:space="preserve"> </w:t>
      </w:r>
      <w:r w:rsidRPr="003D2E04">
        <w:rPr>
          <w:rStyle w:val="StyleBoldUnderline"/>
          <w:rFonts w:ascii="Garamond" w:hAnsi="Garamond"/>
          <w:highlight w:val="cyan"/>
        </w:rPr>
        <w:t>as they lash out, they</w:t>
      </w:r>
      <w:r w:rsidRPr="003D2E04">
        <w:rPr>
          <w:rStyle w:val="StyleBoldUnderline"/>
          <w:rFonts w:ascii="Garamond" w:hAnsi="Garamond"/>
        </w:rPr>
        <w:t xml:space="preserve"> are making their </w:t>
      </w:r>
      <w:r w:rsidRPr="003D2E04">
        <w:rPr>
          <w:rStyle w:val="StyleBoldUnderline"/>
          <w:rFonts w:ascii="Garamond" w:hAnsi="Garamond"/>
          <w:highlight w:val="cyan"/>
        </w:rPr>
        <w:t>problems worse</w:t>
      </w:r>
      <w:r w:rsidRPr="003D2E04">
        <w:rPr>
          <w:rStyle w:val="StyleBoldUnderline"/>
          <w:rFonts w:ascii="Garamond" w:hAnsi="Garamond"/>
        </w:rPr>
        <w:t xml:space="preserve">. </w:t>
      </w:r>
      <w:r w:rsidRPr="003D2E04">
        <w:rPr>
          <w:rFonts w:ascii="Garamond" w:hAnsi="Garamond"/>
          <w:sz w:val="16"/>
        </w:rPr>
        <w:t xml:space="preserve">The anti-Japan protests in China last fall, for instance, are resulting in Japanese industry reducing its commitment to China by shifting investments into Southeast Asia, as Nissan announced at the end of October. That, in turn, could push the Chinese economy past the tipping point. </w:t>
      </w:r>
      <w:r w:rsidR="0098734E" w:rsidRPr="003D2E04">
        <w:rPr>
          <w:rFonts w:ascii="Garamond" w:hAnsi="Garamond"/>
          <w:sz w:val="12"/>
        </w:rPr>
        <w:t>¶</w:t>
      </w:r>
      <w:r w:rsidRPr="003D2E04">
        <w:rPr>
          <w:rFonts w:ascii="Garamond" w:hAnsi="Garamond"/>
          <w:sz w:val="16"/>
        </w:rPr>
        <w:t xml:space="preserve"> Moreover, </w:t>
      </w:r>
      <w:r w:rsidRPr="003D2E04">
        <w:rPr>
          <w:rStyle w:val="StyleBoldUnderline"/>
          <w:rFonts w:ascii="Garamond" w:hAnsi="Garamond"/>
          <w:highlight w:val="cyan"/>
        </w:rPr>
        <w:t>the North Korean crisis,</w:t>
      </w:r>
      <w:r w:rsidRPr="003D2E04">
        <w:rPr>
          <w:rStyle w:val="StyleBoldUnderline"/>
          <w:rFonts w:ascii="Garamond" w:hAnsi="Garamond"/>
        </w:rPr>
        <w:t xml:space="preserve"> which </w:t>
      </w:r>
      <w:r w:rsidRPr="003D2E04">
        <w:rPr>
          <w:rStyle w:val="StyleBoldUnderline"/>
          <w:rFonts w:ascii="Garamond" w:hAnsi="Garamond"/>
          <w:highlight w:val="cyan"/>
        </w:rPr>
        <w:t>Beijing has been aggravating behind the scenes</w:t>
      </w:r>
      <w:r w:rsidRPr="003D2E04">
        <w:rPr>
          <w:rStyle w:val="StyleBoldUnderline"/>
          <w:rFonts w:ascii="Garamond" w:hAnsi="Garamond"/>
        </w:rPr>
        <w:t>, is not helping the Chinese economy either</w:t>
      </w:r>
      <w:r w:rsidRPr="003D2E04">
        <w:rPr>
          <w:rFonts w:ascii="Garamond" w:hAnsi="Garamond"/>
          <w:sz w:val="16"/>
        </w:rPr>
        <w:t xml:space="preserve">. Commerce between China and the North seems largely unaffected, as various reports from the border crossings indicate. But </w:t>
      </w:r>
      <w:r w:rsidRPr="003D2E04">
        <w:rPr>
          <w:rStyle w:val="StyleBoldUnderline"/>
          <w:rFonts w:ascii="Garamond" w:hAnsi="Garamond"/>
        </w:rPr>
        <w:t xml:space="preserve">the Kim regime in Pyongyang seems to be targeting the South Korean economy with its threats, and that is beginning to have some effect. </w:t>
      </w:r>
      <w:r w:rsidR="0098734E" w:rsidRPr="003D2E04">
        <w:rPr>
          <w:rStyle w:val="StyleBoldUnderline"/>
          <w:rFonts w:ascii="Garamond" w:hAnsi="Garamond"/>
          <w:sz w:val="12"/>
          <w:u w:val="none"/>
        </w:rPr>
        <w:t>¶</w:t>
      </w:r>
      <w:r w:rsidRPr="003D2E04">
        <w:rPr>
          <w:rFonts w:ascii="Garamond" w:hAnsi="Garamond"/>
          <w:sz w:val="16"/>
        </w:rPr>
        <w:t xml:space="preserve"> “</w:t>
      </w:r>
      <w:r w:rsidRPr="003D2E04">
        <w:rPr>
          <w:rStyle w:val="StyleBoldUnderline"/>
          <w:rFonts w:ascii="Garamond" w:hAnsi="Garamond"/>
        </w:rPr>
        <w:t xml:space="preserve">The North Koreans are now using the propaganda in an extreme form to try to damage foreign direct investments into South </w:t>
      </w:r>
      <w:proofErr w:type="gramStart"/>
      <w:r w:rsidRPr="003D2E04">
        <w:rPr>
          <w:rStyle w:val="StyleBoldUnderline"/>
          <w:rFonts w:ascii="Garamond" w:hAnsi="Garamond"/>
        </w:rPr>
        <w:t>Korea</w:t>
      </w:r>
      <w:r w:rsidRPr="003D2E04">
        <w:rPr>
          <w:rFonts w:ascii="Garamond" w:hAnsi="Garamond"/>
          <w:sz w:val="16"/>
        </w:rPr>
        <w:t>,”</w:t>
      </w:r>
      <w:proofErr w:type="gramEnd"/>
      <w:r w:rsidRPr="003D2E04">
        <w:rPr>
          <w:rFonts w:ascii="Garamond" w:hAnsi="Garamond"/>
          <w:sz w:val="16"/>
        </w:rPr>
        <w:t xml:space="preserve"> says Tom </w:t>
      </w:r>
      <w:proofErr w:type="spellStart"/>
      <w:r w:rsidRPr="003D2E04">
        <w:rPr>
          <w:rFonts w:ascii="Garamond" w:hAnsi="Garamond"/>
          <w:sz w:val="16"/>
        </w:rPr>
        <w:t>Coyner</w:t>
      </w:r>
      <w:proofErr w:type="spellEnd"/>
      <w:r w:rsidRPr="003D2E04">
        <w:rPr>
          <w:rFonts w:ascii="Garamond" w:hAnsi="Garamond"/>
          <w:sz w:val="16"/>
        </w:rPr>
        <w:t>, author of “Doing Business in Korea,” to the New York Times. “</w:t>
      </w:r>
      <w:r w:rsidRPr="003D2E04">
        <w:rPr>
          <w:rStyle w:val="StyleBoldUnderline"/>
          <w:rFonts w:ascii="Garamond" w:hAnsi="Garamond"/>
        </w:rPr>
        <w:t>They are, in a sense at this point, winning in an asymmetrical psychological warfare, attacking the economic strength of South Korea</w:t>
      </w:r>
      <w:r w:rsidRPr="003D2E04">
        <w:rPr>
          <w:rFonts w:ascii="Garamond" w:hAnsi="Garamond"/>
          <w:sz w:val="16"/>
        </w:rPr>
        <w:t xml:space="preserve">.” And as the Times points out, </w:t>
      </w:r>
      <w:r w:rsidRPr="003D2E04">
        <w:rPr>
          <w:rStyle w:val="StyleBoldUnderline"/>
          <w:rFonts w:ascii="Garamond" w:hAnsi="Garamond"/>
        </w:rPr>
        <w:t xml:space="preserve">South Koreans know “their globalized economy has much more to lose than the North’s isolated and already highly sanctioned economy.” </w:t>
      </w:r>
      <w:r w:rsidR="0098734E" w:rsidRPr="003D2E04">
        <w:rPr>
          <w:rStyle w:val="StyleBoldUnderline"/>
          <w:rFonts w:ascii="Garamond" w:hAnsi="Garamond"/>
          <w:sz w:val="12"/>
          <w:u w:val="none"/>
        </w:rPr>
        <w:t>¶</w:t>
      </w:r>
      <w:r w:rsidRPr="003D2E04">
        <w:rPr>
          <w:rFonts w:ascii="Garamond" w:hAnsi="Garamond"/>
          <w:sz w:val="16"/>
        </w:rPr>
        <w:t xml:space="preserve"> Yet Pyongyang leaders may be taking down more than just the South. In an interconnected world, they may be damaging the other networked economies in the region, those of Japan and China. </w:t>
      </w:r>
      <w:r w:rsidRPr="003D2E04">
        <w:rPr>
          <w:rStyle w:val="StyleBoldUnderline"/>
          <w:rFonts w:ascii="Garamond" w:hAnsi="Garamond"/>
        </w:rPr>
        <w:t xml:space="preserve">All three economies—South Korea, Japan, and China—have integrated themselves into the others, for instance making the others part of the global supply chains of their companies. </w:t>
      </w:r>
      <w:r w:rsidR="0098734E" w:rsidRPr="003D2E04">
        <w:rPr>
          <w:rStyle w:val="StyleBoldUnderline"/>
          <w:rFonts w:ascii="Garamond" w:hAnsi="Garamond"/>
          <w:sz w:val="12"/>
          <w:u w:val="none"/>
        </w:rPr>
        <w:t>¶</w:t>
      </w:r>
      <w:r w:rsidRPr="003D2E04">
        <w:rPr>
          <w:rFonts w:ascii="Garamond" w:hAnsi="Garamond"/>
          <w:sz w:val="16"/>
        </w:rPr>
        <w:t xml:space="preserve"> </w:t>
      </w:r>
      <w:proofErr w:type="gramStart"/>
      <w:r w:rsidRPr="003D2E04">
        <w:rPr>
          <w:rFonts w:ascii="Garamond" w:hAnsi="Garamond"/>
          <w:sz w:val="16"/>
        </w:rPr>
        <w:t>In</w:t>
      </w:r>
      <w:proofErr w:type="gramEnd"/>
      <w:r w:rsidRPr="003D2E04">
        <w:rPr>
          <w:rFonts w:ascii="Garamond" w:hAnsi="Garamond"/>
          <w:sz w:val="16"/>
        </w:rPr>
        <w:t xml:space="preserve"> these circumstances, </w:t>
      </w:r>
      <w:r w:rsidRPr="003D2E04">
        <w:rPr>
          <w:rStyle w:val="StyleBoldUnderline"/>
          <w:rFonts w:ascii="Garamond" w:hAnsi="Garamond"/>
        </w:rPr>
        <w:t>it is unlikely that only South Korea will be damaged. The South is China’s third-largest trading partner, and it is China’s fifth-largest source of foreign direct investment.</w:t>
      </w:r>
      <w:r w:rsidRPr="003D2E04">
        <w:rPr>
          <w:rFonts w:ascii="Garamond" w:hAnsi="Garamond"/>
          <w:sz w:val="16"/>
        </w:rPr>
        <w:t xml:space="preserve"> Trade between China and South Korea increased 40 times in 20 years. It rose 18.6% in 2011 to $245.6 billion, a record high. So </w:t>
      </w:r>
      <w:r w:rsidRPr="003D2E04">
        <w:rPr>
          <w:rStyle w:val="StyleBoldUnderline"/>
          <w:rFonts w:ascii="Garamond" w:hAnsi="Garamond"/>
        </w:rPr>
        <w:t xml:space="preserve">South Korea’s troubles will eventually becomes China’s. </w:t>
      </w:r>
      <w:r w:rsidR="0098734E" w:rsidRPr="003D2E04">
        <w:rPr>
          <w:rStyle w:val="StyleBoldUnderline"/>
          <w:rFonts w:ascii="Garamond" w:hAnsi="Garamond"/>
          <w:sz w:val="12"/>
          <w:u w:val="none"/>
        </w:rPr>
        <w:t>¶</w:t>
      </w:r>
      <w:r w:rsidRPr="003D2E04">
        <w:rPr>
          <w:rFonts w:ascii="Garamond" w:hAnsi="Garamond"/>
          <w:sz w:val="16"/>
        </w:rPr>
        <w:t xml:space="preserve"> Ultimately, </w:t>
      </w:r>
      <w:r w:rsidRPr="003D2E04">
        <w:rPr>
          <w:rStyle w:val="StyleBoldUnderline"/>
          <w:rFonts w:ascii="Garamond" w:hAnsi="Garamond"/>
          <w:highlight w:val="cyan"/>
        </w:rPr>
        <w:t>Beijing’s strategy of making itself a danger to its neighbors cannot be good for its economy</w:t>
      </w:r>
      <w:r w:rsidRPr="003D2E04">
        <w:rPr>
          <w:rStyle w:val="StyleBoldUnderline"/>
          <w:rFonts w:ascii="Garamond" w:hAnsi="Garamond"/>
        </w:rPr>
        <w:t xml:space="preserve">. </w:t>
      </w:r>
      <w:r w:rsidRPr="003D2E04">
        <w:rPr>
          <w:rFonts w:ascii="Garamond" w:hAnsi="Garamond"/>
          <w:sz w:val="16"/>
        </w:rPr>
        <w:t xml:space="preserve">Worse, </w:t>
      </w:r>
      <w:r w:rsidRPr="003D2E04">
        <w:rPr>
          <w:rStyle w:val="StyleBoldUnderline"/>
          <w:rFonts w:ascii="Garamond" w:hAnsi="Garamond"/>
          <w:highlight w:val="cyan"/>
        </w:rPr>
        <w:t>China is making itself an</w:t>
      </w:r>
      <w:r w:rsidRPr="003D2E04">
        <w:rPr>
          <w:rStyle w:val="StyleBoldUnderline"/>
          <w:rFonts w:ascii="Garamond" w:hAnsi="Garamond"/>
        </w:rPr>
        <w:t xml:space="preserve"> </w:t>
      </w:r>
      <w:r w:rsidRPr="003D2E04">
        <w:rPr>
          <w:rStyle w:val="StyleBoldUnderline"/>
          <w:rFonts w:ascii="Garamond" w:hAnsi="Garamond"/>
          <w:highlight w:val="cyan"/>
        </w:rPr>
        <w:t>adversary of</w:t>
      </w:r>
      <w:r w:rsidRPr="003D2E04">
        <w:rPr>
          <w:rStyle w:val="StyleBoldUnderline"/>
          <w:rFonts w:ascii="Garamond" w:hAnsi="Garamond"/>
        </w:rPr>
        <w:t xml:space="preserve"> its most important customer, </w:t>
      </w:r>
      <w:r w:rsidRPr="003D2E04">
        <w:rPr>
          <w:rStyle w:val="StyleBoldUnderline"/>
          <w:rFonts w:ascii="Garamond" w:hAnsi="Garamond"/>
          <w:highlight w:val="cyan"/>
        </w:rPr>
        <w:t>the United States</w:t>
      </w:r>
      <w:r w:rsidRPr="003D2E04">
        <w:rPr>
          <w:rStyle w:val="StyleBoldUnderline"/>
          <w:rFonts w:ascii="Garamond" w:hAnsi="Garamond"/>
        </w:rPr>
        <w:t xml:space="preserve">. </w:t>
      </w:r>
      <w:r w:rsidRPr="003D2E04">
        <w:rPr>
          <w:rFonts w:ascii="Garamond" w:hAnsi="Garamond"/>
          <w:sz w:val="16"/>
        </w:rPr>
        <w:t xml:space="preserve">Last month, Director of National Intelligence James Clapper elevated </w:t>
      </w:r>
      <w:r w:rsidRPr="003D2E04">
        <w:rPr>
          <w:rStyle w:val="StyleBoldUnderline"/>
          <w:rFonts w:ascii="Garamond" w:hAnsi="Garamond"/>
        </w:rPr>
        <w:t xml:space="preserve">cyber attacks above terrorism as the most serious national security threat. </w:t>
      </w:r>
      <w:r w:rsidRPr="003D2E04">
        <w:rPr>
          <w:rStyle w:val="StyleBoldUnderline"/>
          <w:rFonts w:ascii="Garamond" w:hAnsi="Garamond"/>
          <w:highlight w:val="cyan"/>
        </w:rPr>
        <w:t>China</w:t>
      </w:r>
      <w:r w:rsidRPr="003D2E04">
        <w:rPr>
          <w:rFonts w:ascii="Garamond" w:hAnsi="Garamond"/>
          <w:sz w:val="16"/>
        </w:rPr>
        <w:t xml:space="preserve">, of course, </w:t>
      </w:r>
      <w:r w:rsidRPr="003D2E04">
        <w:rPr>
          <w:rStyle w:val="StyleBoldUnderline"/>
          <w:rFonts w:ascii="Garamond" w:hAnsi="Garamond"/>
          <w:highlight w:val="cyan"/>
        </w:rPr>
        <w:t>is America’s number one cyber adversary</w:t>
      </w:r>
      <w:r w:rsidRPr="003D2E04">
        <w:rPr>
          <w:rStyle w:val="StyleBoldUnderline"/>
          <w:rFonts w:ascii="Garamond" w:hAnsi="Garamond"/>
        </w:rPr>
        <w:t>. Being named your biggest customer’s biggest threat is not smart strategy</w:t>
      </w:r>
      <w:proofErr w:type="gramStart"/>
      <w:r w:rsidRPr="003D2E04">
        <w:rPr>
          <w:rStyle w:val="StyleBoldUnderline"/>
          <w:rFonts w:ascii="Garamond" w:hAnsi="Garamond"/>
        </w:rPr>
        <w:t>.</w:t>
      </w:r>
      <w:r w:rsidR="0098734E" w:rsidRPr="003D2E04">
        <w:rPr>
          <w:rStyle w:val="StyleBoldUnderline"/>
          <w:rFonts w:ascii="Garamond" w:hAnsi="Garamond"/>
          <w:sz w:val="12"/>
          <w:u w:val="none"/>
        </w:rPr>
        <w:t>¶</w:t>
      </w:r>
      <w:proofErr w:type="gramEnd"/>
      <w:r w:rsidRPr="003D2E04">
        <w:rPr>
          <w:rFonts w:ascii="Garamond" w:hAnsi="Garamond"/>
          <w:sz w:val="16"/>
        </w:rPr>
        <w:t xml:space="preserve"> And there is a broader issue. For more than four decades, </w:t>
      </w:r>
      <w:r w:rsidRPr="003D2E04">
        <w:rPr>
          <w:rStyle w:val="StyleBoldUnderline"/>
          <w:rFonts w:ascii="Garamond" w:hAnsi="Garamond"/>
          <w:highlight w:val="cyan"/>
        </w:rPr>
        <w:t>Washington has sought to “engage” Beijing</w:t>
      </w:r>
      <w:r w:rsidRPr="003D2E04">
        <w:rPr>
          <w:rStyle w:val="StyleBoldUnderline"/>
          <w:rFonts w:ascii="Garamond" w:hAnsi="Garamond"/>
        </w:rPr>
        <w:t xml:space="preserve"> and bring it into the international community</w:t>
      </w:r>
      <w:r w:rsidRPr="003D2E04">
        <w:rPr>
          <w:rFonts w:ascii="Garamond" w:hAnsi="Garamond"/>
          <w:sz w:val="16"/>
        </w:rPr>
        <w:t xml:space="preserve">. Inside the existing geopolitical order China prospered, and in the past quarter century the people who have benefited the most from the American-led system are not the Americans </w:t>
      </w:r>
      <w:r w:rsidRPr="003D2E04">
        <w:rPr>
          <w:rStyle w:val="StyleBoldUnderline"/>
          <w:rFonts w:ascii="Garamond" w:hAnsi="Garamond"/>
          <w:highlight w:val="cyan"/>
        </w:rPr>
        <w:t>but</w:t>
      </w:r>
      <w:r w:rsidRPr="003D2E04">
        <w:rPr>
          <w:rFonts w:ascii="Garamond" w:hAnsi="Garamond"/>
          <w:sz w:val="16"/>
        </w:rPr>
        <w:t xml:space="preserve"> the Chinese. In a peaceful world the Chinese manufactured and traded their way up through the ranks of nations and, as a consequence, transformed their country for the better. </w:t>
      </w:r>
      <w:r w:rsidR="0098734E" w:rsidRPr="003D2E04">
        <w:rPr>
          <w:rFonts w:ascii="Garamond" w:hAnsi="Garamond"/>
          <w:sz w:val="12"/>
        </w:rPr>
        <w:t>¶</w:t>
      </w:r>
      <w:r w:rsidRPr="003D2E04">
        <w:rPr>
          <w:rFonts w:ascii="Garamond" w:hAnsi="Garamond"/>
          <w:sz w:val="16"/>
        </w:rPr>
        <w:t xml:space="preserve"> </w:t>
      </w:r>
      <w:proofErr w:type="gramStart"/>
      <w:r w:rsidRPr="003D2E04">
        <w:rPr>
          <w:rFonts w:ascii="Garamond" w:hAnsi="Garamond"/>
          <w:sz w:val="16"/>
        </w:rPr>
        <w:t>Yet</w:t>
      </w:r>
      <w:proofErr w:type="gramEnd"/>
      <w:r w:rsidRPr="003D2E04">
        <w:rPr>
          <w:rFonts w:ascii="Garamond" w:hAnsi="Garamond"/>
          <w:sz w:val="16"/>
        </w:rPr>
        <w:t xml:space="preserve"> their leaders no longer accept the world as it is. Once deft, subtle, and patient, Chinese diplomacy has, especially since the end of 2009, become shrill and hostile. </w:t>
      </w:r>
      <w:r w:rsidRPr="003D2E04">
        <w:rPr>
          <w:rStyle w:val="Emphasis"/>
          <w:rFonts w:ascii="Garamond" w:hAnsi="Garamond"/>
        </w:rPr>
        <w:t xml:space="preserve">And </w:t>
      </w:r>
      <w:r w:rsidRPr="003D2E04">
        <w:rPr>
          <w:rStyle w:val="Emphasis"/>
          <w:rFonts w:ascii="Garamond" w:hAnsi="Garamond"/>
          <w:highlight w:val="cyan"/>
        </w:rPr>
        <w:t>Beijing has increasingly set itself against America</w:t>
      </w:r>
      <w:r w:rsidRPr="003D2E04">
        <w:rPr>
          <w:rFonts w:ascii="Garamond" w:hAnsi="Garamond"/>
          <w:sz w:val="16"/>
        </w:rPr>
        <w:t xml:space="preserve">—as well as its generals and admirals. We are now hearing war talk in the Chinese capital from civilians, such as new leader Xi </w:t>
      </w:r>
      <w:proofErr w:type="spellStart"/>
      <w:r w:rsidRPr="003D2E04">
        <w:rPr>
          <w:rFonts w:ascii="Garamond" w:hAnsi="Garamond"/>
          <w:sz w:val="16"/>
        </w:rPr>
        <w:t>Jinping</w:t>
      </w:r>
      <w:proofErr w:type="spellEnd"/>
      <w:r w:rsidRPr="003D2E04">
        <w:rPr>
          <w:rFonts w:ascii="Garamond" w:hAnsi="Garamond"/>
          <w:sz w:val="16"/>
        </w:rPr>
        <w:t xml:space="preserve">, and flag officers alike. </w:t>
      </w:r>
      <w:r w:rsidR="0098734E" w:rsidRPr="003D2E04">
        <w:rPr>
          <w:rFonts w:ascii="Garamond" w:hAnsi="Garamond"/>
          <w:sz w:val="12"/>
        </w:rPr>
        <w:t>¶</w:t>
      </w:r>
      <w:r w:rsidRPr="003D2E04">
        <w:rPr>
          <w:rFonts w:ascii="Garamond" w:hAnsi="Garamond"/>
          <w:sz w:val="16"/>
        </w:rPr>
        <w:t xml:space="preserve"> Unfortunately for Chinese policymakers, </w:t>
      </w:r>
      <w:r w:rsidRPr="003D2E04">
        <w:rPr>
          <w:rStyle w:val="Emphasis"/>
          <w:rFonts w:ascii="Garamond" w:hAnsi="Garamond"/>
        </w:rPr>
        <w:t xml:space="preserve">the </w:t>
      </w:r>
      <w:r w:rsidRPr="003D2E04">
        <w:rPr>
          <w:rStyle w:val="Emphasis"/>
          <w:rFonts w:ascii="Garamond" w:hAnsi="Garamond"/>
          <w:highlight w:val="cyan"/>
        </w:rPr>
        <w:t>resulting controversies are occurring in conjunction with others, both internal and external</w:t>
      </w:r>
      <w:r w:rsidRPr="003D2E04">
        <w:rPr>
          <w:rFonts w:ascii="Garamond" w:hAnsi="Garamond"/>
          <w:sz w:val="16"/>
        </w:rPr>
        <w:t xml:space="preserve">. As Fitch suggested last week, </w:t>
      </w:r>
      <w:r w:rsidRPr="003D2E04">
        <w:rPr>
          <w:rStyle w:val="StyleBoldUnderline"/>
          <w:rFonts w:ascii="Garamond" w:hAnsi="Garamond"/>
        </w:rPr>
        <w:t xml:space="preserve">more geopolitical risk is the one factor, during this period of economic </w:t>
      </w:r>
      <w:proofErr w:type="gramStart"/>
      <w:r w:rsidRPr="003D2E04">
        <w:rPr>
          <w:rStyle w:val="StyleBoldUnderline"/>
          <w:rFonts w:ascii="Garamond" w:hAnsi="Garamond"/>
        </w:rPr>
        <w:t>fragility, that</w:t>
      </w:r>
      <w:proofErr w:type="gramEnd"/>
      <w:r w:rsidRPr="003D2E04">
        <w:rPr>
          <w:rStyle w:val="StyleBoldUnderline"/>
          <w:rFonts w:ascii="Garamond" w:hAnsi="Garamond"/>
        </w:rPr>
        <w:t xml:space="preserve"> could push the Chinese economy over the edge</w:t>
      </w:r>
      <w:r w:rsidRPr="003D2E04">
        <w:rPr>
          <w:rFonts w:ascii="Garamond" w:hAnsi="Garamond"/>
          <w:sz w:val="16"/>
        </w:rPr>
        <w:t>.</w:t>
      </w:r>
    </w:p>
    <w:p w14:paraId="0F7C6440" w14:textId="77777777" w:rsidR="00A83054" w:rsidRPr="003D2E04" w:rsidRDefault="00A83054" w:rsidP="0070698D">
      <w:pPr>
        <w:rPr>
          <w:rFonts w:ascii="Garamond" w:hAnsi="Garamond"/>
        </w:rPr>
      </w:pPr>
    </w:p>
    <w:p w14:paraId="7FC47E8F" w14:textId="77777777" w:rsidR="00A83054" w:rsidRPr="003D2E04" w:rsidRDefault="00A83054" w:rsidP="00A83054">
      <w:pPr>
        <w:rPr>
          <w:rFonts w:ascii="Garamond" w:hAnsi="Garamond"/>
        </w:rPr>
      </w:pPr>
    </w:p>
    <w:p w14:paraId="30382EAF" w14:textId="1CFC823D" w:rsidR="00A83054" w:rsidRPr="003D2E04" w:rsidRDefault="00A83054" w:rsidP="00A83054">
      <w:pPr>
        <w:pStyle w:val="Heading4"/>
        <w:rPr>
          <w:rFonts w:ascii="Garamond" w:hAnsi="Garamond"/>
        </w:rPr>
      </w:pPr>
      <w:r w:rsidRPr="003D2E04">
        <w:rPr>
          <w:rFonts w:ascii="Garamond" w:hAnsi="Garamond"/>
        </w:rPr>
        <w:t>Chinese economic collapse causes hardline takeover and civil war—the impact is worldwide nuclear and biological war and WMD terrorism</w:t>
      </w:r>
    </w:p>
    <w:p w14:paraId="1DB6DCFA" w14:textId="77777777" w:rsidR="0098734E" w:rsidRPr="003D2E04" w:rsidRDefault="00A83054" w:rsidP="00A83054">
      <w:pPr>
        <w:rPr>
          <w:rFonts w:ascii="Garamond" w:hAnsi="Garamond"/>
        </w:rPr>
      </w:pPr>
      <w:r w:rsidRPr="003D2E04">
        <w:rPr>
          <w:rStyle w:val="StyleStyleBold12pt"/>
          <w:rFonts w:ascii="Garamond" w:hAnsi="Garamond"/>
        </w:rPr>
        <w:t>MARCUS 2015</w:t>
      </w:r>
      <w:r w:rsidRPr="003D2E04">
        <w:rPr>
          <w:rFonts w:ascii="Garamond" w:hAnsi="Garamond"/>
        </w:rPr>
        <w:t xml:space="preserve"> </w:t>
      </w:r>
    </w:p>
    <w:p w14:paraId="7663B76D" w14:textId="0B482CDA" w:rsidR="00A83054" w:rsidRPr="003D2E04" w:rsidRDefault="00A83054" w:rsidP="00A83054">
      <w:pPr>
        <w:rPr>
          <w:rFonts w:ascii="Garamond" w:hAnsi="Garamond"/>
        </w:rPr>
      </w:pPr>
      <w:r w:rsidRPr="003D2E04">
        <w:rPr>
          <w:rFonts w:ascii="Garamond" w:hAnsi="Garamond"/>
          <w:sz w:val="20"/>
        </w:rPr>
        <w:t>(Staff writer, OTG News, “The REAL Chinese Economy Exposed,” Off the Grid News, date is copyright date; accessed 12/13/2015, http://www.offthegridnews.com/financial/the-real-chinese-economy-exposed/)</w:t>
      </w:r>
    </w:p>
    <w:p w14:paraId="6A80D837" w14:textId="77777777" w:rsidR="00A83054" w:rsidRPr="003D2E04" w:rsidRDefault="00A83054" w:rsidP="00A83054">
      <w:pPr>
        <w:rPr>
          <w:rFonts w:ascii="Garamond" w:hAnsi="Garamond"/>
          <w:sz w:val="16"/>
        </w:rPr>
      </w:pPr>
      <w:r w:rsidRPr="003D2E04">
        <w:rPr>
          <w:rFonts w:ascii="Garamond" w:hAnsi="Garamond"/>
          <w:highlight w:val="cyan"/>
          <w:u w:val="single"/>
        </w:rPr>
        <w:t>An</w:t>
      </w:r>
      <w:r w:rsidRPr="003D2E04">
        <w:rPr>
          <w:rFonts w:ascii="Garamond" w:hAnsi="Garamond"/>
          <w:u w:val="single"/>
        </w:rPr>
        <w:t xml:space="preserve"> obvious </w:t>
      </w:r>
      <w:r w:rsidRPr="003D2E04">
        <w:rPr>
          <w:rFonts w:ascii="Garamond" w:hAnsi="Garamond"/>
          <w:highlight w:val="cyan"/>
          <w:u w:val="single"/>
        </w:rPr>
        <w:t>victim</w:t>
      </w:r>
      <w:r w:rsidRPr="003D2E04">
        <w:rPr>
          <w:rFonts w:ascii="Garamond" w:hAnsi="Garamond"/>
          <w:u w:val="single"/>
        </w:rPr>
        <w:t xml:space="preserve"> </w:t>
      </w:r>
      <w:r w:rsidRPr="003D2E04">
        <w:rPr>
          <w:rFonts w:ascii="Garamond" w:hAnsi="Garamond"/>
          <w:highlight w:val="cyan"/>
          <w:u w:val="single"/>
        </w:rPr>
        <w:t>o</w:t>
      </w:r>
      <w:r w:rsidRPr="003D2E04">
        <w:rPr>
          <w:rFonts w:ascii="Garamond" w:hAnsi="Garamond"/>
          <w:u w:val="single"/>
        </w:rPr>
        <w:t xml:space="preserve">f </w:t>
      </w:r>
      <w:r w:rsidRPr="003D2E04">
        <w:rPr>
          <w:rFonts w:ascii="Garamond" w:hAnsi="Garamond"/>
          <w:highlight w:val="cyan"/>
          <w:u w:val="single"/>
        </w:rPr>
        <w:t>economic collapse</w:t>
      </w:r>
      <w:r w:rsidRPr="003D2E04">
        <w:rPr>
          <w:rFonts w:ascii="Garamond" w:hAnsi="Garamond"/>
          <w:u w:val="single"/>
        </w:rPr>
        <w:t xml:space="preserve"> in China </w:t>
      </w:r>
      <w:r w:rsidRPr="003D2E04">
        <w:rPr>
          <w:rFonts w:ascii="Garamond" w:hAnsi="Garamond"/>
          <w:highlight w:val="cyan"/>
          <w:u w:val="single"/>
        </w:rPr>
        <w:t>will be</w:t>
      </w:r>
      <w:r w:rsidRPr="003D2E04">
        <w:rPr>
          <w:rFonts w:ascii="Garamond" w:hAnsi="Garamond"/>
          <w:u w:val="single"/>
        </w:rPr>
        <w:t xml:space="preserve"> the</w:t>
      </w:r>
      <w:r w:rsidRPr="003D2E04">
        <w:rPr>
          <w:rFonts w:ascii="Garamond" w:hAnsi="Garamond"/>
          <w:sz w:val="16"/>
        </w:rPr>
        <w:t xml:space="preserve"> Chinese Communist </w:t>
      </w:r>
      <w:r w:rsidRPr="003D2E04">
        <w:rPr>
          <w:rFonts w:ascii="Garamond" w:hAnsi="Garamond"/>
          <w:highlight w:val="cyan"/>
          <w:u w:val="single"/>
        </w:rPr>
        <w:t>Party</w:t>
      </w:r>
      <w:r w:rsidRPr="003D2E04">
        <w:rPr>
          <w:rFonts w:ascii="Garamond" w:hAnsi="Garamond"/>
          <w:u w:val="single"/>
        </w:rPr>
        <w:t xml:space="preserve">, </w:t>
      </w:r>
      <w:r w:rsidRPr="003D2E04">
        <w:rPr>
          <w:rFonts w:ascii="Garamond" w:hAnsi="Garamond"/>
          <w:highlight w:val="cyan"/>
          <w:u w:val="single"/>
        </w:rPr>
        <w:t>which</w:t>
      </w:r>
      <w:r w:rsidRPr="003D2E04">
        <w:rPr>
          <w:rFonts w:ascii="Garamond" w:hAnsi="Garamond"/>
          <w:u w:val="single"/>
        </w:rPr>
        <w:t xml:space="preserve"> has </w:t>
      </w:r>
      <w:r w:rsidRPr="003D2E04">
        <w:rPr>
          <w:rFonts w:ascii="Garamond" w:hAnsi="Garamond"/>
          <w:highlight w:val="cyan"/>
          <w:u w:val="single"/>
        </w:rPr>
        <w:t>staked</w:t>
      </w:r>
      <w:r w:rsidRPr="003D2E04">
        <w:rPr>
          <w:rFonts w:ascii="Garamond" w:hAnsi="Garamond"/>
          <w:u w:val="single"/>
        </w:rPr>
        <w:t xml:space="preserve"> its </w:t>
      </w:r>
      <w:r w:rsidRPr="003D2E04">
        <w:rPr>
          <w:rFonts w:ascii="Garamond" w:hAnsi="Garamond"/>
          <w:highlight w:val="cyan"/>
          <w:u w:val="single"/>
        </w:rPr>
        <w:t>reputation</w:t>
      </w:r>
      <w:r w:rsidRPr="003D2E04">
        <w:rPr>
          <w:rFonts w:ascii="Garamond" w:hAnsi="Garamond"/>
          <w:u w:val="single"/>
        </w:rPr>
        <w:t xml:space="preserve"> </w:t>
      </w:r>
      <w:r w:rsidRPr="003D2E04">
        <w:rPr>
          <w:rFonts w:ascii="Garamond" w:hAnsi="Garamond"/>
          <w:highlight w:val="cyan"/>
          <w:u w:val="single"/>
        </w:rPr>
        <w:t>on economic success</w:t>
      </w:r>
      <w:r w:rsidRPr="003D2E04">
        <w:rPr>
          <w:rFonts w:ascii="Garamond" w:hAnsi="Garamond"/>
          <w:sz w:val="16"/>
        </w:rPr>
        <w:t xml:space="preserve">. The economic success now looks like a giant con game, and guess </w:t>
      </w:r>
      <w:proofErr w:type="gramStart"/>
      <w:r w:rsidRPr="003D2E04">
        <w:rPr>
          <w:rFonts w:ascii="Garamond" w:hAnsi="Garamond"/>
          <w:sz w:val="16"/>
        </w:rPr>
        <w:t>who</w:t>
      </w:r>
      <w:proofErr w:type="gramEnd"/>
      <w:r w:rsidRPr="003D2E04">
        <w:rPr>
          <w:rFonts w:ascii="Garamond" w:hAnsi="Garamond"/>
          <w:sz w:val="16"/>
        </w:rPr>
        <w:t xml:space="preserve"> the Chinese mob will blame? Hint: it won’t be the United States of America.</w:t>
      </w:r>
    </w:p>
    <w:p w14:paraId="6BF3AD7D" w14:textId="77777777" w:rsidR="00A83054" w:rsidRPr="003D2E04" w:rsidRDefault="00A83054" w:rsidP="00A83054">
      <w:pPr>
        <w:rPr>
          <w:rFonts w:ascii="Garamond" w:hAnsi="Garamond"/>
          <w:sz w:val="16"/>
        </w:rPr>
      </w:pPr>
      <w:r w:rsidRPr="003D2E04">
        <w:rPr>
          <w:rFonts w:ascii="Garamond" w:hAnsi="Garamond"/>
          <w:u w:val="single"/>
        </w:rPr>
        <w:t>Events in Russia</w:t>
      </w:r>
      <w:r w:rsidRPr="003D2E04">
        <w:rPr>
          <w:rFonts w:ascii="Garamond" w:hAnsi="Garamond"/>
          <w:sz w:val="16"/>
        </w:rPr>
        <w:t xml:space="preserve"> in 1991 </w:t>
      </w:r>
      <w:r w:rsidRPr="003D2E04">
        <w:rPr>
          <w:rFonts w:ascii="Garamond" w:hAnsi="Garamond"/>
          <w:u w:val="single"/>
        </w:rPr>
        <w:t>and the Middle East</w:t>
      </w:r>
      <w:r w:rsidRPr="003D2E04">
        <w:rPr>
          <w:rFonts w:ascii="Garamond" w:hAnsi="Garamond"/>
          <w:sz w:val="16"/>
        </w:rPr>
        <w:t xml:space="preserve"> last year </w:t>
      </w:r>
      <w:r w:rsidRPr="003D2E04">
        <w:rPr>
          <w:rFonts w:ascii="Garamond" w:hAnsi="Garamond"/>
          <w:u w:val="single"/>
        </w:rPr>
        <w:t>showed</w:t>
      </w:r>
      <w:r w:rsidRPr="003D2E04">
        <w:rPr>
          <w:rFonts w:ascii="Garamond" w:hAnsi="Garamond"/>
          <w:sz w:val="16"/>
        </w:rPr>
        <w:t xml:space="preserve"> us </w:t>
      </w:r>
      <w:r w:rsidRPr="003D2E04">
        <w:rPr>
          <w:rFonts w:ascii="Garamond" w:hAnsi="Garamond"/>
          <w:u w:val="single"/>
        </w:rPr>
        <w:t>how quickly</w:t>
      </w:r>
      <w:r w:rsidRPr="003D2E04">
        <w:rPr>
          <w:rFonts w:ascii="Garamond" w:hAnsi="Garamond"/>
          <w:sz w:val="16"/>
        </w:rPr>
        <w:t xml:space="preserve"> totalitarian and authoritarian </w:t>
      </w:r>
      <w:r w:rsidRPr="003D2E04">
        <w:rPr>
          <w:rFonts w:ascii="Garamond" w:hAnsi="Garamond"/>
          <w:u w:val="single"/>
        </w:rPr>
        <w:t>governments can collapse</w:t>
      </w:r>
      <w:r w:rsidRPr="003D2E04">
        <w:rPr>
          <w:rFonts w:ascii="Garamond" w:hAnsi="Garamond"/>
          <w:sz w:val="16"/>
        </w:rPr>
        <w:t xml:space="preserve">. The situation is often </w:t>
      </w:r>
      <w:r w:rsidRPr="003D2E04">
        <w:rPr>
          <w:rFonts w:ascii="Garamond" w:hAnsi="Garamond"/>
          <w:u w:val="single"/>
        </w:rPr>
        <w:t xml:space="preserve">here today, gone tomorrow. This can </w:t>
      </w:r>
      <w:r w:rsidRPr="003D2E04">
        <w:rPr>
          <w:rFonts w:ascii="Garamond" w:hAnsi="Garamond"/>
          <w:highlight w:val="cyan"/>
          <w:u w:val="single"/>
        </w:rPr>
        <w:t>create</w:t>
      </w:r>
      <w:r w:rsidRPr="003D2E04">
        <w:rPr>
          <w:rFonts w:ascii="Garamond" w:hAnsi="Garamond"/>
          <w:u w:val="single"/>
        </w:rPr>
        <w:t xml:space="preserve"> a </w:t>
      </w:r>
      <w:r w:rsidRPr="003D2E04">
        <w:rPr>
          <w:rFonts w:ascii="Garamond" w:hAnsi="Garamond"/>
          <w:highlight w:val="cyan"/>
          <w:u w:val="single"/>
        </w:rPr>
        <w:t>power vacuum</w:t>
      </w:r>
      <w:r w:rsidRPr="003D2E04">
        <w:rPr>
          <w:rFonts w:ascii="Garamond" w:hAnsi="Garamond"/>
          <w:u w:val="single"/>
        </w:rPr>
        <w:t xml:space="preserve"> </w:t>
      </w:r>
      <w:r w:rsidRPr="003D2E04">
        <w:rPr>
          <w:rFonts w:ascii="Garamond" w:hAnsi="Garamond"/>
          <w:highlight w:val="cyan"/>
          <w:u w:val="single"/>
        </w:rPr>
        <w:t>that</w:t>
      </w:r>
      <w:r w:rsidRPr="003D2E04">
        <w:rPr>
          <w:rFonts w:ascii="Garamond" w:hAnsi="Garamond"/>
          <w:u w:val="single"/>
        </w:rPr>
        <w:t xml:space="preserve"> can </w:t>
      </w:r>
      <w:r w:rsidRPr="003D2E04">
        <w:rPr>
          <w:rFonts w:ascii="Garamond" w:hAnsi="Garamond"/>
          <w:highlight w:val="cyan"/>
          <w:u w:val="single"/>
        </w:rPr>
        <w:t>lead</w:t>
      </w:r>
      <w:r w:rsidRPr="003D2E04">
        <w:rPr>
          <w:rFonts w:ascii="Garamond" w:hAnsi="Garamond"/>
          <w:u w:val="single"/>
        </w:rPr>
        <w:t xml:space="preserve"> </w:t>
      </w:r>
      <w:r w:rsidRPr="003D2E04">
        <w:rPr>
          <w:rFonts w:ascii="Garamond" w:hAnsi="Garamond"/>
          <w:highlight w:val="cyan"/>
          <w:u w:val="single"/>
        </w:rPr>
        <w:t>to</w:t>
      </w:r>
      <w:r w:rsidRPr="003D2E04">
        <w:rPr>
          <w:rFonts w:ascii="Garamond" w:hAnsi="Garamond"/>
          <w:u w:val="single"/>
        </w:rPr>
        <w:t xml:space="preserve"> worse </w:t>
      </w:r>
      <w:r w:rsidRPr="003D2E04">
        <w:rPr>
          <w:rFonts w:ascii="Garamond" w:hAnsi="Garamond"/>
          <w:highlight w:val="cyan"/>
          <w:u w:val="single"/>
        </w:rPr>
        <w:t>tyranny</w:t>
      </w:r>
      <w:r w:rsidRPr="003D2E04">
        <w:rPr>
          <w:rFonts w:ascii="Garamond" w:hAnsi="Garamond"/>
          <w:u w:val="single"/>
        </w:rPr>
        <w:t xml:space="preserve"> </w:t>
      </w:r>
      <w:r w:rsidRPr="003D2E04">
        <w:rPr>
          <w:rFonts w:ascii="Garamond" w:hAnsi="Garamond"/>
          <w:highlight w:val="cyan"/>
          <w:u w:val="single"/>
        </w:rPr>
        <w:t>and war</w:t>
      </w:r>
      <w:r w:rsidRPr="003D2E04">
        <w:rPr>
          <w:rFonts w:ascii="Garamond" w:hAnsi="Garamond"/>
          <w:u w:val="single"/>
        </w:rPr>
        <w:t>. The collapse of the German economy</w:t>
      </w:r>
      <w:r w:rsidRPr="003D2E04">
        <w:rPr>
          <w:rFonts w:ascii="Garamond" w:hAnsi="Garamond"/>
          <w:sz w:val="16"/>
        </w:rPr>
        <w:t xml:space="preserve"> in the 1920s and ‘30s </w:t>
      </w:r>
      <w:r w:rsidRPr="003D2E04">
        <w:rPr>
          <w:rFonts w:ascii="Garamond" w:hAnsi="Garamond"/>
          <w:u w:val="single"/>
        </w:rPr>
        <w:t>led to Hitler</w:t>
      </w:r>
      <w:r w:rsidRPr="003D2E04">
        <w:rPr>
          <w:rFonts w:ascii="Garamond" w:hAnsi="Garamond"/>
          <w:sz w:val="16"/>
        </w:rPr>
        <w:t xml:space="preserve"> and the Nazis. The collapse of the Russian Empire led to Lenin and the Soviet Union.</w:t>
      </w:r>
    </w:p>
    <w:p w14:paraId="7E5389BF" w14:textId="77777777" w:rsidR="00A83054" w:rsidRPr="003D2E04" w:rsidRDefault="00A83054" w:rsidP="00A83054">
      <w:pPr>
        <w:rPr>
          <w:rFonts w:ascii="Garamond" w:hAnsi="Garamond"/>
          <w:sz w:val="16"/>
        </w:rPr>
      </w:pPr>
      <w:r w:rsidRPr="003D2E04">
        <w:rPr>
          <w:rFonts w:ascii="Garamond" w:hAnsi="Garamond"/>
          <w:u w:val="single"/>
        </w:rPr>
        <w:t xml:space="preserve">The situation in </w:t>
      </w:r>
      <w:r w:rsidRPr="003D2E04">
        <w:rPr>
          <w:rFonts w:ascii="Garamond" w:hAnsi="Garamond"/>
          <w:highlight w:val="cyan"/>
          <w:u w:val="single"/>
        </w:rPr>
        <w:t>China</w:t>
      </w:r>
      <w:r w:rsidRPr="003D2E04">
        <w:rPr>
          <w:rFonts w:ascii="Garamond" w:hAnsi="Garamond"/>
          <w:u w:val="single"/>
        </w:rPr>
        <w:t xml:space="preserve"> today </w:t>
      </w:r>
      <w:r w:rsidRPr="003D2E04">
        <w:rPr>
          <w:rFonts w:ascii="Garamond" w:hAnsi="Garamond"/>
          <w:highlight w:val="cyan"/>
          <w:u w:val="single"/>
        </w:rPr>
        <w:t>is a</w:t>
      </w:r>
      <w:r w:rsidRPr="003D2E04">
        <w:rPr>
          <w:rFonts w:ascii="Garamond" w:hAnsi="Garamond"/>
          <w:u w:val="single"/>
        </w:rPr>
        <w:t xml:space="preserve"> lot </w:t>
      </w:r>
      <w:r w:rsidRPr="003D2E04">
        <w:rPr>
          <w:rFonts w:ascii="Garamond" w:hAnsi="Garamond"/>
          <w:highlight w:val="cyan"/>
          <w:u w:val="single"/>
        </w:rPr>
        <w:t>like</w:t>
      </w:r>
      <w:r w:rsidRPr="003D2E04">
        <w:rPr>
          <w:rFonts w:ascii="Garamond" w:hAnsi="Garamond"/>
          <w:u w:val="single"/>
        </w:rPr>
        <w:t xml:space="preserve"> that in </w:t>
      </w:r>
      <w:r w:rsidRPr="003D2E04">
        <w:rPr>
          <w:rFonts w:ascii="Garamond" w:hAnsi="Garamond"/>
          <w:highlight w:val="cyan"/>
          <w:u w:val="single"/>
        </w:rPr>
        <w:t>France in 1789</w:t>
      </w:r>
      <w:r w:rsidRPr="003D2E04">
        <w:rPr>
          <w:rFonts w:ascii="Garamond" w:hAnsi="Garamond"/>
          <w:sz w:val="16"/>
        </w:rPr>
        <w:t xml:space="preserve">, where the monarchy, having bankrupted the country, turned to the middle class for help. Bungled attempts at “financial reform” led to the French Revolution and the Reign of Terror in which the king and queen and many innocent people were sent to the guillotine. </w:t>
      </w:r>
      <w:r w:rsidRPr="003D2E04">
        <w:rPr>
          <w:rFonts w:ascii="Garamond" w:hAnsi="Garamond"/>
          <w:u w:val="single"/>
        </w:rPr>
        <w:t>The result was</w:t>
      </w:r>
      <w:r w:rsidRPr="003D2E04">
        <w:rPr>
          <w:rFonts w:ascii="Garamond" w:hAnsi="Garamond"/>
          <w:sz w:val="16"/>
        </w:rPr>
        <w:t xml:space="preserve"> Napoleon and </w:t>
      </w:r>
      <w:r w:rsidRPr="003D2E04">
        <w:rPr>
          <w:rFonts w:ascii="Garamond" w:hAnsi="Garamond"/>
          <w:highlight w:val="cyan"/>
          <w:u w:val="single"/>
        </w:rPr>
        <w:t>twenty years of war</w:t>
      </w:r>
      <w:r w:rsidRPr="003D2E04">
        <w:rPr>
          <w:rFonts w:ascii="Garamond" w:hAnsi="Garamond"/>
          <w:sz w:val="16"/>
        </w:rPr>
        <w:t xml:space="preserve"> that tore Europe apart. </w:t>
      </w:r>
      <w:r w:rsidRPr="003D2E04">
        <w:rPr>
          <w:rFonts w:ascii="Garamond" w:hAnsi="Garamond"/>
          <w:u w:val="single"/>
        </w:rPr>
        <w:t xml:space="preserve">Napoleon, like Hitler, tried to </w:t>
      </w:r>
      <w:r w:rsidRPr="003D2E04">
        <w:rPr>
          <w:rFonts w:ascii="Garamond" w:hAnsi="Garamond"/>
          <w:highlight w:val="cyan"/>
          <w:u w:val="single"/>
        </w:rPr>
        <w:t>solve</w:t>
      </w:r>
      <w:r w:rsidRPr="003D2E04">
        <w:rPr>
          <w:rFonts w:ascii="Garamond" w:hAnsi="Garamond"/>
          <w:u w:val="single"/>
        </w:rPr>
        <w:t xml:space="preserve"> </w:t>
      </w:r>
      <w:r w:rsidRPr="003D2E04">
        <w:rPr>
          <w:rFonts w:ascii="Garamond" w:hAnsi="Garamond"/>
          <w:sz w:val="16"/>
        </w:rPr>
        <w:t>his nation’s</w:t>
      </w:r>
      <w:r w:rsidRPr="003D2E04">
        <w:rPr>
          <w:rFonts w:ascii="Garamond" w:hAnsi="Garamond"/>
          <w:u w:val="single"/>
        </w:rPr>
        <w:t xml:space="preserve"> economic </w:t>
      </w:r>
      <w:r w:rsidRPr="003D2E04">
        <w:rPr>
          <w:rFonts w:ascii="Garamond" w:hAnsi="Garamond"/>
          <w:highlight w:val="cyan"/>
          <w:u w:val="single"/>
        </w:rPr>
        <w:t>problems by invading</w:t>
      </w:r>
      <w:r w:rsidRPr="003D2E04">
        <w:rPr>
          <w:rFonts w:ascii="Garamond" w:hAnsi="Garamond"/>
          <w:u w:val="single"/>
        </w:rPr>
        <w:t xml:space="preserve"> other </w:t>
      </w:r>
      <w:r w:rsidRPr="003D2E04">
        <w:rPr>
          <w:rFonts w:ascii="Garamond" w:hAnsi="Garamond"/>
          <w:highlight w:val="cyan"/>
          <w:u w:val="single"/>
        </w:rPr>
        <w:t>nations</w:t>
      </w:r>
      <w:r w:rsidRPr="003D2E04">
        <w:rPr>
          <w:rFonts w:ascii="Garamond" w:hAnsi="Garamond"/>
          <w:sz w:val="16"/>
        </w:rPr>
        <w:t xml:space="preserve"> and pillaging them.</w:t>
      </w:r>
    </w:p>
    <w:p w14:paraId="65D84F9B" w14:textId="77777777" w:rsidR="00A83054" w:rsidRPr="003D2E04" w:rsidRDefault="00A83054" w:rsidP="00A83054">
      <w:pPr>
        <w:rPr>
          <w:rFonts w:ascii="Garamond" w:hAnsi="Garamond"/>
          <w:u w:val="single"/>
        </w:rPr>
      </w:pPr>
      <w:r w:rsidRPr="003D2E04">
        <w:rPr>
          <w:rFonts w:ascii="Garamond" w:hAnsi="Garamond"/>
          <w:u w:val="single"/>
        </w:rPr>
        <w:t xml:space="preserve">Chinese Chaos Could </w:t>
      </w:r>
      <w:r w:rsidRPr="003D2E04">
        <w:rPr>
          <w:rFonts w:ascii="Garamond" w:hAnsi="Garamond"/>
          <w:highlight w:val="cyan"/>
          <w:u w:val="single"/>
        </w:rPr>
        <w:t>Lead to Catastrophe</w:t>
      </w:r>
    </w:p>
    <w:p w14:paraId="3672EAD0" w14:textId="77777777" w:rsidR="00A83054" w:rsidRPr="003D2E04" w:rsidRDefault="00A83054" w:rsidP="00A83054">
      <w:pPr>
        <w:rPr>
          <w:rFonts w:ascii="Garamond" w:hAnsi="Garamond"/>
          <w:sz w:val="16"/>
        </w:rPr>
      </w:pPr>
      <w:r w:rsidRPr="003D2E04">
        <w:rPr>
          <w:rFonts w:ascii="Garamond" w:hAnsi="Garamond"/>
          <w:sz w:val="16"/>
        </w:rPr>
        <w:t xml:space="preserve">It is unclear </w:t>
      </w:r>
      <w:proofErr w:type="gramStart"/>
      <w:r w:rsidRPr="003D2E04">
        <w:rPr>
          <w:rFonts w:ascii="Garamond" w:hAnsi="Garamond"/>
          <w:sz w:val="16"/>
        </w:rPr>
        <w:t>who</w:t>
      </w:r>
      <w:proofErr w:type="gramEnd"/>
      <w:r w:rsidRPr="003D2E04">
        <w:rPr>
          <w:rFonts w:ascii="Garamond" w:hAnsi="Garamond"/>
          <w:sz w:val="16"/>
        </w:rPr>
        <w:t xml:space="preserve"> or what would replace the Chinese Communist Party. The party has effectively crushed or stifled all opposition. As in Russia in 1991, </w:t>
      </w:r>
      <w:r w:rsidRPr="003D2E04">
        <w:rPr>
          <w:rFonts w:ascii="Garamond" w:hAnsi="Garamond"/>
          <w:u w:val="single"/>
        </w:rPr>
        <w:t>there</w:t>
      </w:r>
      <w:r w:rsidRPr="003D2E04">
        <w:rPr>
          <w:rFonts w:ascii="Garamond" w:hAnsi="Garamond"/>
          <w:sz w:val="16"/>
        </w:rPr>
        <w:t xml:space="preserve"> </w:t>
      </w:r>
      <w:r w:rsidRPr="003D2E04">
        <w:rPr>
          <w:rFonts w:ascii="Garamond" w:hAnsi="Garamond"/>
          <w:u w:val="single"/>
        </w:rPr>
        <w:t>is simply nobody outside the party capable of exercising</w:t>
      </w:r>
      <w:r w:rsidRPr="003D2E04">
        <w:rPr>
          <w:rFonts w:ascii="Garamond" w:hAnsi="Garamond"/>
          <w:sz w:val="16"/>
        </w:rPr>
        <w:t xml:space="preserve"> any sort of real </w:t>
      </w:r>
      <w:r w:rsidRPr="003D2E04">
        <w:rPr>
          <w:rFonts w:ascii="Garamond" w:hAnsi="Garamond"/>
          <w:u w:val="single"/>
        </w:rPr>
        <w:t xml:space="preserve">leadership. The </w:t>
      </w:r>
      <w:r w:rsidRPr="003D2E04">
        <w:rPr>
          <w:rFonts w:ascii="Garamond" w:hAnsi="Garamond"/>
          <w:highlight w:val="cyan"/>
          <w:u w:val="single"/>
        </w:rPr>
        <w:t>result will</w:t>
      </w:r>
      <w:r w:rsidRPr="003D2E04">
        <w:rPr>
          <w:rFonts w:ascii="Garamond" w:hAnsi="Garamond"/>
          <w:u w:val="single"/>
        </w:rPr>
        <w:t xml:space="preserve"> probably </w:t>
      </w:r>
      <w:r w:rsidRPr="003D2E04">
        <w:rPr>
          <w:rFonts w:ascii="Garamond" w:hAnsi="Garamond"/>
          <w:highlight w:val="cyan"/>
          <w:u w:val="single"/>
        </w:rPr>
        <w:t>be chaos</w:t>
      </w:r>
      <w:r w:rsidRPr="003D2E04">
        <w:rPr>
          <w:rFonts w:ascii="Garamond" w:hAnsi="Garamond"/>
          <w:u w:val="single"/>
        </w:rPr>
        <w:t xml:space="preserve"> on a massive scale</w:t>
      </w:r>
      <w:r w:rsidRPr="003D2E04">
        <w:rPr>
          <w:rFonts w:ascii="Garamond" w:hAnsi="Garamond"/>
          <w:sz w:val="16"/>
        </w:rPr>
        <w:t>, particularly if the Chinese military and security forces don’t get paid.</w:t>
      </w:r>
    </w:p>
    <w:p w14:paraId="71A710EA" w14:textId="77777777" w:rsidR="00A83054" w:rsidRPr="003D2E04" w:rsidRDefault="00A83054" w:rsidP="00A83054">
      <w:pPr>
        <w:rPr>
          <w:rFonts w:ascii="Garamond" w:hAnsi="Garamond"/>
          <w:sz w:val="16"/>
        </w:rPr>
      </w:pPr>
      <w:r w:rsidRPr="003D2E04">
        <w:rPr>
          <w:rFonts w:ascii="Garamond" w:hAnsi="Garamond"/>
          <w:sz w:val="16"/>
        </w:rPr>
        <w:t xml:space="preserve">Something else to remember and get scared of is that China has nuclear weapons. Unlike North Korea and Iran, </w:t>
      </w:r>
      <w:r w:rsidRPr="003D2E04">
        <w:rPr>
          <w:rFonts w:ascii="Garamond" w:hAnsi="Garamond"/>
          <w:u w:val="single"/>
        </w:rPr>
        <w:t xml:space="preserve">China has </w:t>
      </w:r>
      <w:r w:rsidRPr="003D2E04">
        <w:rPr>
          <w:rFonts w:ascii="Garamond" w:hAnsi="Garamond"/>
          <w:highlight w:val="cyan"/>
          <w:u w:val="single"/>
        </w:rPr>
        <w:t>nuclear missiles</w:t>
      </w:r>
      <w:r w:rsidRPr="003D2E04">
        <w:rPr>
          <w:rFonts w:ascii="Garamond" w:hAnsi="Garamond"/>
          <w:u w:val="single"/>
        </w:rPr>
        <w:t xml:space="preserve"> </w:t>
      </w:r>
      <w:r w:rsidRPr="003D2E04">
        <w:rPr>
          <w:rFonts w:ascii="Garamond" w:hAnsi="Garamond"/>
          <w:highlight w:val="cyan"/>
          <w:u w:val="single"/>
        </w:rPr>
        <w:t>capable</w:t>
      </w:r>
      <w:r w:rsidRPr="003D2E04">
        <w:rPr>
          <w:rFonts w:ascii="Garamond" w:hAnsi="Garamond"/>
          <w:u w:val="single"/>
        </w:rPr>
        <w:t xml:space="preserve"> </w:t>
      </w:r>
      <w:r w:rsidRPr="003D2E04">
        <w:rPr>
          <w:rFonts w:ascii="Garamond" w:hAnsi="Garamond"/>
          <w:highlight w:val="cyan"/>
          <w:u w:val="single"/>
        </w:rPr>
        <w:t>of hitting the U.S</w:t>
      </w:r>
      <w:r w:rsidRPr="003D2E04">
        <w:rPr>
          <w:rFonts w:ascii="Garamond" w:hAnsi="Garamond"/>
          <w:u w:val="single"/>
        </w:rPr>
        <w:t>.</w:t>
      </w:r>
      <w:r w:rsidRPr="003D2E04">
        <w:rPr>
          <w:rFonts w:ascii="Garamond" w:hAnsi="Garamond"/>
          <w:sz w:val="16"/>
        </w:rPr>
        <w:t xml:space="preserve"> right now. </w:t>
      </w:r>
      <w:r w:rsidRPr="003D2E04">
        <w:rPr>
          <w:rFonts w:ascii="Garamond" w:hAnsi="Garamond"/>
          <w:u w:val="single"/>
        </w:rPr>
        <w:t xml:space="preserve">What happens to them </w:t>
      </w:r>
      <w:r w:rsidRPr="003D2E04">
        <w:rPr>
          <w:rFonts w:ascii="Garamond" w:hAnsi="Garamond"/>
          <w:highlight w:val="cyan"/>
          <w:u w:val="single"/>
        </w:rPr>
        <w:t>if there is no government</w:t>
      </w:r>
      <w:r w:rsidRPr="003D2E04">
        <w:rPr>
          <w:rFonts w:ascii="Garamond" w:hAnsi="Garamond"/>
          <w:sz w:val="16"/>
        </w:rPr>
        <w:t xml:space="preserve"> left in Beijing? </w:t>
      </w:r>
      <w:r w:rsidRPr="003D2E04">
        <w:rPr>
          <w:rFonts w:ascii="Garamond" w:hAnsi="Garamond"/>
          <w:highlight w:val="cyan"/>
          <w:u w:val="single"/>
        </w:rPr>
        <w:t>Who would</w:t>
      </w:r>
      <w:r w:rsidRPr="003D2E04">
        <w:rPr>
          <w:rFonts w:ascii="Garamond" w:hAnsi="Garamond"/>
          <w:u w:val="single"/>
        </w:rPr>
        <w:t xml:space="preserve"> </w:t>
      </w:r>
      <w:r w:rsidRPr="003D2E04">
        <w:rPr>
          <w:rFonts w:ascii="Garamond" w:hAnsi="Garamond"/>
          <w:highlight w:val="cyan"/>
          <w:u w:val="single"/>
        </w:rPr>
        <w:t>be controlling</w:t>
      </w:r>
      <w:r w:rsidRPr="003D2E04">
        <w:rPr>
          <w:rFonts w:ascii="Garamond" w:hAnsi="Garamond"/>
          <w:sz w:val="16"/>
        </w:rPr>
        <w:t xml:space="preserve"> the </w:t>
      </w:r>
      <w:r w:rsidRPr="003D2E04">
        <w:rPr>
          <w:rFonts w:ascii="Garamond" w:hAnsi="Garamond"/>
          <w:u w:val="single"/>
        </w:rPr>
        <w:t xml:space="preserve">3,000 </w:t>
      </w:r>
      <w:r w:rsidRPr="003D2E04">
        <w:rPr>
          <w:rFonts w:ascii="Garamond" w:hAnsi="Garamond"/>
          <w:highlight w:val="cyan"/>
          <w:u w:val="single"/>
        </w:rPr>
        <w:t>nuclear weapons</w:t>
      </w:r>
      <w:r w:rsidRPr="003D2E04">
        <w:rPr>
          <w:rFonts w:ascii="Garamond" w:hAnsi="Garamond"/>
          <w:sz w:val="16"/>
        </w:rPr>
        <w:t xml:space="preserve"> in China right now?</w:t>
      </w:r>
    </w:p>
    <w:p w14:paraId="3140DBAB" w14:textId="77777777" w:rsidR="00A83054" w:rsidRPr="003D2E04" w:rsidRDefault="00A83054" w:rsidP="00A83054">
      <w:pPr>
        <w:rPr>
          <w:rFonts w:ascii="Garamond" w:hAnsi="Garamond"/>
          <w:sz w:val="16"/>
        </w:rPr>
      </w:pPr>
      <w:r w:rsidRPr="003D2E04">
        <w:rPr>
          <w:rFonts w:ascii="Garamond" w:hAnsi="Garamond"/>
          <w:sz w:val="16"/>
        </w:rPr>
        <w:t xml:space="preserve">This doesn’t even count other weapons of mass destruction that China might have. When the Soviet Union collapsed, it was discovered that the Russians had a massive secret stockpile of biological weapons they hadn’t told anybody about. There’s a strong possibility that </w:t>
      </w:r>
      <w:r w:rsidRPr="003D2E04">
        <w:rPr>
          <w:rFonts w:ascii="Garamond" w:hAnsi="Garamond"/>
          <w:u w:val="single"/>
        </w:rPr>
        <w:t xml:space="preserve">there are huge </w:t>
      </w:r>
      <w:r w:rsidRPr="003D2E04">
        <w:rPr>
          <w:rFonts w:ascii="Garamond" w:hAnsi="Garamond"/>
          <w:highlight w:val="cyan"/>
          <w:u w:val="single"/>
        </w:rPr>
        <w:t>stockpiles of biological weapons</w:t>
      </w:r>
      <w:r w:rsidRPr="003D2E04">
        <w:rPr>
          <w:rFonts w:ascii="Garamond" w:hAnsi="Garamond"/>
          <w:sz w:val="16"/>
        </w:rPr>
        <w:t xml:space="preserve"> or massive biological weapons factories in China today.</w:t>
      </w:r>
    </w:p>
    <w:p w14:paraId="2037EFF0" w14:textId="77777777" w:rsidR="00A83054" w:rsidRPr="003D2E04" w:rsidRDefault="00A83054" w:rsidP="00A83054">
      <w:pPr>
        <w:rPr>
          <w:rFonts w:ascii="Garamond" w:hAnsi="Garamond"/>
          <w:sz w:val="16"/>
        </w:rPr>
      </w:pPr>
      <w:r w:rsidRPr="003D2E04">
        <w:rPr>
          <w:rFonts w:ascii="Garamond" w:hAnsi="Garamond"/>
          <w:u w:val="single"/>
        </w:rPr>
        <w:t>What happens to those weapons if the Communist government collapses and Chinese military personnel are going hungry?</w:t>
      </w:r>
      <w:r w:rsidRPr="003D2E04">
        <w:rPr>
          <w:rFonts w:ascii="Garamond" w:hAnsi="Garamond"/>
          <w:sz w:val="16"/>
        </w:rPr>
        <w:t xml:space="preserve"> One possibility is that </w:t>
      </w:r>
      <w:r w:rsidRPr="003D2E04">
        <w:rPr>
          <w:rFonts w:ascii="Garamond" w:hAnsi="Garamond"/>
          <w:u w:val="single"/>
        </w:rPr>
        <w:t xml:space="preserve">those </w:t>
      </w:r>
      <w:r w:rsidRPr="003D2E04">
        <w:rPr>
          <w:rFonts w:ascii="Garamond" w:hAnsi="Garamond"/>
          <w:highlight w:val="cyan"/>
          <w:u w:val="single"/>
        </w:rPr>
        <w:t>weapons could fall into the hands of terrorists</w:t>
      </w:r>
      <w:r w:rsidRPr="003D2E04">
        <w:rPr>
          <w:rFonts w:ascii="Garamond" w:hAnsi="Garamond"/>
          <w:sz w:val="16"/>
        </w:rPr>
        <w:t xml:space="preserve">. Another is that they could fall into the hands of </w:t>
      </w:r>
      <w:r w:rsidRPr="003D2E04">
        <w:rPr>
          <w:rFonts w:ascii="Garamond" w:hAnsi="Garamond"/>
          <w:highlight w:val="cyan"/>
          <w:u w:val="single"/>
        </w:rPr>
        <w:t>homegrown Chinese extremists</w:t>
      </w:r>
      <w:r w:rsidRPr="003D2E04">
        <w:rPr>
          <w:rFonts w:ascii="Garamond" w:hAnsi="Garamond"/>
          <w:sz w:val="16"/>
        </w:rPr>
        <w:t xml:space="preserve">, such as </w:t>
      </w:r>
      <w:r w:rsidRPr="003D2E04">
        <w:rPr>
          <w:rFonts w:ascii="Garamond" w:hAnsi="Garamond"/>
          <w:highlight w:val="cyan"/>
          <w:u w:val="single"/>
        </w:rPr>
        <w:t>diehard Communists, Islamic insurgents, or Messianic cults</w:t>
      </w:r>
      <w:r w:rsidRPr="003D2E04">
        <w:rPr>
          <w:rFonts w:ascii="Garamond" w:hAnsi="Garamond"/>
          <w:sz w:val="16"/>
          <w:highlight w:val="cyan"/>
        </w:rPr>
        <w:t>.</w:t>
      </w:r>
    </w:p>
    <w:p w14:paraId="321E9F40" w14:textId="77777777" w:rsidR="00A83054" w:rsidRPr="003D2E04" w:rsidRDefault="00A83054" w:rsidP="0070698D">
      <w:pPr>
        <w:rPr>
          <w:rFonts w:ascii="Garamond" w:hAnsi="Garamond"/>
        </w:rPr>
      </w:pPr>
    </w:p>
    <w:p w14:paraId="4854303D" w14:textId="77777777" w:rsidR="00CC05F5" w:rsidRPr="003D2E04" w:rsidRDefault="00CC05F5" w:rsidP="00CC05F5">
      <w:pPr>
        <w:pStyle w:val="Heading2"/>
        <w:rPr>
          <w:rFonts w:ascii="Garamond" w:hAnsi="Garamond"/>
        </w:rPr>
      </w:pPr>
      <w:r w:rsidRPr="003D2E04">
        <w:rPr>
          <w:rFonts w:ascii="Garamond" w:hAnsi="Garamond"/>
        </w:rPr>
        <w:t>Environment</w:t>
      </w:r>
    </w:p>
    <w:p w14:paraId="1B31C067" w14:textId="5EAEF6F9" w:rsidR="00CB2ECE" w:rsidRPr="003D2E04" w:rsidRDefault="00CB2ECE" w:rsidP="00CB2ECE">
      <w:pPr>
        <w:pStyle w:val="Heading3"/>
        <w:rPr>
          <w:rFonts w:ascii="Garamond" w:hAnsi="Garamond"/>
        </w:rPr>
      </w:pPr>
      <w:r w:rsidRPr="003D2E04">
        <w:rPr>
          <w:rFonts w:ascii="Garamond" w:hAnsi="Garamond"/>
        </w:rPr>
        <w:t>General</w:t>
      </w:r>
    </w:p>
    <w:p w14:paraId="05B96E58" w14:textId="77777777" w:rsidR="000B055D" w:rsidRPr="003D2E04" w:rsidRDefault="000B055D" w:rsidP="000B055D">
      <w:pPr>
        <w:pStyle w:val="Heading4"/>
        <w:rPr>
          <w:rFonts w:ascii="Garamond" w:hAnsi="Garamond"/>
        </w:rPr>
      </w:pPr>
      <w:r w:rsidRPr="003D2E04">
        <w:rPr>
          <w:rFonts w:ascii="Garamond" w:hAnsi="Garamond"/>
        </w:rPr>
        <w:t xml:space="preserve">No one other than authoritarianism in China can solve environmental degradation </w:t>
      </w:r>
    </w:p>
    <w:p w14:paraId="35CAE31C" w14:textId="77777777" w:rsidR="000B055D" w:rsidRPr="003D2E04" w:rsidRDefault="000B055D" w:rsidP="000B055D">
      <w:pPr>
        <w:rPr>
          <w:rStyle w:val="StyleStyleBold12pt"/>
          <w:rFonts w:ascii="Garamond" w:hAnsi="Garamond"/>
        </w:rPr>
      </w:pPr>
      <w:r w:rsidRPr="003D2E04">
        <w:rPr>
          <w:rStyle w:val="StyleStyleBold12pt"/>
          <w:rFonts w:ascii="Garamond" w:hAnsi="Garamond"/>
        </w:rPr>
        <w:t>Beeson, 2015</w:t>
      </w:r>
    </w:p>
    <w:p w14:paraId="43778B67" w14:textId="77777777" w:rsidR="000B055D" w:rsidRPr="003D2E04" w:rsidRDefault="000B055D" w:rsidP="000B055D">
      <w:pPr>
        <w:rPr>
          <w:rFonts w:ascii="Garamond" w:hAnsi="Garamond"/>
          <w:sz w:val="16"/>
        </w:rPr>
      </w:pPr>
      <w:r w:rsidRPr="003D2E04">
        <w:rPr>
          <w:rFonts w:ascii="Garamond" w:hAnsi="Garamond"/>
          <w:sz w:val="16"/>
        </w:rPr>
        <w:t xml:space="preserve">(Mark, Professor of International Politics at the University of Western Australia. Before rejoining UWA in 2015, he taught at Murdoch, Griffith, Queensland, York (UK) and Birmingham, where he was also head of department. Mark’s work is </w:t>
      </w:r>
      <w:proofErr w:type="spellStart"/>
      <w:r w:rsidRPr="003D2E04">
        <w:rPr>
          <w:rFonts w:ascii="Garamond" w:hAnsi="Garamond"/>
          <w:sz w:val="16"/>
        </w:rPr>
        <w:t>centred</w:t>
      </w:r>
      <w:proofErr w:type="spellEnd"/>
      <w:r w:rsidRPr="003D2E04">
        <w:rPr>
          <w:rFonts w:ascii="Garamond" w:hAnsi="Garamond"/>
          <w:sz w:val="16"/>
        </w:rPr>
        <w:t xml:space="preserve"> on the politics, economics and security of the broadly conceived Asia-Pacific region. He is the author of more than 150 journal articles and book chapters, and the founding editor of Critical Studies of the Asia Pacific (Palgrave). Recent books include, Institutions of the Asia-Pacific: ASEAN, APEC and Beyond, (</w:t>
      </w:r>
      <w:proofErr w:type="spellStart"/>
      <w:r w:rsidRPr="003D2E04">
        <w:rPr>
          <w:rFonts w:ascii="Garamond" w:hAnsi="Garamond"/>
          <w:sz w:val="16"/>
        </w:rPr>
        <w:t>Routledge</w:t>
      </w:r>
      <w:proofErr w:type="spellEnd"/>
      <w:r w:rsidRPr="003D2E04">
        <w:rPr>
          <w:rFonts w:ascii="Garamond" w:hAnsi="Garamond"/>
          <w:sz w:val="16"/>
        </w:rPr>
        <w:t xml:space="preserve">, 2009, Securing Southeast Asia: The Politics of Security Sector Reform, (with Alex Bellamy, </w:t>
      </w:r>
      <w:proofErr w:type="spellStart"/>
      <w:r w:rsidRPr="003D2E04">
        <w:rPr>
          <w:rFonts w:ascii="Garamond" w:hAnsi="Garamond"/>
          <w:sz w:val="16"/>
        </w:rPr>
        <w:t>Routledge</w:t>
      </w:r>
      <w:proofErr w:type="spellEnd"/>
      <w:r w:rsidRPr="003D2E04">
        <w:rPr>
          <w:rFonts w:ascii="Garamond" w:hAnsi="Garamond"/>
          <w:sz w:val="16"/>
        </w:rPr>
        <w:t xml:space="preserve">, 2008), Regionalism and Globalization in East Asia: Politics, Security and Economic Development, (Palgrave, 2007), and edited collections Issues in 21st Century World Politics (with Nick </w:t>
      </w:r>
      <w:proofErr w:type="spellStart"/>
      <w:r w:rsidRPr="003D2E04">
        <w:rPr>
          <w:rFonts w:ascii="Garamond" w:hAnsi="Garamond"/>
          <w:sz w:val="16"/>
        </w:rPr>
        <w:t>Bisley</w:t>
      </w:r>
      <w:proofErr w:type="spellEnd"/>
      <w:r w:rsidRPr="003D2E04">
        <w:rPr>
          <w:rFonts w:ascii="Garamond" w:hAnsi="Garamond"/>
          <w:sz w:val="16"/>
        </w:rPr>
        <w:t xml:space="preserve">, Palgrave), and The </w:t>
      </w:r>
      <w:proofErr w:type="spellStart"/>
      <w:r w:rsidRPr="003D2E04">
        <w:rPr>
          <w:rFonts w:ascii="Garamond" w:hAnsi="Garamond"/>
          <w:sz w:val="16"/>
        </w:rPr>
        <w:t>Routledge</w:t>
      </w:r>
      <w:proofErr w:type="spellEnd"/>
      <w:r w:rsidRPr="003D2E04">
        <w:rPr>
          <w:rFonts w:ascii="Garamond" w:hAnsi="Garamond"/>
          <w:sz w:val="16"/>
        </w:rPr>
        <w:t xml:space="preserve"> Handbook of Asian Regionalism, </w:t>
      </w:r>
      <w:proofErr w:type="spellStart"/>
      <w:r w:rsidRPr="003D2E04">
        <w:rPr>
          <w:rFonts w:ascii="Garamond" w:hAnsi="Garamond"/>
          <w:sz w:val="16"/>
        </w:rPr>
        <w:t>Routledge</w:t>
      </w:r>
      <w:proofErr w:type="spellEnd"/>
      <w:r w:rsidRPr="003D2E04">
        <w:rPr>
          <w:rFonts w:ascii="Garamond" w:hAnsi="Garamond"/>
          <w:sz w:val="16"/>
        </w:rPr>
        <w:t xml:space="preserve"> (with Richard Stubbs). </w:t>
      </w:r>
      <w:r w:rsidRPr="003D2E04">
        <w:rPr>
          <w:rFonts w:ascii="Garamond" w:hAnsi="Garamond"/>
          <w:sz w:val="12"/>
        </w:rPr>
        <w:t>¶</w:t>
      </w:r>
      <w:r w:rsidRPr="003D2E04">
        <w:rPr>
          <w:rFonts w:ascii="Garamond" w:hAnsi="Garamond"/>
          <w:sz w:val="16"/>
        </w:rPr>
        <w:t xml:space="preserve"> He is co-editor of Contemporary Politics, and wants to encourage colleagues to consider this rapidly improving journal as an outlet for their next publication, “Environmental</w:t>
      </w:r>
      <w:r w:rsidRPr="003D2E04">
        <w:rPr>
          <w:rFonts w:ascii="Garamond" w:hAnsi="Garamond"/>
          <w:sz w:val="12"/>
        </w:rPr>
        <w:t>¶</w:t>
      </w:r>
      <w:r w:rsidRPr="003D2E04">
        <w:rPr>
          <w:rFonts w:ascii="Garamond" w:hAnsi="Garamond"/>
          <w:sz w:val="16"/>
        </w:rPr>
        <w:t xml:space="preserve"> Au </w:t>
      </w:r>
      <w:proofErr w:type="spellStart"/>
      <w:r w:rsidRPr="003D2E04">
        <w:rPr>
          <w:rFonts w:ascii="Garamond" w:hAnsi="Garamond"/>
          <w:sz w:val="16"/>
        </w:rPr>
        <w:t>thoritarianism</w:t>
      </w:r>
      <w:proofErr w:type="spellEnd"/>
      <w:r w:rsidRPr="003D2E04">
        <w:rPr>
          <w:rFonts w:ascii="Garamond" w:hAnsi="Garamond"/>
          <w:sz w:val="12"/>
        </w:rPr>
        <w:t>¶</w:t>
      </w:r>
      <w:r w:rsidRPr="003D2E04">
        <w:rPr>
          <w:rFonts w:ascii="Garamond" w:hAnsi="Garamond"/>
          <w:sz w:val="16"/>
        </w:rPr>
        <w:t xml:space="preserve"> and China,” July 24, 2015, </w:t>
      </w:r>
      <w:hyperlink r:id="rId34" w:history="1">
        <w:r w:rsidRPr="003D2E04">
          <w:rPr>
            <w:rStyle w:val="Hyperlink"/>
            <w:rFonts w:ascii="Garamond" w:hAnsi="Garamond"/>
          </w:rPr>
          <w:t>https://www.academia.edu/14542093/Environmental_authoritarianism_and_China</w:t>
        </w:r>
      </w:hyperlink>
      <w:r w:rsidRPr="003D2E04">
        <w:rPr>
          <w:rFonts w:ascii="Garamond" w:hAnsi="Garamond"/>
          <w:sz w:val="16"/>
        </w:rPr>
        <w:t>, Accessed: June 26, 2016, YDEL)</w:t>
      </w:r>
    </w:p>
    <w:p w14:paraId="5C2BCD47" w14:textId="77777777" w:rsidR="000B055D" w:rsidRPr="003D2E04" w:rsidRDefault="000B055D" w:rsidP="000B055D">
      <w:pPr>
        <w:rPr>
          <w:rStyle w:val="Emphasis"/>
          <w:rFonts w:ascii="Garamond" w:hAnsi="Garamond"/>
        </w:rPr>
      </w:pPr>
      <w:r w:rsidRPr="003D2E04">
        <w:rPr>
          <w:rStyle w:val="StyleBoldUnderline"/>
          <w:rFonts w:ascii="Garamond" w:hAnsi="Garamond"/>
          <w:highlight w:val="cyan"/>
        </w:rPr>
        <w:t>Democracy</w:t>
      </w:r>
      <w:r w:rsidRPr="003D2E04">
        <w:rPr>
          <w:rFonts w:ascii="Garamond" w:hAnsi="Garamond"/>
        </w:rPr>
        <w:t xml:space="preserve"> is a remarkable invention, but as recent events in the Middle East and even</w:t>
      </w:r>
      <w:r w:rsidRPr="003D2E04">
        <w:rPr>
          <w:rFonts w:ascii="Garamond" w:hAnsi="Garamond"/>
          <w:sz w:val="12"/>
        </w:rPr>
        <w:t xml:space="preserve">¶ </w:t>
      </w:r>
      <w:r w:rsidRPr="003D2E04">
        <w:rPr>
          <w:rFonts w:ascii="Garamond" w:hAnsi="Garamond"/>
        </w:rPr>
        <w:t xml:space="preserve">parts of Europe remind us, it </w:t>
      </w:r>
      <w:r w:rsidRPr="003D2E04">
        <w:rPr>
          <w:rStyle w:val="StyleBoldUnderline"/>
          <w:rFonts w:ascii="Garamond" w:hAnsi="Garamond"/>
          <w:highlight w:val="cyan"/>
        </w:rPr>
        <w:t>is</w:t>
      </w:r>
      <w:r w:rsidRPr="003D2E04">
        <w:rPr>
          <w:rStyle w:val="StyleBoldUnderline"/>
          <w:rFonts w:ascii="Garamond" w:hAnsi="Garamond"/>
        </w:rPr>
        <w:t xml:space="preserve"> fragile and </w:t>
      </w:r>
      <w:r w:rsidRPr="003D2E04">
        <w:rPr>
          <w:rStyle w:val="StyleBoldUnderline"/>
          <w:rFonts w:ascii="Garamond" w:hAnsi="Garamond"/>
          <w:highlight w:val="cyan"/>
        </w:rPr>
        <w:t>susceptible to</w:t>
      </w:r>
      <w:r w:rsidRPr="003D2E04">
        <w:rPr>
          <w:rStyle w:val="StyleBoldUnderline"/>
          <w:rFonts w:ascii="Garamond" w:hAnsi="Garamond"/>
        </w:rPr>
        <w:t xml:space="preserve"> “</w:t>
      </w:r>
      <w:r w:rsidRPr="003D2E04">
        <w:rPr>
          <w:rStyle w:val="StyleBoldUnderline"/>
          <w:rFonts w:ascii="Garamond" w:hAnsi="Garamond"/>
          <w:highlight w:val="cyan"/>
        </w:rPr>
        <w:t>rollbacks</w:t>
      </w:r>
      <w:r w:rsidRPr="003D2E04">
        <w:rPr>
          <w:rStyle w:val="StyleBoldUnderline"/>
          <w:rFonts w:ascii="Garamond" w:hAnsi="Garamond"/>
        </w:rPr>
        <w:t>”</w:t>
      </w:r>
      <w:r w:rsidRPr="003D2E04">
        <w:rPr>
          <w:rFonts w:ascii="Garamond" w:hAnsi="Garamond"/>
        </w:rPr>
        <w:t xml:space="preserve"> (Diamond 2008)</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Style w:val="StyleBoldUnderline"/>
          <w:rFonts w:ascii="Garamond" w:hAnsi="Garamond"/>
        </w:rPr>
        <w:t>In the absence of the right sort of economic and social conditions it is difficult to achieve</w:t>
      </w:r>
      <w:r w:rsidRPr="003D2E04">
        <w:rPr>
          <w:rStyle w:val="StyleBoldUnderline"/>
          <w:rFonts w:ascii="Garamond" w:hAnsi="Garamond"/>
          <w:sz w:val="12"/>
        </w:rPr>
        <w:t xml:space="preserve">¶ </w:t>
      </w:r>
      <w:r w:rsidRPr="003D2E04">
        <w:rPr>
          <w:rStyle w:val="StyleBoldUnderline"/>
          <w:rFonts w:ascii="Garamond" w:hAnsi="Garamond"/>
        </w:rPr>
        <w:t>and sustain.</w:t>
      </w:r>
      <w:r w:rsidRPr="003D2E04">
        <w:rPr>
          <w:rFonts w:ascii="Garamond" w:hAnsi="Garamond"/>
        </w:rPr>
        <w:t xml:space="preserve"> Many observers have drawn attention to </w:t>
      </w:r>
      <w:r w:rsidRPr="003D2E04">
        <w:rPr>
          <w:rStyle w:val="StyleBoldUnderline"/>
          <w:rFonts w:ascii="Garamond" w:hAnsi="Garamond"/>
          <w:highlight w:val="cyan"/>
        </w:rPr>
        <w:t>the</w:t>
      </w:r>
      <w:r w:rsidRPr="003D2E04">
        <w:rPr>
          <w:rStyle w:val="StyleBoldUnderline"/>
          <w:rFonts w:ascii="Garamond" w:hAnsi="Garamond"/>
        </w:rPr>
        <w:t xml:space="preserve"> potential impact a </w:t>
      </w:r>
      <w:r w:rsidRPr="003D2E04">
        <w:rPr>
          <w:rStyle w:val="StyleBoldUnderline"/>
          <w:rFonts w:ascii="Garamond" w:hAnsi="Garamond"/>
          <w:highlight w:val="cyan"/>
        </w:rPr>
        <w:t>deteriorating</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environment</w:t>
      </w:r>
      <w:r w:rsidRPr="003D2E04">
        <w:rPr>
          <w:rFonts w:ascii="Garamond" w:hAnsi="Garamond"/>
        </w:rPr>
        <w:t xml:space="preserve"> may have on social and political life (Homer-Dixon 1999; Dyer 2010)</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 xml:space="preserve">Such implacable material forces </w:t>
      </w:r>
      <w:r w:rsidRPr="003D2E04">
        <w:rPr>
          <w:rStyle w:val="StyleBoldUnderline"/>
          <w:rFonts w:ascii="Garamond" w:hAnsi="Garamond"/>
          <w:highlight w:val="cyan"/>
        </w:rPr>
        <w:t>may prove a challenge for established democracies</w:t>
      </w:r>
      <w:r w:rsidRPr="003D2E04">
        <w:rPr>
          <w:rStyle w:val="StyleBoldUnderline"/>
          <w:rFonts w:ascii="Garamond" w:hAnsi="Garamond"/>
        </w:rPr>
        <w:t>,</w:t>
      </w:r>
      <w:r w:rsidRPr="003D2E04">
        <w:rPr>
          <w:rStyle w:val="StyleBoldUnderline"/>
          <w:rFonts w:ascii="Garamond" w:hAnsi="Garamond"/>
          <w:sz w:val="12"/>
        </w:rPr>
        <w:t xml:space="preserve">¶ </w:t>
      </w:r>
      <w:r w:rsidRPr="003D2E04">
        <w:rPr>
          <w:rFonts w:ascii="Garamond" w:hAnsi="Garamond"/>
        </w:rPr>
        <w:t xml:space="preserve">let alone those with no history of such practices. </w:t>
      </w:r>
      <w:r w:rsidRPr="003D2E04">
        <w:rPr>
          <w:rStyle w:val="StyleBoldUnderline"/>
          <w:rFonts w:ascii="Garamond" w:hAnsi="Garamond"/>
          <w:highlight w:val="cyan"/>
        </w:rPr>
        <w:t>Much will depend on the</w:t>
      </w:r>
      <w:r w:rsidRPr="003D2E04">
        <w:rPr>
          <w:rStyle w:val="StyleBoldUnderline"/>
          <w:rFonts w:ascii="Garamond" w:hAnsi="Garamond"/>
        </w:rPr>
        <w:t xml:space="preserve"> scale and</w:t>
      </w:r>
      <w:r w:rsidRPr="003D2E04">
        <w:rPr>
          <w:rStyle w:val="StyleBoldUnderline"/>
          <w:rFonts w:ascii="Garamond" w:hAnsi="Garamond"/>
          <w:sz w:val="12"/>
        </w:rPr>
        <w:t xml:space="preserve">¶ </w:t>
      </w:r>
      <w:r w:rsidRPr="003D2E04">
        <w:rPr>
          <w:rStyle w:val="StyleBoldUnderline"/>
          <w:rFonts w:ascii="Garamond" w:hAnsi="Garamond"/>
          <w:highlight w:val="cyan"/>
        </w:rPr>
        <w:t>severity of the changes triggered by climate change and the ability of governments</w:t>
      </w:r>
      <w:r w:rsidRPr="003D2E04">
        <w:rPr>
          <w:rStyle w:val="StyleBoldUnderline"/>
          <w:rFonts w:ascii="Garamond" w:hAnsi="Garamond"/>
        </w:rPr>
        <w:t xml:space="preserve"> of any</w:t>
      </w:r>
      <w:r w:rsidRPr="003D2E04">
        <w:rPr>
          <w:rStyle w:val="StyleBoldUnderline"/>
          <w:rFonts w:ascii="Garamond" w:hAnsi="Garamond"/>
          <w:sz w:val="12"/>
        </w:rPr>
        <w:t xml:space="preserve">¶ </w:t>
      </w:r>
      <w:r w:rsidRPr="003D2E04">
        <w:rPr>
          <w:rStyle w:val="StyleBoldUnderline"/>
          <w:rFonts w:ascii="Garamond" w:hAnsi="Garamond"/>
        </w:rPr>
        <w:t xml:space="preserve">sort </w:t>
      </w:r>
      <w:r w:rsidRPr="003D2E04">
        <w:rPr>
          <w:rStyle w:val="StyleBoldUnderline"/>
          <w:rFonts w:ascii="Garamond" w:hAnsi="Garamond"/>
          <w:highlight w:val="cyan"/>
        </w:rPr>
        <w:t>to counter</w:t>
      </w:r>
      <w:r w:rsidRPr="003D2E04">
        <w:rPr>
          <w:rStyle w:val="StyleBoldUnderline"/>
          <w:rFonts w:ascii="Garamond" w:hAnsi="Garamond"/>
        </w:rPr>
        <w:t xml:space="preserve"> them. </w:t>
      </w:r>
      <w:r w:rsidRPr="003D2E04">
        <w:rPr>
          <w:rFonts w:ascii="Garamond" w:hAnsi="Garamond"/>
        </w:rPr>
        <w:t xml:space="preserve">Unfortunately, the likes of </w:t>
      </w:r>
      <w:proofErr w:type="spellStart"/>
      <w:r w:rsidRPr="003D2E04">
        <w:rPr>
          <w:rFonts w:ascii="Garamond" w:hAnsi="Garamond"/>
        </w:rPr>
        <w:t>Ophuls</w:t>
      </w:r>
      <w:proofErr w:type="spellEnd"/>
      <w:r w:rsidRPr="003D2E04">
        <w:rPr>
          <w:rFonts w:ascii="Garamond" w:hAnsi="Garamond"/>
        </w:rPr>
        <w:t xml:space="preserve"> and </w:t>
      </w:r>
      <w:proofErr w:type="spellStart"/>
      <w:r w:rsidRPr="003D2E04">
        <w:rPr>
          <w:rFonts w:ascii="Garamond" w:hAnsi="Garamond"/>
        </w:rPr>
        <w:t>Heilbroner</w:t>
      </w:r>
      <w:proofErr w:type="spellEnd"/>
      <w:r w:rsidRPr="003D2E04">
        <w:rPr>
          <w:rFonts w:ascii="Garamond" w:hAnsi="Garamond"/>
        </w:rPr>
        <w:t xml:space="preserve"> may ultimately</w:t>
      </w:r>
      <w:r w:rsidRPr="003D2E04">
        <w:rPr>
          <w:rFonts w:ascii="Garamond" w:hAnsi="Garamond"/>
          <w:sz w:val="12"/>
        </w:rPr>
        <w:t xml:space="preserve">¶ </w:t>
      </w:r>
      <w:r w:rsidRPr="003D2E04">
        <w:rPr>
          <w:rFonts w:ascii="Garamond" w:hAnsi="Garamond"/>
        </w:rPr>
        <w:t>prove to be alarmingly prescient, but not quite in the way they imagined, perhaps</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 xml:space="preserve">Ironically, </w:t>
      </w:r>
      <w:r w:rsidRPr="003D2E04">
        <w:rPr>
          <w:rStyle w:val="Emphasis"/>
          <w:rFonts w:ascii="Garamond" w:hAnsi="Garamond"/>
          <w:highlight w:val="cyan"/>
        </w:rPr>
        <w:t>the fate of the</w:t>
      </w:r>
      <w:r w:rsidRPr="003D2E04">
        <w:rPr>
          <w:rStyle w:val="Emphasis"/>
          <w:rFonts w:ascii="Garamond" w:hAnsi="Garamond"/>
        </w:rPr>
        <w:t xml:space="preserve"> remarkably resilient and now universal capitalist </w:t>
      </w:r>
      <w:r w:rsidRPr="003D2E04">
        <w:rPr>
          <w:rStyle w:val="Emphasis"/>
          <w:rFonts w:ascii="Garamond" w:hAnsi="Garamond"/>
          <w:highlight w:val="cyan"/>
        </w:rPr>
        <w:t>system</w:t>
      </w:r>
      <w:r w:rsidRPr="003D2E04">
        <w:rPr>
          <w:rStyle w:val="Emphasis"/>
          <w:rFonts w:ascii="Garamond" w:hAnsi="Garamond"/>
        </w:rPr>
        <w:t xml:space="preserve"> may</w:t>
      </w:r>
      <w:r w:rsidRPr="003D2E04">
        <w:rPr>
          <w:rStyle w:val="Emphasis"/>
          <w:rFonts w:ascii="Garamond" w:hAnsi="Garamond"/>
          <w:sz w:val="12"/>
        </w:rPr>
        <w:t xml:space="preserve">¶ </w:t>
      </w:r>
      <w:r w:rsidRPr="003D2E04">
        <w:rPr>
          <w:rStyle w:val="Emphasis"/>
          <w:rFonts w:ascii="Garamond" w:hAnsi="Garamond"/>
        </w:rPr>
        <w:t xml:space="preserve">ultimately </w:t>
      </w:r>
      <w:r w:rsidRPr="003D2E04">
        <w:rPr>
          <w:rStyle w:val="Emphasis"/>
          <w:rFonts w:ascii="Garamond" w:hAnsi="Garamond"/>
          <w:highlight w:val="cyan"/>
        </w:rPr>
        <w:t>rest with the leaders of</w:t>
      </w:r>
      <w:r w:rsidRPr="003D2E04">
        <w:rPr>
          <w:rStyle w:val="Emphasis"/>
          <w:rFonts w:ascii="Garamond" w:hAnsi="Garamond"/>
        </w:rPr>
        <w:t xml:space="preserve"> a notionally “communist” and still </w:t>
      </w:r>
      <w:r w:rsidRPr="003D2E04">
        <w:rPr>
          <w:rStyle w:val="Emphasis"/>
          <w:rFonts w:ascii="Garamond" w:hAnsi="Garamond"/>
          <w:highlight w:val="cyan"/>
        </w:rPr>
        <w:t>authoritarian state</w:t>
      </w:r>
      <w:r w:rsidRPr="003D2E04">
        <w:rPr>
          <w:rFonts w:ascii="Garamond" w:hAnsi="Garamond"/>
        </w:rPr>
        <w:t>. While it is not clear that authoritarian regimes will prove any more capable of dealing</w:t>
      </w:r>
      <w:r w:rsidRPr="003D2E04">
        <w:rPr>
          <w:rFonts w:ascii="Garamond" w:hAnsi="Garamond"/>
          <w:sz w:val="12"/>
        </w:rPr>
        <w:t xml:space="preserve">¶ </w:t>
      </w:r>
      <w:r w:rsidRPr="003D2E04">
        <w:rPr>
          <w:rFonts w:ascii="Garamond" w:hAnsi="Garamond"/>
        </w:rPr>
        <w:t>with the sorts of unprecedented challenges governments of all sorts confront in</w:t>
      </w:r>
      <w:r w:rsidRPr="003D2E04">
        <w:rPr>
          <w:rFonts w:ascii="Garamond" w:hAnsi="Garamond"/>
          <w:sz w:val="12"/>
        </w:rPr>
        <w:t xml:space="preserve">¶ </w:t>
      </w:r>
      <w:r w:rsidRPr="003D2E04">
        <w:rPr>
          <w:rFonts w:ascii="Garamond" w:hAnsi="Garamond"/>
        </w:rPr>
        <w:t xml:space="preserve">dealing with environmental problems, </w:t>
      </w:r>
      <w:r w:rsidRPr="003D2E04">
        <w:rPr>
          <w:rStyle w:val="StyleBoldUnderline"/>
          <w:rFonts w:ascii="Garamond" w:hAnsi="Garamond"/>
        </w:rPr>
        <w:t>there are a number of reasons for believing that</w:t>
      </w:r>
      <w:r w:rsidRPr="003D2E04">
        <w:rPr>
          <w:rStyle w:val="StyleBoldUnderline"/>
          <w:rFonts w:ascii="Garamond" w:hAnsi="Garamond"/>
          <w:sz w:val="12"/>
        </w:rPr>
        <w:t xml:space="preserve">¶ </w:t>
      </w:r>
      <w:r w:rsidRPr="003D2E04">
        <w:rPr>
          <w:rStyle w:val="StyleBoldUnderline"/>
          <w:rFonts w:ascii="Garamond" w:hAnsi="Garamond"/>
          <w:highlight w:val="cyan"/>
        </w:rPr>
        <w:t>authoritarian responses are</w:t>
      </w:r>
      <w:r w:rsidRPr="003D2E04">
        <w:rPr>
          <w:rStyle w:val="StyleBoldUnderline"/>
          <w:rFonts w:ascii="Garamond" w:hAnsi="Garamond"/>
        </w:rPr>
        <w:t xml:space="preserve"> increasingly </w:t>
      </w:r>
      <w:r w:rsidRPr="003D2E04">
        <w:rPr>
          <w:rStyle w:val="StyleBoldUnderline"/>
          <w:rFonts w:ascii="Garamond" w:hAnsi="Garamond"/>
          <w:highlight w:val="cyan"/>
        </w:rPr>
        <w:t>possible</w:t>
      </w:r>
      <w:r w:rsidRPr="003D2E04">
        <w:rPr>
          <w:rStyle w:val="StyleBoldUnderline"/>
          <w:rFonts w:ascii="Garamond" w:hAnsi="Garamond"/>
        </w:rPr>
        <w:t>, even likely in places such as China</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Style w:val="StyleBoldUnderline"/>
          <w:rFonts w:ascii="Garamond" w:hAnsi="Garamond"/>
        </w:rPr>
        <w:t xml:space="preserve">First, </w:t>
      </w:r>
      <w:r w:rsidRPr="003D2E04">
        <w:rPr>
          <w:rStyle w:val="StyleBoldUnderline"/>
          <w:rFonts w:ascii="Garamond" w:hAnsi="Garamond"/>
          <w:highlight w:val="cyan"/>
        </w:rPr>
        <w:t>China</w:t>
      </w:r>
      <w:r w:rsidRPr="003D2E04">
        <w:rPr>
          <w:rStyle w:val="StyleBoldUnderline"/>
          <w:rFonts w:ascii="Garamond" w:hAnsi="Garamond"/>
        </w:rPr>
        <w:t xml:space="preserve"> already is </w:t>
      </w:r>
      <w:r w:rsidRPr="003D2E04">
        <w:rPr>
          <w:rStyle w:val="StyleBoldUnderline"/>
          <w:rFonts w:ascii="Garamond" w:hAnsi="Garamond"/>
          <w:highlight w:val="cyan"/>
        </w:rPr>
        <w:t>an authoritarian regime</w:t>
      </w:r>
      <w:r w:rsidRPr="003D2E04">
        <w:rPr>
          <w:rStyle w:val="StyleBoldUnderline"/>
          <w:rFonts w:ascii="Garamond" w:hAnsi="Garamond"/>
        </w:rPr>
        <w:t xml:space="preserve"> and political change </w:t>
      </w:r>
      <w:r w:rsidRPr="003D2E04">
        <w:rPr>
          <w:rStyle w:val="StyleBoldUnderline"/>
          <w:rFonts w:ascii="Garamond" w:hAnsi="Garamond"/>
          <w:highlight w:val="cyan"/>
        </w:rPr>
        <w:t>has</w:t>
      </w:r>
      <w:r w:rsidRPr="003D2E04">
        <w:rPr>
          <w:rStyle w:val="StyleBoldUnderline"/>
          <w:rFonts w:ascii="Garamond" w:hAnsi="Garamond"/>
        </w:rPr>
        <w:t xml:space="preserve"> been limited</w:t>
      </w:r>
      <w:r w:rsidRPr="003D2E04">
        <w:rPr>
          <w:rStyle w:val="StyleBoldUnderline"/>
          <w:rFonts w:ascii="Garamond" w:hAnsi="Garamond"/>
          <w:sz w:val="12"/>
        </w:rPr>
        <w:t xml:space="preserve">¶ </w:t>
      </w:r>
      <w:r w:rsidRPr="003D2E04">
        <w:rPr>
          <w:rStyle w:val="StyleBoldUnderline"/>
          <w:rFonts w:ascii="Garamond" w:hAnsi="Garamond"/>
        </w:rPr>
        <w:t>even in comparatively favorable circumstances</w:t>
      </w:r>
      <w:r w:rsidRPr="003D2E04">
        <w:rPr>
          <w:rFonts w:ascii="Garamond" w:hAnsi="Garamond"/>
        </w:rPr>
        <w:t xml:space="preserve">. </w:t>
      </w:r>
      <w:r w:rsidRPr="003D2E04">
        <w:rPr>
          <w:rStyle w:val="StyleBoldUnderline"/>
          <w:rFonts w:ascii="Garamond" w:hAnsi="Garamond"/>
        </w:rPr>
        <w:t>Second, the sorts of massive, ra</w:t>
      </w:r>
      <w:r w:rsidRPr="003D2E04">
        <w:rPr>
          <w:rStyle w:val="StyleBoldUnderline"/>
          <w:rFonts w:ascii="Garamond" w:hAnsi="Garamond"/>
          <w:highlight w:val="cyan"/>
        </w:rPr>
        <w:t>pid shifts</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in energy and infrastructure provision needed to address environmental degradation</w:t>
      </w:r>
      <w:r w:rsidRPr="003D2E04">
        <w:rPr>
          <w:rStyle w:val="StyleBoldUnderline"/>
          <w:rFonts w:ascii="Garamond" w:hAnsi="Garamond"/>
          <w:sz w:val="12"/>
          <w:highlight w:val="cyan"/>
        </w:rPr>
        <w:t xml:space="preserve">¶ </w:t>
      </w:r>
      <w:r w:rsidRPr="003D2E04">
        <w:rPr>
          <w:rStyle w:val="StyleBoldUnderline"/>
          <w:rFonts w:ascii="Garamond" w:hAnsi="Garamond"/>
        </w:rPr>
        <w:t xml:space="preserve">seem </w:t>
      </w:r>
      <w:r w:rsidRPr="003D2E04">
        <w:rPr>
          <w:rStyle w:val="StyleBoldUnderline"/>
          <w:rFonts w:ascii="Garamond" w:hAnsi="Garamond"/>
          <w:highlight w:val="cyan"/>
        </w:rPr>
        <w:t>more feasible</w:t>
      </w:r>
      <w:r w:rsidRPr="003D2E04">
        <w:rPr>
          <w:rStyle w:val="StyleBoldUnderline"/>
          <w:rFonts w:ascii="Garamond" w:hAnsi="Garamond"/>
        </w:rPr>
        <w:t xml:space="preserve"> in China</w:t>
      </w:r>
      <w:r w:rsidRPr="003D2E04">
        <w:rPr>
          <w:rFonts w:ascii="Garamond" w:hAnsi="Garamond"/>
        </w:rPr>
        <w:t xml:space="preserve"> given its extant track record. This is no guarantee of success</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 xml:space="preserve">of course, which leads to a third consideration. </w:t>
      </w:r>
      <w:r w:rsidRPr="003D2E04">
        <w:rPr>
          <w:rStyle w:val="StyleBoldUnderline"/>
          <w:rFonts w:ascii="Garamond" w:hAnsi="Garamond"/>
        </w:rPr>
        <w:t>If China’s leaders are unable to engineer</w:t>
      </w:r>
      <w:r w:rsidRPr="003D2E04">
        <w:rPr>
          <w:rStyle w:val="StyleBoldUnderline"/>
          <w:rFonts w:ascii="Garamond" w:hAnsi="Garamond"/>
          <w:sz w:val="12"/>
        </w:rPr>
        <w:t xml:space="preserve">¶ </w:t>
      </w:r>
      <w:r w:rsidRPr="003D2E04">
        <w:rPr>
          <w:rStyle w:val="StyleBoldUnderline"/>
          <w:rFonts w:ascii="Garamond" w:hAnsi="Garamond"/>
        </w:rPr>
        <w:t>a massive change in the health and sustainability of the natural environment then</w:t>
      </w:r>
      <w:r w:rsidRPr="003D2E04">
        <w:rPr>
          <w:rStyle w:val="StyleBoldUnderline"/>
          <w:rFonts w:ascii="Garamond" w:hAnsi="Garamond"/>
          <w:sz w:val="12"/>
        </w:rPr>
        <w:t xml:space="preserve">¶ </w:t>
      </w:r>
      <w:r w:rsidRPr="003D2E04">
        <w:rPr>
          <w:rStyle w:val="StyleBoldUnderline"/>
          <w:rFonts w:ascii="Garamond" w:hAnsi="Garamond"/>
        </w:rPr>
        <w:t>existing patterns of social unrest are likely to intensify.</w:t>
      </w:r>
      <w:r w:rsidRPr="003D2E04">
        <w:rPr>
          <w:rFonts w:ascii="Garamond" w:hAnsi="Garamond"/>
        </w:rPr>
        <w:t xml:space="preserve"> To judge from China’s history</w:t>
      </w:r>
      <w:r w:rsidRPr="003D2E04">
        <w:rPr>
          <w:rFonts w:ascii="Garamond" w:hAnsi="Garamond"/>
          <w:sz w:val="12"/>
        </w:rPr>
        <w:t xml:space="preserve">¶ </w:t>
      </w:r>
      <w:r w:rsidRPr="003D2E04">
        <w:rPr>
          <w:rFonts w:ascii="Garamond" w:hAnsi="Garamond"/>
        </w:rPr>
        <w:t xml:space="preserve">and the absence of any democratic tradition, social </w:t>
      </w:r>
      <w:r w:rsidRPr="003D2E04">
        <w:rPr>
          <w:rStyle w:val="StyleBoldUnderline"/>
          <w:rFonts w:ascii="Garamond" w:hAnsi="Garamond"/>
        </w:rPr>
        <w:t>instability is more likely to trigger a</w:t>
      </w:r>
      <w:r w:rsidRPr="003D2E04">
        <w:rPr>
          <w:rStyle w:val="StyleBoldUnderline"/>
          <w:rFonts w:ascii="Garamond" w:hAnsi="Garamond"/>
          <w:sz w:val="12"/>
        </w:rPr>
        <w:t xml:space="preserve">¶ </w:t>
      </w:r>
      <w:r w:rsidRPr="003D2E04">
        <w:rPr>
          <w:rStyle w:val="StyleBoldUnderline"/>
          <w:rFonts w:ascii="Garamond" w:hAnsi="Garamond"/>
        </w:rPr>
        <w:t>Tiananmen-style authoritarian crack down,</w:t>
      </w:r>
      <w:r w:rsidRPr="003D2E04">
        <w:rPr>
          <w:rFonts w:ascii="Garamond" w:hAnsi="Garamond"/>
        </w:rPr>
        <w:t xml:space="preserve"> than it is a democratic revolution</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Style w:val="StyleBoldUnderline"/>
          <w:rFonts w:ascii="Garamond" w:hAnsi="Garamond"/>
        </w:rPr>
        <w:t>The best hope</w:t>
      </w:r>
      <w:r w:rsidRPr="003D2E04">
        <w:rPr>
          <w:rFonts w:ascii="Garamond" w:hAnsi="Garamond"/>
        </w:rPr>
        <w:t>, perhaps</w:t>
      </w:r>
      <w:r w:rsidRPr="003D2E04">
        <w:rPr>
          <w:rStyle w:val="StyleBoldUnderline"/>
          <w:rFonts w:ascii="Garamond" w:hAnsi="Garamond"/>
        </w:rPr>
        <w:t xml:space="preserve">, is that </w:t>
      </w:r>
      <w:r w:rsidRPr="003D2E04">
        <w:rPr>
          <w:rStyle w:val="StyleBoldUnderline"/>
          <w:rFonts w:ascii="Garamond" w:hAnsi="Garamond"/>
          <w:highlight w:val="cyan"/>
        </w:rPr>
        <w:t>the Chinese leadership will</w:t>
      </w:r>
      <w:r w:rsidRPr="003D2E04">
        <w:rPr>
          <w:rStyle w:val="StyleBoldUnderline"/>
          <w:rFonts w:ascii="Garamond" w:hAnsi="Garamond"/>
        </w:rPr>
        <w:t xml:space="preserve"> have the political space</w:t>
      </w:r>
      <w:r w:rsidRPr="003D2E04">
        <w:rPr>
          <w:rStyle w:val="StyleBoldUnderline"/>
          <w:rFonts w:ascii="Garamond" w:hAnsi="Garamond"/>
          <w:sz w:val="12"/>
        </w:rPr>
        <w:t xml:space="preserve">¶ </w:t>
      </w:r>
      <w:r w:rsidRPr="003D2E04">
        <w:rPr>
          <w:rStyle w:val="StyleBoldUnderline"/>
          <w:rFonts w:ascii="Garamond" w:hAnsi="Garamond"/>
        </w:rPr>
        <w:t xml:space="preserve">and time to </w:t>
      </w:r>
      <w:r w:rsidRPr="003D2E04">
        <w:rPr>
          <w:rStyle w:val="StyleBoldUnderline"/>
          <w:rFonts w:ascii="Garamond" w:hAnsi="Garamond"/>
          <w:highlight w:val="cyan"/>
        </w:rPr>
        <w:t>institute reforms that</w:t>
      </w:r>
      <w:r w:rsidRPr="003D2E04">
        <w:rPr>
          <w:rStyle w:val="StyleBoldUnderline"/>
          <w:rFonts w:ascii="Garamond" w:hAnsi="Garamond"/>
        </w:rPr>
        <w:t xml:space="preserve"> will </w:t>
      </w:r>
      <w:r w:rsidRPr="003D2E04">
        <w:rPr>
          <w:rStyle w:val="StyleBoldUnderline"/>
          <w:rFonts w:ascii="Garamond" w:hAnsi="Garamond"/>
          <w:highlight w:val="cyan"/>
        </w:rPr>
        <w:t>make a difference to the</w:t>
      </w:r>
      <w:r w:rsidRPr="003D2E04">
        <w:rPr>
          <w:rStyle w:val="StyleBoldUnderline"/>
          <w:rFonts w:ascii="Garamond" w:hAnsi="Garamond"/>
        </w:rPr>
        <w:t xml:space="preserve"> way the country is governed,</w:t>
      </w:r>
      <w:r w:rsidRPr="003D2E04">
        <w:rPr>
          <w:rStyle w:val="StyleBoldUnderline"/>
          <w:rFonts w:ascii="Garamond" w:hAnsi="Garamond"/>
          <w:sz w:val="12"/>
        </w:rPr>
        <w:t xml:space="preserve">¶ </w:t>
      </w:r>
      <w:r w:rsidRPr="003D2E04">
        <w:rPr>
          <w:rStyle w:val="StyleBoldUnderline"/>
          <w:rFonts w:ascii="Garamond" w:hAnsi="Garamond"/>
        </w:rPr>
        <w:t xml:space="preserve">the way the economy works, and </w:t>
      </w:r>
      <w:r w:rsidRPr="003D2E04">
        <w:rPr>
          <w:rStyle w:val="Emphasis"/>
          <w:rFonts w:ascii="Garamond" w:hAnsi="Garamond"/>
        </w:rPr>
        <w:t xml:space="preserve">the </w:t>
      </w:r>
      <w:r w:rsidRPr="003D2E04">
        <w:rPr>
          <w:rStyle w:val="Emphasis"/>
          <w:rFonts w:ascii="Garamond" w:hAnsi="Garamond"/>
          <w:highlight w:val="cyan"/>
        </w:rPr>
        <w:t>way the natural environment is managed.</w:t>
      </w:r>
      <w:r w:rsidRPr="003D2E04">
        <w:rPr>
          <w:rStyle w:val="Emphasis"/>
          <w:rFonts w:ascii="Garamond" w:hAnsi="Garamond"/>
          <w:sz w:val="12"/>
          <w:highlight w:val="cyan"/>
        </w:rPr>
        <w:t>¶</w:t>
      </w:r>
      <w:r w:rsidRPr="003D2E04">
        <w:rPr>
          <w:rStyle w:val="Emphasis"/>
          <w:rFonts w:ascii="Garamond" w:hAnsi="Garamond"/>
          <w:sz w:val="12"/>
        </w:rPr>
        <w:t xml:space="preserve"> </w:t>
      </w:r>
      <w:r w:rsidRPr="003D2E04">
        <w:rPr>
          <w:rFonts w:ascii="Garamond" w:hAnsi="Garamond"/>
        </w:rPr>
        <w:t>It has been suggested that China is uniquely placed to develop some sort of middle</w:t>
      </w:r>
      <w:r w:rsidRPr="003D2E04">
        <w:rPr>
          <w:rFonts w:ascii="Garamond" w:hAnsi="Garamond"/>
          <w:sz w:val="12"/>
        </w:rPr>
        <w:t xml:space="preserve">¶ </w:t>
      </w:r>
      <w:r w:rsidRPr="003D2E04">
        <w:rPr>
          <w:rFonts w:ascii="Garamond" w:hAnsi="Garamond"/>
        </w:rPr>
        <w:t>way between Asian-style technocratic rule and the market-oriented democracies of</w:t>
      </w:r>
      <w:r w:rsidRPr="003D2E04">
        <w:rPr>
          <w:rFonts w:ascii="Garamond" w:hAnsi="Garamond"/>
          <w:sz w:val="12"/>
        </w:rPr>
        <w:t xml:space="preserve">¶ </w:t>
      </w:r>
      <w:r w:rsidRPr="003D2E04">
        <w:rPr>
          <w:rFonts w:ascii="Garamond" w:hAnsi="Garamond"/>
        </w:rPr>
        <w:t xml:space="preserve">the West. </w:t>
      </w:r>
      <w:r w:rsidRPr="003D2E04">
        <w:rPr>
          <w:rStyle w:val="StyleBoldUnderline"/>
          <w:rFonts w:ascii="Garamond" w:hAnsi="Garamond"/>
        </w:rPr>
        <w:t>The hope is that this will result in a form of “intelligent governance that will</w:t>
      </w:r>
      <w:r w:rsidRPr="003D2E04">
        <w:rPr>
          <w:rStyle w:val="StyleBoldUnderline"/>
          <w:rFonts w:ascii="Garamond" w:hAnsi="Garamond"/>
          <w:sz w:val="12"/>
        </w:rPr>
        <w:t xml:space="preserve">¶ </w:t>
      </w:r>
      <w:r w:rsidRPr="003D2E04">
        <w:rPr>
          <w:rStyle w:val="StyleBoldUnderline"/>
          <w:rFonts w:ascii="Garamond" w:hAnsi="Garamond"/>
        </w:rPr>
        <w:t>reconcile knowledgeable democracy with accountable meritocracy</w:t>
      </w:r>
      <w:r w:rsidRPr="003D2E04">
        <w:rPr>
          <w:rFonts w:ascii="Garamond" w:hAnsi="Garamond"/>
        </w:rPr>
        <w:t>” (</w:t>
      </w:r>
      <w:proofErr w:type="spellStart"/>
      <w:r w:rsidRPr="003D2E04">
        <w:rPr>
          <w:rFonts w:ascii="Garamond" w:hAnsi="Garamond"/>
        </w:rPr>
        <w:t>Berggruen</w:t>
      </w:r>
      <w:proofErr w:type="spellEnd"/>
      <w:r w:rsidRPr="003D2E04">
        <w:rPr>
          <w:rFonts w:ascii="Garamond" w:hAnsi="Garamond"/>
        </w:rPr>
        <w:t xml:space="preserve"> and</w:t>
      </w:r>
      <w:r w:rsidRPr="003D2E04">
        <w:rPr>
          <w:rFonts w:ascii="Garamond" w:hAnsi="Garamond"/>
          <w:sz w:val="12"/>
        </w:rPr>
        <w:t xml:space="preserve">¶ </w:t>
      </w:r>
      <w:proofErr w:type="spellStart"/>
      <w:r w:rsidRPr="003D2E04">
        <w:rPr>
          <w:rFonts w:ascii="Garamond" w:hAnsi="Garamond"/>
        </w:rPr>
        <w:t>Gardels</w:t>
      </w:r>
      <w:proofErr w:type="spellEnd"/>
      <w:r w:rsidRPr="003D2E04">
        <w:rPr>
          <w:rFonts w:ascii="Garamond" w:hAnsi="Garamond"/>
        </w:rPr>
        <w:t xml:space="preserve">, 2013: 13). It may prove to be wishful thinking, but it </w:t>
      </w:r>
      <w:r w:rsidRPr="003D2E04">
        <w:rPr>
          <w:rStyle w:val="StyleBoldUnderline"/>
          <w:rFonts w:ascii="Garamond" w:hAnsi="Garamond"/>
        </w:rPr>
        <w:t>is important to recognize</w:t>
      </w:r>
      <w:r w:rsidRPr="003D2E04">
        <w:rPr>
          <w:rStyle w:val="StyleBoldUnderline"/>
          <w:rFonts w:ascii="Garamond" w:hAnsi="Garamond"/>
          <w:sz w:val="12"/>
        </w:rPr>
        <w:t xml:space="preserve">¶ </w:t>
      </w:r>
      <w:r w:rsidRPr="003D2E04">
        <w:rPr>
          <w:rStyle w:val="StyleBoldUnderline"/>
          <w:rFonts w:ascii="Garamond" w:hAnsi="Garamond"/>
        </w:rPr>
        <w:t>how astounding and unprecedented China’s experience has already been.</w:t>
      </w:r>
      <w:r w:rsidRPr="003D2E04">
        <w:rPr>
          <w:rFonts w:ascii="Garamond" w:hAnsi="Garamond"/>
        </w:rPr>
        <w:t xml:space="preserve"> As even the</w:t>
      </w:r>
      <w:r w:rsidRPr="003D2E04">
        <w:rPr>
          <w:rFonts w:ascii="Garamond" w:hAnsi="Garamond"/>
          <w:sz w:val="12"/>
        </w:rPr>
        <w:t xml:space="preserve">¶ </w:t>
      </w:r>
      <w:r w:rsidRPr="003D2E04">
        <w:rPr>
          <w:rFonts w:ascii="Garamond" w:hAnsi="Garamond"/>
        </w:rPr>
        <w:t>liberal, pro-market Economist (2013: 18), points out, “</w:t>
      </w:r>
      <w:r w:rsidRPr="003D2E04">
        <w:rPr>
          <w:rStyle w:val="Emphasis"/>
          <w:rFonts w:ascii="Garamond" w:hAnsi="Garamond"/>
          <w:highlight w:val="cyan"/>
        </w:rPr>
        <w:t>If</w:t>
      </w:r>
      <w:r w:rsidRPr="003D2E04">
        <w:rPr>
          <w:rStyle w:val="Emphasis"/>
          <w:rFonts w:ascii="Garamond" w:hAnsi="Garamond"/>
        </w:rPr>
        <w:t xml:space="preserve"> </w:t>
      </w:r>
      <w:r w:rsidRPr="003D2E04">
        <w:rPr>
          <w:rStyle w:val="Emphasis"/>
          <w:rFonts w:ascii="Garamond" w:hAnsi="Garamond"/>
          <w:highlight w:val="cyan"/>
        </w:rPr>
        <w:t>China cannot do it, no one can.”</w:t>
      </w:r>
    </w:p>
    <w:p w14:paraId="176EF4FD" w14:textId="77777777" w:rsidR="000B055D" w:rsidRPr="003D2E04" w:rsidRDefault="000B055D" w:rsidP="000B055D">
      <w:pPr>
        <w:rPr>
          <w:rStyle w:val="Emphasis"/>
          <w:rFonts w:ascii="Garamond" w:hAnsi="Garamond"/>
        </w:rPr>
      </w:pPr>
    </w:p>
    <w:p w14:paraId="16B9395F" w14:textId="77777777" w:rsidR="000B055D" w:rsidRPr="003D2E04" w:rsidRDefault="000B055D" w:rsidP="000B055D">
      <w:pPr>
        <w:pStyle w:val="Heading4"/>
        <w:rPr>
          <w:rFonts w:ascii="Garamond" w:hAnsi="Garamond"/>
        </w:rPr>
      </w:pPr>
      <w:r w:rsidRPr="003D2E04">
        <w:rPr>
          <w:rFonts w:ascii="Garamond" w:hAnsi="Garamond"/>
        </w:rPr>
        <w:t>Democracy is overstated – structural problems undermine effective policies toward climate change</w:t>
      </w:r>
    </w:p>
    <w:p w14:paraId="5ADAB279" w14:textId="77777777" w:rsidR="000B055D" w:rsidRPr="003D2E04" w:rsidRDefault="000B055D" w:rsidP="000B055D">
      <w:pPr>
        <w:rPr>
          <w:rStyle w:val="StyleStyleBold12pt"/>
          <w:rFonts w:ascii="Garamond" w:hAnsi="Garamond"/>
        </w:rPr>
      </w:pPr>
      <w:r w:rsidRPr="003D2E04">
        <w:rPr>
          <w:rStyle w:val="StyleStyleBold12pt"/>
          <w:rFonts w:ascii="Garamond" w:hAnsi="Garamond"/>
        </w:rPr>
        <w:t>Beeson, 2015</w:t>
      </w:r>
    </w:p>
    <w:p w14:paraId="12FDB84E" w14:textId="77777777" w:rsidR="000B055D" w:rsidRPr="003D2E04" w:rsidRDefault="000B055D" w:rsidP="000B055D">
      <w:pPr>
        <w:rPr>
          <w:rFonts w:ascii="Garamond" w:hAnsi="Garamond"/>
          <w:sz w:val="16"/>
        </w:rPr>
      </w:pPr>
      <w:r w:rsidRPr="003D2E04">
        <w:rPr>
          <w:rFonts w:ascii="Garamond" w:hAnsi="Garamond"/>
          <w:sz w:val="16"/>
        </w:rPr>
        <w:t xml:space="preserve">(Mark, Professor of International Politics at the University of Western Australia. Before rejoining UWA in 2015, he taught at Murdoch, Griffith, Queensland, York (UK) and Birmingham, where he was also head of department. Mark’s work is </w:t>
      </w:r>
      <w:proofErr w:type="spellStart"/>
      <w:r w:rsidRPr="003D2E04">
        <w:rPr>
          <w:rFonts w:ascii="Garamond" w:hAnsi="Garamond"/>
          <w:sz w:val="16"/>
        </w:rPr>
        <w:t>centred</w:t>
      </w:r>
      <w:proofErr w:type="spellEnd"/>
      <w:r w:rsidRPr="003D2E04">
        <w:rPr>
          <w:rFonts w:ascii="Garamond" w:hAnsi="Garamond"/>
          <w:sz w:val="16"/>
        </w:rPr>
        <w:t xml:space="preserve"> on the politics, economics and security of the broadly conceived Asia-Pacific region. He is the author of more than 150 journal articles and book chapters, and the founding editor of Critical Studies of the Asia Pacific (Palgrave). Recent books include, Institutions of the Asia-Pacific: ASEAN, APEC and Beyond, (</w:t>
      </w:r>
      <w:proofErr w:type="spellStart"/>
      <w:r w:rsidRPr="003D2E04">
        <w:rPr>
          <w:rFonts w:ascii="Garamond" w:hAnsi="Garamond"/>
          <w:sz w:val="16"/>
        </w:rPr>
        <w:t>Routledge</w:t>
      </w:r>
      <w:proofErr w:type="spellEnd"/>
      <w:r w:rsidRPr="003D2E04">
        <w:rPr>
          <w:rFonts w:ascii="Garamond" w:hAnsi="Garamond"/>
          <w:sz w:val="16"/>
        </w:rPr>
        <w:t xml:space="preserve">, 2009, Securing Southeast Asia: The Politics of Security Sector Reform, (with Alex Bellamy, </w:t>
      </w:r>
      <w:proofErr w:type="spellStart"/>
      <w:r w:rsidRPr="003D2E04">
        <w:rPr>
          <w:rFonts w:ascii="Garamond" w:hAnsi="Garamond"/>
          <w:sz w:val="16"/>
        </w:rPr>
        <w:t>Routledge</w:t>
      </w:r>
      <w:proofErr w:type="spellEnd"/>
      <w:r w:rsidRPr="003D2E04">
        <w:rPr>
          <w:rFonts w:ascii="Garamond" w:hAnsi="Garamond"/>
          <w:sz w:val="16"/>
        </w:rPr>
        <w:t xml:space="preserve">, 2008), Regionalism and Globalization in East Asia: Politics, Security and Economic Development, (Palgrave, 2007), and edited collections Issues in 21st Century World Politics (with Nick </w:t>
      </w:r>
      <w:proofErr w:type="spellStart"/>
      <w:r w:rsidRPr="003D2E04">
        <w:rPr>
          <w:rFonts w:ascii="Garamond" w:hAnsi="Garamond"/>
          <w:sz w:val="16"/>
        </w:rPr>
        <w:t>Bisley</w:t>
      </w:r>
      <w:proofErr w:type="spellEnd"/>
      <w:r w:rsidRPr="003D2E04">
        <w:rPr>
          <w:rFonts w:ascii="Garamond" w:hAnsi="Garamond"/>
          <w:sz w:val="16"/>
        </w:rPr>
        <w:t xml:space="preserve">, Palgrave), and The </w:t>
      </w:r>
      <w:proofErr w:type="spellStart"/>
      <w:r w:rsidRPr="003D2E04">
        <w:rPr>
          <w:rFonts w:ascii="Garamond" w:hAnsi="Garamond"/>
          <w:sz w:val="16"/>
        </w:rPr>
        <w:t>Routledge</w:t>
      </w:r>
      <w:proofErr w:type="spellEnd"/>
      <w:r w:rsidRPr="003D2E04">
        <w:rPr>
          <w:rFonts w:ascii="Garamond" w:hAnsi="Garamond"/>
          <w:sz w:val="16"/>
        </w:rPr>
        <w:t xml:space="preserve"> Handbook of Asian Regionalism, </w:t>
      </w:r>
      <w:proofErr w:type="spellStart"/>
      <w:r w:rsidRPr="003D2E04">
        <w:rPr>
          <w:rFonts w:ascii="Garamond" w:hAnsi="Garamond"/>
          <w:sz w:val="16"/>
        </w:rPr>
        <w:t>Routledge</w:t>
      </w:r>
      <w:proofErr w:type="spellEnd"/>
      <w:r w:rsidRPr="003D2E04">
        <w:rPr>
          <w:rFonts w:ascii="Garamond" w:hAnsi="Garamond"/>
          <w:sz w:val="16"/>
        </w:rPr>
        <w:t xml:space="preserve"> (with Richard Stubbs). </w:t>
      </w:r>
      <w:r w:rsidRPr="003D2E04">
        <w:rPr>
          <w:rFonts w:ascii="Garamond" w:hAnsi="Garamond"/>
          <w:sz w:val="12"/>
        </w:rPr>
        <w:t>¶</w:t>
      </w:r>
      <w:r w:rsidRPr="003D2E04">
        <w:rPr>
          <w:rFonts w:ascii="Garamond" w:hAnsi="Garamond"/>
          <w:sz w:val="16"/>
        </w:rPr>
        <w:t xml:space="preserve"> He is co-editor of Contemporary Politics, and wants to encourage colleagues to consider this rapidly improving journal as an outlet for their next publication, “Environmental</w:t>
      </w:r>
      <w:r w:rsidRPr="003D2E04">
        <w:rPr>
          <w:rFonts w:ascii="Garamond" w:hAnsi="Garamond"/>
          <w:sz w:val="12"/>
        </w:rPr>
        <w:t>¶</w:t>
      </w:r>
      <w:r w:rsidRPr="003D2E04">
        <w:rPr>
          <w:rFonts w:ascii="Garamond" w:hAnsi="Garamond"/>
          <w:sz w:val="16"/>
        </w:rPr>
        <w:t xml:space="preserve"> Au </w:t>
      </w:r>
      <w:proofErr w:type="spellStart"/>
      <w:r w:rsidRPr="003D2E04">
        <w:rPr>
          <w:rFonts w:ascii="Garamond" w:hAnsi="Garamond"/>
          <w:sz w:val="16"/>
        </w:rPr>
        <w:t>thoritarianism</w:t>
      </w:r>
      <w:proofErr w:type="spellEnd"/>
      <w:r w:rsidRPr="003D2E04">
        <w:rPr>
          <w:rFonts w:ascii="Garamond" w:hAnsi="Garamond"/>
          <w:sz w:val="12"/>
        </w:rPr>
        <w:t>¶</w:t>
      </w:r>
      <w:r w:rsidRPr="003D2E04">
        <w:rPr>
          <w:rFonts w:ascii="Garamond" w:hAnsi="Garamond"/>
          <w:sz w:val="16"/>
        </w:rPr>
        <w:t xml:space="preserve"> and China,” July 24, 2015, </w:t>
      </w:r>
      <w:hyperlink r:id="rId35" w:history="1">
        <w:r w:rsidRPr="003D2E04">
          <w:rPr>
            <w:rStyle w:val="Hyperlink"/>
            <w:rFonts w:ascii="Garamond" w:hAnsi="Garamond"/>
          </w:rPr>
          <w:t>https://www.academia.edu/14542093/Environmental_authoritarianism_and_China</w:t>
        </w:r>
      </w:hyperlink>
      <w:r w:rsidRPr="003D2E04">
        <w:rPr>
          <w:rFonts w:ascii="Garamond" w:hAnsi="Garamond"/>
          <w:sz w:val="16"/>
        </w:rPr>
        <w:t>, Accessed: June 26, 2016, YDEL)</w:t>
      </w:r>
    </w:p>
    <w:p w14:paraId="2A9454D7" w14:textId="77777777" w:rsidR="000B055D" w:rsidRPr="003D2E04" w:rsidRDefault="000B055D" w:rsidP="000B055D">
      <w:pPr>
        <w:rPr>
          <w:rFonts w:ascii="Garamond" w:hAnsi="Garamond"/>
          <w:sz w:val="16"/>
        </w:rPr>
      </w:pPr>
    </w:p>
    <w:p w14:paraId="1787810B" w14:textId="77777777" w:rsidR="000B055D" w:rsidRPr="003D2E04" w:rsidRDefault="000B055D" w:rsidP="000B055D">
      <w:pPr>
        <w:rPr>
          <w:rStyle w:val="StyleBoldUnderline"/>
          <w:rFonts w:ascii="Garamond" w:hAnsi="Garamond"/>
          <w:b/>
          <w:bCs/>
          <w:iCs/>
        </w:rPr>
      </w:pPr>
      <w:r w:rsidRPr="003D2E04">
        <w:rPr>
          <w:rStyle w:val="StyleBoldUnderline"/>
          <w:rFonts w:ascii="Garamond" w:hAnsi="Garamond"/>
        </w:rPr>
        <w:t>The interconnected significance of politics and economics is especially pertinent in a</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Chinese context</w:t>
      </w:r>
      <w:r w:rsidRPr="003D2E04">
        <w:rPr>
          <w:rFonts w:ascii="Garamond" w:hAnsi="Garamond"/>
          <w:sz w:val="16"/>
        </w:rPr>
        <w:t>. Not only has the “uneven development” of capitalism within the world</w:t>
      </w:r>
      <w:r w:rsidRPr="003D2E04">
        <w:rPr>
          <w:rFonts w:ascii="Garamond" w:hAnsi="Garamond"/>
          <w:sz w:val="12"/>
        </w:rPr>
        <w:t>¶</w:t>
      </w:r>
      <w:r w:rsidRPr="003D2E04">
        <w:rPr>
          <w:rFonts w:ascii="Garamond" w:hAnsi="Garamond"/>
          <w:sz w:val="16"/>
        </w:rPr>
        <w:t xml:space="preserve"> and China itself created major problems and contradictions (Smith 2008; Wang and</w:t>
      </w:r>
      <w:r w:rsidRPr="003D2E04">
        <w:rPr>
          <w:rFonts w:ascii="Garamond" w:hAnsi="Garamond"/>
          <w:sz w:val="12"/>
        </w:rPr>
        <w:t>¶</w:t>
      </w:r>
      <w:r w:rsidRPr="003D2E04">
        <w:rPr>
          <w:rFonts w:ascii="Garamond" w:hAnsi="Garamond"/>
          <w:sz w:val="16"/>
        </w:rPr>
        <w:t xml:space="preserve"> Hu 1999), but </w:t>
      </w:r>
      <w:r w:rsidRPr="003D2E04">
        <w:rPr>
          <w:rStyle w:val="StyleBoldUnderline"/>
          <w:rFonts w:ascii="Garamond" w:hAnsi="Garamond"/>
          <w:highlight w:val="cyan"/>
        </w:rPr>
        <w:t>China’s historical</w:t>
      </w:r>
      <w:r w:rsidRPr="003D2E04">
        <w:rPr>
          <w:rStyle w:val="StyleBoldUnderline"/>
          <w:rFonts w:ascii="Garamond" w:hAnsi="Garamond"/>
        </w:rPr>
        <w:t xml:space="preserve"> developmental </w:t>
      </w:r>
      <w:r w:rsidRPr="003D2E04">
        <w:rPr>
          <w:rStyle w:val="StyleBoldUnderline"/>
          <w:rFonts w:ascii="Garamond" w:hAnsi="Garamond"/>
          <w:highlight w:val="cyan"/>
        </w:rPr>
        <w:t>experience means that political and</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economic forces</w:t>
      </w:r>
      <w:r w:rsidRPr="003D2E04">
        <w:rPr>
          <w:rStyle w:val="StyleBoldUnderline"/>
          <w:rFonts w:ascii="Garamond" w:hAnsi="Garamond"/>
        </w:rPr>
        <w:t xml:space="preserve"> are tightly enmeshed in ways that </w:t>
      </w:r>
      <w:r w:rsidRPr="003D2E04">
        <w:rPr>
          <w:rStyle w:val="StyleBoldUnderline"/>
          <w:rFonts w:ascii="Garamond" w:hAnsi="Garamond"/>
          <w:highlight w:val="cyan"/>
        </w:rPr>
        <w:t>shape environmental politics</w:t>
      </w:r>
      <w:r w:rsidRPr="003D2E04">
        <w:rPr>
          <w:rStyle w:val="StyleBoldUnderline"/>
          <w:rFonts w:ascii="Garamond" w:hAnsi="Garamond"/>
        </w:rPr>
        <w:t>, too</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Fonts w:ascii="Garamond" w:hAnsi="Garamond"/>
          <w:sz w:val="16"/>
        </w:rPr>
        <w:t xml:space="preserve">Indeed, </w:t>
      </w:r>
      <w:r w:rsidRPr="003D2E04">
        <w:rPr>
          <w:rStyle w:val="StyleBoldUnderline"/>
          <w:rFonts w:ascii="Garamond" w:hAnsi="Garamond"/>
        </w:rPr>
        <w:t>the central comparative point to emphasize in this context is that China’s history</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has been quite unlike that of the West and shows no sign of converging on any sort</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of Western template in the foreseeable future</w:t>
      </w:r>
      <w:r w:rsidRPr="003D2E04">
        <w:rPr>
          <w:rFonts w:ascii="Garamond" w:hAnsi="Garamond"/>
          <w:sz w:val="16"/>
        </w:rPr>
        <w:t>. On the contrary, one of the most striking</w:t>
      </w:r>
      <w:r w:rsidRPr="003D2E04">
        <w:rPr>
          <w:rFonts w:ascii="Garamond" w:hAnsi="Garamond"/>
          <w:sz w:val="12"/>
        </w:rPr>
        <w:t>¶</w:t>
      </w:r>
      <w:r w:rsidRPr="003D2E04">
        <w:rPr>
          <w:rFonts w:ascii="Garamond" w:hAnsi="Garamond"/>
          <w:sz w:val="16"/>
        </w:rPr>
        <w:t xml:space="preserve"> contradictions and paradoxes to emerge in China’s recent history is that despite what is</w:t>
      </w:r>
      <w:r w:rsidRPr="003D2E04">
        <w:rPr>
          <w:rFonts w:ascii="Garamond" w:hAnsi="Garamond"/>
          <w:sz w:val="12"/>
        </w:rPr>
        <w:t>¶</w:t>
      </w:r>
      <w:r w:rsidRPr="003D2E04">
        <w:rPr>
          <w:rFonts w:ascii="Garamond" w:hAnsi="Garamond"/>
          <w:sz w:val="16"/>
        </w:rPr>
        <w:t xml:space="preserve"> essentially a highly successful capitalist class coming to dominate economic activity in</w:t>
      </w:r>
      <w:r w:rsidRPr="003D2E04">
        <w:rPr>
          <w:rFonts w:ascii="Garamond" w:hAnsi="Garamond"/>
          <w:sz w:val="12"/>
        </w:rPr>
        <w:t>¶</w:t>
      </w:r>
      <w:r w:rsidRPr="003D2E04">
        <w:rPr>
          <w:rFonts w:ascii="Garamond" w:hAnsi="Garamond"/>
          <w:sz w:val="16"/>
        </w:rPr>
        <w:t xml:space="preserve"> the “People’s Republic,” the reality is that they have shown little collective inclination to</w:t>
      </w:r>
      <w:r w:rsidRPr="003D2E04">
        <w:rPr>
          <w:rFonts w:ascii="Garamond" w:hAnsi="Garamond"/>
          <w:sz w:val="12"/>
        </w:rPr>
        <w:t>¶</w:t>
      </w:r>
      <w:r w:rsidRPr="003D2E04">
        <w:rPr>
          <w:rFonts w:ascii="Garamond" w:hAnsi="Garamond"/>
          <w:sz w:val="16"/>
        </w:rPr>
        <w:t xml:space="preserve"> push for the sort of political liberalism that was the hallmark of Europe’s transition to</w:t>
      </w:r>
      <w:r w:rsidRPr="003D2E04">
        <w:rPr>
          <w:rFonts w:ascii="Garamond" w:hAnsi="Garamond"/>
          <w:sz w:val="12"/>
        </w:rPr>
        <w:t>¶</w:t>
      </w:r>
      <w:r w:rsidRPr="003D2E04">
        <w:rPr>
          <w:rFonts w:ascii="Garamond" w:hAnsi="Garamond"/>
          <w:sz w:val="16"/>
        </w:rPr>
        <w:t xml:space="preserve"> capitalism some 200 years or so earlier (Tsai 2007)</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w:t>
      </w:r>
      <w:r w:rsidRPr="003D2E04">
        <w:rPr>
          <w:rStyle w:val="StyleBoldUnderline"/>
          <w:rFonts w:ascii="Garamond" w:hAnsi="Garamond"/>
          <w:highlight w:val="cyan"/>
        </w:rPr>
        <w:t>China’s</w:t>
      </w:r>
      <w:r w:rsidRPr="003D2E04">
        <w:rPr>
          <w:rStyle w:val="StyleBoldUnderline"/>
          <w:rFonts w:ascii="Garamond" w:hAnsi="Garamond"/>
        </w:rPr>
        <w:t xml:space="preserve"> unique historical </w:t>
      </w:r>
      <w:r w:rsidRPr="003D2E04">
        <w:rPr>
          <w:rStyle w:val="StyleBoldUnderline"/>
          <w:rFonts w:ascii="Garamond" w:hAnsi="Garamond"/>
          <w:highlight w:val="cyan"/>
        </w:rPr>
        <w:t>experience merits emphasis</w:t>
      </w:r>
      <w:r w:rsidRPr="003D2E04">
        <w:rPr>
          <w:rStyle w:val="StyleBoldUnderline"/>
          <w:rFonts w:ascii="Garamond" w:hAnsi="Garamond"/>
        </w:rPr>
        <w:t xml:space="preserve"> for two further reasons. First</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Style w:val="StyleBoldUnderline"/>
          <w:rFonts w:ascii="Garamond" w:hAnsi="Garamond"/>
        </w:rPr>
        <w:t>one of the reasons that China’s expanding capitalist class has played little part in pushing</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for political liberalization is—in part, at least—because China has subscribed to East</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Asia’s state-led tradition of economic development. Po</w:t>
      </w:r>
      <w:r w:rsidRPr="003D2E04">
        <w:rPr>
          <w:rFonts w:ascii="Garamond" w:hAnsi="Garamond"/>
          <w:sz w:val="16"/>
        </w:rPr>
        <w:t>werful “interventionist” states</w:t>
      </w:r>
      <w:r w:rsidRPr="003D2E04">
        <w:rPr>
          <w:rFonts w:ascii="Garamond" w:hAnsi="Garamond"/>
          <w:sz w:val="12"/>
        </w:rPr>
        <w:t>¶</w:t>
      </w:r>
      <w:r w:rsidRPr="003D2E04">
        <w:rPr>
          <w:rFonts w:ascii="Garamond" w:hAnsi="Garamond"/>
          <w:sz w:val="16"/>
        </w:rPr>
        <w:t xml:space="preserve"> have been the norm, especially in northeast Asia, and they have often enjoyed a good</w:t>
      </w:r>
      <w:r w:rsidRPr="003D2E04">
        <w:rPr>
          <w:rFonts w:ascii="Garamond" w:hAnsi="Garamond"/>
          <w:sz w:val="12"/>
        </w:rPr>
        <w:t>¶</w:t>
      </w:r>
      <w:r w:rsidRPr="003D2E04">
        <w:rPr>
          <w:rFonts w:ascii="Garamond" w:hAnsi="Garamond"/>
          <w:sz w:val="16"/>
        </w:rPr>
        <w:t xml:space="preserve"> deal of “performance legitimacy” as a consequence (Beeson 2014). It is striking that such</w:t>
      </w:r>
      <w:r w:rsidRPr="003D2E04">
        <w:rPr>
          <w:rFonts w:ascii="Garamond" w:hAnsi="Garamond"/>
          <w:sz w:val="12"/>
        </w:rPr>
        <w:t>¶</w:t>
      </w:r>
      <w:r w:rsidRPr="003D2E04">
        <w:rPr>
          <w:rFonts w:ascii="Garamond" w:hAnsi="Garamond"/>
          <w:sz w:val="16"/>
        </w:rPr>
        <w:t xml:space="preserve"> surveys of popular opinion as do exist in China routinely show higher levels of satisfaction</w:t>
      </w:r>
      <w:r w:rsidRPr="003D2E04">
        <w:rPr>
          <w:rFonts w:ascii="Garamond" w:hAnsi="Garamond"/>
          <w:sz w:val="12"/>
        </w:rPr>
        <w:t>¶</w:t>
      </w:r>
      <w:r w:rsidRPr="003D2E04">
        <w:rPr>
          <w:rFonts w:ascii="Garamond" w:hAnsi="Garamond"/>
          <w:sz w:val="16"/>
        </w:rPr>
        <w:t xml:space="preserve"> among the general population than exist in the United States or Western Europe</w:t>
      </w:r>
      <w:r w:rsidRPr="003D2E04">
        <w:rPr>
          <w:rFonts w:ascii="Garamond" w:hAnsi="Garamond"/>
          <w:sz w:val="12"/>
        </w:rPr>
        <w:t>¶</w:t>
      </w:r>
      <w:r w:rsidRPr="003D2E04">
        <w:rPr>
          <w:rFonts w:ascii="Garamond" w:hAnsi="Garamond"/>
          <w:sz w:val="16"/>
        </w:rPr>
        <w:t xml:space="preserve"> (Tang et al. 2013). It is also evident that many </w:t>
      </w:r>
      <w:r w:rsidRPr="003D2E04">
        <w:rPr>
          <w:rStyle w:val="StyleBoldUnderline"/>
          <w:rFonts w:ascii="Garamond" w:hAnsi="Garamond"/>
        </w:rPr>
        <w:t>people are broadly satisfied with their standard</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of living and seemingly willing to make the implicit trade-off between economic</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development and political emancipation</w:t>
      </w:r>
      <w:r w:rsidRPr="003D2E04">
        <w:rPr>
          <w:rFonts w:ascii="Garamond" w:hAnsi="Garamond"/>
          <w:sz w:val="16"/>
        </w:rPr>
        <w:t xml:space="preserve"> (Han 2012). Plainly, environmental pressures</w:t>
      </w:r>
      <w:r w:rsidRPr="003D2E04">
        <w:rPr>
          <w:rFonts w:ascii="Garamond" w:hAnsi="Garamond"/>
          <w:sz w:val="12"/>
        </w:rPr>
        <w:t>¶</w:t>
      </w:r>
      <w:r w:rsidRPr="003D2E04">
        <w:rPr>
          <w:rFonts w:ascii="Garamond" w:hAnsi="Garamond"/>
          <w:sz w:val="16"/>
        </w:rPr>
        <w:t xml:space="preserve"> could change this picture, but even if they do, it is far from clear that this will presage a</w:t>
      </w:r>
      <w:r w:rsidRPr="003D2E04">
        <w:rPr>
          <w:rFonts w:ascii="Garamond" w:hAnsi="Garamond"/>
          <w:sz w:val="12"/>
        </w:rPr>
        <w:t>¶</w:t>
      </w:r>
      <w:r w:rsidRPr="003D2E04">
        <w:rPr>
          <w:rFonts w:ascii="Garamond" w:hAnsi="Garamond"/>
          <w:sz w:val="16"/>
        </w:rPr>
        <w:t xml:space="preserve"> shift to democracy or a more inclusive attitude to public policy. Indeed, </w:t>
      </w:r>
      <w:r w:rsidRPr="003D2E04">
        <w:rPr>
          <w:rStyle w:val="StyleBoldUnderline"/>
          <w:rFonts w:ascii="Garamond" w:hAnsi="Garamond"/>
        </w:rPr>
        <w:t>a second reason</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for stressing C</w:t>
      </w:r>
      <w:r w:rsidRPr="003D2E04">
        <w:rPr>
          <w:rStyle w:val="StyleBoldUnderline"/>
          <w:rFonts w:ascii="Garamond" w:hAnsi="Garamond"/>
          <w:highlight w:val="cyan"/>
        </w:rPr>
        <w:t>hina’s distinctive developmental trajectory is that there is no history</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 xml:space="preserve">of democracy in </w:t>
      </w:r>
      <w:proofErr w:type="gramStart"/>
      <w:r w:rsidRPr="003D2E04">
        <w:rPr>
          <w:rStyle w:val="StyleBoldUnderline"/>
          <w:rFonts w:ascii="Garamond" w:hAnsi="Garamond"/>
          <w:highlight w:val="cyan"/>
        </w:rPr>
        <w:t>mainland</w:t>
      </w:r>
      <w:proofErr w:type="gramEnd"/>
      <w:r w:rsidRPr="003D2E04">
        <w:rPr>
          <w:rStyle w:val="StyleBoldUnderline"/>
          <w:rFonts w:ascii="Garamond" w:hAnsi="Garamond"/>
        </w:rPr>
        <w:t xml:space="preserve"> China and civil society remains relatively under-developed</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and closely controlled.</w:t>
      </w:r>
      <w:r w:rsidRPr="003D2E04">
        <w:rPr>
          <w:rFonts w:ascii="Garamond" w:hAnsi="Garamond"/>
          <w:sz w:val="16"/>
        </w:rPr>
        <w:t xml:space="preserve"> Lo (2010: 1016) claims that “</w:t>
      </w:r>
      <w:r w:rsidRPr="003D2E04">
        <w:rPr>
          <w:rStyle w:val="Emphasis"/>
          <w:rFonts w:ascii="Garamond" w:hAnsi="Garamond"/>
          <w:highlight w:val="cyan"/>
        </w:rPr>
        <w:t>Chinese discourse on climate change</w:t>
      </w:r>
      <w:r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 xml:space="preserve">is highly pragmatic and dominated by governmental </w:t>
      </w:r>
      <w:proofErr w:type="gramStart"/>
      <w:r w:rsidRPr="003D2E04">
        <w:rPr>
          <w:rStyle w:val="Emphasis"/>
          <w:rFonts w:ascii="Garamond" w:hAnsi="Garamond"/>
          <w:highlight w:val="cyan"/>
        </w:rPr>
        <w:t>actors</w:t>
      </w:r>
      <w:r w:rsidRPr="003D2E04">
        <w:rPr>
          <w:rFonts w:ascii="Garamond" w:hAnsi="Garamond"/>
          <w:sz w:val="16"/>
        </w:rPr>
        <w:t>.</w:t>
      </w:r>
      <w:proofErr w:type="gramEnd"/>
      <w:r w:rsidRPr="003D2E04">
        <w:rPr>
          <w:rFonts w:ascii="Garamond" w:hAnsi="Garamond"/>
          <w:sz w:val="16"/>
        </w:rPr>
        <w:t xml:space="preserve"> . . </w:t>
      </w:r>
      <w:r w:rsidRPr="003D2E04">
        <w:rPr>
          <w:rStyle w:val="Emphasis"/>
          <w:rFonts w:ascii="Garamond" w:hAnsi="Garamond"/>
          <w:highlight w:val="cyan"/>
        </w:rPr>
        <w:t>Opposition</w:t>
      </w:r>
      <w:r w:rsidRPr="003D2E04">
        <w:rPr>
          <w:rStyle w:val="Emphasis"/>
          <w:rFonts w:ascii="Garamond" w:hAnsi="Garamond"/>
        </w:rPr>
        <w:t xml:space="preserve"> </w:t>
      </w:r>
      <w:r w:rsidRPr="003D2E04">
        <w:rPr>
          <w:rStyle w:val="Emphasis"/>
          <w:rFonts w:ascii="Garamond" w:hAnsi="Garamond"/>
          <w:highlight w:val="cyan"/>
        </w:rPr>
        <w:t>social forces</w:t>
      </w:r>
      <w:r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are</w:t>
      </w:r>
      <w:r w:rsidRPr="003D2E04">
        <w:rPr>
          <w:rStyle w:val="Emphasis"/>
          <w:rFonts w:ascii="Garamond" w:hAnsi="Garamond"/>
        </w:rPr>
        <w:t xml:space="preserve"> perhaps </w:t>
      </w:r>
      <w:r w:rsidRPr="003D2E04">
        <w:rPr>
          <w:rStyle w:val="Emphasis"/>
          <w:rFonts w:ascii="Garamond" w:hAnsi="Garamond"/>
          <w:highlight w:val="cyan"/>
        </w:rPr>
        <w:t xml:space="preserve">even less influential in China than </w:t>
      </w:r>
      <w:r w:rsidRPr="003D2E04">
        <w:rPr>
          <w:rStyle w:val="Emphasis"/>
          <w:rFonts w:ascii="Garamond" w:hAnsi="Garamond"/>
        </w:rPr>
        <w:t xml:space="preserve">in </w:t>
      </w:r>
      <w:r w:rsidRPr="003D2E04">
        <w:rPr>
          <w:rStyle w:val="Emphasis"/>
          <w:rFonts w:ascii="Garamond" w:hAnsi="Garamond"/>
          <w:highlight w:val="cyan"/>
        </w:rPr>
        <w:t>other</w:t>
      </w:r>
      <w:r w:rsidRPr="003D2E04">
        <w:rPr>
          <w:rStyle w:val="Emphasis"/>
          <w:rFonts w:ascii="Garamond" w:hAnsi="Garamond"/>
        </w:rPr>
        <w:t xml:space="preserve"> major developing </w:t>
      </w:r>
      <w:r w:rsidRPr="003D2E04">
        <w:rPr>
          <w:rStyle w:val="Emphasis"/>
          <w:rFonts w:ascii="Garamond" w:hAnsi="Garamond"/>
          <w:highlight w:val="cyan"/>
        </w:rPr>
        <w:t>countries</w:t>
      </w:r>
      <w:r w:rsidRPr="003D2E04">
        <w:rPr>
          <w:rStyle w:val="Emphasis"/>
          <w:rFonts w:ascii="Garamond" w:hAnsi="Garamond"/>
        </w:rPr>
        <w:t>.”</w:t>
      </w:r>
      <w:r w:rsidRPr="003D2E04">
        <w:rPr>
          <w:rStyle w:val="Emphasis"/>
          <w:rFonts w:ascii="Garamond" w:hAnsi="Garamond"/>
          <w:b w:val="0"/>
          <w:sz w:val="12"/>
          <w:u w:val="none"/>
        </w:rPr>
        <w:t>¶</w:t>
      </w:r>
      <w:r w:rsidRPr="003D2E04">
        <w:rPr>
          <w:rStyle w:val="Emphasis"/>
          <w:rFonts w:ascii="Garamond" w:hAnsi="Garamond"/>
          <w:sz w:val="12"/>
        </w:rPr>
        <w:t xml:space="preserve"> </w:t>
      </w:r>
      <w:proofErr w:type="gramStart"/>
      <w:r w:rsidRPr="003D2E04">
        <w:rPr>
          <w:rFonts w:ascii="Garamond" w:hAnsi="Garamond"/>
          <w:sz w:val="16"/>
        </w:rPr>
        <w:t>Of</w:t>
      </w:r>
      <w:proofErr w:type="gramEnd"/>
      <w:r w:rsidRPr="003D2E04">
        <w:rPr>
          <w:rFonts w:ascii="Garamond" w:hAnsi="Garamond"/>
          <w:sz w:val="16"/>
        </w:rPr>
        <w:t xml:space="preserve"> course, things could change—perhaps abruptly. Many observers have questioned</w:t>
      </w:r>
      <w:r w:rsidRPr="003D2E04">
        <w:rPr>
          <w:rFonts w:ascii="Garamond" w:hAnsi="Garamond"/>
          <w:sz w:val="12"/>
        </w:rPr>
        <w:t>¶</w:t>
      </w:r>
      <w:r w:rsidRPr="003D2E04">
        <w:rPr>
          <w:rFonts w:ascii="Garamond" w:hAnsi="Garamond"/>
          <w:sz w:val="16"/>
        </w:rPr>
        <w:t xml:space="preserve"> whether the Chinese Communist Party (CCP) can maintain its grip on power when its</w:t>
      </w:r>
      <w:r w:rsidRPr="003D2E04">
        <w:rPr>
          <w:rFonts w:ascii="Garamond" w:hAnsi="Garamond"/>
          <w:sz w:val="12"/>
        </w:rPr>
        <w:t>¶</w:t>
      </w:r>
      <w:r w:rsidRPr="003D2E04">
        <w:rPr>
          <w:rFonts w:ascii="Garamond" w:hAnsi="Garamond"/>
          <w:sz w:val="16"/>
        </w:rPr>
        <w:t xml:space="preserve"> ideological raison d’être has long since disappeared and its primary function has been</w:t>
      </w:r>
      <w:r w:rsidRPr="003D2E04">
        <w:rPr>
          <w:rFonts w:ascii="Garamond" w:hAnsi="Garamond"/>
          <w:sz w:val="12"/>
        </w:rPr>
        <w:t>¶</w:t>
      </w:r>
      <w:r w:rsidRPr="003D2E04">
        <w:rPr>
          <w:rFonts w:ascii="Garamond" w:hAnsi="Garamond"/>
          <w:sz w:val="16"/>
        </w:rPr>
        <w:t xml:space="preserve"> to oversee the management of the economy and the constellation of elite level economic</w:t>
      </w:r>
      <w:r w:rsidRPr="003D2E04">
        <w:rPr>
          <w:rFonts w:ascii="Garamond" w:hAnsi="Garamond"/>
          <w:sz w:val="12"/>
        </w:rPr>
        <w:t>¶</w:t>
      </w:r>
      <w:r w:rsidRPr="003D2E04">
        <w:rPr>
          <w:rFonts w:ascii="Garamond" w:hAnsi="Garamond"/>
          <w:sz w:val="16"/>
        </w:rPr>
        <w:t xml:space="preserve"> and political interests that effectively constitute it (</w:t>
      </w:r>
      <w:proofErr w:type="spellStart"/>
      <w:r w:rsidRPr="003D2E04">
        <w:rPr>
          <w:rFonts w:ascii="Garamond" w:hAnsi="Garamond"/>
          <w:sz w:val="16"/>
        </w:rPr>
        <w:t>Brødsgaard</w:t>
      </w:r>
      <w:proofErr w:type="spellEnd"/>
      <w:r w:rsidRPr="003D2E04">
        <w:rPr>
          <w:rFonts w:ascii="Garamond" w:hAnsi="Garamond"/>
          <w:sz w:val="16"/>
        </w:rPr>
        <w:t xml:space="preserve"> 2012; Li 2012). It is in this</w:t>
      </w:r>
      <w:r w:rsidRPr="003D2E04">
        <w:rPr>
          <w:rFonts w:ascii="Garamond" w:hAnsi="Garamond"/>
          <w:sz w:val="12"/>
        </w:rPr>
        <w:t>¶</w:t>
      </w:r>
      <w:r w:rsidRPr="003D2E04">
        <w:rPr>
          <w:rFonts w:ascii="Garamond" w:hAnsi="Garamond"/>
          <w:sz w:val="16"/>
        </w:rPr>
        <w:t xml:space="preserve"> context that </w:t>
      </w:r>
      <w:r w:rsidRPr="003D2E04">
        <w:rPr>
          <w:rStyle w:val="StyleBoldUnderline"/>
          <w:rFonts w:ascii="Garamond" w:hAnsi="Garamond"/>
          <w:highlight w:val="cyan"/>
        </w:rPr>
        <w:t>environmental issues</w:t>
      </w:r>
      <w:r w:rsidRPr="003D2E04">
        <w:rPr>
          <w:rStyle w:val="StyleBoldUnderline"/>
          <w:rFonts w:ascii="Garamond" w:hAnsi="Garamond"/>
        </w:rPr>
        <w:t xml:space="preserve"> generally </w:t>
      </w:r>
      <w:r w:rsidRPr="003D2E04">
        <w:rPr>
          <w:rStyle w:val="StyleBoldUnderline"/>
          <w:rFonts w:ascii="Garamond" w:hAnsi="Garamond"/>
          <w:highlight w:val="cyan"/>
        </w:rPr>
        <w:t>represent a</w:t>
      </w:r>
      <w:r w:rsidRPr="003D2E04">
        <w:rPr>
          <w:rStyle w:val="StyleBoldUnderline"/>
          <w:rFonts w:ascii="Garamond" w:hAnsi="Garamond"/>
        </w:rPr>
        <w:t xml:space="preserve"> profound </w:t>
      </w:r>
      <w:r w:rsidRPr="003D2E04">
        <w:rPr>
          <w:rStyle w:val="StyleBoldUnderline"/>
          <w:rFonts w:ascii="Garamond" w:hAnsi="Garamond"/>
          <w:highlight w:val="cyan"/>
        </w:rPr>
        <w:t>threat to the extant</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order</w:t>
      </w:r>
      <w:r w:rsidRPr="003D2E04">
        <w:rPr>
          <w:rFonts w:ascii="Garamond" w:hAnsi="Garamond"/>
          <w:sz w:val="16"/>
        </w:rPr>
        <w:t>—as they do everywhere, for that matter. What gives the issues a particular immediacy</w:t>
      </w:r>
      <w:r w:rsidRPr="003D2E04">
        <w:rPr>
          <w:rFonts w:ascii="Garamond" w:hAnsi="Garamond"/>
          <w:sz w:val="12"/>
        </w:rPr>
        <w:t>¶</w:t>
      </w:r>
      <w:r w:rsidRPr="003D2E04">
        <w:rPr>
          <w:rFonts w:ascii="Garamond" w:hAnsi="Garamond"/>
          <w:sz w:val="16"/>
        </w:rPr>
        <w:t xml:space="preserve"> in </w:t>
      </w:r>
      <w:r w:rsidRPr="003D2E04">
        <w:rPr>
          <w:rStyle w:val="StyleBoldUnderline"/>
          <w:rFonts w:ascii="Garamond" w:hAnsi="Garamond"/>
          <w:highlight w:val="cyan"/>
        </w:rPr>
        <w:t>China</w:t>
      </w:r>
      <w:r w:rsidRPr="003D2E04">
        <w:rPr>
          <w:rStyle w:val="StyleBoldUnderline"/>
          <w:rFonts w:ascii="Garamond" w:hAnsi="Garamond"/>
        </w:rPr>
        <w:t xml:space="preserve"> is both the </w:t>
      </w:r>
      <w:proofErr w:type="gramStart"/>
      <w:r w:rsidRPr="003D2E04">
        <w:rPr>
          <w:rStyle w:val="StyleBoldUnderline"/>
          <w:rFonts w:ascii="Garamond" w:hAnsi="Garamond"/>
        </w:rPr>
        <w:t xml:space="preserve">well </w:t>
      </w:r>
      <w:r w:rsidRPr="003D2E04">
        <w:rPr>
          <w:rStyle w:val="StyleBoldUnderline"/>
          <w:rFonts w:ascii="Garamond" w:hAnsi="Garamond"/>
          <w:highlight w:val="cyan"/>
        </w:rPr>
        <w:t>documented</w:t>
      </w:r>
      <w:proofErr w:type="gramEnd"/>
      <w:r w:rsidRPr="003D2E04">
        <w:rPr>
          <w:rStyle w:val="StyleBoldUnderline"/>
          <w:rFonts w:ascii="Garamond" w:hAnsi="Garamond"/>
          <w:highlight w:val="cyan"/>
        </w:rPr>
        <w:t xml:space="preserve"> deterioration in the environment</w:t>
      </w:r>
      <w:r w:rsidRPr="003D2E04">
        <w:rPr>
          <w:rStyle w:val="StyleBoldUnderline"/>
          <w:rFonts w:ascii="Garamond" w:hAnsi="Garamond"/>
        </w:rPr>
        <w:t xml:space="preserve"> itself, </w:t>
      </w:r>
      <w:r w:rsidRPr="003D2E04">
        <w:rPr>
          <w:rStyle w:val="StyleBoldUnderline"/>
          <w:rFonts w:ascii="Garamond" w:hAnsi="Garamond"/>
          <w:highlight w:val="cyan"/>
        </w:rPr>
        <w:t>and</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the potential impact</w:t>
      </w:r>
      <w:r w:rsidRPr="003D2E04">
        <w:rPr>
          <w:rStyle w:val="StyleBoldUnderline"/>
          <w:rFonts w:ascii="Garamond" w:hAnsi="Garamond"/>
        </w:rPr>
        <w:t xml:space="preserve"> this could have on economic activity</w:t>
      </w:r>
      <w:r w:rsidRPr="003D2E04">
        <w:rPr>
          <w:rFonts w:ascii="Garamond" w:hAnsi="Garamond"/>
          <w:sz w:val="16"/>
        </w:rPr>
        <w:t xml:space="preserve"> (The Economist 2013). </w:t>
      </w:r>
      <w:r w:rsidRPr="003D2E04">
        <w:rPr>
          <w:rStyle w:val="StyleBoldUnderline"/>
          <w:rFonts w:ascii="Garamond" w:hAnsi="Garamond"/>
        </w:rPr>
        <w:t>The key concern here is that China’s environmental problems are becoming so severe, that they</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“have the potential to bring the country to its knees economically” </w:t>
      </w:r>
      <w:r w:rsidRPr="003D2E04">
        <w:rPr>
          <w:rFonts w:ascii="Garamond" w:hAnsi="Garamond"/>
          <w:sz w:val="16"/>
        </w:rPr>
        <w:t>(Economy 2004: 25)</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w:t>
      </w:r>
      <w:r w:rsidRPr="003D2E04">
        <w:rPr>
          <w:rStyle w:val="StyleBoldUnderline"/>
          <w:rFonts w:ascii="Garamond" w:hAnsi="Garamond"/>
        </w:rPr>
        <w:t>China’s environmental problems are</w:t>
      </w:r>
      <w:r w:rsidRPr="003D2E04">
        <w:rPr>
          <w:rFonts w:ascii="Garamond" w:hAnsi="Garamond"/>
          <w:sz w:val="16"/>
        </w:rPr>
        <w:t xml:space="preserve">, like everything else about the country, </w:t>
      </w:r>
      <w:r w:rsidRPr="003D2E04">
        <w:rPr>
          <w:rStyle w:val="StyleBoldUnderline"/>
          <w:rFonts w:ascii="Garamond" w:hAnsi="Garamond"/>
        </w:rPr>
        <w:t>on an</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epic scale. </w:t>
      </w:r>
      <w:r w:rsidRPr="003D2E04">
        <w:rPr>
          <w:rFonts w:ascii="Garamond" w:hAnsi="Garamond"/>
          <w:sz w:val="16"/>
        </w:rPr>
        <w:t>The recent much-publicized problems with Beijing’s air quality are but the</w:t>
      </w:r>
      <w:r w:rsidRPr="003D2E04">
        <w:rPr>
          <w:rFonts w:ascii="Garamond" w:hAnsi="Garamond"/>
          <w:sz w:val="12"/>
        </w:rPr>
        <w:t>¶</w:t>
      </w:r>
      <w:r w:rsidRPr="003D2E04">
        <w:rPr>
          <w:rFonts w:ascii="Garamond" w:hAnsi="Garamond"/>
          <w:sz w:val="16"/>
        </w:rPr>
        <w:t xml:space="preserve"> latest in a series of problems revolving around water shortages, soil erosion, and pollution</w:t>
      </w:r>
      <w:r w:rsidRPr="003D2E04">
        <w:rPr>
          <w:rFonts w:ascii="Garamond" w:hAnsi="Garamond"/>
          <w:sz w:val="12"/>
        </w:rPr>
        <w:t>¶</w:t>
      </w:r>
      <w:r w:rsidRPr="003D2E04">
        <w:rPr>
          <w:rFonts w:ascii="Garamond" w:hAnsi="Garamond"/>
          <w:sz w:val="16"/>
        </w:rPr>
        <w:t xml:space="preserve"> which are quite literally taking years off the lives of its citizens (Silk 2013). What</w:t>
      </w:r>
      <w:r w:rsidRPr="003D2E04">
        <w:rPr>
          <w:rFonts w:ascii="Garamond" w:hAnsi="Garamond"/>
          <w:sz w:val="12"/>
        </w:rPr>
        <w:t>¶</w:t>
      </w:r>
      <w:r w:rsidRPr="003D2E04">
        <w:rPr>
          <w:rFonts w:ascii="Garamond" w:hAnsi="Garamond"/>
          <w:sz w:val="16"/>
        </w:rPr>
        <w:t xml:space="preserve"> makes the </w:t>
      </w:r>
      <w:r w:rsidRPr="003D2E04">
        <w:rPr>
          <w:rStyle w:val="StyleBoldUnderline"/>
          <w:rFonts w:ascii="Garamond" w:hAnsi="Garamond"/>
          <w:highlight w:val="cyan"/>
        </w:rPr>
        <w:t>Chinese case</w:t>
      </w:r>
      <w:r w:rsidRPr="003D2E04">
        <w:rPr>
          <w:rStyle w:val="StyleBoldUnderline"/>
          <w:rFonts w:ascii="Garamond" w:hAnsi="Garamond"/>
        </w:rPr>
        <w:t xml:space="preserve"> especially significant in this regard, however, </w:t>
      </w:r>
      <w:r w:rsidRPr="003D2E04">
        <w:rPr>
          <w:rStyle w:val="StyleBoldUnderline"/>
          <w:rFonts w:ascii="Garamond" w:hAnsi="Garamond"/>
          <w:highlight w:val="cyan"/>
        </w:rPr>
        <w:t>is not</w:t>
      </w:r>
      <w:r w:rsidRPr="003D2E04">
        <w:rPr>
          <w:rStyle w:val="StyleBoldUnderline"/>
          <w:rFonts w:ascii="Garamond" w:hAnsi="Garamond"/>
        </w:rPr>
        <w:t xml:space="preserve"> simply </w:t>
      </w:r>
      <w:r w:rsidRPr="003D2E04">
        <w:rPr>
          <w:rStyle w:val="StyleBoldUnderline"/>
          <w:rFonts w:ascii="Garamond" w:hAnsi="Garamond"/>
          <w:highlight w:val="cyan"/>
        </w:rPr>
        <w:t>the</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size of</w:t>
      </w:r>
      <w:r w:rsidRPr="003D2E04">
        <w:rPr>
          <w:rStyle w:val="StyleBoldUnderline"/>
          <w:rFonts w:ascii="Garamond" w:hAnsi="Garamond"/>
        </w:rPr>
        <w:t xml:space="preserve"> </w:t>
      </w:r>
      <w:r w:rsidRPr="003D2E04">
        <w:rPr>
          <w:rStyle w:val="StyleBoldUnderline"/>
          <w:rFonts w:ascii="Garamond" w:hAnsi="Garamond"/>
          <w:highlight w:val="cyan"/>
        </w:rPr>
        <w:t>the problem, but the response this has triggered</w:t>
      </w:r>
      <w:r w:rsidRPr="003D2E04">
        <w:rPr>
          <w:rStyle w:val="StyleBoldUnderline"/>
          <w:rFonts w:ascii="Garamond" w:hAnsi="Garamond"/>
        </w:rPr>
        <w:t xml:space="preserve"> on the part of the state</w:t>
      </w:r>
      <w:r w:rsidRPr="003D2E04">
        <w:rPr>
          <w:rFonts w:ascii="Garamond" w:hAnsi="Garamond"/>
          <w:sz w:val="16"/>
        </w:rPr>
        <w:t>. One</w:t>
      </w:r>
      <w:r w:rsidRPr="003D2E04">
        <w:rPr>
          <w:rFonts w:ascii="Garamond" w:hAnsi="Garamond"/>
          <w:sz w:val="12"/>
        </w:rPr>
        <w:t>¶</w:t>
      </w:r>
      <w:r w:rsidRPr="003D2E04">
        <w:rPr>
          <w:rFonts w:ascii="Garamond" w:hAnsi="Garamond"/>
          <w:sz w:val="16"/>
        </w:rPr>
        <w:t xml:space="preserve"> of the great paradoxes of authoritarian rule in China is what has been described as its</w:t>
      </w:r>
      <w:r w:rsidRPr="003D2E04">
        <w:rPr>
          <w:rFonts w:ascii="Garamond" w:hAnsi="Garamond"/>
          <w:sz w:val="12"/>
        </w:rPr>
        <w:t>¶</w:t>
      </w:r>
      <w:r w:rsidRPr="003D2E04">
        <w:rPr>
          <w:rFonts w:ascii="Garamond" w:hAnsi="Garamond"/>
          <w:sz w:val="16"/>
        </w:rPr>
        <w:t xml:space="preserve"> “fragmented” nature (</w:t>
      </w:r>
      <w:proofErr w:type="spellStart"/>
      <w:r w:rsidRPr="003D2E04">
        <w:rPr>
          <w:rFonts w:ascii="Garamond" w:hAnsi="Garamond"/>
          <w:sz w:val="16"/>
        </w:rPr>
        <w:t>Lieberthal</w:t>
      </w:r>
      <w:proofErr w:type="spellEnd"/>
      <w:r w:rsidRPr="003D2E04">
        <w:rPr>
          <w:rFonts w:ascii="Garamond" w:hAnsi="Garamond"/>
          <w:sz w:val="16"/>
        </w:rPr>
        <w:t xml:space="preserve"> 1992). While China’s political system may appear</w:t>
      </w:r>
      <w:r w:rsidRPr="003D2E04">
        <w:rPr>
          <w:rFonts w:ascii="Garamond" w:hAnsi="Garamond"/>
          <w:sz w:val="12"/>
        </w:rPr>
        <w:t>¶</w:t>
      </w:r>
      <w:r w:rsidRPr="003D2E04">
        <w:rPr>
          <w:rFonts w:ascii="Garamond" w:hAnsi="Garamond"/>
          <w:sz w:val="16"/>
        </w:rPr>
        <w:t xml:space="preserve"> monolithic this conceals inter-agency rivalries, factional politics, and intense competition</w:t>
      </w:r>
      <w:r w:rsidRPr="003D2E04">
        <w:rPr>
          <w:rFonts w:ascii="Garamond" w:hAnsi="Garamond"/>
          <w:sz w:val="12"/>
        </w:rPr>
        <w:t>¶</w:t>
      </w:r>
      <w:r w:rsidRPr="003D2E04">
        <w:rPr>
          <w:rFonts w:ascii="Garamond" w:hAnsi="Garamond"/>
          <w:sz w:val="16"/>
        </w:rPr>
        <w:t xml:space="preserve"> over the nature of policy. As in much of the world, “</w:t>
      </w:r>
      <w:r w:rsidRPr="003D2E04">
        <w:rPr>
          <w:rStyle w:val="StyleBoldUnderline"/>
          <w:rFonts w:ascii="Garamond" w:hAnsi="Garamond"/>
          <w:highlight w:val="cyan"/>
        </w:rPr>
        <w:t>the failure of environmental</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policies is</w:t>
      </w:r>
      <w:r w:rsidRPr="003D2E04">
        <w:rPr>
          <w:rStyle w:val="StyleBoldUnderline"/>
          <w:rFonts w:ascii="Garamond" w:hAnsi="Garamond"/>
        </w:rPr>
        <w:t xml:space="preserve"> related to </w:t>
      </w:r>
      <w:r w:rsidRPr="003D2E04">
        <w:rPr>
          <w:rStyle w:val="StyleBoldUnderline"/>
          <w:rFonts w:ascii="Garamond" w:hAnsi="Garamond"/>
          <w:highlight w:val="cyan"/>
        </w:rPr>
        <w:t>the dominance of economic policy institutions</w:t>
      </w:r>
      <w:r w:rsidRPr="003D2E04">
        <w:rPr>
          <w:rStyle w:val="StyleBoldUnderline"/>
          <w:rFonts w:ascii="Garamond" w:hAnsi="Garamond"/>
        </w:rPr>
        <w:t xml:space="preserve"> over environmental</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policy institutions”</w:t>
      </w:r>
      <w:r w:rsidRPr="003D2E04">
        <w:rPr>
          <w:rFonts w:ascii="Garamond" w:hAnsi="Garamond"/>
          <w:sz w:val="16"/>
        </w:rPr>
        <w:t xml:space="preserve"> (He et al. 2012: 35). As a consequence, environmental policies</w:t>
      </w:r>
      <w:r w:rsidRPr="003D2E04">
        <w:rPr>
          <w:rFonts w:ascii="Garamond" w:hAnsi="Garamond"/>
          <w:sz w:val="12"/>
        </w:rPr>
        <w:t>¶</w:t>
      </w:r>
      <w:r w:rsidRPr="003D2E04">
        <w:rPr>
          <w:rFonts w:ascii="Garamond" w:hAnsi="Garamond"/>
          <w:sz w:val="16"/>
        </w:rPr>
        <w:t xml:space="preserve"> can seem rather schizophrenic and contradictory at times. On the one hand, </w:t>
      </w:r>
      <w:r w:rsidRPr="003D2E04">
        <w:rPr>
          <w:rStyle w:val="Emphasis"/>
          <w:rFonts w:ascii="Garamond" w:hAnsi="Garamond"/>
          <w:highlight w:val="cyan"/>
        </w:rPr>
        <w:t>China has</w:t>
      </w:r>
      <w:r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become the</w:t>
      </w:r>
      <w:r w:rsidRPr="003D2E04">
        <w:rPr>
          <w:rStyle w:val="Emphasis"/>
          <w:rFonts w:ascii="Garamond" w:hAnsi="Garamond"/>
        </w:rPr>
        <w:t xml:space="preserve"> </w:t>
      </w:r>
      <w:r w:rsidRPr="003D2E04">
        <w:rPr>
          <w:rStyle w:val="Emphasis"/>
          <w:rFonts w:ascii="Garamond" w:hAnsi="Garamond"/>
          <w:highlight w:val="cyan"/>
        </w:rPr>
        <w:t>world’s largest investor in renewable energy</w:t>
      </w:r>
      <w:r w:rsidRPr="003D2E04">
        <w:rPr>
          <w:rFonts w:ascii="Garamond" w:hAnsi="Garamond"/>
          <w:sz w:val="16"/>
        </w:rPr>
        <w:t xml:space="preserve"> (Crooks 2011). </w:t>
      </w:r>
      <w:r w:rsidRPr="003D2E04">
        <w:rPr>
          <w:rFonts w:ascii="Garamond" w:hAnsi="Garamond"/>
          <w:sz w:val="10"/>
          <w:szCs w:val="10"/>
        </w:rPr>
        <w:t xml:space="preserve">On the other¶ hand, however, policy continues to be heavily influenced by power companies, the oil¶ industry, and powerful state-owned industries </w:t>
      </w:r>
      <w:proofErr w:type="gramStart"/>
      <w:r w:rsidRPr="003D2E04">
        <w:rPr>
          <w:rFonts w:ascii="Garamond" w:hAnsi="Garamond"/>
          <w:sz w:val="10"/>
          <w:szCs w:val="10"/>
        </w:rPr>
        <w:t>who</w:t>
      </w:r>
      <w:proofErr w:type="gramEnd"/>
      <w:r w:rsidRPr="003D2E04">
        <w:rPr>
          <w:rFonts w:ascii="Garamond" w:hAnsi="Garamond"/>
          <w:sz w:val="10"/>
          <w:szCs w:val="10"/>
        </w:rPr>
        <w:t xml:space="preserve"> are opposed to reform. These companies¶ have either ignored the directives of government or used their positions on various¶ committees to water down the reforms themselves (Wong 2013)</w:t>
      </w:r>
      <w:proofErr w:type="gramStart"/>
      <w:r w:rsidRPr="003D2E04">
        <w:rPr>
          <w:rFonts w:ascii="Garamond" w:hAnsi="Garamond"/>
          <w:sz w:val="10"/>
          <w:szCs w:val="10"/>
        </w:rPr>
        <w:t>.¶</w:t>
      </w:r>
      <w:proofErr w:type="gramEnd"/>
      <w:r w:rsidRPr="003D2E04">
        <w:rPr>
          <w:rFonts w:ascii="Garamond" w:hAnsi="Garamond"/>
          <w:sz w:val="16"/>
        </w:rPr>
        <w:t xml:space="preserve"> Recent events have made </w:t>
      </w:r>
      <w:r w:rsidRPr="003D2E04">
        <w:rPr>
          <w:rStyle w:val="StyleBoldUnderline"/>
          <w:rFonts w:ascii="Garamond" w:hAnsi="Garamond"/>
          <w:highlight w:val="cyan"/>
        </w:rPr>
        <w:t>China’s elites</w:t>
      </w:r>
      <w:r w:rsidRPr="003D2E04">
        <w:rPr>
          <w:rStyle w:val="StyleBoldUnderline"/>
          <w:rFonts w:ascii="Garamond" w:hAnsi="Garamond"/>
        </w:rPr>
        <w:t xml:space="preserve"> acutely </w:t>
      </w:r>
      <w:r w:rsidRPr="003D2E04">
        <w:rPr>
          <w:rStyle w:val="StyleBoldUnderline"/>
          <w:rFonts w:ascii="Garamond" w:hAnsi="Garamond"/>
          <w:highlight w:val="cyan"/>
        </w:rPr>
        <w:t>conscious of the potential the</w:t>
      </w:r>
      <w:r w:rsidRPr="003D2E04">
        <w:rPr>
          <w:rStyle w:val="StyleBoldUnderline"/>
          <w:rFonts w:ascii="Garamond" w:hAnsi="Garamond"/>
        </w:rPr>
        <w:t xml:space="preserve"> </w:t>
      </w:r>
      <w:r w:rsidRPr="003D2E04">
        <w:rPr>
          <w:rStyle w:val="StyleBoldUnderline"/>
          <w:rFonts w:ascii="Garamond" w:hAnsi="Garamond"/>
          <w:highlight w:val="cyan"/>
        </w:rPr>
        <w:t>environment</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has to create social unrest</w:t>
      </w:r>
      <w:r w:rsidRPr="003D2E04">
        <w:rPr>
          <w:rFonts w:ascii="Garamond" w:hAnsi="Garamond"/>
          <w:sz w:val="16"/>
        </w:rPr>
        <w:t>, especially given the growing importance of social media</w:t>
      </w:r>
      <w:r w:rsidRPr="003D2E04">
        <w:rPr>
          <w:rFonts w:ascii="Garamond" w:hAnsi="Garamond"/>
          <w:sz w:val="12"/>
        </w:rPr>
        <w:t>¶</w:t>
      </w:r>
      <w:r w:rsidRPr="003D2E04">
        <w:rPr>
          <w:rFonts w:ascii="Garamond" w:hAnsi="Garamond"/>
          <w:sz w:val="16"/>
        </w:rPr>
        <w:t xml:space="preserve"> (</w:t>
      </w:r>
      <w:proofErr w:type="spellStart"/>
      <w:r w:rsidRPr="003D2E04">
        <w:rPr>
          <w:rFonts w:ascii="Garamond" w:hAnsi="Garamond"/>
          <w:sz w:val="16"/>
        </w:rPr>
        <w:t>Hille</w:t>
      </w:r>
      <w:proofErr w:type="spellEnd"/>
      <w:r w:rsidRPr="003D2E04">
        <w:rPr>
          <w:rFonts w:ascii="Garamond" w:hAnsi="Garamond"/>
          <w:sz w:val="16"/>
        </w:rPr>
        <w:t xml:space="preserve"> 2013). Premier Li </w:t>
      </w:r>
      <w:proofErr w:type="spellStart"/>
      <w:r w:rsidRPr="003D2E04">
        <w:rPr>
          <w:rFonts w:ascii="Garamond" w:hAnsi="Garamond"/>
          <w:sz w:val="16"/>
        </w:rPr>
        <w:t>Keqiang’s</w:t>
      </w:r>
      <w:proofErr w:type="spellEnd"/>
      <w:r w:rsidRPr="003D2E04">
        <w:rPr>
          <w:rFonts w:ascii="Garamond" w:hAnsi="Garamond"/>
          <w:sz w:val="16"/>
        </w:rPr>
        <w:t xml:space="preserve"> (2014: 29–30) address to the Twelfth National People’s</w:t>
      </w:r>
      <w:r w:rsidRPr="003D2E04">
        <w:rPr>
          <w:rFonts w:ascii="Garamond" w:hAnsi="Garamond"/>
          <w:sz w:val="12"/>
        </w:rPr>
        <w:t>¶</w:t>
      </w:r>
      <w:r w:rsidRPr="003D2E04">
        <w:rPr>
          <w:rFonts w:ascii="Garamond" w:hAnsi="Garamond"/>
          <w:sz w:val="16"/>
        </w:rPr>
        <w:t xml:space="preserve"> Congress acknowledged that “environmental pollution has become a major problem</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which is nature’s red-light warning against the model of inefficient and blind development.”</w:t>
      </w:r>
      <w:r w:rsidRPr="003D2E04">
        <w:rPr>
          <w:rFonts w:ascii="Garamond" w:hAnsi="Garamond"/>
          <w:sz w:val="12"/>
        </w:rPr>
        <w:t>¶</w:t>
      </w:r>
      <w:r w:rsidRPr="003D2E04">
        <w:rPr>
          <w:rFonts w:ascii="Garamond" w:hAnsi="Garamond"/>
          <w:sz w:val="16"/>
        </w:rPr>
        <w:t xml:space="preserve"> Not only is </w:t>
      </w:r>
      <w:r w:rsidRPr="003D2E04">
        <w:rPr>
          <w:rStyle w:val="StyleBoldUnderline"/>
          <w:rFonts w:ascii="Garamond" w:hAnsi="Garamond"/>
          <w:highlight w:val="cyan"/>
        </w:rPr>
        <w:t>China’s leadership</w:t>
      </w:r>
      <w:r w:rsidRPr="003D2E04">
        <w:rPr>
          <w:rStyle w:val="StyleBoldUnderline"/>
          <w:rFonts w:ascii="Garamond" w:hAnsi="Garamond"/>
        </w:rPr>
        <w:t xml:space="preserve"> apparently increasingly </w:t>
      </w:r>
      <w:r w:rsidRPr="003D2E04">
        <w:rPr>
          <w:rStyle w:val="StyleBoldUnderline"/>
          <w:rFonts w:ascii="Garamond" w:hAnsi="Garamond"/>
          <w:highlight w:val="cyan"/>
        </w:rPr>
        <w:t>willing to acknowledge the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extent of the </w:t>
      </w:r>
      <w:r w:rsidRPr="003D2E04">
        <w:rPr>
          <w:rStyle w:val="StyleBoldUnderline"/>
          <w:rFonts w:ascii="Garamond" w:hAnsi="Garamond"/>
          <w:highlight w:val="cyan"/>
        </w:rPr>
        <w:t>problem</w:t>
      </w:r>
      <w:r w:rsidRPr="003D2E04">
        <w:rPr>
          <w:rStyle w:val="StyleBoldUnderline"/>
          <w:rFonts w:ascii="Garamond" w:hAnsi="Garamond"/>
        </w:rPr>
        <w:t xml:space="preserve">, but </w:t>
      </w:r>
      <w:r w:rsidRPr="003D2E04">
        <w:rPr>
          <w:rStyle w:val="StyleBoldUnderline"/>
          <w:rFonts w:ascii="Garamond" w:hAnsi="Garamond"/>
          <w:highlight w:val="cyan"/>
        </w:rPr>
        <w:t>Xi</w:t>
      </w:r>
      <w:r w:rsidRPr="003D2E04">
        <w:rPr>
          <w:rStyle w:val="StyleBoldUnderline"/>
          <w:rFonts w:ascii="Garamond" w:hAnsi="Garamond"/>
        </w:rPr>
        <w:t xml:space="preserve"> </w:t>
      </w:r>
      <w:proofErr w:type="spellStart"/>
      <w:r w:rsidRPr="003D2E04">
        <w:rPr>
          <w:rStyle w:val="StyleBoldUnderline"/>
          <w:rFonts w:ascii="Garamond" w:hAnsi="Garamond"/>
        </w:rPr>
        <w:t>Jinping</w:t>
      </w:r>
      <w:proofErr w:type="spellEnd"/>
      <w:r w:rsidRPr="003D2E04">
        <w:rPr>
          <w:rStyle w:val="StyleBoldUnderline"/>
          <w:rFonts w:ascii="Garamond" w:hAnsi="Garamond"/>
        </w:rPr>
        <w:t xml:space="preserve"> is widely regarded as the most powerful president</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Fonts w:ascii="Garamond" w:hAnsi="Garamond"/>
          <w:sz w:val="16"/>
        </w:rPr>
        <w:t xml:space="preserve">since Deng Xiaoping (Sheridan 2014). </w:t>
      </w:r>
      <w:r w:rsidRPr="003D2E04">
        <w:rPr>
          <w:rStyle w:val="StyleBoldUnderline"/>
          <w:rFonts w:ascii="Garamond" w:hAnsi="Garamond"/>
        </w:rPr>
        <w:t xml:space="preserve">Xi consequently </w:t>
      </w:r>
      <w:r w:rsidRPr="003D2E04">
        <w:rPr>
          <w:rStyle w:val="StyleBoldUnderline"/>
          <w:rFonts w:ascii="Garamond" w:hAnsi="Garamond"/>
          <w:highlight w:val="cyan"/>
        </w:rPr>
        <w:t>has the potential to act in ways</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that may have eluded some of his more </w:t>
      </w:r>
      <w:proofErr w:type="spellStart"/>
      <w:r w:rsidRPr="003D2E04">
        <w:rPr>
          <w:rStyle w:val="StyleBoldUnderline"/>
          <w:rFonts w:ascii="Garamond" w:hAnsi="Garamond"/>
        </w:rPr>
        <w:t>factionally</w:t>
      </w:r>
      <w:proofErr w:type="spellEnd"/>
      <w:r w:rsidRPr="003D2E04">
        <w:rPr>
          <w:rStyle w:val="StyleBoldUnderline"/>
          <w:rFonts w:ascii="Garamond" w:hAnsi="Garamond"/>
        </w:rPr>
        <w:t xml:space="preserve"> constrained predecessors</w:t>
      </w:r>
      <w:r w:rsidRPr="003D2E04">
        <w:rPr>
          <w:rFonts w:ascii="Garamond" w:hAnsi="Garamond"/>
          <w:sz w:val="16"/>
        </w:rPr>
        <w:t xml:space="preserve">, </w:t>
      </w:r>
      <w:r w:rsidRPr="003D2E04">
        <w:rPr>
          <w:rFonts w:ascii="Garamond" w:hAnsi="Garamond"/>
          <w:sz w:val="10"/>
          <w:szCs w:val="10"/>
        </w:rPr>
        <w:t>but this¶ is no guarantee that this power will be used in constructive ways. On the contrary, not¶ only do China’s leaders seem preoccupied with pursuing territorial claims and historical¶ grudges with neighbors (Chan 2014), but one of the main responses to pollution along¶ the densely-populated Eastern seaboard is to shift the offending industries to the far¶ west (Scott 2014).</w:t>
      </w:r>
    </w:p>
    <w:p w14:paraId="390782D5" w14:textId="77777777" w:rsidR="00021800" w:rsidRPr="003D2E04" w:rsidRDefault="00021800" w:rsidP="00021800">
      <w:pPr>
        <w:pStyle w:val="Heading4"/>
        <w:rPr>
          <w:rFonts w:ascii="Garamond" w:hAnsi="Garamond"/>
        </w:rPr>
      </w:pPr>
      <w:r w:rsidRPr="003D2E04">
        <w:rPr>
          <w:rFonts w:ascii="Garamond" w:hAnsi="Garamond"/>
        </w:rPr>
        <w:t>Democratic policies empirically fail – China can best shape international norms to combat global climate change</w:t>
      </w:r>
    </w:p>
    <w:p w14:paraId="7032EF1B" w14:textId="77777777" w:rsidR="00021800" w:rsidRPr="003D2E04" w:rsidRDefault="00021800" w:rsidP="00021800">
      <w:pPr>
        <w:rPr>
          <w:rStyle w:val="StyleStyleBold12pt"/>
          <w:rFonts w:ascii="Garamond" w:hAnsi="Garamond"/>
        </w:rPr>
      </w:pPr>
      <w:r w:rsidRPr="003D2E04">
        <w:rPr>
          <w:rStyle w:val="StyleStyleBold12pt"/>
          <w:rFonts w:ascii="Garamond" w:hAnsi="Garamond"/>
        </w:rPr>
        <w:t>Beeson, 2015</w:t>
      </w:r>
    </w:p>
    <w:p w14:paraId="6D0BD4D1" w14:textId="77777777" w:rsidR="00021800" w:rsidRPr="003D2E04" w:rsidRDefault="00021800" w:rsidP="00021800">
      <w:pPr>
        <w:rPr>
          <w:rFonts w:ascii="Garamond" w:hAnsi="Garamond"/>
          <w:sz w:val="16"/>
        </w:rPr>
      </w:pPr>
      <w:r w:rsidRPr="003D2E04">
        <w:rPr>
          <w:rFonts w:ascii="Garamond" w:hAnsi="Garamond"/>
          <w:sz w:val="16"/>
        </w:rPr>
        <w:t xml:space="preserve">(Mark, Professor of International Politics at the University of Western Australia. Before rejoining UWA in 2015, he taught at Murdoch, Griffith, Queensland, York (UK) and Birmingham, where he was also head of department. Mark’s work is </w:t>
      </w:r>
      <w:proofErr w:type="spellStart"/>
      <w:r w:rsidRPr="003D2E04">
        <w:rPr>
          <w:rFonts w:ascii="Garamond" w:hAnsi="Garamond"/>
          <w:sz w:val="16"/>
        </w:rPr>
        <w:t>centred</w:t>
      </w:r>
      <w:proofErr w:type="spellEnd"/>
      <w:r w:rsidRPr="003D2E04">
        <w:rPr>
          <w:rFonts w:ascii="Garamond" w:hAnsi="Garamond"/>
          <w:sz w:val="16"/>
        </w:rPr>
        <w:t xml:space="preserve"> on the politics, economics and security of the broadly conceived Asia-Pacific region. He is the author of more than 150 journal articles and book chapters, and the founding editor of Critical Studies of the Asia Pacific (Palgrave). Recent books include, Institutions of the Asia-Pacific: ASEAN, APEC and Beyond, (</w:t>
      </w:r>
      <w:proofErr w:type="spellStart"/>
      <w:r w:rsidRPr="003D2E04">
        <w:rPr>
          <w:rFonts w:ascii="Garamond" w:hAnsi="Garamond"/>
          <w:sz w:val="16"/>
        </w:rPr>
        <w:t>Routledge</w:t>
      </w:r>
      <w:proofErr w:type="spellEnd"/>
      <w:r w:rsidRPr="003D2E04">
        <w:rPr>
          <w:rFonts w:ascii="Garamond" w:hAnsi="Garamond"/>
          <w:sz w:val="16"/>
        </w:rPr>
        <w:t xml:space="preserve">, 2009, Securing Southeast Asia: The Politics of Security Sector Reform, (with Alex Bellamy, </w:t>
      </w:r>
      <w:proofErr w:type="spellStart"/>
      <w:r w:rsidRPr="003D2E04">
        <w:rPr>
          <w:rFonts w:ascii="Garamond" w:hAnsi="Garamond"/>
          <w:sz w:val="16"/>
        </w:rPr>
        <w:t>Routledge</w:t>
      </w:r>
      <w:proofErr w:type="spellEnd"/>
      <w:r w:rsidRPr="003D2E04">
        <w:rPr>
          <w:rFonts w:ascii="Garamond" w:hAnsi="Garamond"/>
          <w:sz w:val="16"/>
        </w:rPr>
        <w:t xml:space="preserve">, 2008), Regionalism and Globalization in East Asia: Politics, Security and Economic Development, (Palgrave, 2007), and edited collections Issues in 21st Century World Politics (with Nick </w:t>
      </w:r>
      <w:proofErr w:type="spellStart"/>
      <w:r w:rsidRPr="003D2E04">
        <w:rPr>
          <w:rFonts w:ascii="Garamond" w:hAnsi="Garamond"/>
          <w:sz w:val="16"/>
        </w:rPr>
        <w:t>Bisley</w:t>
      </w:r>
      <w:proofErr w:type="spellEnd"/>
      <w:r w:rsidRPr="003D2E04">
        <w:rPr>
          <w:rFonts w:ascii="Garamond" w:hAnsi="Garamond"/>
          <w:sz w:val="16"/>
        </w:rPr>
        <w:t xml:space="preserve">, Palgrave), and The </w:t>
      </w:r>
      <w:proofErr w:type="spellStart"/>
      <w:r w:rsidRPr="003D2E04">
        <w:rPr>
          <w:rFonts w:ascii="Garamond" w:hAnsi="Garamond"/>
          <w:sz w:val="16"/>
        </w:rPr>
        <w:t>Routledge</w:t>
      </w:r>
      <w:proofErr w:type="spellEnd"/>
      <w:r w:rsidRPr="003D2E04">
        <w:rPr>
          <w:rFonts w:ascii="Garamond" w:hAnsi="Garamond"/>
          <w:sz w:val="16"/>
        </w:rPr>
        <w:t xml:space="preserve"> Handbook of Asian Regionalism, </w:t>
      </w:r>
      <w:proofErr w:type="spellStart"/>
      <w:r w:rsidRPr="003D2E04">
        <w:rPr>
          <w:rFonts w:ascii="Garamond" w:hAnsi="Garamond"/>
          <w:sz w:val="16"/>
        </w:rPr>
        <w:t>Routledge</w:t>
      </w:r>
      <w:proofErr w:type="spellEnd"/>
      <w:r w:rsidRPr="003D2E04">
        <w:rPr>
          <w:rFonts w:ascii="Garamond" w:hAnsi="Garamond"/>
          <w:sz w:val="16"/>
        </w:rPr>
        <w:t xml:space="preserve"> (with Richard Stubbs). </w:t>
      </w:r>
      <w:r w:rsidRPr="003D2E04">
        <w:rPr>
          <w:rFonts w:ascii="Garamond" w:hAnsi="Garamond"/>
          <w:sz w:val="12"/>
        </w:rPr>
        <w:t>¶</w:t>
      </w:r>
      <w:r w:rsidRPr="003D2E04">
        <w:rPr>
          <w:rFonts w:ascii="Garamond" w:hAnsi="Garamond"/>
          <w:sz w:val="16"/>
        </w:rPr>
        <w:t xml:space="preserve"> He is co-editor of Contemporary Politics, and wants to encourage colleagues to consider this rapidly improving journal as an outlet for their next publication, “Environmental</w:t>
      </w:r>
      <w:r w:rsidRPr="003D2E04">
        <w:rPr>
          <w:rFonts w:ascii="Garamond" w:hAnsi="Garamond"/>
          <w:sz w:val="12"/>
        </w:rPr>
        <w:t>¶</w:t>
      </w:r>
      <w:r w:rsidRPr="003D2E04">
        <w:rPr>
          <w:rFonts w:ascii="Garamond" w:hAnsi="Garamond"/>
          <w:sz w:val="16"/>
        </w:rPr>
        <w:t xml:space="preserve"> Au </w:t>
      </w:r>
      <w:proofErr w:type="spellStart"/>
      <w:r w:rsidRPr="003D2E04">
        <w:rPr>
          <w:rFonts w:ascii="Garamond" w:hAnsi="Garamond"/>
          <w:sz w:val="16"/>
        </w:rPr>
        <w:t>thoritarianism</w:t>
      </w:r>
      <w:proofErr w:type="spellEnd"/>
      <w:r w:rsidRPr="003D2E04">
        <w:rPr>
          <w:rFonts w:ascii="Garamond" w:hAnsi="Garamond"/>
          <w:sz w:val="12"/>
        </w:rPr>
        <w:t>¶</w:t>
      </w:r>
      <w:r w:rsidRPr="003D2E04">
        <w:rPr>
          <w:rFonts w:ascii="Garamond" w:hAnsi="Garamond"/>
          <w:sz w:val="16"/>
        </w:rPr>
        <w:t xml:space="preserve"> and China,” July 24, 2015, </w:t>
      </w:r>
      <w:hyperlink r:id="rId36" w:history="1">
        <w:r w:rsidRPr="003D2E04">
          <w:rPr>
            <w:rStyle w:val="Hyperlink"/>
            <w:rFonts w:ascii="Garamond" w:hAnsi="Garamond"/>
          </w:rPr>
          <w:t>https://www.academia.edu/14542093/Environmental_authoritarianism_and_China</w:t>
        </w:r>
      </w:hyperlink>
      <w:r w:rsidRPr="003D2E04">
        <w:rPr>
          <w:rFonts w:ascii="Garamond" w:hAnsi="Garamond"/>
          <w:sz w:val="16"/>
        </w:rPr>
        <w:t>, Accessed: June 26, 2016, YDEL)</w:t>
      </w:r>
    </w:p>
    <w:p w14:paraId="79F0596C" w14:textId="77777777" w:rsidR="00021800" w:rsidRPr="003D2E04" w:rsidRDefault="00021800" w:rsidP="00021800">
      <w:pPr>
        <w:rPr>
          <w:rFonts w:ascii="Garamond" w:hAnsi="Garamond"/>
          <w:sz w:val="14"/>
        </w:rPr>
      </w:pPr>
      <w:r w:rsidRPr="003D2E04">
        <w:rPr>
          <w:rFonts w:ascii="Garamond" w:hAnsi="Garamond"/>
          <w:sz w:val="14"/>
        </w:rPr>
        <w:t xml:space="preserve">Nevertheless, </w:t>
      </w:r>
      <w:r w:rsidRPr="003D2E04">
        <w:rPr>
          <w:rStyle w:val="StyleBoldUnderline"/>
          <w:rFonts w:ascii="Garamond" w:hAnsi="Garamond"/>
        </w:rPr>
        <w:t xml:space="preserve">it is clear that </w:t>
      </w:r>
      <w:r w:rsidRPr="003D2E04">
        <w:rPr>
          <w:rStyle w:val="StyleBoldUnderline"/>
          <w:rFonts w:ascii="Garamond" w:hAnsi="Garamond"/>
          <w:highlight w:val="cyan"/>
        </w:rPr>
        <w:t>China</w:t>
      </w:r>
      <w:r w:rsidRPr="003D2E04">
        <w:rPr>
          <w:rStyle w:val="StyleBoldUnderline"/>
          <w:rFonts w:ascii="Garamond" w:hAnsi="Garamond"/>
        </w:rPr>
        <w:t xml:space="preserve"> now </w:t>
      </w:r>
      <w:r w:rsidRPr="003D2E04">
        <w:rPr>
          <w:rStyle w:val="StyleBoldUnderline"/>
          <w:rFonts w:ascii="Garamond" w:hAnsi="Garamond"/>
          <w:highlight w:val="cyan"/>
        </w:rPr>
        <w:t>has the capacity</w:t>
      </w:r>
      <w:r w:rsidRPr="003D2E04">
        <w:rPr>
          <w:rStyle w:val="StyleBoldUnderline"/>
          <w:rFonts w:ascii="Garamond" w:hAnsi="Garamond"/>
        </w:rPr>
        <w:t>, by intent or inadvertence</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Style w:val="StyleBoldUnderline"/>
          <w:rFonts w:ascii="Garamond" w:hAnsi="Garamond"/>
          <w:highlight w:val="cyan"/>
        </w:rPr>
        <w:t>to shape policy outcomes</w:t>
      </w:r>
      <w:r w:rsidRPr="003D2E04">
        <w:rPr>
          <w:rStyle w:val="StyleBoldUnderline"/>
          <w:rFonts w:ascii="Garamond" w:hAnsi="Garamond"/>
        </w:rPr>
        <w:t xml:space="preserve"> of concern </w:t>
      </w:r>
      <w:r w:rsidRPr="003D2E04">
        <w:rPr>
          <w:rStyle w:val="StyleBoldUnderline"/>
          <w:rFonts w:ascii="Garamond" w:hAnsi="Garamond"/>
          <w:highlight w:val="cyan"/>
        </w:rPr>
        <w:t>to the “international community</w:t>
      </w:r>
      <w:r w:rsidRPr="003D2E04">
        <w:rPr>
          <w:rStyle w:val="StyleBoldUnderline"/>
          <w:rFonts w:ascii="Garamond" w:hAnsi="Garamond"/>
        </w:rPr>
        <w:t>.</w:t>
      </w:r>
      <w:r w:rsidRPr="003D2E04">
        <w:rPr>
          <w:rFonts w:ascii="Garamond" w:hAnsi="Garamond"/>
          <w:sz w:val="14"/>
        </w:rPr>
        <w:t>” The inverted</w:t>
      </w:r>
      <w:r w:rsidRPr="003D2E04">
        <w:rPr>
          <w:rFonts w:ascii="Garamond" w:hAnsi="Garamond"/>
          <w:sz w:val="12"/>
        </w:rPr>
        <w:t>¶</w:t>
      </w:r>
      <w:r w:rsidRPr="003D2E04">
        <w:rPr>
          <w:rFonts w:ascii="Garamond" w:hAnsi="Garamond"/>
          <w:sz w:val="14"/>
        </w:rPr>
        <w:t xml:space="preserve"> commas are merited because it is questionable whether such a grouping actually exists</w:t>
      </w:r>
      <w:r w:rsidRPr="003D2E04">
        <w:rPr>
          <w:rFonts w:ascii="Garamond" w:hAnsi="Garamond"/>
          <w:sz w:val="12"/>
        </w:rPr>
        <w:t>¶</w:t>
      </w:r>
      <w:r w:rsidRPr="003D2E04">
        <w:rPr>
          <w:rFonts w:ascii="Garamond" w:hAnsi="Garamond"/>
          <w:sz w:val="14"/>
        </w:rPr>
        <w:t xml:space="preserve"> in this or any other policy domain (Ellis 2009). </w:t>
      </w:r>
      <w:r w:rsidRPr="003D2E04">
        <w:rPr>
          <w:rStyle w:val="StyleBoldUnderline"/>
          <w:rFonts w:ascii="Garamond" w:hAnsi="Garamond"/>
        </w:rPr>
        <w:t>The reality, of course, is that even in less</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challenging policy areas, such as financial sector reform, where the problems seem clear</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and the remedies are feasible, </w:t>
      </w:r>
      <w:r w:rsidRPr="003D2E04">
        <w:rPr>
          <w:rStyle w:val="StyleBoldUnderline"/>
          <w:rFonts w:ascii="Garamond" w:hAnsi="Garamond"/>
          <w:highlight w:val="cyan"/>
        </w:rPr>
        <w:t>agreements are</w:t>
      </w:r>
      <w:r w:rsidRPr="003D2E04">
        <w:rPr>
          <w:rStyle w:val="StyleBoldUnderline"/>
          <w:rFonts w:ascii="Garamond" w:hAnsi="Garamond"/>
        </w:rPr>
        <w:t xml:space="preserve"> </w:t>
      </w:r>
      <w:r w:rsidRPr="003D2E04">
        <w:rPr>
          <w:rStyle w:val="StyleBoldUnderline"/>
          <w:rFonts w:ascii="Garamond" w:hAnsi="Garamond"/>
          <w:highlight w:val="cyan"/>
        </w:rPr>
        <w:t>made difficult by clashing</w:t>
      </w:r>
      <w:r w:rsidRPr="003D2E04">
        <w:rPr>
          <w:rStyle w:val="StyleBoldUnderline"/>
          <w:rFonts w:ascii="Garamond" w:hAnsi="Garamond"/>
        </w:rPr>
        <w:t xml:space="preserve"> national </w:t>
      </w:r>
      <w:r w:rsidRPr="003D2E04">
        <w:rPr>
          <w:rStyle w:val="StyleBoldUnderline"/>
          <w:rFonts w:ascii="Garamond" w:hAnsi="Garamond"/>
          <w:highlight w:val="cyan"/>
        </w:rPr>
        <w:t>interests</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Style w:val="StyleBoldUnderline"/>
          <w:rFonts w:ascii="Garamond" w:hAnsi="Garamond"/>
        </w:rPr>
        <w:t xml:space="preserve">influential </w:t>
      </w:r>
      <w:r w:rsidRPr="003D2E04">
        <w:rPr>
          <w:rStyle w:val="StyleBoldUnderline"/>
          <w:rFonts w:ascii="Garamond" w:hAnsi="Garamond"/>
          <w:highlight w:val="cyan"/>
        </w:rPr>
        <w:t>lobbies, and the unwillingness of</w:t>
      </w:r>
      <w:r w:rsidRPr="003D2E04">
        <w:rPr>
          <w:rStyle w:val="StyleBoldUnderline"/>
          <w:rFonts w:ascii="Garamond" w:hAnsi="Garamond"/>
        </w:rPr>
        <w:t xml:space="preserve"> established </w:t>
      </w:r>
      <w:r w:rsidRPr="003D2E04">
        <w:rPr>
          <w:rStyle w:val="StyleBoldUnderline"/>
          <w:rFonts w:ascii="Garamond" w:hAnsi="Garamond"/>
          <w:highlight w:val="cyan"/>
        </w:rPr>
        <w:t>states to cede authority</w:t>
      </w:r>
      <w:r w:rsidRPr="003D2E04">
        <w:rPr>
          <w:rStyle w:val="StyleBoldUnderline"/>
          <w:rFonts w:ascii="Garamond" w:hAnsi="Garamond"/>
        </w:rPr>
        <w:t xml:space="preserve"> and</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influence to newcomers</w:t>
      </w:r>
      <w:r w:rsidRPr="003D2E04">
        <w:rPr>
          <w:rFonts w:ascii="Garamond" w:hAnsi="Garamond"/>
          <w:sz w:val="14"/>
        </w:rPr>
        <w:t xml:space="preserve"> (Wade 2011). </w:t>
      </w:r>
      <w:r w:rsidRPr="003D2E04">
        <w:rPr>
          <w:rStyle w:val="Emphasis"/>
          <w:rFonts w:ascii="Garamond" w:hAnsi="Garamond"/>
          <w:highlight w:val="cyan"/>
        </w:rPr>
        <w:t>The great hope</w:t>
      </w:r>
      <w:r w:rsidRPr="003D2E04">
        <w:rPr>
          <w:rStyle w:val="Emphasis"/>
          <w:rFonts w:ascii="Garamond" w:hAnsi="Garamond"/>
        </w:rPr>
        <w:t xml:space="preserve"> held </w:t>
      </w:r>
      <w:r w:rsidRPr="003D2E04">
        <w:rPr>
          <w:rStyle w:val="Emphasis"/>
          <w:rFonts w:ascii="Garamond" w:hAnsi="Garamond"/>
          <w:highlight w:val="cyan"/>
        </w:rPr>
        <w:t>by many outside China has</w:t>
      </w:r>
      <w:r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been that China’s elites and diplomats</w:t>
      </w:r>
      <w:r w:rsidRPr="003D2E04">
        <w:rPr>
          <w:rStyle w:val="Emphasis"/>
          <w:rFonts w:ascii="Garamond" w:hAnsi="Garamond"/>
        </w:rPr>
        <w:t xml:space="preserve"> </w:t>
      </w:r>
      <w:r w:rsidRPr="003D2E04">
        <w:rPr>
          <w:rStyle w:val="Emphasis"/>
          <w:rFonts w:ascii="Garamond" w:hAnsi="Garamond"/>
          <w:highlight w:val="cyan"/>
        </w:rPr>
        <w:t>will</w:t>
      </w:r>
      <w:r w:rsidRPr="003D2E04">
        <w:rPr>
          <w:rStyle w:val="Emphasis"/>
          <w:rFonts w:ascii="Garamond" w:hAnsi="Garamond"/>
        </w:rPr>
        <w:t xml:space="preserve"> be socialized into the ways of Western diplomacy</w:t>
      </w:r>
      <w:r w:rsidRPr="003D2E04">
        <w:rPr>
          <w:rStyle w:val="Emphasis"/>
          <w:rFonts w:ascii="Garamond" w:hAnsi="Garamond"/>
          <w:b w:val="0"/>
          <w:sz w:val="12"/>
          <w:u w:val="none"/>
        </w:rPr>
        <w:t>¶</w:t>
      </w:r>
      <w:r w:rsidRPr="003D2E04">
        <w:rPr>
          <w:rStyle w:val="Emphasis"/>
          <w:rFonts w:ascii="Garamond" w:hAnsi="Garamond"/>
          <w:sz w:val="12"/>
        </w:rPr>
        <w:t xml:space="preserve"> </w:t>
      </w:r>
      <w:r w:rsidRPr="003D2E04">
        <w:rPr>
          <w:rStyle w:val="Emphasis"/>
          <w:rFonts w:ascii="Garamond" w:hAnsi="Garamond"/>
        </w:rPr>
        <w:t xml:space="preserve">and </w:t>
      </w:r>
      <w:r w:rsidRPr="003D2E04">
        <w:rPr>
          <w:rStyle w:val="Emphasis"/>
          <w:rFonts w:ascii="Garamond" w:hAnsi="Garamond"/>
          <w:highlight w:val="cyan"/>
        </w:rPr>
        <w:t>adjust their behavior accordingly</w:t>
      </w:r>
      <w:r w:rsidRPr="003D2E04">
        <w:rPr>
          <w:rStyle w:val="Emphasis"/>
          <w:rFonts w:ascii="Garamond" w:hAnsi="Garamond"/>
        </w:rPr>
        <w:t>.</w:t>
      </w:r>
      <w:r w:rsidRPr="003D2E04">
        <w:rPr>
          <w:rFonts w:ascii="Garamond" w:hAnsi="Garamond"/>
          <w:sz w:val="14"/>
        </w:rPr>
        <w:t xml:space="preserve"> Although there is clear evidence that this</w:t>
      </w:r>
      <w:r w:rsidRPr="003D2E04">
        <w:rPr>
          <w:rFonts w:ascii="Garamond" w:hAnsi="Garamond"/>
          <w:sz w:val="12"/>
        </w:rPr>
        <w:t>¶</w:t>
      </w:r>
      <w:r w:rsidRPr="003D2E04">
        <w:rPr>
          <w:rFonts w:ascii="Garamond" w:hAnsi="Garamond"/>
          <w:sz w:val="14"/>
        </w:rPr>
        <w:t xml:space="preserve"> has happened to some extent (Johnston 2008)—China is plainly not the destabilizing</w:t>
      </w:r>
      <w:r w:rsidRPr="003D2E04">
        <w:rPr>
          <w:rFonts w:ascii="Garamond" w:hAnsi="Garamond"/>
          <w:sz w:val="12"/>
        </w:rPr>
        <w:t>¶</w:t>
      </w:r>
      <w:r w:rsidRPr="003D2E04">
        <w:rPr>
          <w:rFonts w:ascii="Garamond" w:hAnsi="Garamond"/>
          <w:sz w:val="14"/>
        </w:rPr>
        <w:t xml:space="preserve"> revolutionary force it once was—</w:t>
      </w:r>
      <w:r w:rsidRPr="003D2E04">
        <w:rPr>
          <w:rStyle w:val="StyleBoldUnderline"/>
          <w:rFonts w:ascii="Garamond" w:hAnsi="Garamond"/>
        </w:rPr>
        <w:t>the technical and political impediments to international</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agreements over complex, contested issues remain formidable. </w:t>
      </w:r>
      <w:r w:rsidRPr="003D2E04">
        <w:rPr>
          <w:rStyle w:val="StyleBoldUnderline"/>
          <w:rFonts w:ascii="Garamond" w:hAnsi="Garamond"/>
          <w:highlight w:val="cyan"/>
        </w:rPr>
        <w:t>It is</w:t>
      </w:r>
      <w:r w:rsidRPr="003D2E04">
        <w:rPr>
          <w:rStyle w:val="StyleBoldUnderline"/>
          <w:rFonts w:ascii="Garamond" w:hAnsi="Garamond"/>
        </w:rPr>
        <w:t xml:space="preserve"> often </w:t>
      </w:r>
      <w:r w:rsidRPr="003D2E04">
        <w:rPr>
          <w:rStyle w:val="StyleBoldUnderline"/>
          <w:rFonts w:ascii="Garamond" w:hAnsi="Garamond"/>
          <w:highlight w:val="cyan"/>
        </w:rPr>
        <w:t>assumed</w:t>
      </w:r>
      <w:r w:rsidRPr="003D2E04">
        <w:rPr>
          <w:rStyle w:val="StyleBoldUnderline"/>
          <w:rFonts w:ascii="Garamond" w:hAnsi="Garamond"/>
        </w:rPr>
        <w:t xml:space="preserve"> </w:t>
      </w:r>
      <w:r w:rsidRPr="003D2E04">
        <w:rPr>
          <w:rStyle w:val="StyleBoldUnderline"/>
          <w:rFonts w:ascii="Garamond" w:hAnsi="Garamond"/>
          <w:highlight w:val="cyan"/>
        </w:rPr>
        <w:t>that</w:t>
      </w:r>
      <w:r w:rsidRPr="003D2E04">
        <w:rPr>
          <w:rStyle w:val="StyleBoldUnderline"/>
          <w:rFonts w:ascii="Garamond" w:hAnsi="Garamond"/>
        </w:rPr>
        <w:t xml:space="preserve"> it will continue to be “</w:t>
      </w:r>
      <w:r w:rsidRPr="003D2E04">
        <w:rPr>
          <w:rStyle w:val="StyleBoldUnderline"/>
          <w:rFonts w:ascii="Garamond" w:hAnsi="Garamond"/>
          <w:highlight w:val="cyan"/>
        </w:rPr>
        <w:t>the West</w:t>
      </w:r>
      <w:r w:rsidRPr="003D2E04">
        <w:rPr>
          <w:rStyle w:val="StyleBoldUnderline"/>
          <w:rFonts w:ascii="Garamond" w:hAnsi="Garamond"/>
        </w:rPr>
        <w:t xml:space="preserve">” that </w:t>
      </w:r>
      <w:r w:rsidRPr="003D2E04">
        <w:rPr>
          <w:rStyle w:val="StyleBoldUnderline"/>
          <w:rFonts w:ascii="Garamond" w:hAnsi="Garamond"/>
          <w:highlight w:val="cyan"/>
        </w:rPr>
        <w:t>is</w:t>
      </w:r>
      <w:r w:rsidRPr="003D2E04">
        <w:rPr>
          <w:rStyle w:val="StyleBoldUnderline"/>
          <w:rFonts w:ascii="Garamond" w:hAnsi="Garamond"/>
        </w:rPr>
        <w:t xml:space="preserve"> in </w:t>
      </w:r>
      <w:r w:rsidRPr="003D2E04">
        <w:rPr>
          <w:rStyle w:val="StyleBoldUnderline"/>
          <w:rFonts w:ascii="Garamond" w:hAnsi="Garamond"/>
          <w:highlight w:val="cyan"/>
        </w:rPr>
        <w:t>the vanguard of</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shaping the international order</w:t>
      </w:r>
      <w:r w:rsidRPr="003D2E04">
        <w:rPr>
          <w:rStyle w:val="StyleBoldUnderline"/>
          <w:rFonts w:ascii="Garamond" w:hAnsi="Garamond"/>
        </w:rPr>
        <w:t xml:space="preserve"> </w:t>
      </w:r>
      <w:r w:rsidRPr="003D2E04">
        <w:rPr>
          <w:rFonts w:ascii="Garamond" w:hAnsi="Garamond"/>
          <w:sz w:val="14"/>
        </w:rPr>
        <w:t xml:space="preserve">in the future. </w:t>
      </w:r>
      <w:r w:rsidRPr="003D2E04">
        <w:rPr>
          <w:rStyle w:val="StyleBoldUnderline"/>
          <w:rFonts w:ascii="Garamond" w:hAnsi="Garamond"/>
          <w:highlight w:val="cyan"/>
        </w:rPr>
        <w:t>Great expectations were</w:t>
      </w:r>
      <w:r w:rsidRPr="003D2E04">
        <w:rPr>
          <w:rStyle w:val="StyleBoldUnderline"/>
          <w:rFonts w:ascii="Garamond" w:hAnsi="Garamond"/>
        </w:rPr>
        <w:t xml:space="preserve"> held </w:t>
      </w:r>
      <w:r w:rsidRPr="003D2E04">
        <w:rPr>
          <w:rStyle w:val="StyleBoldUnderline"/>
          <w:rFonts w:ascii="Garamond" w:hAnsi="Garamond"/>
          <w:highlight w:val="cyan"/>
        </w:rPr>
        <w:t>about the</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EU’s capacity to play a leadership role in</w:t>
      </w:r>
      <w:r w:rsidRPr="003D2E04">
        <w:rPr>
          <w:rStyle w:val="StyleBoldUnderline"/>
          <w:rFonts w:ascii="Garamond" w:hAnsi="Garamond"/>
        </w:rPr>
        <w:t xml:space="preserve"> climate change </w:t>
      </w:r>
      <w:r w:rsidRPr="003D2E04">
        <w:rPr>
          <w:rStyle w:val="StyleBoldUnderline"/>
          <w:rFonts w:ascii="Garamond" w:hAnsi="Garamond"/>
          <w:highlight w:val="cyan"/>
        </w:rPr>
        <w:t>politics</w:t>
      </w:r>
      <w:r w:rsidRPr="003D2E04">
        <w:rPr>
          <w:rStyle w:val="StyleBoldUnderline"/>
          <w:rFonts w:ascii="Garamond" w:hAnsi="Garamond"/>
        </w:rPr>
        <w:t xml:space="preserve"> </w:t>
      </w:r>
      <w:r w:rsidRPr="003D2E04">
        <w:rPr>
          <w:rFonts w:ascii="Garamond" w:hAnsi="Garamond"/>
          <w:sz w:val="14"/>
        </w:rPr>
        <w:t>in particular (Patterson</w:t>
      </w:r>
      <w:r w:rsidRPr="003D2E04">
        <w:rPr>
          <w:rFonts w:ascii="Garamond" w:hAnsi="Garamond"/>
          <w:sz w:val="12"/>
        </w:rPr>
        <w:t>¶</w:t>
      </w:r>
      <w:r w:rsidRPr="003D2E04">
        <w:rPr>
          <w:rFonts w:ascii="Garamond" w:hAnsi="Garamond"/>
          <w:sz w:val="14"/>
        </w:rPr>
        <w:t xml:space="preserve"> 2009), </w:t>
      </w:r>
      <w:r w:rsidRPr="003D2E04">
        <w:rPr>
          <w:rStyle w:val="StyleBoldUnderline"/>
          <w:rFonts w:ascii="Garamond" w:hAnsi="Garamond"/>
        </w:rPr>
        <w:t xml:space="preserve">before economic crises, the </w:t>
      </w:r>
      <w:r w:rsidRPr="003D2E04">
        <w:rPr>
          <w:rStyle w:val="StyleBoldUnderline"/>
          <w:rFonts w:ascii="Garamond" w:hAnsi="Garamond"/>
          <w:highlight w:val="cyan"/>
        </w:rPr>
        <w:t>failure of</w:t>
      </w:r>
      <w:r w:rsidRPr="003D2E04">
        <w:rPr>
          <w:rStyle w:val="StyleBoldUnderline"/>
          <w:rFonts w:ascii="Garamond" w:hAnsi="Garamond"/>
        </w:rPr>
        <w:t xml:space="preserve"> its </w:t>
      </w:r>
      <w:r w:rsidRPr="003D2E04">
        <w:rPr>
          <w:rStyle w:val="StyleBoldUnderline"/>
          <w:rFonts w:ascii="Garamond" w:hAnsi="Garamond"/>
          <w:highlight w:val="cyan"/>
        </w:rPr>
        <w:t>carbon</w:t>
      </w:r>
      <w:r w:rsidRPr="003D2E04">
        <w:rPr>
          <w:rStyle w:val="StyleBoldUnderline"/>
          <w:rFonts w:ascii="Garamond" w:hAnsi="Garamond"/>
        </w:rPr>
        <w:t xml:space="preserve"> trading </w:t>
      </w:r>
      <w:r w:rsidRPr="003D2E04">
        <w:rPr>
          <w:rStyle w:val="StyleBoldUnderline"/>
          <w:rFonts w:ascii="Garamond" w:hAnsi="Garamond"/>
          <w:highlight w:val="cyan"/>
        </w:rPr>
        <w:t>scheme</w:t>
      </w:r>
      <w:r w:rsidRPr="003D2E04">
        <w:rPr>
          <w:rStyle w:val="StyleBoldUnderline"/>
          <w:rFonts w:ascii="Garamond" w:hAnsi="Garamond"/>
        </w:rPr>
        <w:t xml:space="preserve">, </w:t>
      </w:r>
      <w:r w:rsidRPr="003D2E04">
        <w:rPr>
          <w:rStyle w:val="StyleBoldUnderline"/>
          <w:rFonts w:ascii="Garamond" w:hAnsi="Garamond"/>
          <w:highlight w:val="cyan"/>
        </w:rPr>
        <w:t>and the renaissance</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of the coal industry</w:t>
      </w:r>
      <w:r w:rsidRPr="003D2E04">
        <w:rPr>
          <w:rStyle w:val="StyleBoldUnderline"/>
          <w:rFonts w:ascii="Garamond" w:hAnsi="Garamond"/>
        </w:rPr>
        <w:t xml:space="preserve"> effectively </w:t>
      </w:r>
      <w:r w:rsidRPr="003D2E04">
        <w:rPr>
          <w:rStyle w:val="StyleBoldUnderline"/>
          <w:rFonts w:ascii="Garamond" w:hAnsi="Garamond"/>
          <w:highlight w:val="cyan"/>
        </w:rPr>
        <w:t>put paid to such hopes</w:t>
      </w:r>
      <w:r w:rsidRPr="003D2E04">
        <w:rPr>
          <w:rFonts w:ascii="Garamond" w:hAnsi="Garamond"/>
          <w:sz w:val="14"/>
        </w:rPr>
        <w:t xml:space="preserve"> (</w:t>
      </w:r>
      <w:proofErr w:type="spellStart"/>
      <w:r w:rsidRPr="003D2E04">
        <w:rPr>
          <w:rFonts w:ascii="Garamond" w:hAnsi="Garamond"/>
          <w:sz w:val="14"/>
        </w:rPr>
        <w:t>Peiser</w:t>
      </w:r>
      <w:proofErr w:type="spellEnd"/>
      <w:r w:rsidRPr="003D2E04">
        <w:rPr>
          <w:rFonts w:ascii="Garamond" w:hAnsi="Garamond"/>
          <w:sz w:val="14"/>
        </w:rPr>
        <w:t xml:space="preserve"> 2013). Now however</w:t>
      </w:r>
      <w:proofErr w:type="gramStart"/>
      <w:r w:rsidRPr="003D2E04">
        <w:rPr>
          <w:rFonts w:ascii="Garamond" w:hAnsi="Garamond"/>
          <w:sz w:val="14"/>
        </w:rPr>
        <w:t>,</w:t>
      </w:r>
      <w:r w:rsidRPr="003D2E04">
        <w:rPr>
          <w:rFonts w:ascii="Garamond" w:hAnsi="Garamond"/>
          <w:sz w:val="12"/>
        </w:rPr>
        <w:t>¶</w:t>
      </w:r>
      <w:proofErr w:type="gramEnd"/>
      <w:r w:rsidRPr="003D2E04">
        <w:rPr>
          <w:rFonts w:ascii="Garamond" w:hAnsi="Garamond"/>
          <w:sz w:val="14"/>
        </w:rPr>
        <w:t xml:space="preserve"> it is </w:t>
      </w:r>
      <w:r w:rsidRPr="003D2E04">
        <w:rPr>
          <w:rStyle w:val="Emphasis"/>
          <w:rFonts w:ascii="Garamond" w:hAnsi="Garamond"/>
          <w:highlight w:val="cyan"/>
        </w:rPr>
        <w:t>authoritarian China</w:t>
      </w:r>
      <w:r w:rsidRPr="003D2E04">
        <w:rPr>
          <w:rStyle w:val="Emphasis"/>
          <w:rFonts w:ascii="Garamond" w:hAnsi="Garamond"/>
        </w:rPr>
        <w:t xml:space="preserve"> rather than the EU or the United States that </w:t>
      </w:r>
      <w:r w:rsidRPr="003D2E04">
        <w:rPr>
          <w:rStyle w:val="Emphasis"/>
          <w:rFonts w:ascii="Garamond" w:hAnsi="Garamond"/>
          <w:highlight w:val="cyan"/>
        </w:rPr>
        <w:t>is making the biggest</w:t>
      </w:r>
      <w:r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contribution to</w:t>
      </w:r>
      <w:r w:rsidRPr="003D2E04">
        <w:rPr>
          <w:rStyle w:val="Emphasis"/>
          <w:rFonts w:ascii="Garamond" w:hAnsi="Garamond"/>
        </w:rPr>
        <w:t xml:space="preserve"> both creating and </w:t>
      </w:r>
      <w:r w:rsidRPr="003D2E04">
        <w:rPr>
          <w:rStyle w:val="Emphasis"/>
          <w:rFonts w:ascii="Garamond" w:hAnsi="Garamond"/>
          <w:highlight w:val="cyan"/>
        </w:rPr>
        <w:t>addressing</w:t>
      </w:r>
      <w:r w:rsidRPr="003D2E04">
        <w:rPr>
          <w:rStyle w:val="Emphasis"/>
          <w:rFonts w:ascii="Garamond" w:hAnsi="Garamond"/>
        </w:rPr>
        <w:t xml:space="preserve"> some of </w:t>
      </w:r>
      <w:r w:rsidRPr="003D2E04">
        <w:rPr>
          <w:rStyle w:val="Emphasis"/>
          <w:rFonts w:ascii="Garamond" w:hAnsi="Garamond"/>
          <w:highlight w:val="cyan"/>
        </w:rPr>
        <w:t>the most fundamental environmental</w:t>
      </w:r>
      <w:r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challenges of our time</w:t>
      </w:r>
      <w:r w:rsidRPr="003D2E04">
        <w:rPr>
          <w:rStyle w:val="Emphasis"/>
          <w:rFonts w:ascii="Garamond" w:hAnsi="Garamond"/>
        </w:rPr>
        <w:t xml:space="preserve">. </w:t>
      </w:r>
      <w:r w:rsidRPr="003D2E04">
        <w:rPr>
          <w:rFonts w:ascii="Garamond" w:hAnsi="Garamond"/>
          <w:sz w:val="14"/>
        </w:rPr>
        <w:t xml:space="preserve">Significantly, however, </w:t>
      </w:r>
      <w:r w:rsidRPr="003D2E04">
        <w:rPr>
          <w:rStyle w:val="StyleBoldUnderline"/>
          <w:rFonts w:ascii="Garamond" w:hAnsi="Garamond"/>
        </w:rPr>
        <w:t>it is primarily domestic rather</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than international pressure that is forcing the </w:t>
      </w:r>
      <w:r w:rsidRPr="003D2E04">
        <w:rPr>
          <w:rStyle w:val="StyleBoldUnderline"/>
          <w:rFonts w:ascii="Garamond" w:hAnsi="Garamond"/>
          <w:highlight w:val="cyan"/>
        </w:rPr>
        <w:t>Chinese government</w:t>
      </w:r>
      <w:r w:rsidRPr="003D2E04">
        <w:rPr>
          <w:rStyle w:val="StyleBoldUnderline"/>
          <w:rFonts w:ascii="Garamond" w:hAnsi="Garamond"/>
        </w:rPr>
        <w:t xml:space="preserve"> to </w:t>
      </w:r>
      <w:proofErr w:type="gramStart"/>
      <w:r w:rsidRPr="003D2E04">
        <w:rPr>
          <w:rStyle w:val="StyleBoldUnderline"/>
          <w:rFonts w:ascii="Garamond" w:hAnsi="Garamond"/>
        </w:rPr>
        <w:t>act</w:t>
      </w:r>
      <w:proofErr w:type="gramEnd"/>
      <w:r w:rsidRPr="003D2E04">
        <w:rPr>
          <w:rStyle w:val="StyleBoldUnderline"/>
          <w:rFonts w:ascii="Garamond" w:hAnsi="Garamond"/>
        </w:rPr>
        <w:t xml:space="preserve"> as it is compelled</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to </w:t>
      </w:r>
      <w:r w:rsidRPr="003D2E04">
        <w:rPr>
          <w:rStyle w:val="StyleBoldUnderline"/>
          <w:rFonts w:ascii="Garamond" w:hAnsi="Garamond"/>
          <w:highlight w:val="cyan"/>
        </w:rPr>
        <w:t>address the</w:t>
      </w:r>
      <w:r w:rsidRPr="003D2E04">
        <w:rPr>
          <w:rStyle w:val="StyleBoldUnderline"/>
          <w:rFonts w:ascii="Garamond" w:hAnsi="Garamond"/>
        </w:rPr>
        <w:t xml:space="preserve"> reality of a </w:t>
      </w:r>
      <w:r w:rsidRPr="003D2E04">
        <w:rPr>
          <w:rStyle w:val="StyleBoldUnderline"/>
          <w:rFonts w:ascii="Garamond" w:hAnsi="Garamond"/>
          <w:highlight w:val="cyan"/>
        </w:rPr>
        <w:t>degraded environment that represents a failure of its</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developmental model</w:t>
      </w:r>
      <w:r w:rsidRPr="003D2E04">
        <w:rPr>
          <w:rStyle w:val="StyleBoldUnderline"/>
          <w:rFonts w:ascii="Garamond" w:hAnsi="Garamond"/>
        </w:rPr>
        <w:t xml:space="preserve"> and the leaders who guide it</w:t>
      </w:r>
      <w:r w:rsidRPr="003D2E04">
        <w:rPr>
          <w:rFonts w:ascii="Garamond" w:hAnsi="Garamond"/>
          <w:sz w:val="14"/>
        </w:rPr>
        <w:t>. While the ability of domestic NGOs</w:t>
      </w:r>
      <w:r w:rsidRPr="003D2E04">
        <w:rPr>
          <w:rFonts w:ascii="Garamond" w:hAnsi="Garamond"/>
          <w:sz w:val="12"/>
        </w:rPr>
        <w:t>¶</w:t>
      </w:r>
      <w:r w:rsidRPr="003D2E04">
        <w:rPr>
          <w:rFonts w:ascii="Garamond" w:hAnsi="Garamond"/>
          <w:sz w:val="14"/>
        </w:rPr>
        <w:t xml:space="preserve"> to influence government policy is still comparatively limited and evolving (Zhan and</w:t>
      </w:r>
      <w:r w:rsidRPr="003D2E04">
        <w:rPr>
          <w:rFonts w:ascii="Garamond" w:hAnsi="Garamond"/>
          <w:sz w:val="12"/>
        </w:rPr>
        <w:t>¶</w:t>
      </w:r>
      <w:r w:rsidRPr="003D2E04">
        <w:rPr>
          <w:rFonts w:ascii="Garamond" w:hAnsi="Garamond"/>
          <w:sz w:val="14"/>
        </w:rPr>
        <w:t xml:space="preserve"> Tang 2013), there is no doubt that what Economy (2014) describes as “</w:t>
      </w:r>
      <w:r w:rsidRPr="003D2E04">
        <w:rPr>
          <w:rStyle w:val="StyleBoldUnderline"/>
          <w:rFonts w:ascii="Garamond" w:hAnsi="Garamond"/>
          <w:highlight w:val="cyan"/>
        </w:rPr>
        <w:t>the environmental</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awakening</w:t>
      </w:r>
      <w:r w:rsidRPr="003D2E04">
        <w:rPr>
          <w:rStyle w:val="StyleBoldUnderline"/>
          <w:rFonts w:ascii="Garamond" w:hAnsi="Garamond"/>
        </w:rPr>
        <w:t xml:space="preserve"> of the Chinese people” </w:t>
      </w:r>
      <w:r w:rsidRPr="003D2E04">
        <w:rPr>
          <w:rStyle w:val="StyleBoldUnderline"/>
          <w:rFonts w:ascii="Garamond" w:hAnsi="Garamond"/>
          <w:highlight w:val="cyan"/>
        </w:rPr>
        <w:t>is</w:t>
      </w:r>
      <w:r w:rsidRPr="003D2E04">
        <w:rPr>
          <w:rStyle w:val="StyleBoldUnderline"/>
          <w:rFonts w:ascii="Garamond" w:hAnsi="Garamond"/>
        </w:rPr>
        <w:t xml:space="preserve"> now an entrenched and growing </w:t>
      </w:r>
      <w:r w:rsidRPr="003D2E04">
        <w:rPr>
          <w:rStyle w:val="StyleBoldUnderline"/>
          <w:rFonts w:ascii="Garamond" w:hAnsi="Garamond"/>
          <w:highlight w:val="cyan"/>
        </w:rPr>
        <w:t>part</w:t>
      </w:r>
      <w:r w:rsidRPr="003D2E04">
        <w:rPr>
          <w:rStyle w:val="StyleBoldUnderline"/>
          <w:rFonts w:ascii="Garamond" w:hAnsi="Garamond"/>
        </w:rPr>
        <w:t xml:space="preserve"> </w:t>
      </w:r>
      <w:r w:rsidRPr="003D2E04">
        <w:rPr>
          <w:rStyle w:val="StyleBoldUnderline"/>
          <w:rFonts w:ascii="Garamond" w:hAnsi="Garamond"/>
          <w:highlight w:val="cyan"/>
        </w:rPr>
        <w:t>of national</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life</w:t>
      </w:r>
      <w:r w:rsidRPr="003D2E04">
        <w:rPr>
          <w:rStyle w:val="StyleBoldUnderline"/>
          <w:rFonts w:ascii="Garamond" w:hAnsi="Garamond"/>
        </w:rPr>
        <w:t xml:space="preserve"> to which governments are scrambling to respond</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Fonts w:ascii="Garamond" w:hAnsi="Garamond"/>
          <w:sz w:val="14"/>
        </w:rPr>
        <w:t>Although we cannot know how successful China’s people and its leaders will be in</w:t>
      </w:r>
      <w:r w:rsidRPr="003D2E04">
        <w:rPr>
          <w:rFonts w:ascii="Garamond" w:hAnsi="Garamond"/>
          <w:sz w:val="12"/>
        </w:rPr>
        <w:t>¶</w:t>
      </w:r>
      <w:r w:rsidRPr="003D2E04">
        <w:rPr>
          <w:rFonts w:ascii="Garamond" w:hAnsi="Garamond"/>
          <w:sz w:val="14"/>
        </w:rPr>
        <w:t xml:space="preserve"> dealing with these monumental and unprecedented challenges, </w:t>
      </w:r>
      <w:r w:rsidRPr="003D2E04">
        <w:rPr>
          <w:rStyle w:val="StyleBoldUnderline"/>
          <w:rFonts w:ascii="Garamond" w:hAnsi="Garamond"/>
        </w:rPr>
        <w:t>it is possible that</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non-democratic responses to</w:t>
      </w:r>
      <w:r w:rsidRPr="003D2E04">
        <w:rPr>
          <w:rStyle w:val="StyleBoldUnderline"/>
          <w:rFonts w:ascii="Garamond" w:hAnsi="Garamond"/>
        </w:rPr>
        <w:t xml:space="preserve"> dealing with </w:t>
      </w:r>
      <w:r w:rsidRPr="003D2E04">
        <w:rPr>
          <w:rStyle w:val="StyleBoldUnderline"/>
          <w:rFonts w:ascii="Garamond" w:hAnsi="Garamond"/>
          <w:highlight w:val="cyan"/>
        </w:rPr>
        <w:t>environmental problems are</w:t>
      </w:r>
      <w:r w:rsidRPr="003D2E04">
        <w:rPr>
          <w:rStyle w:val="StyleBoldUnderline"/>
          <w:rFonts w:ascii="Garamond" w:hAnsi="Garamond"/>
        </w:rPr>
        <w:t xml:space="preserve"> likely </w:t>
      </w:r>
      <w:r w:rsidRPr="003D2E04">
        <w:rPr>
          <w:rStyle w:val="StyleBoldUnderline"/>
          <w:rFonts w:ascii="Garamond" w:hAnsi="Garamond"/>
          <w:highlight w:val="cyan"/>
        </w:rPr>
        <w:t>to become</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more common</w:t>
      </w:r>
      <w:r w:rsidRPr="003D2E04">
        <w:rPr>
          <w:rStyle w:val="StyleBoldUnderline"/>
          <w:rFonts w:ascii="Garamond" w:hAnsi="Garamond"/>
        </w:rPr>
        <w:t xml:space="preserve"> rather than less. If China is even moderately successful this could add to</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the relative standing of the so-called “China model” in particular and of the attraction of</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top-down, state-led responses to environmental problems more generally</w:t>
      </w:r>
      <w:r w:rsidRPr="003D2E04">
        <w:rPr>
          <w:rFonts w:ascii="Garamond" w:hAnsi="Garamond"/>
          <w:sz w:val="14"/>
        </w:rPr>
        <w:t xml:space="preserve"> (Zhang and</w:t>
      </w:r>
      <w:r w:rsidRPr="003D2E04">
        <w:rPr>
          <w:rFonts w:ascii="Garamond" w:hAnsi="Garamond"/>
          <w:sz w:val="12"/>
        </w:rPr>
        <w:t>¶</w:t>
      </w:r>
      <w:r w:rsidRPr="003D2E04">
        <w:rPr>
          <w:rFonts w:ascii="Garamond" w:hAnsi="Garamond"/>
          <w:sz w:val="14"/>
        </w:rPr>
        <w:t xml:space="preserve"> Sun 2012). According to one high profile report, at least, the net result may well be that</w:t>
      </w:r>
      <w:proofErr w:type="gramStart"/>
      <w:r w:rsidRPr="003D2E04">
        <w:rPr>
          <w:rFonts w:ascii="Garamond" w:hAnsi="Garamond"/>
          <w:sz w:val="14"/>
        </w:rPr>
        <w:t>,</w:t>
      </w:r>
      <w:r w:rsidRPr="003D2E04">
        <w:rPr>
          <w:rFonts w:ascii="Garamond" w:hAnsi="Garamond"/>
          <w:sz w:val="12"/>
        </w:rPr>
        <w:t>¶</w:t>
      </w:r>
      <w:proofErr w:type="gramEnd"/>
      <w:r w:rsidRPr="003D2E04">
        <w:rPr>
          <w:rFonts w:ascii="Garamond" w:hAnsi="Garamond"/>
          <w:sz w:val="14"/>
        </w:rPr>
        <w:t xml:space="preserve"> “</w:t>
      </w:r>
      <w:r w:rsidRPr="003D2E04">
        <w:rPr>
          <w:rStyle w:val="StyleBoldUnderline"/>
          <w:rFonts w:ascii="Garamond" w:hAnsi="Garamond"/>
        </w:rPr>
        <w:t xml:space="preserve">Among political systems, </w:t>
      </w:r>
      <w:r w:rsidRPr="003D2E04">
        <w:rPr>
          <w:rStyle w:val="StyleBoldUnderline"/>
          <w:rFonts w:ascii="Garamond" w:hAnsi="Garamond"/>
          <w:highlight w:val="cyan"/>
        </w:rPr>
        <w:t>authoritarian ideologies would certainly be the ‘winners</w:t>
      </w:r>
      <w:r w:rsidRPr="003D2E04">
        <w:rPr>
          <w:rStyle w:val="StyleBoldUnderline"/>
          <w:rFonts w:ascii="Garamond" w:hAnsi="Garamond"/>
        </w:rPr>
        <w:t>.’</w:t>
      </w:r>
      <w:r w:rsidRPr="003D2E04">
        <w:rPr>
          <w:rStyle w:val="StyleBoldUnderline"/>
          <w:rFonts w:ascii="Garamond" w:hAnsi="Garamond"/>
          <w:sz w:val="12"/>
          <w:u w:val="none"/>
        </w:rPr>
        <w:t>¶</w:t>
      </w:r>
      <w:r w:rsidRPr="003D2E04">
        <w:rPr>
          <w:rStyle w:val="StyleBoldUnderline"/>
          <w:rFonts w:ascii="Garamond" w:hAnsi="Garamond"/>
          <w:sz w:val="12"/>
        </w:rPr>
        <w:t xml:space="preserve"> </w:t>
      </w:r>
      <w:proofErr w:type="gramStart"/>
      <w:r w:rsidRPr="003D2E04">
        <w:rPr>
          <w:rFonts w:ascii="Garamond" w:hAnsi="Garamond"/>
          <w:sz w:val="14"/>
        </w:rPr>
        <w:t>One</w:t>
      </w:r>
      <w:proofErr w:type="gramEnd"/>
      <w:r w:rsidRPr="003D2E04">
        <w:rPr>
          <w:rFonts w:ascii="Garamond" w:hAnsi="Garamond"/>
          <w:sz w:val="14"/>
        </w:rPr>
        <w:t xml:space="preserve"> way or the other, severe climate change will weaken the capacity of liberal democratic</w:t>
      </w:r>
      <w:r w:rsidRPr="003D2E04">
        <w:rPr>
          <w:rFonts w:ascii="Garamond" w:hAnsi="Garamond"/>
          <w:sz w:val="12"/>
        </w:rPr>
        <w:t>¶</w:t>
      </w:r>
      <w:r w:rsidRPr="003D2E04">
        <w:rPr>
          <w:rFonts w:ascii="Garamond" w:hAnsi="Garamond"/>
          <w:sz w:val="14"/>
        </w:rPr>
        <w:t xml:space="preserve"> systems to maintain public confidence” (Campbell et al. 2007: 77).</w:t>
      </w:r>
    </w:p>
    <w:p w14:paraId="446E3AAB" w14:textId="77777777" w:rsidR="000B055D" w:rsidRPr="003D2E04" w:rsidRDefault="000B055D" w:rsidP="000B055D">
      <w:pPr>
        <w:rPr>
          <w:rStyle w:val="StyleBoldUnderline"/>
          <w:rFonts w:ascii="Garamond" w:hAnsi="Garamond"/>
          <w:b/>
          <w:bCs/>
          <w:iCs/>
        </w:rPr>
      </w:pPr>
    </w:p>
    <w:p w14:paraId="08E828CB" w14:textId="77777777" w:rsidR="00021800" w:rsidRPr="003D2E04" w:rsidRDefault="00021800" w:rsidP="00021800">
      <w:pPr>
        <w:pStyle w:val="Heading4"/>
        <w:rPr>
          <w:rFonts w:ascii="Garamond" w:hAnsi="Garamond"/>
        </w:rPr>
      </w:pPr>
      <w:r w:rsidRPr="003D2E04">
        <w:rPr>
          <w:rFonts w:ascii="Garamond" w:hAnsi="Garamond"/>
        </w:rPr>
        <w:t>Chinese Communist Party best equipped to combat global warming – even though they are the leading cause of pollution, they have want to curb emissions in their national interest – cites UN Climate Chief</w:t>
      </w:r>
    </w:p>
    <w:p w14:paraId="4D71B35C" w14:textId="77777777" w:rsidR="00021800" w:rsidRPr="003D2E04" w:rsidRDefault="00021800" w:rsidP="00021800">
      <w:pPr>
        <w:rPr>
          <w:rStyle w:val="StyleStyleBold12pt"/>
          <w:rFonts w:ascii="Garamond" w:hAnsi="Garamond"/>
        </w:rPr>
      </w:pPr>
      <w:proofErr w:type="spellStart"/>
      <w:r w:rsidRPr="003D2E04">
        <w:rPr>
          <w:rStyle w:val="StyleStyleBold12pt"/>
          <w:rFonts w:ascii="Garamond" w:hAnsi="Garamond"/>
        </w:rPr>
        <w:t>Bastasch</w:t>
      </w:r>
      <w:proofErr w:type="spellEnd"/>
      <w:r w:rsidRPr="003D2E04">
        <w:rPr>
          <w:rStyle w:val="StyleStyleBold12pt"/>
          <w:rFonts w:ascii="Garamond" w:hAnsi="Garamond"/>
        </w:rPr>
        <w:t>, 2014</w:t>
      </w:r>
    </w:p>
    <w:p w14:paraId="1DFAB26E" w14:textId="77777777" w:rsidR="00021800" w:rsidRPr="003D2E04" w:rsidRDefault="00021800" w:rsidP="00021800">
      <w:pPr>
        <w:rPr>
          <w:rFonts w:ascii="Garamond" w:hAnsi="Garamond"/>
        </w:rPr>
      </w:pPr>
      <w:r w:rsidRPr="003D2E04">
        <w:rPr>
          <w:rFonts w:ascii="Garamond" w:hAnsi="Garamond"/>
        </w:rPr>
        <w:t xml:space="preserve">Michael, covers energy and the environment at the Daily Caller News Foundation, UN climate chief: Communism is best to fight global warming, January 15, 2014, The Daily Caller, </w:t>
      </w:r>
      <w:hyperlink r:id="rId37" w:history="1">
        <w:r w:rsidRPr="003D2E04">
          <w:rPr>
            <w:rStyle w:val="Hyperlink"/>
            <w:rFonts w:ascii="Garamond" w:hAnsi="Garamond"/>
          </w:rPr>
          <w:t>http://dailycaller.com/2014/01/15/un-climate-chief-communism-is-best-to-fight-global-warming/</w:t>
        </w:r>
      </w:hyperlink>
      <w:r w:rsidRPr="003D2E04">
        <w:rPr>
          <w:rFonts w:ascii="Garamond" w:hAnsi="Garamond"/>
        </w:rPr>
        <w:t>, Accessed: July 5, 2016, YDEL</w:t>
      </w:r>
    </w:p>
    <w:p w14:paraId="359BEFEB" w14:textId="77777777" w:rsidR="00021800" w:rsidRPr="003D2E04" w:rsidRDefault="00021800" w:rsidP="00021800">
      <w:pPr>
        <w:rPr>
          <w:rFonts w:ascii="Garamond" w:hAnsi="Garamond"/>
        </w:rPr>
      </w:pPr>
    </w:p>
    <w:p w14:paraId="3A4FC890" w14:textId="77777777" w:rsidR="00021800" w:rsidRPr="003D2E04" w:rsidRDefault="00021800" w:rsidP="00021800">
      <w:pPr>
        <w:rPr>
          <w:rFonts w:ascii="Garamond" w:hAnsi="Garamond"/>
          <w:sz w:val="10"/>
        </w:rPr>
      </w:pPr>
      <w:r w:rsidRPr="003D2E04">
        <w:rPr>
          <w:rStyle w:val="Emphasis"/>
          <w:rFonts w:ascii="Garamond" w:hAnsi="Garamond"/>
          <w:highlight w:val="cyan"/>
        </w:rPr>
        <w:t>U</w:t>
      </w:r>
      <w:r w:rsidRPr="003D2E04">
        <w:rPr>
          <w:rStyle w:val="Emphasis"/>
          <w:rFonts w:ascii="Garamond" w:hAnsi="Garamond"/>
        </w:rPr>
        <w:t xml:space="preserve">nited </w:t>
      </w:r>
      <w:r w:rsidRPr="003D2E04">
        <w:rPr>
          <w:rStyle w:val="Emphasis"/>
          <w:rFonts w:ascii="Garamond" w:hAnsi="Garamond"/>
          <w:highlight w:val="cyan"/>
        </w:rPr>
        <w:t>N</w:t>
      </w:r>
      <w:r w:rsidRPr="003D2E04">
        <w:rPr>
          <w:rStyle w:val="Emphasis"/>
          <w:rFonts w:ascii="Garamond" w:hAnsi="Garamond"/>
        </w:rPr>
        <w:t xml:space="preserve">ations </w:t>
      </w:r>
      <w:r w:rsidRPr="003D2E04">
        <w:rPr>
          <w:rStyle w:val="Emphasis"/>
          <w:rFonts w:ascii="Garamond" w:hAnsi="Garamond"/>
          <w:highlight w:val="cyan"/>
        </w:rPr>
        <w:t>climate chief</w:t>
      </w:r>
      <w:r w:rsidRPr="003D2E04">
        <w:rPr>
          <w:rStyle w:val="Emphasis"/>
          <w:rFonts w:ascii="Garamond" w:hAnsi="Garamond"/>
        </w:rPr>
        <w:t xml:space="preserve"> Christiana </w:t>
      </w:r>
      <w:proofErr w:type="spellStart"/>
      <w:r w:rsidRPr="003D2E04">
        <w:rPr>
          <w:rStyle w:val="Emphasis"/>
          <w:rFonts w:ascii="Garamond" w:hAnsi="Garamond"/>
        </w:rPr>
        <w:t>Figueres</w:t>
      </w:r>
      <w:proofErr w:type="spellEnd"/>
      <w:r w:rsidRPr="003D2E04">
        <w:rPr>
          <w:rStyle w:val="Emphasis"/>
          <w:rFonts w:ascii="Garamond" w:hAnsi="Garamond"/>
        </w:rPr>
        <w:t xml:space="preserve"> </w:t>
      </w:r>
      <w:r w:rsidRPr="003D2E04">
        <w:rPr>
          <w:rStyle w:val="Emphasis"/>
          <w:rFonts w:ascii="Garamond" w:hAnsi="Garamond"/>
          <w:highlight w:val="cyan"/>
        </w:rPr>
        <w:t>said</w:t>
      </w:r>
      <w:r w:rsidRPr="003D2E04">
        <w:rPr>
          <w:rStyle w:val="Emphasis"/>
          <w:rFonts w:ascii="Garamond" w:hAnsi="Garamond"/>
        </w:rPr>
        <w:t xml:space="preserve"> that </w:t>
      </w:r>
      <w:r w:rsidRPr="003D2E04">
        <w:rPr>
          <w:rStyle w:val="Emphasis"/>
          <w:rFonts w:ascii="Garamond" w:hAnsi="Garamond"/>
          <w:highlight w:val="cyan"/>
        </w:rPr>
        <w:t>democracy is a poor political system for fighting global warming. Communist</w:t>
      </w:r>
      <w:r w:rsidRPr="003D2E04">
        <w:rPr>
          <w:rStyle w:val="Emphasis"/>
          <w:rFonts w:ascii="Garamond" w:hAnsi="Garamond"/>
        </w:rPr>
        <w:t xml:space="preserve"> </w:t>
      </w:r>
      <w:r w:rsidRPr="003D2E04">
        <w:rPr>
          <w:rStyle w:val="Emphasis"/>
          <w:rFonts w:ascii="Garamond" w:hAnsi="Garamond"/>
          <w:highlight w:val="cyan"/>
        </w:rPr>
        <w:t>China</w:t>
      </w:r>
      <w:r w:rsidRPr="003D2E04">
        <w:rPr>
          <w:rStyle w:val="Emphasis"/>
          <w:rFonts w:ascii="Garamond" w:hAnsi="Garamond"/>
        </w:rPr>
        <w:t xml:space="preserve">, she says, </w:t>
      </w:r>
      <w:r w:rsidRPr="003D2E04">
        <w:rPr>
          <w:rStyle w:val="Emphasis"/>
          <w:rFonts w:ascii="Garamond" w:hAnsi="Garamond"/>
          <w:highlight w:val="cyan"/>
        </w:rPr>
        <w:t>is the best model</w:t>
      </w:r>
      <w:proofErr w:type="gramStart"/>
      <w:r w:rsidRPr="003D2E04">
        <w:rPr>
          <w:rStyle w:val="Emphasis"/>
          <w:rFonts w:ascii="Garamond" w:hAnsi="Garamond"/>
        </w:rPr>
        <w:t>.</w:t>
      </w:r>
      <w:r w:rsidRPr="003D2E04">
        <w:rPr>
          <w:rStyle w:val="Emphasis"/>
          <w:rFonts w:ascii="Garamond" w:hAnsi="Garamond"/>
          <w:b w:val="0"/>
          <w:sz w:val="12"/>
        </w:rPr>
        <w:t>¶</w:t>
      </w:r>
      <w:proofErr w:type="gramEnd"/>
      <w:r w:rsidRPr="003D2E04">
        <w:rPr>
          <w:rFonts w:ascii="Garamond" w:hAnsi="Garamond"/>
          <w:sz w:val="10"/>
        </w:rPr>
        <w:t xml:space="preserve"> </w:t>
      </w:r>
      <w:r w:rsidRPr="003D2E04">
        <w:rPr>
          <w:rStyle w:val="StyleBoldUnderline"/>
          <w:rFonts w:ascii="Garamond" w:hAnsi="Garamond"/>
          <w:highlight w:val="cyan"/>
        </w:rPr>
        <w:t>China may be</w:t>
      </w:r>
      <w:r w:rsidRPr="003D2E04">
        <w:rPr>
          <w:rStyle w:val="StyleBoldUnderline"/>
          <w:rFonts w:ascii="Garamond" w:hAnsi="Garamond"/>
        </w:rPr>
        <w:t xml:space="preserve"> the world’s </w:t>
      </w:r>
      <w:r w:rsidRPr="003D2E04">
        <w:rPr>
          <w:rStyle w:val="StyleBoldUnderline"/>
          <w:rFonts w:ascii="Garamond" w:hAnsi="Garamond"/>
          <w:highlight w:val="cyan"/>
        </w:rPr>
        <w:t>top emitter of carbon dioxide</w:t>
      </w:r>
      <w:r w:rsidRPr="003D2E04">
        <w:rPr>
          <w:rStyle w:val="StyleBoldUnderline"/>
          <w:rFonts w:ascii="Garamond" w:hAnsi="Garamond"/>
        </w:rPr>
        <w:t xml:space="preserve"> and struggling with major pollution problems of their own, </w:t>
      </w:r>
      <w:r w:rsidRPr="003D2E04">
        <w:rPr>
          <w:rStyle w:val="StyleBoldUnderline"/>
          <w:rFonts w:ascii="Garamond" w:hAnsi="Garamond"/>
          <w:highlight w:val="cyan"/>
        </w:rPr>
        <w:t>but the country is “doing it right” when it comes to fighting global warming</w:t>
      </w:r>
      <w:r w:rsidRPr="003D2E04">
        <w:rPr>
          <w:rFonts w:ascii="Garamond" w:hAnsi="Garamond"/>
          <w:sz w:val="10"/>
        </w:rPr>
        <w:t xml:space="preserve"> says </w:t>
      </w:r>
      <w:proofErr w:type="spellStart"/>
      <w:r w:rsidRPr="003D2E04">
        <w:rPr>
          <w:rFonts w:ascii="Garamond" w:hAnsi="Garamond"/>
          <w:sz w:val="10"/>
        </w:rPr>
        <w:t>Figueres</w:t>
      </w:r>
      <w:proofErr w:type="spellEnd"/>
      <w:r w:rsidRPr="003D2E04">
        <w:rPr>
          <w:rFonts w:ascii="Garamond" w:hAnsi="Garamond"/>
          <w:sz w:val="10"/>
        </w:rPr>
        <w:t>.</w:t>
      </w:r>
      <w:r w:rsidRPr="003D2E04">
        <w:rPr>
          <w:rFonts w:ascii="Garamond" w:hAnsi="Garamond"/>
          <w:sz w:val="12"/>
        </w:rPr>
        <w:t>¶</w:t>
      </w:r>
      <w:r w:rsidRPr="003D2E04">
        <w:rPr>
          <w:rFonts w:ascii="Garamond" w:hAnsi="Garamond"/>
          <w:sz w:val="10"/>
        </w:rPr>
        <w:t xml:space="preserve"> “They actually want to breathe air that they don’t have to look at,” she said. “</w:t>
      </w:r>
      <w:r w:rsidRPr="003D2E04">
        <w:rPr>
          <w:rStyle w:val="StyleBoldUnderline"/>
          <w:rFonts w:ascii="Garamond" w:hAnsi="Garamond"/>
        </w:rPr>
        <w:t xml:space="preserve">They’re not doing this because they want to save the planet. </w:t>
      </w:r>
      <w:r w:rsidRPr="003D2E04">
        <w:rPr>
          <w:rStyle w:val="StyleBoldUnderline"/>
          <w:rFonts w:ascii="Garamond" w:hAnsi="Garamond"/>
          <w:highlight w:val="cyan"/>
        </w:rPr>
        <w:t>They’re doing it because it’s in their national interest</w:t>
      </w:r>
      <w:r w:rsidRPr="003D2E04">
        <w:rPr>
          <w:rStyle w:val="StyleBoldUnderline"/>
          <w:rFonts w:ascii="Garamond" w:hAnsi="Garamond"/>
        </w:rPr>
        <w:t>.”</w:t>
      </w:r>
      <w:r w:rsidRPr="003D2E04">
        <w:rPr>
          <w:rStyle w:val="StyleBoldUnderline"/>
          <w:rFonts w:ascii="Garamond" w:hAnsi="Garamond"/>
          <w:sz w:val="12"/>
          <w:u w:val="none"/>
        </w:rPr>
        <w:t>¶</w:t>
      </w:r>
      <w:r w:rsidRPr="003D2E04">
        <w:rPr>
          <w:rFonts w:ascii="Garamond" w:hAnsi="Garamond"/>
          <w:sz w:val="10"/>
        </w:rPr>
        <w:t xml:space="preserve"> </w:t>
      </w:r>
      <w:proofErr w:type="spellStart"/>
      <w:r w:rsidRPr="003D2E04">
        <w:rPr>
          <w:rFonts w:ascii="Garamond" w:hAnsi="Garamond"/>
          <w:sz w:val="10"/>
        </w:rPr>
        <w:t>Figueres</w:t>
      </w:r>
      <w:proofErr w:type="spellEnd"/>
      <w:r w:rsidRPr="003D2E04">
        <w:rPr>
          <w:rFonts w:ascii="Garamond" w:hAnsi="Garamond"/>
          <w:sz w:val="10"/>
        </w:rPr>
        <w:t xml:space="preserve"> added that </w:t>
      </w:r>
      <w:r w:rsidRPr="003D2E04">
        <w:rPr>
          <w:rStyle w:val="StyleBoldUnderline"/>
          <w:rFonts w:ascii="Garamond" w:hAnsi="Garamond"/>
          <w:highlight w:val="cyan"/>
        </w:rPr>
        <w:t>the</w:t>
      </w:r>
      <w:r w:rsidRPr="003D2E04">
        <w:rPr>
          <w:rStyle w:val="StyleBoldUnderline"/>
          <w:rFonts w:ascii="Garamond" w:hAnsi="Garamond"/>
        </w:rPr>
        <w:t xml:space="preserve"> deep </w:t>
      </w:r>
      <w:r w:rsidRPr="003D2E04">
        <w:rPr>
          <w:rStyle w:val="StyleBoldUnderline"/>
          <w:rFonts w:ascii="Garamond" w:hAnsi="Garamond"/>
          <w:highlight w:val="cyan"/>
        </w:rPr>
        <w:t>partisan divide in</w:t>
      </w:r>
      <w:r w:rsidRPr="003D2E04">
        <w:rPr>
          <w:rStyle w:val="StyleBoldUnderline"/>
          <w:rFonts w:ascii="Garamond" w:hAnsi="Garamond"/>
        </w:rPr>
        <w:t xml:space="preserve"> the U.S. </w:t>
      </w:r>
      <w:r w:rsidRPr="003D2E04">
        <w:rPr>
          <w:rStyle w:val="StyleBoldUnderline"/>
          <w:rFonts w:ascii="Garamond" w:hAnsi="Garamond"/>
          <w:highlight w:val="cyan"/>
        </w:rPr>
        <w:t>Congress is</w:t>
      </w:r>
      <w:r w:rsidRPr="003D2E04">
        <w:rPr>
          <w:rStyle w:val="StyleBoldUnderline"/>
          <w:rFonts w:ascii="Garamond" w:hAnsi="Garamond"/>
        </w:rPr>
        <w:t xml:space="preserve"> “very </w:t>
      </w:r>
      <w:r w:rsidRPr="003D2E04">
        <w:rPr>
          <w:rStyle w:val="StyleBoldUnderline"/>
          <w:rFonts w:ascii="Garamond" w:hAnsi="Garamond"/>
          <w:highlight w:val="cyan"/>
        </w:rPr>
        <w:t>detrimental” to</w:t>
      </w:r>
      <w:r w:rsidRPr="003D2E04">
        <w:rPr>
          <w:rStyle w:val="StyleBoldUnderline"/>
          <w:rFonts w:ascii="Garamond" w:hAnsi="Garamond"/>
        </w:rPr>
        <w:t xml:space="preserve"> passing any sort of legislation to </w:t>
      </w:r>
      <w:r w:rsidRPr="003D2E04">
        <w:rPr>
          <w:rStyle w:val="StyleBoldUnderline"/>
          <w:rFonts w:ascii="Garamond" w:hAnsi="Garamond"/>
          <w:highlight w:val="cyan"/>
        </w:rPr>
        <w:t>fight</w:t>
      </w:r>
      <w:r w:rsidRPr="003D2E04">
        <w:rPr>
          <w:rStyle w:val="StyleBoldUnderline"/>
          <w:rFonts w:ascii="Garamond" w:hAnsi="Garamond"/>
        </w:rPr>
        <w:t xml:space="preserve"> global </w:t>
      </w:r>
      <w:r w:rsidRPr="003D2E04">
        <w:rPr>
          <w:rStyle w:val="StyleBoldUnderline"/>
          <w:rFonts w:ascii="Garamond" w:hAnsi="Garamond"/>
          <w:highlight w:val="cyan"/>
        </w:rPr>
        <w:t>warming</w:t>
      </w:r>
      <w:r w:rsidRPr="003D2E04">
        <w:rPr>
          <w:rStyle w:val="StyleBoldUnderline"/>
          <w:rFonts w:ascii="Garamond" w:hAnsi="Garamond"/>
        </w:rPr>
        <w:t xml:space="preserve">. </w:t>
      </w:r>
      <w:r w:rsidRPr="003D2E04">
        <w:rPr>
          <w:rStyle w:val="Emphasis"/>
          <w:rFonts w:ascii="Garamond" w:hAnsi="Garamond"/>
          <w:highlight w:val="cyan"/>
        </w:rPr>
        <w:t>The C</w:t>
      </w:r>
      <w:r w:rsidRPr="003D2E04">
        <w:rPr>
          <w:rStyle w:val="Emphasis"/>
          <w:rFonts w:ascii="Garamond" w:hAnsi="Garamond"/>
        </w:rPr>
        <w:t xml:space="preserve">hinese </w:t>
      </w:r>
      <w:r w:rsidRPr="003D2E04">
        <w:rPr>
          <w:rStyle w:val="Emphasis"/>
          <w:rFonts w:ascii="Garamond" w:hAnsi="Garamond"/>
          <w:highlight w:val="cyan"/>
        </w:rPr>
        <w:t>C</w:t>
      </w:r>
      <w:r w:rsidRPr="003D2E04">
        <w:rPr>
          <w:rStyle w:val="Emphasis"/>
          <w:rFonts w:ascii="Garamond" w:hAnsi="Garamond"/>
        </w:rPr>
        <w:t xml:space="preserve">ommunist </w:t>
      </w:r>
      <w:r w:rsidRPr="003D2E04">
        <w:rPr>
          <w:rStyle w:val="Emphasis"/>
          <w:rFonts w:ascii="Garamond" w:hAnsi="Garamond"/>
          <w:highlight w:val="cyan"/>
        </w:rPr>
        <w:t>P</w:t>
      </w:r>
      <w:r w:rsidRPr="003D2E04">
        <w:rPr>
          <w:rStyle w:val="Emphasis"/>
          <w:rFonts w:ascii="Garamond" w:hAnsi="Garamond"/>
        </w:rPr>
        <w:t>arty</w:t>
      </w:r>
      <w:r w:rsidRPr="003D2E04">
        <w:rPr>
          <w:rFonts w:ascii="Garamond" w:hAnsi="Garamond"/>
          <w:sz w:val="10"/>
        </w:rPr>
        <w:t xml:space="preserve">, on the other hand, </w:t>
      </w:r>
      <w:r w:rsidRPr="003D2E04">
        <w:rPr>
          <w:rStyle w:val="Emphasis"/>
          <w:rFonts w:ascii="Garamond" w:hAnsi="Garamond"/>
          <w:highlight w:val="cyan"/>
        </w:rPr>
        <w:t xml:space="preserve">can push key policies and reforms all on </w:t>
      </w:r>
      <w:proofErr w:type="gramStart"/>
      <w:r w:rsidRPr="003D2E04">
        <w:rPr>
          <w:rStyle w:val="Emphasis"/>
          <w:rFonts w:ascii="Garamond" w:hAnsi="Garamond"/>
          <w:highlight w:val="cyan"/>
        </w:rPr>
        <w:t>its own</w:t>
      </w:r>
      <w:proofErr w:type="gramEnd"/>
      <w:r w:rsidRPr="003D2E04">
        <w:rPr>
          <w:rStyle w:val="StyleBoldUnderline"/>
          <w:rFonts w:ascii="Garamond" w:hAnsi="Garamond"/>
        </w:rPr>
        <w:t>. The country’s national legislature largely enforces the decisions made by the party’s Central Committee and other executive offices</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Fonts w:ascii="Garamond" w:hAnsi="Garamond"/>
          <w:sz w:val="10"/>
        </w:rPr>
        <w:t xml:space="preserve"> Communism was responsible for the deaths of about 94 million people in China, the Soviet Union, North Korea, Afghanistan and Eastern Europe in the 20th Century. China alone was responsible for 65 million of those deaths under communist rule</w:t>
      </w:r>
      <w:proofErr w:type="gramStart"/>
      <w:r w:rsidRPr="003D2E04">
        <w:rPr>
          <w:rFonts w:ascii="Garamond" w:hAnsi="Garamond"/>
          <w:sz w:val="10"/>
        </w:rPr>
        <w:t>.</w:t>
      </w:r>
      <w:r w:rsidRPr="003D2E04">
        <w:rPr>
          <w:rFonts w:ascii="Garamond" w:hAnsi="Garamond"/>
          <w:sz w:val="12"/>
        </w:rPr>
        <w:t>¶</w:t>
      </w:r>
      <w:proofErr w:type="gramEnd"/>
      <w:r w:rsidRPr="003D2E04">
        <w:rPr>
          <w:rFonts w:ascii="Garamond" w:hAnsi="Garamond"/>
          <w:sz w:val="10"/>
        </w:rPr>
        <w:t xml:space="preserve"> Environmentalists often hail China as a model for fighting global warming, since they are a “leader” in renewable energy. </w:t>
      </w:r>
      <w:r w:rsidRPr="003D2E04">
        <w:rPr>
          <w:rStyle w:val="StyleBoldUnderline"/>
          <w:rFonts w:ascii="Garamond" w:hAnsi="Garamond"/>
        </w:rPr>
        <w:t>The country set a goal of getting 15 percent of its power from renewable sources by 2020. In 2012, China got 9 percent of its power from renewables</w:t>
      </w:r>
      <w:r w:rsidRPr="003D2E04">
        <w:rPr>
          <w:rFonts w:ascii="Garamond" w:hAnsi="Garamond"/>
          <w:sz w:val="10"/>
        </w:rPr>
        <w:t xml:space="preserve"> — the U.S. by contrast got 11 percent in 2012</w:t>
      </w:r>
      <w:proofErr w:type="gramStart"/>
      <w:r w:rsidRPr="003D2E04">
        <w:rPr>
          <w:rFonts w:ascii="Garamond" w:hAnsi="Garamond"/>
          <w:sz w:val="10"/>
        </w:rPr>
        <w:t>.</w:t>
      </w:r>
      <w:r w:rsidRPr="003D2E04">
        <w:rPr>
          <w:rFonts w:ascii="Garamond" w:hAnsi="Garamond"/>
          <w:sz w:val="12"/>
        </w:rPr>
        <w:t>¶</w:t>
      </w:r>
      <w:proofErr w:type="gramEnd"/>
      <w:r w:rsidRPr="003D2E04">
        <w:rPr>
          <w:rFonts w:ascii="Garamond" w:hAnsi="Garamond"/>
          <w:sz w:val="10"/>
        </w:rPr>
        <w:t xml:space="preserve"> However, the country still gets 90 percent of its power from fossil fuels, mostly from coal. In fact, Chinese coal demand is expected to explode as the country continues to develop. China has approved 100 million metric tons of new coal production capacity in 2013 as part of the government’s plan to bring 860 million metric tons of coal production online by 2015</w:t>
      </w:r>
      <w:proofErr w:type="gramStart"/>
      <w:r w:rsidRPr="003D2E04">
        <w:rPr>
          <w:rFonts w:ascii="Garamond" w:hAnsi="Garamond"/>
          <w:sz w:val="10"/>
        </w:rPr>
        <w:t>.</w:t>
      </w:r>
      <w:r w:rsidRPr="003D2E04">
        <w:rPr>
          <w:rFonts w:ascii="Garamond" w:hAnsi="Garamond"/>
          <w:sz w:val="12"/>
        </w:rPr>
        <w:t>¶</w:t>
      </w:r>
      <w:proofErr w:type="gramEnd"/>
      <w:r w:rsidRPr="003D2E04">
        <w:rPr>
          <w:rFonts w:ascii="Garamond" w:hAnsi="Garamond"/>
          <w:sz w:val="10"/>
        </w:rPr>
        <w:t xml:space="preserve"> </w:t>
      </w:r>
      <w:r w:rsidRPr="003D2E04">
        <w:rPr>
          <w:rStyle w:val="StyleBoldUnderline"/>
          <w:rFonts w:ascii="Garamond" w:hAnsi="Garamond"/>
          <w:highlight w:val="cyan"/>
        </w:rPr>
        <w:t>China</w:t>
      </w:r>
      <w:r w:rsidRPr="003D2E04">
        <w:rPr>
          <w:rStyle w:val="StyleBoldUnderline"/>
          <w:rFonts w:ascii="Garamond" w:hAnsi="Garamond"/>
        </w:rPr>
        <w:t xml:space="preserve"> has publicly </w:t>
      </w:r>
      <w:r w:rsidRPr="003D2E04">
        <w:rPr>
          <w:rStyle w:val="StyleBoldUnderline"/>
          <w:rFonts w:ascii="Garamond" w:hAnsi="Garamond"/>
          <w:highlight w:val="cyan"/>
        </w:rPr>
        <w:t>made big efforts to clean up its environment</w:t>
      </w:r>
      <w:r w:rsidRPr="003D2E04">
        <w:rPr>
          <w:rFonts w:ascii="Garamond" w:hAnsi="Garamond"/>
          <w:sz w:val="10"/>
        </w:rPr>
        <w:t>. The country’s booming industrial apparatus has caused so much pollution that the skies have been darkened over major cities and the air quality has heavily deteriorated</w:t>
      </w:r>
      <w:proofErr w:type="gramStart"/>
      <w:r w:rsidRPr="003D2E04">
        <w:rPr>
          <w:rFonts w:ascii="Garamond" w:hAnsi="Garamond"/>
          <w:sz w:val="10"/>
        </w:rPr>
        <w:t>.</w:t>
      </w:r>
      <w:r w:rsidRPr="003D2E04">
        <w:rPr>
          <w:rFonts w:ascii="Garamond" w:hAnsi="Garamond"/>
          <w:sz w:val="12"/>
        </w:rPr>
        <w:t>¶</w:t>
      </w:r>
      <w:proofErr w:type="gramEnd"/>
      <w:r w:rsidRPr="003D2E04">
        <w:rPr>
          <w:rFonts w:ascii="Garamond" w:hAnsi="Garamond"/>
          <w:sz w:val="10"/>
        </w:rPr>
        <w:t xml:space="preserve"> The Wall Street Journal notes that China’s air quality was so bad that about “1.2 million people died prematurely in China in 2010 as a result of air pollution” and Chinese government figures show that “lung cancer is now the leading cause of death from malignant tumors. Many of those dying are nonsmokers.”</w:t>
      </w:r>
      <w:r w:rsidRPr="003D2E04">
        <w:rPr>
          <w:rFonts w:ascii="Garamond" w:hAnsi="Garamond"/>
          <w:sz w:val="12"/>
        </w:rPr>
        <w:t>¶</w:t>
      </w:r>
      <w:r w:rsidRPr="003D2E04">
        <w:rPr>
          <w:rFonts w:ascii="Garamond" w:hAnsi="Garamond"/>
          <w:sz w:val="10"/>
        </w:rPr>
        <w:t xml:space="preserve"> The Soviet bloc’s environmental track record was similarly dismal</w:t>
      </w:r>
      <w:proofErr w:type="gramStart"/>
      <w:r w:rsidRPr="003D2E04">
        <w:rPr>
          <w:rFonts w:ascii="Garamond" w:hAnsi="Garamond"/>
          <w:sz w:val="10"/>
        </w:rPr>
        <w:t>.</w:t>
      </w:r>
      <w:r w:rsidRPr="003D2E04">
        <w:rPr>
          <w:rFonts w:ascii="Garamond" w:hAnsi="Garamond"/>
          <w:sz w:val="12"/>
        </w:rPr>
        <w:t>¶</w:t>
      </w:r>
      <w:proofErr w:type="gramEnd"/>
      <w:r w:rsidRPr="003D2E04">
        <w:rPr>
          <w:rFonts w:ascii="Garamond" w:hAnsi="Garamond"/>
          <w:sz w:val="10"/>
        </w:rPr>
        <w:t xml:space="preserve"> </w:t>
      </w:r>
      <w:r w:rsidRPr="003D2E04">
        <w:rPr>
          <w:rStyle w:val="StyleBoldUnderline"/>
          <w:rFonts w:ascii="Garamond" w:hAnsi="Garamond"/>
          <w:highlight w:val="cyan"/>
        </w:rPr>
        <w:t>The Communist</w:t>
      </w:r>
      <w:r w:rsidRPr="003D2E04">
        <w:rPr>
          <w:rStyle w:val="StyleBoldUnderline"/>
          <w:rFonts w:ascii="Garamond" w:hAnsi="Garamond"/>
        </w:rPr>
        <w:t xml:space="preserve"> </w:t>
      </w:r>
      <w:r w:rsidRPr="003D2E04">
        <w:rPr>
          <w:rStyle w:val="StyleBoldUnderline"/>
          <w:rFonts w:ascii="Garamond" w:hAnsi="Garamond"/>
          <w:highlight w:val="cyan"/>
        </w:rPr>
        <w:t>Party’s</w:t>
      </w:r>
      <w:r w:rsidRPr="003D2E04">
        <w:rPr>
          <w:rStyle w:val="StyleBoldUnderline"/>
          <w:rFonts w:ascii="Garamond" w:hAnsi="Garamond"/>
        </w:rPr>
        <w:t xml:space="preserve"> National Action Plan </w:t>
      </w:r>
      <w:r w:rsidRPr="003D2E04">
        <w:rPr>
          <w:rStyle w:val="StyleBoldUnderline"/>
          <w:rFonts w:ascii="Garamond" w:hAnsi="Garamond"/>
          <w:highlight w:val="cyan"/>
        </w:rPr>
        <w:t>spent $275 billion to combat</w:t>
      </w:r>
      <w:r w:rsidRPr="003D2E04">
        <w:rPr>
          <w:rStyle w:val="StyleBoldUnderline"/>
          <w:rFonts w:ascii="Garamond" w:hAnsi="Garamond"/>
        </w:rPr>
        <w:t xml:space="preserve"> rampant </w:t>
      </w:r>
      <w:r w:rsidRPr="003D2E04">
        <w:rPr>
          <w:rStyle w:val="StyleBoldUnderline"/>
          <w:rFonts w:ascii="Garamond" w:hAnsi="Garamond"/>
          <w:highlight w:val="cyan"/>
        </w:rPr>
        <w:t>pollution</w:t>
      </w:r>
      <w:r w:rsidRPr="003D2E04">
        <w:rPr>
          <w:rStyle w:val="StyleBoldUnderline"/>
          <w:rFonts w:ascii="Garamond" w:hAnsi="Garamond"/>
        </w:rPr>
        <w:t xml:space="preserve"> through 2017, including reducing particulate matter 2.5 levels in the Beijing region by 25 percent.</w:t>
      </w:r>
      <w:r w:rsidRPr="003D2E04">
        <w:rPr>
          <w:rStyle w:val="StyleBoldUnderline"/>
          <w:rFonts w:ascii="Garamond" w:hAnsi="Garamond"/>
          <w:sz w:val="12"/>
          <w:u w:val="none"/>
        </w:rPr>
        <w:t>¶</w:t>
      </w:r>
      <w:r w:rsidRPr="003D2E04">
        <w:rPr>
          <w:rStyle w:val="StyleBoldUnderline"/>
          <w:rFonts w:ascii="Garamond" w:hAnsi="Garamond"/>
          <w:sz w:val="12"/>
        </w:rPr>
        <w:t xml:space="preserve"> </w:t>
      </w:r>
    </w:p>
    <w:p w14:paraId="21CE0D03" w14:textId="77777777" w:rsidR="00021800" w:rsidRPr="003D2E04" w:rsidRDefault="00021800" w:rsidP="00021800">
      <w:pPr>
        <w:rPr>
          <w:rFonts w:ascii="Garamond" w:hAnsi="Garamond"/>
        </w:rPr>
      </w:pPr>
    </w:p>
    <w:p w14:paraId="60CB6801" w14:textId="77777777" w:rsidR="00CC05F5" w:rsidRPr="003D2E04" w:rsidRDefault="00CC05F5" w:rsidP="00CC05F5">
      <w:pPr>
        <w:pStyle w:val="Heading4"/>
        <w:rPr>
          <w:rFonts w:ascii="Garamond" w:hAnsi="Garamond"/>
        </w:rPr>
      </w:pPr>
      <w:r w:rsidRPr="003D2E04">
        <w:rPr>
          <w:rFonts w:ascii="Garamond" w:hAnsi="Garamond"/>
        </w:rPr>
        <w:t xml:space="preserve">Western democracies lack the decision-making process to solve environmental degradation – only a </w:t>
      </w:r>
      <w:proofErr w:type="gramStart"/>
      <w:r w:rsidRPr="003D2E04">
        <w:rPr>
          <w:rFonts w:ascii="Garamond" w:hAnsi="Garamond"/>
        </w:rPr>
        <w:t>risk</w:t>
      </w:r>
      <w:proofErr w:type="gramEnd"/>
      <w:r w:rsidRPr="003D2E04">
        <w:rPr>
          <w:rFonts w:ascii="Garamond" w:hAnsi="Garamond"/>
        </w:rPr>
        <w:t xml:space="preserve"> that Chinese authoritarianism solves through new urbanization</w:t>
      </w:r>
    </w:p>
    <w:p w14:paraId="7661D204" w14:textId="77777777" w:rsidR="00CC05F5" w:rsidRPr="003D2E04" w:rsidRDefault="00CC05F5" w:rsidP="00CC05F5">
      <w:pPr>
        <w:rPr>
          <w:rStyle w:val="StyleStyleBold12pt"/>
          <w:rFonts w:ascii="Garamond" w:hAnsi="Garamond"/>
        </w:rPr>
      </w:pPr>
      <w:r w:rsidRPr="003D2E04">
        <w:rPr>
          <w:rStyle w:val="StyleStyleBold12pt"/>
          <w:rFonts w:ascii="Garamond" w:hAnsi="Garamond"/>
        </w:rPr>
        <w:t xml:space="preserve">Chen, </w:t>
      </w:r>
      <w:proofErr w:type="spellStart"/>
      <w:r w:rsidRPr="003D2E04">
        <w:rPr>
          <w:rStyle w:val="StyleStyleBold12pt"/>
          <w:rFonts w:ascii="Garamond" w:hAnsi="Garamond"/>
        </w:rPr>
        <w:t>Noesselt</w:t>
      </w:r>
      <w:proofErr w:type="spellEnd"/>
      <w:r w:rsidRPr="003D2E04">
        <w:rPr>
          <w:rStyle w:val="StyleStyleBold12pt"/>
          <w:rFonts w:ascii="Garamond" w:hAnsi="Garamond"/>
        </w:rPr>
        <w:t>, and Witt 2016</w:t>
      </w:r>
    </w:p>
    <w:p w14:paraId="21C2D39F" w14:textId="77777777" w:rsidR="00CC05F5" w:rsidRPr="003D2E04" w:rsidRDefault="00CC05F5" w:rsidP="00CC05F5">
      <w:pPr>
        <w:rPr>
          <w:rFonts w:ascii="Garamond" w:hAnsi="Garamond"/>
        </w:rPr>
      </w:pPr>
      <w:r w:rsidRPr="003D2E04">
        <w:rPr>
          <w:rFonts w:ascii="Garamond" w:hAnsi="Garamond"/>
        </w:rPr>
        <w:t xml:space="preserve">Geoffrey, Institute of Political Science, University of Duisburg-Essen, Germany, </w:t>
      </w:r>
      <w:proofErr w:type="spellStart"/>
      <w:r w:rsidRPr="003D2E04">
        <w:rPr>
          <w:rFonts w:ascii="Garamond" w:hAnsi="Garamond"/>
        </w:rPr>
        <w:t>Nele</w:t>
      </w:r>
      <w:proofErr w:type="spellEnd"/>
      <w:r w:rsidRPr="003D2E04">
        <w:rPr>
          <w:rFonts w:ascii="Garamond" w:hAnsi="Garamond"/>
        </w:rPr>
        <w:t>, Professor at the Institute of East Asian Studies IN-EAST, University of Duisburg-Essen, Lukas, Associate</w:t>
      </w:r>
    </w:p>
    <w:p w14:paraId="4A3D5174" w14:textId="77777777" w:rsidR="00CC05F5" w:rsidRPr="003D2E04" w:rsidRDefault="00CC05F5" w:rsidP="00CC05F5">
      <w:pPr>
        <w:rPr>
          <w:rFonts w:ascii="Garamond" w:hAnsi="Garamond"/>
        </w:rPr>
      </w:pPr>
      <w:r w:rsidRPr="003D2E04">
        <w:rPr>
          <w:rFonts w:ascii="Garamond" w:hAnsi="Garamond"/>
        </w:rPr>
        <w:t xml:space="preserve">Institute of East Asian Studies IN-EAST, University of Duisburg-Essen, “Environmentalism without Democracy? Green Urbanization in China,” Conference Paper, 21 – 23 March 2016, </w:t>
      </w:r>
      <w:hyperlink r:id="rId38" w:history="1">
        <w:r w:rsidRPr="003D2E04">
          <w:rPr>
            <w:rStyle w:val="Hyperlink"/>
            <w:rFonts w:ascii="Garamond" w:hAnsi="Garamond"/>
          </w:rPr>
          <w:t>https://www.psa.ac.uk/sites/default/files/conference/papers/2016/Conference%20Paper_PSA2016_3.pdf</w:t>
        </w:r>
      </w:hyperlink>
      <w:r w:rsidRPr="003D2E04">
        <w:rPr>
          <w:rFonts w:ascii="Garamond" w:hAnsi="Garamond"/>
        </w:rPr>
        <w:t>, Accessed: June 25, 2016, YDEL</w:t>
      </w:r>
    </w:p>
    <w:p w14:paraId="2D6AAF0D" w14:textId="77777777" w:rsidR="00CC05F5" w:rsidRPr="003D2E04" w:rsidRDefault="00CC05F5" w:rsidP="00CC05F5">
      <w:pPr>
        <w:rPr>
          <w:rFonts w:ascii="Garamond" w:hAnsi="Garamond"/>
        </w:rPr>
      </w:pPr>
    </w:p>
    <w:p w14:paraId="70CA4C61" w14:textId="77777777" w:rsidR="00CC05F5" w:rsidRPr="003D2E04" w:rsidRDefault="00CC05F5" w:rsidP="00CC05F5">
      <w:pPr>
        <w:rPr>
          <w:rFonts w:ascii="Garamond" w:hAnsi="Garamond"/>
        </w:rPr>
      </w:pPr>
      <w:r w:rsidRPr="003D2E04">
        <w:rPr>
          <w:rFonts w:ascii="Garamond" w:hAnsi="Garamond"/>
        </w:rPr>
        <w:t>In the above analysis, our study on the case through the priorities of the different</w:t>
      </w:r>
      <w:r w:rsidRPr="003D2E04">
        <w:rPr>
          <w:rFonts w:ascii="Garamond" w:hAnsi="Garamond"/>
          <w:sz w:val="12"/>
        </w:rPr>
        <w:t xml:space="preserve">¶ </w:t>
      </w:r>
      <w:r w:rsidRPr="003D2E04">
        <w:rPr>
          <w:rFonts w:ascii="Garamond" w:hAnsi="Garamond"/>
        </w:rPr>
        <w:t xml:space="preserve">leaders showed that, at the level of institutional strategies, </w:t>
      </w:r>
      <w:r w:rsidRPr="003D2E04">
        <w:rPr>
          <w:rStyle w:val="StyleBoldUnderline"/>
          <w:rFonts w:ascii="Garamond" w:hAnsi="Garamond"/>
        </w:rPr>
        <w:t xml:space="preserve">the process of </w:t>
      </w:r>
      <w:r w:rsidRPr="003D2E04">
        <w:rPr>
          <w:rStyle w:val="StyleBoldUnderline"/>
          <w:rFonts w:ascii="Garamond" w:hAnsi="Garamond"/>
          <w:highlight w:val="cyan"/>
        </w:rPr>
        <w:t>green</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urbanization indicates a transitional paradigm of authoritarian environmentalism</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Fonts w:ascii="Garamond" w:hAnsi="Garamond"/>
        </w:rPr>
        <w:t>which differentiated the Hu-Wen and Xi-Li administrations in regarding</w:t>
      </w:r>
      <w:r w:rsidRPr="003D2E04">
        <w:rPr>
          <w:rFonts w:ascii="Garamond" w:hAnsi="Garamond"/>
          <w:sz w:val="12"/>
        </w:rPr>
        <w:t xml:space="preserve">¶ </w:t>
      </w:r>
      <w:r w:rsidRPr="003D2E04">
        <w:rPr>
          <w:rFonts w:ascii="Garamond" w:hAnsi="Garamond"/>
        </w:rPr>
        <w:t xml:space="preserve">centralization as a government policy tool. In other words, </w:t>
      </w:r>
      <w:r w:rsidRPr="003D2E04">
        <w:rPr>
          <w:rStyle w:val="StyleBoldUnderline"/>
          <w:rFonts w:ascii="Garamond" w:hAnsi="Garamond"/>
        </w:rPr>
        <w:t>the top-down mode of</w:t>
      </w:r>
      <w:r w:rsidRPr="003D2E04">
        <w:rPr>
          <w:rStyle w:val="StyleBoldUnderline"/>
          <w:rFonts w:ascii="Garamond" w:hAnsi="Garamond"/>
          <w:sz w:val="12"/>
        </w:rPr>
        <w:t xml:space="preserve">¶ </w:t>
      </w:r>
      <w:r w:rsidRPr="003D2E04">
        <w:rPr>
          <w:rStyle w:val="StyleBoldUnderline"/>
          <w:rFonts w:ascii="Garamond" w:hAnsi="Garamond"/>
        </w:rPr>
        <w:t xml:space="preserve">governing strategies </w:t>
      </w:r>
      <w:r w:rsidRPr="003D2E04">
        <w:rPr>
          <w:rFonts w:ascii="Garamond" w:hAnsi="Garamond"/>
        </w:rPr>
        <w:t>(</w:t>
      </w:r>
      <w:proofErr w:type="spellStart"/>
      <w:r w:rsidRPr="003D2E04">
        <w:rPr>
          <w:rFonts w:ascii="Garamond" w:hAnsi="Garamond"/>
        </w:rPr>
        <w:t>Dingceng</w:t>
      </w:r>
      <w:proofErr w:type="spellEnd"/>
      <w:r w:rsidRPr="003D2E04">
        <w:rPr>
          <w:rFonts w:ascii="Garamond" w:hAnsi="Garamond"/>
        </w:rPr>
        <w:t xml:space="preserve"> </w:t>
      </w:r>
      <w:proofErr w:type="spellStart"/>
      <w:r w:rsidRPr="003D2E04">
        <w:rPr>
          <w:rFonts w:ascii="Garamond" w:hAnsi="Garamond"/>
        </w:rPr>
        <w:t>sheji</w:t>
      </w:r>
      <w:proofErr w:type="spellEnd"/>
      <w:r w:rsidRPr="003D2E04">
        <w:rPr>
          <w:rFonts w:ascii="Garamond" w:hAnsi="Garamond"/>
        </w:rPr>
        <w:t xml:space="preserve">) </w:t>
      </w:r>
      <w:r w:rsidRPr="003D2E04">
        <w:rPr>
          <w:rStyle w:val="StyleBoldUnderline"/>
          <w:rFonts w:ascii="Garamond" w:hAnsi="Garamond"/>
        </w:rPr>
        <w:t xml:space="preserve">has been </w:t>
      </w:r>
      <w:proofErr w:type="gramStart"/>
      <w:r w:rsidRPr="003D2E04">
        <w:rPr>
          <w:rStyle w:val="StyleBoldUnderline"/>
          <w:rFonts w:ascii="Garamond" w:hAnsi="Garamond"/>
        </w:rPr>
        <w:t>seen</w:t>
      </w:r>
      <w:proofErr w:type="gramEnd"/>
      <w:r w:rsidRPr="003D2E04">
        <w:rPr>
          <w:rStyle w:val="StyleBoldUnderline"/>
          <w:rFonts w:ascii="Garamond" w:hAnsi="Garamond"/>
        </w:rPr>
        <w:t xml:space="preserve"> as a kind of state managing</w:t>
      </w:r>
      <w:r w:rsidRPr="003D2E04">
        <w:rPr>
          <w:rStyle w:val="StyleBoldUnderline"/>
          <w:rFonts w:ascii="Garamond" w:hAnsi="Garamond"/>
          <w:sz w:val="12"/>
        </w:rPr>
        <w:t xml:space="preserve">¶ </w:t>
      </w:r>
      <w:r w:rsidRPr="003D2E04">
        <w:rPr>
          <w:rStyle w:val="StyleBoldUnderline"/>
          <w:rFonts w:ascii="Garamond" w:hAnsi="Garamond"/>
        </w:rPr>
        <w:t>approach for reconciling endogenous contradictory imperatives of developmental and</w:t>
      </w:r>
      <w:r w:rsidRPr="003D2E04">
        <w:rPr>
          <w:rStyle w:val="StyleBoldUnderline"/>
          <w:rFonts w:ascii="Garamond" w:hAnsi="Garamond"/>
          <w:sz w:val="12"/>
        </w:rPr>
        <w:t xml:space="preserve">¶ </w:t>
      </w:r>
      <w:r w:rsidRPr="003D2E04">
        <w:rPr>
          <w:rStyle w:val="StyleBoldUnderline"/>
          <w:rFonts w:ascii="Garamond" w:hAnsi="Garamond"/>
        </w:rPr>
        <w:t>environmental needs.</w:t>
      </w:r>
      <w:r w:rsidRPr="003D2E04">
        <w:rPr>
          <w:rFonts w:ascii="Garamond" w:hAnsi="Garamond"/>
        </w:rPr>
        <w:t xml:space="preserve"> Under the fifth generation of leadership, we find that, in</w:t>
      </w:r>
      <w:r w:rsidRPr="003D2E04">
        <w:rPr>
          <w:rFonts w:ascii="Garamond" w:hAnsi="Garamond"/>
          <w:sz w:val="12"/>
        </w:rPr>
        <w:t xml:space="preserve">¶ </w:t>
      </w:r>
      <w:r w:rsidRPr="003D2E04">
        <w:rPr>
          <w:rStyle w:val="Emphasis"/>
          <w:rFonts w:ascii="Garamond" w:hAnsi="Garamond"/>
          <w:highlight w:val="cyan"/>
        </w:rPr>
        <w:t>operating</w:t>
      </w:r>
      <w:r w:rsidRPr="003D2E04">
        <w:rPr>
          <w:rStyle w:val="Emphasis"/>
          <w:rFonts w:ascii="Garamond" w:hAnsi="Garamond"/>
        </w:rPr>
        <w:t xml:space="preserve"> </w:t>
      </w:r>
      <w:r w:rsidRPr="003D2E04">
        <w:rPr>
          <w:rStyle w:val="Emphasis"/>
          <w:rFonts w:ascii="Garamond" w:hAnsi="Garamond"/>
          <w:highlight w:val="cyan"/>
        </w:rPr>
        <w:t>practices</w:t>
      </w:r>
      <w:r w:rsidRPr="003D2E04">
        <w:rPr>
          <w:rStyle w:val="Emphasis"/>
          <w:rFonts w:ascii="Garamond" w:hAnsi="Garamond"/>
        </w:rPr>
        <w:t xml:space="preserve">, the participatory mode of decision-making that </w:t>
      </w:r>
      <w:r w:rsidRPr="003D2E04">
        <w:rPr>
          <w:rStyle w:val="Emphasis"/>
          <w:rFonts w:ascii="Garamond" w:hAnsi="Garamond"/>
          <w:highlight w:val="cyan"/>
        </w:rPr>
        <w:t>originated from</w:t>
      </w:r>
      <w:r w:rsidRPr="003D2E04">
        <w:rPr>
          <w:rStyle w:val="Emphasis"/>
          <w:rFonts w:ascii="Garamond" w:hAnsi="Garamond"/>
          <w:sz w:val="12"/>
          <w:highlight w:val="cyan"/>
        </w:rPr>
        <w:t xml:space="preserve">¶ </w:t>
      </w:r>
      <w:r w:rsidRPr="003D2E04">
        <w:rPr>
          <w:rStyle w:val="Emphasis"/>
          <w:rFonts w:ascii="Garamond" w:hAnsi="Garamond"/>
          <w:highlight w:val="cyan"/>
        </w:rPr>
        <w:t>the</w:t>
      </w:r>
      <w:r w:rsidRPr="003D2E04">
        <w:rPr>
          <w:rStyle w:val="Emphasis"/>
          <w:rFonts w:ascii="Garamond" w:hAnsi="Garamond"/>
        </w:rPr>
        <w:t xml:space="preserve"> emancipatory </w:t>
      </w:r>
      <w:r w:rsidRPr="003D2E04">
        <w:rPr>
          <w:rStyle w:val="Emphasis"/>
          <w:rFonts w:ascii="Garamond" w:hAnsi="Garamond"/>
          <w:highlight w:val="cyan"/>
        </w:rPr>
        <w:t>tradition of environmentalism</w:t>
      </w:r>
      <w:r w:rsidRPr="003D2E04">
        <w:rPr>
          <w:rStyle w:val="Emphasis"/>
          <w:rFonts w:ascii="Garamond" w:hAnsi="Garamond"/>
        </w:rPr>
        <w:t xml:space="preserve"> </w:t>
      </w:r>
      <w:r w:rsidRPr="003D2E04">
        <w:rPr>
          <w:rStyle w:val="Emphasis"/>
          <w:rFonts w:ascii="Garamond" w:hAnsi="Garamond"/>
          <w:highlight w:val="cyan"/>
        </w:rPr>
        <w:t>in the West</w:t>
      </w:r>
      <w:r w:rsidRPr="003D2E04">
        <w:rPr>
          <w:rStyle w:val="Emphasis"/>
          <w:rFonts w:ascii="Garamond" w:hAnsi="Garamond"/>
        </w:rPr>
        <w:t xml:space="preserve">ern context is </w:t>
      </w:r>
      <w:r w:rsidRPr="003D2E04">
        <w:rPr>
          <w:rStyle w:val="Emphasis"/>
          <w:rFonts w:ascii="Garamond" w:hAnsi="Garamond"/>
          <w:highlight w:val="cyan"/>
        </w:rPr>
        <w:t>still lacking</w:t>
      </w:r>
      <w:r w:rsidRPr="003D2E04">
        <w:rPr>
          <w:rStyle w:val="Emphasis"/>
          <w:rFonts w:ascii="Garamond" w:hAnsi="Garamond"/>
          <w:sz w:val="12"/>
          <w:highlight w:val="cyan"/>
        </w:rPr>
        <w:t xml:space="preserve">¶ </w:t>
      </w:r>
      <w:r w:rsidRPr="003D2E04">
        <w:rPr>
          <w:rStyle w:val="Emphasis"/>
          <w:rFonts w:ascii="Garamond" w:hAnsi="Garamond"/>
          <w:highlight w:val="cyan"/>
        </w:rPr>
        <w:t>in the decision making process</w:t>
      </w:r>
      <w:r w:rsidRPr="003D2E04">
        <w:rPr>
          <w:rFonts w:ascii="Garamond" w:hAnsi="Garamond"/>
        </w:rPr>
        <w:t>; in the face of the situation of crisis</w:t>
      </w:r>
      <w:r w:rsidRPr="003D2E04">
        <w:rPr>
          <w:rStyle w:val="StyleBoldUnderline"/>
          <w:rFonts w:ascii="Garamond" w:hAnsi="Garamond"/>
        </w:rPr>
        <w:t xml:space="preserve">, </w:t>
      </w:r>
      <w:r w:rsidRPr="003D2E04">
        <w:rPr>
          <w:rStyle w:val="StyleBoldUnderline"/>
          <w:rFonts w:ascii="Garamond" w:hAnsi="Garamond"/>
          <w:highlight w:val="cyan"/>
        </w:rPr>
        <w:t>the Chinese¶ Communist Party</w:t>
      </w:r>
      <w:r w:rsidRPr="003D2E04">
        <w:rPr>
          <w:rFonts w:ascii="Garamond" w:hAnsi="Garamond"/>
        </w:rPr>
        <w:t xml:space="preserve"> did not seek to set its policy in accordance to the global</w:t>
      </w:r>
      <w:r w:rsidRPr="003D2E04">
        <w:rPr>
          <w:rFonts w:ascii="Garamond" w:hAnsi="Garamond"/>
          <w:sz w:val="12"/>
        </w:rPr>
        <w:t xml:space="preserve">¶ </w:t>
      </w:r>
      <w:r w:rsidRPr="003D2E04">
        <w:rPr>
          <w:rFonts w:ascii="Garamond" w:hAnsi="Garamond"/>
        </w:rPr>
        <w:t>environmental governance paradigm—sustainable development—to delegate the</w:t>
      </w:r>
      <w:r w:rsidRPr="003D2E04">
        <w:rPr>
          <w:rFonts w:ascii="Garamond" w:hAnsi="Garamond"/>
          <w:sz w:val="12"/>
        </w:rPr>
        <w:t xml:space="preserve">¶ </w:t>
      </w:r>
      <w:r w:rsidRPr="003D2E04">
        <w:rPr>
          <w:rFonts w:ascii="Garamond" w:hAnsi="Garamond"/>
        </w:rPr>
        <w:t>policy decision-making power to the lower level of government and to cultivate</w:t>
      </w:r>
      <w:r w:rsidRPr="003D2E04">
        <w:rPr>
          <w:rFonts w:ascii="Garamond" w:hAnsi="Garamond"/>
          <w:sz w:val="12"/>
        </w:rPr>
        <w:t xml:space="preserve">¶ </w:t>
      </w:r>
      <w:r w:rsidRPr="003D2E04">
        <w:rPr>
          <w:rFonts w:ascii="Garamond" w:hAnsi="Garamond"/>
        </w:rPr>
        <w:t>dialogue in the civil society. On the contrary,</w:t>
      </w:r>
      <w:r w:rsidRPr="003D2E04">
        <w:rPr>
          <w:rStyle w:val="StyleBoldUnderline"/>
          <w:rFonts w:ascii="Garamond" w:hAnsi="Garamond"/>
        </w:rPr>
        <w:t xml:space="preserve"> they have sought to implement the</w:t>
      </w:r>
      <w:r w:rsidRPr="003D2E04">
        <w:rPr>
          <w:rStyle w:val="StyleBoldUnderline"/>
          <w:rFonts w:ascii="Garamond" w:hAnsi="Garamond"/>
          <w:sz w:val="12"/>
        </w:rPr>
        <w:t xml:space="preserve">¶ </w:t>
      </w:r>
      <w:r w:rsidRPr="003D2E04">
        <w:rPr>
          <w:rStyle w:val="StyleBoldUnderline"/>
          <w:rFonts w:ascii="Garamond" w:hAnsi="Garamond"/>
        </w:rPr>
        <w:t>opposite institutional reconfigurations of “New Urbanization”: “defragmented</w:t>
      </w:r>
      <w:r w:rsidRPr="003D2E04">
        <w:rPr>
          <w:rStyle w:val="StyleBoldUnderline"/>
          <w:rFonts w:ascii="Garamond" w:hAnsi="Garamond"/>
          <w:sz w:val="12"/>
        </w:rPr>
        <w:t xml:space="preserve">¶ </w:t>
      </w:r>
      <w:r w:rsidRPr="003D2E04">
        <w:rPr>
          <w:rStyle w:val="StyleBoldUnderline"/>
          <w:rFonts w:ascii="Garamond" w:hAnsi="Garamond"/>
        </w:rPr>
        <w:t xml:space="preserve">instruments” that </w:t>
      </w:r>
      <w:r w:rsidRPr="003D2E04">
        <w:rPr>
          <w:rStyle w:val="StyleBoldUnderline"/>
          <w:rFonts w:ascii="Garamond" w:hAnsi="Garamond"/>
          <w:highlight w:val="cyan"/>
        </w:rPr>
        <w:t>use</w:t>
      </w:r>
      <w:r w:rsidRPr="003D2E04">
        <w:rPr>
          <w:rStyle w:val="StyleBoldUnderline"/>
          <w:rFonts w:ascii="Garamond" w:hAnsi="Garamond"/>
        </w:rPr>
        <w:t xml:space="preserve"> cohesive </w:t>
      </w:r>
      <w:r w:rsidRPr="003D2E04">
        <w:rPr>
          <w:rStyle w:val="StyleBoldUnderline"/>
          <w:rFonts w:ascii="Garamond" w:hAnsi="Garamond"/>
          <w:highlight w:val="cyan"/>
        </w:rPr>
        <w:t>political control mechanisms to re-centralize</w:t>
      </w:r>
      <w:r w:rsidRPr="003D2E04">
        <w:rPr>
          <w:rStyle w:val="StyleBoldUnderline"/>
          <w:rFonts w:ascii="Garamond" w:hAnsi="Garamond"/>
        </w:rPr>
        <w:t xml:space="preserve"> policy incentives and </w:t>
      </w:r>
      <w:r w:rsidRPr="003D2E04">
        <w:rPr>
          <w:rStyle w:val="StyleBoldUnderline"/>
          <w:rFonts w:ascii="Garamond" w:hAnsi="Garamond"/>
          <w:highlight w:val="cyan"/>
        </w:rPr>
        <w:t>enforcement</w:t>
      </w:r>
      <w:r w:rsidRPr="003D2E04">
        <w:rPr>
          <w:rStyle w:val="StyleBoldUnderline"/>
          <w:rFonts w:ascii="Garamond" w:hAnsi="Garamond"/>
        </w:rPr>
        <w:t xml:space="preserve"> </w:t>
      </w:r>
      <w:r w:rsidRPr="003D2E04">
        <w:rPr>
          <w:rStyle w:val="StyleBoldUnderline"/>
          <w:rFonts w:ascii="Garamond" w:hAnsi="Garamond"/>
          <w:highlight w:val="cyan"/>
        </w:rPr>
        <w:t>implementations with the aim of reduce negative</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consequences of rapid modernization</w:t>
      </w:r>
      <w:r w:rsidRPr="003D2E04">
        <w:rPr>
          <w:rStyle w:val="StyleBoldUnderline"/>
          <w:rFonts w:ascii="Garamond" w:hAnsi="Garamond"/>
        </w:rPr>
        <w:t>.</w:t>
      </w:r>
      <w:r w:rsidRPr="003D2E04">
        <w:rPr>
          <w:rFonts w:ascii="Garamond" w:hAnsi="Garamond"/>
        </w:rPr>
        <w:t xml:space="preserve"> Being aware of the policy differences in its</w:t>
      </w:r>
      <w:r w:rsidRPr="003D2E04">
        <w:rPr>
          <w:rFonts w:ascii="Garamond" w:hAnsi="Garamond"/>
          <w:sz w:val="12"/>
        </w:rPr>
        <w:t xml:space="preserve">¶ </w:t>
      </w:r>
      <w:r w:rsidRPr="003D2E04">
        <w:rPr>
          <w:rFonts w:ascii="Garamond" w:hAnsi="Garamond"/>
        </w:rPr>
        <w:t>large-scale treatment system, the policy elites standardize the implementation of</w:t>
      </w:r>
      <w:r w:rsidRPr="003D2E04">
        <w:rPr>
          <w:rFonts w:ascii="Garamond" w:hAnsi="Garamond"/>
          <w:sz w:val="12"/>
        </w:rPr>
        <w:t xml:space="preserve">¶ </w:t>
      </w:r>
      <w:r w:rsidRPr="003D2E04">
        <w:rPr>
          <w:rFonts w:ascii="Garamond" w:hAnsi="Garamond"/>
        </w:rPr>
        <w:t xml:space="preserve">urban policies from top to bottom. </w:t>
      </w:r>
      <w:r w:rsidRPr="003D2E04">
        <w:rPr>
          <w:rStyle w:val="StyleBoldUnderline"/>
          <w:rFonts w:ascii="Garamond" w:hAnsi="Garamond"/>
        </w:rPr>
        <w:t xml:space="preserve">The recent policy documents indicate that </w:t>
      </w:r>
      <w:r w:rsidRPr="003D2E04">
        <w:rPr>
          <w:rStyle w:val="StyleBoldUnderline"/>
          <w:rFonts w:ascii="Garamond" w:hAnsi="Garamond"/>
          <w:highlight w:val="cyan"/>
        </w:rPr>
        <w:t>the new</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preference is</w:t>
      </w:r>
      <w:r w:rsidRPr="003D2E04">
        <w:rPr>
          <w:rStyle w:val="StyleBoldUnderline"/>
          <w:rFonts w:ascii="Garamond" w:hAnsi="Garamond"/>
        </w:rPr>
        <w:t xml:space="preserve"> intended </w:t>
      </w:r>
      <w:r w:rsidRPr="003D2E04">
        <w:rPr>
          <w:rStyle w:val="StyleBoldUnderline"/>
          <w:rFonts w:ascii="Garamond" w:hAnsi="Garamond"/>
          <w:highlight w:val="cyan"/>
        </w:rPr>
        <w:t xml:space="preserve">to strengthen the </w:t>
      </w:r>
      <w:r w:rsidRPr="003D2E04">
        <w:rPr>
          <w:rStyle w:val="StyleBoldUnderline"/>
          <w:rFonts w:ascii="Garamond" w:hAnsi="Garamond"/>
        </w:rPr>
        <w:t xml:space="preserve">existing </w:t>
      </w:r>
      <w:r w:rsidRPr="003D2E04">
        <w:rPr>
          <w:rStyle w:val="StyleBoldUnderline"/>
          <w:rFonts w:ascii="Garamond" w:hAnsi="Garamond"/>
          <w:highlight w:val="cyan"/>
        </w:rPr>
        <w:t>top-level structure of the</w:t>
      </w:r>
      <w:r w:rsidRPr="003D2E04">
        <w:rPr>
          <w:rStyle w:val="StyleBoldUnderline"/>
          <w:rFonts w:ascii="Garamond" w:hAnsi="Garamond"/>
        </w:rPr>
        <w:t xml:space="preserve"> hierarchical</w:t>
      </w:r>
      <w:r w:rsidRPr="003D2E04">
        <w:rPr>
          <w:rStyle w:val="StyleBoldUnderline"/>
          <w:rFonts w:ascii="Garamond" w:hAnsi="Garamond"/>
          <w:sz w:val="12"/>
        </w:rPr>
        <w:t xml:space="preserve">¶ </w:t>
      </w:r>
      <w:r w:rsidRPr="003D2E04">
        <w:rPr>
          <w:rStyle w:val="StyleBoldUnderline"/>
          <w:rFonts w:ascii="Garamond" w:hAnsi="Garamond"/>
          <w:highlight w:val="cyan"/>
        </w:rPr>
        <w:t>command</w:t>
      </w:r>
      <w:r w:rsidRPr="003D2E04">
        <w:rPr>
          <w:rStyle w:val="StyleBoldUnderline"/>
          <w:rFonts w:ascii="Garamond" w:hAnsi="Garamond"/>
        </w:rPr>
        <w:t xml:space="preserve"> </w:t>
      </w:r>
      <w:r w:rsidRPr="003D2E04">
        <w:rPr>
          <w:rStyle w:val="StyleBoldUnderline"/>
          <w:rFonts w:ascii="Garamond" w:hAnsi="Garamond"/>
          <w:highlight w:val="cyan"/>
        </w:rPr>
        <w:t>system to consolidate the powers of environmental</w:t>
      </w:r>
      <w:r w:rsidRPr="003D2E04">
        <w:rPr>
          <w:rStyle w:val="StyleBoldUnderline"/>
          <w:rFonts w:ascii="Garamond" w:hAnsi="Garamond"/>
        </w:rPr>
        <w:t xml:space="preserve"> and urban </w:t>
      </w:r>
      <w:r w:rsidRPr="003D2E04">
        <w:rPr>
          <w:rStyle w:val="StyleBoldUnderline"/>
          <w:rFonts w:ascii="Garamond" w:hAnsi="Garamond"/>
          <w:highlight w:val="cyan"/>
        </w:rPr>
        <w:t>planning</w:t>
      </w:r>
      <w:proofErr w:type="gramStart"/>
      <w:r w:rsidRPr="003D2E04">
        <w:rPr>
          <w:rStyle w:val="StyleBoldUnderline"/>
          <w:rFonts w:ascii="Garamond" w:hAnsi="Garamond"/>
          <w:highlight w:val="cyan"/>
        </w:rPr>
        <w:t>.</w:t>
      </w:r>
      <w:r w:rsidRPr="003D2E04">
        <w:rPr>
          <w:rStyle w:val="StyleBoldUnderline"/>
          <w:rFonts w:ascii="Garamond" w:hAnsi="Garamond"/>
          <w:sz w:val="12"/>
          <w:highlight w:val="cyan"/>
        </w:rPr>
        <w:t>¶</w:t>
      </w:r>
      <w:proofErr w:type="gramEnd"/>
      <w:r w:rsidRPr="003D2E04">
        <w:rPr>
          <w:rStyle w:val="StyleBoldUnderline"/>
          <w:rFonts w:ascii="Garamond" w:hAnsi="Garamond"/>
          <w:sz w:val="12"/>
        </w:rPr>
        <w:t xml:space="preserve"> </w:t>
      </w:r>
      <w:r w:rsidRPr="003D2E04">
        <w:rPr>
          <w:rStyle w:val="StyleBoldUnderline"/>
          <w:rFonts w:ascii="Garamond" w:hAnsi="Garamond"/>
          <w:highlight w:val="cyan"/>
        </w:rPr>
        <w:t>This</w:t>
      </w:r>
      <w:r w:rsidRPr="003D2E04">
        <w:rPr>
          <w:rStyle w:val="StyleBoldUnderline"/>
          <w:rFonts w:ascii="Garamond" w:hAnsi="Garamond"/>
        </w:rPr>
        <w:t xml:space="preserve"> change of </w:t>
      </w:r>
      <w:r w:rsidRPr="003D2E04">
        <w:rPr>
          <w:rStyle w:val="StyleBoldUnderline"/>
          <w:rFonts w:ascii="Garamond" w:hAnsi="Garamond"/>
          <w:highlight w:val="cyan"/>
        </w:rPr>
        <w:t>defragmented environmentalism is</w:t>
      </w:r>
      <w:r w:rsidRPr="003D2E04">
        <w:rPr>
          <w:rStyle w:val="StyleBoldUnderline"/>
          <w:rFonts w:ascii="Garamond" w:hAnsi="Garamond"/>
        </w:rPr>
        <w:t xml:space="preserve"> precisely designed </w:t>
      </w:r>
      <w:r w:rsidRPr="003D2E04">
        <w:rPr>
          <w:rStyle w:val="StyleBoldUnderline"/>
          <w:rFonts w:ascii="Garamond" w:hAnsi="Garamond"/>
          <w:highlight w:val="cyan"/>
        </w:rPr>
        <w:t>to solve the</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drawbacks of economic decentralization</w:t>
      </w:r>
      <w:r w:rsidRPr="003D2E04">
        <w:rPr>
          <w:rStyle w:val="StyleBoldUnderline"/>
          <w:rFonts w:ascii="Garamond" w:hAnsi="Garamond"/>
        </w:rPr>
        <w:t xml:space="preserve"> since the reform and opening-up process,</w:t>
      </w:r>
      <w:r w:rsidRPr="003D2E04">
        <w:rPr>
          <w:rStyle w:val="StyleBoldUnderline"/>
          <w:rFonts w:ascii="Garamond" w:hAnsi="Garamond"/>
          <w:sz w:val="12"/>
        </w:rPr>
        <w:t xml:space="preserve">¶ </w:t>
      </w:r>
      <w:r w:rsidRPr="003D2E04">
        <w:rPr>
          <w:rStyle w:val="StyleBoldUnderline"/>
          <w:rFonts w:ascii="Garamond" w:hAnsi="Garamond"/>
        </w:rPr>
        <w:t>which include large-scale population flux, unequal development between migration</w:t>
      </w:r>
      <w:r w:rsidRPr="003D2E04">
        <w:rPr>
          <w:rStyle w:val="StyleBoldUnderline"/>
          <w:rFonts w:ascii="Garamond" w:hAnsi="Garamond"/>
          <w:sz w:val="12"/>
        </w:rPr>
        <w:t xml:space="preserve">¶ </w:t>
      </w:r>
      <w:r w:rsidRPr="003D2E04">
        <w:rPr>
          <w:rStyle w:val="StyleBoldUnderline"/>
          <w:rFonts w:ascii="Garamond" w:hAnsi="Garamond"/>
        </w:rPr>
        <w:t xml:space="preserve">and urban residents, </w:t>
      </w:r>
      <w:r w:rsidRPr="003D2E04">
        <w:rPr>
          <w:rStyle w:val="StyleBoldUnderline"/>
          <w:rFonts w:ascii="Garamond" w:hAnsi="Garamond"/>
          <w:highlight w:val="cyan"/>
        </w:rPr>
        <w:t>and</w:t>
      </w:r>
      <w:r w:rsidRPr="003D2E04">
        <w:rPr>
          <w:rStyle w:val="StyleBoldUnderline"/>
          <w:rFonts w:ascii="Garamond" w:hAnsi="Garamond"/>
        </w:rPr>
        <w:t xml:space="preserve"> naturally, </w:t>
      </w:r>
      <w:r w:rsidRPr="003D2E04">
        <w:rPr>
          <w:rStyle w:val="Emphasis"/>
          <w:rFonts w:ascii="Garamond" w:hAnsi="Garamond"/>
          <w:highlight w:val="cyan"/>
        </w:rPr>
        <w:t>carbon emissions and the arising crisis of</w:t>
      </w:r>
      <w:r w:rsidRPr="003D2E04">
        <w:rPr>
          <w:rStyle w:val="Emphasis"/>
          <w:rFonts w:ascii="Garamond" w:hAnsi="Garamond"/>
          <w:sz w:val="12"/>
          <w:highlight w:val="cyan"/>
        </w:rPr>
        <w:t xml:space="preserve">¶ </w:t>
      </w:r>
      <w:r w:rsidRPr="003D2E04">
        <w:rPr>
          <w:rStyle w:val="Emphasis"/>
          <w:rFonts w:ascii="Garamond" w:hAnsi="Garamond"/>
          <w:highlight w:val="cyan"/>
        </w:rPr>
        <w:t>environmental setback</w:t>
      </w:r>
      <w:r w:rsidRPr="003D2E04">
        <w:rPr>
          <w:rStyle w:val="StyleBoldUnderline"/>
          <w:rFonts w:ascii="Garamond" w:hAnsi="Garamond"/>
        </w:rPr>
        <w:t xml:space="preserve"> resulting from the modernization process</w:t>
      </w:r>
      <w:r w:rsidRPr="003D2E04">
        <w:rPr>
          <w:rFonts w:ascii="Garamond" w:hAnsi="Garamond"/>
        </w:rPr>
        <w:t>. The process of rapid</w:t>
      </w:r>
      <w:r w:rsidRPr="003D2E04">
        <w:rPr>
          <w:rFonts w:ascii="Garamond" w:hAnsi="Garamond"/>
          <w:sz w:val="12"/>
        </w:rPr>
        <w:t xml:space="preserve">¶ </w:t>
      </w:r>
      <w:r w:rsidRPr="003D2E04">
        <w:rPr>
          <w:rFonts w:ascii="Garamond" w:hAnsi="Garamond"/>
        </w:rPr>
        <w:t>modernization monolithically focuses on accumulating local GDP data that show the</w:t>
      </w:r>
      <w:r w:rsidRPr="003D2E04">
        <w:rPr>
          <w:rFonts w:ascii="Garamond" w:hAnsi="Garamond"/>
          <w:sz w:val="12"/>
        </w:rPr>
        <w:t xml:space="preserve">¶ </w:t>
      </w:r>
      <w:r w:rsidRPr="003D2E04">
        <w:rPr>
          <w:rFonts w:ascii="Garamond" w:hAnsi="Garamond"/>
        </w:rPr>
        <w:t>lack of policy incentives for mitigating the justice gap and the under performance of</w:t>
      </w:r>
      <w:r w:rsidRPr="003D2E04">
        <w:rPr>
          <w:rFonts w:ascii="Garamond" w:hAnsi="Garamond"/>
          <w:sz w:val="12"/>
        </w:rPr>
        <w:t xml:space="preserve">¶ </w:t>
      </w:r>
      <w:r w:rsidRPr="003D2E04">
        <w:rPr>
          <w:rFonts w:ascii="Garamond" w:hAnsi="Garamond"/>
        </w:rPr>
        <w:t>environmental policies. The findings show that the policy leaders have sought to</w:t>
      </w:r>
      <w:r w:rsidRPr="003D2E04">
        <w:rPr>
          <w:rFonts w:ascii="Garamond" w:hAnsi="Garamond"/>
          <w:sz w:val="12"/>
        </w:rPr>
        <w:t xml:space="preserve">¶ </w:t>
      </w:r>
      <w:r w:rsidRPr="003D2E04">
        <w:rPr>
          <w:rFonts w:ascii="Garamond" w:hAnsi="Garamond"/>
        </w:rPr>
        <w:t xml:space="preserve">regain control through direct intervention of the carbon-reliance industry. </w:t>
      </w:r>
      <w:r w:rsidRPr="003D2E04">
        <w:rPr>
          <w:rStyle w:val="StyleBoldUnderline"/>
          <w:rFonts w:ascii="Garamond" w:hAnsi="Garamond"/>
        </w:rPr>
        <w:t xml:space="preserve">And </w:t>
      </w:r>
      <w:r w:rsidRPr="003D2E04">
        <w:rPr>
          <w:rStyle w:val="StyleBoldUnderline"/>
          <w:rFonts w:ascii="Garamond" w:hAnsi="Garamond"/>
          <w:highlight w:val="cyan"/>
        </w:rPr>
        <w:t>the</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central state</w:t>
      </w:r>
      <w:r w:rsidRPr="003D2E04">
        <w:rPr>
          <w:rStyle w:val="StyleBoldUnderline"/>
          <w:rFonts w:ascii="Garamond" w:hAnsi="Garamond"/>
        </w:rPr>
        <w:t xml:space="preserve"> has conducted institutional punishing mechanisms by imposing rules</w:t>
      </w:r>
      <w:r w:rsidRPr="003D2E04">
        <w:rPr>
          <w:rStyle w:val="StyleBoldUnderline"/>
          <w:rFonts w:ascii="Garamond" w:hAnsi="Garamond"/>
          <w:sz w:val="12"/>
        </w:rPr>
        <w:t xml:space="preserve">¶ </w:t>
      </w:r>
      <w:r w:rsidRPr="003D2E04">
        <w:rPr>
          <w:rStyle w:val="StyleBoldUnderline"/>
          <w:rFonts w:ascii="Garamond" w:hAnsi="Garamond"/>
        </w:rPr>
        <w:t xml:space="preserve">over the coal industry, </w:t>
      </w:r>
      <w:r w:rsidRPr="003D2E04">
        <w:rPr>
          <w:rStyle w:val="StyleBoldUnderline"/>
          <w:rFonts w:ascii="Garamond" w:hAnsi="Garamond"/>
          <w:highlight w:val="cyan"/>
        </w:rPr>
        <w:t>attempt</w:t>
      </w:r>
      <w:r w:rsidRPr="003D2E04">
        <w:rPr>
          <w:rStyle w:val="StyleBoldUnderline"/>
          <w:rFonts w:ascii="Garamond" w:hAnsi="Garamond"/>
        </w:rPr>
        <w:t xml:space="preserve">ing </w:t>
      </w:r>
      <w:r w:rsidRPr="003D2E04">
        <w:rPr>
          <w:rStyle w:val="StyleBoldUnderline"/>
          <w:rFonts w:ascii="Garamond" w:hAnsi="Garamond"/>
          <w:highlight w:val="cyan"/>
        </w:rPr>
        <w:t>to go beyond the tradition of Western</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environmentalism that has</w:t>
      </w:r>
      <w:r w:rsidRPr="003D2E04">
        <w:rPr>
          <w:rStyle w:val="StyleBoldUnderline"/>
          <w:rFonts w:ascii="Garamond" w:hAnsi="Garamond"/>
        </w:rPr>
        <w:t xml:space="preserve"> long </w:t>
      </w:r>
      <w:r w:rsidRPr="003D2E04">
        <w:rPr>
          <w:rStyle w:val="StyleBoldUnderline"/>
          <w:rFonts w:ascii="Garamond" w:hAnsi="Garamond"/>
          <w:highlight w:val="cyan"/>
        </w:rPr>
        <w:t>failed</w:t>
      </w:r>
      <w:r w:rsidRPr="003D2E04">
        <w:rPr>
          <w:rStyle w:val="StyleBoldUnderline"/>
          <w:rFonts w:ascii="Garamond" w:hAnsi="Garamond"/>
        </w:rPr>
        <w:t xml:space="preserve"> to resolve the dilemma: the binary oppositions</w:t>
      </w:r>
      <w:r w:rsidRPr="003D2E04">
        <w:rPr>
          <w:rStyle w:val="StyleBoldUnderline"/>
          <w:rFonts w:ascii="Garamond" w:hAnsi="Garamond"/>
          <w:sz w:val="12"/>
        </w:rPr>
        <w:t xml:space="preserve">¶ </w:t>
      </w:r>
      <w:r w:rsidRPr="003D2E04">
        <w:rPr>
          <w:rStyle w:val="StyleBoldUnderline"/>
          <w:rFonts w:ascii="Garamond" w:hAnsi="Garamond"/>
        </w:rPr>
        <w:t>have been a conflict between the state and non-state actors under the guidelines of</w:t>
      </w:r>
      <w:r w:rsidRPr="003D2E04">
        <w:rPr>
          <w:rStyle w:val="StyleBoldUnderline"/>
          <w:rFonts w:ascii="Garamond" w:hAnsi="Garamond"/>
          <w:sz w:val="12"/>
        </w:rPr>
        <w:t xml:space="preserve">¶ </w:t>
      </w:r>
      <w:r w:rsidRPr="003D2E04">
        <w:rPr>
          <w:rStyle w:val="StyleBoldUnderline"/>
          <w:rFonts w:ascii="Garamond" w:hAnsi="Garamond"/>
        </w:rPr>
        <w:t>stakeholder participation but still failed to effectively limit the monopolization of</w:t>
      </w:r>
      <w:r w:rsidRPr="003D2E04">
        <w:rPr>
          <w:rStyle w:val="StyleBoldUnderline"/>
          <w:rFonts w:ascii="Garamond" w:hAnsi="Garamond"/>
          <w:sz w:val="12"/>
        </w:rPr>
        <w:t xml:space="preserve">¶ </w:t>
      </w:r>
      <w:r w:rsidRPr="003D2E04">
        <w:rPr>
          <w:rStyle w:val="StyleBoldUnderline"/>
          <w:rFonts w:ascii="Garamond" w:hAnsi="Garamond"/>
        </w:rPr>
        <w:t>large private fossil fuel giants</w:t>
      </w:r>
      <w:r w:rsidRPr="003D2E04">
        <w:rPr>
          <w:rFonts w:ascii="Garamond" w:hAnsi="Garamond"/>
        </w:rPr>
        <w:t xml:space="preserve"> (</w:t>
      </w:r>
      <w:proofErr w:type="spellStart"/>
      <w:r w:rsidRPr="003D2E04">
        <w:rPr>
          <w:rFonts w:ascii="Garamond" w:hAnsi="Garamond"/>
        </w:rPr>
        <w:t>Giddens</w:t>
      </w:r>
      <w:proofErr w:type="spellEnd"/>
      <w:r w:rsidRPr="003D2E04">
        <w:rPr>
          <w:rFonts w:ascii="Garamond" w:hAnsi="Garamond"/>
        </w:rPr>
        <w:t xml:space="preserve"> 2011). </w:t>
      </w:r>
      <w:r w:rsidRPr="003D2E04">
        <w:rPr>
          <w:rStyle w:val="StyleBoldUnderline"/>
          <w:rFonts w:ascii="Garamond" w:hAnsi="Garamond"/>
          <w:highlight w:val="cyan"/>
        </w:rPr>
        <w:t>The effect of emerging</w:t>
      </w:r>
      <w:r w:rsidRPr="003D2E04">
        <w:rPr>
          <w:rStyle w:val="StyleBoldUnderline"/>
          <w:rFonts w:ascii="Garamond" w:hAnsi="Garamond"/>
        </w:rPr>
        <w:t xml:space="preserve"> defragmented</w:t>
      </w:r>
      <w:r w:rsidRPr="003D2E04">
        <w:rPr>
          <w:rStyle w:val="StyleBoldUnderline"/>
          <w:rFonts w:ascii="Garamond" w:hAnsi="Garamond"/>
          <w:sz w:val="12"/>
        </w:rPr>
        <w:t xml:space="preserve">¶ </w:t>
      </w:r>
      <w:r w:rsidRPr="003D2E04">
        <w:rPr>
          <w:rStyle w:val="StyleBoldUnderline"/>
          <w:rFonts w:ascii="Garamond" w:hAnsi="Garamond"/>
          <w:highlight w:val="cyan"/>
        </w:rPr>
        <w:t>authoritarian environmentalism seems to come</w:t>
      </w:r>
      <w:r w:rsidRPr="003D2E04">
        <w:rPr>
          <w:rStyle w:val="StyleBoldUnderline"/>
          <w:rFonts w:ascii="Garamond" w:hAnsi="Garamond"/>
        </w:rPr>
        <w:t xml:space="preserve"> from the opposite expectation of those</w:t>
      </w:r>
      <w:r w:rsidRPr="003D2E04">
        <w:rPr>
          <w:rStyle w:val="StyleBoldUnderline"/>
          <w:rFonts w:ascii="Garamond" w:hAnsi="Garamond"/>
          <w:sz w:val="12"/>
        </w:rPr>
        <w:t xml:space="preserve">¶ </w:t>
      </w:r>
      <w:r w:rsidRPr="003D2E04">
        <w:rPr>
          <w:rStyle w:val="StyleBoldUnderline"/>
          <w:rFonts w:ascii="Garamond" w:hAnsi="Garamond"/>
        </w:rPr>
        <w:t xml:space="preserve">who advocate for decentralization </w:t>
      </w:r>
      <w:r w:rsidRPr="003D2E04">
        <w:rPr>
          <w:rStyle w:val="StyleBoldUnderline"/>
          <w:rFonts w:ascii="Garamond" w:hAnsi="Garamond"/>
          <w:highlight w:val="cyan"/>
        </w:rPr>
        <w:t>as a tool to solve ecological crisis</w:t>
      </w:r>
      <w:r w:rsidRPr="003D2E04">
        <w:rPr>
          <w:rStyle w:val="StyleBoldUnderline"/>
          <w:rFonts w:ascii="Garamond" w:hAnsi="Garamond"/>
        </w:rPr>
        <w:t>—to go beyond</w:t>
      </w:r>
      <w:r w:rsidRPr="003D2E04">
        <w:rPr>
          <w:rStyle w:val="StyleBoldUnderline"/>
          <w:rFonts w:ascii="Garamond" w:hAnsi="Garamond"/>
          <w:sz w:val="12"/>
        </w:rPr>
        <w:t xml:space="preserve">¶ </w:t>
      </w:r>
      <w:r w:rsidRPr="003D2E04">
        <w:rPr>
          <w:rStyle w:val="StyleBoldUnderline"/>
          <w:rFonts w:ascii="Garamond" w:hAnsi="Garamond"/>
          <w:highlight w:val="cyan"/>
        </w:rPr>
        <w:t>limiting the veto</w:t>
      </w:r>
      <w:r w:rsidRPr="003D2E04">
        <w:rPr>
          <w:rStyle w:val="StyleBoldUnderline"/>
          <w:rFonts w:ascii="Garamond" w:hAnsi="Garamond"/>
        </w:rPr>
        <w:t xml:space="preserve"> players’ </w:t>
      </w:r>
      <w:r w:rsidRPr="003D2E04">
        <w:rPr>
          <w:rStyle w:val="StyleBoldUnderline"/>
          <w:rFonts w:ascii="Garamond" w:hAnsi="Garamond"/>
          <w:highlight w:val="cyan"/>
        </w:rPr>
        <w:t>participation in the policy process</w:t>
      </w:r>
      <w:r w:rsidRPr="003D2E04">
        <w:rPr>
          <w:rFonts w:ascii="Garamond" w:hAnsi="Garamond"/>
        </w:rPr>
        <w:t>. The changing patterns of</w:t>
      </w:r>
      <w:r w:rsidRPr="003D2E04">
        <w:rPr>
          <w:rFonts w:ascii="Garamond" w:hAnsi="Garamond"/>
          <w:sz w:val="12"/>
        </w:rPr>
        <w:t xml:space="preserve">¶ </w:t>
      </w:r>
      <w:r w:rsidRPr="003D2E04">
        <w:rPr>
          <w:rFonts w:ascii="Garamond" w:hAnsi="Garamond"/>
        </w:rPr>
        <w:t>the governing process in “new urbanization” indicate that the policy elites have been</w:t>
      </w:r>
      <w:r w:rsidRPr="003D2E04">
        <w:rPr>
          <w:rFonts w:ascii="Garamond" w:hAnsi="Garamond"/>
          <w:sz w:val="12"/>
        </w:rPr>
        <w:t xml:space="preserve">¶ </w:t>
      </w:r>
      <w:r w:rsidRPr="003D2E04">
        <w:rPr>
          <w:rFonts w:ascii="Garamond" w:hAnsi="Garamond"/>
        </w:rPr>
        <w:t>trying, in a way, to restore some of the centralized planning decisions in order to</w:t>
      </w:r>
      <w:r w:rsidRPr="003D2E04">
        <w:rPr>
          <w:rFonts w:ascii="Garamond" w:hAnsi="Garamond"/>
          <w:sz w:val="12"/>
        </w:rPr>
        <w:t xml:space="preserve">¶ </w:t>
      </w:r>
      <w:r w:rsidRPr="003D2E04">
        <w:rPr>
          <w:rFonts w:ascii="Garamond" w:hAnsi="Garamond"/>
        </w:rPr>
        <w:t>accelerate the implementation process that has long been constrained by interest</w:t>
      </w:r>
      <w:r w:rsidRPr="003D2E04">
        <w:rPr>
          <w:rFonts w:ascii="Garamond" w:hAnsi="Garamond"/>
          <w:sz w:val="12"/>
        </w:rPr>
        <w:t xml:space="preserve">¶ </w:t>
      </w:r>
      <w:r w:rsidRPr="003D2E04">
        <w:rPr>
          <w:rFonts w:ascii="Garamond" w:hAnsi="Garamond"/>
        </w:rPr>
        <w:t>negotiation “among and between levels of the hierarchy” (</w:t>
      </w:r>
      <w:proofErr w:type="spellStart"/>
      <w:r w:rsidRPr="003D2E04">
        <w:rPr>
          <w:rFonts w:ascii="Garamond" w:hAnsi="Garamond"/>
        </w:rPr>
        <w:t>Lampton</w:t>
      </w:r>
      <w:proofErr w:type="spellEnd"/>
      <w:r w:rsidRPr="003D2E04">
        <w:rPr>
          <w:rFonts w:ascii="Garamond" w:hAnsi="Garamond"/>
        </w:rPr>
        <w:t xml:space="preserve"> 1992: 57). </w:t>
      </w:r>
      <w:r w:rsidRPr="003D2E04">
        <w:rPr>
          <w:rStyle w:val="StyleBoldUnderline"/>
          <w:rFonts w:ascii="Garamond" w:hAnsi="Garamond"/>
        </w:rPr>
        <w:t>The</w:t>
      </w:r>
      <w:r w:rsidRPr="003D2E04">
        <w:rPr>
          <w:rStyle w:val="StyleBoldUnderline"/>
          <w:rFonts w:ascii="Garamond" w:hAnsi="Garamond"/>
          <w:sz w:val="12"/>
        </w:rPr>
        <w:t xml:space="preserve">¶ </w:t>
      </w:r>
      <w:r w:rsidRPr="003D2E04">
        <w:rPr>
          <w:rStyle w:val="StyleBoldUnderline"/>
          <w:rFonts w:ascii="Garamond" w:hAnsi="Garamond"/>
        </w:rPr>
        <w:t>so-called new green urbanization process promoted by the fifth generation of leaders</w:t>
      </w:r>
      <w:r w:rsidRPr="003D2E04">
        <w:rPr>
          <w:rStyle w:val="StyleBoldUnderline"/>
          <w:rFonts w:ascii="Garamond" w:hAnsi="Garamond"/>
          <w:sz w:val="12"/>
        </w:rPr>
        <w:t xml:space="preserve">¶ </w:t>
      </w:r>
      <w:r w:rsidRPr="003D2E04">
        <w:rPr>
          <w:rStyle w:val="StyleBoldUnderline"/>
          <w:rFonts w:ascii="Garamond" w:hAnsi="Garamond"/>
        </w:rPr>
        <w:t>seems to be based and built on a shaky yet decisive process that aims to consolidate the Party’s controlling mechanisms in the process of modernization</w:t>
      </w:r>
      <w:r w:rsidRPr="003D2E04">
        <w:rPr>
          <w:rFonts w:ascii="Garamond" w:hAnsi="Garamond"/>
        </w:rPr>
        <w:t>, albeit with a</w:t>
      </w:r>
      <w:r w:rsidRPr="003D2E04">
        <w:rPr>
          <w:rFonts w:ascii="Garamond" w:hAnsi="Garamond"/>
          <w:sz w:val="12"/>
        </w:rPr>
        <w:t xml:space="preserve">¶ </w:t>
      </w:r>
      <w:r w:rsidRPr="003D2E04">
        <w:rPr>
          <w:rFonts w:ascii="Garamond" w:hAnsi="Garamond"/>
        </w:rPr>
        <w:t>partial return of a centralized planning mode of decision making combining the</w:t>
      </w:r>
      <w:r w:rsidRPr="003D2E04">
        <w:rPr>
          <w:rFonts w:ascii="Garamond" w:hAnsi="Garamond"/>
          <w:sz w:val="12"/>
        </w:rPr>
        <w:t xml:space="preserve">¶ </w:t>
      </w:r>
      <w:r w:rsidRPr="003D2E04">
        <w:rPr>
          <w:rFonts w:ascii="Garamond" w:hAnsi="Garamond"/>
        </w:rPr>
        <w:t>non-participating mechanisms under the established hierarchical model to resolve the</w:t>
      </w:r>
      <w:r w:rsidRPr="003D2E04">
        <w:rPr>
          <w:rFonts w:ascii="Garamond" w:hAnsi="Garamond"/>
          <w:sz w:val="12"/>
        </w:rPr>
        <w:t xml:space="preserve">¶ </w:t>
      </w:r>
      <w:r w:rsidRPr="003D2E04">
        <w:rPr>
          <w:rFonts w:ascii="Garamond" w:hAnsi="Garamond"/>
        </w:rPr>
        <w:t>long ill of fragmented authoritarianism (</w:t>
      </w:r>
      <w:proofErr w:type="spellStart"/>
      <w:r w:rsidRPr="003D2E04">
        <w:rPr>
          <w:rFonts w:ascii="Garamond" w:hAnsi="Garamond"/>
        </w:rPr>
        <w:t>Lieberthal</w:t>
      </w:r>
      <w:proofErr w:type="spellEnd"/>
      <w:r w:rsidRPr="003D2E04">
        <w:rPr>
          <w:rFonts w:ascii="Garamond" w:hAnsi="Garamond"/>
        </w:rPr>
        <w:t xml:space="preserve"> and </w:t>
      </w:r>
      <w:proofErr w:type="spellStart"/>
      <w:r w:rsidRPr="003D2E04">
        <w:rPr>
          <w:rFonts w:ascii="Garamond" w:hAnsi="Garamond"/>
        </w:rPr>
        <w:t>Oksenberg</w:t>
      </w:r>
      <w:proofErr w:type="spellEnd"/>
      <w:r w:rsidRPr="003D2E04">
        <w:rPr>
          <w:rFonts w:ascii="Garamond" w:hAnsi="Garamond"/>
        </w:rPr>
        <w:t xml:space="preserve"> 1988; </w:t>
      </w:r>
      <w:proofErr w:type="spellStart"/>
      <w:r w:rsidRPr="003D2E04">
        <w:rPr>
          <w:rFonts w:ascii="Garamond" w:hAnsi="Garamond"/>
        </w:rPr>
        <w:t>Lampton</w:t>
      </w:r>
      <w:proofErr w:type="spellEnd"/>
      <w:r w:rsidRPr="003D2E04">
        <w:rPr>
          <w:rFonts w:ascii="Garamond" w:hAnsi="Garamond"/>
          <w:sz w:val="12"/>
        </w:rPr>
        <w:t xml:space="preserve">¶ </w:t>
      </w:r>
      <w:r w:rsidRPr="003D2E04">
        <w:rPr>
          <w:rFonts w:ascii="Garamond" w:hAnsi="Garamond"/>
        </w:rPr>
        <w:t>1992) described by a number of China watchers.</w:t>
      </w:r>
    </w:p>
    <w:p w14:paraId="1BE10A18" w14:textId="77777777" w:rsidR="00CC05F5" w:rsidRPr="003D2E04" w:rsidRDefault="00CC05F5" w:rsidP="00CC05F5">
      <w:pPr>
        <w:rPr>
          <w:rFonts w:ascii="Garamond" w:hAnsi="Garamond"/>
        </w:rPr>
      </w:pPr>
    </w:p>
    <w:p w14:paraId="234D0114" w14:textId="77777777" w:rsidR="00CC05F5" w:rsidRPr="003D2E04" w:rsidRDefault="00CC05F5" w:rsidP="00CC05F5">
      <w:pPr>
        <w:pStyle w:val="Heading4"/>
        <w:rPr>
          <w:rFonts w:ascii="Garamond" w:hAnsi="Garamond"/>
        </w:rPr>
      </w:pPr>
      <w:r w:rsidRPr="003D2E04">
        <w:rPr>
          <w:rFonts w:ascii="Garamond" w:hAnsi="Garamond"/>
        </w:rPr>
        <w:t>Environmental authoritarianism policies are starting points to solve environmental crisis</w:t>
      </w:r>
    </w:p>
    <w:p w14:paraId="5C2F253F" w14:textId="77777777" w:rsidR="00CC05F5" w:rsidRPr="003D2E04" w:rsidRDefault="00CC05F5" w:rsidP="00CC05F5">
      <w:pPr>
        <w:rPr>
          <w:rFonts w:ascii="Garamond" w:hAnsi="Garamond"/>
          <w:b/>
          <w:sz w:val="26"/>
        </w:rPr>
      </w:pPr>
      <w:r w:rsidRPr="003D2E04">
        <w:rPr>
          <w:rStyle w:val="StyleStyleBold12pt"/>
          <w:rFonts w:ascii="Garamond" w:hAnsi="Garamond"/>
        </w:rPr>
        <w:t xml:space="preserve">Chen, </w:t>
      </w:r>
      <w:proofErr w:type="spellStart"/>
      <w:r w:rsidRPr="003D2E04">
        <w:rPr>
          <w:rStyle w:val="StyleStyleBold12pt"/>
          <w:rFonts w:ascii="Garamond" w:hAnsi="Garamond"/>
        </w:rPr>
        <w:t>Noesselt</w:t>
      </w:r>
      <w:proofErr w:type="spellEnd"/>
      <w:r w:rsidRPr="003D2E04">
        <w:rPr>
          <w:rStyle w:val="StyleStyleBold12pt"/>
          <w:rFonts w:ascii="Garamond" w:hAnsi="Garamond"/>
        </w:rPr>
        <w:t>, and Witt 2016</w:t>
      </w:r>
    </w:p>
    <w:p w14:paraId="17B4B895" w14:textId="77777777" w:rsidR="00CC05F5" w:rsidRPr="003D2E04" w:rsidRDefault="00CC05F5" w:rsidP="00CC05F5">
      <w:pPr>
        <w:rPr>
          <w:rFonts w:ascii="Garamond" w:hAnsi="Garamond"/>
        </w:rPr>
      </w:pPr>
      <w:r w:rsidRPr="003D2E04">
        <w:rPr>
          <w:rFonts w:ascii="Garamond" w:hAnsi="Garamond"/>
        </w:rPr>
        <w:t xml:space="preserve">Geoffrey, Institute of Political Science, University of Duisburg-Essen, Germany, </w:t>
      </w:r>
      <w:proofErr w:type="spellStart"/>
      <w:r w:rsidRPr="003D2E04">
        <w:rPr>
          <w:rFonts w:ascii="Garamond" w:hAnsi="Garamond"/>
        </w:rPr>
        <w:t>Nele</w:t>
      </w:r>
      <w:proofErr w:type="spellEnd"/>
      <w:r w:rsidRPr="003D2E04">
        <w:rPr>
          <w:rFonts w:ascii="Garamond" w:hAnsi="Garamond"/>
        </w:rPr>
        <w:t>, Professor at the Institute of East Asian Studies IN-EAST, University of Duisburg-Essen, Lukas, Associate</w:t>
      </w:r>
    </w:p>
    <w:p w14:paraId="0B19E5AD" w14:textId="77777777" w:rsidR="00CC05F5" w:rsidRPr="003D2E04" w:rsidRDefault="00CC05F5" w:rsidP="00CC05F5">
      <w:pPr>
        <w:rPr>
          <w:rFonts w:ascii="Garamond" w:hAnsi="Garamond"/>
        </w:rPr>
      </w:pPr>
      <w:r w:rsidRPr="003D2E04">
        <w:rPr>
          <w:rFonts w:ascii="Garamond" w:hAnsi="Garamond"/>
        </w:rPr>
        <w:t xml:space="preserve">Institute of East Asian Studies IN-EAST, University of Duisburg-Essen, “Environmentalism without Democracy? Green Urbanization in China,” Conference Paper, 21 – 23 March 2016, </w:t>
      </w:r>
      <w:hyperlink r:id="rId39" w:history="1">
        <w:r w:rsidRPr="003D2E04">
          <w:rPr>
            <w:rStyle w:val="Hyperlink"/>
            <w:rFonts w:ascii="Garamond" w:hAnsi="Garamond"/>
          </w:rPr>
          <w:t>https://www.psa.ac.uk/sites/default/files/conference/papers/2016/Conference%20Paper_PSA2016_3.pdf</w:t>
        </w:r>
      </w:hyperlink>
      <w:r w:rsidRPr="003D2E04">
        <w:rPr>
          <w:rFonts w:ascii="Garamond" w:hAnsi="Garamond"/>
        </w:rPr>
        <w:t>, Accessed: June 25, 2016, YDEL</w:t>
      </w:r>
    </w:p>
    <w:p w14:paraId="7B8CE480" w14:textId="77777777" w:rsidR="00CC05F5" w:rsidRPr="003D2E04" w:rsidRDefault="00CC05F5" w:rsidP="00CC05F5">
      <w:pPr>
        <w:rPr>
          <w:rFonts w:ascii="Garamond" w:hAnsi="Garamond"/>
        </w:rPr>
      </w:pPr>
    </w:p>
    <w:p w14:paraId="67270DB7" w14:textId="77777777" w:rsidR="00CC05F5" w:rsidRPr="003D2E04" w:rsidRDefault="00CC05F5" w:rsidP="00CC05F5">
      <w:pPr>
        <w:rPr>
          <w:rFonts w:ascii="Garamond" w:hAnsi="Garamond"/>
        </w:rPr>
      </w:pPr>
      <w:r w:rsidRPr="003D2E04">
        <w:rPr>
          <w:rStyle w:val="StyleBoldUnderline"/>
          <w:rFonts w:ascii="Garamond" w:hAnsi="Garamond"/>
        </w:rPr>
        <w:t xml:space="preserve">Regarding </w:t>
      </w:r>
      <w:r w:rsidRPr="003D2E04">
        <w:rPr>
          <w:rStyle w:val="StyleBoldUnderline"/>
          <w:rFonts w:ascii="Garamond" w:hAnsi="Garamond"/>
          <w:highlight w:val="cyan"/>
        </w:rPr>
        <w:t>green urbanization</w:t>
      </w:r>
      <w:r w:rsidRPr="003D2E04">
        <w:rPr>
          <w:rStyle w:val="StyleBoldUnderline"/>
          <w:rFonts w:ascii="Garamond" w:hAnsi="Garamond"/>
        </w:rPr>
        <w:t xml:space="preserve">, one of </w:t>
      </w:r>
      <w:r w:rsidRPr="003D2E04">
        <w:rPr>
          <w:rStyle w:val="StyleBoldUnderline"/>
          <w:rFonts w:ascii="Garamond" w:hAnsi="Garamond"/>
          <w:highlight w:val="cyan"/>
        </w:rPr>
        <w:t>the</w:t>
      </w:r>
      <w:r w:rsidRPr="003D2E04">
        <w:rPr>
          <w:rStyle w:val="StyleBoldUnderline"/>
          <w:rFonts w:ascii="Garamond" w:hAnsi="Garamond"/>
        </w:rPr>
        <w:t xml:space="preserve"> possibly </w:t>
      </w:r>
      <w:r w:rsidRPr="003D2E04">
        <w:rPr>
          <w:rStyle w:val="StyleBoldUnderline"/>
          <w:rFonts w:ascii="Garamond" w:hAnsi="Garamond"/>
          <w:highlight w:val="cyan"/>
        </w:rPr>
        <w:t>most significant key</w:t>
      </w:r>
      <w:r w:rsidRPr="003D2E04">
        <w:rPr>
          <w:rStyle w:val="StyleBoldUnderline"/>
          <w:rFonts w:ascii="Garamond" w:hAnsi="Garamond"/>
        </w:rPr>
        <w:t xml:space="preserve">s </w:t>
      </w:r>
      <w:r w:rsidRPr="003D2E04">
        <w:rPr>
          <w:rStyle w:val="StyleBoldUnderline"/>
          <w:rFonts w:ascii="Garamond" w:hAnsi="Garamond"/>
          <w:highlight w:val="cyan"/>
        </w:rPr>
        <w:t>for</w:t>
      </w:r>
      <w:r w:rsidRPr="003D2E04">
        <w:rPr>
          <w:rStyle w:val="StyleBoldUnderline"/>
          <w:rFonts w:ascii="Garamond" w:hAnsi="Garamond"/>
        </w:rPr>
        <w:t xml:space="preserve"> the</w:t>
      </w:r>
      <w:r w:rsidRPr="003D2E04">
        <w:rPr>
          <w:rStyle w:val="StyleBoldUnderline"/>
          <w:rFonts w:ascii="Garamond" w:hAnsi="Garamond"/>
          <w:sz w:val="12"/>
        </w:rPr>
        <w:t xml:space="preserve">¶ </w:t>
      </w:r>
      <w:r w:rsidRPr="003D2E04">
        <w:rPr>
          <w:rStyle w:val="StyleBoldUnderline"/>
          <w:rFonts w:ascii="Garamond" w:hAnsi="Garamond"/>
        </w:rPr>
        <w:t xml:space="preserve">delivery of policy outcomes is the </w:t>
      </w:r>
      <w:r w:rsidRPr="003D2E04">
        <w:rPr>
          <w:rStyle w:val="StyleBoldUnderline"/>
          <w:rFonts w:ascii="Garamond" w:hAnsi="Garamond"/>
          <w:highlight w:val="cyan"/>
        </w:rPr>
        <w:t>restructuring</w:t>
      </w:r>
      <w:r w:rsidRPr="003D2E04">
        <w:rPr>
          <w:rStyle w:val="StyleBoldUnderline"/>
          <w:rFonts w:ascii="Garamond" w:hAnsi="Garamond"/>
        </w:rPr>
        <w:t xml:space="preserve"> of the recurrent </w:t>
      </w:r>
      <w:r w:rsidRPr="003D2E04">
        <w:rPr>
          <w:rStyle w:val="StyleBoldUnderline"/>
          <w:rFonts w:ascii="Garamond" w:hAnsi="Garamond"/>
          <w:highlight w:val="cyan"/>
        </w:rPr>
        <w:t>carbon-based energy</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industry</w:t>
      </w:r>
      <w:r w:rsidRPr="003D2E04">
        <w:rPr>
          <w:rFonts w:ascii="Garamond" w:hAnsi="Garamond"/>
        </w:rPr>
        <w:t>. On whether or not conventional utilities’ economic interests should be</w:t>
      </w:r>
      <w:r w:rsidRPr="003D2E04">
        <w:rPr>
          <w:rFonts w:ascii="Garamond" w:hAnsi="Garamond"/>
          <w:sz w:val="12"/>
        </w:rPr>
        <w:t xml:space="preserve">¶ </w:t>
      </w:r>
      <w:r w:rsidRPr="003D2E04">
        <w:rPr>
          <w:rFonts w:ascii="Garamond" w:hAnsi="Garamond"/>
        </w:rPr>
        <w:t xml:space="preserve">repressed, </w:t>
      </w:r>
      <w:r w:rsidRPr="003D2E04">
        <w:rPr>
          <w:rStyle w:val="StyleBoldUnderline"/>
          <w:rFonts w:ascii="Garamond" w:hAnsi="Garamond"/>
        </w:rPr>
        <w:t xml:space="preserve">the fifth generation of </w:t>
      </w:r>
      <w:r w:rsidRPr="003D2E04">
        <w:rPr>
          <w:rStyle w:val="StyleBoldUnderline"/>
          <w:rFonts w:ascii="Garamond" w:hAnsi="Garamond"/>
          <w:highlight w:val="cyan"/>
        </w:rPr>
        <w:t>leaders</w:t>
      </w:r>
      <w:r w:rsidRPr="003D2E04">
        <w:rPr>
          <w:rStyle w:val="StyleBoldUnderline"/>
          <w:rFonts w:ascii="Garamond" w:hAnsi="Garamond"/>
        </w:rPr>
        <w:t xml:space="preserve"> seems to be starting to </w:t>
      </w:r>
      <w:r w:rsidRPr="003D2E04">
        <w:rPr>
          <w:rStyle w:val="StyleBoldUnderline"/>
          <w:rFonts w:ascii="Garamond" w:hAnsi="Garamond"/>
          <w:highlight w:val="cyan"/>
        </w:rPr>
        <w:t>show</w:t>
      </w:r>
      <w:r w:rsidRPr="003D2E04">
        <w:rPr>
          <w:rStyle w:val="StyleBoldUnderline"/>
          <w:rFonts w:ascii="Garamond" w:hAnsi="Garamond"/>
        </w:rPr>
        <w:t xml:space="preserve"> its </w:t>
      </w:r>
      <w:r w:rsidRPr="003D2E04">
        <w:rPr>
          <w:rStyle w:val="StyleBoldUnderline"/>
          <w:rFonts w:ascii="Garamond" w:hAnsi="Garamond"/>
          <w:highlight w:val="cyan"/>
        </w:rPr>
        <w:t>top-down</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decision power</w:t>
      </w:r>
      <w:r w:rsidRPr="003D2E04">
        <w:rPr>
          <w:rStyle w:val="StyleBoldUnderline"/>
          <w:rFonts w:ascii="Garamond" w:hAnsi="Garamond"/>
        </w:rPr>
        <w:t xml:space="preserve"> in the process of </w:t>
      </w:r>
      <w:r w:rsidRPr="003D2E04">
        <w:rPr>
          <w:rStyle w:val="StyleBoldUnderline"/>
          <w:rFonts w:ascii="Garamond" w:hAnsi="Garamond"/>
          <w:highlight w:val="cyan"/>
        </w:rPr>
        <w:t>policy implementation</w:t>
      </w:r>
      <w:r w:rsidRPr="003D2E04">
        <w:rPr>
          <w:rFonts w:ascii="Garamond" w:hAnsi="Garamond"/>
        </w:rPr>
        <w:t>, unlike past leaders’ passive</w:t>
      </w:r>
      <w:r w:rsidRPr="003D2E04">
        <w:rPr>
          <w:rFonts w:ascii="Garamond" w:hAnsi="Garamond"/>
          <w:sz w:val="12"/>
        </w:rPr>
        <w:t xml:space="preserve">¶ </w:t>
      </w:r>
      <w:r w:rsidRPr="003D2E04">
        <w:rPr>
          <w:rFonts w:ascii="Garamond" w:hAnsi="Garamond"/>
        </w:rPr>
        <w:t xml:space="preserve">rhetoric, </w:t>
      </w:r>
      <w:r w:rsidRPr="003D2E04">
        <w:rPr>
          <w:rStyle w:val="StyleBoldUnderline"/>
          <w:rFonts w:ascii="Garamond" w:hAnsi="Garamond"/>
          <w:highlight w:val="cyan"/>
        </w:rPr>
        <w:t>seeking</w:t>
      </w:r>
      <w:r w:rsidRPr="003D2E04">
        <w:rPr>
          <w:rStyle w:val="StyleBoldUnderline"/>
          <w:rFonts w:ascii="Garamond" w:hAnsi="Garamond"/>
        </w:rPr>
        <w:t xml:space="preserve"> to provide </w:t>
      </w:r>
      <w:r w:rsidRPr="003D2E04">
        <w:rPr>
          <w:rStyle w:val="StyleBoldUnderline"/>
          <w:rFonts w:ascii="Garamond" w:hAnsi="Garamond"/>
          <w:highlight w:val="cyan"/>
        </w:rPr>
        <w:t>a</w:t>
      </w:r>
      <w:r w:rsidRPr="003D2E04">
        <w:rPr>
          <w:rStyle w:val="StyleBoldUnderline"/>
          <w:rFonts w:ascii="Garamond" w:hAnsi="Garamond"/>
        </w:rPr>
        <w:t xml:space="preserve"> new path toward which “energy waste could genuinely</w:t>
      </w:r>
      <w:r w:rsidRPr="003D2E04">
        <w:rPr>
          <w:rStyle w:val="StyleBoldUnderline"/>
          <w:rFonts w:ascii="Garamond" w:hAnsi="Garamond"/>
          <w:sz w:val="12"/>
        </w:rPr>
        <w:t xml:space="preserve">¶ </w:t>
      </w:r>
      <w:r w:rsidRPr="003D2E04">
        <w:rPr>
          <w:rStyle w:val="StyleBoldUnderline"/>
          <w:rFonts w:ascii="Garamond" w:hAnsi="Garamond"/>
          <w:highlight w:val="cyan"/>
        </w:rPr>
        <w:t>be reduced and</w:t>
      </w:r>
      <w:r w:rsidRPr="003D2E04">
        <w:rPr>
          <w:rStyle w:val="StyleBoldUnderline"/>
          <w:rFonts w:ascii="Garamond" w:hAnsi="Garamond"/>
        </w:rPr>
        <w:t xml:space="preserve"> at the same time </w:t>
      </w:r>
      <w:r w:rsidRPr="003D2E04">
        <w:rPr>
          <w:rStyle w:val="StyleBoldUnderline"/>
          <w:rFonts w:ascii="Garamond" w:hAnsi="Garamond"/>
          <w:highlight w:val="cyan"/>
        </w:rPr>
        <w:t>keep the growth of economic development</w:t>
      </w:r>
      <w:r w:rsidRPr="003D2E04">
        <w:rPr>
          <w:rStyle w:val="StyleBoldUnderline"/>
          <w:rFonts w:ascii="Garamond" w:hAnsi="Garamond"/>
        </w:rPr>
        <w:t>”</w:t>
      </w:r>
      <w:r w:rsidRPr="003D2E04">
        <w:rPr>
          <w:rFonts w:ascii="Garamond" w:hAnsi="Garamond"/>
        </w:rPr>
        <w:t xml:space="preserve"> (</w:t>
      </w:r>
      <w:proofErr w:type="spellStart"/>
      <w:r w:rsidRPr="003D2E04">
        <w:rPr>
          <w:rFonts w:ascii="Garamond" w:hAnsi="Garamond"/>
        </w:rPr>
        <w:t>Xu</w:t>
      </w:r>
      <w:proofErr w:type="spellEnd"/>
      <w:r w:rsidRPr="003D2E04">
        <w:rPr>
          <w:rFonts w:ascii="Garamond" w:hAnsi="Garamond"/>
          <w:sz w:val="12"/>
        </w:rPr>
        <w:t xml:space="preserve">¶ </w:t>
      </w:r>
      <w:r w:rsidRPr="003D2E04">
        <w:rPr>
          <w:rFonts w:ascii="Garamond" w:hAnsi="Garamond"/>
        </w:rPr>
        <w:t xml:space="preserve">2014a). </w:t>
      </w:r>
      <w:r w:rsidRPr="003D2E04">
        <w:rPr>
          <w:rStyle w:val="StyleBoldUnderline"/>
          <w:rFonts w:ascii="Garamond" w:hAnsi="Garamond"/>
          <w:highlight w:val="cyan"/>
        </w:rPr>
        <w:t>This</w:t>
      </w:r>
      <w:r w:rsidRPr="003D2E04">
        <w:rPr>
          <w:rStyle w:val="StyleBoldUnderline"/>
          <w:rFonts w:ascii="Garamond" w:hAnsi="Garamond"/>
        </w:rPr>
        <w:t xml:space="preserve"> so-called new path </w:t>
      </w:r>
      <w:r w:rsidRPr="003D2E04">
        <w:rPr>
          <w:rStyle w:val="StyleBoldUnderline"/>
          <w:rFonts w:ascii="Garamond" w:hAnsi="Garamond"/>
          <w:highlight w:val="cyan"/>
        </w:rPr>
        <w:t>implies</w:t>
      </w:r>
      <w:r w:rsidRPr="003D2E04">
        <w:rPr>
          <w:rStyle w:val="StyleBoldUnderline"/>
          <w:rFonts w:ascii="Garamond" w:hAnsi="Garamond"/>
        </w:rPr>
        <w:t xml:space="preserve"> that </w:t>
      </w:r>
      <w:r w:rsidRPr="003D2E04">
        <w:rPr>
          <w:rStyle w:val="StyleBoldUnderline"/>
          <w:rFonts w:ascii="Garamond" w:hAnsi="Garamond"/>
          <w:highlight w:val="cyan"/>
        </w:rPr>
        <w:t>a series of</w:t>
      </w:r>
      <w:r w:rsidRPr="003D2E04">
        <w:rPr>
          <w:rStyle w:val="StyleBoldUnderline"/>
          <w:rFonts w:ascii="Garamond" w:hAnsi="Garamond"/>
        </w:rPr>
        <w:t xml:space="preserve"> new, strict, </w:t>
      </w:r>
      <w:r w:rsidRPr="003D2E04">
        <w:rPr>
          <w:rStyle w:val="StyleBoldUnderline"/>
          <w:rFonts w:ascii="Garamond" w:hAnsi="Garamond"/>
          <w:highlight w:val="cyan"/>
        </w:rPr>
        <w:t>controlling</w:t>
      </w:r>
      <w:r w:rsidRPr="003D2E04">
        <w:rPr>
          <w:rStyle w:val="StyleBoldUnderline"/>
          <w:rFonts w:ascii="Garamond" w:hAnsi="Garamond"/>
          <w:sz w:val="12"/>
        </w:rPr>
        <w:t xml:space="preserve">¶ </w:t>
      </w:r>
      <w:r w:rsidRPr="003D2E04">
        <w:rPr>
          <w:rStyle w:val="StyleBoldUnderline"/>
          <w:rFonts w:ascii="Garamond" w:hAnsi="Garamond"/>
          <w:highlight w:val="cyan"/>
        </w:rPr>
        <w:t>measures</w:t>
      </w:r>
      <w:r w:rsidRPr="003D2E04">
        <w:rPr>
          <w:rStyle w:val="StyleBoldUnderline"/>
          <w:rFonts w:ascii="Garamond" w:hAnsi="Garamond"/>
        </w:rPr>
        <w:t xml:space="preserve"> over the industry has been introduced with the aim </w:t>
      </w:r>
      <w:r w:rsidRPr="003D2E04">
        <w:rPr>
          <w:rStyle w:val="StyleBoldUnderline"/>
          <w:rFonts w:ascii="Garamond" w:hAnsi="Garamond"/>
          <w:highlight w:val="cyan"/>
        </w:rPr>
        <w:t>to mitigate</w:t>
      </w:r>
      <w:r w:rsidRPr="003D2E04">
        <w:rPr>
          <w:rStyle w:val="StyleBoldUnderline"/>
          <w:rFonts w:ascii="Garamond" w:hAnsi="Garamond"/>
        </w:rPr>
        <w:t xml:space="preserve"> large</w:t>
      </w:r>
      <w:r w:rsidRPr="003D2E04">
        <w:rPr>
          <w:rStyle w:val="StyleBoldUnderline"/>
          <w:rFonts w:ascii="Garamond" w:hAnsi="Garamond"/>
          <w:sz w:val="12"/>
        </w:rPr>
        <w:t xml:space="preserve">¶ </w:t>
      </w:r>
      <w:r w:rsidRPr="003D2E04">
        <w:rPr>
          <w:rStyle w:val="StyleBoldUnderline"/>
          <w:rFonts w:ascii="Garamond" w:hAnsi="Garamond"/>
        </w:rPr>
        <w:t xml:space="preserve">industrial greenhouse gas </w:t>
      </w:r>
      <w:r w:rsidRPr="003D2E04">
        <w:rPr>
          <w:rStyle w:val="StyleBoldUnderline"/>
          <w:rFonts w:ascii="Garamond" w:hAnsi="Garamond"/>
          <w:highlight w:val="cyan"/>
        </w:rPr>
        <w:t>emissions</w:t>
      </w:r>
      <w:r w:rsidRPr="003D2E04">
        <w:rPr>
          <w:rFonts w:ascii="Garamond" w:hAnsi="Garamond"/>
        </w:rPr>
        <w:t>. It implies, for example, the central government</w:t>
      </w:r>
      <w:r w:rsidRPr="003D2E04">
        <w:rPr>
          <w:rFonts w:ascii="Garamond" w:hAnsi="Garamond"/>
          <w:sz w:val="12"/>
        </w:rPr>
        <w:t xml:space="preserve">¶ </w:t>
      </w:r>
      <w:r w:rsidRPr="003D2E04">
        <w:rPr>
          <w:rFonts w:ascii="Garamond" w:hAnsi="Garamond"/>
        </w:rPr>
        <w:t xml:space="preserve">should use a variety of </w:t>
      </w:r>
      <w:r w:rsidRPr="003D2E04">
        <w:rPr>
          <w:rStyle w:val="StyleBoldUnderline"/>
          <w:rFonts w:ascii="Garamond" w:hAnsi="Garamond"/>
        </w:rPr>
        <w:t>tools</w:t>
      </w:r>
      <w:r w:rsidRPr="003D2E04">
        <w:rPr>
          <w:rFonts w:ascii="Garamond" w:hAnsi="Garamond"/>
        </w:rPr>
        <w:t xml:space="preserve"> such as energy-saving assessment reviews</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environmental impact assessments, finance and land use pre-assessments, and other</w:t>
      </w:r>
      <w:r w:rsidRPr="003D2E04">
        <w:rPr>
          <w:rFonts w:ascii="Garamond" w:hAnsi="Garamond"/>
          <w:sz w:val="12"/>
        </w:rPr>
        <w:t xml:space="preserve">¶ </w:t>
      </w:r>
      <w:r w:rsidRPr="003D2E04">
        <w:rPr>
          <w:rFonts w:ascii="Garamond" w:hAnsi="Garamond"/>
        </w:rPr>
        <w:t>“gateway” controls for steel, nonferrous metals, building materials, petrochemical,</w:t>
      </w:r>
      <w:r w:rsidRPr="003D2E04">
        <w:rPr>
          <w:rFonts w:ascii="Garamond" w:hAnsi="Garamond"/>
          <w:sz w:val="12"/>
        </w:rPr>
        <w:t xml:space="preserve">¶ </w:t>
      </w:r>
      <w:r w:rsidRPr="003D2E04">
        <w:rPr>
          <w:rFonts w:ascii="Garamond" w:hAnsi="Garamond"/>
        </w:rPr>
        <w:t xml:space="preserve">and chemical industry products, requiring these business actors to </w:t>
      </w:r>
      <w:r w:rsidRPr="003D2E04">
        <w:rPr>
          <w:rStyle w:val="StyleBoldUnderline"/>
          <w:rFonts w:ascii="Garamond" w:hAnsi="Garamond"/>
        </w:rPr>
        <w:t>implement the</w:t>
      </w:r>
      <w:r w:rsidRPr="003D2E04">
        <w:rPr>
          <w:rStyle w:val="StyleBoldUnderline"/>
          <w:rFonts w:ascii="Garamond" w:hAnsi="Garamond"/>
          <w:sz w:val="12"/>
        </w:rPr>
        <w:t xml:space="preserve">¶ </w:t>
      </w:r>
      <w:r w:rsidRPr="003D2E04">
        <w:rPr>
          <w:rStyle w:val="StyleBoldUnderline"/>
          <w:rFonts w:ascii="Garamond" w:hAnsi="Garamond"/>
        </w:rPr>
        <w:t>environmental impact assessment before being given appropriate administrative</w:t>
      </w:r>
      <w:r w:rsidRPr="003D2E04">
        <w:rPr>
          <w:rStyle w:val="StyleBoldUnderline"/>
          <w:rFonts w:ascii="Garamond" w:hAnsi="Garamond"/>
          <w:sz w:val="12"/>
        </w:rPr>
        <w:t xml:space="preserve">¶ </w:t>
      </w:r>
      <w:r w:rsidRPr="003D2E04">
        <w:rPr>
          <w:rStyle w:val="StyleBoldUnderline"/>
          <w:rFonts w:ascii="Garamond" w:hAnsi="Garamond"/>
        </w:rPr>
        <w:t>approval 11 in order to solve consequences resulting from the exaggerated</w:t>
      </w:r>
      <w:r w:rsidRPr="003D2E04">
        <w:rPr>
          <w:rStyle w:val="StyleBoldUnderline"/>
          <w:rFonts w:ascii="Garamond" w:hAnsi="Garamond"/>
          <w:sz w:val="12"/>
        </w:rPr>
        <w:t xml:space="preserve">¶ </w:t>
      </w:r>
      <w:r w:rsidRPr="003D2E04">
        <w:rPr>
          <w:rStyle w:val="StyleBoldUnderline"/>
          <w:rFonts w:ascii="Garamond" w:hAnsi="Garamond"/>
        </w:rPr>
        <w:t>modernization process. In</w:t>
      </w:r>
      <w:r w:rsidRPr="003D2E04">
        <w:rPr>
          <w:rFonts w:ascii="Garamond" w:hAnsi="Garamond"/>
        </w:rPr>
        <w:t xml:space="preserve"> addition, for the air quality issues of particulate matter</w:t>
      </w:r>
      <w:r w:rsidRPr="003D2E04">
        <w:rPr>
          <w:rFonts w:ascii="Garamond" w:hAnsi="Garamond"/>
          <w:sz w:val="12"/>
        </w:rPr>
        <w:t xml:space="preserve">¶ </w:t>
      </w:r>
      <w:r w:rsidRPr="003D2E04">
        <w:rPr>
          <w:rFonts w:ascii="Garamond" w:hAnsi="Garamond"/>
        </w:rPr>
        <w:t xml:space="preserve">11 </w:t>
      </w:r>
      <w:r w:rsidRPr="003D2E04">
        <w:rPr>
          <w:rStyle w:val="StyleBoldUnderline"/>
          <w:rFonts w:ascii="Garamond" w:hAnsi="Garamond"/>
        </w:rPr>
        <w:t xml:space="preserve">Although it seems too early to conclude ultimately whether </w:t>
      </w:r>
      <w:r w:rsidRPr="003D2E04">
        <w:rPr>
          <w:rStyle w:val="StyleBoldUnderline"/>
          <w:rFonts w:ascii="Garamond" w:hAnsi="Garamond"/>
          <w:highlight w:val="cyan"/>
        </w:rPr>
        <w:t>China will really decouple the use of</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fossil fuels and economy growth</w:t>
      </w:r>
      <w:r w:rsidRPr="003D2E04">
        <w:rPr>
          <w:rStyle w:val="StyleBoldUnderline"/>
          <w:rFonts w:ascii="Garamond" w:hAnsi="Garamond"/>
        </w:rPr>
        <w:t>, some optimistic signs have shown that, during the past two years, the</w:t>
      </w:r>
      <w:r w:rsidRPr="003D2E04">
        <w:rPr>
          <w:rStyle w:val="StyleBoldUnderline"/>
          <w:rFonts w:ascii="Garamond" w:hAnsi="Garamond"/>
          <w:sz w:val="12"/>
        </w:rPr>
        <w:t xml:space="preserve">¶ </w:t>
      </w:r>
      <w:r w:rsidRPr="003D2E04">
        <w:rPr>
          <w:rStyle w:val="StyleBoldUnderline"/>
          <w:rFonts w:ascii="Garamond" w:hAnsi="Garamond"/>
        </w:rPr>
        <w:t xml:space="preserve">amount of </w:t>
      </w:r>
      <w:r w:rsidRPr="003D2E04">
        <w:rPr>
          <w:rStyle w:val="StyleBoldUnderline"/>
          <w:rFonts w:ascii="Garamond" w:hAnsi="Garamond"/>
          <w:highlight w:val="cyan"/>
        </w:rPr>
        <w:t>China’s coal use has been reduced: Economic growth in 2014 remained at the same level</w:t>
      </w:r>
      <w:r w:rsidRPr="003D2E04">
        <w:rPr>
          <w:rStyle w:val="StyleBoldUnderline"/>
          <w:rFonts w:ascii="Garamond" w:hAnsi="Garamond"/>
        </w:rPr>
        <w:t xml:space="preserve"> as</w:t>
      </w:r>
      <w:r w:rsidRPr="003D2E04">
        <w:rPr>
          <w:rStyle w:val="StyleBoldUnderline"/>
          <w:rFonts w:ascii="Garamond" w:hAnsi="Garamond"/>
          <w:sz w:val="12"/>
        </w:rPr>
        <w:t xml:space="preserve">¶ </w:t>
      </w:r>
      <w:r w:rsidRPr="003D2E04">
        <w:rPr>
          <w:rStyle w:val="StyleBoldUnderline"/>
          <w:rFonts w:ascii="Garamond" w:hAnsi="Garamond"/>
        </w:rPr>
        <w:t>the previous year, but the use of coal in 2014,</w:t>
      </w:r>
      <w:r w:rsidRPr="003D2E04">
        <w:rPr>
          <w:rFonts w:ascii="Garamond" w:hAnsi="Garamond"/>
        </w:rPr>
        <w:t xml:space="preserve"> however, fell by 1.6 percent (</w:t>
      </w:r>
      <w:proofErr w:type="spellStart"/>
      <w:r w:rsidRPr="003D2E04">
        <w:rPr>
          <w:rFonts w:ascii="Garamond" w:hAnsi="Garamond"/>
        </w:rPr>
        <w:t>Macauley</w:t>
      </w:r>
      <w:proofErr w:type="spellEnd"/>
      <w:r w:rsidRPr="003D2E04">
        <w:rPr>
          <w:rFonts w:ascii="Garamond" w:hAnsi="Garamond"/>
        </w:rPr>
        <w:t xml:space="preserve"> 2015). Perhaps</w:t>
      </w:r>
      <w:r w:rsidRPr="003D2E04">
        <w:rPr>
          <w:rFonts w:ascii="Garamond" w:hAnsi="Garamond"/>
          <w:sz w:val="12"/>
        </w:rPr>
        <w:t xml:space="preserve">¶ </w:t>
      </w:r>
      <w:r w:rsidRPr="003D2E04">
        <w:rPr>
          <w:rFonts w:ascii="Garamond" w:hAnsi="Garamond"/>
        </w:rPr>
        <w:t xml:space="preserve">what is more surprising is that </w:t>
      </w:r>
      <w:r w:rsidRPr="003D2E04">
        <w:rPr>
          <w:rStyle w:val="StyleBoldUnderline"/>
          <w:rFonts w:ascii="Garamond" w:hAnsi="Garamond"/>
          <w:highlight w:val="cyan"/>
        </w:rPr>
        <w:t>in 2014</w:t>
      </w:r>
      <w:r w:rsidRPr="003D2E04">
        <w:rPr>
          <w:rStyle w:val="StyleBoldUnderline"/>
          <w:rFonts w:ascii="Garamond" w:hAnsi="Garamond"/>
        </w:rPr>
        <w:t xml:space="preserve"> China’s carbon </w:t>
      </w:r>
      <w:r w:rsidRPr="003D2E04">
        <w:rPr>
          <w:rStyle w:val="StyleBoldUnderline"/>
          <w:rFonts w:ascii="Garamond" w:hAnsi="Garamond"/>
          <w:highlight w:val="cyan"/>
        </w:rPr>
        <w:t>emissions</w:t>
      </w:r>
      <w:r w:rsidRPr="003D2E04">
        <w:rPr>
          <w:rStyle w:val="StyleBoldUnderline"/>
          <w:rFonts w:ascii="Garamond" w:hAnsi="Garamond"/>
        </w:rPr>
        <w:t xml:space="preserve"> also </w:t>
      </w:r>
      <w:r w:rsidRPr="003D2E04">
        <w:rPr>
          <w:rStyle w:val="StyleBoldUnderline"/>
          <w:rFonts w:ascii="Garamond" w:hAnsi="Garamond"/>
          <w:highlight w:val="cyan"/>
        </w:rPr>
        <w:t>fell for the first time after</w:t>
      </w:r>
      <w:r w:rsidRPr="003D2E04">
        <w:rPr>
          <w:rStyle w:val="StyleBoldUnderline"/>
          <w:rFonts w:ascii="Garamond" w:hAnsi="Garamond"/>
        </w:rPr>
        <w:t xml:space="preserve"> being</w:t>
      </w:r>
      <w:r w:rsidRPr="003D2E04">
        <w:rPr>
          <w:rStyle w:val="StyleBoldUnderline"/>
          <w:rFonts w:ascii="Garamond" w:hAnsi="Garamond"/>
          <w:sz w:val="12"/>
        </w:rPr>
        <w:t xml:space="preserve">¶ </w:t>
      </w:r>
      <w:r w:rsidRPr="003D2E04">
        <w:rPr>
          <w:rStyle w:val="StyleBoldUnderline"/>
          <w:rFonts w:ascii="Garamond" w:hAnsi="Garamond"/>
        </w:rPr>
        <w:t xml:space="preserve">ushered in by </w:t>
      </w:r>
      <w:r w:rsidRPr="003D2E04">
        <w:rPr>
          <w:rStyle w:val="StyleBoldUnderline"/>
          <w:rFonts w:ascii="Garamond" w:hAnsi="Garamond"/>
          <w:highlight w:val="cyan"/>
        </w:rPr>
        <w:t>reform</w:t>
      </w:r>
      <w:r w:rsidRPr="003D2E04">
        <w:rPr>
          <w:rStyle w:val="StyleBoldUnderline"/>
          <w:rFonts w:ascii="Garamond" w:hAnsi="Garamond"/>
        </w:rPr>
        <w:t xml:space="preserve"> and opening up</w:t>
      </w:r>
      <w:r w:rsidRPr="003D2E04">
        <w:rPr>
          <w:rFonts w:ascii="Garamond" w:hAnsi="Garamond"/>
        </w:rPr>
        <w:t>. According to an estimation by the International Energy Agency</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China’s annual carbon emissions fell by 2 percent in 2014 alone (Lean 2015). (PM2.5 and PM10), we saw in 2014 a so-called top-down approach emphasizing</w:t>
      </w:r>
      <w:r w:rsidRPr="003D2E04">
        <w:rPr>
          <w:rFonts w:ascii="Garamond" w:hAnsi="Garamond"/>
          <w:sz w:val="12"/>
        </w:rPr>
        <w:t xml:space="preserve">¶ </w:t>
      </w:r>
      <w:r w:rsidRPr="003D2E04">
        <w:rPr>
          <w:rFonts w:ascii="Garamond" w:hAnsi="Garamond"/>
        </w:rPr>
        <w:t>energy and economic structural changes was reflected in a number of adjustment</w:t>
      </w:r>
      <w:r w:rsidRPr="003D2E04">
        <w:rPr>
          <w:rFonts w:ascii="Garamond" w:hAnsi="Garamond"/>
          <w:sz w:val="12"/>
        </w:rPr>
        <w:t xml:space="preserve">¶ </w:t>
      </w:r>
      <w:r w:rsidRPr="003D2E04">
        <w:rPr>
          <w:rFonts w:ascii="Garamond" w:hAnsi="Garamond"/>
        </w:rPr>
        <w:t>policies. In 2013, the “Action Plan for Atmospheric Pollution Prevention” was</w:t>
      </w:r>
      <w:r w:rsidRPr="003D2E04">
        <w:rPr>
          <w:rFonts w:ascii="Garamond" w:hAnsi="Garamond"/>
          <w:sz w:val="12"/>
        </w:rPr>
        <w:t xml:space="preserve">¶ </w:t>
      </w:r>
      <w:r w:rsidRPr="003D2E04">
        <w:rPr>
          <w:rFonts w:ascii="Garamond" w:hAnsi="Garamond"/>
        </w:rPr>
        <w:t>introduced, which was coordinated by a number of central government apparatuses12</w:t>
      </w:r>
      <w:r w:rsidRPr="003D2E04">
        <w:rPr>
          <w:rFonts w:ascii="Garamond" w:hAnsi="Garamond"/>
          <w:sz w:val="12"/>
        </w:rPr>
        <w:t xml:space="preserve">¶ </w:t>
      </w:r>
      <w:r w:rsidRPr="003D2E04">
        <w:rPr>
          <w:rFonts w:ascii="Garamond" w:hAnsi="Garamond"/>
        </w:rPr>
        <w:t>combined with so-called economical civilizations to enforce the implementation</w:t>
      </w:r>
      <w:r w:rsidRPr="003D2E04">
        <w:rPr>
          <w:rFonts w:ascii="Garamond" w:hAnsi="Garamond"/>
          <w:sz w:val="12"/>
        </w:rPr>
        <w:t xml:space="preserve">¶ </w:t>
      </w:r>
      <w:r w:rsidRPr="003D2E04">
        <w:rPr>
          <w:rFonts w:ascii="Garamond" w:hAnsi="Garamond"/>
        </w:rPr>
        <w:t>process by subjecting local governments to accept the assessment of such an</w:t>
      </w:r>
      <w:r w:rsidRPr="003D2E04">
        <w:rPr>
          <w:rFonts w:ascii="Garamond" w:hAnsi="Garamond"/>
          <w:sz w:val="12"/>
        </w:rPr>
        <w:t xml:space="preserve">¶ </w:t>
      </w:r>
      <w:r w:rsidRPr="003D2E04">
        <w:rPr>
          <w:rFonts w:ascii="Garamond" w:hAnsi="Garamond"/>
        </w:rPr>
        <w:t>implantation plan</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Style w:val="StyleBoldUnderline"/>
          <w:rFonts w:ascii="Garamond" w:hAnsi="Garamond"/>
        </w:rPr>
        <w:t>Seeing the patterns of the policy initiatives and the implementation mechanisms</w:t>
      </w:r>
      <w:r w:rsidRPr="003D2E04">
        <w:rPr>
          <w:rStyle w:val="StyleBoldUnderline"/>
          <w:rFonts w:ascii="Garamond" w:hAnsi="Garamond"/>
          <w:sz w:val="12"/>
        </w:rPr>
        <w:t xml:space="preserve">¶ </w:t>
      </w:r>
      <w:r w:rsidRPr="003D2E04">
        <w:rPr>
          <w:rStyle w:val="StyleBoldUnderline"/>
          <w:rFonts w:ascii="Garamond" w:hAnsi="Garamond"/>
        </w:rPr>
        <w:t>by the fifth generation of leaders, we can detect that such a coercive experience has</w:t>
      </w:r>
      <w:r w:rsidRPr="003D2E04">
        <w:rPr>
          <w:rStyle w:val="StyleBoldUnderline"/>
          <w:rFonts w:ascii="Garamond" w:hAnsi="Garamond"/>
          <w:sz w:val="12"/>
        </w:rPr>
        <w:t xml:space="preserve">¶ </w:t>
      </w:r>
      <w:r w:rsidRPr="003D2E04">
        <w:rPr>
          <w:rStyle w:val="StyleBoldUnderline"/>
          <w:rFonts w:ascii="Garamond" w:hAnsi="Garamond"/>
        </w:rPr>
        <w:t xml:space="preserve">been, and perhaps will continue to be, guided by </w:t>
      </w:r>
      <w:r w:rsidRPr="003D2E04">
        <w:rPr>
          <w:rStyle w:val="StyleBoldUnderline"/>
          <w:rFonts w:ascii="Garamond" w:hAnsi="Garamond"/>
          <w:highlight w:val="cyan"/>
        </w:rPr>
        <w:t>the centralized power</w:t>
      </w:r>
      <w:r w:rsidRPr="003D2E04">
        <w:rPr>
          <w:rStyle w:val="StyleBoldUnderline"/>
          <w:rFonts w:ascii="Garamond" w:hAnsi="Garamond"/>
        </w:rPr>
        <w:t xml:space="preserve"> of the state</w:t>
      </w:r>
      <w:r w:rsidRPr="003D2E04">
        <w:rPr>
          <w:rStyle w:val="StyleBoldUnderline"/>
          <w:rFonts w:ascii="Garamond" w:hAnsi="Garamond"/>
          <w:sz w:val="12"/>
        </w:rPr>
        <w:t xml:space="preserve">¶ </w:t>
      </w:r>
      <w:r w:rsidRPr="003D2E04">
        <w:rPr>
          <w:rStyle w:val="StyleBoldUnderline"/>
          <w:rFonts w:ascii="Garamond" w:hAnsi="Garamond"/>
        </w:rPr>
        <w:t>and may not be accompanied by a radical bottom-up reform of the political system.</w:t>
      </w:r>
      <w:r w:rsidRPr="003D2E04">
        <w:rPr>
          <w:rStyle w:val="StyleBoldUnderline"/>
          <w:rFonts w:ascii="Garamond" w:hAnsi="Garamond"/>
          <w:sz w:val="12"/>
        </w:rPr>
        <w:t xml:space="preserve">¶ </w:t>
      </w:r>
      <w:r w:rsidRPr="003D2E04">
        <w:rPr>
          <w:rFonts w:ascii="Garamond" w:hAnsi="Garamond"/>
        </w:rPr>
        <w:t xml:space="preserve">As mentioned earlier, </w:t>
      </w:r>
      <w:r w:rsidRPr="003D2E04">
        <w:rPr>
          <w:rStyle w:val="StyleBoldUnderline"/>
          <w:rFonts w:ascii="Garamond" w:hAnsi="Garamond"/>
        </w:rPr>
        <w:t>the central government has further implemented a cap on coal</w:t>
      </w:r>
      <w:r w:rsidRPr="003D2E04">
        <w:rPr>
          <w:rStyle w:val="StyleBoldUnderline"/>
          <w:rFonts w:ascii="Garamond" w:hAnsi="Garamond"/>
          <w:sz w:val="12"/>
        </w:rPr>
        <w:t xml:space="preserve">¶ </w:t>
      </w:r>
      <w:r w:rsidRPr="003D2E04">
        <w:rPr>
          <w:rStyle w:val="StyleBoldUnderline"/>
          <w:rFonts w:ascii="Garamond" w:hAnsi="Garamond"/>
        </w:rPr>
        <w:t>electricity</w:t>
      </w:r>
      <w:r w:rsidRPr="003D2E04">
        <w:rPr>
          <w:rFonts w:ascii="Garamond" w:hAnsi="Garamond"/>
        </w:rPr>
        <w:t xml:space="preserve"> (</w:t>
      </w:r>
      <w:proofErr w:type="spellStart"/>
      <w:r w:rsidRPr="003D2E04">
        <w:rPr>
          <w:rFonts w:ascii="Garamond" w:hAnsi="Garamond"/>
        </w:rPr>
        <w:t>Meidian</w:t>
      </w:r>
      <w:proofErr w:type="spellEnd"/>
      <w:r w:rsidRPr="003D2E04">
        <w:rPr>
          <w:rFonts w:ascii="Garamond" w:hAnsi="Garamond"/>
        </w:rPr>
        <w:t xml:space="preserve"> </w:t>
      </w:r>
      <w:proofErr w:type="spellStart"/>
      <w:r w:rsidRPr="003D2E04">
        <w:rPr>
          <w:rFonts w:ascii="Garamond" w:hAnsi="Garamond"/>
        </w:rPr>
        <w:t>zongliang</w:t>
      </w:r>
      <w:proofErr w:type="spellEnd"/>
      <w:r w:rsidRPr="003D2E04">
        <w:rPr>
          <w:rFonts w:ascii="Garamond" w:hAnsi="Garamond"/>
        </w:rPr>
        <w:t xml:space="preserve"> </w:t>
      </w:r>
      <w:proofErr w:type="spellStart"/>
      <w:r w:rsidRPr="003D2E04">
        <w:rPr>
          <w:rFonts w:ascii="Garamond" w:hAnsi="Garamond"/>
        </w:rPr>
        <w:t>guanzhi</w:t>
      </w:r>
      <w:proofErr w:type="spellEnd"/>
      <w:r w:rsidRPr="003D2E04">
        <w:rPr>
          <w:rFonts w:ascii="Garamond" w:hAnsi="Garamond"/>
        </w:rPr>
        <w:t xml:space="preserve">, </w:t>
      </w:r>
      <w:r w:rsidRPr="003D2E04">
        <w:rPr>
          <w:rFonts w:ascii="Garamond" w:hAnsi="Garamond"/>
        </w:rPr>
        <w:t>煤</w:t>
      </w:r>
      <w:r w:rsidRPr="003D2E04">
        <w:rPr>
          <w:rFonts w:ascii="Lantinghei TC Extralight" w:hAnsi="Lantinghei TC Extralight" w:cs="Lantinghei TC Extralight"/>
        </w:rPr>
        <w:t>电总</w:t>
      </w:r>
      <w:r w:rsidRPr="003D2E04">
        <w:rPr>
          <w:rFonts w:ascii="Garamond" w:hAnsi="Garamond"/>
        </w:rPr>
        <w:t>量管制</w:t>
      </w:r>
      <w:r w:rsidRPr="003D2E04">
        <w:rPr>
          <w:rFonts w:ascii="Garamond" w:hAnsi="Garamond"/>
        </w:rPr>
        <w:t xml:space="preserve">).13 In 2014, </w:t>
      </w:r>
      <w:r w:rsidRPr="003D2E04">
        <w:rPr>
          <w:rStyle w:val="StyleBoldUnderline"/>
          <w:rFonts w:ascii="Garamond" w:hAnsi="Garamond"/>
        </w:rPr>
        <w:t>the NDRC also</w:t>
      </w:r>
      <w:r w:rsidRPr="003D2E04">
        <w:rPr>
          <w:rStyle w:val="StyleBoldUnderline"/>
          <w:rFonts w:ascii="Garamond" w:hAnsi="Garamond"/>
          <w:sz w:val="12"/>
        </w:rPr>
        <w:t xml:space="preserve">¶ </w:t>
      </w:r>
      <w:r w:rsidRPr="003D2E04">
        <w:rPr>
          <w:rStyle w:val="StyleBoldUnderline"/>
          <w:rFonts w:ascii="Garamond" w:hAnsi="Garamond"/>
        </w:rPr>
        <w:t>set a clear requirement for a number of key enterprises14 to submit their exact amount</w:t>
      </w:r>
      <w:r w:rsidRPr="003D2E04">
        <w:rPr>
          <w:rStyle w:val="StyleBoldUnderline"/>
          <w:rFonts w:ascii="Garamond" w:hAnsi="Garamond"/>
          <w:sz w:val="12"/>
        </w:rPr>
        <w:t xml:space="preserve">¶ </w:t>
      </w:r>
      <w:r w:rsidRPr="003D2E04">
        <w:rPr>
          <w:rStyle w:val="StyleBoldUnderline"/>
          <w:rFonts w:ascii="Garamond" w:hAnsi="Garamond"/>
        </w:rPr>
        <w:t>of greenhouse gas emissions</w:t>
      </w:r>
      <w:r w:rsidRPr="003D2E04">
        <w:rPr>
          <w:rFonts w:ascii="Garamond" w:hAnsi="Garamond"/>
        </w:rPr>
        <w:t xml:space="preserve"> (State Council 2014b). In addition, it </w:t>
      </w:r>
      <w:r w:rsidRPr="003D2E04">
        <w:rPr>
          <w:rStyle w:val="StyleBoldUnderline"/>
          <w:rFonts w:ascii="Garamond" w:hAnsi="Garamond"/>
          <w:highlight w:val="cyan"/>
        </w:rPr>
        <w:t>introduced</w:t>
      </w:r>
      <w:r w:rsidRPr="003D2E04">
        <w:rPr>
          <w:rStyle w:val="StyleBoldUnderline"/>
          <w:rFonts w:ascii="Garamond" w:hAnsi="Garamond"/>
          <w:sz w:val="12"/>
        </w:rPr>
        <w:t xml:space="preserve">¶ </w:t>
      </w:r>
      <w:r w:rsidRPr="003D2E04">
        <w:rPr>
          <w:rStyle w:val="StyleBoldUnderline"/>
          <w:rFonts w:ascii="Garamond" w:hAnsi="Garamond"/>
        </w:rPr>
        <w:t xml:space="preserve">standardized </w:t>
      </w:r>
      <w:r w:rsidRPr="003D2E04">
        <w:rPr>
          <w:rStyle w:val="StyleBoldUnderline"/>
          <w:rFonts w:ascii="Garamond" w:hAnsi="Garamond"/>
          <w:highlight w:val="cyan"/>
        </w:rPr>
        <w:t xml:space="preserve">guidelines for the accounting and reporting </w:t>
      </w:r>
      <w:r w:rsidRPr="003D2E04">
        <w:rPr>
          <w:rStyle w:val="StyleBoldUnderline"/>
          <w:rFonts w:ascii="Garamond" w:hAnsi="Garamond"/>
        </w:rPr>
        <w:t xml:space="preserve">of greenhouse gas </w:t>
      </w:r>
      <w:r w:rsidRPr="003D2E04">
        <w:rPr>
          <w:rStyle w:val="StyleBoldUnderline"/>
          <w:rFonts w:ascii="Garamond" w:hAnsi="Garamond"/>
          <w:highlight w:val="cyan"/>
        </w:rPr>
        <w:t>emissions</w:t>
      </w:r>
      <w:r w:rsidRPr="003D2E04">
        <w:rPr>
          <w:rStyle w:val="StyleBoldUnderline"/>
          <w:rFonts w:ascii="Garamond" w:hAnsi="Garamond"/>
          <w:sz w:val="12"/>
        </w:rPr>
        <w:t xml:space="preserve">¶ </w:t>
      </w:r>
      <w:r w:rsidRPr="003D2E04">
        <w:rPr>
          <w:rStyle w:val="StyleBoldUnderline"/>
          <w:rFonts w:ascii="Garamond" w:hAnsi="Garamond"/>
        </w:rPr>
        <w:t xml:space="preserve">for the purpose of allowing the central </w:t>
      </w:r>
      <w:r w:rsidRPr="003D2E04">
        <w:rPr>
          <w:rStyle w:val="StyleBoldUnderline"/>
          <w:rFonts w:ascii="Garamond" w:hAnsi="Garamond"/>
          <w:highlight w:val="cyan"/>
        </w:rPr>
        <w:t>government to manage and control the total</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amount of emissions and to preempt</w:t>
      </w:r>
      <w:r w:rsidRPr="003D2E04">
        <w:rPr>
          <w:rStyle w:val="StyleBoldUnderline"/>
          <w:rFonts w:ascii="Garamond" w:hAnsi="Garamond"/>
        </w:rPr>
        <w:t xml:space="preserve"> the problems of </w:t>
      </w:r>
      <w:r w:rsidRPr="003D2E04">
        <w:rPr>
          <w:rStyle w:val="StyleBoldUnderline"/>
          <w:rFonts w:ascii="Garamond" w:hAnsi="Garamond"/>
          <w:highlight w:val="cyan"/>
        </w:rPr>
        <w:t>asymmetric information</w:t>
      </w:r>
      <w:r w:rsidRPr="003D2E04">
        <w:rPr>
          <w:rStyle w:val="StyleBoldUnderline"/>
          <w:rFonts w:ascii="Garamond" w:hAnsi="Garamond"/>
        </w:rPr>
        <w:t xml:space="preserve"> in the</w:t>
      </w:r>
      <w:r w:rsidRPr="003D2E04">
        <w:rPr>
          <w:rStyle w:val="StyleBoldUnderline"/>
          <w:rFonts w:ascii="Garamond" w:hAnsi="Garamond"/>
          <w:sz w:val="12"/>
        </w:rPr>
        <w:t xml:space="preserve">¶ </w:t>
      </w:r>
      <w:r w:rsidRPr="003D2E04">
        <w:rPr>
          <w:rStyle w:val="StyleBoldUnderline"/>
          <w:rFonts w:ascii="Garamond" w:hAnsi="Garamond"/>
        </w:rPr>
        <w:t>central-local relationship in the large-scale system of governance in the PRC</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Fonts w:ascii="Garamond" w:hAnsi="Garamond"/>
        </w:rPr>
        <w:t>According to the action plan jointly issued by the NDRC and the Ministry of</w:t>
      </w:r>
      <w:r w:rsidRPr="003D2E04">
        <w:rPr>
          <w:rFonts w:ascii="Garamond" w:hAnsi="Garamond"/>
          <w:sz w:val="12"/>
        </w:rPr>
        <w:t xml:space="preserve">¶ </w:t>
      </w:r>
      <w:r w:rsidRPr="003D2E04">
        <w:rPr>
          <w:rFonts w:ascii="Garamond" w:hAnsi="Garamond"/>
        </w:rPr>
        <w:t xml:space="preserve">Environmental Protection, at least 150 </w:t>
      </w:r>
      <w:proofErr w:type="spellStart"/>
      <w:r w:rsidRPr="003D2E04">
        <w:rPr>
          <w:rFonts w:ascii="Garamond" w:hAnsi="Garamond"/>
        </w:rPr>
        <w:t>gigawatts</w:t>
      </w:r>
      <w:proofErr w:type="spellEnd"/>
      <w:r w:rsidRPr="003D2E04">
        <w:rPr>
          <w:rFonts w:ascii="Garamond" w:hAnsi="Garamond"/>
        </w:rPr>
        <w:t xml:space="preserve"> of coal-fired electric plants should</w:t>
      </w:r>
      <w:r w:rsidRPr="003D2E04">
        <w:rPr>
          <w:rFonts w:ascii="Garamond" w:hAnsi="Garamond"/>
          <w:sz w:val="12"/>
        </w:rPr>
        <w:t xml:space="preserve">¶ </w:t>
      </w:r>
      <w:r w:rsidRPr="003D2E04">
        <w:rPr>
          <w:rFonts w:ascii="Garamond" w:hAnsi="Garamond"/>
        </w:rPr>
        <w:t>12 This includes the National Development and Reform Commission, Ministry of Environmental</w:t>
      </w:r>
      <w:r w:rsidRPr="003D2E04">
        <w:rPr>
          <w:rFonts w:ascii="Garamond" w:hAnsi="Garamond"/>
          <w:sz w:val="12"/>
        </w:rPr>
        <w:t xml:space="preserve">¶ </w:t>
      </w:r>
      <w:r w:rsidRPr="003D2E04">
        <w:rPr>
          <w:rFonts w:ascii="Garamond" w:hAnsi="Garamond"/>
        </w:rPr>
        <w:t>Protection, Ministry of Industry and Information Technology, Ministry of Finance, Ministry of</w:t>
      </w:r>
      <w:r w:rsidRPr="003D2E04">
        <w:rPr>
          <w:rFonts w:ascii="Garamond" w:hAnsi="Garamond"/>
          <w:sz w:val="12"/>
        </w:rPr>
        <w:t xml:space="preserve">¶ </w:t>
      </w:r>
      <w:r w:rsidRPr="003D2E04">
        <w:rPr>
          <w:rFonts w:ascii="Garamond" w:hAnsi="Garamond"/>
        </w:rPr>
        <w:t>Housing and Urban Affairs, National Bureau of Energy, and so on.</w:t>
      </w:r>
      <w:r w:rsidRPr="003D2E04">
        <w:rPr>
          <w:rFonts w:ascii="Garamond" w:hAnsi="Garamond"/>
          <w:sz w:val="12"/>
        </w:rPr>
        <w:t xml:space="preserve">¶ </w:t>
      </w:r>
      <w:r w:rsidRPr="003D2E04">
        <w:rPr>
          <w:rFonts w:ascii="Garamond" w:hAnsi="Garamond"/>
        </w:rPr>
        <w:t xml:space="preserve">13 </w:t>
      </w:r>
      <w:r w:rsidRPr="003D2E04">
        <w:rPr>
          <w:rStyle w:val="StyleBoldUnderline"/>
          <w:rFonts w:ascii="Garamond" w:hAnsi="Garamond"/>
        </w:rPr>
        <w:t>The plan of implementing the cap on coal electricity was written in the “Strategies for Energy¶ Industry to Strengthen Air Pollution Control”</w:t>
      </w:r>
      <w:r w:rsidRPr="003D2E04">
        <w:rPr>
          <w:rFonts w:ascii="Garamond" w:hAnsi="Garamond"/>
        </w:rPr>
        <w:t xml:space="preserve"> (</w:t>
      </w:r>
      <w:proofErr w:type="spellStart"/>
      <w:r w:rsidRPr="003D2E04">
        <w:rPr>
          <w:rFonts w:ascii="Garamond" w:hAnsi="Garamond"/>
        </w:rPr>
        <w:t>Nengyuan</w:t>
      </w:r>
      <w:proofErr w:type="spellEnd"/>
      <w:r w:rsidRPr="003D2E04">
        <w:rPr>
          <w:rFonts w:ascii="Garamond" w:hAnsi="Garamond"/>
        </w:rPr>
        <w:t xml:space="preserve"> </w:t>
      </w:r>
      <w:proofErr w:type="spellStart"/>
      <w:r w:rsidRPr="003D2E04">
        <w:rPr>
          <w:rFonts w:ascii="Garamond" w:hAnsi="Garamond"/>
        </w:rPr>
        <w:t>hangye</w:t>
      </w:r>
      <w:proofErr w:type="spellEnd"/>
      <w:r w:rsidRPr="003D2E04">
        <w:rPr>
          <w:rFonts w:ascii="Garamond" w:hAnsi="Garamond"/>
        </w:rPr>
        <w:t xml:space="preserve"> </w:t>
      </w:r>
      <w:proofErr w:type="spellStart"/>
      <w:r w:rsidRPr="003D2E04">
        <w:rPr>
          <w:rFonts w:ascii="Garamond" w:hAnsi="Garamond"/>
        </w:rPr>
        <w:t>jiaqiang</w:t>
      </w:r>
      <w:proofErr w:type="spellEnd"/>
      <w:r w:rsidRPr="003D2E04">
        <w:rPr>
          <w:rFonts w:ascii="Garamond" w:hAnsi="Garamond"/>
        </w:rPr>
        <w:t xml:space="preserve"> </w:t>
      </w:r>
      <w:proofErr w:type="spellStart"/>
      <w:r w:rsidRPr="003D2E04">
        <w:rPr>
          <w:rFonts w:ascii="Garamond" w:hAnsi="Garamond"/>
        </w:rPr>
        <w:t>daqiwuran</w:t>
      </w:r>
      <w:proofErr w:type="spellEnd"/>
      <w:r w:rsidRPr="003D2E04">
        <w:rPr>
          <w:rFonts w:ascii="Garamond" w:hAnsi="Garamond"/>
        </w:rPr>
        <w:t xml:space="preserve"> </w:t>
      </w:r>
      <w:proofErr w:type="spellStart"/>
      <w:r w:rsidRPr="003D2E04">
        <w:rPr>
          <w:rFonts w:ascii="Garamond" w:hAnsi="Garamond"/>
        </w:rPr>
        <w:t>fangzhigongzuo</w:t>
      </w:r>
      <w:proofErr w:type="spellEnd"/>
      <w:r w:rsidRPr="003D2E04">
        <w:rPr>
          <w:rFonts w:ascii="Garamond" w:hAnsi="Garamond"/>
          <w:sz w:val="12"/>
        </w:rPr>
        <w:t xml:space="preserve">¶ </w:t>
      </w:r>
      <w:proofErr w:type="spellStart"/>
      <w:r w:rsidRPr="003D2E04">
        <w:rPr>
          <w:rFonts w:ascii="Garamond" w:hAnsi="Garamond"/>
        </w:rPr>
        <w:t>fangan</w:t>
      </w:r>
      <w:proofErr w:type="spellEnd"/>
      <w:r w:rsidRPr="003D2E04">
        <w:rPr>
          <w:rFonts w:ascii="Garamond" w:hAnsi="Garamond"/>
        </w:rPr>
        <w:t>. 2014. No. 506) and the “Energy-Saving and Emission Reduction: The Action Plan for</w:t>
      </w:r>
      <w:r w:rsidRPr="003D2E04">
        <w:rPr>
          <w:rFonts w:ascii="Garamond" w:hAnsi="Garamond"/>
          <w:sz w:val="12"/>
        </w:rPr>
        <w:t xml:space="preserve">¶ </w:t>
      </w:r>
      <w:r w:rsidRPr="003D2E04">
        <w:rPr>
          <w:rFonts w:ascii="Garamond" w:hAnsi="Garamond"/>
        </w:rPr>
        <w:t>Upgrading and Transforming the Coal-Fired Power Industry for 2014–2020”(</w:t>
      </w:r>
      <w:proofErr w:type="spellStart"/>
      <w:r w:rsidRPr="003D2E04">
        <w:rPr>
          <w:rFonts w:ascii="Garamond" w:hAnsi="Garamond"/>
        </w:rPr>
        <w:t>Meidian</w:t>
      </w:r>
      <w:proofErr w:type="spellEnd"/>
      <w:r w:rsidRPr="003D2E04">
        <w:rPr>
          <w:rFonts w:ascii="Garamond" w:hAnsi="Garamond"/>
        </w:rPr>
        <w:t xml:space="preserve"> </w:t>
      </w:r>
      <w:proofErr w:type="spellStart"/>
      <w:r w:rsidRPr="003D2E04">
        <w:rPr>
          <w:rFonts w:ascii="Garamond" w:hAnsi="Garamond"/>
        </w:rPr>
        <w:t>jieneng</w:t>
      </w:r>
      <w:proofErr w:type="spellEnd"/>
      <w:r w:rsidRPr="003D2E04">
        <w:rPr>
          <w:rFonts w:ascii="Garamond" w:hAnsi="Garamond"/>
        </w:rPr>
        <w:t xml:space="preserve"> </w:t>
      </w:r>
      <w:proofErr w:type="spellStart"/>
      <w:r w:rsidRPr="003D2E04">
        <w:rPr>
          <w:rFonts w:ascii="Garamond" w:hAnsi="Garamond"/>
        </w:rPr>
        <w:t>jianpai</w:t>
      </w:r>
      <w:proofErr w:type="spellEnd"/>
      <w:r w:rsidRPr="003D2E04">
        <w:rPr>
          <w:rFonts w:ascii="Garamond" w:hAnsi="Garamond"/>
          <w:sz w:val="12"/>
        </w:rPr>
        <w:t xml:space="preserve">¶ </w:t>
      </w:r>
      <w:proofErr w:type="spellStart"/>
      <w:r w:rsidRPr="003D2E04">
        <w:rPr>
          <w:rFonts w:ascii="Garamond" w:hAnsi="Garamond"/>
        </w:rPr>
        <w:t>shengji</w:t>
      </w:r>
      <w:proofErr w:type="spellEnd"/>
      <w:r w:rsidRPr="003D2E04">
        <w:rPr>
          <w:rFonts w:ascii="Garamond" w:hAnsi="Garamond"/>
        </w:rPr>
        <w:t xml:space="preserve"> </w:t>
      </w:r>
      <w:proofErr w:type="spellStart"/>
      <w:r w:rsidRPr="003D2E04">
        <w:rPr>
          <w:rFonts w:ascii="Garamond" w:hAnsi="Garamond"/>
        </w:rPr>
        <w:t>yu</w:t>
      </w:r>
      <w:proofErr w:type="spellEnd"/>
      <w:r w:rsidRPr="003D2E04">
        <w:rPr>
          <w:rFonts w:ascii="Garamond" w:hAnsi="Garamond"/>
        </w:rPr>
        <w:t xml:space="preserve"> </w:t>
      </w:r>
      <w:proofErr w:type="spellStart"/>
      <w:r w:rsidRPr="003D2E04">
        <w:rPr>
          <w:rFonts w:ascii="Garamond" w:hAnsi="Garamond"/>
        </w:rPr>
        <w:t>gaizao</w:t>
      </w:r>
      <w:proofErr w:type="spellEnd"/>
      <w:r w:rsidRPr="003D2E04">
        <w:rPr>
          <w:rFonts w:ascii="Garamond" w:hAnsi="Garamond"/>
        </w:rPr>
        <w:t xml:space="preserve"> </w:t>
      </w:r>
      <w:proofErr w:type="spellStart"/>
      <w:r w:rsidRPr="003D2E04">
        <w:rPr>
          <w:rFonts w:ascii="Garamond" w:hAnsi="Garamond"/>
        </w:rPr>
        <w:t>xingdong</w:t>
      </w:r>
      <w:proofErr w:type="spellEnd"/>
      <w:r w:rsidRPr="003D2E04">
        <w:rPr>
          <w:rFonts w:ascii="Garamond" w:hAnsi="Garamond"/>
        </w:rPr>
        <w:t xml:space="preserve"> </w:t>
      </w:r>
      <w:proofErr w:type="spellStart"/>
      <w:r w:rsidRPr="003D2E04">
        <w:rPr>
          <w:rFonts w:ascii="Garamond" w:hAnsi="Garamond"/>
        </w:rPr>
        <w:t>jihua</w:t>
      </w:r>
      <w:proofErr w:type="spellEnd"/>
      <w:r w:rsidRPr="003D2E04">
        <w:rPr>
          <w:rFonts w:ascii="Garamond" w:hAnsi="Garamond"/>
        </w:rPr>
        <w:t>, 2014–2020. 2014. No. 2093)</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14 This refers to enterprises that reached 13,000 tons of carbon dioxide in 2010 or those corporations</w:t>
      </w:r>
      <w:r w:rsidRPr="003D2E04">
        <w:rPr>
          <w:rFonts w:ascii="Garamond" w:hAnsi="Garamond"/>
          <w:sz w:val="12"/>
        </w:rPr>
        <w:t xml:space="preserve">¶ </w:t>
      </w:r>
      <w:r w:rsidRPr="003D2E04">
        <w:rPr>
          <w:rFonts w:ascii="Garamond" w:hAnsi="Garamond"/>
        </w:rPr>
        <w:t xml:space="preserve">whose total energy consumption reached 5,000 tons of standard coal in 2010. </w:t>
      </w:r>
      <w:proofErr w:type="gramStart"/>
      <w:r w:rsidRPr="003D2E04">
        <w:rPr>
          <w:rFonts w:ascii="Garamond" w:hAnsi="Garamond"/>
        </w:rPr>
        <w:t>be</w:t>
      </w:r>
      <w:proofErr w:type="gramEnd"/>
      <w:r w:rsidRPr="003D2E04">
        <w:rPr>
          <w:rFonts w:ascii="Garamond" w:hAnsi="Garamond"/>
        </w:rPr>
        <w:t xml:space="preserve"> terminated by 2015; then, in 2020, another 350 GW of coal power fuel will also be</w:t>
      </w:r>
      <w:r w:rsidRPr="003D2E04">
        <w:rPr>
          <w:rFonts w:ascii="Garamond" w:hAnsi="Garamond"/>
          <w:sz w:val="12"/>
        </w:rPr>
        <w:t xml:space="preserve">¶ </w:t>
      </w:r>
      <w:r w:rsidRPr="003D2E04">
        <w:rPr>
          <w:rFonts w:ascii="Garamond" w:hAnsi="Garamond"/>
        </w:rPr>
        <w:t xml:space="preserve">phased out (Xinhua 2014, as cited in China Daily 2014). </w:t>
      </w:r>
      <w:r w:rsidRPr="003D2E04">
        <w:rPr>
          <w:rStyle w:val="StyleBoldUnderline"/>
          <w:rFonts w:ascii="Garamond" w:hAnsi="Garamond"/>
        </w:rPr>
        <w:t xml:space="preserve">The importance of </w:t>
      </w:r>
      <w:r w:rsidRPr="003D2E04">
        <w:rPr>
          <w:rStyle w:val="StyleBoldUnderline"/>
          <w:rFonts w:ascii="Garamond" w:hAnsi="Garamond"/>
          <w:highlight w:val="cyan"/>
        </w:rPr>
        <w:t>this</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initiative is</w:t>
      </w:r>
      <w:r w:rsidRPr="003D2E04">
        <w:rPr>
          <w:rStyle w:val="StyleBoldUnderline"/>
          <w:rFonts w:ascii="Garamond" w:hAnsi="Garamond"/>
        </w:rPr>
        <w:t xml:space="preserve"> that it is </w:t>
      </w:r>
      <w:r w:rsidRPr="003D2E04">
        <w:rPr>
          <w:rStyle w:val="StyleBoldUnderline"/>
          <w:rFonts w:ascii="Garamond" w:hAnsi="Garamond"/>
          <w:highlight w:val="cyan"/>
        </w:rPr>
        <w:t>an unprecedented way to incrementally phase out the use of coal</w:t>
      </w:r>
      <w:r w:rsidRPr="003D2E04">
        <w:rPr>
          <w:rStyle w:val="StyleBoldUnderline"/>
          <w:rFonts w:ascii="Garamond" w:hAnsi="Garamond"/>
          <w:sz w:val="12"/>
        </w:rPr>
        <w:t xml:space="preserve">¶ </w:t>
      </w:r>
      <w:r w:rsidRPr="003D2E04">
        <w:rPr>
          <w:rStyle w:val="StyleBoldUnderline"/>
          <w:rFonts w:ascii="Garamond" w:hAnsi="Garamond"/>
        </w:rPr>
        <w:t xml:space="preserve">that since Mao’s era has been exalted </w:t>
      </w:r>
      <w:r w:rsidRPr="003D2E04">
        <w:rPr>
          <w:rStyle w:val="StyleBoldUnderline"/>
          <w:rFonts w:ascii="Garamond" w:hAnsi="Garamond"/>
          <w:highlight w:val="cyan"/>
        </w:rPr>
        <w:t>and</w:t>
      </w:r>
      <w:r w:rsidRPr="003D2E04">
        <w:rPr>
          <w:rStyle w:val="StyleBoldUnderline"/>
          <w:rFonts w:ascii="Garamond" w:hAnsi="Garamond"/>
        </w:rPr>
        <w:t xml:space="preserve"> has been considered as </w:t>
      </w:r>
      <w:r w:rsidRPr="003D2E04">
        <w:rPr>
          <w:rStyle w:val="StyleBoldUnderline"/>
          <w:rFonts w:ascii="Garamond" w:hAnsi="Garamond"/>
          <w:highlight w:val="cyan"/>
        </w:rPr>
        <w:t>the only energy</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choice to fulfill</w:t>
      </w:r>
      <w:r w:rsidRPr="003D2E04">
        <w:rPr>
          <w:rStyle w:val="StyleBoldUnderline"/>
          <w:rFonts w:ascii="Garamond" w:hAnsi="Garamond"/>
        </w:rPr>
        <w:t xml:space="preserve"> endogenous </w:t>
      </w:r>
      <w:r w:rsidRPr="003D2E04">
        <w:rPr>
          <w:rStyle w:val="StyleBoldUnderline"/>
          <w:rFonts w:ascii="Garamond" w:hAnsi="Garamond"/>
          <w:highlight w:val="cyan"/>
        </w:rPr>
        <w:t>technological development</w:t>
      </w:r>
      <w:r w:rsidRPr="003D2E04">
        <w:rPr>
          <w:rStyle w:val="StyleBoldUnderline"/>
          <w:rFonts w:ascii="Garamond" w:hAnsi="Garamond"/>
        </w:rPr>
        <w:t>, self-sufficiency of economic</w:t>
      </w:r>
      <w:r w:rsidRPr="003D2E04">
        <w:rPr>
          <w:rStyle w:val="StyleBoldUnderline"/>
          <w:rFonts w:ascii="Garamond" w:hAnsi="Garamond"/>
          <w:sz w:val="12"/>
        </w:rPr>
        <w:t xml:space="preserve">¶ </w:t>
      </w:r>
      <w:r w:rsidRPr="003D2E04">
        <w:rPr>
          <w:rStyle w:val="StyleBoldUnderline"/>
          <w:rFonts w:ascii="Garamond" w:hAnsi="Garamond"/>
        </w:rPr>
        <w:t xml:space="preserve">development, </w:t>
      </w:r>
      <w:r w:rsidRPr="003D2E04">
        <w:rPr>
          <w:rStyle w:val="StyleBoldUnderline"/>
          <w:rFonts w:ascii="Garamond" w:hAnsi="Garamond"/>
          <w:highlight w:val="cyan"/>
        </w:rPr>
        <w:t>and security in China.</w:t>
      </w:r>
      <w:r w:rsidRPr="003D2E04">
        <w:rPr>
          <w:rFonts w:ascii="Garamond" w:hAnsi="Garamond"/>
        </w:rPr>
        <w:t xml:space="preserve"> However, it seems the environmental safety risks</w:t>
      </w:r>
      <w:r w:rsidRPr="003D2E04">
        <w:rPr>
          <w:rFonts w:ascii="Garamond" w:hAnsi="Garamond"/>
          <w:sz w:val="12"/>
        </w:rPr>
        <w:t xml:space="preserve">¶ </w:t>
      </w:r>
      <w:r w:rsidRPr="003D2E04">
        <w:rPr>
          <w:rFonts w:ascii="Garamond" w:hAnsi="Garamond"/>
        </w:rPr>
        <w:t>have compelled the new leaders to realize the stringent necessity to restructure the</w:t>
      </w:r>
      <w:r w:rsidRPr="003D2E04">
        <w:rPr>
          <w:rFonts w:ascii="Garamond" w:hAnsi="Garamond"/>
          <w:sz w:val="12"/>
        </w:rPr>
        <w:t xml:space="preserve">¶ </w:t>
      </w:r>
      <w:r w:rsidRPr="003D2E04">
        <w:rPr>
          <w:rFonts w:ascii="Garamond" w:hAnsi="Garamond"/>
        </w:rPr>
        <w:t>energy structure at the present time. These changes can also be reflected in recent new</w:t>
      </w:r>
      <w:r w:rsidRPr="003D2E04">
        <w:rPr>
          <w:rFonts w:ascii="Garamond" w:hAnsi="Garamond"/>
          <w:sz w:val="12"/>
        </w:rPr>
        <w:t xml:space="preserve">¶ </w:t>
      </w:r>
      <w:r w:rsidRPr="003D2E04">
        <w:rPr>
          <w:rFonts w:ascii="Garamond" w:hAnsi="Garamond"/>
        </w:rPr>
        <w:t>responsibilities taken on by China in international climate politics such as the</w:t>
      </w:r>
      <w:r w:rsidRPr="003D2E04">
        <w:rPr>
          <w:rFonts w:ascii="Garamond" w:hAnsi="Garamond"/>
          <w:sz w:val="12"/>
        </w:rPr>
        <w:t xml:space="preserve">¶ </w:t>
      </w:r>
      <w:r w:rsidRPr="003D2E04">
        <w:rPr>
          <w:rFonts w:ascii="Garamond" w:hAnsi="Garamond"/>
        </w:rPr>
        <w:t>US-China cooperation.</w:t>
      </w:r>
    </w:p>
    <w:p w14:paraId="60461233" w14:textId="77777777" w:rsidR="00CC05F5" w:rsidRPr="003D2E04" w:rsidRDefault="00CC05F5" w:rsidP="00CC05F5">
      <w:pPr>
        <w:rPr>
          <w:rFonts w:ascii="Garamond" w:hAnsi="Garamond"/>
        </w:rPr>
      </w:pPr>
    </w:p>
    <w:p w14:paraId="7B351DDE" w14:textId="77777777" w:rsidR="00CC05F5" w:rsidRPr="003D2E04" w:rsidRDefault="00CC05F5" w:rsidP="00CC05F5">
      <w:pPr>
        <w:rPr>
          <w:rFonts w:ascii="Garamond" w:hAnsi="Garamond"/>
        </w:rPr>
      </w:pPr>
    </w:p>
    <w:p w14:paraId="3FC7CAB4" w14:textId="77777777" w:rsidR="00CC05F5" w:rsidRPr="003D2E04" w:rsidRDefault="00CC05F5" w:rsidP="00CC05F5">
      <w:pPr>
        <w:pStyle w:val="Heading4"/>
        <w:rPr>
          <w:rFonts w:ascii="Garamond" w:hAnsi="Garamond"/>
        </w:rPr>
      </w:pPr>
      <w:r w:rsidRPr="003D2E04">
        <w:rPr>
          <w:rFonts w:ascii="Garamond" w:hAnsi="Garamond"/>
        </w:rPr>
        <w:t xml:space="preserve">EIARTR (Regional restrictions on environmental impact assessment approval) prove effectiveness in environment </w:t>
      </w:r>
    </w:p>
    <w:p w14:paraId="6EB83B5F" w14:textId="77777777" w:rsidR="00CC05F5" w:rsidRPr="003D2E04" w:rsidRDefault="00CC05F5" w:rsidP="00CC05F5">
      <w:pPr>
        <w:rPr>
          <w:rStyle w:val="StyleStyleBold12pt"/>
          <w:rFonts w:ascii="Garamond" w:hAnsi="Garamond"/>
        </w:rPr>
      </w:pPr>
      <w:r w:rsidRPr="003D2E04">
        <w:rPr>
          <w:rStyle w:val="StyleStyleBold12pt"/>
          <w:rFonts w:ascii="Garamond" w:hAnsi="Garamond"/>
        </w:rPr>
        <w:t xml:space="preserve">Zhu, Zhang, Ran, </w:t>
      </w:r>
      <w:proofErr w:type="spellStart"/>
      <w:r w:rsidRPr="003D2E04">
        <w:rPr>
          <w:rStyle w:val="StyleStyleBold12pt"/>
          <w:rFonts w:ascii="Garamond" w:hAnsi="Garamond"/>
        </w:rPr>
        <w:t>Mol</w:t>
      </w:r>
      <w:proofErr w:type="spellEnd"/>
      <w:r w:rsidRPr="003D2E04">
        <w:rPr>
          <w:rStyle w:val="StyleStyleBold12pt"/>
          <w:rFonts w:ascii="Garamond" w:hAnsi="Garamond"/>
        </w:rPr>
        <w:t xml:space="preserve"> 2015</w:t>
      </w:r>
    </w:p>
    <w:p w14:paraId="2CCA9F81" w14:textId="77777777" w:rsidR="00CC05F5" w:rsidRPr="003D2E04" w:rsidRDefault="00CC05F5" w:rsidP="00CC05F5">
      <w:pPr>
        <w:rPr>
          <w:rFonts w:ascii="Garamond" w:hAnsi="Garamond"/>
        </w:rPr>
      </w:pPr>
      <w:r w:rsidRPr="003D2E04">
        <w:rPr>
          <w:rFonts w:ascii="Garamond" w:hAnsi="Garamond"/>
        </w:rPr>
        <w:t xml:space="preserve">Xiao, Law School, Research Center of Civil and Commercial Jurisprudence, </w:t>
      </w:r>
      <w:proofErr w:type="spellStart"/>
      <w:r w:rsidRPr="003D2E04">
        <w:rPr>
          <w:rFonts w:ascii="Garamond" w:hAnsi="Garamond"/>
        </w:rPr>
        <w:t>Renmin</w:t>
      </w:r>
      <w:proofErr w:type="spellEnd"/>
      <w:r w:rsidRPr="003D2E04">
        <w:rPr>
          <w:rFonts w:ascii="Garamond" w:hAnsi="Garamond"/>
        </w:rPr>
        <w:t xml:space="preserve"> University of China, Beijing, China, Lei, School of Environment and Natural Resources, </w:t>
      </w:r>
      <w:proofErr w:type="spellStart"/>
      <w:r w:rsidRPr="003D2E04">
        <w:rPr>
          <w:rFonts w:ascii="Garamond" w:hAnsi="Garamond"/>
        </w:rPr>
        <w:t>Renmin</w:t>
      </w:r>
      <w:proofErr w:type="spellEnd"/>
      <w:r w:rsidRPr="003D2E04">
        <w:rPr>
          <w:rFonts w:ascii="Garamond" w:hAnsi="Garamond"/>
        </w:rPr>
        <w:t xml:space="preserve"> University of China, Beijing, China, Ran, School of International Studies, </w:t>
      </w:r>
      <w:proofErr w:type="spellStart"/>
      <w:r w:rsidRPr="003D2E04">
        <w:rPr>
          <w:rFonts w:ascii="Garamond" w:hAnsi="Garamond"/>
        </w:rPr>
        <w:t>Renmin</w:t>
      </w:r>
      <w:proofErr w:type="spellEnd"/>
      <w:r w:rsidRPr="003D2E04">
        <w:rPr>
          <w:rFonts w:ascii="Garamond" w:hAnsi="Garamond"/>
        </w:rPr>
        <w:t xml:space="preserve"> University of China, Beijing, China, Arthur, Environmental Policy Group, </w:t>
      </w:r>
      <w:proofErr w:type="spellStart"/>
      <w:r w:rsidRPr="003D2E04">
        <w:rPr>
          <w:rFonts w:ascii="Garamond" w:hAnsi="Garamond"/>
        </w:rPr>
        <w:t>Wageningen</w:t>
      </w:r>
      <w:proofErr w:type="spellEnd"/>
      <w:r w:rsidRPr="003D2E04">
        <w:rPr>
          <w:rFonts w:ascii="Garamond" w:hAnsi="Garamond"/>
        </w:rPr>
        <w:t xml:space="preserve"> University, The Netherlands, Regional restrictions on environmental impact assessment approval in</w:t>
      </w:r>
      <w:r w:rsidRPr="003D2E04">
        <w:rPr>
          <w:rFonts w:ascii="Garamond" w:hAnsi="Garamond"/>
          <w:sz w:val="12"/>
        </w:rPr>
        <w:t xml:space="preserve">¶ </w:t>
      </w:r>
      <w:r w:rsidRPr="003D2E04">
        <w:rPr>
          <w:rFonts w:ascii="Garamond" w:hAnsi="Garamond"/>
        </w:rPr>
        <w:t xml:space="preserve">China: the legitimacy of environmental authoritarianism, Journal of Cleaner Production, January 3, 2015, </w:t>
      </w:r>
      <w:hyperlink r:id="rId40" w:history="1">
        <w:r w:rsidRPr="003D2E04">
          <w:rPr>
            <w:rStyle w:val="Hyperlink"/>
            <w:rFonts w:ascii="Garamond" w:hAnsi="Garamond"/>
          </w:rPr>
          <w:t>http://ac.els-cdn.com/S0959652615000074/1-s2.0-S0959652615000074-main.pdf?_tid=0c95eebc-3b03-11e6-9144-00000aacb35e&amp;acdnat=1466879676_c53262ca9fecfea52cd4677384de3964</w:t>
        </w:r>
      </w:hyperlink>
      <w:r w:rsidRPr="003D2E04">
        <w:rPr>
          <w:rFonts w:ascii="Garamond" w:hAnsi="Garamond"/>
        </w:rPr>
        <w:t>, Accessed: June 25, 2016, YDEL</w:t>
      </w:r>
    </w:p>
    <w:p w14:paraId="7455D23B" w14:textId="77777777" w:rsidR="00CC05F5" w:rsidRPr="003D2E04" w:rsidRDefault="00CC05F5" w:rsidP="00CC05F5">
      <w:pPr>
        <w:rPr>
          <w:rFonts w:ascii="Garamond" w:hAnsi="Garamond"/>
        </w:rPr>
      </w:pPr>
    </w:p>
    <w:p w14:paraId="1B6F0E62" w14:textId="77777777" w:rsidR="00CC05F5" w:rsidRPr="003D2E04" w:rsidRDefault="00CC05F5" w:rsidP="00CC05F5">
      <w:pPr>
        <w:rPr>
          <w:rFonts w:ascii="Garamond" w:hAnsi="Garamond"/>
        </w:rPr>
      </w:pPr>
      <w:r w:rsidRPr="003D2E04">
        <w:rPr>
          <w:rFonts w:ascii="Garamond" w:hAnsi="Garamond"/>
        </w:rPr>
        <w:t xml:space="preserve">First, </w:t>
      </w:r>
      <w:r w:rsidRPr="003D2E04">
        <w:rPr>
          <w:rStyle w:val="StyleBoldUnderline"/>
          <w:rFonts w:ascii="Garamond" w:hAnsi="Garamond"/>
          <w:highlight w:val="cyan"/>
        </w:rPr>
        <w:t>EIARTR</w:t>
      </w:r>
      <w:r w:rsidRPr="003D2E04">
        <w:rPr>
          <w:rStyle w:val="StyleBoldUnderline"/>
          <w:rFonts w:ascii="Garamond" w:hAnsi="Garamond"/>
        </w:rPr>
        <w:t xml:space="preserve"> has </w:t>
      </w:r>
      <w:r w:rsidRPr="003D2E04">
        <w:rPr>
          <w:rStyle w:val="StyleBoldUnderline"/>
          <w:rFonts w:ascii="Garamond" w:hAnsi="Garamond"/>
          <w:highlight w:val="cyan"/>
        </w:rPr>
        <w:t>forced</w:t>
      </w:r>
      <w:r w:rsidRPr="003D2E04">
        <w:rPr>
          <w:rStyle w:val="StyleBoldUnderline"/>
          <w:rFonts w:ascii="Garamond" w:hAnsi="Garamond"/>
        </w:rPr>
        <w:t xml:space="preserve"> local </w:t>
      </w:r>
      <w:r w:rsidRPr="003D2E04">
        <w:rPr>
          <w:rStyle w:val="StyleBoldUnderline"/>
          <w:rFonts w:ascii="Garamond" w:hAnsi="Garamond"/>
          <w:highlight w:val="cyan"/>
        </w:rPr>
        <w:t>leaders to attach importance to</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environmental protection and</w:t>
      </w:r>
      <w:r w:rsidRPr="003D2E04">
        <w:rPr>
          <w:rStyle w:val="StyleBoldUnderline"/>
          <w:rFonts w:ascii="Garamond" w:hAnsi="Garamond"/>
        </w:rPr>
        <w:t xml:space="preserve"> has </w:t>
      </w:r>
      <w:r w:rsidRPr="003D2E04">
        <w:rPr>
          <w:rStyle w:val="StyleBoldUnderline"/>
          <w:rFonts w:ascii="Garamond" w:hAnsi="Garamond"/>
          <w:highlight w:val="cyan"/>
        </w:rPr>
        <w:t>changed their behavior</w:t>
      </w:r>
      <w:r w:rsidRPr="003D2E04">
        <w:rPr>
          <w:rStyle w:val="StyleBoldUnderline"/>
          <w:rFonts w:ascii="Garamond" w:hAnsi="Garamond"/>
        </w:rPr>
        <w:t xml:space="preserve"> with</w:t>
      </w:r>
      <w:r w:rsidRPr="003D2E04">
        <w:rPr>
          <w:rStyle w:val="StyleBoldUnderline"/>
          <w:rFonts w:ascii="Garamond" w:hAnsi="Garamond"/>
          <w:sz w:val="12"/>
        </w:rPr>
        <w:t xml:space="preserve">¶ </w:t>
      </w:r>
      <w:r w:rsidRPr="003D2E04">
        <w:rPr>
          <w:rStyle w:val="StyleBoldUnderline"/>
          <w:rFonts w:ascii="Garamond" w:hAnsi="Garamond"/>
        </w:rPr>
        <w:t xml:space="preserve">respect </w:t>
      </w:r>
      <w:r w:rsidRPr="003D2E04">
        <w:rPr>
          <w:rStyle w:val="StyleBoldUnderline"/>
          <w:rFonts w:ascii="Garamond" w:hAnsi="Garamond"/>
          <w:highlight w:val="cyan"/>
        </w:rPr>
        <w:t>to implementation of environmental measures. EIARTR</w:t>
      </w:r>
      <w:r w:rsidRPr="003D2E04">
        <w:rPr>
          <w:rStyle w:val="StyleBoldUnderline"/>
          <w:rFonts w:ascii="Garamond" w:hAnsi="Garamond"/>
        </w:rPr>
        <w:t xml:space="preserve"> has</w:t>
      </w:r>
      <w:r w:rsidRPr="003D2E04">
        <w:rPr>
          <w:rFonts w:ascii="Garamond" w:hAnsi="Garamond"/>
          <w:sz w:val="12"/>
        </w:rPr>
        <w:t xml:space="preserve">¶ </w:t>
      </w:r>
      <w:r w:rsidRPr="003D2E04">
        <w:rPr>
          <w:rFonts w:ascii="Garamond" w:hAnsi="Garamond"/>
        </w:rPr>
        <w:t>touched on the core interest of these local leaders (that is: economic</w:t>
      </w:r>
      <w:r w:rsidRPr="003D2E04">
        <w:rPr>
          <w:rFonts w:ascii="Garamond" w:hAnsi="Garamond"/>
          <w:sz w:val="12"/>
        </w:rPr>
        <w:t xml:space="preserve">¶ </w:t>
      </w:r>
      <w:r w:rsidRPr="003D2E04">
        <w:rPr>
          <w:rFonts w:ascii="Garamond" w:hAnsi="Garamond"/>
        </w:rPr>
        <w:t xml:space="preserve">development in their region) and this has </w:t>
      </w:r>
      <w:r w:rsidRPr="003D2E04">
        <w:rPr>
          <w:rStyle w:val="StyleBoldUnderline"/>
          <w:rFonts w:ascii="Garamond" w:hAnsi="Garamond"/>
          <w:highlight w:val="cyan"/>
        </w:rPr>
        <w:t>enhanced priority</w:t>
      </w:r>
      <w:r w:rsidRPr="003D2E04">
        <w:rPr>
          <w:rStyle w:val="StyleBoldUnderline"/>
          <w:rFonts w:ascii="Garamond" w:hAnsi="Garamond"/>
          <w:sz w:val="12"/>
          <w:highlight w:val="cyan"/>
        </w:rPr>
        <w:t>¶</w:t>
      </w:r>
      <w:r w:rsidRPr="003D2E04">
        <w:rPr>
          <w:rStyle w:val="StyleBoldUnderline"/>
          <w:rFonts w:ascii="Garamond" w:hAnsi="Garamond"/>
          <w:sz w:val="12"/>
        </w:rPr>
        <w:t xml:space="preserve"> </w:t>
      </w:r>
      <w:r w:rsidRPr="003D2E04">
        <w:rPr>
          <w:rStyle w:val="StyleBoldUnderline"/>
          <w:rFonts w:ascii="Garamond" w:hAnsi="Garamond"/>
        </w:rPr>
        <w:t xml:space="preserve">given </w:t>
      </w:r>
      <w:r w:rsidRPr="003D2E04">
        <w:rPr>
          <w:rStyle w:val="StyleBoldUnderline"/>
          <w:rFonts w:ascii="Garamond" w:hAnsi="Garamond"/>
          <w:highlight w:val="cyan"/>
        </w:rPr>
        <w:t>to environmental</w:t>
      </w:r>
      <w:r w:rsidRPr="003D2E04">
        <w:rPr>
          <w:rStyle w:val="StyleBoldUnderline"/>
          <w:rFonts w:ascii="Garamond" w:hAnsi="Garamond"/>
        </w:rPr>
        <w:t xml:space="preserve"> targets and </w:t>
      </w:r>
      <w:r w:rsidRPr="003D2E04">
        <w:rPr>
          <w:rStyle w:val="StyleBoldUnderline"/>
          <w:rFonts w:ascii="Garamond" w:hAnsi="Garamond"/>
          <w:highlight w:val="cyan"/>
        </w:rPr>
        <w:t>standards</w:t>
      </w:r>
      <w:r w:rsidRPr="003D2E04">
        <w:rPr>
          <w:rStyle w:val="StyleBoldUnderline"/>
          <w:rFonts w:ascii="Garamond" w:hAnsi="Garamond"/>
        </w:rPr>
        <w:t>.</w:t>
      </w:r>
      <w:r w:rsidRPr="003D2E04">
        <w:rPr>
          <w:rFonts w:ascii="Garamond" w:hAnsi="Garamond"/>
        </w:rPr>
        <w:t xml:space="preserve"> </w:t>
      </w:r>
      <w:r w:rsidRPr="003D2E04">
        <w:rPr>
          <w:rStyle w:val="StyleBoldUnderline"/>
          <w:rFonts w:ascii="Garamond" w:hAnsi="Garamond"/>
        </w:rPr>
        <w:t>This measure often</w:t>
      </w:r>
      <w:r w:rsidRPr="003D2E04">
        <w:rPr>
          <w:rStyle w:val="StyleBoldUnderline"/>
          <w:rFonts w:ascii="Garamond" w:hAnsi="Garamond"/>
          <w:sz w:val="12"/>
        </w:rPr>
        <w:t xml:space="preserve">¶ </w:t>
      </w:r>
      <w:r w:rsidRPr="003D2E04">
        <w:rPr>
          <w:rStyle w:val="StyleBoldUnderline"/>
          <w:rFonts w:ascii="Garamond" w:hAnsi="Garamond"/>
        </w:rPr>
        <w:t>also came with changed power balances between the different local</w:t>
      </w:r>
      <w:r w:rsidRPr="003D2E04">
        <w:rPr>
          <w:rStyle w:val="StyleBoldUnderline"/>
          <w:rFonts w:ascii="Garamond" w:hAnsi="Garamond"/>
          <w:sz w:val="12"/>
        </w:rPr>
        <w:t xml:space="preserve">¶ </w:t>
      </w:r>
      <w:r w:rsidRPr="003D2E04">
        <w:rPr>
          <w:rStyle w:val="StyleBoldUnderline"/>
          <w:rFonts w:ascii="Garamond" w:hAnsi="Garamond"/>
        </w:rPr>
        <w:t>governmental agencies, often in favor of environmental protection</w:t>
      </w:r>
      <w:r w:rsidRPr="003D2E04">
        <w:rPr>
          <w:rStyle w:val="StyleBoldUnderline"/>
          <w:rFonts w:ascii="Garamond" w:hAnsi="Garamond"/>
          <w:sz w:val="12"/>
        </w:rPr>
        <w:t xml:space="preserve">¶ </w:t>
      </w:r>
      <w:r w:rsidRPr="003D2E04">
        <w:rPr>
          <w:rStyle w:val="StyleBoldUnderline"/>
          <w:rFonts w:ascii="Garamond" w:hAnsi="Garamond"/>
        </w:rPr>
        <w:t>bureaus</w:t>
      </w:r>
      <w:r w:rsidRPr="003D2E04">
        <w:rPr>
          <w:rFonts w:ascii="Garamond" w:hAnsi="Garamond"/>
        </w:rPr>
        <w:t>. For instance, after EIA approval was restricted by Sichuan</w:t>
      </w:r>
      <w:r w:rsidRPr="003D2E04">
        <w:rPr>
          <w:rFonts w:ascii="Garamond" w:hAnsi="Garamond"/>
          <w:sz w:val="12"/>
        </w:rPr>
        <w:t xml:space="preserve">¶ </w:t>
      </w:r>
      <w:r w:rsidRPr="003D2E04">
        <w:rPr>
          <w:rFonts w:ascii="Garamond" w:hAnsi="Garamond"/>
        </w:rPr>
        <w:t xml:space="preserve">provincial EPB in 2006, </w:t>
      </w:r>
      <w:proofErr w:type="spellStart"/>
      <w:r w:rsidRPr="003D2E04">
        <w:rPr>
          <w:rFonts w:ascii="Garamond" w:hAnsi="Garamond"/>
        </w:rPr>
        <w:t>Luzhou</w:t>
      </w:r>
      <w:proofErr w:type="spellEnd"/>
      <w:r w:rsidRPr="003D2E04">
        <w:rPr>
          <w:rFonts w:ascii="Garamond" w:hAnsi="Garamond"/>
        </w:rPr>
        <w:t xml:space="preserve"> municipal government established</w:t>
      </w:r>
      <w:r w:rsidRPr="003D2E04">
        <w:rPr>
          <w:rFonts w:ascii="Garamond" w:hAnsi="Garamond"/>
          <w:sz w:val="12"/>
        </w:rPr>
        <w:t xml:space="preserve">¶ </w:t>
      </w:r>
      <w:r w:rsidRPr="003D2E04">
        <w:rPr>
          <w:rFonts w:ascii="Garamond" w:hAnsi="Garamond"/>
        </w:rPr>
        <w:t>an environmental targets-based assessment system to hold</w:t>
      </w:r>
      <w:r w:rsidRPr="003D2E04">
        <w:rPr>
          <w:rFonts w:ascii="Garamond" w:hAnsi="Garamond"/>
          <w:sz w:val="12"/>
        </w:rPr>
        <w:t xml:space="preserve">¶ </w:t>
      </w:r>
      <w:r w:rsidRPr="003D2E04">
        <w:rPr>
          <w:rFonts w:ascii="Garamond" w:hAnsi="Garamond"/>
        </w:rPr>
        <w:t>administrative and party leaders responsible for not meeting</w:t>
      </w:r>
      <w:r w:rsidRPr="003D2E04">
        <w:rPr>
          <w:rFonts w:ascii="Garamond" w:hAnsi="Garamond"/>
          <w:sz w:val="12"/>
        </w:rPr>
        <w:t xml:space="preserve">¶ </w:t>
      </w:r>
      <w:r w:rsidRPr="003D2E04">
        <w:rPr>
          <w:rFonts w:ascii="Garamond" w:hAnsi="Garamond"/>
        </w:rPr>
        <w:t>environmental targets (</w:t>
      </w:r>
      <w:proofErr w:type="spellStart"/>
      <w:r w:rsidRPr="003D2E04">
        <w:rPr>
          <w:rFonts w:ascii="Garamond" w:hAnsi="Garamond"/>
        </w:rPr>
        <w:t>Luzhou</w:t>
      </w:r>
      <w:proofErr w:type="spellEnd"/>
      <w:r w:rsidRPr="003D2E04">
        <w:rPr>
          <w:rFonts w:ascii="Garamond" w:hAnsi="Garamond"/>
        </w:rPr>
        <w:t xml:space="preserve"> EPB document no. 177, 2006). This</w:t>
      </w:r>
      <w:r w:rsidRPr="003D2E04">
        <w:rPr>
          <w:rFonts w:ascii="Garamond" w:hAnsi="Garamond"/>
          <w:sz w:val="12"/>
        </w:rPr>
        <w:t xml:space="preserve">¶ </w:t>
      </w:r>
      <w:r w:rsidRPr="003D2E04">
        <w:rPr>
          <w:rFonts w:ascii="Garamond" w:hAnsi="Garamond"/>
        </w:rPr>
        <w:t xml:space="preserve">enhanced the power of the local EPB </w:t>
      </w:r>
      <w:proofErr w:type="spellStart"/>
      <w:r w:rsidRPr="003D2E04">
        <w:rPr>
          <w:rFonts w:ascii="Garamond" w:hAnsi="Garamond"/>
        </w:rPr>
        <w:t>vis</w:t>
      </w:r>
      <w:proofErr w:type="spellEnd"/>
      <w:r w:rsidRPr="003D2E04">
        <w:rPr>
          <w:rFonts w:ascii="Garamond" w:hAnsi="Garamond"/>
        </w:rPr>
        <w:t>-a-</w:t>
      </w:r>
      <w:proofErr w:type="spellStart"/>
      <w:r w:rsidRPr="003D2E04">
        <w:rPr>
          <w:rFonts w:ascii="Garamond" w:hAnsi="Garamond"/>
        </w:rPr>
        <w:t>vis</w:t>
      </w:r>
      <w:proofErr w:type="spellEnd"/>
      <w:r w:rsidRPr="003D2E04">
        <w:rPr>
          <w:rFonts w:ascii="Garamond" w:hAnsi="Garamond"/>
        </w:rPr>
        <w:t xml:space="preserve"> their economic </w:t>
      </w:r>
      <w:r w:rsidRPr="003D2E04">
        <w:rPr>
          <w:rFonts w:ascii="Garamond" w:hAnsi="Garamond"/>
          <w:sz w:val="12"/>
        </w:rPr>
        <w:t xml:space="preserve">¶ </w:t>
      </w:r>
      <w:r w:rsidRPr="003D2E04">
        <w:rPr>
          <w:rFonts w:ascii="Garamond" w:hAnsi="Garamond"/>
        </w:rPr>
        <w:t xml:space="preserve">counterparts. According to Pan </w:t>
      </w:r>
      <w:proofErr w:type="spellStart"/>
      <w:r w:rsidRPr="003D2E04">
        <w:rPr>
          <w:rFonts w:ascii="Garamond" w:hAnsi="Garamond"/>
        </w:rPr>
        <w:t>Yue</w:t>
      </w:r>
      <w:proofErr w:type="spellEnd"/>
      <w:r w:rsidRPr="003D2E04">
        <w:rPr>
          <w:rFonts w:ascii="Garamond" w:hAnsi="Garamond"/>
        </w:rPr>
        <w:t xml:space="preserve">, the then deputy </w:t>
      </w:r>
      <w:proofErr w:type="spellStart"/>
      <w:r w:rsidRPr="003D2E04">
        <w:rPr>
          <w:rFonts w:ascii="Garamond" w:hAnsi="Garamond"/>
        </w:rPr>
        <w:t>directorgeneral</w:t>
      </w:r>
      <w:proofErr w:type="spellEnd"/>
      <w:r w:rsidRPr="003D2E04">
        <w:rPr>
          <w:rFonts w:ascii="Garamond" w:hAnsi="Garamond"/>
          <w:sz w:val="12"/>
        </w:rPr>
        <w:t xml:space="preserve">¶ </w:t>
      </w:r>
      <w:r w:rsidRPr="003D2E04">
        <w:rPr>
          <w:rFonts w:ascii="Garamond" w:hAnsi="Garamond"/>
        </w:rPr>
        <w:t>of SEPA, “the three-month EIARTR in 2007 achieved</w:t>
      </w:r>
      <w:r w:rsidRPr="003D2E04">
        <w:rPr>
          <w:rFonts w:ascii="Garamond" w:hAnsi="Garamond"/>
          <w:sz w:val="12"/>
        </w:rPr>
        <w:t xml:space="preserve">¶ </w:t>
      </w:r>
      <w:r w:rsidRPr="003D2E04">
        <w:rPr>
          <w:rFonts w:ascii="Garamond" w:hAnsi="Garamond"/>
        </w:rPr>
        <w:t xml:space="preserve">much more than any previous enforcement campaign of EIA. </w:t>
      </w:r>
      <w:r w:rsidRPr="003D2E04">
        <w:rPr>
          <w:rStyle w:val="StyleBoldUnderline"/>
          <w:rFonts w:ascii="Garamond" w:hAnsi="Garamond"/>
          <w:highlight w:val="cyan"/>
        </w:rPr>
        <w:t>It not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only solved</w:t>
      </w:r>
      <w:r w:rsidRPr="003D2E04">
        <w:rPr>
          <w:rStyle w:val="StyleBoldUnderline"/>
          <w:rFonts w:ascii="Garamond" w:hAnsi="Garamond"/>
        </w:rPr>
        <w:t xml:space="preserve"> some serious </w:t>
      </w:r>
      <w:r w:rsidRPr="003D2E04">
        <w:rPr>
          <w:rStyle w:val="StyleBoldUnderline"/>
          <w:rFonts w:ascii="Garamond" w:hAnsi="Garamond"/>
          <w:highlight w:val="cyan"/>
        </w:rPr>
        <w:t>environmental problems</w:t>
      </w:r>
      <w:r w:rsidRPr="003D2E04">
        <w:rPr>
          <w:rStyle w:val="StyleBoldUnderline"/>
          <w:rFonts w:ascii="Garamond" w:hAnsi="Garamond"/>
        </w:rPr>
        <w:t xml:space="preserve"> left over by</w:t>
      </w:r>
      <w:r w:rsidRPr="003D2E04">
        <w:rPr>
          <w:rStyle w:val="StyleBoldUnderline"/>
          <w:rFonts w:ascii="Garamond" w:hAnsi="Garamond"/>
          <w:sz w:val="12"/>
        </w:rPr>
        <w:t xml:space="preserve">¶ </w:t>
      </w:r>
      <w:r w:rsidRPr="003D2E04">
        <w:rPr>
          <w:rStyle w:val="StyleBoldUnderline"/>
          <w:rFonts w:ascii="Garamond" w:hAnsi="Garamond"/>
        </w:rPr>
        <w:t xml:space="preserve">history, </w:t>
      </w:r>
      <w:r w:rsidRPr="003D2E04">
        <w:rPr>
          <w:rStyle w:val="StyleBoldUnderline"/>
          <w:rFonts w:ascii="Garamond" w:hAnsi="Garamond"/>
          <w:highlight w:val="cyan"/>
        </w:rPr>
        <w:t>but</w:t>
      </w:r>
      <w:r w:rsidRPr="003D2E04">
        <w:rPr>
          <w:rStyle w:val="StyleBoldUnderline"/>
          <w:rFonts w:ascii="Garamond" w:hAnsi="Garamond"/>
        </w:rPr>
        <w:t xml:space="preserve"> also </w:t>
      </w:r>
      <w:r w:rsidRPr="003D2E04">
        <w:rPr>
          <w:rStyle w:val="StyleBoldUnderline"/>
          <w:rFonts w:ascii="Garamond" w:hAnsi="Garamond"/>
          <w:highlight w:val="cyan"/>
        </w:rPr>
        <w:t>forced local governments to change the track of</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development and accelerated the industrial transformation towards</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sustainable development”</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Fonts w:ascii="Garamond" w:hAnsi="Garamond"/>
        </w:rPr>
        <w:t>13</w:t>
      </w:r>
      <w:r w:rsidRPr="003D2E04">
        <w:rPr>
          <w:rFonts w:ascii="Garamond" w:hAnsi="Garamond"/>
          <w:sz w:val="12"/>
        </w:rPr>
        <w:t xml:space="preserve">¶ </w:t>
      </w:r>
      <w:r w:rsidRPr="003D2E04">
        <w:rPr>
          <w:rStyle w:val="StyleBoldUnderline"/>
          <w:rFonts w:ascii="Garamond" w:hAnsi="Garamond"/>
        </w:rPr>
        <w:t>Second, in the regions affected by EIA restriction the capacity of</w:t>
      </w:r>
      <w:r w:rsidRPr="003D2E04">
        <w:rPr>
          <w:rStyle w:val="StyleBoldUnderline"/>
          <w:rFonts w:ascii="Garamond" w:hAnsi="Garamond"/>
          <w:sz w:val="12"/>
        </w:rPr>
        <w:t xml:space="preserve">¶ </w:t>
      </w:r>
      <w:r w:rsidRPr="003D2E04">
        <w:rPr>
          <w:rStyle w:val="StyleBoldUnderline"/>
          <w:rFonts w:ascii="Garamond" w:hAnsi="Garamond"/>
        </w:rPr>
        <w:t>local environmental</w:t>
      </w:r>
      <w:r w:rsidRPr="003D2E04">
        <w:rPr>
          <w:rFonts w:ascii="Garamond" w:hAnsi="Garamond"/>
        </w:rPr>
        <w:t xml:space="preserve"> (or rather: EIA</w:t>
      </w:r>
      <w:r w:rsidRPr="003D2E04">
        <w:rPr>
          <w:rStyle w:val="StyleBoldUnderline"/>
          <w:rFonts w:ascii="Garamond" w:hAnsi="Garamond"/>
        </w:rPr>
        <w:t xml:space="preserve">) </w:t>
      </w:r>
      <w:r w:rsidRPr="003D2E04">
        <w:rPr>
          <w:rStyle w:val="StyleBoldUnderline"/>
          <w:rFonts w:ascii="Garamond" w:hAnsi="Garamond"/>
          <w:highlight w:val="cyan"/>
        </w:rPr>
        <w:t>law enforcement staff was</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strengthened</w:t>
      </w:r>
      <w:r w:rsidRPr="003D2E04">
        <w:rPr>
          <w:rStyle w:val="StyleBoldUnderline"/>
          <w:rFonts w:ascii="Garamond" w:hAnsi="Garamond"/>
        </w:rPr>
        <w:t xml:space="preserve"> and enhanced, </w:t>
      </w:r>
      <w:r w:rsidRPr="003D2E04">
        <w:rPr>
          <w:rStyle w:val="StyleBoldUnderline"/>
          <w:rFonts w:ascii="Garamond" w:hAnsi="Garamond"/>
          <w:highlight w:val="cyan"/>
        </w:rPr>
        <w:t>and the environmental budget</w:t>
      </w:r>
      <w:r w:rsidRPr="003D2E04">
        <w:rPr>
          <w:rStyle w:val="StyleBoldUnderline"/>
          <w:rFonts w:ascii="Garamond" w:hAnsi="Garamond"/>
        </w:rPr>
        <w:t xml:space="preserve"> of the</w:t>
      </w:r>
      <w:r w:rsidRPr="003D2E04">
        <w:rPr>
          <w:rStyle w:val="StyleBoldUnderline"/>
          <w:rFonts w:ascii="Garamond" w:hAnsi="Garamond"/>
          <w:sz w:val="12"/>
        </w:rPr>
        <w:t xml:space="preserve">¶ </w:t>
      </w:r>
      <w:r w:rsidRPr="003D2E04">
        <w:rPr>
          <w:rStyle w:val="StyleBoldUnderline"/>
          <w:rFonts w:ascii="Garamond" w:hAnsi="Garamond"/>
        </w:rPr>
        <w:t xml:space="preserve">local EPB </w:t>
      </w:r>
      <w:r w:rsidRPr="003D2E04">
        <w:rPr>
          <w:rStyle w:val="StyleBoldUnderline"/>
          <w:rFonts w:ascii="Garamond" w:hAnsi="Garamond"/>
          <w:highlight w:val="cyan"/>
        </w:rPr>
        <w:t>was increased</w:t>
      </w:r>
      <w:r w:rsidRPr="003D2E04">
        <w:rPr>
          <w:rFonts w:ascii="Garamond" w:hAnsi="Garamond"/>
        </w:rPr>
        <w:t xml:space="preserve"> 9(both for staff and monitoring equipment).</w:t>
      </w:r>
      <w:r w:rsidRPr="003D2E04">
        <w:rPr>
          <w:rFonts w:ascii="Garamond" w:hAnsi="Garamond"/>
          <w:sz w:val="12"/>
        </w:rPr>
        <w:t xml:space="preserve">¶ </w:t>
      </w:r>
      <w:r w:rsidRPr="003D2E04">
        <w:rPr>
          <w:rFonts w:ascii="Garamond" w:hAnsi="Garamond"/>
        </w:rPr>
        <w:t xml:space="preserve">For instance, in the case of </w:t>
      </w:r>
      <w:proofErr w:type="spellStart"/>
      <w:r w:rsidRPr="003D2E04">
        <w:rPr>
          <w:rFonts w:ascii="Garamond" w:hAnsi="Garamond"/>
        </w:rPr>
        <w:t>Luzhou</w:t>
      </w:r>
      <w:proofErr w:type="spellEnd"/>
      <w:r w:rsidRPr="003D2E04">
        <w:rPr>
          <w:rFonts w:ascii="Garamond" w:hAnsi="Garamond"/>
        </w:rPr>
        <w:t xml:space="preserve"> the municipal government</w:t>
      </w:r>
      <w:r w:rsidRPr="003D2E04">
        <w:rPr>
          <w:rFonts w:ascii="Garamond" w:hAnsi="Garamond"/>
          <w:sz w:val="12"/>
        </w:rPr>
        <w:t xml:space="preserve">¶ </w:t>
      </w:r>
      <w:r w:rsidRPr="003D2E04">
        <w:rPr>
          <w:rFonts w:ascii="Garamond" w:hAnsi="Garamond"/>
        </w:rPr>
        <w:t>immediately approved the additional employment of 4 EPB staff</w:t>
      </w:r>
      <w:r w:rsidRPr="003D2E04">
        <w:rPr>
          <w:rFonts w:ascii="Garamond" w:hAnsi="Garamond"/>
          <w:sz w:val="12"/>
        </w:rPr>
        <w:t xml:space="preserve">¶ </w:t>
      </w:r>
      <w:r w:rsidRPr="003D2E04">
        <w:rPr>
          <w:rFonts w:ascii="Garamond" w:hAnsi="Garamond"/>
        </w:rPr>
        <w:t>and planned to appoint an additional 10 staff members to enhance</w:t>
      </w:r>
      <w:r w:rsidRPr="003D2E04">
        <w:rPr>
          <w:rFonts w:ascii="Garamond" w:hAnsi="Garamond"/>
          <w:sz w:val="12"/>
        </w:rPr>
        <w:t xml:space="preserve">¶ </w:t>
      </w:r>
      <w:r w:rsidRPr="003D2E04">
        <w:rPr>
          <w:rFonts w:ascii="Garamond" w:hAnsi="Garamond"/>
        </w:rPr>
        <w:t>environmental investigation and supervision, which did materialize.</w:t>
      </w:r>
      <w:r w:rsidRPr="003D2E04">
        <w:rPr>
          <w:rFonts w:ascii="Garamond" w:hAnsi="Garamond"/>
          <w:sz w:val="12"/>
        </w:rPr>
        <w:t xml:space="preserve">¶ </w:t>
      </w:r>
      <w:r w:rsidRPr="003D2E04">
        <w:rPr>
          <w:rFonts w:ascii="Garamond" w:hAnsi="Garamond"/>
        </w:rPr>
        <w:t>At the same time, budgets for both operation and equipment</w:t>
      </w:r>
      <w:r w:rsidRPr="003D2E04">
        <w:rPr>
          <w:rFonts w:ascii="Garamond" w:hAnsi="Garamond"/>
          <w:sz w:val="12"/>
        </w:rPr>
        <w:t xml:space="preserve">¶ </w:t>
      </w:r>
      <w:r w:rsidRPr="003D2E04">
        <w:rPr>
          <w:rFonts w:ascii="Garamond" w:hAnsi="Garamond"/>
        </w:rPr>
        <w:t>were increased (</w:t>
      </w:r>
      <w:proofErr w:type="spellStart"/>
      <w:r w:rsidRPr="003D2E04">
        <w:rPr>
          <w:rFonts w:ascii="Garamond" w:hAnsi="Garamond"/>
        </w:rPr>
        <w:t>Luzhou</w:t>
      </w:r>
      <w:proofErr w:type="spellEnd"/>
      <w:r w:rsidRPr="003D2E04">
        <w:rPr>
          <w:rFonts w:ascii="Garamond" w:hAnsi="Garamond"/>
        </w:rPr>
        <w:t xml:space="preserve"> EPB document no. 177, 2006).</w:t>
      </w:r>
      <w:r w:rsidRPr="003D2E04">
        <w:rPr>
          <w:rFonts w:ascii="Garamond" w:hAnsi="Garamond"/>
          <w:sz w:val="12"/>
        </w:rPr>
        <w:t xml:space="preserve">¶ </w:t>
      </w:r>
      <w:r w:rsidRPr="003D2E04">
        <w:rPr>
          <w:rFonts w:ascii="Garamond" w:hAnsi="Garamond"/>
        </w:rPr>
        <w:t xml:space="preserve">Third, </w:t>
      </w:r>
      <w:r w:rsidRPr="003D2E04">
        <w:rPr>
          <w:rStyle w:val="StyleBoldUnderline"/>
          <w:rFonts w:ascii="Garamond" w:hAnsi="Garamond"/>
        </w:rPr>
        <w:t>EIARTR did temporarily stop industrial investment in</w:t>
      </w:r>
      <w:r w:rsidRPr="003D2E04">
        <w:rPr>
          <w:rStyle w:val="StyleBoldUnderline"/>
          <w:rFonts w:ascii="Garamond" w:hAnsi="Garamond"/>
          <w:sz w:val="12"/>
        </w:rPr>
        <w:t xml:space="preserve">¶ </w:t>
      </w:r>
      <w:r w:rsidRPr="003D2E04">
        <w:rPr>
          <w:rStyle w:val="StyleBoldUnderline"/>
          <w:rFonts w:ascii="Garamond" w:hAnsi="Garamond"/>
        </w:rPr>
        <w:t>polluting industries and projects,</w:t>
      </w:r>
      <w:r w:rsidRPr="003D2E04">
        <w:rPr>
          <w:rFonts w:ascii="Garamond" w:hAnsi="Garamond"/>
        </w:rPr>
        <w:t xml:space="preserve"> but it is unclear what the longer</w:t>
      </w:r>
      <w:r w:rsidRPr="003D2E04">
        <w:rPr>
          <w:rFonts w:ascii="Garamond" w:hAnsi="Garamond"/>
          <w:sz w:val="12"/>
        </w:rPr>
        <w:t xml:space="preserve">¶ </w:t>
      </w:r>
      <w:r w:rsidRPr="003D2E04">
        <w:rPr>
          <w:rFonts w:ascii="Garamond" w:hAnsi="Garamond"/>
        </w:rPr>
        <w:t>term environmental effects have been. After lifting the restrictions</w:t>
      </w:r>
      <w:r w:rsidRPr="003D2E04">
        <w:rPr>
          <w:rFonts w:ascii="Garamond" w:hAnsi="Garamond"/>
          <w:sz w:val="12"/>
        </w:rPr>
        <w:t xml:space="preserve">¶ </w:t>
      </w:r>
      <w:r w:rsidRPr="003D2E04">
        <w:rPr>
          <w:rFonts w:ascii="Garamond" w:hAnsi="Garamond"/>
        </w:rPr>
        <w:t>industrial investment and output often increased more than before</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but it is unclear whether this industrial output was of a different,</w:t>
      </w:r>
      <w:r w:rsidRPr="003D2E04">
        <w:rPr>
          <w:rFonts w:ascii="Garamond" w:hAnsi="Garamond"/>
          <w:sz w:val="12"/>
        </w:rPr>
        <w:t xml:space="preserve">¶ </w:t>
      </w:r>
      <w:r w:rsidRPr="003D2E04">
        <w:rPr>
          <w:rFonts w:ascii="Garamond" w:hAnsi="Garamond"/>
        </w:rPr>
        <w:t xml:space="preserve">less polluting, nature. For instance, the EIA restrictions in </w:t>
      </w:r>
      <w:proofErr w:type="spellStart"/>
      <w:r w:rsidRPr="003D2E04">
        <w:rPr>
          <w:rFonts w:ascii="Garamond" w:hAnsi="Garamond"/>
        </w:rPr>
        <w:t>Luzhou</w:t>
      </w:r>
      <w:proofErr w:type="spellEnd"/>
      <w:r w:rsidRPr="003D2E04">
        <w:rPr>
          <w:rFonts w:ascii="Garamond" w:hAnsi="Garamond"/>
          <w:sz w:val="12"/>
        </w:rPr>
        <w:t xml:space="preserve">¶ </w:t>
      </w:r>
      <w:r w:rsidRPr="003D2E04">
        <w:rPr>
          <w:rFonts w:ascii="Garamond" w:hAnsi="Garamond"/>
        </w:rPr>
        <w:t>lasted for two months (26 December 2006 to 26 February 2007)</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and came together with a major set-back in industrial investments,</w:t>
      </w:r>
      <w:r w:rsidRPr="003D2E04">
        <w:rPr>
          <w:rFonts w:ascii="Garamond" w:hAnsi="Garamond"/>
          <w:sz w:val="12"/>
        </w:rPr>
        <w:t xml:space="preserve">¶ </w:t>
      </w:r>
      <w:r w:rsidRPr="003D2E04">
        <w:rPr>
          <w:rFonts w:ascii="Garamond" w:hAnsi="Garamond"/>
        </w:rPr>
        <w:t>and even a small set back in industrial output growth during these</w:t>
      </w:r>
      <w:r w:rsidRPr="003D2E04">
        <w:rPr>
          <w:rFonts w:ascii="Garamond" w:hAnsi="Garamond"/>
          <w:sz w:val="12"/>
        </w:rPr>
        <w:t xml:space="preserve">¶ </w:t>
      </w:r>
      <w:r w:rsidRPr="003D2E04">
        <w:rPr>
          <w:rFonts w:ascii="Garamond" w:hAnsi="Garamond"/>
        </w:rPr>
        <w:t>months. But during the two months after that period, industrial</w:t>
      </w:r>
      <w:r w:rsidRPr="003D2E04">
        <w:rPr>
          <w:rFonts w:ascii="Garamond" w:hAnsi="Garamond"/>
          <w:sz w:val="12"/>
        </w:rPr>
        <w:t xml:space="preserve">¶ </w:t>
      </w:r>
      <w:r w:rsidRPr="003D2E04">
        <w:rPr>
          <w:rFonts w:ascii="Garamond" w:hAnsi="Garamond"/>
        </w:rPr>
        <w:t>investment was higher than before the restrictions, as was industrial</w:t>
      </w:r>
      <w:r w:rsidRPr="003D2E04">
        <w:rPr>
          <w:rFonts w:ascii="Garamond" w:hAnsi="Garamond"/>
          <w:sz w:val="12"/>
        </w:rPr>
        <w:t xml:space="preserve">¶ </w:t>
      </w:r>
      <w:r w:rsidRPr="003D2E04">
        <w:rPr>
          <w:rFonts w:ascii="Garamond" w:hAnsi="Garamond"/>
        </w:rPr>
        <w:t>output growth.14 However, it is not possible to relate these</w:t>
      </w:r>
      <w:r w:rsidRPr="003D2E04">
        <w:rPr>
          <w:rFonts w:ascii="Garamond" w:hAnsi="Garamond"/>
          <w:sz w:val="12"/>
        </w:rPr>
        <w:t xml:space="preserve">¶ </w:t>
      </w:r>
      <w:r w:rsidRPr="003D2E04">
        <w:rPr>
          <w:rFonts w:ascii="Garamond" w:hAnsi="Garamond"/>
        </w:rPr>
        <w:t>changes in industrial investment and output causally to changes in</w:t>
      </w:r>
      <w:r w:rsidRPr="003D2E04">
        <w:rPr>
          <w:rFonts w:ascii="Garamond" w:hAnsi="Garamond"/>
          <w:sz w:val="12"/>
        </w:rPr>
        <w:t xml:space="preserve">¶ </w:t>
      </w:r>
      <w:r w:rsidRPr="003D2E04">
        <w:rPr>
          <w:rFonts w:ascii="Garamond" w:hAnsi="Garamond"/>
        </w:rPr>
        <w:t>environmental performance</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 xml:space="preserve">Fourth, some </w:t>
      </w:r>
      <w:r w:rsidRPr="003D2E04">
        <w:rPr>
          <w:rStyle w:val="StyleBoldUnderline"/>
          <w:rFonts w:ascii="Garamond" w:hAnsi="Garamond"/>
          <w:highlight w:val="cyan"/>
        </w:rPr>
        <w:t>environmental targets were achieved</w:t>
      </w:r>
      <w:r w:rsidRPr="003D2E04">
        <w:rPr>
          <w:rStyle w:val="StyleBoldUnderline"/>
          <w:rFonts w:ascii="Garamond" w:hAnsi="Garamond"/>
        </w:rPr>
        <w:t xml:space="preserve"> to a certain</w:t>
      </w:r>
      <w:r w:rsidRPr="003D2E04">
        <w:rPr>
          <w:rStyle w:val="StyleBoldUnderline"/>
          <w:rFonts w:ascii="Garamond" w:hAnsi="Garamond"/>
          <w:sz w:val="12"/>
        </w:rPr>
        <w:t xml:space="preserve">¶ </w:t>
      </w:r>
      <w:r w:rsidRPr="003D2E04">
        <w:rPr>
          <w:rStyle w:val="StyleBoldUnderline"/>
          <w:rFonts w:ascii="Garamond" w:hAnsi="Garamond"/>
        </w:rPr>
        <w:t xml:space="preserve">extent </w:t>
      </w:r>
      <w:r w:rsidRPr="003D2E04">
        <w:rPr>
          <w:rStyle w:val="StyleBoldUnderline"/>
          <w:rFonts w:ascii="Garamond" w:hAnsi="Garamond"/>
          <w:highlight w:val="cyan"/>
        </w:rPr>
        <w:t>through applying EIARTR</w:t>
      </w:r>
      <w:r w:rsidRPr="003D2E04">
        <w:rPr>
          <w:rStyle w:val="StyleBoldUnderline"/>
          <w:rFonts w:ascii="Garamond" w:hAnsi="Garamond"/>
        </w:rPr>
        <w:t>, especially when the EIA restriction</w:t>
      </w:r>
      <w:r w:rsidRPr="003D2E04">
        <w:rPr>
          <w:rStyle w:val="StyleBoldUnderline"/>
          <w:rFonts w:ascii="Garamond" w:hAnsi="Garamond"/>
          <w:sz w:val="12"/>
        </w:rPr>
        <w:t xml:space="preserve">¶ </w:t>
      </w:r>
      <w:r w:rsidRPr="003D2E04">
        <w:rPr>
          <w:rStyle w:val="StyleBoldUnderline"/>
          <w:rFonts w:ascii="Garamond" w:hAnsi="Garamond"/>
        </w:rPr>
        <w:t>aimed at major environmental accidents in the region.</w:t>
      </w:r>
      <w:r w:rsidRPr="003D2E04">
        <w:rPr>
          <w:rFonts w:ascii="Garamond" w:hAnsi="Garamond"/>
        </w:rPr>
        <w:t xml:space="preserve"> For</w:t>
      </w:r>
      <w:r w:rsidRPr="003D2E04">
        <w:rPr>
          <w:rFonts w:ascii="Garamond" w:hAnsi="Garamond"/>
          <w:sz w:val="12"/>
        </w:rPr>
        <w:t xml:space="preserve">¶ </w:t>
      </w:r>
      <w:r w:rsidRPr="003D2E04">
        <w:rPr>
          <w:rFonts w:ascii="Garamond" w:hAnsi="Garamond"/>
        </w:rPr>
        <w:t xml:space="preserve">instance, MEP imposed the EIA restriction to </w:t>
      </w:r>
      <w:proofErr w:type="spellStart"/>
      <w:r w:rsidRPr="003D2E04">
        <w:rPr>
          <w:rFonts w:ascii="Garamond" w:hAnsi="Garamond"/>
        </w:rPr>
        <w:t>Huzhou</w:t>
      </w:r>
      <w:proofErr w:type="spellEnd"/>
      <w:r w:rsidRPr="003D2E04">
        <w:rPr>
          <w:rFonts w:ascii="Garamond" w:hAnsi="Garamond"/>
        </w:rPr>
        <w:t xml:space="preserve"> municipality</w:t>
      </w:r>
      <w:r w:rsidRPr="003D2E04">
        <w:rPr>
          <w:rFonts w:ascii="Garamond" w:hAnsi="Garamond"/>
          <w:sz w:val="12"/>
        </w:rPr>
        <w:t xml:space="preserve">¶ </w:t>
      </w:r>
      <w:r w:rsidRPr="003D2E04">
        <w:rPr>
          <w:rFonts w:ascii="Garamond" w:hAnsi="Garamond"/>
        </w:rPr>
        <w:t>in 2011 following a major lead pollution accident. MEP required</w:t>
      </w:r>
      <w:r w:rsidRPr="003D2E04">
        <w:rPr>
          <w:rFonts w:ascii="Garamond" w:hAnsi="Garamond"/>
          <w:sz w:val="12"/>
        </w:rPr>
        <w:t xml:space="preserve">¶ </w:t>
      </w:r>
      <w:r w:rsidRPr="003D2E04">
        <w:rPr>
          <w:rFonts w:ascii="Garamond" w:hAnsi="Garamond"/>
        </w:rPr>
        <w:t xml:space="preserve">Zhejiang provincial EPB to ensure that </w:t>
      </w:r>
      <w:proofErr w:type="spellStart"/>
      <w:r w:rsidRPr="003D2E04">
        <w:rPr>
          <w:rFonts w:ascii="Garamond" w:hAnsi="Garamond"/>
        </w:rPr>
        <w:t>Huzhou</w:t>
      </w:r>
      <w:proofErr w:type="spellEnd"/>
      <w:r w:rsidRPr="003D2E04">
        <w:rPr>
          <w:rFonts w:ascii="Garamond" w:hAnsi="Garamond"/>
        </w:rPr>
        <w:t xml:space="preserve"> government</w:t>
      </w:r>
      <w:r w:rsidRPr="003D2E04">
        <w:rPr>
          <w:rFonts w:ascii="Garamond" w:hAnsi="Garamond"/>
          <w:sz w:val="12"/>
        </w:rPr>
        <w:t xml:space="preserve">¶ </w:t>
      </w:r>
      <w:r w:rsidRPr="003D2E04">
        <w:rPr>
          <w:rFonts w:ascii="Garamond" w:hAnsi="Garamond"/>
        </w:rPr>
        <w:t>investigated and punished the responsible enterprises and scrutinized</w:t>
      </w:r>
      <w:r w:rsidRPr="003D2E04">
        <w:rPr>
          <w:rFonts w:ascii="Garamond" w:hAnsi="Garamond"/>
          <w:sz w:val="12"/>
        </w:rPr>
        <w:t xml:space="preserve">¶ </w:t>
      </w:r>
      <w:r w:rsidRPr="003D2E04">
        <w:rPr>
          <w:rFonts w:ascii="Garamond" w:hAnsi="Garamond"/>
        </w:rPr>
        <w:t>all enterprises involved in heavy metals. Enterprises that did</w:t>
      </w:r>
      <w:r w:rsidRPr="003D2E04">
        <w:rPr>
          <w:rFonts w:ascii="Garamond" w:hAnsi="Garamond"/>
          <w:sz w:val="12"/>
        </w:rPr>
        <w:t xml:space="preserve">¶ </w:t>
      </w:r>
      <w:r w:rsidRPr="003D2E04">
        <w:rPr>
          <w:rFonts w:ascii="Garamond" w:hAnsi="Garamond"/>
        </w:rPr>
        <w:t xml:space="preserve">not have an EIA or did not implement the EIA adequately </w:t>
      </w:r>
      <w:proofErr w:type="gramStart"/>
      <w:r w:rsidRPr="003D2E04">
        <w:rPr>
          <w:rFonts w:ascii="Garamond" w:hAnsi="Garamond"/>
        </w:rPr>
        <w:t>had</w:t>
      </w:r>
      <w:proofErr w:type="gramEnd"/>
      <w:r w:rsidRPr="003D2E04">
        <w:rPr>
          <w:rFonts w:ascii="Garamond" w:hAnsi="Garamond"/>
        </w:rPr>
        <w:t xml:space="preserve"> to</w:t>
      </w:r>
      <w:r w:rsidRPr="003D2E04">
        <w:rPr>
          <w:rFonts w:ascii="Garamond" w:hAnsi="Garamond"/>
          <w:sz w:val="12"/>
        </w:rPr>
        <w:t xml:space="preserve">¶ </w:t>
      </w:r>
      <w:r w:rsidRPr="003D2E04">
        <w:rPr>
          <w:rFonts w:ascii="Garamond" w:hAnsi="Garamond"/>
        </w:rPr>
        <w:t xml:space="preserve">stop operations. And </w:t>
      </w:r>
      <w:r w:rsidRPr="003D2E04">
        <w:rPr>
          <w:rStyle w:val="StyleBoldUnderline"/>
          <w:rFonts w:ascii="Garamond" w:hAnsi="Garamond"/>
        </w:rPr>
        <w:t>the most severe environmental pollution</w:t>
      </w:r>
      <w:r w:rsidRPr="003D2E04">
        <w:rPr>
          <w:rStyle w:val="StyleBoldUnderline"/>
          <w:rFonts w:ascii="Garamond" w:hAnsi="Garamond"/>
          <w:sz w:val="12"/>
        </w:rPr>
        <w:t xml:space="preserve">¶ </w:t>
      </w:r>
      <w:r w:rsidRPr="003D2E04">
        <w:rPr>
          <w:rStyle w:val="StyleBoldUnderline"/>
          <w:rFonts w:ascii="Garamond" w:hAnsi="Garamond"/>
        </w:rPr>
        <w:t>problems with most complaints had to be addressed before the set</w:t>
      </w:r>
      <w:r w:rsidRPr="003D2E04">
        <w:rPr>
          <w:rStyle w:val="StyleBoldUnderline"/>
          <w:rFonts w:ascii="Garamond" w:hAnsi="Garamond"/>
          <w:sz w:val="12"/>
        </w:rPr>
        <w:t xml:space="preserve">¶ </w:t>
      </w:r>
      <w:r w:rsidRPr="003D2E04">
        <w:rPr>
          <w:rStyle w:val="StyleBoldUnderline"/>
          <w:rFonts w:ascii="Garamond" w:hAnsi="Garamond"/>
        </w:rPr>
        <w:t>deadline and the responsible persons had to be punished</w:t>
      </w:r>
      <w:r w:rsidRPr="003D2E04">
        <w:rPr>
          <w:rFonts w:ascii="Garamond" w:hAnsi="Garamond"/>
        </w:rPr>
        <w:t xml:space="preserve"> (MEP</w:t>
      </w:r>
      <w:r w:rsidRPr="003D2E04">
        <w:rPr>
          <w:rFonts w:ascii="Garamond" w:hAnsi="Garamond"/>
          <w:sz w:val="12"/>
        </w:rPr>
        <w:t xml:space="preserve">¶ </w:t>
      </w:r>
      <w:r w:rsidRPr="003D2E04">
        <w:rPr>
          <w:rFonts w:ascii="Garamond" w:hAnsi="Garamond"/>
        </w:rPr>
        <w:t>document no.584, 2011). In MEP's notice to Zhejiang provincial EPB</w:t>
      </w:r>
      <w:r w:rsidRPr="003D2E04">
        <w:rPr>
          <w:rFonts w:ascii="Garamond" w:hAnsi="Garamond"/>
          <w:sz w:val="12"/>
        </w:rPr>
        <w:t xml:space="preserve">¶ </w:t>
      </w:r>
      <w:r w:rsidRPr="003D2E04">
        <w:rPr>
          <w:rFonts w:ascii="Garamond" w:hAnsi="Garamond"/>
        </w:rPr>
        <w:t>on lifting the restriction, MEP argued that based on the on-site</w:t>
      </w:r>
      <w:r w:rsidRPr="003D2E04">
        <w:rPr>
          <w:rFonts w:ascii="Garamond" w:hAnsi="Garamond"/>
          <w:sz w:val="12"/>
        </w:rPr>
        <w:t xml:space="preserve">¶ </w:t>
      </w:r>
      <w:r w:rsidRPr="003D2E04">
        <w:rPr>
          <w:rFonts w:ascii="Garamond" w:hAnsi="Garamond"/>
        </w:rPr>
        <w:t xml:space="preserve">investigations and checks by both of them, MEP trusted that </w:t>
      </w:r>
      <w:proofErr w:type="spellStart"/>
      <w:r w:rsidRPr="003D2E04">
        <w:rPr>
          <w:rFonts w:ascii="Garamond" w:hAnsi="Garamond"/>
        </w:rPr>
        <w:t>Huzhou</w:t>
      </w:r>
      <w:proofErr w:type="spellEnd"/>
      <w:r w:rsidRPr="003D2E04">
        <w:rPr>
          <w:rFonts w:ascii="Garamond" w:hAnsi="Garamond"/>
          <w:sz w:val="12"/>
        </w:rPr>
        <w:t xml:space="preserve">¶ </w:t>
      </w:r>
      <w:r w:rsidRPr="003D2E04">
        <w:rPr>
          <w:rFonts w:ascii="Garamond" w:hAnsi="Garamond"/>
        </w:rPr>
        <w:t>had met the required conditions for lifting the restriction</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 xml:space="preserve">Hence, </w:t>
      </w:r>
      <w:r w:rsidRPr="003D2E04">
        <w:rPr>
          <w:rStyle w:val="StyleBoldUnderline"/>
          <w:rFonts w:ascii="Garamond" w:hAnsi="Garamond"/>
        </w:rPr>
        <w:t>this would indeed point at a significant environmental</w:t>
      </w:r>
      <w:r w:rsidRPr="003D2E04">
        <w:rPr>
          <w:rStyle w:val="StyleBoldUnderline"/>
          <w:rFonts w:ascii="Garamond" w:hAnsi="Garamond"/>
          <w:sz w:val="12"/>
        </w:rPr>
        <w:t xml:space="preserve">¶ </w:t>
      </w:r>
      <w:r w:rsidRPr="003D2E04">
        <w:rPr>
          <w:rStyle w:val="StyleBoldUnderline"/>
          <w:rFonts w:ascii="Garamond" w:hAnsi="Garamond"/>
        </w:rPr>
        <w:t>improvement and an effective instrument to obtain such improvements</w:t>
      </w:r>
      <w:r w:rsidRPr="003D2E04">
        <w:rPr>
          <w:rStyle w:val="StyleBoldUnderline"/>
          <w:rFonts w:ascii="Garamond" w:hAnsi="Garamond"/>
          <w:sz w:val="12"/>
        </w:rPr>
        <w:t xml:space="preserve">¶ </w:t>
      </w:r>
      <w:r w:rsidRPr="003D2E04">
        <w:rPr>
          <w:rFonts w:ascii="Garamond" w:hAnsi="Garamond"/>
        </w:rPr>
        <w:t>(MEP document no. 1267, 2011).</w:t>
      </w:r>
      <w:r w:rsidRPr="003D2E04">
        <w:rPr>
          <w:rFonts w:ascii="Garamond" w:hAnsi="Garamond"/>
          <w:sz w:val="12"/>
        </w:rPr>
        <w:t xml:space="preserve">¶ </w:t>
      </w:r>
      <w:r w:rsidRPr="003D2E04">
        <w:rPr>
          <w:rFonts w:ascii="Garamond" w:hAnsi="Garamond"/>
        </w:rPr>
        <w:t xml:space="preserve">Fifth, one could also imagine that frequent application of </w:t>
      </w:r>
      <w:r w:rsidRPr="003D2E04">
        <w:rPr>
          <w:rStyle w:val="StyleBoldUnderline"/>
          <w:rFonts w:ascii="Garamond" w:hAnsi="Garamond"/>
          <w:highlight w:val="cyan"/>
        </w:rPr>
        <w:t>EIARTR</w:t>
      </w:r>
      <w:r w:rsidRPr="003D2E04">
        <w:rPr>
          <w:rStyle w:val="StyleBoldUnderline"/>
          <w:rFonts w:ascii="Garamond" w:hAnsi="Garamond"/>
          <w:sz w:val="12"/>
        </w:rPr>
        <w:t xml:space="preserve">¶ </w:t>
      </w:r>
      <w:r w:rsidRPr="003D2E04">
        <w:rPr>
          <w:rStyle w:val="StyleBoldUnderline"/>
          <w:rFonts w:ascii="Garamond" w:hAnsi="Garamond"/>
        </w:rPr>
        <w:t xml:space="preserve">may </w:t>
      </w:r>
      <w:r w:rsidRPr="003D2E04">
        <w:rPr>
          <w:rStyle w:val="StyleBoldUnderline"/>
          <w:rFonts w:ascii="Garamond" w:hAnsi="Garamond"/>
          <w:highlight w:val="cyan"/>
        </w:rPr>
        <w:t>result in a preventive effect towards</w:t>
      </w:r>
      <w:r w:rsidRPr="003D2E04">
        <w:rPr>
          <w:rStyle w:val="StyleBoldUnderline"/>
          <w:rFonts w:ascii="Garamond" w:hAnsi="Garamond"/>
        </w:rPr>
        <w:t xml:space="preserve"> local and </w:t>
      </w:r>
      <w:r w:rsidRPr="003D2E04">
        <w:rPr>
          <w:rStyle w:val="StyleBoldUnderline"/>
          <w:rFonts w:ascii="Garamond" w:hAnsi="Garamond"/>
          <w:highlight w:val="cyan"/>
        </w:rPr>
        <w:t>provincial</w:t>
      </w:r>
      <w:r w:rsidRPr="003D2E04">
        <w:rPr>
          <w:rStyle w:val="StyleBoldUnderline"/>
          <w:rFonts w:ascii="Garamond" w:hAnsi="Garamond"/>
          <w:sz w:val="12"/>
        </w:rPr>
        <w:t xml:space="preserve">¶ </w:t>
      </w:r>
      <w:r w:rsidRPr="003D2E04">
        <w:rPr>
          <w:rStyle w:val="StyleBoldUnderline"/>
          <w:rFonts w:ascii="Garamond" w:hAnsi="Garamond"/>
          <w:highlight w:val="cyan"/>
        </w:rPr>
        <w:t>governments</w:t>
      </w:r>
      <w:r w:rsidRPr="003D2E04">
        <w:rPr>
          <w:rStyle w:val="StyleBoldUnderline"/>
          <w:rFonts w:ascii="Garamond" w:hAnsi="Garamond"/>
        </w:rPr>
        <w:t xml:space="preserve">. The possibility of being targeted for </w:t>
      </w:r>
      <w:r w:rsidRPr="003D2E04">
        <w:rPr>
          <w:rStyle w:val="StyleBoldUnderline"/>
          <w:rFonts w:ascii="Garamond" w:hAnsi="Garamond"/>
          <w:highlight w:val="cyan"/>
        </w:rPr>
        <w:t>EIA restrictions</w:t>
      </w:r>
      <w:r w:rsidRPr="003D2E04">
        <w:rPr>
          <w:rStyle w:val="StyleBoldUnderline"/>
          <w:rFonts w:ascii="Garamond" w:hAnsi="Garamond"/>
          <w:sz w:val="12"/>
        </w:rPr>
        <w:t xml:space="preserve">¶ </w:t>
      </w:r>
      <w:r w:rsidRPr="003D2E04">
        <w:rPr>
          <w:rStyle w:val="StyleBoldUnderline"/>
          <w:rFonts w:ascii="Garamond" w:hAnsi="Garamond"/>
        </w:rPr>
        <w:t xml:space="preserve">in their jurisdiction might </w:t>
      </w:r>
      <w:r w:rsidRPr="003D2E04">
        <w:rPr>
          <w:rStyle w:val="StyleBoldUnderline"/>
          <w:rFonts w:ascii="Garamond" w:hAnsi="Garamond"/>
          <w:highlight w:val="cyan"/>
        </w:rPr>
        <w:t>lead</w:t>
      </w:r>
      <w:r w:rsidRPr="003D2E04">
        <w:rPr>
          <w:rStyle w:val="StyleBoldUnderline"/>
          <w:rFonts w:ascii="Garamond" w:hAnsi="Garamond"/>
        </w:rPr>
        <w:t xml:space="preserve"> local </w:t>
      </w:r>
      <w:r w:rsidRPr="003D2E04">
        <w:rPr>
          <w:rStyle w:val="StyleBoldUnderline"/>
          <w:rFonts w:ascii="Garamond" w:hAnsi="Garamond"/>
          <w:highlight w:val="cyan"/>
        </w:rPr>
        <w:t>leaders to take action</w:t>
      </w:r>
      <w:r w:rsidRPr="003D2E04">
        <w:rPr>
          <w:rStyle w:val="StyleBoldUnderline"/>
          <w:rFonts w:ascii="Garamond" w:hAnsi="Garamond"/>
        </w:rPr>
        <w:t xml:space="preserve"> to prevent</w:t>
      </w:r>
      <w:r w:rsidRPr="003D2E04">
        <w:rPr>
          <w:rStyle w:val="StyleBoldUnderline"/>
          <w:rFonts w:ascii="Garamond" w:hAnsi="Garamond"/>
          <w:sz w:val="12"/>
        </w:rPr>
        <w:t xml:space="preserve">¶ </w:t>
      </w:r>
      <w:r w:rsidRPr="003D2E04">
        <w:rPr>
          <w:rStyle w:val="StyleBoldUnderline"/>
          <w:rFonts w:ascii="Garamond" w:hAnsi="Garamond"/>
        </w:rPr>
        <w:t>a condition where EIA restriction could be enforced upon</w:t>
      </w:r>
      <w:r w:rsidRPr="003D2E04">
        <w:rPr>
          <w:rStyle w:val="StyleBoldUnderline"/>
          <w:rFonts w:ascii="Garamond" w:hAnsi="Garamond"/>
          <w:sz w:val="12"/>
        </w:rPr>
        <w:t xml:space="preserve">¶ </w:t>
      </w:r>
      <w:r w:rsidRPr="003D2E04">
        <w:rPr>
          <w:rStyle w:val="StyleBoldUnderline"/>
          <w:rFonts w:ascii="Garamond" w:hAnsi="Garamond"/>
        </w:rPr>
        <w:t>them</w:t>
      </w:r>
      <w:r w:rsidRPr="003D2E04">
        <w:rPr>
          <w:rFonts w:ascii="Garamond" w:hAnsi="Garamond"/>
        </w:rPr>
        <w:t>. It is rather difficult to prove such a preventive effect and no</w:t>
      </w:r>
      <w:r w:rsidRPr="003D2E04">
        <w:rPr>
          <w:rFonts w:ascii="Garamond" w:hAnsi="Garamond"/>
          <w:sz w:val="12"/>
        </w:rPr>
        <w:t xml:space="preserve">¶ </w:t>
      </w:r>
      <w:r w:rsidRPr="003D2E04">
        <w:rPr>
          <w:rFonts w:ascii="Garamond" w:hAnsi="Garamond"/>
        </w:rPr>
        <w:t>such indications have been found yet. A sound legal basis of these</w:t>
      </w:r>
      <w:r w:rsidRPr="003D2E04">
        <w:rPr>
          <w:rFonts w:ascii="Garamond" w:hAnsi="Garamond"/>
          <w:sz w:val="12"/>
        </w:rPr>
        <w:t xml:space="preserve">¶ </w:t>
      </w:r>
      <w:r w:rsidRPr="003D2E04">
        <w:rPr>
          <w:rFonts w:ascii="Garamond" w:hAnsi="Garamond"/>
        </w:rPr>
        <w:t>measures, implementation of transparency, apply a longer time</w:t>
      </w:r>
      <w:r w:rsidRPr="003D2E04">
        <w:rPr>
          <w:rFonts w:ascii="Garamond" w:hAnsi="Garamond"/>
          <w:sz w:val="12"/>
        </w:rPr>
        <w:t xml:space="preserve">¶ </w:t>
      </w:r>
      <w:r w:rsidRPr="003D2E04">
        <w:rPr>
          <w:rFonts w:ascii="Garamond" w:hAnsi="Garamond"/>
        </w:rPr>
        <w:t>period and more experience with EIARTR makes such preventive</w:t>
      </w:r>
      <w:r w:rsidRPr="003D2E04">
        <w:rPr>
          <w:rFonts w:ascii="Garamond" w:hAnsi="Garamond"/>
          <w:sz w:val="12"/>
        </w:rPr>
        <w:t xml:space="preserve">¶ </w:t>
      </w:r>
      <w:r w:rsidRPr="003D2E04">
        <w:rPr>
          <w:rFonts w:ascii="Garamond" w:hAnsi="Garamond"/>
        </w:rPr>
        <w:t>behavior of local environmental authorities more likely.</w:t>
      </w:r>
    </w:p>
    <w:p w14:paraId="0E877D47" w14:textId="77777777" w:rsidR="00CC05F5" w:rsidRPr="003D2E04" w:rsidRDefault="00CC05F5" w:rsidP="00CC05F5">
      <w:pPr>
        <w:rPr>
          <w:rFonts w:ascii="Garamond" w:hAnsi="Garamond"/>
        </w:rPr>
      </w:pPr>
    </w:p>
    <w:p w14:paraId="70A87420" w14:textId="77777777" w:rsidR="00CC05F5" w:rsidRPr="003D2E04" w:rsidRDefault="00CC05F5" w:rsidP="00CC05F5">
      <w:pPr>
        <w:rPr>
          <w:rFonts w:ascii="Garamond" w:hAnsi="Garamond"/>
        </w:rPr>
      </w:pPr>
    </w:p>
    <w:p w14:paraId="097BD30F" w14:textId="77777777" w:rsidR="00CC05F5" w:rsidRPr="003D2E04" w:rsidRDefault="00CC05F5" w:rsidP="00CC05F5">
      <w:pPr>
        <w:rPr>
          <w:rFonts w:ascii="Garamond" w:hAnsi="Garamond"/>
        </w:rPr>
      </w:pPr>
    </w:p>
    <w:p w14:paraId="70893723" w14:textId="77777777" w:rsidR="00CC05F5" w:rsidRPr="003D2E04" w:rsidRDefault="00CC05F5" w:rsidP="00CC05F5">
      <w:pPr>
        <w:pStyle w:val="Heading4"/>
        <w:rPr>
          <w:rFonts w:ascii="Garamond" w:hAnsi="Garamond"/>
        </w:rPr>
      </w:pPr>
      <w:r w:rsidRPr="003D2E04">
        <w:rPr>
          <w:rFonts w:ascii="Garamond" w:hAnsi="Garamond"/>
        </w:rPr>
        <w:t>Authoritarianism solves emissions – elites work with the government to instill enforce regulatory policies</w:t>
      </w:r>
    </w:p>
    <w:p w14:paraId="5B15393E" w14:textId="77777777" w:rsidR="00CC05F5" w:rsidRPr="003D2E04" w:rsidRDefault="00CC05F5" w:rsidP="00CC05F5">
      <w:pPr>
        <w:rPr>
          <w:rStyle w:val="StyleStyleBold12pt"/>
          <w:rFonts w:ascii="Garamond" w:hAnsi="Garamond"/>
        </w:rPr>
      </w:pPr>
      <w:r w:rsidRPr="003D2E04">
        <w:rPr>
          <w:rStyle w:val="StyleStyleBold12pt"/>
          <w:rFonts w:ascii="Garamond" w:hAnsi="Garamond"/>
        </w:rPr>
        <w:t>Gilley, 2012</w:t>
      </w:r>
    </w:p>
    <w:p w14:paraId="5841DF5B" w14:textId="77777777" w:rsidR="00CC05F5" w:rsidRPr="003D2E04" w:rsidRDefault="00CC05F5" w:rsidP="00CC05F5">
      <w:pPr>
        <w:rPr>
          <w:rFonts w:ascii="Garamond" w:hAnsi="Garamond"/>
          <w:sz w:val="14"/>
          <w:szCs w:val="14"/>
        </w:rPr>
      </w:pPr>
      <w:r w:rsidRPr="003D2E04">
        <w:rPr>
          <w:rFonts w:ascii="Garamond" w:hAnsi="Garamond"/>
          <w:sz w:val="14"/>
          <w:szCs w:val="14"/>
        </w:rPr>
        <w:t>Bruce, (Ph.D. 2008, Princeton University) is an Associate Professor of Political Science. His research centers on democracy, legitimacy, climate change, and global politics, and he is a specialist on the comparative politics of China and Asia. He is the author of four university-press books, including The Right to Rule: How States Win and Lose Legitimacy (2009) and China's Democratic Future (2004) in addition to several co-edited volumes. His articles have appeared in Foreign Affairs, Comparative Political Studies, environmental politics, Politics and Policy, Democratization, and the European Journal of Political Research. A member of the editorial boards of the Journal of Democracy and the Journal of Contemporary China, Professor Gilley has received grants from the Smith-Richardson Foundation and the Taiwan Foundation for Democracy. He was a Commonwealth Scholar at Oxford University from 1989 to 1991 and a Woodrow Wilson Scholar at Princeton University from 2004 to 2006, “Authoritarian environmentalism and China’s response to climate¶ Change,” Environmental Politics¶ Vol. 21, No. 2, March 2012, 287–307, Accessed: June 26, 2016, YDEL</w:t>
      </w:r>
    </w:p>
    <w:p w14:paraId="72228C1C" w14:textId="77777777" w:rsidR="00CC05F5" w:rsidRPr="003D2E04" w:rsidRDefault="00CC05F5" w:rsidP="00CC05F5">
      <w:pPr>
        <w:rPr>
          <w:rFonts w:ascii="Garamond" w:hAnsi="Garamond"/>
        </w:rPr>
      </w:pPr>
      <w:r w:rsidRPr="003D2E04">
        <w:rPr>
          <w:rFonts w:ascii="Garamond" w:hAnsi="Garamond"/>
          <w:sz w:val="12"/>
        </w:rPr>
        <w:t xml:space="preserve">¶ </w:t>
      </w:r>
      <w:r w:rsidRPr="003D2E04">
        <w:rPr>
          <w:rFonts w:ascii="Garamond" w:hAnsi="Garamond"/>
        </w:rPr>
        <w:t>Following policy analysis models used elsewhere (</w:t>
      </w:r>
      <w:proofErr w:type="spellStart"/>
      <w:r w:rsidRPr="003D2E04">
        <w:rPr>
          <w:rFonts w:ascii="Garamond" w:hAnsi="Garamond"/>
        </w:rPr>
        <w:t>Haug</w:t>
      </w:r>
      <w:proofErr w:type="spellEnd"/>
      <w:r w:rsidRPr="003D2E04">
        <w:rPr>
          <w:rFonts w:ascii="Garamond" w:hAnsi="Garamond"/>
        </w:rPr>
        <w:t xml:space="preserve"> et al. 2010), policy</w:t>
      </w:r>
      <w:r w:rsidRPr="003D2E04">
        <w:rPr>
          <w:rFonts w:ascii="Garamond" w:hAnsi="Garamond"/>
          <w:sz w:val="12"/>
        </w:rPr>
        <w:t xml:space="preserve">¶ </w:t>
      </w:r>
      <w:r w:rsidRPr="003D2E04">
        <w:rPr>
          <w:rFonts w:ascii="Garamond" w:hAnsi="Garamond"/>
        </w:rPr>
        <w:t>can be divided into three parts: outputs, implementation, and outcomes</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Style w:val="StyleBoldUnderline"/>
          <w:rFonts w:ascii="Garamond" w:hAnsi="Garamond"/>
        </w:rPr>
        <w:t>The key policy output is the emissions intensity reduction policy</w:t>
      </w:r>
      <w:r w:rsidRPr="003D2E04">
        <w:rPr>
          <w:rFonts w:ascii="Garamond" w:hAnsi="Garamond"/>
        </w:rPr>
        <w:t xml:space="preserve"> (40–45%</w:t>
      </w:r>
      <w:r w:rsidRPr="003D2E04">
        <w:rPr>
          <w:rFonts w:ascii="Garamond" w:hAnsi="Garamond"/>
          <w:sz w:val="12"/>
        </w:rPr>
        <w:t xml:space="preserve">¶ </w:t>
      </w:r>
      <w:r w:rsidRPr="003D2E04">
        <w:rPr>
          <w:rFonts w:ascii="Garamond" w:hAnsi="Garamond"/>
        </w:rPr>
        <w:t xml:space="preserve">by 2020 compared to 2005) announced in 2009. </w:t>
      </w:r>
      <w:r w:rsidRPr="003D2E04">
        <w:rPr>
          <w:rStyle w:val="StyleBoldUnderline"/>
          <w:rFonts w:ascii="Garamond" w:hAnsi="Garamond"/>
        </w:rPr>
        <w:t xml:space="preserve">Several economic </w:t>
      </w:r>
      <w:r w:rsidRPr="003D2E04">
        <w:rPr>
          <w:rStyle w:val="StyleBoldUnderline"/>
          <w:rFonts w:ascii="Garamond" w:hAnsi="Garamond"/>
          <w:highlight w:val="cyan"/>
        </w:rPr>
        <w:t>studies</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conclude</w:t>
      </w:r>
      <w:r w:rsidRPr="003D2E04">
        <w:rPr>
          <w:rStyle w:val="StyleBoldUnderline"/>
          <w:rFonts w:ascii="Garamond" w:hAnsi="Garamond"/>
        </w:rPr>
        <w:t xml:space="preserve"> </w:t>
      </w:r>
      <w:r w:rsidRPr="003D2E04">
        <w:rPr>
          <w:rStyle w:val="StyleBoldUnderline"/>
          <w:rFonts w:ascii="Garamond" w:hAnsi="Garamond"/>
          <w:highlight w:val="cyan"/>
        </w:rPr>
        <w:t>that</w:t>
      </w:r>
      <w:r w:rsidRPr="003D2E04">
        <w:rPr>
          <w:rStyle w:val="StyleBoldUnderline"/>
          <w:rFonts w:ascii="Garamond" w:hAnsi="Garamond"/>
        </w:rPr>
        <w:t xml:space="preserve"> absolute </w:t>
      </w:r>
      <w:r w:rsidRPr="003D2E04">
        <w:rPr>
          <w:rStyle w:val="StyleBoldUnderline"/>
          <w:rFonts w:ascii="Garamond" w:hAnsi="Garamond"/>
          <w:highlight w:val="cyan"/>
        </w:rPr>
        <w:t>emissions in China could be controlled without reducing</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 xml:space="preserve">growth because of </w:t>
      </w:r>
      <w:r w:rsidRPr="003D2E04">
        <w:rPr>
          <w:rStyle w:val="StyleBoldUnderline"/>
          <w:rFonts w:ascii="Garamond" w:hAnsi="Garamond"/>
        </w:rPr>
        <w:t xml:space="preserve">the country’s </w:t>
      </w:r>
      <w:r w:rsidRPr="003D2E04">
        <w:rPr>
          <w:rStyle w:val="StyleBoldUnderline"/>
          <w:rFonts w:ascii="Garamond" w:hAnsi="Garamond"/>
          <w:highlight w:val="cyan"/>
        </w:rPr>
        <w:t xml:space="preserve">low levels of energy efficiency and </w:t>
      </w:r>
      <w:r w:rsidRPr="003D2E04">
        <w:rPr>
          <w:rStyle w:val="StyleBoldUnderline"/>
          <w:rFonts w:ascii="Garamond" w:hAnsi="Garamond"/>
        </w:rPr>
        <w:t xml:space="preserve">its </w:t>
      </w:r>
      <w:r w:rsidRPr="003D2E04">
        <w:rPr>
          <w:rStyle w:val="StyleBoldUnderline"/>
          <w:rFonts w:ascii="Garamond" w:hAnsi="Garamond"/>
          <w:highlight w:val="cyan"/>
        </w:rPr>
        <w:t>high</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carbon energy mix</w:t>
      </w:r>
      <w:r w:rsidRPr="003D2E04">
        <w:rPr>
          <w:rFonts w:ascii="Garamond" w:hAnsi="Garamond"/>
        </w:rPr>
        <w:t xml:space="preserve"> (50% more CO2 intensive than other newly-</w:t>
      </w:r>
      <w:proofErr w:type="spellStart"/>
      <w:r w:rsidRPr="003D2E04">
        <w:rPr>
          <w:rFonts w:ascii="Garamond" w:hAnsi="Garamond"/>
        </w:rPr>
        <w:t>industrialising</w:t>
      </w:r>
      <w:proofErr w:type="spellEnd"/>
      <w:r w:rsidRPr="003D2E04">
        <w:rPr>
          <w:rFonts w:ascii="Garamond" w:hAnsi="Garamond"/>
          <w:sz w:val="12"/>
        </w:rPr>
        <w:t xml:space="preserve">¶ </w:t>
      </w:r>
      <w:r w:rsidRPr="003D2E04">
        <w:rPr>
          <w:rFonts w:ascii="Garamond" w:hAnsi="Garamond"/>
        </w:rPr>
        <w:t>countries (NICs)) (</w:t>
      </w:r>
      <w:proofErr w:type="spellStart"/>
      <w:r w:rsidRPr="003D2E04">
        <w:rPr>
          <w:rFonts w:ascii="Garamond" w:hAnsi="Garamond"/>
        </w:rPr>
        <w:t>Steckel</w:t>
      </w:r>
      <w:proofErr w:type="spellEnd"/>
      <w:r w:rsidRPr="003D2E04">
        <w:rPr>
          <w:rFonts w:ascii="Garamond" w:hAnsi="Garamond"/>
        </w:rPr>
        <w:t xml:space="preserve"> et al. 2011). In other words, </w:t>
      </w:r>
      <w:r w:rsidRPr="003D2E04">
        <w:rPr>
          <w:rStyle w:val="StyleBoldUnderline"/>
          <w:rFonts w:ascii="Garamond" w:hAnsi="Garamond"/>
        </w:rPr>
        <w:t>higher emissions and</w:t>
      </w:r>
      <w:r w:rsidRPr="003D2E04">
        <w:rPr>
          <w:rStyle w:val="StyleBoldUnderline"/>
          <w:rFonts w:ascii="Garamond" w:hAnsi="Garamond"/>
          <w:sz w:val="12"/>
        </w:rPr>
        <w:t xml:space="preserve">¶ </w:t>
      </w:r>
      <w:r w:rsidRPr="003D2E04">
        <w:rPr>
          <w:rStyle w:val="StyleBoldUnderline"/>
          <w:rFonts w:ascii="Garamond" w:hAnsi="Garamond"/>
        </w:rPr>
        <w:t xml:space="preserve">energy </w:t>
      </w:r>
      <w:proofErr w:type="gramStart"/>
      <w:r w:rsidRPr="003D2E04">
        <w:rPr>
          <w:rStyle w:val="StyleBoldUnderline"/>
          <w:rFonts w:ascii="Garamond" w:hAnsi="Garamond"/>
        </w:rPr>
        <w:t>use in China are</w:t>
      </w:r>
      <w:proofErr w:type="gramEnd"/>
      <w:r w:rsidRPr="003D2E04">
        <w:rPr>
          <w:rStyle w:val="StyleBoldUnderline"/>
          <w:rFonts w:ascii="Garamond" w:hAnsi="Garamond"/>
        </w:rPr>
        <w:t xml:space="preserve"> not required for continued economic growth</w:t>
      </w:r>
      <w:r w:rsidRPr="003D2E04">
        <w:rPr>
          <w:rFonts w:ascii="Garamond" w:hAnsi="Garamond"/>
        </w:rPr>
        <w:t xml:space="preserve"> (Zhang</w:t>
      </w:r>
      <w:r w:rsidRPr="003D2E04">
        <w:rPr>
          <w:rFonts w:ascii="Garamond" w:hAnsi="Garamond"/>
          <w:sz w:val="12"/>
        </w:rPr>
        <w:t xml:space="preserve">¶ </w:t>
      </w:r>
      <w:r w:rsidRPr="003D2E04">
        <w:rPr>
          <w:rFonts w:ascii="Garamond" w:hAnsi="Garamond"/>
        </w:rPr>
        <w:t xml:space="preserve">and Cheng 2009, Wang et al. 2010, Zhang 2010, Fan 2011). </w:t>
      </w:r>
      <w:r w:rsidRPr="003D2E04">
        <w:rPr>
          <w:rStyle w:val="StyleBoldUnderline"/>
          <w:rFonts w:ascii="Garamond" w:hAnsi="Garamond"/>
        </w:rPr>
        <w:t>Thus, an optimal</w:t>
      </w:r>
      <w:r w:rsidRPr="003D2E04">
        <w:rPr>
          <w:rStyle w:val="StyleBoldUnderline"/>
          <w:rFonts w:ascii="Garamond" w:hAnsi="Garamond"/>
          <w:sz w:val="12"/>
        </w:rPr>
        <w:t xml:space="preserve">¶ </w:t>
      </w:r>
      <w:r w:rsidRPr="003D2E04">
        <w:rPr>
          <w:rStyle w:val="StyleBoldUnderline"/>
          <w:rFonts w:ascii="Garamond" w:hAnsi="Garamond"/>
        </w:rPr>
        <w:t>policy would have set an absolute emissions cap prior to 2030 to be achieved</w:t>
      </w:r>
      <w:r w:rsidRPr="003D2E04">
        <w:rPr>
          <w:rStyle w:val="StyleBoldUnderline"/>
          <w:rFonts w:ascii="Garamond" w:hAnsi="Garamond"/>
          <w:sz w:val="12"/>
        </w:rPr>
        <w:t xml:space="preserve">¶ </w:t>
      </w:r>
      <w:r w:rsidRPr="003D2E04">
        <w:rPr>
          <w:rStyle w:val="StyleBoldUnderline"/>
          <w:rFonts w:ascii="Garamond" w:hAnsi="Garamond"/>
        </w:rPr>
        <w:t>through energy efficiency and structural shifts away from energy-intensive</w:t>
      </w:r>
      <w:r w:rsidRPr="003D2E04">
        <w:rPr>
          <w:rStyle w:val="StyleBoldUnderline"/>
          <w:rFonts w:ascii="Garamond" w:hAnsi="Garamond"/>
          <w:sz w:val="12"/>
        </w:rPr>
        <w:t xml:space="preserve">¶ </w:t>
      </w:r>
      <w:r w:rsidRPr="003D2E04">
        <w:rPr>
          <w:rStyle w:val="StyleBoldUnderline"/>
          <w:rFonts w:ascii="Garamond" w:hAnsi="Garamond"/>
        </w:rPr>
        <w:t xml:space="preserve">industry and carbon-intensive energy. </w:t>
      </w:r>
      <w:r w:rsidRPr="003D2E04">
        <w:rPr>
          <w:rFonts w:ascii="Garamond" w:hAnsi="Garamond"/>
        </w:rPr>
        <w:t>Even assuming some deadweight costs in</w:t>
      </w:r>
      <w:r w:rsidRPr="003D2E04">
        <w:rPr>
          <w:rFonts w:ascii="Garamond" w:hAnsi="Garamond"/>
          <w:sz w:val="12"/>
        </w:rPr>
        <w:t xml:space="preserve">¶ </w:t>
      </w:r>
      <w:r w:rsidRPr="003D2E04">
        <w:rPr>
          <w:rFonts w:ascii="Garamond" w:hAnsi="Garamond"/>
        </w:rPr>
        <w:t xml:space="preserve">terms of economic growth, </w:t>
      </w:r>
      <w:r w:rsidRPr="003D2E04">
        <w:rPr>
          <w:rStyle w:val="Emphasis"/>
          <w:rFonts w:ascii="Garamond" w:hAnsi="Garamond"/>
          <w:highlight w:val="cyan"/>
        </w:rPr>
        <w:t>any cost–benefit framework that took into account</w:t>
      </w:r>
      <w:r w:rsidRPr="003D2E04">
        <w:rPr>
          <w:rStyle w:val="Emphasis"/>
          <w:rFonts w:ascii="Garamond" w:hAnsi="Garamond"/>
          <w:sz w:val="12"/>
          <w:highlight w:val="cyan"/>
        </w:rPr>
        <w:t xml:space="preserve">¶ </w:t>
      </w:r>
      <w:r w:rsidRPr="003D2E04">
        <w:rPr>
          <w:rStyle w:val="Emphasis"/>
          <w:rFonts w:ascii="Garamond" w:hAnsi="Garamond"/>
          <w:highlight w:val="cyan"/>
        </w:rPr>
        <w:t>China’s impact on global climate change would still have made an absolute</w:t>
      </w:r>
      <w:r w:rsidRPr="003D2E04">
        <w:rPr>
          <w:rStyle w:val="Emphasis"/>
          <w:rFonts w:ascii="Garamond" w:hAnsi="Garamond"/>
          <w:sz w:val="12"/>
          <w:highlight w:val="cyan"/>
        </w:rPr>
        <w:t xml:space="preserve">¶ </w:t>
      </w:r>
      <w:r w:rsidRPr="003D2E04">
        <w:rPr>
          <w:rStyle w:val="Emphasis"/>
          <w:rFonts w:ascii="Garamond" w:hAnsi="Garamond"/>
          <w:highlight w:val="cyan"/>
        </w:rPr>
        <w:t>emissions cap worthwhile</w:t>
      </w:r>
      <w:r w:rsidRPr="003D2E04">
        <w:rPr>
          <w:rStyle w:val="Emphasis"/>
          <w:rFonts w:ascii="Garamond" w:hAnsi="Garamond"/>
        </w:rPr>
        <w:t>.</w:t>
      </w:r>
      <w:r w:rsidRPr="003D2E04">
        <w:rPr>
          <w:rFonts w:ascii="Garamond" w:hAnsi="Garamond"/>
        </w:rPr>
        <w:t xml:space="preserve"> In the event, while policy outputs have been rapid</w:t>
      </w:r>
      <w:r w:rsidRPr="003D2E04">
        <w:rPr>
          <w:rFonts w:ascii="Garamond" w:hAnsi="Garamond"/>
          <w:sz w:val="12"/>
        </w:rPr>
        <w:t xml:space="preserve">¶ </w:t>
      </w:r>
      <w:r w:rsidRPr="003D2E04">
        <w:rPr>
          <w:rFonts w:ascii="Garamond" w:hAnsi="Garamond"/>
        </w:rPr>
        <w:t>and comprehensive, notes Lo (2010a, p. 5960), the ‘ambition allows very little</w:t>
      </w:r>
      <w:r w:rsidRPr="003D2E04">
        <w:rPr>
          <w:rFonts w:ascii="Garamond" w:hAnsi="Garamond"/>
          <w:sz w:val="12"/>
        </w:rPr>
        <w:t xml:space="preserve">¶ </w:t>
      </w:r>
      <w:r w:rsidRPr="003D2E04">
        <w:rPr>
          <w:rFonts w:ascii="Garamond" w:hAnsi="Garamond"/>
        </w:rPr>
        <w:t>compromise of economic interest and is couched in managerial terms’</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A reconstruction of the decision to adopt the weaker emissions intensity</w:t>
      </w:r>
      <w:r w:rsidRPr="003D2E04">
        <w:rPr>
          <w:rFonts w:ascii="Garamond" w:hAnsi="Garamond"/>
          <w:sz w:val="12"/>
        </w:rPr>
        <w:t xml:space="preserve">¶ </w:t>
      </w:r>
      <w:r w:rsidRPr="003D2E04">
        <w:rPr>
          <w:rFonts w:ascii="Garamond" w:hAnsi="Garamond"/>
        </w:rPr>
        <w:t>approach based on interviews with government climate change researchers2</w:t>
      </w:r>
      <w:r w:rsidRPr="003D2E04">
        <w:rPr>
          <w:rFonts w:ascii="Garamond" w:hAnsi="Garamond"/>
          <w:sz w:val="12"/>
        </w:rPr>
        <w:t xml:space="preserve">¶ </w:t>
      </w:r>
      <w:r w:rsidRPr="003D2E04">
        <w:rPr>
          <w:rFonts w:ascii="Garamond" w:hAnsi="Garamond"/>
        </w:rPr>
        <w:t>and public policy documents (Chen 2003, Jiang et al. 2009) yields several</w:t>
      </w:r>
      <w:r w:rsidRPr="003D2E04">
        <w:rPr>
          <w:rFonts w:ascii="Garamond" w:hAnsi="Garamond"/>
          <w:sz w:val="12"/>
        </w:rPr>
        <w:t xml:space="preserve">¶ </w:t>
      </w:r>
      <w:r w:rsidRPr="003D2E04">
        <w:rPr>
          <w:rFonts w:ascii="Garamond" w:hAnsi="Garamond"/>
        </w:rPr>
        <w:t xml:space="preserve">insights. First, </w:t>
      </w:r>
      <w:proofErr w:type="gramStart"/>
      <w:r w:rsidRPr="003D2E04">
        <w:rPr>
          <w:rStyle w:val="StyleBoldUnderline"/>
          <w:rFonts w:ascii="Garamond" w:hAnsi="Garamond"/>
          <w:highlight w:val="cyan"/>
        </w:rPr>
        <w:t>emissions were seen by the leadership</w:t>
      </w:r>
      <w:proofErr w:type="gramEnd"/>
      <w:r w:rsidRPr="003D2E04">
        <w:rPr>
          <w:rStyle w:val="StyleBoldUnderline"/>
          <w:rFonts w:ascii="Garamond" w:hAnsi="Garamond"/>
        </w:rPr>
        <w:t xml:space="preserve"> largely </w:t>
      </w:r>
      <w:r w:rsidRPr="003D2E04">
        <w:rPr>
          <w:rStyle w:val="StyleBoldUnderline"/>
          <w:rFonts w:ascii="Garamond" w:hAnsi="Garamond"/>
          <w:highlight w:val="cyan"/>
        </w:rPr>
        <w:t>as a matter of</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international diplomacy</w:t>
      </w:r>
      <w:r w:rsidRPr="003D2E04">
        <w:rPr>
          <w:rStyle w:val="StyleBoldUnderline"/>
          <w:rFonts w:ascii="Garamond" w:hAnsi="Garamond"/>
        </w:rPr>
        <w:t xml:space="preserve"> rather than environmental sustainability</w:t>
      </w:r>
      <w:r w:rsidRPr="003D2E04">
        <w:rPr>
          <w:rFonts w:ascii="Garamond" w:hAnsi="Garamond"/>
        </w:rPr>
        <w:t>. To the</w:t>
      </w:r>
      <w:r w:rsidRPr="003D2E04">
        <w:rPr>
          <w:rFonts w:ascii="Garamond" w:hAnsi="Garamond"/>
          <w:sz w:val="12"/>
        </w:rPr>
        <w:t xml:space="preserve">¶ </w:t>
      </w:r>
      <w:r w:rsidRPr="003D2E04">
        <w:rPr>
          <w:rFonts w:ascii="Garamond" w:hAnsi="Garamond"/>
        </w:rPr>
        <w:t xml:space="preserve">extent that there was a domestic imperative, especially after the ‘energy turn’, </w:t>
      </w:r>
      <w:r w:rsidRPr="003D2E04">
        <w:rPr>
          <w:rStyle w:val="StyleBoldUnderline"/>
          <w:rFonts w:ascii="Garamond" w:hAnsi="Garamond"/>
          <w:highlight w:val="cyan"/>
        </w:rPr>
        <w:t>it</w:t>
      </w:r>
      <w:r w:rsidRPr="003D2E04">
        <w:rPr>
          <w:rStyle w:val="StyleBoldUnderline"/>
          <w:rFonts w:ascii="Garamond" w:hAnsi="Garamond"/>
          <w:sz w:val="12"/>
          <w:highlight w:val="cyan"/>
        </w:rPr>
        <w:t xml:space="preserve">¶ </w:t>
      </w:r>
      <w:proofErr w:type="spellStart"/>
      <w:r w:rsidRPr="003D2E04">
        <w:rPr>
          <w:rStyle w:val="StyleBoldUnderline"/>
          <w:rFonts w:ascii="Garamond" w:hAnsi="Garamond"/>
          <w:highlight w:val="cyan"/>
        </w:rPr>
        <w:t>centred</w:t>
      </w:r>
      <w:proofErr w:type="spellEnd"/>
      <w:r w:rsidRPr="003D2E04">
        <w:rPr>
          <w:rStyle w:val="StyleBoldUnderline"/>
          <w:rFonts w:ascii="Garamond" w:hAnsi="Garamond"/>
          <w:highlight w:val="cyan"/>
        </w:rPr>
        <w:t xml:space="preserve"> on reducing energy dependence, reducing environmental degradation</w:t>
      </w:r>
      <w:proofErr w:type="gramStart"/>
      <w:r w:rsidRPr="003D2E04">
        <w:rPr>
          <w:rStyle w:val="StyleBoldUnderline"/>
          <w:rFonts w:ascii="Garamond" w:hAnsi="Garamond"/>
          <w:highlight w:val="cyan"/>
        </w:rPr>
        <w:t>,</w:t>
      </w:r>
      <w:r w:rsidRPr="003D2E04">
        <w:rPr>
          <w:rStyle w:val="StyleBoldUnderline"/>
          <w:rFonts w:ascii="Garamond" w:hAnsi="Garamond"/>
          <w:sz w:val="12"/>
          <w:highlight w:val="cyan"/>
        </w:rPr>
        <w:t>¶</w:t>
      </w:r>
      <w:proofErr w:type="gramEnd"/>
      <w:r w:rsidRPr="003D2E04">
        <w:rPr>
          <w:rStyle w:val="StyleBoldUnderline"/>
          <w:rFonts w:ascii="Garamond" w:hAnsi="Garamond"/>
          <w:sz w:val="12"/>
          <w:highlight w:val="cyan"/>
        </w:rPr>
        <w:t xml:space="preserve"> </w:t>
      </w:r>
      <w:r w:rsidRPr="003D2E04">
        <w:rPr>
          <w:rStyle w:val="StyleBoldUnderline"/>
          <w:rFonts w:ascii="Garamond" w:hAnsi="Garamond"/>
          <w:highlight w:val="cyan"/>
        </w:rPr>
        <w:t>and avoiding</w:t>
      </w:r>
      <w:r w:rsidRPr="003D2E04">
        <w:rPr>
          <w:rStyle w:val="StyleBoldUnderline"/>
          <w:rFonts w:ascii="Garamond" w:hAnsi="Garamond"/>
        </w:rPr>
        <w:t xml:space="preserve"> the lock-in of </w:t>
      </w:r>
      <w:r w:rsidRPr="003D2E04">
        <w:rPr>
          <w:rStyle w:val="StyleBoldUnderline"/>
          <w:rFonts w:ascii="Garamond" w:hAnsi="Garamond"/>
          <w:highlight w:val="cyan"/>
        </w:rPr>
        <w:t>inefficient technologies, while maintaining rapid</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growth and</w:t>
      </w:r>
      <w:r w:rsidRPr="003D2E04">
        <w:rPr>
          <w:rStyle w:val="StyleBoldUnderline"/>
          <w:rFonts w:ascii="Garamond" w:hAnsi="Garamond"/>
        </w:rPr>
        <w:t xml:space="preserve"> strategically </w:t>
      </w:r>
      <w:r w:rsidRPr="003D2E04">
        <w:rPr>
          <w:rStyle w:val="StyleBoldUnderline"/>
          <w:rFonts w:ascii="Garamond" w:hAnsi="Garamond"/>
          <w:highlight w:val="cyan"/>
        </w:rPr>
        <w:t>investing in green technologies</w:t>
      </w:r>
      <w:r w:rsidRPr="003D2E04">
        <w:rPr>
          <w:rStyle w:val="StyleBoldUnderline"/>
          <w:rFonts w:ascii="Garamond" w:hAnsi="Garamond"/>
        </w:rPr>
        <w:t>, a finding that reflects</w:t>
      </w:r>
      <w:r w:rsidRPr="003D2E04">
        <w:rPr>
          <w:rStyle w:val="StyleBoldUnderline"/>
          <w:rFonts w:ascii="Garamond" w:hAnsi="Garamond"/>
          <w:sz w:val="12"/>
        </w:rPr>
        <w:t xml:space="preserve">¶ </w:t>
      </w:r>
      <w:r w:rsidRPr="003D2E04">
        <w:rPr>
          <w:rStyle w:val="StyleBoldUnderline"/>
          <w:rFonts w:ascii="Garamond" w:hAnsi="Garamond"/>
        </w:rPr>
        <w:t>long-standing motivations in China’s energy policy</w:t>
      </w:r>
      <w:r w:rsidRPr="003D2E04">
        <w:rPr>
          <w:rFonts w:ascii="Garamond" w:hAnsi="Garamond"/>
        </w:rPr>
        <w:t xml:space="preserve"> (Aden and Sinton 2006).</w:t>
      </w:r>
      <w:r w:rsidRPr="003D2E04">
        <w:rPr>
          <w:rFonts w:ascii="Garamond" w:hAnsi="Garamond"/>
          <w:sz w:val="12"/>
        </w:rPr>
        <w:t xml:space="preserve">¶ </w:t>
      </w:r>
      <w:r w:rsidRPr="003D2E04">
        <w:rPr>
          <w:rFonts w:ascii="Garamond" w:hAnsi="Garamond"/>
        </w:rPr>
        <w:t>The fact that the NDRC rather than the Ministry of Environmental</w:t>
      </w:r>
      <w:r w:rsidRPr="003D2E04">
        <w:rPr>
          <w:rFonts w:ascii="Garamond" w:hAnsi="Garamond"/>
          <w:sz w:val="12"/>
        </w:rPr>
        <w:t xml:space="preserve">¶ </w:t>
      </w:r>
      <w:r w:rsidRPr="003D2E04">
        <w:rPr>
          <w:rFonts w:ascii="Garamond" w:hAnsi="Garamond"/>
        </w:rPr>
        <w:t>Protection was the lead agency in formulating climate change policy, especially</w:t>
      </w:r>
      <w:r w:rsidRPr="003D2E04">
        <w:rPr>
          <w:rFonts w:ascii="Garamond" w:hAnsi="Garamond"/>
          <w:sz w:val="12"/>
        </w:rPr>
        <w:t xml:space="preserve">¶ </w:t>
      </w:r>
      <w:r w:rsidRPr="003D2E04">
        <w:rPr>
          <w:rFonts w:ascii="Garamond" w:hAnsi="Garamond"/>
        </w:rPr>
        <w:t>after the release of a 1994 policy document that advocated only ‘no regrets’</w:t>
      </w:r>
      <w:r w:rsidRPr="003D2E04">
        <w:rPr>
          <w:rFonts w:ascii="Garamond" w:hAnsi="Garamond"/>
          <w:sz w:val="12"/>
        </w:rPr>
        <w:t xml:space="preserve">¶ </w:t>
      </w:r>
      <w:r w:rsidRPr="003D2E04">
        <w:rPr>
          <w:rFonts w:ascii="Garamond" w:hAnsi="Garamond"/>
        </w:rPr>
        <w:t>policy measures (National Environmental Protection Agency and State</w:t>
      </w:r>
      <w:r w:rsidRPr="003D2E04">
        <w:rPr>
          <w:rFonts w:ascii="Garamond" w:hAnsi="Garamond"/>
          <w:sz w:val="12"/>
        </w:rPr>
        <w:t xml:space="preserve">¶ </w:t>
      </w:r>
      <w:r w:rsidRPr="003D2E04">
        <w:rPr>
          <w:rFonts w:ascii="Garamond" w:hAnsi="Garamond"/>
        </w:rPr>
        <w:t>Planning Commission 1994), resulted in a clear emphasis on growth and other</w:t>
      </w:r>
      <w:r w:rsidRPr="003D2E04">
        <w:rPr>
          <w:rFonts w:ascii="Garamond" w:hAnsi="Garamond"/>
          <w:sz w:val="12"/>
        </w:rPr>
        <w:t xml:space="preserve">¶ </w:t>
      </w:r>
      <w:r w:rsidRPr="003D2E04">
        <w:rPr>
          <w:rFonts w:ascii="Garamond" w:hAnsi="Garamond"/>
        </w:rPr>
        <w:t>Environmental Politics 295</w:t>
      </w:r>
      <w:r w:rsidRPr="003D2E04">
        <w:rPr>
          <w:rFonts w:ascii="Garamond" w:hAnsi="Garamond"/>
          <w:sz w:val="12"/>
        </w:rPr>
        <w:t xml:space="preserve">¶ </w:t>
      </w:r>
      <w:r w:rsidRPr="003D2E04">
        <w:rPr>
          <w:rFonts w:ascii="Garamond" w:hAnsi="Garamond"/>
        </w:rPr>
        <w:t>goals. The NDRC pushed for a target that it believed would be relatively easy</w:t>
      </w:r>
      <w:r w:rsidRPr="003D2E04">
        <w:rPr>
          <w:rFonts w:ascii="Garamond" w:hAnsi="Garamond"/>
          <w:sz w:val="12"/>
        </w:rPr>
        <w:t xml:space="preserve">¶ </w:t>
      </w:r>
      <w:r w:rsidRPr="003D2E04">
        <w:rPr>
          <w:rFonts w:ascii="Garamond" w:hAnsi="Garamond"/>
        </w:rPr>
        <w:t>to attain. In the years 2007 to 2009, when the policy was being formulated, for</w:t>
      </w:r>
      <w:r w:rsidRPr="003D2E04">
        <w:rPr>
          <w:rFonts w:ascii="Garamond" w:hAnsi="Garamond"/>
          <w:sz w:val="12"/>
        </w:rPr>
        <w:t xml:space="preserve">¶ </w:t>
      </w:r>
      <w:r w:rsidRPr="003D2E04">
        <w:rPr>
          <w:rFonts w:ascii="Garamond" w:hAnsi="Garamond"/>
        </w:rPr>
        <w:t>instance, both foreign (Levi 2009) and Chinese energy analysts (</w:t>
      </w:r>
      <w:proofErr w:type="spellStart"/>
      <w:r w:rsidRPr="003D2E04">
        <w:rPr>
          <w:rFonts w:ascii="Garamond" w:hAnsi="Garamond"/>
        </w:rPr>
        <w:t>Cai</w:t>
      </w:r>
      <w:proofErr w:type="spellEnd"/>
      <w:r w:rsidRPr="003D2E04">
        <w:rPr>
          <w:rFonts w:ascii="Garamond" w:hAnsi="Garamond"/>
        </w:rPr>
        <w:t xml:space="preserve"> et al. 2007)</w:t>
      </w:r>
      <w:r w:rsidRPr="003D2E04">
        <w:rPr>
          <w:rFonts w:ascii="Garamond" w:hAnsi="Garamond"/>
          <w:sz w:val="12"/>
        </w:rPr>
        <w:t xml:space="preserve">¶ </w:t>
      </w:r>
      <w:r w:rsidRPr="003D2E04">
        <w:rPr>
          <w:rFonts w:ascii="Garamond" w:hAnsi="Garamond"/>
        </w:rPr>
        <w:t>were predicting a 25–45% reduction in emissions intensity by 2020 under a</w:t>
      </w:r>
      <w:r w:rsidRPr="003D2E04">
        <w:rPr>
          <w:rFonts w:ascii="Garamond" w:hAnsi="Garamond"/>
          <w:sz w:val="12"/>
        </w:rPr>
        <w:t xml:space="preserve">¶ </w:t>
      </w:r>
      <w:r w:rsidRPr="003D2E04">
        <w:rPr>
          <w:rFonts w:ascii="Garamond" w:hAnsi="Garamond"/>
        </w:rPr>
        <w:t>‘reference case’ scenario in which Beijing continued its existing energy efficiency</w:t>
      </w:r>
      <w:r w:rsidRPr="003D2E04">
        <w:rPr>
          <w:rFonts w:ascii="Garamond" w:hAnsi="Garamond"/>
          <w:sz w:val="12"/>
        </w:rPr>
        <w:t xml:space="preserve">¶ </w:t>
      </w:r>
      <w:r w:rsidRPr="003D2E04">
        <w:rPr>
          <w:rFonts w:ascii="Garamond" w:hAnsi="Garamond"/>
        </w:rPr>
        <w:t>and renewables policies in place since 1995 (Chandler and Wang 2009, p. 5</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Levi 2009, Ni 2009, p. 72, Zhou et al. 2010). Since emissions intensity had</w:t>
      </w:r>
      <w:r w:rsidRPr="003D2E04">
        <w:rPr>
          <w:rFonts w:ascii="Garamond" w:hAnsi="Garamond"/>
          <w:sz w:val="12"/>
        </w:rPr>
        <w:t xml:space="preserve">¶ </w:t>
      </w:r>
      <w:r w:rsidRPr="003D2E04">
        <w:rPr>
          <w:rFonts w:ascii="Garamond" w:hAnsi="Garamond"/>
        </w:rPr>
        <w:t xml:space="preserve">declined by 57% between 1978 and 2005 (Stern and </w:t>
      </w:r>
      <w:proofErr w:type="spellStart"/>
      <w:r w:rsidRPr="003D2E04">
        <w:rPr>
          <w:rFonts w:ascii="Garamond" w:hAnsi="Garamond"/>
        </w:rPr>
        <w:t>Jotzo</w:t>
      </w:r>
      <w:proofErr w:type="spellEnd"/>
      <w:r w:rsidRPr="003D2E04">
        <w:rPr>
          <w:rFonts w:ascii="Garamond" w:hAnsi="Garamond"/>
        </w:rPr>
        <w:t xml:space="preserve"> 2010, p. 6, Figure 1)</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leaders believed that the intensity target could be easily achieved. The issue was</w:t>
      </w:r>
      <w:r w:rsidRPr="003D2E04">
        <w:rPr>
          <w:rFonts w:ascii="Garamond" w:hAnsi="Garamond"/>
          <w:sz w:val="12"/>
        </w:rPr>
        <w:t xml:space="preserve">¶ </w:t>
      </w:r>
      <w:r w:rsidRPr="003D2E04">
        <w:rPr>
          <w:rFonts w:ascii="Garamond" w:hAnsi="Garamond"/>
        </w:rPr>
        <w:t xml:space="preserve">framed in a manner that </w:t>
      </w:r>
      <w:proofErr w:type="spellStart"/>
      <w:r w:rsidRPr="003D2E04">
        <w:rPr>
          <w:rFonts w:ascii="Garamond" w:hAnsi="Garamond"/>
        </w:rPr>
        <w:t>de-emphasised</w:t>
      </w:r>
      <w:proofErr w:type="spellEnd"/>
      <w:r w:rsidRPr="003D2E04">
        <w:rPr>
          <w:rFonts w:ascii="Garamond" w:hAnsi="Garamond"/>
        </w:rPr>
        <w:t xml:space="preserve"> climate change and </w:t>
      </w:r>
      <w:proofErr w:type="spellStart"/>
      <w:r w:rsidRPr="003D2E04">
        <w:rPr>
          <w:rFonts w:ascii="Garamond" w:hAnsi="Garamond"/>
        </w:rPr>
        <w:t>emphasised</w:t>
      </w:r>
      <w:proofErr w:type="spellEnd"/>
      <w:r w:rsidRPr="003D2E04">
        <w:rPr>
          <w:rFonts w:ascii="Garamond" w:hAnsi="Garamond"/>
        </w:rPr>
        <w:t xml:space="preserve"> </w:t>
      </w:r>
      <w:proofErr w:type="spellStart"/>
      <w:r w:rsidRPr="003D2E04">
        <w:rPr>
          <w:rFonts w:ascii="Garamond" w:hAnsi="Garamond"/>
        </w:rPr>
        <w:t>nonclimate</w:t>
      </w:r>
      <w:proofErr w:type="spellEnd"/>
      <w:r w:rsidRPr="003D2E04">
        <w:rPr>
          <w:rFonts w:ascii="Garamond" w:hAnsi="Garamond"/>
          <w:sz w:val="12"/>
        </w:rPr>
        <w:t xml:space="preserve">¶ </w:t>
      </w:r>
      <w:r w:rsidRPr="003D2E04">
        <w:rPr>
          <w:rFonts w:ascii="Garamond" w:hAnsi="Garamond"/>
        </w:rPr>
        <w:t>change goals</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Style w:val="StyleBoldUnderline"/>
          <w:rFonts w:ascii="Garamond" w:hAnsi="Garamond"/>
        </w:rPr>
        <w:t xml:space="preserve">In the event, local </w:t>
      </w:r>
      <w:r w:rsidRPr="003D2E04">
        <w:rPr>
          <w:rStyle w:val="StyleBoldUnderline"/>
          <w:rFonts w:ascii="Garamond" w:hAnsi="Garamond"/>
          <w:highlight w:val="cyan"/>
        </w:rPr>
        <w:t>governments were forced to impose rolling blackouts</w:t>
      </w:r>
      <w:r w:rsidRPr="003D2E04">
        <w:rPr>
          <w:rStyle w:val="StyleBoldUnderline"/>
          <w:rFonts w:ascii="Garamond" w:hAnsi="Garamond"/>
        </w:rPr>
        <w:t xml:space="preserve"> and</w:t>
      </w:r>
      <w:r w:rsidRPr="003D2E04">
        <w:rPr>
          <w:rStyle w:val="StyleBoldUnderline"/>
          <w:rFonts w:ascii="Garamond" w:hAnsi="Garamond"/>
          <w:sz w:val="12"/>
        </w:rPr>
        <w:t xml:space="preserve">¶ </w:t>
      </w:r>
      <w:r w:rsidRPr="003D2E04">
        <w:rPr>
          <w:rStyle w:val="StyleBoldUnderline"/>
          <w:rFonts w:ascii="Garamond" w:hAnsi="Garamond"/>
        </w:rPr>
        <w:t>factory shutdowns</w:t>
      </w:r>
      <w:r w:rsidRPr="003D2E04">
        <w:rPr>
          <w:rFonts w:ascii="Garamond" w:hAnsi="Garamond"/>
        </w:rPr>
        <w:t xml:space="preserve"> in 2009 and 2010 in order to achieve their targets, measures</w:t>
      </w:r>
      <w:r w:rsidRPr="003D2E04">
        <w:rPr>
          <w:rFonts w:ascii="Garamond" w:hAnsi="Garamond"/>
          <w:sz w:val="12"/>
        </w:rPr>
        <w:t xml:space="preserve">¶ </w:t>
      </w:r>
      <w:r w:rsidRPr="003D2E04">
        <w:rPr>
          <w:rFonts w:ascii="Garamond" w:hAnsi="Garamond"/>
        </w:rPr>
        <w:t xml:space="preserve">that Premier Wen described as ‘deceptions’. </w:t>
      </w:r>
      <w:r w:rsidRPr="003D2E04">
        <w:rPr>
          <w:rStyle w:val="StyleBoldUnderline"/>
          <w:rFonts w:ascii="Garamond" w:hAnsi="Garamond"/>
        </w:rPr>
        <w:t>Achieving the 2020 target will</w:t>
      </w:r>
      <w:r w:rsidRPr="003D2E04">
        <w:rPr>
          <w:rStyle w:val="StyleBoldUnderline"/>
          <w:rFonts w:ascii="Garamond" w:hAnsi="Garamond"/>
          <w:sz w:val="12"/>
        </w:rPr>
        <w:t xml:space="preserve">¶ </w:t>
      </w:r>
      <w:r w:rsidRPr="003D2E04">
        <w:rPr>
          <w:rStyle w:val="StyleBoldUnderline"/>
          <w:rFonts w:ascii="Garamond" w:hAnsi="Garamond"/>
        </w:rPr>
        <w:t>require equal reductions in the 2011–2015 and 2016–2020 periods despite the</w:t>
      </w:r>
      <w:r w:rsidRPr="003D2E04">
        <w:rPr>
          <w:rStyle w:val="StyleBoldUnderline"/>
          <w:rFonts w:ascii="Garamond" w:hAnsi="Garamond"/>
          <w:sz w:val="12"/>
        </w:rPr>
        <w:t xml:space="preserve">¶ </w:t>
      </w:r>
      <w:r w:rsidRPr="003D2E04">
        <w:rPr>
          <w:rStyle w:val="StyleBoldUnderline"/>
          <w:rFonts w:ascii="Garamond" w:hAnsi="Garamond"/>
        </w:rPr>
        <w:t>difficulties of achieving the supposedly ‘low-hanging fruit’ reductions</w:t>
      </w:r>
      <w:r w:rsidRPr="003D2E04">
        <w:rPr>
          <w:rFonts w:ascii="Garamond" w:hAnsi="Garamond"/>
        </w:rPr>
        <w:t xml:space="preserve"> (such as</w:t>
      </w:r>
      <w:r w:rsidRPr="003D2E04">
        <w:rPr>
          <w:rFonts w:ascii="Garamond" w:hAnsi="Garamond"/>
          <w:sz w:val="12"/>
        </w:rPr>
        <w:t xml:space="preserve">¶ </w:t>
      </w:r>
      <w:r w:rsidRPr="003D2E04">
        <w:rPr>
          <w:rFonts w:ascii="Garamond" w:hAnsi="Garamond"/>
        </w:rPr>
        <w:t>in cement production) in the 2006 to 2010 period (see Figure 1). A Natural</w:t>
      </w:r>
      <w:r w:rsidRPr="003D2E04">
        <w:rPr>
          <w:rFonts w:ascii="Garamond" w:hAnsi="Garamond"/>
          <w:sz w:val="12"/>
        </w:rPr>
        <w:t xml:space="preserve">¶ </w:t>
      </w:r>
      <w:r w:rsidRPr="003D2E04">
        <w:rPr>
          <w:rFonts w:ascii="Garamond" w:hAnsi="Garamond"/>
        </w:rPr>
        <w:t>Resources Defense Council study argues that without additional measures (like</w:t>
      </w:r>
      <w:r w:rsidRPr="003D2E04">
        <w:rPr>
          <w:rFonts w:ascii="Garamond" w:hAnsi="Garamond"/>
          <w:sz w:val="12"/>
        </w:rPr>
        <w:t xml:space="preserve">¶ </w:t>
      </w:r>
      <w:r w:rsidRPr="003D2E04">
        <w:rPr>
          <w:rFonts w:ascii="Garamond" w:hAnsi="Garamond"/>
        </w:rPr>
        <w:t>a national carbon tax), China will, as China’s climate change experts</w:t>
      </w:r>
      <w:r w:rsidRPr="003D2E04">
        <w:rPr>
          <w:rFonts w:ascii="Garamond" w:hAnsi="Garamond"/>
          <w:sz w:val="12"/>
        </w:rPr>
        <w:t xml:space="preserve">¶ </w:t>
      </w:r>
      <w:r w:rsidRPr="003D2E04">
        <w:rPr>
          <w:rFonts w:ascii="Garamond" w:hAnsi="Garamond"/>
        </w:rPr>
        <w:t>acknowledge in private</w:t>
      </w:r>
      <w:proofErr w:type="gramStart"/>
      <w:r w:rsidRPr="003D2E04">
        <w:rPr>
          <w:rFonts w:ascii="Garamond" w:hAnsi="Garamond"/>
        </w:rPr>
        <w:t>,3</w:t>
      </w:r>
      <w:proofErr w:type="gramEnd"/>
      <w:r w:rsidRPr="003D2E04">
        <w:rPr>
          <w:rFonts w:ascii="Garamond" w:hAnsi="Garamond"/>
        </w:rPr>
        <w:t xml:space="preserve"> fall short of its Copenhagen goal (Cohen-</w:t>
      </w:r>
      <w:proofErr w:type="spellStart"/>
      <w:r w:rsidRPr="003D2E04">
        <w:rPr>
          <w:rFonts w:ascii="Garamond" w:hAnsi="Garamond"/>
        </w:rPr>
        <w:t>Tanugi</w:t>
      </w:r>
      <w:proofErr w:type="spellEnd"/>
      <w:r w:rsidRPr="003D2E04">
        <w:rPr>
          <w:rFonts w:ascii="Garamond" w:hAnsi="Garamond"/>
          <w:sz w:val="12"/>
        </w:rPr>
        <w:t xml:space="preserve">¶ </w:t>
      </w:r>
      <w:r w:rsidRPr="003D2E04">
        <w:rPr>
          <w:rFonts w:ascii="Garamond" w:hAnsi="Garamond"/>
        </w:rPr>
        <w:t>2010). Even if achieved through stricter implementation or more fundamental</w:t>
      </w:r>
      <w:r w:rsidRPr="003D2E04">
        <w:rPr>
          <w:rFonts w:ascii="Garamond" w:hAnsi="Garamond"/>
          <w:sz w:val="12"/>
        </w:rPr>
        <w:t xml:space="preserve">¶ </w:t>
      </w:r>
      <w:r w:rsidRPr="003D2E04">
        <w:rPr>
          <w:rFonts w:ascii="Garamond" w:hAnsi="Garamond"/>
        </w:rPr>
        <w:t>restructuring, those modest goals will be far from the optimal goals that could</w:t>
      </w:r>
      <w:r w:rsidRPr="003D2E04">
        <w:rPr>
          <w:rFonts w:ascii="Garamond" w:hAnsi="Garamond"/>
          <w:sz w:val="12"/>
        </w:rPr>
        <w:t xml:space="preserve">¶ </w:t>
      </w:r>
      <w:r w:rsidRPr="003D2E04">
        <w:rPr>
          <w:rFonts w:ascii="Garamond" w:hAnsi="Garamond"/>
        </w:rPr>
        <w:t>have been attained. As a Lawrence Berkeley report notes about the</w:t>
      </w:r>
      <w:r w:rsidRPr="003D2E04">
        <w:rPr>
          <w:rFonts w:ascii="Garamond" w:hAnsi="Garamond"/>
          <w:sz w:val="12"/>
        </w:rPr>
        <w:t xml:space="preserve">¶ </w:t>
      </w:r>
      <w:r w:rsidRPr="003D2E04">
        <w:rPr>
          <w:rFonts w:ascii="Garamond" w:hAnsi="Garamond"/>
        </w:rPr>
        <w:t>government’s focus on the 1000 biggest industrial emitters: ‘Due to rapid</w:t>
      </w:r>
      <w:r w:rsidRPr="003D2E04">
        <w:rPr>
          <w:rFonts w:ascii="Garamond" w:hAnsi="Garamond"/>
          <w:sz w:val="12"/>
        </w:rPr>
        <w:t xml:space="preserve">¶ </w:t>
      </w:r>
      <w:r w:rsidRPr="003D2E04">
        <w:rPr>
          <w:rFonts w:ascii="Garamond" w:hAnsi="Garamond"/>
        </w:rPr>
        <w:t>implementation, program targets were established without detailed assessments</w:t>
      </w:r>
      <w:r w:rsidRPr="003D2E04">
        <w:rPr>
          <w:rFonts w:ascii="Garamond" w:hAnsi="Garamond"/>
          <w:sz w:val="12"/>
        </w:rPr>
        <w:t xml:space="preserve">¶ </w:t>
      </w:r>
      <w:r w:rsidRPr="003D2E04">
        <w:rPr>
          <w:rFonts w:ascii="Garamond" w:hAnsi="Garamond"/>
        </w:rPr>
        <w:t>. . . A more ambitious goal likely could have been set based on</w:t>
      </w:r>
      <w:r w:rsidRPr="003D2E04">
        <w:rPr>
          <w:rFonts w:ascii="Garamond" w:hAnsi="Garamond"/>
          <w:sz w:val="12"/>
        </w:rPr>
        <w:t xml:space="preserve">¶ </w:t>
      </w:r>
      <w:r w:rsidRPr="003D2E04">
        <w:rPr>
          <w:rFonts w:ascii="Garamond" w:hAnsi="Garamond"/>
        </w:rPr>
        <w:t>assessment of potential savings in industrial sub-sectors’ (Price et al. 2011b</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p. 2170). Would a feasible democratic process have led to better policy outputs? Li</w:t>
      </w:r>
      <w:r w:rsidRPr="003D2E04">
        <w:rPr>
          <w:rFonts w:ascii="Garamond" w:hAnsi="Garamond"/>
          <w:sz w:val="12"/>
        </w:rPr>
        <w:t xml:space="preserve">¶ </w:t>
      </w:r>
      <w:r w:rsidRPr="003D2E04">
        <w:rPr>
          <w:rFonts w:ascii="Garamond" w:hAnsi="Garamond"/>
        </w:rPr>
        <w:t>and Miao (2011) believe that, because of the tradition of state domination</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Style w:val="Emphasis"/>
          <w:rFonts w:ascii="Garamond" w:hAnsi="Garamond"/>
          <w:highlight w:val="cyan"/>
        </w:rPr>
        <w:t>China’s authoritarian approach is the only one feasible</w:t>
      </w:r>
      <w:r w:rsidRPr="003D2E04">
        <w:rPr>
          <w:rFonts w:ascii="Garamond" w:hAnsi="Garamond"/>
        </w:rPr>
        <w:t>. However, this ignores</w:t>
      </w:r>
      <w:r w:rsidRPr="003D2E04">
        <w:rPr>
          <w:rFonts w:ascii="Garamond" w:hAnsi="Garamond"/>
          <w:sz w:val="12"/>
        </w:rPr>
        <w:t xml:space="preserve">¶ </w:t>
      </w:r>
      <w:r w:rsidRPr="003D2E04">
        <w:rPr>
          <w:rFonts w:ascii="Garamond" w:hAnsi="Garamond"/>
        </w:rPr>
        <w:t>the legal and institutional foundations for participatory environmentalism</w:t>
      </w:r>
      <w:r w:rsidRPr="003D2E04">
        <w:rPr>
          <w:rFonts w:ascii="Garamond" w:hAnsi="Garamond"/>
          <w:sz w:val="12"/>
        </w:rPr>
        <w:t xml:space="preserve">¶ </w:t>
      </w:r>
      <w:r w:rsidRPr="003D2E04">
        <w:rPr>
          <w:rFonts w:ascii="Garamond" w:hAnsi="Garamond"/>
        </w:rPr>
        <w:t>sketched above. While public opinion as a whole remained relatively</w:t>
      </w:r>
      <w:r w:rsidRPr="003D2E04">
        <w:rPr>
          <w:rFonts w:ascii="Garamond" w:hAnsi="Garamond"/>
          <w:sz w:val="12"/>
        </w:rPr>
        <w:t xml:space="preserve">¶ </w:t>
      </w:r>
      <w:r w:rsidRPr="003D2E04">
        <w:rPr>
          <w:rFonts w:ascii="Garamond" w:hAnsi="Garamond"/>
        </w:rPr>
        <w:t xml:space="preserve">unconcerned about climate change, </w:t>
      </w:r>
      <w:r w:rsidRPr="003D2E04">
        <w:rPr>
          <w:rStyle w:val="StyleBoldUnderline"/>
          <w:rFonts w:ascii="Garamond" w:hAnsi="Garamond"/>
        </w:rPr>
        <w:t xml:space="preserve">a </w:t>
      </w:r>
      <w:r w:rsidRPr="003D2E04">
        <w:rPr>
          <w:rStyle w:val="StyleBoldUnderline"/>
          <w:rFonts w:ascii="Garamond" w:hAnsi="Garamond"/>
          <w:highlight w:val="cyan"/>
        </w:rPr>
        <w:t>broadening of the ‘eco-elites’</w:t>
      </w:r>
      <w:r w:rsidRPr="003D2E04">
        <w:rPr>
          <w:rStyle w:val="StyleBoldUnderline"/>
          <w:rFonts w:ascii="Garamond" w:hAnsi="Garamond"/>
        </w:rPr>
        <w:t xml:space="preserve"> beyond</w:t>
      </w:r>
      <w:r w:rsidRPr="003D2E04">
        <w:rPr>
          <w:rStyle w:val="StyleBoldUnderline"/>
          <w:rFonts w:ascii="Garamond" w:hAnsi="Garamond"/>
          <w:sz w:val="12"/>
        </w:rPr>
        <w:t xml:space="preserve">¶ </w:t>
      </w:r>
      <w:r w:rsidRPr="003D2E04">
        <w:rPr>
          <w:rStyle w:val="StyleBoldUnderline"/>
          <w:rFonts w:ascii="Garamond" w:hAnsi="Garamond"/>
        </w:rPr>
        <w:t xml:space="preserve">state actors to </w:t>
      </w:r>
      <w:r w:rsidRPr="003D2E04">
        <w:rPr>
          <w:rStyle w:val="StyleBoldUnderline"/>
          <w:rFonts w:ascii="Garamond" w:hAnsi="Garamond"/>
          <w:highlight w:val="cyan"/>
        </w:rPr>
        <w:t>include</w:t>
      </w:r>
      <w:r w:rsidRPr="003D2E04">
        <w:rPr>
          <w:rStyle w:val="StyleBoldUnderline"/>
          <w:rFonts w:ascii="Garamond" w:hAnsi="Garamond"/>
        </w:rPr>
        <w:t xml:space="preserve"> environmentally informed and motivated </w:t>
      </w:r>
      <w:r w:rsidRPr="003D2E04">
        <w:rPr>
          <w:rStyle w:val="StyleBoldUnderline"/>
          <w:rFonts w:ascii="Garamond" w:hAnsi="Garamond"/>
          <w:highlight w:val="cyan"/>
        </w:rPr>
        <w:t>social elites</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could have led to a discussion of an absolute emissions target</w:t>
      </w:r>
      <w:r w:rsidRPr="003D2E04">
        <w:rPr>
          <w:rStyle w:val="StyleBoldUnderline"/>
          <w:rFonts w:ascii="Garamond" w:hAnsi="Garamond"/>
        </w:rPr>
        <w:t>, as advocated by</w:t>
      </w:r>
      <w:r w:rsidRPr="003D2E04">
        <w:rPr>
          <w:rStyle w:val="StyleBoldUnderline"/>
          <w:rFonts w:ascii="Garamond" w:hAnsi="Garamond"/>
          <w:sz w:val="12"/>
        </w:rPr>
        <w:t xml:space="preserve">¶ </w:t>
      </w:r>
      <w:r w:rsidRPr="003D2E04">
        <w:rPr>
          <w:rStyle w:val="StyleBoldUnderline"/>
          <w:rFonts w:ascii="Garamond" w:hAnsi="Garamond"/>
        </w:rPr>
        <w:t xml:space="preserve">several environmental policy groups </w:t>
      </w:r>
      <w:r w:rsidRPr="003D2E04">
        <w:rPr>
          <w:rFonts w:ascii="Garamond" w:hAnsi="Garamond"/>
        </w:rPr>
        <w:t>(Lo et al. 2010). As to the coherence and</w:t>
      </w:r>
      <w:r w:rsidRPr="003D2E04">
        <w:rPr>
          <w:rFonts w:ascii="Garamond" w:hAnsi="Garamond"/>
          <w:sz w:val="12"/>
        </w:rPr>
        <w:t xml:space="preserve">¶ </w:t>
      </w:r>
      <w:r w:rsidRPr="003D2E04">
        <w:rPr>
          <w:rFonts w:ascii="Garamond" w:hAnsi="Garamond"/>
        </w:rPr>
        <w:t>clarity of the policy outputs, Marks (2010, p. 979) notes that the enthusiasm for</w:t>
      </w:r>
      <w:r w:rsidRPr="003D2E04">
        <w:rPr>
          <w:rFonts w:ascii="Garamond" w:hAnsi="Garamond"/>
          <w:sz w:val="12"/>
        </w:rPr>
        <w:t xml:space="preserve">¶ </w:t>
      </w:r>
      <w:r w:rsidRPr="003D2E04">
        <w:rPr>
          <w:rFonts w:ascii="Garamond" w:hAnsi="Garamond"/>
        </w:rPr>
        <w:t>rapid-fire regulations and laws led to a system of ‘vague or overly complex’</w:t>
      </w:r>
      <w:r w:rsidRPr="003D2E04">
        <w:rPr>
          <w:rFonts w:ascii="Garamond" w:hAnsi="Garamond"/>
          <w:sz w:val="12"/>
        </w:rPr>
        <w:t xml:space="preserve">¶ </w:t>
      </w:r>
      <w:r w:rsidRPr="003D2E04">
        <w:rPr>
          <w:rFonts w:ascii="Garamond" w:hAnsi="Garamond"/>
        </w:rPr>
        <w:t xml:space="preserve">policies that left much room for interpretation. More than </w:t>
      </w:r>
      <w:r w:rsidRPr="003D2E04">
        <w:rPr>
          <w:rStyle w:val="StyleBoldUnderline"/>
          <w:rFonts w:ascii="Garamond" w:hAnsi="Garamond"/>
        </w:rPr>
        <w:t>40 different</w:t>
      </w:r>
      <w:r w:rsidRPr="003D2E04">
        <w:rPr>
          <w:rStyle w:val="StyleBoldUnderline"/>
          <w:rFonts w:ascii="Garamond" w:hAnsi="Garamond"/>
          <w:sz w:val="12"/>
        </w:rPr>
        <w:t xml:space="preserve">¶ </w:t>
      </w:r>
      <w:r w:rsidRPr="003D2E04">
        <w:rPr>
          <w:rStyle w:val="StyleBoldUnderline"/>
          <w:rFonts w:ascii="Garamond" w:hAnsi="Garamond"/>
        </w:rPr>
        <w:t>regulations were issued between 2005 and 2008 to enforce energy intensity cuts</w:t>
      </w:r>
      <w:r w:rsidRPr="003D2E04">
        <w:rPr>
          <w:rStyle w:val="StyleBoldUnderline"/>
          <w:rFonts w:ascii="Garamond" w:hAnsi="Garamond"/>
          <w:sz w:val="12"/>
        </w:rPr>
        <w:t xml:space="preserve">¶ </w:t>
      </w:r>
      <w:r w:rsidRPr="003D2E04">
        <w:rPr>
          <w:rFonts w:ascii="Garamond" w:hAnsi="Garamond"/>
        </w:rPr>
        <w:t xml:space="preserve">(Zhou et al. 2010). </w:t>
      </w:r>
      <w:proofErr w:type="spellStart"/>
      <w:r w:rsidRPr="003D2E04">
        <w:rPr>
          <w:rFonts w:ascii="Garamond" w:hAnsi="Garamond"/>
        </w:rPr>
        <w:t>Aizawa</w:t>
      </w:r>
      <w:proofErr w:type="spellEnd"/>
      <w:r w:rsidRPr="003D2E04">
        <w:rPr>
          <w:rFonts w:ascii="Garamond" w:hAnsi="Garamond"/>
        </w:rPr>
        <w:t xml:space="preserve"> and Yang (2010, pp. 136–137) describe the tendency</w:t>
      </w:r>
      <w:r w:rsidRPr="003D2E04">
        <w:rPr>
          <w:rFonts w:ascii="Garamond" w:hAnsi="Garamond"/>
          <w:sz w:val="12"/>
        </w:rPr>
        <w:t xml:space="preserve">¶ </w:t>
      </w:r>
      <w:r w:rsidRPr="003D2E04">
        <w:rPr>
          <w:rFonts w:ascii="Garamond" w:hAnsi="Garamond"/>
        </w:rPr>
        <w:t>to ‘layer one policy instrument over another’ rather than creating a coherent</w:t>
      </w:r>
      <w:r w:rsidRPr="003D2E04">
        <w:rPr>
          <w:rFonts w:ascii="Garamond" w:hAnsi="Garamond"/>
          <w:sz w:val="12"/>
        </w:rPr>
        <w:t xml:space="preserve">¶ </w:t>
      </w:r>
      <w:r w:rsidRPr="003D2E04">
        <w:rPr>
          <w:rFonts w:ascii="Garamond" w:hAnsi="Garamond"/>
        </w:rPr>
        <w:t>regulatory framework. For instance, the ‘green credit policy’ under which</w:t>
      </w:r>
      <w:r w:rsidRPr="003D2E04">
        <w:rPr>
          <w:rFonts w:ascii="Garamond" w:hAnsi="Garamond"/>
          <w:sz w:val="12"/>
        </w:rPr>
        <w:t xml:space="preserve">¶ </w:t>
      </w:r>
      <w:r w:rsidRPr="003D2E04">
        <w:rPr>
          <w:rFonts w:ascii="Garamond" w:hAnsi="Garamond"/>
        </w:rPr>
        <w:t xml:space="preserve">banks are rewarded for lending to ESER projects and </w:t>
      </w:r>
      <w:proofErr w:type="spellStart"/>
      <w:r w:rsidRPr="003D2E04">
        <w:rPr>
          <w:rFonts w:ascii="Garamond" w:hAnsi="Garamond"/>
        </w:rPr>
        <w:t>penalised</w:t>
      </w:r>
      <w:proofErr w:type="spellEnd"/>
      <w:r w:rsidRPr="003D2E04">
        <w:rPr>
          <w:rFonts w:ascii="Garamond" w:hAnsi="Garamond"/>
        </w:rPr>
        <w:t xml:space="preserve"> for lending to</w:t>
      </w:r>
      <w:r w:rsidRPr="003D2E04">
        <w:rPr>
          <w:rFonts w:ascii="Garamond" w:hAnsi="Garamond"/>
          <w:sz w:val="12"/>
        </w:rPr>
        <w:t xml:space="preserve">¶ </w:t>
      </w:r>
      <w:r w:rsidRPr="003D2E04">
        <w:rPr>
          <w:rFonts w:ascii="Garamond" w:hAnsi="Garamond"/>
        </w:rPr>
        <w:t>poor ones, competed with rival policies that encouraged banks to lend to</w:t>
      </w:r>
      <w:r w:rsidRPr="003D2E04">
        <w:rPr>
          <w:rFonts w:ascii="Garamond" w:hAnsi="Garamond"/>
          <w:sz w:val="12"/>
        </w:rPr>
        <w:t xml:space="preserve">¶ </w:t>
      </w:r>
      <w:r w:rsidRPr="003D2E04">
        <w:rPr>
          <w:rFonts w:ascii="Garamond" w:hAnsi="Garamond"/>
        </w:rPr>
        <w:t>employment-intensive sectors to stimulate growth.</w:t>
      </w:r>
    </w:p>
    <w:p w14:paraId="79459A33" w14:textId="4C56BAFA" w:rsidR="00CB2ECE" w:rsidRPr="003D2E04" w:rsidRDefault="00CB2ECE" w:rsidP="00CB2ECE">
      <w:pPr>
        <w:pStyle w:val="Heading3"/>
        <w:rPr>
          <w:rFonts w:ascii="Garamond" w:hAnsi="Garamond"/>
        </w:rPr>
      </w:pPr>
      <w:r w:rsidRPr="003D2E04">
        <w:rPr>
          <w:rFonts w:ascii="Garamond" w:hAnsi="Garamond"/>
        </w:rPr>
        <w:t xml:space="preserve">Air Pollution </w:t>
      </w:r>
    </w:p>
    <w:p w14:paraId="1E80AFA7" w14:textId="77777777" w:rsidR="00F70D69" w:rsidRPr="003D2E04" w:rsidRDefault="00F70D69" w:rsidP="00F70D69">
      <w:pPr>
        <w:rPr>
          <w:rFonts w:ascii="Garamond" w:hAnsi="Garamond"/>
        </w:rPr>
      </w:pPr>
    </w:p>
    <w:p w14:paraId="7CCAE0E8" w14:textId="0E232383" w:rsidR="00F70D69" w:rsidRPr="003D2E04" w:rsidRDefault="00F70D69" w:rsidP="00542CB6">
      <w:pPr>
        <w:pStyle w:val="Heading4"/>
        <w:rPr>
          <w:rFonts w:ascii="Garamond" w:hAnsi="Garamond"/>
        </w:rPr>
      </w:pPr>
      <w:r w:rsidRPr="003D2E04">
        <w:rPr>
          <w:rFonts w:ascii="Garamond" w:hAnsi="Garamond"/>
        </w:rPr>
        <w:t>Centralized Chinese government key to solve air pollution</w:t>
      </w:r>
    </w:p>
    <w:p w14:paraId="65832663" w14:textId="49A80FCC" w:rsidR="00F70D69" w:rsidRPr="003D2E04" w:rsidRDefault="00F70D69" w:rsidP="00F70D69">
      <w:pPr>
        <w:rPr>
          <w:rStyle w:val="StyleStyleBold12pt"/>
          <w:rFonts w:ascii="Garamond" w:hAnsi="Garamond"/>
        </w:rPr>
      </w:pPr>
      <w:proofErr w:type="spellStart"/>
      <w:r w:rsidRPr="003D2E04">
        <w:rPr>
          <w:rStyle w:val="StyleStyleBold12pt"/>
          <w:rFonts w:ascii="Garamond" w:hAnsi="Garamond"/>
        </w:rPr>
        <w:t>Topal</w:t>
      </w:r>
      <w:proofErr w:type="spellEnd"/>
      <w:r w:rsidRPr="003D2E04">
        <w:rPr>
          <w:rStyle w:val="StyleStyleBold12pt"/>
          <w:rFonts w:ascii="Garamond" w:hAnsi="Garamond"/>
        </w:rPr>
        <w:t>, Chung, and Gardner 2014</w:t>
      </w:r>
    </w:p>
    <w:p w14:paraId="0DFABD85" w14:textId="7580FB14" w:rsidR="00F70D69" w:rsidRPr="003D2E04" w:rsidRDefault="00F70D69" w:rsidP="00F70D69">
      <w:pPr>
        <w:rPr>
          <w:rFonts w:ascii="Garamond" w:hAnsi="Garamond"/>
          <w:sz w:val="16"/>
        </w:rPr>
      </w:pPr>
      <w:r w:rsidRPr="003D2E04">
        <w:rPr>
          <w:rFonts w:ascii="Garamond" w:hAnsi="Garamond"/>
          <w:sz w:val="16"/>
        </w:rPr>
        <w:t>Claire, Vice President of International Health and Society, Director of the Center for Health and Aging (CHA), and Managing Director of the Pacific Health Summit</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Ms. </w:t>
      </w:r>
      <w:proofErr w:type="spellStart"/>
      <w:r w:rsidRPr="003D2E04">
        <w:rPr>
          <w:rFonts w:ascii="Garamond" w:hAnsi="Garamond"/>
          <w:sz w:val="16"/>
        </w:rPr>
        <w:t>Topal</w:t>
      </w:r>
      <w:proofErr w:type="spellEnd"/>
      <w:r w:rsidRPr="003D2E04">
        <w:rPr>
          <w:rFonts w:ascii="Garamond" w:hAnsi="Garamond"/>
          <w:sz w:val="16"/>
        </w:rPr>
        <w:t xml:space="preserve"> directs research, publications, and health policy labs for CHA. Her areas of focus include health information technology; malnutrition; emerging infections and pandemics; vaccines; and maternal, newborn, and child health</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As Managing Director for the Pacific Health Summit, she oversees the development of the agenda and relationships with key partners and participants. Since joining NBR in 2005, she has worked closely with the Executive Director and Executive Committee to shape and implement the Summit's strategic direction, </w:t>
      </w:r>
      <w:proofErr w:type="spellStart"/>
      <w:r w:rsidRPr="003D2E04">
        <w:rPr>
          <w:rFonts w:ascii="Garamond" w:hAnsi="Garamond"/>
          <w:sz w:val="16"/>
        </w:rPr>
        <w:t>Yeasol</w:t>
      </w:r>
      <w:proofErr w:type="spellEnd"/>
      <w:r w:rsidRPr="003D2E04">
        <w:rPr>
          <w:rFonts w:ascii="Garamond" w:hAnsi="Garamond"/>
          <w:sz w:val="16"/>
        </w:rPr>
        <w:t xml:space="preserve">, former intern for NBR's Center for Health and Aging, and Daniel, the Dwight W. Morrow Professor of History and East Asian Studies at Smith College, “China’s Off-the-Chart Air Pollution: Why It Matters (and Not Only to the Chinese) - Part Two,” An Interview with Daniel K. Gardner, January 27, 2014, The National Bureau of Asian Research, </w:t>
      </w:r>
      <w:hyperlink r:id="rId41" w:history="1">
        <w:r w:rsidRPr="003D2E04">
          <w:rPr>
            <w:rStyle w:val="Hyperlink"/>
            <w:rFonts w:ascii="Garamond" w:hAnsi="Garamond"/>
          </w:rPr>
          <w:t>http://www.nbr.org/research/activity.aspx?id=397</w:t>
        </w:r>
      </w:hyperlink>
      <w:r w:rsidRPr="003D2E04">
        <w:rPr>
          <w:rFonts w:ascii="Garamond" w:hAnsi="Garamond"/>
          <w:sz w:val="16"/>
        </w:rPr>
        <w:t>, Accessed: July 13, 2016, YDEL</w:t>
      </w:r>
    </w:p>
    <w:p w14:paraId="0C000EBB" w14:textId="77777777" w:rsidR="00F70D69" w:rsidRPr="003D2E04" w:rsidRDefault="00F70D69" w:rsidP="00F70D69">
      <w:pPr>
        <w:rPr>
          <w:rFonts w:ascii="Garamond" w:hAnsi="Garamond"/>
        </w:rPr>
      </w:pPr>
    </w:p>
    <w:p w14:paraId="49DF5576" w14:textId="5B19D72F" w:rsidR="00F70D69" w:rsidRPr="003D2E04" w:rsidRDefault="00F70D69" w:rsidP="00F70D69">
      <w:pPr>
        <w:rPr>
          <w:rFonts w:ascii="Garamond" w:hAnsi="Garamond"/>
          <w:sz w:val="16"/>
        </w:rPr>
      </w:pPr>
      <w:r w:rsidRPr="003D2E04">
        <w:rPr>
          <w:rFonts w:ascii="Garamond" w:hAnsi="Garamond"/>
          <w:sz w:val="16"/>
        </w:rPr>
        <w:t>To what extent does the Chinese government acknowledge the country’s pollution problems, and what forms does the government response take</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w:t>
      </w:r>
      <w:r w:rsidRPr="003D2E04">
        <w:rPr>
          <w:rStyle w:val="StyleBoldUnderline"/>
          <w:rFonts w:ascii="Garamond" w:hAnsi="Garamond"/>
        </w:rPr>
        <w:t>The Beijing government is not in denial about the profound pollution problems facing the country.</w:t>
      </w:r>
      <w:r w:rsidRPr="003D2E04">
        <w:rPr>
          <w:rFonts w:ascii="Garamond" w:hAnsi="Garamond"/>
          <w:sz w:val="16"/>
        </w:rPr>
        <w:t xml:space="preserve"> There appears to be a general agreement in the upper echelons of the party that the unbridled economic growth of the past few decades has come at a heavy environmental cost that is no longer tenable. The challenge, as they see it, is to curb environmental degradation without halting the country’s economic development. And that’s a challenge indeed, since fossil fuels, especially coal, have been the engine driving economic momentum. Over the last decade, China has built on average two new coal-fired power plants every week; and today China consumes slightly more coal than all other countries in the world combined. [4]</w:t>
      </w:r>
      <w:r w:rsidRPr="003D2E04">
        <w:rPr>
          <w:rFonts w:ascii="Garamond" w:hAnsi="Garamond"/>
          <w:sz w:val="12"/>
        </w:rPr>
        <w:t>¶</w:t>
      </w:r>
      <w:r w:rsidRPr="003D2E04">
        <w:rPr>
          <w:rFonts w:ascii="Garamond" w:hAnsi="Garamond"/>
          <w:sz w:val="16"/>
        </w:rPr>
        <w:t xml:space="preserve"> The government now is walking something of a tightrope: on the one hand, economic prosperity—and bringing hundreds of millions of people out of poverty—has been a powerful source of legitimacy for the Communist Party; on the other hand, the damage resulting from that prosperity, to the air and the water—and to people’s well-being—is clearly fueling irritation and discontent among the people</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w:t>
      </w:r>
      <w:r w:rsidRPr="003D2E04">
        <w:rPr>
          <w:rStyle w:val="StyleBoldUnderline"/>
          <w:rFonts w:ascii="Garamond" w:hAnsi="Garamond"/>
        </w:rPr>
        <w:t>The party plainly is struggling to find the right balance between continued economic growth and protection of the environment.</w:t>
      </w:r>
      <w:r w:rsidRPr="003D2E04">
        <w:rPr>
          <w:rFonts w:ascii="Garamond" w:hAnsi="Garamond"/>
          <w:sz w:val="16"/>
        </w:rPr>
        <w:t xml:space="preserve"> </w:t>
      </w:r>
      <w:r w:rsidRPr="003D2E04">
        <w:rPr>
          <w:rStyle w:val="Emphasis"/>
          <w:rFonts w:ascii="Garamond" w:hAnsi="Garamond"/>
        </w:rPr>
        <w:t xml:space="preserve">The </w:t>
      </w:r>
      <w:r w:rsidRPr="003D2E04">
        <w:rPr>
          <w:rStyle w:val="Emphasis"/>
          <w:rFonts w:ascii="Garamond" w:hAnsi="Garamond"/>
          <w:highlight w:val="cyan"/>
        </w:rPr>
        <w:t>Beijing leadership is promoting serious measures to reduce carbon emissions</w:t>
      </w:r>
      <w:r w:rsidRPr="003D2E04">
        <w:rPr>
          <w:rStyle w:val="StyleBoldUnderline"/>
          <w:rFonts w:ascii="Garamond" w:hAnsi="Garamond"/>
          <w:highlight w:val="cyan"/>
        </w:rPr>
        <w:t>, from putting caps on coal consumption</w:t>
      </w:r>
      <w:r w:rsidRPr="003D2E04">
        <w:rPr>
          <w:rStyle w:val="StyleBoldUnderline"/>
          <w:rFonts w:ascii="Garamond" w:hAnsi="Garamond"/>
        </w:rPr>
        <w:t xml:space="preserve"> in highly polluted regions, </w:t>
      </w:r>
      <w:r w:rsidRPr="003D2E04">
        <w:rPr>
          <w:rStyle w:val="StyleBoldUnderline"/>
          <w:rFonts w:ascii="Garamond" w:hAnsi="Garamond"/>
          <w:highlight w:val="cyan"/>
        </w:rPr>
        <w:t>to shutting</w:t>
      </w:r>
      <w:r w:rsidRPr="003D2E04">
        <w:rPr>
          <w:rStyle w:val="StyleBoldUnderline"/>
          <w:rFonts w:ascii="Garamond" w:hAnsi="Garamond"/>
        </w:rPr>
        <w:t xml:space="preserve"> </w:t>
      </w:r>
      <w:r w:rsidRPr="003D2E04">
        <w:rPr>
          <w:rStyle w:val="StyleBoldUnderline"/>
          <w:rFonts w:ascii="Garamond" w:hAnsi="Garamond"/>
          <w:highlight w:val="cyan"/>
        </w:rPr>
        <w:t>down</w:t>
      </w:r>
      <w:r w:rsidRPr="003D2E04">
        <w:rPr>
          <w:rStyle w:val="StyleBoldUnderline"/>
          <w:rFonts w:ascii="Garamond" w:hAnsi="Garamond"/>
        </w:rPr>
        <w:t xml:space="preserve"> small and </w:t>
      </w:r>
      <w:r w:rsidRPr="003D2E04">
        <w:rPr>
          <w:rStyle w:val="StyleBoldUnderline"/>
          <w:rFonts w:ascii="Garamond" w:hAnsi="Garamond"/>
          <w:highlight w:val="cyan"/>
        </w:rPr>
        <w:t>inefficient coal plants, to banning</w:t>
      </w:r>
      <w:r w:rsidRPr="003D2E04">
        <w:rPr>
          <w:rStyle w:val="StyleBoldUnderline"/>
          <w:rFonts w:ascii="Garamond" w:hAnsi="Garamond"/>
        </w:rPr>
        <w:t xml:space="preserve"> the building of new </w:t>
      </w:r>
      <w:r w:rsidRPr="003D2E04">
        <w:rPr>
          <w:rStyle w:val="StyleBoldUnderline"/>
          <w:rFonts w:ascii="Garamond" w:hAnsi="Garamond"/>
          <w:highlight w:val="cyan"/>
        </w:rPr>
        <w:t>coal-fired power plants</w:t>
      </w:r>
      <w:r w:rsidRPr="003D2E04">
        <w:rPr>
          <w:rStyle w:val="StyleBoldUnderline"/>
          <w:rFonts w:ascii="Garamond" w:hAnsi="Garamond"/>
        </w:rPr>
        <w:t xml:space="preserve"> in the three key economic regions</w:t>
      </w:r>
      <w:r w:rsidRPr="003D2E04">
        <w:rPr>
          <w:rFonts w:ascii="Garamond" w:hAnsi="Garamond"/>
          <w:sz w:val="16"/>
        </w:rPr>
        <w:t xml:space="preserve"> (Beijing-Tianjin-</w:t>
      </w:r>
      <w:proofErr w:type="spellStart"/>
      <w:r w:rsidRPr="003D2E04">
        <w:rPr>
          <w:rFonts w:ascii="Garamond" w:hAnsi="Garamond"/>
          <w:sz w:val="16"/>
        </w:rPr>
        <w:t>Hebei</w:t>
      </w:r>
      <w:proofErr w:type="spellEnd"/>
      <w:r w:rsidRPr="003D2E04">
        <w:rPr>
          <w:rFonts w:ascii="Garamond" w:hAnsi="Garamond"/>
          <w:sz w:val="16"/>
        </w:rPr>
        <w:t xml:space="preserve">, the Yangzi River Delta, and the Pearl River Delta), </w:t>
      </w:r>
      <w:r w:rsidRPr="003D2E04">
        <w:rPr>
          <w:rStyle w:val="StyleBoldUnderline"/>
          <w:rFonts w:ascii="Garamond" w:hAnsi="Garamond"/>
          <w:highlight w:val="cyan"/>
        </w:rPr>
        <w:t>to</w:t>
      </w:r>
      <w:r w:rsidRPr="003D2E04">
        <w:rPr>
          <w:rFonts w:ascii="Garamond" w:hAnsi="Garamond"/>
          <w:sz w:val="16"/>
          <w:highlight w:val="cyan"/>
        </w:rPr>
        <w:t xml:space="preserve"> </w:t>
      </w:r>
      <w:r w:rsidRPr="003D2E04">
        <w:rPr>
          <w:rStyle w:val="StyleBoldUnderline"/>
          <w:rFonts w:ascii="Garamond" w:hAnsi="Garamond"/>
          <w:highlight w:val="cyan"/>
        </w:rPr>
        <w:t>introducing trial carbon-trading programs</w:t>
      </w:r>
      <w:r w:rsidRPr="003D2E04">
        <w:rPr>
          <w:rStyle w:val="StyleBoldUnderline"/>
          <w:rFonts w:ascii="Garamond" w:hAnsi="Garamond"/>
        </w:rPr>
        <w:t xml:space="preserve"> i</w:t>
      </w:r>
      <w:r w:rsidRPr="003D2E04">
        <w:rPr>
          <w:rFonts w:ascii="Garamond" w:hAnsi="Garamond"/>
          <w:sz w:val="16"/>
        </w:rPr>
        <w:t xml:space="preserve">n Beijing, Shanghai, Shenzhen, and, Guangzhou. </w:t>
      </w:r>
      <w:r w:rsidRPr="003D2E04">
        <w:rPr>
          <w:rStyle w:val="StyleBoldUnderline"/>
          <w:rFonts w:ascii="Garamond" w:hAnsi="Garamond"/>
        </w:rPr>
        <w:t xml:space="preserve">To offset reduced dependence on coal, </w:t>
      </w:r>
      <w:r w:rsidRPr="003D2E04">
        <w:rPr>
          <w:rStyle w:val="StyleBoldUnderline"/>
          <w:rFonts w:ascii="Garamond" w:hAnsi="Garamond"/>
          <w:highlight w:val="cyan"/>
        </w:rPr>
        <w:t>the</w:t>
      </w:r>
      <w:r w:rsidRPr="003D2E04">
        <w:rPr>
          <w:rStyle w:val="StyleBoldUnderline"/>
          <w:rFonts w:ascii="Garamond" w:hAnsi="Garamond"/>
        </w:rPr>
        <w:t xml:space="preserve"> </w:t>
      </w:r>
      <w:r w:rsidRPr="003D2E04">
        <w:rPr>
          <w:rStyle w:val="StyleBoldUnderline"/>
          <w:rFonts w:ascii="Garamond" w:hAnsi="Garamond"/>
          <w:highlight w:val="cyan"/>
        </w:rPr>
        <w:t>government is looking to expand the</w:t>
      </w:r>
      <w:r w:rsidRPr="003D2E04">
        <w:rPr>
          <w:rStyle w:val="StyleBoldUnderline"/>
          <w:rFonts w:ascii="Garamond" w:hAnsi="Garamond"/>
        </w:rPr>
        <w:t xml:space="preserve"> country’s </w:t>
      </w:r>
      <w:r w:rsidRPr="003D2E04">
        <w:rPr>
          <w:rStyle w:val="StyleBoldUnderline"/>
          <w:rFonts w:ascii="Garamond" w:hAnsi="Garamond"/>
          <w:highlight w:val="cyan"/>
        </w:rPr>
        <w:t>energy reserves c</w:t>
      </w:r>
      <w:r w:rsidRPr="003D2E04">
        <w:rPr>
          <w:rStyle w:val="StyleBoldUnderline"/>
          <w:rFonts w:ascii="Garamond" w:hAnsi="Garamond"/>
        </w:rPr>
        <w:t xml:space="preserve">oming </w:t>
      </w:r>
      <w:r w:rsidRPr="003D2E04">
        <w:rPr>
          <w:rStyle w:val="StyleBoldUnderline"/>
          <w:rFonts w:ascii="Garamond" w:hAnsi="Garamond"/>
          <w:highlight w:val="cyan"/>
        </w:rPr>
        <w:t>from other</w:t>
      </w:r>
      <w:r w:rsidRPr="003D2E04">
        <w:rPr>
          <w:rStyle w:val="StyleBoldUnderline"/>
          <w:rFonts w:ascii="Garamond" w:hAnsi="Garamond"/>
        </w:rPr>
        <w:t xml:space="preserve"> fuel </w:t>
      </w:r>
      <w:r w:rsidRPr="003D2E04">
        <w:rPr>
          <w:rStyle w:val="StyleBoldUnderline"/>
          <w:rFonts w:ascii="Garamond" w:hAnsi="Garamond"/>
          <w:highlight w:val="cyan"/>
        </w:rPr>
        <w:t>sources</w:t>
      </w:r>
      <w:r w:rsidRPr="003D2E04">
        <w:rPr>
          <w:rStyle w:val="StyleBoldUnderline"/>
          <w:rFonts w:ascii="Garamond" w:hAnsi="Garamond"/>
        </w:rPr>
        <w:t xml:space="preserve">: namely, natural gas, wind, solar, hydroelectric, and nuclear </w:t>
      </w:r>
      <w:r w:rsidRPr="003D2E04">
        <w:rPr>
          <w:rFonts w:ascii="Garamond" w:hAnsi="Garamond"/>
          <w:sz w:val="16"/>
        </w:rPr>
        <w:t xml:space="preserve">(each of which, of course, presents its own set of challenges). Importantly, </w:t>
      </w:r>
      <w:r w:rsidRPr="003D2E04">
        <w:rPr>
          <w:rStyle w:val="Emphasis"/>
          <w:rFonts w:ascii="Garamond" w:hAnsi="Garamond"/>
          <w:highlight w:val="cyan"/>
        </w:rPr>
        <w:t>the government is</w:t>
      </w:r>
      <w:r w:rsidRPr="003D2E04">
        <w:rPr>
          <w:rStyle w:val="Emphasis"/>
          <w:rFonts w:ascii="Garamond" w:hAnsi="Garamond"/>
        </w:rPr>
        <w:t xml:space="preserve"> also </w:t>
      </w:r>
      <w:r w:rsidRPr="003D2E04">
        <w:rPr>
          <w:rStyle w:val="Emphasis"/>
          <w:rFonts w:ascii="Garamond" w:hAnsi="Garamond"/>
          <w:highlight w:val="cyan"/>
        </w:rPr>
        <w:t>looking to improve</w:t>
      </w:r>
      <w:r w:rsidRPr="003D2E04">
        <w:rPr>
          <w:rStyle w:val="Emphasis"/>
          <w:rFonts w:ascii="Garamond" w:hAnsi="Garamond"/>
        </w:rPr>
        <w:t xml:space="preserve"> overall </w:t>
      </w:r>
      <w:r w:rsidRPr="003D2E04">
        <w:rPr>
          <w:rStyle w:val="Emphasis"/>
          <w:rFonts w:ascii="Garamond" w:hAnsi="Garamond"/>
          <w:highlight w:val="cyan"/>
        </w:rPr>
        <w:t>energy efficiency and</w:t>
      </w:r>
      <w:r w:rsidRPr="003D2E04">
        <w:rPr>
          <w:rStyle w:val="Emphasis"/>
          <w:rFonts w:ascii="Garamond" w:hAnsi="Garamond"/>
        </w:rPr>
        <w:t xml:space="preserve"> thereby </w:t>
      </w:r>
      <w:r w:rsidRPr="003D2E04">
        <w:rPr>
          <w:rStyle w:val="Emphasis"/>
          <w:rFonts w:ascii="Garamond" w:hAnsi="Garamond"/>
          <w:highlight w:val="cyan"/>
        </w:rPr>
        <w:t>lessen energy consumption</w:t>
      </w:r>
      <w:proofErr w:type="gramStart"/>
      <w:r w:rsidRPr="003D2E04">
        <w:rPr>
          <w:rStyle w:val="Emphasis"/>
          <w:rFonts w:ascii="Garamond" w:hAnsi="Garamond"/>
          <w:highlight w:val="cyan"/>
        </w:rPr>
        <w:t>.</w:t>
      </w:r>
      <w:r w:rsidRPr="003D2E04">
        <w:rPr>
          <w:rStyle w:val="Emphasis"/>
          <w:rFonts w:ascii="Garamond" w:hAnsi="Garamond"/>
          <w:b w:val="0"/>
          <w:sz w:val="12"/>
          <w:u w:val="none"/>
        </w:rPr>
        <w:t>¶</w:t>
      </w:r>
      <w:proofErr w:type="gramEnd"/>
      <w:r w:rsidRPr="003D2E04">
        <w:rPr>
          <w:rFonts w:ascii="Garamond" w:hAnsi="Garamond"/>
          <w:sz w:val="16"/>
        </w:rPr>
        <w:t xml:space="preserve"> To be sure, formulating policies and enacting measures are not a guarantee of success. But the point here is, yes, </w:t>
      </w:r>
      <w:r w:rsidRPr="003D2E04">
        <w:rPr>
          <w:rStyle w:val="StyleBoldUnderline"/>
          <w:rFonts w:ascii="Garamond" w:hAnsi="Garamond"/>
        </w:rPr>
        <w:t xml:space="preserve">the government is aware of the harm being done to the air, the health of the people, and perhaps even its own legitimacy, and it is actively responding. Indeed, </w:t>
      </w:r>
      <w:r w:rsidRPr="003D2E04">
        <w:rPr>
          <w:rStyle w:val="StyleBoldUnderline"/>
          <w:rFonts w:ascii="Garamond" w:hAnsi="Garamond"/>
          <w:highlight w:val="cyan"/>
        </w:rPr>
        <w:t>constructing an “ecological civilization” has been a mantra of the</w:t>
      </w:r>
      <w:r w:rsidRPr="003D2E04">
        <w:rPr>
          <w:rStyle w:val="StyleBoldUnderline"/>
          <w:rFonts w:ascii="Garamond" w:hAnsi="Garamond"/>
        </w:rPr>
        <w:t xml:space="preserve"> </w:t>
      </w:r>
      <w:r w:rsidRPr="003D2E04">
        <w:rPr>
          <w:rStyle w:val="StyleBoldUnderline"/>
          <w:rFonts w:ascii="Garamond" w:hAnsi="Garamond"/>
          <w:highlight w:val="cyan"/>
        </w:rPr>
        <w:t>C</w:t>
      </w:r>
      <w:r w:rsidRPr="003D2E04">
        <w:rPr>
          <w:rStyle w:val="StyleBoldUnderline"/>
          <w:rFonts w:ascii="Garamond" w:hAnsi="Garamond"/>
        </w:rPr>
        <w:t xml:space="preserve">hinese </w:t>
      </w:r>
      <w:r w:rsidRPr="003D2E04">
        <w:rPr>
          <w:rStyle w:val="StyleBoldUnderline"/>
          <w:rFonts w:ascii="Garamond" w:hAnsi="Garamond"/>
          <w:highlight w:val="cyan"/>
        </w:rPr>
        <w:t>C</w:t>
      </w:r>
      <w:r w:rsidRPr="003D2E04">
        <w:rPr>
          <w:rStyle w:val="StyleBoldUnderline"/>
          <w:rFonts w:ascii="Garamond" w:hAnsi="Garamond"/>
        </w:rPr>
        <w:t xml:space="preserve">ommunist </w:t>
      </w:r>
      <w:r w:rsidRPr="003D2E04">
        <w:rPr>
          <w:rStyle w:val="StyleBoldUnderline"/>
          <w:rFonts w:ascii="Garamond" w:hAnsi="Garamond"/>
          <w:highlight w:val="cyan"/>
        </w:rPr>
        <w:t>P</w:t>
      </w:r>
      <w:r w:rsidRPr="003D2E04">
        <w:rPr>
          <w:rStyle w:val="StyleBoldUnderline"/>
          <w:rFonts w:ascii="Garamond" w:hAnsi="Garamond"/>
        </w:rPr>
        <w:t>arty</w:t>
      </w:r>
      <w:r w:rsidRPr="003D2E04">
        <w:rPr>
          <w:rFonts w:ascii="Garamond" w:hAnsi="Garamond"/>
          <w:sz w:val="16"/>
        </w:rPr>
        <w:t xml:space="preserve"> since a 2007 speech by then president Hu Jintao. [5]</w:t>
      </w:r>
      <w:r w:rsidRPr="003D2E04">
        <w:rPr>
          <w:rFonts w:ascii="Garamond" w:hAnsi="Garamond"/>
          <w:sz w:val="12"/>
        </w:rPr>
        <w:t>¶</w:t>
      </w:r>
      <w:r w:rsidRPr="003D2E04">
        <w:rPr>
          <w:rFonts w:ascii="Garamond" w:hAnsi="Garamond"/>
          <w:sz w:val="16"/>
        </w:rPr>
        <w:t xml:space="preserve"> In addition to these measures, the State Council (China’s cabinet) issued an “Air Pollution Prevention Action Plan 2013–2017” in September 2013. Whatever its ultimate effectiveness, </w:t>
      </w:r>
      <w:r w:rsidRPr="003D2E04">
        <w:rPr>
          <w:rStyle w:val="StyleBoldUnderline"/>
          <w:rFonts w:ascii="Garamond" w:hAnsi="Garamond"/>
        </w:rPr>
        <w:t xml:space="preserve">the plan leaves little doubt that </w:t>
      </w:r>
      <w:r w:rsidRPr="003D2E04">
        <w:rPr>
          <w:rStyle w:val="StyleBoldUnderline"/>
          <w:rFonts w:ascii="Garamond" w:hAnsi="Garamond"/>
          <w:highlight w:val="cyan"/>
        </w:rPr>
        <w:t>the Communist Party</w:t>
      </w:r>
      <w:r w:rsidRPr="003D2E04">
        <w:rPr>
          <w:rStyle w:val="StyleBoldUnderline"/>
          <w:rFonts w:ascii="Garamond" w:hAnsi="Garamond"/>
        </w:rPr>
        <w:t xml:space="preserve"> feels some urgency to tackle the country’s pollution problems now.</w:t>
      </w:r>
      <w:r w:rsidRPr="003D2E04">
        <w:rPr>
          <w:rFonts w:ascii="Garamond" w:hAnsi="Garamond"/>
          <w:sz w:val="16"/>
        </w:rPr>
        <w:t xml:space="preserve"> Between 2013 and the end of 2017, </w:t>
      </w:r>
      <w:r w:rsidRPr="003D2E04">
        <w:rPr>
          <w:rStyle w:val="Emphasis"/>
          <w:rFonts w:ascii="Garamond" w:hAnsi="Garamond"/>
        </w:rPr>
        <w:t xml:space="preserve">the government </w:t>
      </w:r>
      <w:r w:rsidRPr="003D2E04">
        <w:rPr>
          <w:rStyle w:val="Emphasis"/>
          <w:rFonts w:ascii="Garamond" w:hAnsi="Garamond"/>
          <w:highlight w:val="cyan"/>
        </w:rPr>
        <w:t>proposes to spend $277 billion to</w:t>
      </w:r>
      <w:r w:rsidRPr="003D2E04">
        <w:rPr>
          <w:rStyle w:val="Emphasis"/>
          <w:rFonts w:ascii="Garamond" w:hAnsi="Garamond"/>
        </w:rPr>
        <w:t xml:space="preserve"> begin to </w:t>
      </w:r>
      <w:r w:rsidRPr="003D2E04">
        <w:rPr>
          <w:rStyle w:val="Emphasis"/>
          <w:rFonts w:ascii="Garamond" w:hAnsi="Garamond"/>
          <w:highlight w:val="cyan"/>
        </w:rPr>
        <w:t>clean up the air.</w:t>
      </w:r>
      <w:r w:rsidRPr="003D2E04">
        <w:rPr>
          <w:rFonts w:ascii="Garamond" w:hAnsi="Garamond"/>
          <w:sz w:val="16"/>
        </w:rPr>
        <w:t xml:space="preserve"> </w:t>
      </w:r>
      <w:r w:rsidRPr="003D2E04">
        <w:rPr>
          <w:rStyle w:val="StyleBoldUnderline"/>
          <w:rFonts w:ascii="Garamond" w:hAnsi="Garamond"/>
          <w:highlight w:val="cyan"/>
        </w:rPr>
        <w:t>The plan includes</w:t>
      </w:r>
      <w:r w:rsidRPr="003D2E04">
        <w:rPr>
          <w:rStyle w:val="StyleBoldUnderline"/>
          <w:rFonts w:ascii="Garamond" w:hAnsi="Garamond"/>
        </w:rPr>
        <w:t xml:space="preserve"> among its 33 measures reducing PM2.5 levels in key industrial hubs, </w:t>
      </w:r>
      <w:r w:rsidRPr="003D2E04">
        <w:rPr>
          <w:rStyle w:val="StyleBoldUnderline"/>
          <w:rFonts w:ascii="Garamond" w:hAnsi="Garamond"/>
          <w:highlight w:val="cyan"/>
        </w:rPr>
        <w:t>cutting coal consumption, increasing non-fossil fuel use</w:t>
      </w:r>
      <w:r w:rsidRPr="003D2E04">
        <w:rPr>
          <w:rStyle w:val="StyleBoldUnderline"/>
          <w:rFonts w:ascii="Garamond" w:hAnsi="Garamond"/>
        </w:rPr>
        <w:t xml:space="preserve">, removing from the roads in China all cars registered prior to 2005, </w:t>
      </w:r>
      <w:r w:rsidRPr="003D2E04">
        <w:rPr>
          <w:rStyle w:val="StyleBoldUnderline"/>
          <w:rFonts w:ascii="Garamond" w:hAnsi="Garamond"/>
          <w:highlight w:val="cyan"/>
        </w:rPr>
        <w:t>and requiring that the country’s oil refineries</w:t>
      </w:r>
      <w:r w:rsidRPr="003D2E04">
        <w:rPr>
          <w:rStyle w:val="StyleBoldUnderline"/>
          <w:rFonts w:ascii="Garamond" w:hAnsi="Garamond"/>
        </w:rPr>
        <w:t xml:space="preserve"> produce the much cleaner China V gasoline</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Fonts w:ascii="Garamond" w:hAnsi="Garamond"/>
          <w:sz w:val="16"/>
        </w:rPr>
        <w:t xml:space="preserve"> With its concern for vehicle emissions, </w:t>
      </w:r>
      <w:r w:rsidRPr="003D2E04">
        <w:rPr>
          <w:rStyle w:val="StyleBoldUnderline"/>
          <w:rFonts w:ascii="Garamond" w:hAnsi="Garamond"/>
          <w:highlight w:val="cyan"/>
        </w:rPr>
        <w:t>the government</w:t>
      </w:r>
      <w:r w:rsidRPr="003D2E04">
        <w:rPr>
          <w:rStyle w:val="StyleBoldUnderline"/>
          <w:rFonts w:ascii="Garamond" w:hAnsi="Garamond"/>
        </w:rPr>
        <w:t xml:space="preserve"> in the past few years has </w:t>
      </w:r>
      <w:r w:rsidRPr="003D2E04">
        <w:rPr>
          <w:rStyle w:val="StyleBoldUnderline"/>
          <w:rFonts w:ascii="Garamond" w:hAnsi="Garamond"/>
          <w:highlight w:val="cyan"/>
        </w:rPr>
        <w:t>offered</w:t>
      </w:r>
      <w:r w:rsidRPr="003D2E04">
        <w:rPr>
          <w:rStyle w:val="StyleBoldUnderline"/>
          <w:rFonts w:ascii="Garamond" w:hAnsi="Garamond"/>
        </w:rPr>
        <w:t xml:space="preserve"> a variety of rebate </w:t>
      </w:r>
      <w:r w:rsidRPr="003D2E04">
        <w:rPr>
          <w:rStyle w:val="StyleBoldUnderline"/>
          <w:rFonts w:ascii="Garamond" w:hAnsi="Garamond"/>
          <w:highlight w:val="cyan"/>
        </w:rPr>
        <w:t>programs to offset the costs of hybrid and electric vehicles</w:t>
      </w:r>
      <w:r w:rsidRPr="003D2E04">
        <w:rPr>
          <w:rStyle w:val="StyleBoldUnderline"/>
          <w:rFonts w:ascii="Garamond" w:hAnsi="Garamond"/>
        </w:rPr>
        <w:t>. It has also sponsored trade-in programs designed to rid the roads of big, inefficient vehicles and replace them with smaller, fuel-efficient ones.</w:t>
      </w:r>
      <w:r w:rsidRPr="003D2E04">
        <w:rPr>
          <w:rFonts w:ascii="Garamond" w:hAnsi="Garamond"/>
          <w:sz w:val="16"/>
        </w:rPr>
        <w:t xml:space="preserve"> And as anybody who has recently traveled to China is aware, the government’s investment in expanding the public transportation system—especially in the tier 1 cities—continues unabated.</w:t>
      </w:r>
    </w:p>
    <w:p w14:paraId="7D8208AD" w14:textId="42CB809C" w:rsidR="00500FF9" w:rsidRPr="003D2E04" w:rsidRDefault="00500FF9" w:rsidP="00500FF9">
      <w:pPr>
        <w:pStyle w:val="Heading4"/>
        <w:rPr>
          <w:rFonts w:ascii="Garamond" w:hAnsi="Garamond"/>
          <w:lang w:eastAsia="zh-CN"/>
        </w:rPr>
      </w:pPr>
      <w:r w:rsidRPr="003D2E04">
        <w:rPr>
          <w:rFonts w:ascii="Garamond" w:hAnsi="Garamond"/>
          <w:lang w:eastAsia="zh-CN"/>
        </w:rPr>
        <w:t>Air pollution risks nuclear war with Russia</w:t>
      </w:r>
    </w:p>
    <w:p w14:paraId="0093D7D4" w14:textId="0CC5148E" w:rsidR="00500FF9" w:rsidRPr="003D2E04" w:rsidRDefault="00500FF9" w:rsidP="00500FF9">
      <w:pPr>
        <w:rPr>
          <w:rStyle w:val="StyleStyleBold12pt"/>
          <w:rFonts w:ascii="Garamond" w:hAnsi="Garamond"/>
        </w:rPr>
      </w:pPr>
      <w:proofErr w:type="spellStart"/>
      <w:r w:rsidRPr="003D2E04">
        <w:rPr>
          <w:rStyle w:val="StyleStyleBold12pt"/>
          <w:rFonts w:ascii="Garamond" w:hAnsi="Garamond"/>
        </w:rPr>
        <w:t>Nankivell</w:t>
      </w:r>
      <w:proofErr w:type="spellEnd"/>
      <w:r w:rsidRPr="003D2E04">
        <w:rPr>
          <w:rStyle w:val="StyleStyleBold12pt"/>
          <w:rFonts w:ascii="Garamond" w:hAnsi="Garamond"/>
        </w:rPr>
        <w:t>, 2006</w:t>
      </w:r>
    </w:p>
    <w:p w14:paraId="7D602BBD" w14:textId="4A2B74F4" w:rsidR="00500FF9" w:rsidRPr="003D2E04" w:rsidRDefault="0075266B" w:rsidP="00500FF9">
      <w:pPr>
        <w:rPr>
          <w:rFonts w:ascii="Garamond" w:hAnsi="Garamond"/>
        </w:rPr>
      </w:pPr>
      <w:r w:rsidRPr="003D2E04">
        <w:rPr>
          <w:rFonts w:ascii="Garamond" w:hAnsi="Garamond"/>
        </w:rPr>
        <w:t>(</w:t>
      </w:r>
      <w:r w:rsidR="00500FF9" w:rsidRPr="003D2E04">
        <w:rPr>
          <w:rFonts w:ascii="Garamond" w:hAnsi="Garamond"/>
        </w:rPr>
        <w:t xml:space="preserve">Nathan, Senior Researcher at the Office of the Special Advisor Policy, “China's Pollution and the Threat to Domestic and Regional Stability,” January 4, 2006, The Asia Pacific Journal, </w:t>
      </w:r>
      <w:hyperlink r:id="rId42" w:history="1">
        <w:r w:rsidR="00500FF9" w:rsidRPr="003D2E04">
          <w:rPr>
            <w:rStyle w:val="Hyperlink"/>
            <w:rFonts w:ascii="Garamond" w:hAnsi="Garamond"/>
          </w:rPr>
          <w:t>http://apjjf.org/-Nathan-Nankivell/1799/article.html</w:t>
        </w:r>
      </w:hyperlink>
      <w:r w:rsidR="00500FF9" w:rsidRPr="003D2E04">
        <w:rPr>
          <w:rFonts w:ascii="Garamond" w:hAnsi="Garamond"/>
        </w:rPr>
        <w:t>, Accessed: July 13, 2016, YDEL</w:t>
      </w:r>
      <w:r w:rsidRPr="003D2E04">
        <w:rPr>
          <w:rFonts w:ascii="Garamond" w:hAnsi="Garamond"/>
        </w:rPr>
        <w:t>)</w:t>
      </w:r>
    </w:p>
    <w:p w14:paraId="1740FD3F" w14:textId="2653054C" w:rsidR="008D346E" w:rsidRPr="003D2E04" w:rsidRDefault="00500FF9" w:rsidP="00500FF9">
      <w:pPr>
        <w:rPr>
          <w:rStyle w:val="Emphasis"/>
          <w:rFonts w:ascii="Garamond" w:hAnsi="Garamond"/>
        </w:rPr>
      </w:pPr>
      <w:r w:rsidRPr="003D2E04">
        <w:rPr>
          <w:rFonts w:ascii="Garamond" w:eastAsia="SimSun" w:hAnsi="Garamond"/>
          <w:sz w:val="16"/>
          <w:lang w:eastAsia="zh-CN"/>
        </w:rPr>
        <w:t>Other Security Concerns</w:t>
      </w:r>
      <w:r w:rsidR="0075266B" w:rsidRPr="003D2E04">
        <w:rPr>
          <w:rFonts w:ascii="Garamond" w:eastAsia="SimSun" w:hAnsi="Garamond"/>
          <w:sz w:val="12"/>
          <w:lang w:eastAsia="zh-CN"/>
        </w:rPr>
        <w:t>¶</w:t>
      </w:r>
      <w:r w:rsidR="00D1260C" w:rsidRPr="003D2E04">
        <w:rPr>
          <w:rFonts w:ascii="Garamond" w:eastAsia="SimSun" w:hAnsi="Garamond"/>
          <w:sz w:val="16"/>
          <w:lang w:eastAsia="zh-CN"/>
        </w:rPr>
        <w:t xml:space="preserve"> </w:t>
      </w:r>
      <w:r w:rsidRPr="003D2E04">
        <w:rPr>
          <w:rFonts w:ascii="Garamond" w:eastAsia="SimSun" w:hAnsi="Garamond"/>
          <w:sz w:val="16"/>
          <w:lang w:eastAsia="zh-CN"/>
        </w:rPr>
        <w:t xml:space="preserve">While </w:t>
      </w:r>
      <w:r w:rsidRPr="003D2E04">
        <w:rPr>
          <w:rStyle w:val="StyleBoldUnderline"/>
          <w:rFonts w:ascii="Garamond" w:hAnsi="Garamond"/>
          <w:highlight w:val="cyan"/>
        </w:rPr>
        <w:t>unrest presents</w:t>
      </w:r>
      <w:r w:rsidRPr="003D2E04">
        <w:rPr>
          <w:rStyle w:val="StyleBoldUnderline"/>
          <w:rFonts w:ascii="Garamond" w:hAnsi="Garamond"/>
        </w:rPr>
        <w:t xml:space="preserve"> the most obvious example of </w:t>
      </w:r>
      <w:r w:rsidRPr="003D2E04">
        <w:rPr>
          <w:rStyle w:val="StyleBoldUnderline"/>
          <w:rFonts w:ascii="Garamond" w:hAnsi="Garamond"/>
          <w:highlight w:val="cyan"/>
        </w:rPr>
        <w:t>a security threat related to pollution</w:t>
      </w:r>
      <w:r w:rsidRPr="003D2E04">
        <w:rPr>
          <w:rStyle w:val="StyleBoldUnderline"/>
          <w:rFonts w:ascii="Garamond" w:hAnsi="Garamond"/>
        </w:rPr>
        <w:t>,</w:t>
      </w:r>
      <w:r w:rsidRPr="003D2E04">
        <w:rPr>
          <w:rFonts w:ascii="Garamond" w:eastAsia="SimSun" w:hAnsi="Garamond"/>
          <w:sz w:val="16"/>
          <w:lang w:eastAsia="zh-CN"/>
        </w:rPr>
        <w:t xml:space="preserve"> several other key concerns are worth noting</w:t>
      </w:r>
      <w:r w:rsidRPr="003D2E04">
        <w:rPr>
          <w:rStyle w:val="StyleBoldUnderline"/>
          <w:rFonts w:ascii="Garamond" w:hAnsi="Garamond"/>
        </w:rPr>
        <w:t xml:space="preserve">. The cost of </w:t>
      </w:r>
      <w:r w:rsidRPr="003D2E04">
        <w:rPr>
          <w:rStyle w:val="StyleBoldUnderline"/>
          <w:rFonts w:ascii="Garamond" w:hAnsi="Garamond"/>
          <w:highlight w:val="cyan"/>
        </w:rPr>
        <w:t>environmental destruction could</w:t>
      </w:r>
      <w:r w:rsidRPr="003D2E04">
        <w:rPr>
          <w:rFonts w:ascii="Garamond" w:eastAsia="SimSun" w:hAnsi="Garamond"/>
          <w:sz w:val="16"/>
          <w:lang w:eastAsia="zh-CN"/>
        </w:rPr>
        <w:t xml:space="preserve">, for example, </w:t>
      </w:r>
      <w:r w:rsidRPr="003D2E04">
        <w:rPr>
          <w:rStyle w:val="StyleBoldUnderline"/>
          <w:rFonts w:ascii="Garamond" w:hAnsi="Garamond"/>
        </w:rPr>
        <w:t xml:space="preserve">begin to </w:t>
      </w:r>
      <w:r w:rsidRPr="003D2E04">
        <w:rPr>
          <w:rStyle w:val="StyleBoldUnderline"/>
          <w:rFonts w:ascii="Garamond" w:hAnsi="Garamond"/>
          <w:highlight w:val="cyan"/>
        </w:rPr>
        <w:t>reverse the</w:t>
      </w:r>
      <w:r w:rsidRPr="003D2E04">
        <w:rPr>
          <w:rStyle w:val="StyleBoldUnderline"/>
          <w:rFonts w:ascii="Garamond" w:hAnsi="Garamond"/>
        </w:rPr>
        <w:t xml:space="preserve"> blistering </w:t>
      </w:r>
      <w:r w:rsidRPr="003D2E04">
        <w:rPr>
          <w:rStyle w:val="StyleBoldUnderline"/>
          <w:rFonts w:ascii="Garamond" w:hAnsi="Garamond"/>
          <w:highlight w:val="cyan"/>
        </w:rPr>
        <w:t>rate of economic growth</w:t>
      </w:r>
      <w:r w:rsidRPr="003D2E04">
        <w:rPr>
          <w:rStyle w:val="StyleBoldUnderline"/>
          <w:rFonts w:ascii="Garamond" w:hAnsi="Garamond"/>
        </w:rPr>
        <w:t xml:space="preserve"> in China that is </w:t>
      </w:r>
      <w:r w:rsidRPr="003D2E04">
        <w:rPr>
          <w:rStyle w:val="StyleBoldUnderline"/>
          <w:rFonts w:ascii="Garamond" w:hAnsi="Garamond"/>
          <w:highlight w:val="cyan"/>
        </w:rPr>
        <w:t>the foundation of CCP legitimacy</w:t>
      </w:r>
      <w:r w:rsidRPr="003D2E04">
        <w:rPr>
          <w:rFonts w:ascii="Garamond" w:eastAsia="SimSun" w:hAnsi="Garamond"/>
          <w:sz w:val="16"/>
          <w:lang w:eastAsia="zh-CN"/>
        </w:rPr>
        <w:t xml:space="preserve">. Estimates maintain that 7 percent annual growth is required to preserve social stability. Yet </w:t>
      </w:r>
      <w:r w:rsidRPr="003D2E04">
        <w:rPr>
          <w:rStyle w:val="StyleBoldUnderline"/>
          <w:rFonts w:ascii="Garamond" w:hAnsi="Garamond"/>
        </w:rPr>
        <w:t>the costs of pollution are already taxing the economy between 8 and 12 percent of GDP per year</w:t>
      </w:r>
      <w:r w:rsidRPr="003D2E04">
        <w:rPr>
          <w:rFonts w:ascii="Garamond" w:eastAsia="SimSun" w:hAnsi="Garamond"/>
          <w:sz w:val="16"/>
          <w:lang w:eastAsia="zh-CN"/>
        </w:rPr>
        <w:t xml:space="preserve"> [1]. As environmental problems mount, this percentage will increase, in turn reducing annual growth. As a result, </w:t>
      </w:r>
      <w:r w:rsidRPr="003D2E04">
        <w:rPr>
          <w:rStyle w:val="StyleBoldUnderline"/>
          <w:rFonts w:ascii="Garamond" w:hAnsi="Garamond"/>
          <w:highlight w:val="cyan"/>
        </w:rPr>
        <w:t>the CCP could be</w:t>
      </w:r>
      <w:r w:rsidRPr="003D2E04">
        <w:rPr>
          <w:rStyle w:val="StyleBoldUnderline"/>
          <w:rFonts w:ascii="Garamond" w:hAnsi="Garamond"/>
        </w:rPr>
        <w:t xml:space="preserve"> seriously </w:t>
      </w:r>
      <w:r w:rsidRPr="003D2E04">
        <w:rPr>
          <w:rStyle w:val="StyleBoldUnderline"/>
          <w:rFonts w:ascii="Garamond" w:hAnsi="Garamond"/>
          <w:highlight w:val="cyan"/>
        </w:rPr>
        <w:t>challenged</w:t>
      </w:r>
      <w:r w:rsidRPr="003D2E04">
        <w:rPr>
          <w:rStyle w:val="StyleBoldUnderline"/>
          <w:rFonts w:ascii="Garamond" w:hAnsi="Garamond"/>
        </w:rPr>
        <w:t xml:space="preserve"> to legitimize its continued control </w:t>
      </w:r>
      <w:r w:rsidRPr="003D2E04">
        <w:rPr>
          <w:rStyle w:val="StyleBoldUnderline"/>
          <w:rFonts w:ascii="Garamond" w:hAnsi="Garamond"/>
          <w:highlight w:val="cyan"/>
        </w:rPr>
        <w:t>if</w:t>
      </w:r>
      <w:r w:rsidRPr="003D2E04">
        <w:rPr>
          <w:rStyle w:val="StyleBoldUnderline"/>
          <w:rFonts w:ascii="Garamond" w:hAnsi="Garamond"/>
        </w:rPr>
        <w:t xml:space="preserve"> </w:t>
      </w:r>
      <w:r w:rsidRPr="003D2E04">
        <w:rPr>
          <w:rStyle w:val="StyleBoldUnderline"/>
          <w:rFonts w:ascii="Garamond" w:hAnsi="Garamond"/>
          <w:highlight w:val="cyan"/>
        </w:rPr>
        <w:t>economic growth stagnates</w:t>
      </w:r>
      <w:r w:rsidRPr="003D2E04">
        <w:rPr>
          <w:rStyle w:val="StyleBoldUnderline"/>
          <w:rFonts w:ascii="Garamond" w:hAnsi="Garamond"/>
        </w:rPr>
        <w:t xml:space="preserve">. </w:t>
      </w:r>
      <w:r w:rsidR="0075266B" w:rsidRPr="003D2E04">
        <w:rPr>
          <w:rStyle w:val="StyleBoldUnderline"/>
          <w:rFonts w:ascii="Garamond" w:hAnsi="Garamond"/>
          <w:sz w:val="12"/>
          <w:u w:val="none"/>
        </w:rPr>
        <w:t>¶</w:t>
      </w:r>
      <w:r w:rsidR="00D1260C" w:rsidRPr="003D2E04">
        <w:rPr>
          <w:rFonts w:ascii="Garamond" w:eastAsia="SimSun" w:hAnsi="Garamond"/>
          <w:sz w:val="16"/>
          <w:lang w:eastAsia="zh-CN"/>
        </w:rPr>
        <w:t xml:space="preserve"> </w:t>
      </w:r>
      <w:r w:rsidRPr="003D2E04">
        <w:rPr>
          <w:rStyle w:val="StyleBoldUnderline"/>
          <w:rFonts w:ascii="Garamond" w:hAnsi="Garamond"/>
          <w:highlight w:val="cyan"/>
        </w:rPr>
        <w:t>Nationalists</w:t>
      </w:r>
      <w:r w:rsidRPr="003D2E04">
        <w:rPr>
          <w:rFonts w:ascii="Garamond" w:eastAsia="SimSun" w:hAnsi="Garamond"/>
          <w:sz w:val="16"/>
          <w:lang w:eastAsia="zh-CN"/>
        </w:rPr>
        <w:t xml:space="preserve"> in surrounding states could </w:t>
      </w:r>
      <w:r w:rsidRPr="003D2E04">
        <w:rPr>
          <w:rStyle w:val="StyleBoldUnderline"/>
          <w:rFonts w:ascii="Garamond" w:hAnsi="Garamond"/>
          <w:highlight w:val="cyan"/>
        </w:rPr>
        <w:t>use pollution</w:t>
      </w:r>
      <w:r w:rsidRPr="003D2E04">
        <w:rPr>
          <w:rStyle w:val="StyleBoldUnderline"/>
          <w:rFonts w:ascii="Garamond" w:hAnsi="Garamond"/>
        </w:rPr>
        <w:t xml:space="preserve"> as a rallying point </w:t>
      </w:r>
      <w:r w:rsidRPr="003D2E04">
        <w:rPr>
          <w:rStyle w:val="StyleBoldUnderline"/>
          <w:rFonts w:ascii="Garamond" w:hAnsi="Garamond"/>
          <w:highlight w:val="cyan"/>
        </w:rPr>
        <w:t>to muster support for anti-Chinese causes</w:t>
      </w:r>
      <w:r w:rsidRPr="003D2E04">
        <w:rPr>
          <w:rStyle w:val="StyleBoldUnderline"/>
          <w:rFonts w:ascii="Garamond" w:hAnsi="Garamond"/>
        </w:rPr>
        <w:t>.</w:t>
      </w:r>
      <w:r w:rsidRPr="003D2E04">
        <w:rPr>
          <w:rFonts w:ascii="Garamond" w:eastAsia="SimSun" w:hAnsi="Garamond"/>
          <w:sz w:val="16"/>
          <w:lang w:eastAsia="zh-CN"/>
        </w:rPr>
        <w:t xml:space="preserve"> For example</w:t>
      </w:r>
      <w:r w:rsidRPr="003D2E04">
        <w:rPr>
          <w:rStyle w:val="StyleBoldUnderline"/>
          <w:rFonts w:ascii="Garamond" w:hAnsi="Garamond"/>
        </w:rPr>
        <w:t xml:space="preserve">, </w:t>
      </w:r>
      <w:r w:rsidRPr="003D2E04">
        <w:rPr>
          <w:rStyle w:val="StyleBoldUnderline"/>
          <w:rFonts w:ascii="Garamond" w:hAnsi="Garamond"/>
          <w:highlight w:val="cyan"/>
        </w:rPr>
        <w:t>attacks on</w:t>
      </w:r>
      <w:r w:rsidRPr="003D2E04">
        <w:rPr>
          <w:rStyle w:val="StyleBoldUnderline"/>
          <w:rFonts w:ascii="Garamond" w:hAnsi="Garamond"/>
        </w:rPr>
        <w:t xml:space="preserve"> China’s </w:t>
      </w:r>
      <w:r w:rsidRPr="003D2E04">
        <w:rPr>
          <w:rStyle w:val="StyleBoldUnderline"/>
          <w:rFonts w:ascii="Garamond" w:hAnsi="Garamond"/>
          <w:highlight w:val="cyan"/>
        </w:rPr>
        <w:t>environmental management</w:t>
      </w:r>
      <w:r w:rsidRPr="003D2E04">
        <w:rPr>
          <w:rStyle w:val="StyleBoldUnderline"/>
          <w:rFonts w:ascii="Garamond" w:hAnsi="Garamond"/>
        </w:rPr>
        <w:t xml:space="preserve"> for its impact on surrounding states</w:t>
      </w:r>
      <w:r w:rsidRPr="003D2E04">
        <w:rPr>
          <w:rFonts w:ascii="Garamond" w:eastAsia="SimSun" w:hAnsi="Garamond"/>
          <w:sz w:val="16"/>
          <w:lang w:eastAsia="zh-CN"/>
        </w:rPr>
        <w:t xml:space="preserve"> like Japan, </w:t>
      </w:r>
      <w:r w:rsidRPr="003D2E04">
        <w:rPr>
          <w:rStyle w:val="StyleBoldUnderline"/>
          <w:rFonts w:ascii="Garamond" w:hAnsi="Garamond"/>
          <w:highlight w:val="cyan"/>
        </w:rPr>
        <w:t>could be</w:t>
      </w:r>
      <w:r w:rsidRPr="003D2E04">
        <w:rPr>
          <w:rStyle w:val="StyleBoldUnderline"/>
          <w:rFonts w:ascii="Garamond" w:hAnsi="Garamond"/>
        </w:rPr>
        <w:t xml:space="preserve"> used to argue against further investment in the country or be </w:t>
      </w:r>
      <w:r w:rsidRPr="003D2E04">
        <w:rPr>
          <w:rStyle w:val="StyleBoldUnderline"/>
          <w:rFonts w:ascii="Garamond" w:hAnsi="Garamond"/>
          <w:highlight w:val="cyan"/>
        </w:rPr>
        <w:t>highlighted during territorial disputes</w:t>
      </w:r>
      <w:r w:rsidRPr="003D2E04">
        <w:rPr>
          <w:rStyle w:val="StyleBoldUnderline"/>
          <w:rFonts w:ascii="Garamond" w:hAnsi="Garamond"/>
        </w:rPr>
        <w:t xml:space="preserve"> in the East China Sea </w:t>
      </w:r>
      <w:r w:rsidRPr="003D2E04">
        <w:rPr>
          <w:rStyle w:val="StyleBoldUnderline"/>
          <w:rFonts w:ascii="Garamond" w:hAnsi="Garamond"/>
          <w:highlight w:val="cyan"/>
        </w:rPr>
        <w:t>to agitate anti-Chinese sentiment</w:t>
      </w:r>
      <w:r w:rsidRPr="003D2E04">
        <w:rPr>
          <w:rFonts w:ascii="Garamond" w:eastAsia="SimSun" w:hAnsi="Garamond"/>
          <w:sz w:val="16"/>
          <w:lang w:eastAsia="zh-CN"/>
        </w:rPr>
        <w:t xml:space="preserve">. While nationalism does not imply conflict, </w:t>
      </w:r>
      <w:r w:rsidRPr="003D2E04">
        <w:rPr>
          <w:rStyle w:val="Emphasis"/>
          <w:rFonts w:ascii="Garamond" w:hAnsi="Garamond"/>
          <w:highlight w:val="cyan"/>
        </w:rPr>
        <w:t>it could reduce</w:t>
      </w:r>
      <w:r w:rsidRPr="003D2E04">
        <w:rPr>
          <w:rStyle w:val="Emphasis"/>
          <w:rFonts w:ascii="Garamond" w:hAnsi="Garamond"/>
        </w:rPr>
        <w:t xml:space="preserve"> patterns of </w:t>
      </w:r>
      <w:r w:rsidRPr="003D2E04">
        <w:rPr>
          <w:rStyle w:val="Emphasis"/>
          <w:rFonts w:ascii="Garamond" w:hAnsi="Garamond"/>
          <w:highlight w:val="cyan"/>
        </w:rPr>
        <w:t>cooperation</w:t>
      </w:r>
      <w:r w:rsidRPr="003D2E04">
        <w:rPr>
          <w:rStyle w:val="Emphasis"/>
          <w:rFonts w:ascii="Garamond" w:hAnsi="Garamond"/>
        </w:rPr>
        <w:t xml:space="preserve"> in the region and hopes for balanced </w:t>
      </w:r>
      <w:r w:rsidRPr="003D2E04">
        <w:rPr>
          <w:rStyle w:val="Emphasis"/>
          <w:rFonts w:ascii="Garamond" w:hAnsi="Garamond"/>
          <w:highlight w:val="cyan"/>
        </w:rPr>
        <w:t>and effective multilateral institutions</w:t>
      </w:r>
      <w:r w:rsidRPr="003D2E04">
        <w:rPr>
          <w:rStyle w:val="Emphasis"/>
          <w:rFonts w:ascii="Garamond" w:hAnsi="Garamond"/>
        </w:rPr>
        <w:t xml:space="preserve"> and dialogues. </w:t>
      </w:r>
      <w:r w:rsidR="0075266B" w:rsidRPr="003D2E04">
        <w:rPr>
          <w:rStyle w:val="Emphasis"/>
          <w:rFonts w:ascii="Garamond" w:hAnsi="Garamond"/>
          <w:b w:val="0"/>
          <w:sz w:val="12"/>
          <w:u w:val="none"/>
        </w:rPr>
        <w:t>¶</w:t>
      </w:r>
      <w:r w:rsidR="00D1260C" w:rsidRPr="003D2E04">
        <w:rPr>
          <w:rFonts w:ascii="Garamond" w:eastAsia="SimSun" w:hAnsi="Garamond"/>
          <w:sz w:val="16"/>
          <w:lang w:eastAsia="zh-CN"/>
        </w:rPr>
        <w:t xml:space="preserve"> </w:t>
      </w:r>
      <w:r w:rsidRPr="003D2E04">
        <w:rPr>
          <w:rFonts w:ascii="Garamond" w:eastAsia="SimSun" w:hAnsi="Garamond"/>
          <w:sz w:val="16"/>
          <w:lang w:eastAsia="zh-CN"/>
        </w:rPr>
        <w:t xml:space="preserve">Finally, China’s seemingly insatiable appetite for timber and other resources, such as fish, are fuelling illegal exports from nations like Myanmar and Indonesia. As these states continue to deplete key resources, they too will face problems in the years to come and hence the impact on third nations must be considered. </w:t>
      </w:r>
      <w:r w:rsidR="0075266B" w:rsidRPr="003D2E04">
        <w:rPr>
          <w:rFonts w:ascii="Garamond" w:eastAsia="SimSun" w:hAnsi="Garamond"/>
          <w:sz w:val="12"/>
          <w:lang w:eastAsia="zh-CN"/>
        </w:rPr>
        <w:t>¶</w:t>
      </w:r>
      <w:r w:rsidR="00D1260C" w:rsidRPr="003D2E04">
        <w:rPr>
          <w:rFonts w:ascii="Garamond" w:eastAsia="SimSun" w:hAnsi="Garamond"/>
          <w:sz w:val="16"/>
          <w:lang w:eastAsia="zh-CN"/>
        </w:rPr>
        <w:t xml:space="preserve"> </w:t>
      </w:r>
      <w:r w:rsidRPr="003D2E04">
        <w:rPr>
          <w:rStyle w:val="StyleBoldUnderline"/>
          <w:rFonts w:ascii="Garamond" w:hAnsi="Garamond"/>
        </w:rPr>
        <w:t>Territorial Expansion or Newfound Alliances</w:t>
      </w:r>
      <w:r w:rsidR="0075266B" w:rsidRPr="003D2E04">
        <w:rPr>
          <w:rStyle w:val="StyleBoldUnderline"/>
          <w:rFonts w:ascii="Garamond" w:hAnsi="Garamond"/>
          <w:sz w:val="12"/>
          <w:u w:val="none"/>
        </w:rPr>
        <w:t>¶</w:t>
      </w:r>
      <w:r w:rsidR="00D1260C" w:rsidRPr="003D2E04">
        <w:rPr>
          <w:rStyle w:val="StyleBoldUnderline"/>
          <w:rFonts w:ascii="Garamond" w:hAnsi="Garamond"/>
          <w:sz w:val="12"/>
        </w:rPr>
        <w:t xml:space="preserve"> </w:t>
      </w:r>
      <w:r w:rsidRPr="003D2E04">
        <w:rPr>
          <w:rFonts w:ascii="Garamond" w:eastAsia="SimSun" w:hAnsi="Garamond"/>
          <w:sz w:val="16"/>
          <w:lang w:eastAsia="zh-CN"/>
        </w:rPr>
        <w:t xml:space="preserve">In addition to the </w:t>
      </w:r>
      <w:r w:rsidRPr="003D2E04">
        <w:rPr>
          <w:rStyle w:val="StyleBoldUnderline"/>
          <w:rFonts w:ascii="Garamond" w:hAnsi="Garamond"/>
        </w:rPr>
        <w:t>concerns</w:t>
      </w:r>
      <w:r w:rsidRPr="003D2E04">
        <w:rPr>
          <w:rFonts w:ascii="Garamond" w:eastAsia="SimSun" w:hAnsi="Garamond"/>
          <w:sz w:val="16"/>
          <w:lang w:eastAsia="zh-CN"/>
        </w:rPr>
        <w:t xml:space="preserve"> already mentioned, pollution, if linked to a specific issue like water shortage, </w:t>
      </w:r>
      <w:r w:rsidRPr="003D2E04">
        <w:rPr>
          <w:rStyle w:val="StyleBoldUnderline"/>
          <w:rFonts w:ascii="Garamond" w:hAnsi="Garamond"/>
        </w:rPr>
        <w:t>could have important geopolitical ramifications</w:t>
      </w:r>
      <w:r w:rsidRPr="003D2E04">
        <w:rPr>
          <w:rFonts w:ascii="Garamond" w:eastAsia="SimSun" w:hAnsi="Garamond"/>
          <w:sz w:val="16"/>
          <w:lang w:eastAsia="zh-CN"/>
        </w:rPr>
        <w:t xml:space="preserve">. China’s northern plains, home to hundreds of millions, face acute water shortages. </w:t>
      </w:r>
      <w:r w:rsidRPr="003D2E04">
        <w:rPr>
          <w:rStyle w:val="StyleBoldUnderline"/>
          <w:rFonts w:ascii="Garamond" w:hAnsi="Garamond"/>
        </w:rPr>
        <w:t xml:space="preserve">Growing demand, </w:t>
      </w:r>
      <w:proofErr w:type="gramStart"/>
      <w:r w:rsidRPr="003D2E04">
        <w:rPr>
          <w:rStyle w:val="StyleBoldUnderline"/>
          <w:rFonts w:ascii="Garamond" w:hAnsi="Garamond"/>
        </w:rPr>
        <w:t xml:space="preserve">a decade of drought, inefficient delivery methods, and increasing water </w:t>
      </w:r>
      <w:r w:rsidRPr="003D2E04">
        <w:rPr>
          <w:rStyle w:val="StyleBoldUnderline"/>
          <w:rFonts w:ascii="Garamond" w:hAnsi="Garamond"/>
          <w:highlight w:val="cyan"/>
        </w:rPr>
        <w:t>pollution</w:t>
      </w:r>
      <w:r w:rsidRPr="003D2E04">
        <w:rPr>
          <w:rStyle w:val="StyleBoldUnderline"/>
          <w:rFonts w:ascii="Garamond" w:hAnsi="Garamond"/>
        </w:rPr>
        <w:t xml:space="preserve"> have</w:t>
      </w:r>
      <w:proofErr w:type="gramEnd"/>
      <w:r w:rsidRPr="003D2E04">
        <w:rPr>
          <w:rStyle w:val="StyleBoldUnderline"/>
          <w:rFonts w:ascii="Garamond" w:hAnsi="Garamond"/>
        </w:rPr>
        <w:t xml:space="preserve"> </w:t>
      </w:r>
      <w:r w:rsidRPr="003D2E04">
        <w:rPr>
          <w:rStyle w:val="StyleBoldUnderline"/>
          <w:rFonts w:ascii="Garamond" w:hAnsi="Garamond"/>
          <w:highlight w:val="cyan"/>
        </w:rPr>
        <w:t>reduced per capita water holdings to critical levels</w:t>
      </w:r>
      <w:r w:rsidRPr="003D2E04">
        <w:rPr>
          <w:rStyle w:val="StyleBoldUnderline"/>
          <w:rFonts w:ascii="Garamond" w:hAnsi="Garamond"/>
        </w:rPr>
        <w:t xml:space="preserve">. </w:t>
      </w:r>
      <w:r w:rsidRPr="003D2E04">
        <w:rPr>
          <w:rFonts w:ascii="Garamond" w:eastAsia="SimSun" w:hAnsi="Garamond"/>
          <w:sz w:val="16"/>
          <w:lang w:eastAsia="zh-CN"/>
        </w:rPr>
        <w:t xml:space="preserve">Although Beijing hopes to relieve some of the pressures via the North-South Water Diversion project, it requires tens of billions of dollars and its completion is, at best, still several years away and, at worst, impossible. Yet just </w:t>
      </w:r>
      <w:r w:rsidRPr="003D2E04">
        <w:rPr>
          <w:rStyle w:val="StyleBoldUnderline"/>
          <w:rFonts w:ascii="Garamond" w:hAnsi="Garamond"/>
        </w:rPr>
        <w:t xml:space="preserve">to the north lies one of the most under-populated areas in Asia, </w:t>
      </w:r>
      <w:r w:rsidRPr="003D2E04">
        <w:rPr>
          <w:rStyle w:val="Emphasis"/>
          <w:rFonts w:ascii="Garamond" w:hAnsi="Garamond"/>
          <w:highlight w:val="cyan"/>
        </w:rPr>
        <w:t>the Russian Far East.</w:t>
      </w:r>
      <w:r w:rsidRPr="003D2E04">
        <w:rPr>
          <w:rStyle w:val="Emphasis"/>
          <w:rFonts w:ascii="Garamond" w:hAnsi="Garamond"/>
        </w:rPr>
        <w:t xml:space="preserve"> </w:t>
      </w:r>
      <w:r w:rsidR="0075266B" w:rsidRPr="003D2E04">
        <w:rPr>
          <w:rStyle w:val="Emphasis"/>
          <w:rFonts w:ascii="Garamond" w:hAnsi="Garamond"/>
          <w:b w:val="0"/>
          <w:sz w:val="12"/>
          <w:u w:val="none"/>
        </w:rPr>
        <w:t>¶</w:t>
      </w:r>
      <w:r w:rsidR="00D1260C" w:rsidRPr="003D2E04">
        <w:rPr>
          <w:rFonts w:ascii="Garamond" w:eastAsia="SimSun" w:hAnsi="Garamond"/>
          <w:sz w:val="16"/>
          <w:lang w:eastAsia="zh-CN"/>
        </w:rPr>
        <w:t xml:space="preserve"> </w:t>
      </w:r>
      <w:proofErr w:type="gramStart"/>
      <w:r w:rsidRPr="003D2E04">
        <w:rPr>
          <w:rFonts w:ascii="Garamond" w:eastAsia="SimSun" w:hAnsi="Garamond"/>
          <w:sz w:val="16"/>
          <w:lang w:eastAsia="zh-CN"/>
        </w:rPr>
        <w:t>While</w:t>
      </w:r>
      <w:proofErr w:type="gramEnd"/>
      <w:r w:rsidRPr="003D2E04">
        <w:rPr>
          <w:rFonts w:ascii="Garamond" w:eastAsia="SimSun" w:hAnsi="Garamond"/>
          <w:sz w:val="16"/>
          <w:lang w:eastAsia="zh-CN"/>
        </w:rPr>
        <w:t xml:space="preserve"> there is little agreement among scholars about whether </w:t>
      </w:r>
      <w:r w:rsidRPr="003D2E04">
        <w:rPr>
          <w:rStyle w:val="StyleBoldUnderline"/>
          <w:rFonts w:ascii="Garamond" w:hAnsi="Garamond"/>
        </w:rPr>
        <w:t>resource shortages</w:t>
      </w:r>
      <w:r w:rsidRPr="003D2E04">
        <w:rPr>
          <w:rFonts w:ascii="Garamond" w:eastAsia="SimSun" w:hAnsi="Garamond"/>
          <w:sz w:val="16"/>
          <w:lang w:eastAsia="zh-CN"/>
        </w:rPr>
        <w:t xml:space="preserve"> </w:t>
      </w:r>
      <w:r w:rsidRPr="003D2E04">
        <w:rPr>
          <w:rStyle w:val="StyleBoldUnderline"/>
          <w:rFonts w:ascii="Garamond" w:hAnsi="Garamond"/>
          <w:highlight w:val="cyan"/>
        </w:rPr>
        <w:t>lead to greater</w:t>
      </w:r>
      <w:r w:rsidRPr="003D2E04">
        <w:rPr>
          <w:rFonts w:ascii="Garamond" w:eastAsia="SimSun" w:hAnsi="Garamond"/>
          <w:sz w:val="16"/>
          <w:lang w:eastAsia="zh-CN"/>
        </w:rPr>
        <w:t xml:space="preserve"> cooperation or </w:t>
      </w:r>
      <w:r w:rsidRPr="003D2E04">
        <w:rPr>
          <w:rStyle w:val="StyleBoldUnderline"/>
          <w:rFonts w:ascii="Garamond" w:hAnsi="Garamond"/>
          <w:highlight w:val="cyan"/>
        </w:rPr>
        <w:t>conflict</w:t>
      </w:r>
      <w:r w:rsidRPr="003D2E04">
        <w:rPr>
          <w:rFonts w:ascii="Garamond" w:eastAsia="SimSun" w:hAnsi="Garamond"/>
          <w:sz w:val="16"/>
          <w:lang w:eastAsia="zh-CN"/>
        </w:rPr>
        <w:t xml:space="preserve">, either </w:t>
      </w:r>
      <w:r w:rsidRPr="003D2E04">
        <w:rPr>
          <w:rStyle w:val="StyleBoldUnderline"/>
          <w:rFonts w:ascii="Garamond" w:hAnsi="Garamond"/>
        </w:rPr>
        <w:t xml:space="preserve">scenario encompasses security considerations. </w:t>
      </w:r>
      <w:r w:rsidRPr="003D2E04">
        <w:rPr>
          <w:rStyle w:val="StyleBoldUnderline"/>
          <w:rFonts w:ascii="Garamond" w:hAnsi="Garamond"/>
          <w:highlight w:val="cyan"/>
        </w:rPr>
        <w:t>Russian politicians</w:t>
      </w:r>
      <w:r w:rsidRPr="003D2E04">
        <w:rPr>
          <w:rFonts w:ascii="Garamond" w:eastAsia="SimSun" w:hAnsi="Garamond"/>
          <w:sz w:val="16"/>
          <w:lang w:eastAsia="zh-CN"/>
        </w:rPr>
        <w:t xml:space="preserve"> already </w:t>
      </w:r>
      <w:r w:rsidRPr="003D2E04">
        <w:rPr>
          <w:rStyle w:val="StyleBoldUnderline"/>
          <w:rFonts w:ascii="Garamond" w:hAnsi="Garamond"/>
          <w:highlight w:val="cyan"/>
        </w:rPr>
        <w:t>allege</w:t>
      </w:r>
      <w:r w:rsidRPr="003D2E04">
        <w:rPr>
          <w:rStyle w:val="StyleBoldUnderline"/>
          <w:rFonts w:ascii="Garamond" w:hAnsi="Garamond"/>
        </w:rPr>
        <w:t xml:space="preserve"> possible </w:t>
      </w:r>
      <w:r w:rsidRPr="003D2E04">
        <w:rPr>
          <w:rStyle w:val="StyleBoldUnderline"/>
          <w:rFonts w:ascii="Garamond" w:hAnsi="Garamond"/>
          <w:highlight w:val="cyan"/>
        </w:rPr>
        <w:t>Chinese territorial designs on the region</w:t>
      </w:r>
      <w:r w:rsidRPr="003D2E04">
        <w:rPr>
          <w:rStyle w:val="StyleBoldUnderline"/>
          <w:rFonts w:ascii="Garamond" w:hAnsi="Garamond"/>
        </w:rPr>
        <w:t>.</w:t>
      </w:r>
      <w:r w:rsidRPr="003D2E04">
        <w:rPr>
          <w:rFonts w:ascii="Garamond" w:eastAsia="SimSun" w:hAnsi="Garamond"/>
          <w:sz w:val="16"/>
          <w:lang w:eastAsia="zh-CN"/>
        </w:rPr>
        <w:t xml:space="preserve"> They note Russia’s falling population in the Far East, currently estimated at some 6 to 7 million, and argue that </w:t>
      </w:r>
      <w:r w:rsidRPr="003D2E04">
        <w:rPr>
          <w:rStyle w:val="StyleBoldUnderline"/>
          <w:rFonts w:ascii="Garamond" w:hAnsi="Garamond"/>
          <w:highlight w:val="cyan"/>
        </w:rPr>
        <w:t>the growing Chinese population</w:t>
      </w:r>
      <w:r w:rsidRPr="003D2E04">
        <w:rPr>
          <w:rStyle w:val="StyleBoldUnderline"/>
          <w:rFonts w:ascii="Garamond" w:hAnsi="Garamond"/>
        </w:rPr>
        <w:t xml:space="preserve"> along the border, more than 80 million, </w:t>
      </w:r>
      <w:r w:rsidRPr="003D2E04">
        <w:rPr>
          <w:rStyle w:val="StyleBoldUnderline"/>
          <w:rFonts w:ascii="Garamond" w:hAnsi="Garamond"/>
          <w:highlight w:val="cyan"/>
        </w:rPr>
        <w:t>may</w:t>
      </w:r>
      <w:r w:rsidRPr="003D2E04">
        <w:rPr>
          <w:rStyle w:val="StyleBoldUnderline"/>
          <w:rFonts w:ascii="Garamond" w:hAnsi="Garamond"/>
        </w:rPr>
        <w:t xml:space="preserve"> soon </w:t>
      </w:r>
      <w:r w:rsidRPr="003D2E04">
        <w:rPr>
          <w:rStyle w:val="StyleBoldUnderline"/>
          <w:rFonts w:ascii="Garamond" w:hAnsi="Garamond"/>
          <w:highlight w:val="cyan"/>
        </w:rPr>
        <w:t>take over</w:t>
      </w:r>
      <w:r w:rsidRPr="003D2E04">
        <w:rPr>
          <w:rStyle w:val="StyleBoldUnderline"/>
          <w:rFonts w:ascii="Garamond" w:hAnsi="Garamond"/>
        </w:rPr>
        <w:t xml:space="preserve">. While these concerns </w:t>
      </w:r>
      <w:r w:rsidRPr="003D2E04">
        <w:rPr>
          <w:rStyle w:val="StyleBoldUnderline"/>
          <w:rFonts w:ascii="Garamond" w:hAnsi="Garamond"/>
          <w:highlight w:val="cyan"/>
        </w:rPr>
        <w:t>smack of inflated nationalism</w:t>
      </w:r>
      <w:r w:rsidRPr="003D2E04">
        <w:rPr>
          <w:rStyle w:val="StyleBoldUnderline"/>
          <w:rFonts w:ascii="Garamond" w:hAnsi="Garamond"/>
        </w:rPr>
        <w:t xml:space="preserve"> and scare tactics, there could be some truth to them</w:t>
      </w:r>
      <w:r w:rsidRPr="003D2E04">
        <w:rPr>
          <w:rFonts w:ascii="Garamond" w:eastAsia="SimSun" w:hAnsi="Garamond"/>
          <w:sz w:val="16"/>
          <w:lang w:eastAsia="zh-CN"/>
        </w:rPr>
        <w:t xml:space="preserve">. The method by which </w:t>
      </w:r>
      <w:r w:rsidRPr="003D2E04">
        <w:rPr>
          <w:rStyle w:val="Emphasis"/>
          <w:rFonts w:ascii="Garamond" w:hAnsi="Garamond"/>
          <w:highlight w:val="cyan"/>
        </w:rPr>
        <w:t>China might annex the territory</w:t>
      </w:r>
      <w:r w:rsidRPr="003D2E04">
        <w:rPr>
          <w:rFonts w:ascii="Garamond" w:eastAsia="SimSun" w:hAnsi="Garamond"/>
          <w:sz w:val="16"/>
          <w:lang w:eastAsia="zh-CN"/>
        </w:rPr>
        <w:t xml:space="preserve"> can only be speculated upon, but would </w:t>
      </w:r>
      <w:r w:rsidRPr="003D2E04">
        <w:rPr>
          <w:rStyle w:val="Emphasis"/>
          <w:rFonts w:ascii="Garamond" w:hAnsi="Garamond"/>
        </w:rPr>
        <w:t xml:space="preserve">surely </w:t>
      </w:r>
      <w:r w:rsidRPr="003D2E04">
        <w:rPr>
          <w:rStyle w:val="Emphasis"/>
          <w:rFonts w:ascii="Garamond" w:hAnsi="Garamond"/>
          <w:highlight w:val="cyan"/>
        </w:rPr>
        <w:t>result in full-scale war between two powerful, nuclear-equipped nations</w:t>
      </w:r>
      <w:r w:rsidRPr="003D2E04">
        <w:rPr>
          <w:rStyle w:val="Emphasis"/>
          <w:rFonts w:ascii="Garamond" w:hAnsi="Garamond"/>
        </w:rPr>
        <w:t>.</w:t>
      </w:r>
    </w:p>
    <w:p w14:paraId="389E02A5" w14:textId="77777777" w:rsidR="00CC05F5" w:rsidRPr="003D2E04" w:rsidRDefault="00CC05F5" w:rsidP="00CC05F5">
      <w:pPr>
        <w:pStyle w:val="Heading2"/>
        <w:rPr>
          <w:rFonts w:ascii="Garamond" w:hAnsi="Garamond"/>
        </w:rPr>
      </w:pPr>
      <w:r w:rsidRPr="003D2E04">
        <w:rPr>
          <w:rFonts w:ascii="Garamond" w:hAnsi="Garamond"/>
        </w:rPr>
        <w:t>General</w:t>
      </w:r>
    </w:p>
    <w:p w14:paraId="20D85547" w14:textId="77777777" w:rsidR="00CC05F5" w:rsidRPr="003D2E04" w:rsidRDefault="00CC05F5" w:rsidP="00CC05F5">
      <w:pPr>
        <w:pStyle w:val="Heading4"/>
        <w:rPr>
          <w:rFonts w:ascii="Garamond" w:hAnsi="Garamond"/>
        </w:rPr>
      </w:pPr>
      <w:r w:rsidRPr="003D2E04">
        <w:rPr>
          <w:rFonts w:ascii="Garamond" w:hAnsi="Garamond"/>
        </w:rPr>
        <w:t>China legitimacy stable – authoritarianism increases economic growth and deflect criticism away from the central government and to the local authorities</w:t>
      </w:r>
    </w:p>
    <w:p w14:paraId="264C3666" w14:textId="77777777" w:rsidR="00CC05F5" w:rsidRPr="003D2E04" w:rsidRDefault="00CC05F5" w:rsidP="00CC05F5">
      <w:pPr>
        <w:rPr>
          <w:rStyle w:val="StyleStyleBold12pt"/>
          <w:rFonts w:ascii="Garamond" w:hAnsi="Garamond"/>
        </w:rPr>
      </w:pPr>
      <w:r w:rsidRPr="003D2E04">
        <w:rPr>
          <w:rStyle w:val="StyleStyleBold12pt"/>
          <w:rFonts w:ascii="Garamond" w:hAnsi="Garamond"/>
        </w:rPr>
        <w:t>Nathan, 2003</w:t>
      </w:r>
    </w:p>
    <w:p w14:paraId="54CFA3F8" w14:textId="77777777" w:rsidR="00CC05F5" w:rsidRPr="003D2E04" w:rsidRDefault="00CC05F5" w:rsidP="00CC05F5">
      <w:pPr>
        <w:rPr>
          <w:rFonts w:ascii="Garamond" w:hAnsi="Garamond"/>
        </w:rPr>
      </w:pPr>
      <w:r w:rsidRPr="003D2E04">
        <w:rPr>
          <w:rFonts w:ascii="Garamond" w:hAnsi="Garamond"/>
        </w:rPr>
        <w:t>(Andrew J, Class of 1919 Professor of Political Science at</w:t>
      </w:r>
      <w:r w:rsidRPr="003D2E04">
        <w:rPr>
          <w:rFonts w:ascii="Garamond" w:hAnsi="Garamond"/>
          <w:sz w:val="12"/>
        </w:rPr>
        <w:t xml:space="preserve">¶ </w:t>
      </w:r>
      <w:r w:rsidRPr="003D2E04">
        <w:rPr>
          <w:rFonts w:ascii="Garamond" w:hAnsi="Garamond"/>
        </w:rPr>
        <w:t>Columbia University. He is co-editor with Perry Link of The Tiananmen</w:t>
      </w:r>
      <w:r w:rsidRPr="003D2E04">
        <w:rPr>
          <w:rFonts w:ascii="Garamond" w:hAnsi="Garamond"/>
          <w:sz w:val="12"/>
        </w:rPr>
        <w:t xml:space="preserve">¶ </w:t>
      </w:r>
      <w:r w:rsidRPr="003D2E04">
        <w:rPr>
          <w:rFonts w:ascii="Garamond" w:hAnsi="Garamond"/>
        </w:rPr>
        <w:t>Papers (2001) and co-author with Bruce Gilley of China’s New Rulers</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The Secret Files (2002), “AUTHORITARIAN RESILIENCE,” Journal of Democracy, Volume 14, Number 1, January 2003, pp.</w:t>
      </w:r>
      <w:r w:rsidRPr="003D2E04">
        <w:rPr>
          <w:rFonts w:ascii="Garamond" w:hAnsi="Garamond"/>
          <w:sz w:val="12"/>
        </w:rPr>
        <w:t xml:space="preserve">¶ </w:t>
      </w:r>
      <w:r w:rsidRPr="003D2E04">
        <w:rPr>
          <w:rFonts w:ascii="Garamond" w:hAnsi="Garamond"/>
        </w:rPr>
        <w:t xml:space="preserve">6-17 (Article), </w:t>
      </w:r>
      <w:hyperlink r:id="rId43" w:history="1">
        <w:r w:rsidRPr="003D2E04">
          <w:rPr>
            <w:rStyle w:val="Hyperlink"/>
            <w:rFonts w:ascii="Garamond" w:hAnsi="Garamond"/>
          </w:rPr>
          <w:t>https://myweb.rollins.edu/tlairson/china/nathanauthoresil.pdf</w:t>
        </w:r>
      </w:hyperlink>
      <w:r w:rsidRPr="003D2E04">
        <w:rPr>
          <w:rFonts w:ascii="Garamond" w:hAnsi="Garamond"/>
        </w:rPr>
        <w:t>, Accessed: June 23, 2016, YDEL)</w:t>
      </w:r>
    </w:p>
    <w:p w14:paraId="3CD254C9" w14:textId="6F9E9DA8" w:rsidR="00CC05F5" w:rsidRPr="003D2E04" w:rsidRDefault="00CC05F5" w:rsidP="00CC05F5">
      <w:pPr>
        <w:rPr>
          <w:rStyle w:val="StyleBoldUnderline"/>
          <w:rFonts w:ascii="Garamond" w:hAnsi="Garamond"/>
        </w:rPr>
      </w:pPr>
      <w:r w:rsidRPr="003D2E04">
        <w:rPr>
          <w:rFonts w:ascii="Garamond" w:hAnsi="Garamond"/>
          <w:sz w:val="16"/>
        </w:rPr>
        <w:t xml:space="preserve">One of the puzzles of the post-Tiananmen period has been </w:t>
      </w:r>
      <w:r w:rsidRPr="003D2E04">
        <w:rPr>
          <w:rStyle w:val="StyleBoldUnderline"/>
          <w:rFonts w:ascii="Garamond" w:hAnsi="Garamond"/>
        </w:rPr>
        <w:t>the regime’s</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apparent ability to rehabilitate its legitimacy </w:t>
      </w:r>
      <w:r w:rsidRPr="003D2E04">
        <w:rPr>
          <w:rFonts w:ascii="Garamond" w:hAnsi="Garamond"/>
          <w:sz w:val="16"/>
        </w:rPr>
        <w:t>(defined as the public’s</w:t>
      </w:r>
      <w:r w:rsidR="0043681A" w:rsidRPr="003D2E04">
        <w:rPr>
          <w:rFonts w:ascii="Garamond" w:hAnsi="Garamond"/>
          <w:sz w:val="12"/>
        </w:rPr>
        <w:t>¶</w:t>
      </w:r>
      <w:r w:rsidRPr="003D2E04">
        <w:rPr>
          <w:rFonts w:ascii="Garamond" w:hAnsi="Garamond"/>
          <w:sz w:val="16"/>
        </w:rPr>
        <w:t xml:space="preserve"> belief that the regime is lawful and should be obeyed) from the low</w:t>
      </w:r>
      <w:r w:rsidR="0043681A" w:rsidRPr="003D2E04">
        <w:rPr>
          <w:rFonts w:ascii="Garamond" w:hAnsi="Garamond"/>
          <w:sz w:val="12"/>
        </w:rPr>
        <w:t>¶</w:t>
      </w:r>
      <w:r w:rsidRPr="003D2E04">
        <w:rPr>
          <w:rFonts w:ascii="Garamond" w:hAnsi="Garamond"/>
          <w:sz w:val="16"/>
        </w:rPr>
        <w:t xml:space="preserve"> point of 1989, when vast, nationwide prodemocracy demonstrations revealed</w:t>
      </w:r>
      <w:r w:rsidR="0043681A" w:rsidRPr="003D2E04">
        <w:rPr>
          <w:rFonts w:ascii="Garamond" w:hAnsi="Garamond"/>
          <w:sz w:val="12"/>
        </w:rPr>
        <w:t>¶</w:t>
      </w:r>
      <w:r w:rsidRPr="003D2E04">
        <w:rPr>
          <w:rFonts w:ascii="Garamond" w:hAnsi="Garamond"/>
          <w:sz w:val="16"/>
        </w:rPr>
        <w:t xml:space="preserve"> the disaffection of a large segment of the urban population</w:t>
      </w:r>
      <w:proofErr w:type="gramStart"/>
      <w:r w:rsidRPr="003D2E04">
        <w:rPr>
          <w:rFonts w:ascii="Garamond" w:hAnsi="Garamond"/>
          <w:sz w:val="16"/>
        </w:rPr>
        <w:t>.</w:t>
      </w:r>
      <w:r w:rsidR="0043681A" w:rsidRPr="003D2E04">
        <w:rPr>
          <w:rFonts w:ascii="Garamond" w:hAnsi="Garamond"/>
          <w:sz w:val="12"/>
        </w:rPr>
        <w:t>¶</w:t>
      </w:r>
      <w:proofErr w:type="gramEnd"/>
      <w:r w:rsidRPr="003D2E04">
        <w:rPr>
          <w:rFonts w:ascii="Garamond" w:hAnsi="Garamond"/>
          <w:sz w:val="16"/>
        </w:rPr>
        <w:t xml:space="preserve"> General theories of authoritarian regimes, along with empirical impressions</w:t>
      </w:r>
      <w:r w:rsidR="0043681A" w:rsidRPr="003D2E04">
        <w:rPr>
          <w:rFonts w:ascii="Garamond" w:hAnsi="Garamond"/>
          <w:sz w:val="12"/>
        </w:rPr>
        <w:t>¶</w:t>
      </w:r>
      <w:r w:rsidRPr="003D2E04">
        <w:rPr>
          <w:rFonts w:ascii="Garamond" w:hAnsi="Garamond"/>
          <w:sz w:val="16"/>
        </w:rPr>
        <w:t xml:space="preserve"> of the current situation in China, might lead one to expect that</w:t>
      </w:r>
      <w:r w:rsidR="0043681A" w:rsidRPr="003D2E04">
        <w:rPr>
          <w:rFonts w:ascii="Garamond" w:hAnsi="Garamond"/>
          <w:sz w:val="12"/>
        </w:rPr>
        <w:t>¶</w:t>
      </w:r>
      <w:r w:rsidRPr="003D2E04">
        <w:rPr>
          <w:rFonts w:ascii="Garamond" w:hAnsi="Garamond"/>
          <w:sz w:val="16"/>
        </w:rPr>
        <w:t xml:space="preserve"> the regime would now be decidedly low on legitimacy: Although authoritarian</w:t>
      </w:r>
      <w:r w:rsidR="0043681A" w:rsidRPr="003D2E04">
        <w:rPr>
          <w:rFonts w:ascii="Garamond" w:hAnsi="Garamond"/>
          <w:sz w:val="12"/>
        </w:rPr>
        <w:t>¶</w:t>
      </w:r>
      <w:r w:rsidRPr="003D2E04">
        <w:rPr>
          <w:rFonts w:ascii="Garamond" w:hAnsi="Garamond"/>
          <w:sz w:val="16"/>
        </w:rPr>
        <w:t xml:space="preserve"> regimes often enjoy high legitimacy when they come to power,</w:t>
      </w:r>
      <w:r w:rsidR="0043681A" w:rsidRPr="003D2E04">
        <w:rPr>
          <w:rFonts w:ascii="Garamond" w:hAnsi="Garamond"/>
          <w:sz w:val="12"/>
        </w:rPr>
        <w:t>¶</w:t>
      </w:r>
      <w:r w:rsidRPr="003D2E04">
        <w:rPr>
          <w:rFonts w:ascii="Garamond" w:hAnsi="Garamond"/>
          <w:sz w:val="16"/>
        </w:rPr>
        <w:t xml:space="preserve"> that legitimacy usually deteriorates for want of democratic procedures</w:t>
      </w:r>
      <w:r w:rsidR="0043681A" w:rsidRPr="003D2E04">
        <w:rPr>
          <w:rFonts w:ascii="Garamond" w:hAnsi="Garamond"/>
          <w:sz w:val="12"/>
        </w:rPr>
        <w:t>¶</w:t>
      </w:r>
      <w:r w:rsidRPr="003D2E04">
        <w:rPr>
          <w:rFonts w:ascii="Garamond" w:hAnsi="Garamond"/>
          <w:sz w:val="16"/>
        </w:rPr>
        <w:t xml:space="preserve"> to cultivate ongoing consent. </w:t>
      </w:r>
      <w:r w:rsidRPr="003D2E04">
        <w:rPr>
          <w:rStyle w:val="StyleBoldUnderline"/>
          <w:rFonts w:ascii="Garamond" w:hAnsi="Garamond"/>
        </w:rPr>
        <w:t>In the case of contemporary China, the</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regime’s ideology is bankrupt. The transition from a socialist to a </w:t>
      </w:r>
      <w:proofErr w:type="spellStart"/>
      <w:r w:rsidRPr="003D2E04">
        <w:rPr>
          <w:rStyle w:val="StyleBoldUnderline"/>
          <w:rFonts w:ascii="Garamond" w:hAnsi="Garamond"/>
        </w:rPr>
        <w:t>quasimarket</w:t>
      </w:r>
      <w:proofErr w:type="spellEnd"/>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economy has created a great deal of social unrest. And the regime</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relies heavily on coercion to repress political and religious dissent</w:t>
      </w:r>
      <w:proofErr w:type="gramStart"/>
      <w:r w:rsidRPr="003D2E04">
        <w:rPr>
          <w:rStyle w:val="StyleBoldUnderline"/>
          <w:rFonts w:ascii="Garamond" w:hAnsi="Garamond"/>
        </w:rPr>
        <w:t>.</w:t>
      </w:r>
      <w:r w:rsidR="0043681A"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Style w:val="Emphasis"/>
          <w:rFonts w:ascii="Garamond" w:hAnsi="Garamond"/>
        </w:rPr>
        <w:t>Direct evidence about attitudes, however, shows the contrary</w:t>
      </w:r>
      <w:r w:rsidRPr="003D2E04">
        <w:rPr>
          <w:rFonts w:ascii="Garamond" w:hAnsi="Garamond"/>
          <w:sz w:val="16"/>
        </w:rPr>
        <w:t>. In a</w:t>
      </w:r>
      <w:r w:rsidR="0043681A" w:rsidRPr="003D2E04">
        <w:rPr>
          <w:rFonts w:ascii="Garamond" w:hAnsi="Garamond"/>
          <w:sz w:val="12"/>
        </w:rPr>
        <w:t>¶</w:t>
      </w:r>
      <w:r w:rsidRPr="003D2E04">
        <w:rPr>
          <w:rFonts w:ascii="Garamond" w:hAnsi="Garamond"/>
          <w:sz w:val="16"/>
        </w:rPr>
        <w:t xml:space="preserve"> 1993 nationwide random-sample survey conducted by </w:t>
      </w:r>
      <w:proofErr w:type="spellStart"/>
      <w:r w:rsidRPr="003D2E04">
        <w:rPr>
          <w:rFonts w:ascii="Garamond" w:hAnsi="Garamond"/>
          <w:sz w:val="16"/>
        </w:rPr>
        <w:t>Tianjian</w:t>
      </w:r>
      <w:proofErr w:type="spellEnd"/>
      <w:r w:rsidRPr="003D2E04">
        <w:rPr>
          <w:rFonts w:ascii="Garamond" w:hAnsi="Garamond"/>
          <w:sz w:val="16"/>
        </w:rPr>
        <w:t xml:space="preserve"> Shi, 94.1</w:t>
      </w:r>
      <w:r w:rsidR="0043681A" w:rsidRPr="003D2E04">
        <w:rPr>
          <w:rFonts w:ascii="Garamond" w:hAnsi="Garamond"/>
          <w:sz w:val="12"/>
        </w:rPr>
        <w:t>¶</w:t>
      </w:r>
      <w:r w:rsidRPr="003D2E04">
        <w:rPr>
          <w:rFonts w:ascii="Garamond" w:hAnsi="Garamond"/>
          <w:sz w:val="16"/>
        </w:rPr>
        <w:t xml:space="preserve"> percent of respondents agreed or strongly agreed with the statement that</w:t>
      </w:r>
      <w:proofErr w:type="gramStart"/>
      <w:r w:rsidRPr="003D2E04">
        <w:rPr>
          <w:rFonts w:ascii="Garamond" w:hAnsi="Garamond"/>
          <w:sz w:val="16"/>
        </w:rPr>
        <w:t>,</w:t>
      </w:r>
      <w:r w:rsidR="0043681A" w:rsidRPr="003D2E04">
        <w:rPr>
          <w:rFonts w:ascii="Garamond" w:hAnsi="Garamond"/>
          <w:sz w:val="12"/>
        </w:rPr>
        <w:t>¶</w:t>
      </w:r>
      <w:proofErr w:type="gramEnd"/>
      <w:r w:rsidRPr="003D2E04">
        <w:rPr>
          <w:rFonts w:ascii="Garamond" w:hAnsi="Garamond"/>
          <w:sz w:val="16"/>
        </w:rPr>
        <w:t xml:space="preserve"> “We should trust and obey the government, for in the last analysis it</w:t>
      </w:r>
      <w:r w:rsidR="0043681A" w:rsidRPr="003D2E04">
        <w:rPr>
          <w:rFonts w:ascii="Garamond" w:hAnsi="Garamond"/>
          <w:sz w:val="12"/>
        </w:rPr>
        <w:t>¶</w:t>
      </w:r>
      <w:r w:rsidRPr="003D2E04">
        <w:rPr>
          <w:rFonts w:ascii="Garamond" w:hAnsi="Garamond"/>
          <w:sz w:val="16"/>
        </w:rPr>
        <w:t xml:space="preserve"> serves our interests.” A 2002 survey by Shi found high percentages of</w:t>
      </w:r>
      <w:r w:rsidR="0043681A" w:rsidRPr="003D2E04">
        <w:rPr>
          <w:rFonts w:ascii="Garamond" w:hAnsi="Garamond"/>
          <w:sz w:val="12"/>
        </w:rPr>
        <w:t>¶</w:t>
      </w:r>
      <w:r w:rsidRPr="003D2E04">
        <w:rPr>
          <w:rFonts w:ascii="Garamond" w:hAnsi="Garamond"/>
          <w:sz w:val="16"/>
        </w:rPr>
        <w:t xml:space="preserve"> respondents who answered similarly regarding both the central and local</w:t>
      </w:r>
      <w:r w:rsidR="0043681A" w:rsidRPr="003D2E04">
        <w:rPr>
          <w:rFonts w:ascii="Garamond" w:hAnsi="Garamond"/>
          <w:sz w:val="12"/>
        </w:rPr>
        <w:t>¶</w:t>
      </w:r>
      <w:r w:rsidRPr="003D2E04">
        <w:rPr>
          <w:rFonts w:ascii="Garamond" w:hAnsi="Garamond"/>
          <w:sz w:val="16"/>
        </w:rPr>
        <w:t xml:space="preserve"> governments.11 </w:t>
      </w:r>
      <w:r w:rsidRPr="003D2E04">
        <w:rPr>
          <w:rStyle w:val="StyleBoldUnderline"/>
          <w:rFonts w:ascii="Garamond" w:hAnsi="Garamond"/>
        </w:rPr>
        <w:t xml:space="preserve">There is much other </w:t>
      </w:r>
      <w:r w:rsidRPr="003D2E04">
        <w:rPr>
          <w:rStyle w:val="StyleBoldUnderline"/>
          <w:rFonts w:ascii="Garamond" w:hAnsi="Garamond"/>
          <w:highlight w:val="cyan"/>
        </w:rPr>
        <w:t>evidence from</w:t>
      </w:r>
      <w:r w:rsidRPr="003D2E04">
        <w:rPr>
          <w:rStyle w:val="StyleBoldUnderline"/>
          <w:rFonts w:ascii="Garamond" w:hAnsi="Garamond"/>
        </w:rPr>
        <w:t xml:space="preserve"> both </w:t>
      </w:r>
      <w:r w:rsidRPr="003D2E04">
        <w:rPr>
          <w:rStyle w:val="StyleBoldUnderline"/>
          <w:rFonts w:ascii="Garamond" w:hAnsi="Garamond"/>
          <w:highlight w:val="cyan"/>
        </w:rPr>
        <w:t>quantitative and</w:t>
      </w:r>
      <w:r w:rsidR="0043681A"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qualitative studies</w:t>
      </w:r>
      <w:r w:rsidRPr="003D2E04">
        <w:rPr>
          <w:rStyle w:val="StyleBoldUnderline"/>
          <w:rFonts w:ascii="Garamond" w:hAnsi="Garamond"/>
        </w:rPr>
        <w:t xml:space="preserve"> to </w:t>
      </w:r>
      <w:r w:rsidRPr="003D2E04">
        <w:rPr>
          <w:rStyle w:val="StyleBoldUnderline"/>
          <w:rFonts w:ascii="Garamond" w:hAnsi="Garamond"/>
          <w:highlight w:val="cyan"/>
        </w:rPr>
        <w:t>suggest</w:t>
      </w:r>
      <w:r w:rsidRPr="003D2E04">
        <w:rPr>
          <w:rStyle w:val="StyleBoldUnderline"/>
          <w:rFonts w:ascii="Garamond" w:hAnsi="Garamond"/>
        </w:rPr>
        <w:t xml:space="preserve"> that expressions of </w:t>
      </w:r>
      <w:r w:rsidRPr="003D2E04">
        <w:rPr>
          <w:rStyle w:val="StyleBoldUnderline"/>
          <w:rFonts w:ascii="Garamond" w:hAnsi="Garamond"/>
          <w:highlight w:val="cyan"/>
        </w:rPr>
        <w:t>dissatisfaction</w:t>
      </w:r>
      <w:r w:rsidRPr="003D2E04">
        <w:rPr>
          <w:rStyle w:val="StyleBoldUnderline"/>
          <w:rFonts w:ascii="Garamond" w:hAnsi="Garamond"/>
        </w:rPr>
        <w:t>, including</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widely reported worker and peasant demonstrations, </w:t>
      </w:r>
      <w:r w:rsidRPr="003D2E04">
        <w:rPr>
          <w:rStyle w:val="StyleBoldUnderline"/>
          <w:rFonts w:ascii="Garamond" w:hAnsi="Garamond"/>
          <w:highlight w:val="cyan"/>
        </w:rPr>
        <w:t>are</w:t>
      </w:r>
      <w:r w:rsidRPr="003D2E04">
        <w:rPr>
          <w:rStyle w:val="StyleBoldUnderline"/>
          <w:rFonts w:ascii="Garamond" w:hAnsi="Garamond"/>
        </w:rPr>
        <w:t xml:space="preserve"> usually </w:t>
      </w:r>
      <w:r w:rsidRPr="003D2E04">
        <w:rPr>
          <w:rStyle w:val="StyleBoldUnderline"/>
          <w:rFonts w:ascii="Garamond" w:hAnsi="Garamond"/>
          <w:highlight w:val="cyan"/>
        </w:rPr>
        <w:t>directed</w:t>
      </w:r>
      <w:r w:rsidR="0043681A"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at low</w:t>
      </w:r>
      <w:r w:rsidRPr="003D2E04">
        <w:rPr>
          <w:rStyle w:val="StyleBoldUnderline"/>
          <w:rFonts w:ascii="Garamond" w:hAnsi="Garamond"/>
        </w:rPr>
        <w:t xml:space="preserve">er-level </w:t>
      </w:r>
      <w:r w:rsidRPr="003D2E04">
        <w:rPr>
          <w:rStyle w:val="StyleBoldUnderline"/>
          <w:rFonts w:ascii="Garamond" w:hAnsi="Garamond"/>
          <w:highlight w:val="cyan"/>
        </w:rPr>
        <w:t>authorities, while the regime</w:t>
      </w:r>
      <w:r w:rsidRPr="003D2E04">
        <w:rPr>
          <w:rStyle w:val="StyleBoldUnderline"/>
          <w:rFonts w:ascii="Garamond" w:hAnsi="Garamond"/>
        </w:rPr>
        <w:t xml:space="preserve"> as a whole </w:t>
      </w:r>
      <w:r w:rsidRPr="003D2E04">
        <w:rPr>
          <w:rStyle w:val="StyleBoldUnderline"/>
          <w:rFonts w:ascii="Garamond" w:hAnsi="Garamond"/>
          <w:highlight w:val="cyan"/>
        </w:rPr>
        <w:t>continues to enjoy</w:t>
      </w:r>
      <w:r w:rsidR="0043681A"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high levels of acceptance</w:t>
      </w:r>
      <w:proofErr w:type="gramStart"/>
      <w:r w:rsidRPr="003D2E04">
        <w:rPr>
          <w:rStyle w:val="StyleBoldUnderline"/>
          <w:rFonts w:ascii="Garamond" w:hAnsi="Garamond"/>
        </w:rPr>
        <w:t>.</w:t>
      </w:r>
      <w:r w:rsidR="0043681A"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Style w:val="Emphasis"/>
          <w:rFonts w:ascii="Garamond" w:hAnsi="Garamond"/>
        </w:rPr>
        <w:t>A number of explanations can be offered for this pattern.</w:t>
      </w:r>
      <w:r w:rsidRPr="003D2E04">
        <w:rPr>
          <w:rFonts w:ascii="Garamond" w:hAnsi="Garamond"/>
          <w:sz w:val="16"/>
        </w:rPr>
        <w:t xml:space="preserve"> Among them</w:t>
      </w:r>
      <w:proofErr w:type="gramStart"/>
      <w:r w:rsidRPr="003D2E04">
        <w:rPr>
          <w:rFonts w:ascii="Garamond" w:hAnsi="Garamond"/>
          <w:sz w:val="16"/>
        </w:rPr>
        <w:t>:</w:t>
      </w:r>
      <w:r w:rsidR="0043681A" w:rsidRPr="003D2E04">
        <w:rPr>
          <w:rFonts w:ascii="Garamond" w:hAnsi="Garamond"/>
          <w:sz w:val="12"/>
        </w:rPr>
        <w:t>¶</w:t>
      </w:r>
      <w:proofErr w:type="gramEnd"/>
      <w:r w:rsidRPr="003D2E04">
        <w:rPr>
          <w:rFonts w:ascii="Garamond" w:hAnsi="Garamond"/>
          <w:sz w:val="16"/>
        </w:rPr>
        <w:t xml:space="preserve"> • </w:t>
      </w:r>
      <w:r w:rsidRPr="003D2E04">
        <w:rPr>
          <w:rStyle w:val="StyleBoldUnderline"/>
          <w:rFonts w:ascii="Garamond" w:hAnsi="Garamond"/>
        </w:rPr>
        <w:t xml:space="preserve">Most </w:t>
      </w:r>
      <w:r w:rsidRPr="003D2E04">
        <w:rPr>
          <w:rStyle w:val="StyleBoldUnderline"/>
          <w:rFonts w:ascii="Garamond" w:hAnsi="Garamond"/>
          <w:highlight w:val="cyan"/>
        </w:rPr>
        <w:t>people’s living standards</w:t>
      </w:r>
      <w:r w:rsidRPr="003D2E04">
        <w:rPr>
          <w:rStyle w:val="StyleBoldUnderline"/>
          <w:rFonts w:ascii="Garamond" w:hAnsi="Garamond"/>
        </w:rPr>
        <w:t xml:space="preserve"> </w:t>
      </w:r>
      <w:r w:rsidRPr="003D2E04">
        <w:rPr>
          <w:rStyle w:val="StyleBoldUnderline"/>
          <w:rFonts w:ascii="Garamond" w:hAnsi="Garamond"/>
          <w:highlight w:val="cyan"/>
        </w:rPr>
        <w:t>have risen</w:t>
      </w:r>
      <w:r w:rsidRPr="003D2E04">
        <w:rPr>
          <w:rStyle w:val="StyleBoldUnderline"/>
          <w:rFonts w:ascii="Garamond" w:hAnsi="Garamond"/>
        </w:rPr>
        <w:t xml:space="preserve"> during two decades of</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economic growth.</w:t>
      </w:r>
      <w:r w:rsidRPr="003D2E04">
        <w:rPr>
          <w:rFonts w:ascii="Garamond" w:hAnsi="Garamond"/>
          <w:sz w:val="16"/>
        </w:rPr>
        <w:t xml:space="preserve"> • The Party has coopted elites by offering Party membership to able</w:t>
      </w:r>
      <w:r w:rsidR="0043681A" w:rsidRPr="003D2E04">
        <w:rPr>
          <w:rFonts w:ascii="Garamond" w:hAnsi="Garamond"/>
          <w:sz w:val="12"/>
        </w:rPr>
        <w:t>¶</w:t>
      </w:r>
      <w:r w:rsidRPr="003D2E04">
        <w:rPr>
          <w:rFonts w:ascii="Garamond" w:hAnsi="Garamond"/>
          <w:sz w:val="16"/>
        </w:rPr>
        <w:t xml:space="preserve"> persons from all walks of life and by granting the informal protection of</w:t>
      </w:r>
      <w:r w:rsidR="0043681A" w:rsidRPr="003D2E04">
        <w:rPr>
          <w:rFonts w:ascii="Garamond" w:hAnsi="Garamond"/>
          <w:sz w:val="12"/>
        </w:rPr>
        <w:t>¶</w:t>
      </w:r>
      <w:r w:rsidRPr="003D2E04">
        <w:rPr>
          <w:rFonts w:ascii="Garamond" w:hAnsi="Garamond"/>
          <w:sz w:val="16"/>
        </w:rPr>
        <w:t xml:space="preserve"> property rights to private entrepreneurs. This new direction in Party</w:t>
      </w:r>
      <w:r w:rsidR="0043681A" w:rsidRPr="003D2E04">
        <w:rPr>
          <w:rFonts w:ascii="Garamond" w:hAnsi="Garamond"/>
          <w:sz w:val="12"/>
        </w:rPr>
        <w:t>¶</w:t>
      </w:r>
      <w:r w:rsidRPr="003D2E04">
        <w:rPr>
          <w:rFonts w:ascii="Garamond" w:hAnsi="Garamond"/>
          <w:sz w:val="16"/>
        </w:rPr>
        <w:t xml:space="preserve"> policy has been given ideological grounding in Jiang </w:t>
      </w:r>
      <w:proofErr w:type="spellStart"/>
      <w:r w:rsidRPr="003D2E04">
        <w:rPr>
          <w:rFonts w:ascii="Garamond" w:hAnsi="Garamond"/>
          <w:sz w:val="16"/>
        </w:rPr>
        <w:t>Zemin’s</w:t>
      </w:r>
      <w:proofErr w:type="spellEnd"/>
      <w:r w:rsidRPr="003D2E04">
        <w:rPr>
          <w:rFonts w:ascii="Garamond" w:hAnsi="Garamond"/>
          <w:sz w:val="16"/>
        </w:rPr>
        <w:t xml:space="preserve"> theory of</w:t>
      </w:r>
      <w:r w:rsidR="0043681A" w:rsidRPr="003D2E04">
        <w:rPr>
          <w:rFonts w:ascii="Garamond" w:hAnsi="Garamond"/>
          <w:sz w:val="12"/>
        </w:rPr>
        <w:t>¶</w:t>
      </w:r>
      <w:r w:rsidRPr="003D2E04">
        <w:rPr>
          <w:rFonts w:ascii="Garamond" w:hAnsi="Garamond"/>
          <w:sz w:val="16"/>
        </w:rPr>
        <w:t xml:space="preserve"> the “Three Represents,” which says that the Party should represent advanced</w:t>
      </w:r>
      <w:r w:rsidR="0043681A" w:rsidRPr="003D2E04">
        <w:rPr>
          <w:rFonts w:ascii="Garamond" w:hAnsi="Garamond"/>
          <w:sz w:val="12"/>
        </w:rPr>
        <w:t>¶</w:t>
      </w:r>
      <w:r w:rsidRPr="003D2E04">
        <w:rPr>
          <w:rFonts w:ascii="Garamond" w:hAnsi="Garamond"/>
          <w:sz w:val="16"/>
        </w:rPr>
        <w:t xml:space="preserve"> productive forces, advanced culture, and the basic interests of</w:t>
      </w:r>
      <w:r w:rsidR="0043681A" w:rsidRPr="003D2E04">
        <w:rPr>
          <w:rFonts w:ascii="Garamond" w:hAnsi="Garamond"/>
          <w:sz w:val="12"/>
        </w:rPr>
        <w:t>¶</w:t>
      </w:r>
      <w:r w:rsidRPr="003D2E04">
        <w:rPr>
          <w:rFonts w:ascii="Garamond" w:hAnsi="Garamond"/>
          <w:sz w:val="16"/>
        </w:rPr>
        <w:t xml:space="preserve"> all the Chinese working people—that is, that it should stand for the</w:t>
      </w:r>
      <w:r w:rsidR="0043681A" w:rsidRPr="003D2E04">
        <w:rPr>
          <w:rFonts w:ascii="Garamond" w:hAnsi="Garamond"/>
          <w:sz w:val="12"/>
        </w:rPr>
        <w:t>¶</w:t>
      </w:r>
      <w:r w:rsidRPr="003D2E04">
        <w:rPr>
          <w:rFonts w:ascii="Garamond" w:hAnsi="Garamond"/>
          <w:sz w:val="16"/>
        </w:rPr>
        <w:t xml:space="preserve"> middle classes as much as or more than the workers and peasants</w:t>
      </w:r>
      <w:proofErr w:type="gramStart"/>
      <w:r w:rsidRPr="003D2E04">
        <w:rPr>
          <w:rFonts w:ascii="Garamond" w:hAnsi="Garamond"/>
          <w:sz w:val="16"/>
        </w:rPr>
        <w:t>.</w:t>
      </w:r>
      <w:r w:rsidR="0043681A" w:rsidRPr="003D2E04">
        <w:rPr>
          <w:rFonts w:ascii="Garamond" w:hAnsi="Garamond"/>
          <w:sz w:val="12"/>
        </w:rPr>
        <w:t>¶</w:t>
      </w:r>
      <w:proofErr w:type="gramEnd"/>
      <w:r w:rsidRPr="003D2E04">
        <w:rPr>
          <w:rFonts w:ascii="Garamond" w:hAnsi="Garamond"/>
          <w:sz w:val="16"/>
        </w:rPr>
        <w:t xml:space="preserve"> • The Chinese display relatively high interpersonal trust, an attitude</w:t>
      </w:r>
      <w:r w:rsidR="0043681A" w:rsidRPr="003D2E04">
        <w:rPr>
          <w:rFonts w:ascii="Garamond" w:hAnsi="Garamond"/>
          <w:sz w:val="12"/>
        </w:rPr>
        <w:t>¶</w:t>
      </w:r>
      <w:r w:rsidRPr="003D2E04">
        <w:rPr>
          <w:rFonts w:ascii="Garamond" w:hAnsi="Garamond"/>
          <w:sz w:val="16"/>
        </w:rPr>
        <w:t xml:space="preserve"> that precedes and fosters regime legitimacy.12</w:t>
      </w:r>
      <w:r w:rsidR="0043681A" w:rsidRPr="003D2E04">
        <w:rPr>
          <w:rFonts w:ascii="Garamond" w:hAnsi="Garamond"/>
          <w:sz w:val="12"/>
        </w:rPr>
        <w:t>¶</w:t>
      </w:r>
      <w:r w:rsidRPr="003D2E04">
        <w:rPr>
          <w:rFonts w:ascii="Garamond" w:hAnsi="Garamond"/>
          <w:sz w:val="16"/>
        </w:rPr>
        <w:t xml:space="preserve"> • </w:t>
      </w:r>
      <w:r w:rsidRPr="003D2E04">
        <w:rPr>
          <w:rStyle w:val="StyleBoldUnderline"/>
          <w:rFonts w:ascii="Garamond" w:hAnsi="Garamond"/>
        </w:rPr>
        <w:t>The Chinese population favors stability and fears political disorder.</w:t>
      </w:r>
      <w:r w:rsidR="0043681A" w:rsidRPr="003D2E04">
        <w:rPr>
          <w:rFonts w:ascii="Garamond" w:hAnsi="Garamond"/>
          <w:sz w:val="12"/>
        </w:rPr>
        <w:t>¶</w:t>
      </w:r>
      <w:r w:rsidRPr="003D2E04">
        <w:rPr>
          <w:rFonts w:ascii="Garamond" w:hAnsi="Garamond"/>
          <w:sz w:val="16"/>
        </w:rPr>
        <w:t xml:space="preserve"> By pointing to the example of </w:t>
      </w:r>
      <w:proofErr w:type="spellStart"/>
      <w:r w:rsidRPr="003D2E04">
        <w:rPr>
          <w:rFonts w:ascii="Garamond" w:hAnsi="Garamond"/>
          <w:sz w:val="16"/>
        </w:rPr>
        <w:t>postcommunist</w:t>
      </w:r>
      <w:proofErr w:type="spellEnd"/>
      <w:r w:rsidRPr="003D2E04">
        <w:rPr>
          <w:rFonts w:ascii="Garamond" w:hAnsi="Garamond"/>
          <w:sz w:val="16"/>
        </w:rPr>
        <w:t xml:space="preserve"> chaos in Russia, the</w:t>
      </w:r>
      <w:r w:rsidR="0043681A" w:rsidRPr="003D2E04">
        <w:rPr>
          <w:rFonts w:ascii="Garamond" w:hAnsi="Garamond"/>
          <w:sz w:val="12"/>
        </w:rPr>
        <w:t>¶</w:t>
      </w:r>
      <w:r w:rsidRPr="003D2E04">
        <w:rPr>
          <w:rFonts w:ascii="Garamond" w:hAnsi="Garamond"/>
          <w:sz w:val="16"/>
        </w:rPr>
        <w:t xml:space="preserve"> CCP has persuaded most Chinese, including intellectuals—from whom</w:t>
      </w:r>
      <w:r w:rsidR="0043681A" w:rsidRPr="003D2E04">
        <w:rPr>
          <w:rFonts w:ascii="Garamond" w:hAnsi="Garamond"/>
          <w:sz w:val="12"/>
        </w:rPr>
        <w:t>¶</w:t>
      </w:r>
      <w:r w:rsidRPr="003D2E04">
        <w:rPr>
          <w:rFonts w:ascii="Garamond" w:hAnsi="Garamond"/>
          <w:sz w:val="16"/>
        </w:rPr>
        <w:t xml:space="preserve"> criticism might be particularly expected—that political reform is dangerous</w:t>
      </w:r>
      <w:r w:rsidR="0043681A" w:rsidRPr="003D2E04">
        <w:rPr>
          <w:rFonts w:ascii="Garamond" w:hAnsi="Garamond"/>
          <w:sz w:val="12"/>
        </w:rPr>
        <w:t>¶</w:t>
      </w:r>
      <w:r w:rsidRPr="003D2E04">
        <w:rPr>
          <w:rFonts w:ascii="Garamond" w:hAnsi="Garamond"/>
          <w:sz w:val="16"/>
        </w:rPr>
        <w:t xml:space="preserve"> to their welfare.</w:t>
      </w:r>
      <w:r w:rsidR="0043681A" w:rsidRPr="003D2E04">
        <w:rPr>
          <w:rFonts w:ascii="Garamond" w:hAnsi="Garamond"/>
          <w:sz w:val="12"/>
        </w:rPr>
        <w:t>¶</w:t>
      </w:r>
      <w:r w:rsidRPr="003D2E04">
        <w:rPr>
          <w:rFonts w:ascii="Garamond" w:hAnsi="Garamond"/>
          <w:sz w:val="16"/>
        </w:rPr>
        <w:t xml:space="preserve"> • Thanks to the success of political repression, </w:t>
      </w:r>
      <w:r w:rsidRPr="003D2E04">
        <w:rPr>
          <w:rStyle w:val="StyleBoldUnderline"/>
          <w:rFonts w:ascii="Garamond" w:hAnsi="Garamond"/>
          <w:highlight w:val="cyan"/>
        </w:rPr>
        <w:t>there is no</w:t>
      </w:r>
      <w:r w:rsidRPr="003D2E04">
        <w:rPr>
          <w:rStyle w:val="StyleBoldUnderline"/>
          <w:rFonts w:ascii="Garamond" w:hAnsi="Garamond"/>
        </w:rPr>
        <w:t xml:space="preserve"> organized</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alternative to the regime</w:t>
      </w:r>
      <w:r w:rsidRPr="003D2E04">
        <w:rPr>
          <w:rStyle w:val="StyleBoldUnderline"/>
          <w:rFonts w:ascii="Garamond" w:hAnsi="Garamond"/>
        </w:rPr>
        <w:t>.</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Fonts w:ascii="Garamond" w:hAnsi="Garamond"/>
          <w:sz w:val="16"/>
        </w:rPr>
        <w:t xml:space="preserve">• </w:t>
      </w:r>
      <w:r w:rsidRPr="003D2E04">
        <w:rPr>
          <w:rStyle w:val="StyleBoldUnderline"/>
          <w:rFonts w:ascii="Garamond" w:hAnsi="Garamond"/>
          <w:highlight w:val="cyan"/>
        </w:rPr>
        <w:t>Coercive repression</w:t>
      </w:r>
      <w:r w:rsidRPr="003D2E04">
        <w:rPr>
          <w:rFonts w:ascii="Garamond" w:hAnsi="Garamond"/>
          <w:sz w:val="16"/>
        </w:rPr>
        <w:t xml:space="preserve">—in 1989 and after—may itself have </w:t>
      </w:r>
      <w:r w:rsidRPr="003D2E04">
        <w:rPr>
          <w:rStyle w:val="StyleBoldUnderline"/>
          <w:rFonts w:ascii="Garamond" w:hAnsi="Garamond"/>
          <w:highlight w:val="cyan"/>
        </w:rPr>
        <w:t>generated</w:t>
      </w:r>
      <w:r w:rsidR="0043681A"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legitimacy by persuading the public that the regime’s</w:t>
      </w:r>
      <w:r w:rsidRPr="003D2E04">
        <w:rPr>
          <w:rStyle w:val="StyleBoldUnderline"/>
          <w:rFonts w:ascii="Garamond" w:hAnsi="Garamond"/>
        </w:rPr>
        <w:t xml:space="preserve"> grip on </w:t>
      </w:r>
      <w:r w:rsidRPr="003D2E04">
        <w:rPr>
          <w:rStyle w:val="StyleBoldUnderline"/>
          <w:rFonts w:ascii="Garamond" w:hAnsi="Garamond"/>
          <w:highlight w:val="cyan"/>
        </w:rPr>
        <w:t>power</w:t>
      </w:r>
      <w:r w:rsidR="0043681A"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is unshakeable</w:t>
      </w:r>
      <w:r w:rsidRPr="003D2E04">
        <w:rPr>
          <w:rStyle w:val="StyleBoldUnderline"/>
          <w:rFonts w:ascii="Garamond" w:hAnsi="Garamond"/>
        </w:rPr>
        <w:t>. Effective repression may generate only resigned obedience</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at first, but </w:t>
      </w:r>
      <w:r w:rsidRPr="003D2E04">
        <w:rPr>
          <w:rStyle w:val="StyleBoldUnderline"/>
          <w:rFonts w:ascii="Garamond" w:hAnsi="Garamond"/>
          <w:highlight w:val="cyan"/>
        </w:rPr>
        <w:t>to maintain cognitive consonance</w:t>
      </w:r>
      <w:r w:rsidRPr="003D2E04">
        <w:rPr>
          <w:rStyle w:val="StyleBoldUnderline"/>
          <w:rFonts w:ascii="Garamond" w:hAnsi="Garamond"/>
        </w:rPr>
        <w:t xml:space="preserve">, citizens who </w:t>
      </w:r>
      <w:r w:rsidRPr="003D2E04">
        <w:rPr>
          <w:rStyle w:val="StyleBoldUnderline"/>
          <w:rFonts w:ascii="Garamond" w:hAnsi="Garamond"/>
          <w:highlight w:val="cyan"/>
        </w:rPr>
        <w:t>have</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no choice but </w:t>
      </w:r>
      <w:r w:rsidRPr="003D2E04">
        <w:rPr>
          <w:rStyle w:val="StyleBoldUnderline"/>
          <w:rFonts w:ascii="Garamond" w:hAnsi="Garamond"/>
          <w:highlight w:val="cyan"/>
        </w:rPr>
        <w:t>to obey a regime</w:t>
      </w:r>
      <w:r w:rsidRPr="003D2E04">
        <w:rPr>
          <w:rStyle w:val="StyleBoldUnderline"/>
          <w:rFonts w:ascii="Garamond" w:hAnsi="Garamond"/>
        </w:rPr>
        <w:t xml:space="preserve"> </w:t>
      </w:r>
      <w:r w:rsidRPr="003D2E04">
        <w:rPr>
          <w:rFonts w:ascii="Garamond" w:hAnsi="Garamond"/>
          <w:sz w:val="16"/>
        </w:rPr>
        <w:t>may come to evaluate its performance</w:t>
      </w:r>
      <w:r w:rsidR="0043681A" w:rsidRPr="003D2E04">
        <w:rPr>
          <w:rFonts w:ascii="Garamond" w:hAnsi="Garamond"/>
          <w:sz w:val="12"/>
        </w:rPr>
        <w:t>¶</w:t>
      </w:r>
      <w:r w:rsidRPr="003D2E04">
        <w:rPr>
          <w:rFonts w:ascii="Garamond" w:hAnsi="Garamond"/>
          <w:sz w:val="16"/>
        </w:rPr>
        <w:t xml:space="preserve"> and responsiveness (themselves components of legitimacy) relatively</w:t>
      </w:r>
      <w:r w:rsidR="0043681A" w:rsidRPr="003D2E04">
        <w:rPr>
          <w:rFonts w:ascii="Garamond" w:hAnsi="Garamond"/>
          <w:sz w:val="12"/>
        </w:rPr>
        <w:t>¶</w:t>
      </w:r>
      <w:r w:rsidRPr="003D2E04">
        <w:rPr>
          <w:rFonts w:ascii="Garamond" w:hAnsi="Garamond"/>
          <w:sz w:val="16"/>
        </w:rPr>
        <w:t xml:space="preserve"> highly.13 In seeking psychological coherence, citizens may convince</w:t>
      </w:r>
      <w:r w:rsidR="0043681A" w:rsidRPr="003D2E04">
        <w:rPr>
          <w:rFonts w:ascii="Garamond" w:hAnsi="Garamond"/>
          <w:sz w:val="12"/>
        </w:rPr>
        <w:t>¶</w:t>
      </w:r>
      <w:r w:rsidRPr="003D2E04">
        <w:rPr>
          <w:rFonts w:ascii="Garamond" w:hAnsi="Garamond"/>
          <w:sz w:val="16"/>
        </w:rPr>
        <w:t xml:space="preserve"> themselves that their acceptance of the regime is voluntary—precisely</w:t>
      </w:r>
      <w:r w:rsidR="0043681A" w:rsidRPr="003D2E04">
        <w:rPr>
          <w:rFonts w:ascii="Garamond" w:hAnsi="Garamond"/>
          <w:sz w:val="12"/>
        </w:rPr>
        <w:t>¶</w:t>
      </w:r>
      <w:r w:rsidRPr="003D2E04">
        <w:rPr>
          <w:rFonts w:ascii="Garamond" w:hAnsi="Garamond"/>
          <w:sz w:val="16"/>
        </w:rPr>
        <w:t xml:space="preserve"> because of, not despite, the fact that they have no alternative</w:t>
      </w:r>
      <w:proofErr w:type="gramStart"/>
      <w:r w:rsidRPr="003D2E04">
        <w:rPr>
          <w:rFonts w:ascii="Garamond" w:hAnsi="Garamond"/>
          <w:sz w:val="16"/>
        </w:rPr>
        <w:t>.</w:t>
      </w:r>
      <w:r w:rsidR="0043681A" w:rsidRPr="003D2E04">
        <w:rPr>
          <w:rFonts w:ascii="Garamond" w:hAnsi="Garamond"/>
          <w:sz w:val="12"/>
        </w:rPr>
        <w:t>¶</w:t>
      </w:r>
      <w:proofErr w:type="gramEnd"/>
      <w:r w:rsidRPr="003D2E04">
        <w:rPr>
          <w:rFonts w:ascii="Garamond" w:hAnsi="Garamond"/>
          <w:sz w:val="16"/>
        </w:rPr>
        <w:t xml:space="preserve"> All these explanations may have value. Here, though, I would like to</w:t>
      </w:r>
      <w:r w:rsidR="0043681A" w:rsidRPr="003D2E04">
        <w:rPr>
          <w:rFonts w:ascii="Garamond" w:hAnsi="Garamond"/>
          <w:sz w:val="12"/>
        </w:rPr>
        <w:t>¶</w:t>
      </w:r>
      <w:r w:rsidRPr="003D2E04">
        <w:rPr>
          <w:rFonts w:ascii="Garamond" w:hAnsi="Garamond"/>
          <w:sz w:val="16"/>
        </w:rPr>
        <w:t xml:space="preserve"> develop another explanation, more directly related to this essay’s theme</w:t>
      </w:r>
      <w:r w:rsidR="0043681A" w:rsidRPr="003D2E04">
        <w:rPr>
          <w:rFonts w:ascii="Garamond" w:hAnsi="Garamond"/>
          <w:sz w:val="12"/>
        </w:rPr>
        <w:t>¶</w:t>
      </w:r>
      <w:r w:rsidRPr="003D2E04">
        <w:rPr>
          <w:rFonts w:ascii="Garamond" w:hAnsi="Garamond"/>
          <w:sz w:val="16"/>
        </w:rPr>
        <w:t xml:space="preserve"> of institutionalization: </w:t>
      </w:r>
      <w:r w:rsidRPr="003D2E04">
        <w:rPr>
          <w:rStyle w:val="Emphasis"/>
          <w:rFonts w:ascii="Garamond" w:hAnsi="Garamond"/>
          <w:highlight w:val="cyan"/>
        </w:rPr>
        <w:t>The regime</w:t>
      </w:r>
      <w:r w:rsidRPr="003D2E04">
        <w:rPr>
          <w:rStyle w:val="Emphasis"/>
          <w:rFonts w:ascii="Garamond" w:hAnsi="Garamond"/>
        </w:rPr>
        <w:t xml:space="preserve"> has </w:t>
      </w:r>
      <w:r w:rsidRPr="003D2E04">
        <w:rPr>
          <w:rStyle w:val="Emphasis"/>
          <w:rFonts w:ascii="Garamond" w:hAnsi="Garamond"/>
          <w:highlight w:val="cyan"/>
        </w:rPr>
        <w:t>developed a series of input institutions</w:t>
      </w:r>
      <w:r w:rsidR="0043681A" w:rsidRPr="003D2E04">
        <w:rPr>
          <w:rStyle w:val="Emphasis"/>
          <w:rFonts w:ascii="Garamond" w:hAnsi="Garamond"/>
          <w:b w:val="0"/>
          <w:sz w:val="12"/>
          <w:u w:val="none"/>
        </w:rPr>
        <w:t>¶</w:t>
      </w:r>
      <w:r w:rsidRPr="003D2E04">
        <w:rPr>
          <w:rStyle w:val="Emphasis"/>
          <w:rFonts w:ascii="Garamond" w:hAnsi="Garamond"/>
          <w:sz w:val="12"/>
        </w:rPr>
        <w:t xml:space="preserve"> </w:t>
      </w:r>
      <w:r w:rsidRPr="003D2E04">
        <w:rPr>
          <w:rStyle w:val="Emphasis"/>
          <w:rFonts w:ascii="Garamond" w:hAnsi="Garamond"/>
        </w:rPr>
        <w:t>(that is, institutions that people can use to apprise the state of</w:t>
      </w:r>
      <w:r w:rsidR="0043681A" w:rsidRPr="003D2E04">
        <w:rPr>
          <w:rStyle w:val="Emphasis"/>
          <w:rFonts w:ascii="Garamond" w:hAnsi="Garamond"/>
          <w:b w:val="0"/>
          <w:sz w:val="12"/>
          <w:u w:val="none"/>
        </w:rPr>
        <w:t>¶</w:t>
      </w:r>
      <w:r w:rsidRPr="003D2E04">
        <w:rPr>
          <w:rStyle w:val="Emphasis"/>
          <w:rFonts w:ascii="Garamond" w:hAnsi="Garamond"/>
          <w:sz w:val="12"/>
        </w:rPr>
        <w:t xml:space="preserve"> </w:t>
      </w:r>
      <w:r w:rsidRPr="003D2E04">
        <w:rPr>
          <w:rStyle w:val="Emphasis"/>
          <w:rFonts w:ascii="Garamond" w:hAnsi="Garamond"/>
        </w:rPr>
        <w:t xml:space="preserve">their concerns) </w:t>
      </w:r>
      <w:r w:rsidRPr="003D2E04">
        <w:rPr>
          <w:rStyle w:val="Emphasis"/>
          <w:rFonts w:ascii="Garamond" w:hAnsi="Garamond"/>
          <w:highlight w:val="cyan"/>
        </w:rPr>
        <w:t>that allow Chinese to believe that they have</w:t>
      </w:r>
      <w:r w:rsidRPr="003D2E04">
        <w:rPr>
          <w:rStyle w:val="Emphasis"/>
          <w:rFonts w:ascii="Garamond" w:hAnsi="Garamond"/>
        </w:rPr>
        <w:t xml:space="preserve"> some </w:t>
      </w:r>
      <w:r w:rsidRPr="003D2E04">
        <w:rPr>
          <w:rStyle w:val="Emphasis"/>
          <w:rFonts w:ascii="Garamond" w:hAnsi="Garamond"/>
          <w:highlight w:val="cyan"/>
        </w:rPr>
        <w:t>influence</w:t>
      </w:r>
      <w:r w:rsidR="0043681A"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on policy decisions</w:t>
      </w:r>
      <w:r w:rsidRPr="003D2E04">
        <w:rPr>
          <w:rStyle w:val="Emphasis"/>
          <w:rFonts w:ascii="Garamond" w:hAnsi="Garamond"/>
        </w:rPr>
        <w:t xml:space="preserve"> and personnel choices at the local level</w:t>
      </w:r>
      <w:proofErr w:type="gramStart"/>
      <w:r w:rsidRPr="003D2E04">
        <w:rPr>
          <w:rStyle w:val="Emphasis"/>
          <w:rFonts w:ascii="Garamond" w:hAnsi="Garamond"/>
        </w:rPr>
        <w:t>.</w:t>
      </w:r>
      <w:r w:rsidR="0043681A" w:rsidRPr="003D2E04">
        <w:rPr>
          <w:rStyle w:val="Emphasis"/>
          <w:rFonts w:ascii="Garamond" w:hAnsi="Garamond"/>
          <w:b w:val="0"/>
          <w:sz w:val="12"/>
          <w:u w:val="none"/>
        </w:rPr>
        <w:t>¶</w:t>
      </w:r>
      <w:proofErr w:type="gramEnd"/>
      <w:r w:rsidRPr="003D2E04">
        <w:rPr>
          <w:rStyle w:val="Emphasis"/>
          <w:rFonts w:ascii="Garamond" w:hAnsi="Garamond"/>
          <w:sz w:val="12"/>
        </w:rPr>
        <w:t xml:space="preserve"> </w:t>
      </w:r>
      <w:r w:rsidRPr="003D2E04">
        <w:rPr>
          <w:rFonts w:ascii="Garamond" w:hAnsi="Garamond"/>
          <w:sz w:val="16"/>
        </w:rPr>
        <w:t xml:space="preserve">The most thorough account of these institutions is </w:t>
      </w:r>
      <w:proofErr w:type="spellStart"/>
      <w:r w:rsidRPr="003D2E04">
        <w:rPr>
          <w:rFonts w:ascii="Garamond" w:hAnsi="Garamond"/>
          <w:sz w:val="16"/>
        </w:rPr>
        <w:t>Tianjian</w:t>
      </w:r>
      <w:proofErr w:type="spellEnd"/>
      <w:r w:rsidRPr="003D2E04">
        <w:rPr>
          <w:rFonts w:ascii="Garamond" w:hAnsi="Garamond"/>
          <w:sz w:val="16"/>
        </w:rPr>
        <w:t xml:space="preserve"> Shi’s</w:t>
      </w:r>
      <w:r w:rsidR="0043681A" w:rsidRPr="003D2E04">
        <w:rPr>
          <w:rFonts w:ascii="Garamond" w:hAnsi="Garamond"/>
          <w:sz w:val="12"/>
        </w:rPr>
        <w:t>¶</w:t>
      </w:r>
      <w:r w:rsidRPr="003D2E04">
        <w:rPr>
          <w:rFonts w:ascii="Garamond" w:hAnsi="Garamond"/>
          <w:sz w:val="16"/>
        </w:rPr>
        <w:t xml:space="preserve"> Political Participation in Beijing, which, although researched before</w:t>
      </w:r>
      <w:r w:rsidR="0043681A" w:rsidRPr="003D2E04">
        <w:rPr>
          <w:rFonts w:ascii="Garamond" w:hAnsi="Garamond"/>
          <w:sz w:val="12"/>
        </w:rPr>
        <w:t>¶</w:t>
      </w:r>
      <w:r w:rsidRPr="003D2E04">
        <w:rPr>
          <w:rFonts w:ascii="Garamond" w:hAnsi="Garamond"/>
          <w:sz w:val="16"/>
        </w:rPr>
        <w:t xml:space="preserve"> 1989, describes institutions that are still in place. According to Shi</w:t>
      </w:r>
      <w:proofErr w:type="gramStart"/>
      <w:r w:rsidRPr="003D2E04">
        <w:rPr>
          <w:rFonts w:ascii="Garamond" w:hAnsi="Garamond"/>
          <w:sz w:val="16"/>
        </w:rPr>
        <w:t>,</w:t>
      </w:r>
      <w:r w:rsidR="0043681A" w:rsidRPr="003D2E04">
        <w:rPr>
          <w:rFonts w:ascii="Garamond" w:hAnsi="Garamond"/>
          <w:sz w:val="12"/>
        </w:rPr>
        <w:t>¶</w:t>
      </w:r>
      <w:proofErr w:type="gramEnd"/>
      <w:r w:rsidRPr="003D2E04">
        <w:rPr>
          <w:rFonts w:ascii="Garamond" w:hAnsi="Garamond"/>
          <w:sz w:val="16"/>
        </w:rPr>
        <w:t xml:space="preserve"> Chinese participate at the local and work-unit levels in a variety of ways.</w:t>
      </w:r>
      <w:r w:rsidR="0043681A" w:rsidRPr="003D2E04">
        <w:rPr>
          <w:rFonts w:ascii="Garamond" w:hAnsi="Garamond"/>
          <w:sz w:val="12"/>
        </w:rPr>
        <w:t>¶</w:t>
      </w:r>
      <w:r w:rsidRPr="003D2E04">
        <w:rPr>
          <w:rFonts w:ascii="Garamond" w:hAnsi="Garamond"/>
          <w:sz w:val="16"/>
        </w:rPr>
        <w:t xml:space="preserve"> These include voting, assisting candidates in local-level elections, and</w:t>
      </w:r>
      <w:r w:rsidR="0043681A" w:rsidRPr="003D2E04">
        <w:rPr>
          <w:rFonts w:ascii="Garamond" w:hAnsi="Garamond"/>
          <w:sz w:val="12"/>
        </w:rPr>
        <w:t>¶</w:t>
      </w:r>
      <w:r w:rsidRPr="003D2E04">
        <w:rPr>
          <w:rFonts w:ascii="Garamond" w:hAnsi="Garamond"/>
          <w:sz w:val="16"/>
        </w:rPr>
        <w:t xml:space="preserve"> lobbying unit leaders. Participation is frequent, and activism is correlated</w:t>
      </w:r>
      <w:r w:rsidR="0043681A" w:rsidRPr="003D2E04">
        <w:rPr>
          <w:rFonts w:ascii="Garamond" w:hAnsi="Garamond"/>
          <w:sz w:val="12"/>
        </w:rPr>
        <w:t>¶</w:t>
      </w:r>
      <w:r w:rsidRPr="003D2E04">
        <w:rPr>
          <w:rFonts w:ascii="Garamond" w:hAnsi="Garamond"/>
          <w:sz w:val="16"/>
        </w:rPr>
        <w:t xml:space="preserve"> with a sense of political efficacy (defined as an individual’s belief</w:t>
      </w:r>
      <w:r w:rsidR="0043681A" w:rsidRPr="003D2E04">
        <w:rPr>
          <w:rFonts w:ascii="Garamond" w:hAnsi="Garamond"/>
          <w:sz w:val="12"/>
        </w:rPr>
        <w:t>¶</w:t>
      </w:r>
      <w:r w:rsidRPr="003D2E04">
        <w:rPr>
          <w:rFonts w:ascii="Garamond" w:hAnsi="Garamond"/>
          <w:sz w:val="16"/>
        </w:rPr>
        <w:t xml:space="preserve"> that he or she is capable of having some effect on the political system)</w:t>
      </w:r>
      <w:proofErr w:type="gramStart"/>
      <w:r w:rsidRPr="003D2E04">
        <w:rPr>
          <w:rFonts w:ascii="Garamond" w:hAnsi="Garamond"/>
          <w:sz w:val="16"/>
        </w:rPr>
        <w:t>.</w:t>
      </w:r>
      <w:r w:rsidR="0043681A" w:rsidRPr="003D2E04">
        <w:rPr>
          <w:rFonts w:ascii="Garamond" w:hAnsi="Garamond"/>
          <w:sz w:val="12"/>
        </w:rPr>
        <w:t>¶</w:t>
      </w:r>
      <w:proofErr w:type="gramEnd"/>
      <w:r w:rsidRPr="003D2E04">
        <w:rPr>
          <w:rFonts w:ascii="Garamond" w:hAnsi="Garamond"/>
          <w:sz w:val="16"/>
        </w:rPr>
        <w:t xml:space="preserve"> Shi’s argument is supported by the work of Melanie </w:t>
      </w:r>
      <w:proofErr w:type="spellStart"/>
      <w:r w:rsidRPr="003D2E04">
        <w:rPr>
          <w:rFonts w:ascii="Garamond" w:hAnsi="Garamond"/>
          <w:sz w:val="16"/>
        </w:rPr>
        <w:t>Manion</w:t>
      </w:r>
      <w:proofErr w:type="spellEnd"/>
      <w:r w:rsidRPr="003D2E04">
        <w:rPr>
          <w:rFonts w:ascii="Garamond" w:hAnsi="Garamond"/>
          <w:sz w:val="16"/>
        </w:rPr>
        <w:t>, who has</w:t>
      </w:r>
      <w:r w:rsidR="0043681A" w:rsidRPr="003D2E04">
        <w:rPr>
          <w:rFonts w:ascii="Garamond" w:hAnsi="Garamond"/>
          <w:sz w:val="12"/>
        </w:rPr>
        <w:t>¶</w:t>
      </w:r>
      <w:r w:rsidRPr="003D2E04">
        <w:rPr>
          <w:rFonts w:ascii="Garamond" w:hAnsi="Garamond"/>
          <w:sz w:val="16"/>
        </w:rPr>
        <w:t xml:space="preserve"> shown that in localities with competitive village elections, leaders’ policy</w:t>
      </w:r>
      <w:r w:rsidR="0043681A" w:rsidRPr="003D2E04">
        <w:rPr>
          <w:rFonts w:ascii="Garamond" w:hAnsi="Garamond"/>
          <w:sz w:val="12"/>
        </w:rPr>
        <w:t>¶</w:t>
      </w:r>
      <w:r w:rsidRPr="003D2E04">
        <w:rPr>
          <w:rFonts w:ascii="Garamond" w:hAnsi="Garamond"/>
          <w:sz w:val="16"/>
        </w:rPr>
        <w:t xml:space="preserve"> positions are closer to those of their constituents than in villages with</w:t>
      </w:r>
      <w:r w:rsidR="0043681A" w:rsidRPr="003D2E04">
        <w:rPr>
          <w:rFonts w:ascii="Garamond" w:hAnsi="Garamond"/>
          <w:sz w:val="12"/>
        </w:rPr>
        <w:t>¶</w:t>
      </w:r>
      <w:r w:rsidRPr="003D2E04">
        <w:rPr>
          <w:rFonts w:ascii="Garamond" w:hAnsi="Garamond"/>
          <w:sz w:val="16"/>
        </w:rPr>
        <w:t xml:space="preserve"> noncompetitive voting.14</w:t>
      </w:r>
      <w:r w:rsidR="0043681A" w:rsidRPr="003D2E04">
        <w:rPr>
          <w:rFonts w:ascii="Garamond" w:hAnsi="Garamond"/>
          <w:sz w:val="12"/>
        </w:rPr>
        <w:t>¶</w:t>
      </w:r>
      <w:r w:rsidRPr="003D2E04">
        <w:rPr>
          <w:rFonts w:ascii="Garamond" w:hAnsi="Garamond"/>
          <w:sz w:val="16"/>
        </w:rPr>
        <w:t xml:space="preserve"> In addition to the institutions discussed by Shi and </w:t>
      </w:r>
      <w:proofErr w:type="spellStart"/>
      <w:r w:rsidRPr="003D2E04">
        <w:rPr>
          <w:rFonts w:ascii="Garamond" w:hAnsi="Garamond"/>
          <w:sz w:val="16"/>
        </w:rPr>
        <w:t>Manion</w:t>
      </w:r>
      <w:proofErr w:type="spellEnd"/>
      <w:r w:rsidRPr="003D2E04">
        <w:rPr>
          <w:rFonts w:ascii="Garamond" w:hAnsi="Garamond"/>
          <w:sz w:val="16"/>
        </w:rPr>
        <w:t>, there are</w:t>
      </w:r>
      <w:r w:rsidR="0043681A" w:rsidRPr="003D2E04">
        <w:rPr>
          <w:rFonts w:ascii="Garamond" w:hAnsi="Garamond"/>
          <w:sz w:val="12"/>
        </w:rPr>
        <w:t>¶</w:t>
      </w:r>
      <w:r w:rsidRPr="003D2E04">
        <w:rPr>
          <w:rFonts w:ascii="Garamond" w:hAnsi="Garamond"/>
          <w:sz w:val="16"/>
        </w:rPr>
        <w:t xml:space="preserve"> at least four other sets of input institutions that may help to create regime</w:t>
      </w:r>
      <w:r w:rsidR="0043681A" w:rsidRPr="003D2E04">
        <w:rPr>
          <w:rFonts w:ascii="Garamond" w:hAnsi="Garamond"/>
          <w:sz w:val="12"/>
        </w:rPr>
        <w:t>¶</w:t>
      </w:r>
      <w:r w:rsidRPr="003D2E04">
        <w:rPr>
          <w:rFonts w:ascii="Garamond" w:hAnsi="Garamond"/>
          <w:sz w:val="16"/>
        </w:rPr>
        <w:t xml:space="preserve"> legitimacy at the mass level:</w:t>
      </w:r>
      <w:r w:rsidR="0043681A" w:rsidRPr="003D2E04">
        <w:rPr>
          <w:rFonts w:ascii="Garamond" w:hAnsi="Garamond"/>
          <w:sz w:val="12"/>
        </w:rPr>
        <w:t>¶</w:t>
      </w:r>
      <w:r w:rsidRPr="003D2E04">
        <w:rPr>
          <w:rFonts w:ascii="Garamond" w:hAnsi="Garamond"/>
          <w:sz w:val="16"/>
        </w:rPr>
        <w:t xml:space="preserve"> • The Administrative Litigation Act of 1989 allows citizens to sue</w:t>
      </w:r>
      <w:r w:rsidR="0043681A" w:rsidRPr="003D2E04">
        <w:rPr>
          <w:rFonts w:ascii="Garamond" w:hAnsi="Garamond"/>
          <w:sz w:val="12"/>
        </w:rPr>
        <w:t>¶</w:t>
      </w:r>
      <w:r w:rsidRPr="003D2E04">
        <w:rPr>
          <w:rFonts w:ascii="Garamond" w:hAnsi="Garamond"/>
          <w:sz w:val="16"/>
        </w:rPr>
        <w:t xml:space="preserve"> government agencies for alleged violations of government policy. According</w:t>
      </w:r>
      <w:r w:rsidR="0043681A" w:rsidRPr="003D2E04">
        <w:rPr>
          <w:rFonts w:ascii="Garamond" w:hAnsi="Garamond"/>
          <w:sz w:val="12"/>
        </w:rPr>
        <w:t>¶</w:t>
      </w:r>
      <w:r w:rsidRPr="003D2E04">
        <w:rPr>
          <w:rFonts w:ascii="Garamond" w:hAnsi="Garamond"/>
          <w:sz w:val="16"/>
        </w:rPr>
        <w:t xml:space="preserve"> to </w:t>
      </w:r>
      <w:proofErr w:type="spellStart"/>
      <w:r w:rsidRPr="003D2E04">
        <w:rPr>
          <w:rFonts w:ascii="Garamond" w:hAnsi="Garamond"/>
          <w:sz w:val="16"/>
        </w:rPr>
        <w:t>Minxin</w:t>
      </w:r>
      <w:proofErr w:type="spellEnd"/>
      <w:r w:rsidRPr="003D2E04">
        <w:rPr>
          <w:rFonts w:ascii="Garamond" w:hAnsi="Garamond"/>
          <w:sz w:val="16"/>
        </w:rPr>
        <w:t xml:space="preserve"> Pei, the number of suits stood in 1999 at 98,600. The</w:t>
      </w:r>
      <w:r w:rsidR="0043681A" w:rsidRPr="003D2E04">
        <w:rPr>
          <w:rFonts w:ascii="Garamond" w:hAnsi="Garamond"/>
          <w:sz w:val="12"/>
        </w:rPr>
        <w:t>¶</w:t>
      </w:r>
      <w:r w:rsidRPr="003D2E04">
        <w:rPr>
          <w:rFonts w:ascii="Garamond" w:hAnsi="Garamond"/>
          <w:sz w:val="16"/>
        </w:rPr>
        <w:t xml:space="preserve"> success rate (determined by court victories plus favorable settlements)</w:t>
      </w:r>
      <w:r w:rsidR="0043681A" w:rsidRPr="003D2E04">
        <w:rPr>
          <w:rFonts w:ascii="Garamond" w:hAnsi="Garamond"/>
          <w:sz w:val="12"/>
        </w:rPr>
        <w:t>¶</w:t>
      </w:r>
      <w:r w:rsidRPr="003D2E04">
        <w:rPr>
          <w:rFonts w:ascii="Garamond" w:hAnsi="Garamond"/>
          <w:sz w:val="16"/>
        </w:rPr>
        <w:t xml:space="preserve"> has ranged from 27 percent to around 40 percent. In at least one province</w:t>
      </w:r>
      <w:proofErr w:type="gramStart"/>
      <w:r w:rsidRPr="003D2E04">
        <w:rPr>
          <w:rFonts w:ascii="Garamond" w:hAnsi="Garamond"/>
          <w:sz w:val="16"/>
        </w:rPr>
        <w:t>,</w:t>
      </w:r>
      <w:r w:rsidR="0043681A" w:rsidRPr="003D2E04">
        <w:rPr>
          <w:rFonts w:ascii="Garamond" w:hAnsi="Garamond"/>
          <w:sz w:val="12"/>
        </w:rPr>
        <w:t>¶</w:t>
      </w:r>
      <w:proofErr w:type="gramEnd"/>
      <w:r w:rsidRPr="003D2E04">
        <w:rPr>
          <w:rFonts w:ascii="Garamond" w:hAnsi="Garamond"/>
          <w:sz w:val="16"/>
        </w:rPr>
        <w:t xml:space="preserve"> government financial support is now offered through a legal aid</w:t>
      </w:r>
      <w:r w:rsidR="0043681A" w:rsidRPr="003D2E04">
        <w:rPr>
          <w:rFonts w:ascii="Garamond" w:hAnsi="Garamond"/>
          <w:sz w:val="12"/>
        </w:rPr>
        <w:t>¶</w:t>
      </w:r>
      <w:r w:rsidRPr="003D2E04">
        <w:rPr>
          <w:rFonts w:ascii="Garamond" w:hAnsi="Garamond"/>
          <w:sz w:val="16"/>
        </w:rPr>
        <w:t xml:space="preserve"> program to enable poor citizens to take advantage of the program.15</w:t>
      </w:r>
      <w:r w:rsidR="0043681A" w:rsidRPr="003D2E04">
        <w:rPr>
          <w:rFonts w:ascii="Garamond" w:hAnsi="Garamond"/>
          <w:sz w:val="12"/>
        </w:rPr>
        <w:t>¶</w:t>
      </w:r>
      <w:r w:rsidRPr="003D2E04">
        <w:rPr>
          <w:rFonts w:ascii="Garamond" w:hAnsi="Garamond"/>
          <w:sz w:val="16"/>
        </w:rPr>
        <w:t xml:space="preserve"> • </w:t>
      </w:r>
      <w:r w:rsidRPr="003D2E04">
        <w:rPr>
          <w:rStyle w:val="StyleBoldUnderline"/>
          <w:rFonts w:ascii="Garamond" w:hAnsi="Garamond"/>
        </w:rPr>
        <w:t xml:space="preserve">Party and government </w:t>
      </w:r>
      <w:r w:rsidRPr="003D2E04">
        <w:rPr>
          <w:rStyle w:val="StyleBoldUnderline"/>
          <w:rFonts w:ascii="Garamond" w:hAnsi="Garamond"/>
          <w:highlight w:val="cyan"/>
        </w:rPr>
        <w:t>agencies maintain offices for citizen complaints</w:t>
      </w:r>
      <w:r w:rsidRPr="003D2E04">
        <w:rPr>
          <w:rStyle w:val="StyleBoldUnderline"/>
          <w:rFonts w:ascii="Garamond" w:hAnsi="Garamond"/>
        </w:rPr>
        <w:t>—letters-and-visits</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departments</w:t>
      </w:r>
      <w:r w:rsidRPr="003D2E04">
        <w:rPr>
          <w:rFonts w:ascii="Garamond" w:hAnsi="Garamond"/>
          <w:sz w:val="16"/>
        </w:rPr>
        <w:t xml:space="preserve"> (</w:t>
      </w:r>
      <w:proofErr w:type="spellStart"/>
      <w:r w:rsidRPr="003D2E04">
        <w:rPr>
          <w:rFonts w:ascii="Garamond" w:hAnsi="Garamond"/>
          <w:sz w:val="16"/>
        </w:rPr>
        <w:t>xinfangju</w:t>
      </w:r>
      <w:proofErr w:type="spellEnd"/>
      <w:r w:rsidRPr="003D2E04">
        <w:rPr>
          <w:rFonts w:ascii="Garamond" w:hAnsi="Garamond"/>
          <w:sz w:val="16"/>
        </w:rPr>
        <w:t>)—which can be</w:t>
      </w:r>
      <w:r w:rsidR="0043681A" w:rsidRPr="003D2E04">
        <w:rPr>
          <w:rFonts w:ascii="Garamond" w:hAnsi="Garamond"/>
          <w:sz w:val="12"/>
        </w:rPr>
        <w:t>¶</w:t>
      </w:r>
      <w:r w:rsidRPr="003D2E04">
        <w:rPr>
          <w:rFonts w:ascii="Garamond" w:hAnsi="Garamond"/>
          <w:sz w:val="16"/>
        </w:rPr>
        <w:t xml:space="preserve"> delivered in person or by letter. Little research has been done on this</w:t>
      </w:r>
      <w:r w:rsidR="0043681A" w:rsidRPr="003D2E04">
        <w:rPr>
          <w:rFonts w:ascii="Garamond" w:hAnsi="Garamond"/>
          <w:sz w:val="12"/>
        </w:rPr>
        <w:t>¶</w:t>
      </w:r>
      <w:r w:rsidRPr="003D2E04">
        <w:rPr>
          <w:rFonts w:ascii="Garamond" w:hAnsi="Garamond"/>
          <w:sz w:val="16"/>
        </w:rPr>
        <w:t xml:space="preserve"> process, but the offices are common and their ability to deal with individual</w:t>
      </w:r>
      <w:r w:rsidR="0043681A" w:rsidRPr="003D2E04">
        <w:rPr>
          <w:rFonts w:ascii="Garamond" w:hAnsi="Garamond"/>
          <w:sz w:val="12"/>
        </w:rPr>
        <w:t>¶</w:t>
      </w:r>
      <w:r w:rsidRPr="003D2E04">
        <w:rPr>
          <w:rFonts w:ascii="Garamond" w:hAnsi="Garamond"/>
          <w:sz w:val="16"/>
        </w:rPr>
        <w:t xml:space="preserve"> citizen complaints may be considerable</w:t>
      </w:r>
      <w:proofErr w:type="gramStart"/>
      <w:r w:rsidRPr="003D2E04">
        <w:rPr>
          <w:rFonts w:ascii="Garamond" w:hAnsi="Garamond"/>
          <w:sz w:val="16"/>
        </w:rPr>
        <w:t>.</w:t>
      </w:r>
      <w:r w:rsidR="0043681A" w:rsidRPr="003D2E04">
        <w:rPr>
          <w:rFonts w:ascii="Garamond" w:hAnsi="Garamond"/>
          <w:sz w:val="12"/>
        </w:rPr>
        <w:t>¶</w:t>
      </w:r>
      <w:proofErr w:type="gramEnd"/>
      <w:r w:rsidRPr="003D2E04">
        <w:rPr>
          <w:rFonts w:ascii="Garamond" w:hAnsi="Garamond"/>
          <w:sz w:val="16"/>
        </w:rPr>
        <w:t xml:space="preserve"> • As people’s congresses at all levels have grown more independent—</w:t>
      </w:r>
      <w:r w:rsidR="0043681A" w:rsidRPr="003D2E04">
        <w:rPr>
          <w:rFonts w:ascii="Garamond" w:hAnsi="Garamond"/>
          <w:sz w:val="12"/>
        </w:rPr>
        <w:t>¶</w:t>
      </w:r>
      <w:r w:rsidRPr="003D2E04">
        <w:rPr>
          <w:rFonts w:ascii="Garamond" w:hAnsi="Garamond"/>
          <w:sz w:val="16"/>
        </w:rPr>
        <w:t xml:space="preserve"> along with people’s political consultative conferences, United Front</w:t>
      </w:r>
      <w:r w:rsidR="0043681A" w:rsidRPr="003D2E04">
        <w:rPr>
          <w:rFonts w:ascii="Garamond" w:hAnsi="Garamond"/>
          <w:sz w:val="12"/>
        </w:rPr>
        <w:t>¶</w:t>
      </w:r>
      <w:r w:rsidRPr="003D2E04">
        <w:rPr>
          <w:rFonts w:ascii="Garamond" w:hAnsi="Garamond"/>
          <w:sz w:val="16"/>
        </w:rPr>
        <w:t xml:space="preserve"> structures that meet at each level just prior to the meeting of the people’s</w:t>
      </w:r>
      <w:r w:rsidR="0043681A" w:rsidRPr="003D2E04">
        <w:rPr>
          <w:rFonts w:ascii="Garamond" w:hAnsi="Garamond"/>
          <w:sz w:val="12"/>
        </w:rPr>
        <w:t>¶</w:t>
      </w:r>
      <w:r w:rsidRPr="003D2E04">
        <w:rPr>
          <w:rFonts w:ascii="Garamond" w:hAnsi="Garamond"/>
          <w:sz w:val="16"/>
        </w:rPr>
        <w:t xml:space="preserve"> congress—they have become an increasingly important channel by which</w:t>
      </w:r>
      <w:r w:rsidR="0043681A" w:rsidRPr="003D2E04">
        <w:rPr>
          <w:rFonts w:ascii="Garamond" w:hAnsi="Garamond"/>
          <w:sz w:val="12"/>
        </w:rPr>
        <w:t>¶</w:t>
      </w:r>
      <w:r w:rsidRPr="003D2E04">
        <w:rPr>
          <w:rFonts w:ascii="Garamond" w:hAnsi="Garamond"/>
          <w:sz w:val="16"/>
        </w:rPr>
        <w:t xml:space="preserve"> citizen complaints may be aired through representatives.</w:t>
      </w:r>
      <w:r w:rsidR="0043681A" w:rsidRPr="003D2E04">
        <w:rPr>
          <w:rFonts w:ascii="Garamond" w:hAnsi="Garamond"/>
          <w:sz w:val="12"/>
        </w:rPr>
        <w:t>¶</w:t>
      </w:r>
      <w:r w:rsidRPr="003D2E04">
        <w:rPr>
          <w:rFonts w:ascii="Garamond" w:hAnsi="Garamond"/>
          <w:sz w:val="16"/>
        </w:rPr>
        <w:t xml:space="preserve"> • As the mass media have become more independent and </w:t>
      </w:r>
      <w:proofErr w:type="spellStart"/>
      <w:r w:rsidRPr="003D2E04">
        <w:rPr>
          <w:rFonts w:ascii="Garamond" w:hAnsi="Garamond"/>
          <w:sz w:val="16"/>
        </w:rPr>
        <w:t>marketdriven</w:t>
      </w:r>
      <w:proofErr w:type="spellEnd"/>
      <w:r w:rsidRPr="003D2E04">
        <w:rPr>
          <w:rFonts w:ascii="Garamond" w:hAnsi="Garamond"/>
          <w:sz w:val="16"/>
        </w:rPr>
        <w:t>,</w:t>
      </w:r>
      <w:r w:rsidR="0043681A" w:rsidRPr="003D2E04">
        <w:rPr>
          <w:rFonts w:ascii="Garamond" w:hAnsi="Garamond"/>
          <w:sz w:val="12"/>
        </w:rPr>
        <w:t>¶</w:t>
      </w:r>
      <w:r w:rsidRPr="003D2E04">
        <w:rPr>
          <w:rFonts w:ascii="Garamond" w:hAnsi="Garamond"/>
          <w:sz w:val="16"/>
        </w:rPr>
        <w:t xml:space="preserve"> so too have they increasingly positioned themselves as tribunes</w:t>
      </w:r>
      <w:r w:rsidR="0043681A" w:rsidRPr="003D2E04">
        <w:rPr>
          <w:rFonts w:ascii="Garamond" w:hAnsi="Garamond"/>
          <w:sz w:val="12"/>
        </w:rPr>
        <w:t>¶</w:t>
      </w:r>
      <w:r w:rsidRPr="003D2E04">
        <w:rPr>
          <w:rFonts w:ascii="Garamond" w:hAnsi="Garamond"/>
          <w:sz w:val="16"/>
        </w:rPr>
        <w:t xml:space="preserve"> of the people, exposing complaints against wrong-doing by local-level</w:t>
      </w:r>
      <w:r w:rsidR="0043681A" w:rsidRPr="003D2E04">
        <w:rPr>
          <w:rFonts w:ascii="Garamond" w:hAnsi="Garamond"/>
          <w:sz w:val="12"/>
        </w:rPr>
        <w:t>¶</w:t>
      </w:r>
      <w:r w:rsidRPr="003D2E04">
        <w:rPr>
          <w:rFonts w:ascii="Garamond" w:hAnsi="Garamond"/>
          <w:sz w:val="16"/>
        </w:rPr>
        <w:t xml:space="preserve"> officials.</w:t>
      </w:r>
      <w:r w:rsidR="0043681A"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rPr>
        <w:t xml:space="preserve">These </w:t>
      </w:r>
      <w:r w:rsidRPr="003D2E04">
        <w:rPr>
          <w:rStyle w:val="StyleBoldUnderline"/>
          <w:rFonts w:ascii="Garamond" w:hAnsi="Garamond"/>
          <w:highlight w:val="cyan"/>
        </w:rPr>
        <w:t>channels of demand- and complaint-making</w:t>
      </w:r>
      <w:r w:rsidRPr="003D2E04">
        <w:rPr>
          <w:rStyle w:val="StyleBoldUnderline"/>
          <w:rFonts w:ascii="Garamond" w:hAnsi="Garamond"/>
        </w:rPr>
        <w:t xml:space="preserve"> have two common</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features</w:t>
      </w:r>
      <w:r w:rsidRPr="003D2E04">
        <w:rPr>
          <w:rFonts w:ascii="Garamond" w:hAnsi="Garamond"/>
          <w:sz w:val="16"/>
        </w:rPr>
        <w:t xml:space="preserve">. One is that </w:t>
      </w:r>
      <w:r w:rsidRPr="003D2E04">
        <w:rPr>
          <w:rStyle w:val="StyleBoldUnderline"/>
          <w:rFonts w:ascii="Garamond" w:hAnsi="Garamond"/>
        </w:rPr>
        <w:t xml:space="preserve">they </w:t>
      </w:r>
      <w:r w:rsidRPr="003D2E04">
        <w:rPr>
          <w:rStyle w:val="StyleBoldUnderline"/>
          <w:rFonts w:ascii="Garamond" w:hAnsi="Garamond"/>
          <w:highlight w:val="cyan"/>
        </w:rPr>
        <w:t>encourage individual</w:t>
      </w:r>
      <w:r w:rsidRPr="003D2E04">
        <w:rPr>
          <w:rStyle w:val="StyleBoldUnderline"/>
          <w:rFonts w:ascii="Garamond" w:hAnsi="Garamond"/>
        </w:rPr>
        <w:t xml:space="preserve"> rather than group-</w:t>
      </w:r>
      <w:r w:rsidRPr="003D2E04">
        <w:rPr>
          <w:rStyle w:val="StyleBoldUnderline"/>
          <w:rFonts w:ascii="Garamond" w:hAnsi="Garamond"/>
          <w:highlight w:val="cyan"/>
        </w:rPr>
        <w:t>based</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inputs</w:t>
      </w:r>
      <w:r w:rsidRPr="003D2E04">
        <w:rPr>
          <w:rStyle w:val="StyleBoldUnderline"/>
          <w:rFonts w:ascii="Garamond" w:hAnsi="Garamond"/>
        </w:rPr>
        <w:t xml:space="preserve">, the latter of </w:t>
      </w:r>
      <w:r w:rsidRPr="003D2E04">
        <w:rPr>
          <w:rStyle w:val="StyleBoldUnderline"/>
          <w:rFonts w:ascii="Garamond" w:hAnsi="Garamond"/>
          <w:highlight w:val="cyan"/>
        </w:rPr>
        <w:t>which</w:t>
      </w:r>
      <w:r w:rsidRPr="003D2E04">
        <w:rPr>
          <w:rStyle w:val="StyleBoldUnderline"/>
          <w:rFonts w:ascii="Garamond" w:hAnsi="Garamond"/>
        </w:rPr>
        <w:t xml:space="preserve"> are viewed as threatening by the regime. The</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other is that they focus complaints against specific local-level agencies</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or officials, </w:t>
      </w:r>
      <w:r w:rsidRPr="003D2E04">
        <w:rPr>
          <w:rStyle w:val="StyleBoldUnderline"/>
          <w:rFonts w:ascii="Garamond" w:hAnsi="Garamond"/>
          <w:highlight w:val="cyan"/>
        </w:rPr>
        <w:t>diffus</w:t>
      </w:r>
      <w:r w:rsidRPr="003D2E04">
        <w:rPr>
          <w:rStyle w:val="StyleBoldUnderline"/>
          <w:rFonts w:ascii="Garamond" w:hAnsi="Garamond"/>
        </w:rPr>
        <w:t xml:space="preserve">ing possible </w:t>
      </w:r>
      <w:r w:rsidRPr="003D2E04">
        <w:rPr>
          <w:rStyle w:val="StyleBoldUnderline"/>
          <w:rFonts w:ascii="Garamond" w:hAnsi="Garamond"/>
          <w:highlight w:val="cyan"/>
        </w:rPr>
        <w:t>aggression against the Chinese party-state</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generally. </w:t>
      </w:r>
      <w:r w:rsidRPr="003D2E04">
        <w:rPr>
          <w:rFonts w:ascii="Garamond" w:hAnsi="Garamond"/>
          <w:sz w:val="16"/>
        </w:rPr>
        <w:t xml:space="preserve">Accordingly, </w:t>
      </w:r>
      <w:r w:rsidRPr="003D2E04">
        <w:rPr>
          <w:rStyle w:val="StyleBoldUnderline"/>
          <w:rFonts w:ascii="Garamond" w:hAnsi="Garamond"/>
          <w:highlight w:val="cyan"/>
        </w:rPr>
        <w:t>they enable citizens to pursue grievances without</w:t>
      </w:r>
      <w:r w:rsidR="0043681A" w:rsidRPr="003D2E04">
        <w:rPr>
          <w:rStyle w:val="StyleBoldUnderline"/>
          <w:rFonts w:ascii="Garamond" w:hAnsi="Garamond"/>
          <w:sz w:val="12"/>
          <w:highlight w:val="cyan"/>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creating the potential to </w:t>
      </w:r>
      <w:r w:rsidRPr="003D2E04">
        <w:rPr>
          <w:rStyle w:val="StyleBoldUnderline"/>
          <w:rFonts w:ascii="Garamond" w:hAnsi="Garamond"/>
          <w:highlight w:val="cyan"/>
        </w:rPr>
        <w:t>threaten the regime</w:t>
      </w:r>
      <w:r w:rsidRPr="003D2E04">
        <w:rPr>
          <w:rStyle w:val="StyleBoldUnderline"/>
          <w:rFonts w:ascii="Garamond" w:hAnsi="Garamond"/>
        </w:rPr>
        <w:t xml:space="preserve"> as a whole.</w:t>
      </w:r>
    </w:p>
    <w:p w14:paraId="6C0B67E0" w14:textId="77777777" w:rsidR="00CC05F5" w:rsidRPr="003D2E04" w:rsidRDefault="00CC05F5" w:rsidP="00CC05F5">
      <w:pPr>
        <w:rPr>
          <w:rStyle w:val="StyleBoldUnderline"/>
          <w:rFonts w:ascii="Garamond" w:hAnsi="Garamond"/>
        </w:rPr>
      </w:pPr>
    </w:p>
    <w:p w14:paraId="0C9CF9CF" w14:textId="77777777" w:rsidR="00CC05F5" w:rsidRPr="003D2E04" w:rsidRDefault="00CC05F5" w:rsidP="00CC05F5">
      <w:pPr>
        <w:pStyle w:val="Heading4"/>
        <w:rPr>
          <w:rFonts w:ascii="Garamond" w:hAnsi="Garamond"/>
        </w:rPr>
      </w:pPr>
      <w:r w:rsidRPr="003D2E04">
        <w:rPr>
          <w:rFonts w:ascii="Garamond" w:hAnsi="Garamond"/>
        </w:rPr>
        <w:t xml:space="preserve">Authoritarianism </w:t>
      </w:r>
      <w:proofErr w:type="spellStart"/>
      <w:r w:rsidRPr="003D2E04">
        <w:rPr>
          <w:rFonts w:ascii="Garamond" w:hAnsi="Garamond"/>
        </w:rPr>
        <w:t>disincentizies</w:t>
      </w:r>
      <w:proofErr w:type="spellEnd"/>
      <w:r w:rsidRPr="003D2E04">
        <w:rPr>
          <w:rFonts w:ascii="Garamond" w:hAnsi="Garamond"/>
        </w:rPr>
        <w:t xml:space="preserve"> corruption – even if there is corruption, multiple checks that prevent corruption some having harmful effects</w:t>
      </w:r>
    </w:p>
    <w:p w14:paraId="7D28305E" w14:textId="77777777" w:rsidR="00CC05F5" w:rsidRPr="003D2E04" w:rsidRDefault="00CC05F5" w:rsidP="00CC05F5">
      <w:pPr>
        <w:rPr>
          <w:rStyle w:val="StyleStyleBold12pt"/>
          <w:rFonts w:ascii="Garamond" w:hAnsi="Garamond"/>
        </w:rPr>
      </w:pPr>
      <w:proofErr w:type="spellStart"/>
      <w:r w:rsidRPr="003D2E04">
        <w:rPr>
          <w:rStyle w:val="StyleStyleBold12pt"/>
          <w:rFonts w:ascii="Garamond" w:hAnsi="Garamond"/>
        </w:rPr>
        <w:t>Hualing</w:t>
      </w:r>
      <w:proofErr w:type="spellEnd"/>
      <w:r w:rsidRPr="003D2E04">
        <w:rPr>
          <w:rStyle w:val="StyleStyleBold12pt"/>
          <w:rFonts w:ascii="Garamond" w:hAnsi="Garamond"/>
        </w:rPr>
        <w:t>, 2013</w:t>
      </w:r>
    </w:p>
    <w:p w14:paraId="09D492DE" w14:textId="77777777" w:rsidR="00CC05F5" w:rsidRPr="003D2E04" w:rsidRDefault="00CC05F5" w:rsidP="00CC05F5">
      <w:pPr>
        <w:rPr>
          <w:rFonts w:ascii="Garamond" w:hAnsi="Garamond"/>
        </w:rPr>
      </w:pPr>
      <w:r w:rsidRPr="003D2E04">
        <w:rPr>
          <w:rFonts w:ascii="Garamond" w:hAnsi="Garamond"/>
        </w:rPr>
        <w:t xml:space="preserve">(Fu, professor in the Faculty of Law at the University of Hong Kong. He teaches and researches constitutional law and criminal law with a focus on China, “Stability and Anticorruption Initiatives: Is There a Chinese Model,” University of Hong Kong Faculty of Law Research Paper No. 2013/032, </w:t>
      </w:r>
      <w:hyperlink r:id="rId44" w:history="1">
        <w:r w:rsidRPr="003D2E04">
          <w:rPr>
            <w:rStyle w:val="Hyperlink"/>
            <w:rFonts w:ascii="Garamond" w:hAnsi="Garamond"/>
          </w:rPr>
          <w:t>http://poseidon01.ssrn.com/delivery.php?ID=872119091124112026018100004125094087049073070064025021111113070102070094101116121000120032062006006027002113107109110075023002000029026049019123069081018092082011034006054124068098004065111121064072028002118075090096098104086112098081104101064114086&amp;EXT=pdf</w:t>
        </w:r>
      </w:hyperlink>
      <w:r w:rsidRPr="003D2E04">
        <w:rPr>
          <w:rFonts w:ascii="Garamond" w:hAnsi="Garamond"/>
        </w:rPr>
        <w:t>, Accessed: June 26, 2016, YDEL)</w:t>
      </w:r>
    </w:p>
    <w:p w14:paraId="3B1306EC" w14:textId="62241BEF" w:rsidR="00CC05F5" w:rsidRPr="003D2E04" w:rsidRDefault="00CC05F5" w:rsidP="00CC05F5">
      <w:pPr>
        <w:rPr>
          <w:rFonts w:ascii="Garamond" w:hAnsi="Garamond"/>
          <w:sz w:val="16"/>
        </w:rPr>
      </w:pPr>
      <w:r w:rsidRPr="003D2E04">
        <w:rPr>
          <w:rFonts w:ascii="Garamond" w:hAnsi="Garamond"/>
          <w:sz w:val="16"/>
        </w:rPr>
        <w:t xml:space="preserve">Anticorruption and </w:t>
      </w:r>
      <w:r w:rsidRPr="003D2E04">
        <w:rPr>
          <w:rStyle w:val="StyleBoldUnderline"/>
          <w:rFonts w:ascii="Garamond" w:hAnsi="Garamond"/>
        </w:rPr>
        <w:t>the thesis of authoritarian resilience</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proofErr w:type="gramStart"/>
      <w:r w:rsidRPr="003D2E04">
        <w:rPr>
          <w:rFonts w:ascii="Garamond" w:hAnsi="Garamond"/>
          <w:sz w:val="16"/>
        </w:rPr>
        <w:t>As</w:t>
      </w:r>
      <w:proofErr w:type="gramEnd"/>
      <w:r w:rsidRPr="003D2E04">
        <w:rPr>
          <w:rFonts w:ascii="Garamond" w:hAnsi="Garamond"/>
          <w:sz w:val="16"/>
        </w:rPr>
        <w:t xml:space="preserve"> an ideal type, the China model offers a three-fold argument in relation to</w:t>
      </w:r>
      <w:r w:rsidR="0043681A" w:rsidRPr="003D2E04">
        <w:rPr>
          <w:rFonts w:ascii="Garamond" w:hAnsi="Garamond"/>
          <w:sz w:val="12"/>
        </w:rPr>
        <w:t>¶</w:t>
      </w:r>
      <w:r w:rsidRPr="003D2E04">
        <w:rPr>
          <w:rFonts w:ascii="Garamond" w:hAnsi="Garamond"/>
          <w:sz w:val="16"/>
        </w:rPr>
        <w:t xml:space="preserve"> corruption in China. First is the authoritarian efficiency thesis, which argues that</w:t>
      </w:r>
      <w:r w:rsidR="0043681A"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highlight w:val="cyan"/>
        </w:rPr>
        <w:t>China is able to maintain a stable</w:t>
      </w:r>
      <w:r w:rsidRPr="003D2E04">
        <w:rPr>
          <w:rStyle w:val="StyleBoldUnderline"/>
          <w:rFonts w:ascii="Garamond" w:hAnsi="Garamond"/>
        </w:rPr>
        <w:t xml:space="preserve"> political </w:t>
      </w:r>
      <w:r w:rsidRPr="003D2E04">
        <w:rPr>
          <w:rStyle w:val="StyleBoldUnderline"/>
          <w:rFonts w:ascii="Garamond" w:hAnsi="Garamond"/>
          <w:highlight w:val="cyan"/>
        </w:rPr>
        <w:t>environment, sustainable</w:t>
      </w:r>
      <w:r w:rsidRPr="003D2E04">
        <w:rPr>
          <w:rStyle w:val="StyleBoldUnderline"/>
          <w:rFonts w:ascii="Garamond" w:hAnsi="Garamond"/>
        </w:rPr>
        <w:t xml:space="preserve"> economic </w:t>
      </w:r>
      <w:r w:rsidRPr="003D2E04">
        <w:rPr>
          <w:rStyle w:val="StyleBoldUnderline"/>
          <w:rFonts w:ascii="Garamond" w:hAnsi="Garamond"/>
          <w:highlight w:val="cyan"/>
        </w:rPr>
        <w:t>growth</w:t>
      </w:r>
      <w:r w:rsidR="0043681A"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and high</w:t>
      </w:r>
      <w:r w:rsidRPr="003D2E04">
        <w:rPr>
          <w:rStyle w:val="StyleBoldUnderline"/>
          <w:rFonts w:ascii="Garamond" w:hAnsi="Garamond"/>
        </w:rPr>
        <w:t xml:space="preserve"> </w:t>
      </w:r>
      <w:r w:rsidRPr="003D2E04">
        <w:rPr>
          <w:rStyle w:val="StyleBoldUnderline"/>
          <w:rFonts w:ascii="Garamond" w:hAnsi="Garamond"/>
          <w:highlight w:val="cyan"/>
        </w:rPr>
        <w:t>level of human development because of its authoritarian system</w:t>
      </w:r>
      <w:r w:rsidRPr="003D2E04">
        <w:rPr>
          <w:rStyle w:val="StyleBoldUnderline"/>
          <w:rFonts w:ascii="Garamond" w:hAnsi="Garamond"/>
        </w:rPr>
        <w:t>. The</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identifiable characteristics include the absence of political opposition to the Party, the</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dominant role of the Party in state affairs</w:t>
      </w:r>
      <w:r w:rsidRPr="003D2E04">
        <w:rPr>
          <w:rFonts w:ascii="Garamond" w:hAnsi="Garamond"/>
          <w:sz w:val="16"/>
        </w:rPr>
        <w:t>, a parchment division of powers within the</w:t>
      </w:r>
      <w:r w:rsidR="0043681A" w:rsidRPr="003D2E04">
        <w:rPr>
          <w:rFonts w:ascii="Garamond" w:hAnsi="Garamond"/>
          <w:sz w:val="12"/>
        </w:rPr>
        <w:t>¶</w:t>
      </w:r>
      <w:r w:rsidRPr="003D2E04">
        <w:rPr>
          <w:rFonts w:ascii="Garamond" w:hAnsi="Garamond"/>
          <w:sz w:val="16"/>
        </w:rPr>
        <w:t xml:space="preserve"> state and between the state and society, a rubber stamp congress and a compliant</w:t>
      </w:r>
      <w:r w:rsidR="0043681A" w:rsidRPr="003D2E04">
        <w:rPr>
          <w:rFonts w:ascii="Garamond" w:hAnsi="Garamond"/>
          <w:sz w:val="12"/>
        </w:rPr>
        <w:t>¶</w:t>
      </w:r>
      <w:r w:rsidRPr="003D2E04">
        <w:rPr>
          <w:rFonts w:ascii="Garamond" w:hAnsi="Garamond"/>
          <w:sz w:val="16"/>
        </w:rPr>
        <w:t xml:space="preserve"> judiciary, and above all, managed public participation. </w:t>
      </w:r>
      <w:r w:rsidRPr="003D2E04">
        <w:rPr>
          <w:rStyle w:val="StyleBoldUnderline"/>
          <w:rFonts w:ascii="Garamond" w:hAnsi="Garamond"/>
        </w:rPr>
        <w:t>In spite of institutional</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adaptation and innovation, </w:t>
      </w:r>
      <w:r w:rsidRPr="003D2E04">
        <w:rPr>
          <w:rStyle w:val="StyleBoldUnderline"/>
          <w:rFonts w:ascii="Garamond" w:hAnsi="Garamond"/>
          <w:highlight w:val="cyan"/>
        </w:rPr>
        <w:t>the political</w:t>
      </w:r>
      <w:r w:rsidRPr="003D2E04">
        <w:rPr>
          <w:rStyle w:val="StyleBoldUnderline"/>
          <w:rFonts w:ascii="Garamond" w:hAnsi="Garamond"/>
        </w:rPr>
        <w:t xml:space="preserve"> structure in its </w:t>
      </w:r>
      <w:r w:rsidRPr="003D2E04">
        <w:rPr>
          <w:rStyle w:val="StyleBoldUnderline"/>
          <w:rFonts w:ascii="Garamond" w:hAnsi="Garamond"/>
          <w:highlight w:val="cyan"/>
        </w:rPr>
        <w:t>core remains</w:t>
      </w:r>
      <w:r w:rsidRPr="003D2E04">
        <w:rPr>
          <w:rStyle w:val="StyleBoldUnderline"/>
          <w:rFonts w:ascii="Garamond" w:hAnsi="Garamond"/>
        </w:rPr>
        <w:t xml:space="preserve"> </w:t>
      </w:r>
      <w:r w:rsidRPr="003D2E04">
        <w:rPr>
          <w:rStyle w:val="StyleBoldUnderline"/>
          <w:rFonts w:ascii="Garamond" w:hAnsi="Garamond"/>
          <w:highlight w:val="cyan"/>
        </w:rPr>
        <w:t>intact and the</w:t>
      </w:r>
      <w:r w:rsidR="0043681A"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Party remains in control</w:t>
      </w:r>
      <w:r w:rsidRPr="003D2E04">
        <w:rPr>
          <w:rFonts w:ascii="Garamond" w:hAnsi="Garamond"/>
          <w:sz w:val="16"/>
        </w:rPr>
        <w:t xml:space="preserve"> (</w:t>
      </w:r>
      <w:proofErr w:type="spellStart"/>
      <w:r w:rsidRPr="003D2E04">
        <w:rPr>
          <w:rFonts w:ascii="Garamond" w:hAnsi="Garamond"/>
          <w:sz w:val="16"/>
        </w:rPr>
        <w:t>Naughton</w:t>
      </w:r>
      <w:proofErr w:type="spellEnd"/>
      <w:r w:rsidRPr="003D2E04">
        <w:rPr>
          <w:rFonts w:ascii="Garamond" w:hAnsi="Garamond"/>
          <w:sz w:val="16"/>
        </w:rPr>
        <w:t xml:space="preserve"> and Yang 2004). </w:t>
      </w:r>
      <w:r w:rsidRPr="003D2E04">
        <w:rPr>
          <w:rStyle w:val="StyleBoldUnderline"/>
          <w:rFonts w:ascii="Garamond" w:hAnsi="Garamond"/>
          <w:highlight w:val="cyan"/>
        </w:rPr>
        <w:t>The concentration of</w:t>
      </w:r>
      <w:r w:rsidRPr="003D2E04">
        <w:rPr>
          <w:rStyle w:val="StyleBoldUnderline"/>
          <w:rFonts w:ascii="Garamond" w:hAnsi="Garamond"/>
        </w:rPr>
        <w:t xml:space="preserve"> political</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power allows the Party to</w:t>
      </w:r>
      <w:r w:rsidRPr="003D2E04">
        <w:rPr>
          <w:rStyle w:val="StyleBoldUnderline"/>
          <w:rFonts w:ascii="Garamond" w:hAnsi="Garamond"/>
        </w:rPr>
        <w:t xml:space="preserve"> make tough decisions and </w:t>
      </w:r>
      <w:r w:rsidRPr="003D2E04">
        <w:rPr>
          <w:rStyle w:val="StyleBoldUnderline"/>
          <w:rFonts w:ascii="Garamond" w:hAnsi="Garamond"/>
          <w:highlight w:val="cyan"/>
        </w:rPr>
        <w:t>remain decisive in</w:t>
      </w:r>
      <w:r w:rsidRPr="003D2E04">
        <w:rPr>
          <w:rStyle w:val="StyleBoldUnderline"/>
          <w:rFonts w:ascii="Garamond" w:hAnsi="Garamond"/>
        </w:rPr>
        <w:t xml:space="preserve"> designing and</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achieving its policy objectives</w:t>
      </w:r>
      <w:r w:rsidRPr="003D2E04">
        <w:rPr>
          <w:rStyle w:val="StyleBoldUnderline"/>
          <w:rFonts w:ascii="Garamond" w:hAnsi="Garamond"/>
        </w:rPr>
        <w:t xml:space="preserve">, and </w:t>
      </w:r>
      <w:r w:rsidRPr="003D2E04">
        <w:rPr>
          <w:rStyle w:val="StyleBoldUnderline"/>
          <w:rFonts w:ascii="Garamond" w:hAnsi="Garamond"/>
          <w:highlight w:val="cyan"/>
        </w:rPr>
        <w:t>the</w:t>
      </w:r>
      <w:r w:rsidRPr="003D2E04">
        <w:rPr>
          <w:rStyle w:val="StyleBoldUnderline"/>
          <w:rFonts w:ascii="Garamond" w:hAnsi="Garamond"/>
        </w:rPr>
        <w:t xml:space="preserve"> decisiveness in decision-making and</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effectiveness</w:t>
      </w:r>
      <w:r w:rsidRPr="003D2E04">
        <w:rPr>
          <w:rStyle w:val="StyleBoldUnderline"/>
          <w:rFonts w:ascii="Garamond" w:hAnsi="Garamond"/>
        </w:rPr>
        <w:t xml:space="preserve"> in policy implementation </w:t>
      </w:r>
      <w:r w:rsidRPr="003D2E04">
        <w:rPr>
          <w:rStyle w:val="StyleBoldUnderline"/>
          <w:rFonts w:ascii="Garamond" w:hAnsi="Garamond"/>
          <w:highlight w:val="cyan"/>
        </w:rPr>
        <w:t>in turn</w:t>
      </w:r>
      <w:r w:rsidRPr="003D2E04">
        <w:rPr>
          <w:rStyle w:val="StyleBoldUnderline"/>
          <w:rFonts w:ascii="Garamond" w:hAnsi="Garamond"/>
        </w:rPr>
        <w:t xml:space="preserve"> </w:t>
      </w:r>
      <w:r w:rsidRPr="003D2E04">
        <w:rPr>
          <w:rStyle w:val="StyleBoldUnderline"/>
          <w:rFonts w:ascii="Garamond" w:hAnsi="Garamond"/>
          <w:highlight w:val="cyan"/>
        </w:rPr>
        <w:t>allow the Party to better manage</w:t>
      </w:r>
      <w:r w:rsidR="0043681A"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corruption and reduce the negative impact that corruption may</w:t>
      </w:r>
      <w:r w:rsidRPr="003D2E04">
        <w:rPr>
          <w:rStyle w:val="StyleBoldUnderline"/>
          <w:rFonts w:ascii="Garamond" w:hAnsi="Garamond"/>
        </w:rPr>
        <w:t xml:space="preserve"> otherwise </w:t>
      </w:r>
      <w:r w:rsidRPr="003D2E04">
        <w:rPr>
          <w:rStyle w:val="StyleBoldUnderline"/>
          <w:rFonts w:ascii="Garamond" w:hAnsi="Garamond"/>
          <w:highlight w:val="cyan"/>
        </w:rPr>
        <w:t>have</w:t>
      </w:r>
      <w:proofErr w:type="gramStart"/>
      <w:r w:rsidRPr="003D2E04">
        <w:rPr>
          <w:rStyle w:val="StyleBoldUnderline"/>
          <w:rFonts w:ascii="Garamond" w:hAnsi="Garamond"/>
        </w:rPr>
        <w:t>.</w:t>
      </w:r>
      <w:r w:rsidR="0043681A"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Fonts w:ascii="Garamond" w:hAnsi="Garamond"/>
          <w:sz w:val="16"/>
        </w:rPr>
        <w:t>The structure of corruption differs in different regime types and correspondingly</w:t>
      </w:r>
      <w:r w:rsidR="0043681A" w:rsidRPr="003D2E04">
        <w:rPr>
          <w:rFonts w:ascii="Garamond" w:hAnsi="Garamond"/>
          <w:sz w:val="12"/>
        </w:rPr>
        <w:t>¶</w:t>
      </w:r>
      <w:r w:rsidRPr="003D2E04">
        <w:rPr>
          <w:rFonts w:ascii="Garamond" w:hAnsi="Garamond"/>
          <w:sz w:val="16"/>
        </w:rPr>
        <w:t xml:space="preserve"> corruption may have a different impact on the political and economic system</w:t>
      </w:r>
      <w:r w:rsidR="0043681A" w:rsidRPr="003D2E04">
        <w:rPr>
          <w:rFonts w:ascii="Garamond" w:hAnsi="Garamond"/>
          <w:sz w:val="12"/>
        </w:rPr>
        <w:t>¶</w:t>
      </w:r>
      <w:r w:rsidRPr="003D2E04">
        <w:rPr>
          <w:rFonts w:ascii="Garamond" w:hAnsi="Garamond"/>
          <w:sz w:val="16"/>
        </w:rPr>
        <w:t xml:space="preserve"> (</w:t>
      </w:r>
      <w:proofErr w:type="spellStart"/>
      <w:r w:rsidRPr="003D2E04">
        <w:rPr>
          <w:rFonts w:ascii="Garamond" w:hAnsi="Garamond"/>
          <w:sz w:val="16"/>
        </w:rPr>
        <w:t>Wedeman</w:t>
      </w:r>
      <w:proofErr w:type="spellEnd"/>
      <w:r w:rsidRPr="003D2E04">
        <w:rPr>
          <w:rFonts w:ascii="Garamond" w:hAnsi="Garamond"/>
          <w:sz w:val="16"/>
        </w:rPr>
        <w:t xml:space="preserve"> 1997, 2012). </w:t>
      </w:r>
      <w:r w:rsidRPr="003D2E04">
        <w:rPr>
          <w:rStyle w:val="StyleBoldUnderline"/>
          <w:rFonts w:ascii="Garamond" w:hAnsi="Garamond"/>
        </w:rPr>
        <w:t xml:space="preserve">Because of the effective macro-control, </w:t>
      </w:r>
      <w:r w:rsidRPr="003D2E04">
        <w:rPr>
          <w:rStyle w:val="StyleBoldUnderline"/>
          <w:rFonts w:ascii="Garamond" w:hAnsi="Garamond"/>
          <w:highlight w:val="cyan"/>
        </w:rPr>
        <w:t>corruption in China</w:t>
      </w:r>
      <w:r w:rsidR="0043681A"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 xml:space="preserve">is more </w:t>
      </w:r>
      <w:r w:rsidRPr="003D2E04">
        <w:rPr>
          <w:rStyle w:val="StyleBoldUnderline"/>
          <w:rFonts w:ascii="Times New Roman" w:hAnsi="Times New Roman" w:cs="Times New Roman"/>
          <w:highlight w:val="cyan"/>
        </w:rPr>
        <w:t>‗</w:t>
      </w:r>
      <w:r w:rsidRPr="003D2E04">
        <w:rPr>
          <w:rStyle w:val="StyleBoldUnderline"/>
          <w:rFonts w:ascii="Garamond" w:hAnsi="Garamond"/>
          <w:highlight w:val="cyan"/>
        </w:rPr>
        <w:t xml:space="preserve">managed‘ </w:t>
      </w:r>
      <w:r w:rsidRPr="003D2E04">
        <w:rPr>
          <w:rStyle w:val="StyleBoldUnderline"/>
          <w:rFonts w:ascii="Garamond" w:hAnsi="Garamond"/>
        </w:rPr>
        <w:t xml:space="preserve">and </w:t>
      </w:r>
      <w:r w:rsidRPr="003D2E04">
        <w:rPr>
          <w:rStyle w:val="StyleBoldUnderline"/>
          <w:rFonts w:ascii="Garamond" w:hAnsi="Garamond"/>
          <w:highlight w:val="cyan"/>
        </w:rPr>
        <w:t>less destructive</w:t>
      </w:r>
      <w:r w:rsidRPr="003D2E04">
        <w:rPr>
          <w:rStyle w:val="StyleBoldUnderline"/>
          <w:rFonts w:ascii="Garamond" w:hAnsi="Garamond"/>
        </w:rPr>
        <w:t xml:space="preserve"> and predatory</w:t>
      </w:r>
      <w:r w:rsidRPr="003D2E04">
        <w:rPr>
          <w:rFonts w:ascii="Garamond" w:hAnsi="Garamond"/>
          <w:sz w:val="16"/>
        </w:rPr>
        <w:t xml:space="preserve"> than is the case elsewhere</w:t>
      </w:r>
      <w:proofErr w:type="gramStart"/>
      <w:r w:rsidRPr="003D2E04">
        <w:rPr>
          <w:rFonts w:ascii="Garamond" w:hAnsi="Garamond"/>
          <w:sz w:val="16"/>
        </w:rPr>
        <w:t>.</w:t>
      </w:r>
      <w:r w:rsidR="0043681A" w:rsidRPr="003D2E04">
        <w:rPr>
          <w:rFonts w:ascii="Garamond" w:hAnsi="Garamond"/>
          <w:sz w:val="12"/>
        </w:rPr>
        <w:t>¶</w:t>
      </w:r>
      <w:proofErr w:type="gramEnd"/>
      <w:r w:rsidRPr="003D2E04">
        <w:rPr>
          <w:rFonts w:ascii="Garamond" w:hAnsi="Garamond"/>
          <w:sz w:val="16"/>
        </w:rPr>
        <w:t xml:space="preserve"> There are variants in that argument, ranging from the view that corruption plays a</w:t>
      </w:r>
      <w:r w:rsidR="0043681A" w:rsidRPr="003D2E04">
        <w:rPr>
          <w:rFonts w:ascii="Garamond" w:hAnsi="Garamond"/>
          <w:sz w:val="12"/>
        </w:rPr>
        <w:t>¶</w:t>
      </w:r>
      <w:r w:rsidRPr="003D2E04">
        <w:rPr>
          <w:rFonts w:ascii="Garamond" w:hAnsi="Garamond"/>
          <w:sz w:val="16"/>
        </w:rPr>
        <w:t xml:space="preserve"> facilitative role in China‘s unique economic transition; or that </w:t>
      </w:r>
      <w:r w:rsidRPr="003D2E04">
        <w:rPr>
          <w:rStyle w:val="StyleBoldUnderline"/>
          <w:rFonts w:ascii="Garamond" w:hAnsi="Garamond"/>
        </w:rPr>
        <w:t>corruption is stable,</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regularized </w:t>
      </w:r>
      <w:r w:rsidRPr="003D2E04">
        <w:rPr>
          <w:rStyle w:val="StyleBoldUnderline"/>
          <w:rFonts w:ascii="Garamond" w:hAnsi="Garamond"/>
          <w:highlight w:val="cyan"/>
        </w:rPr>
        <w:t>and</w:t>
      </w:r>
      <w:r w:rsidRPr="003D2E04">
        <w:rPr>
          <w:rStyle w:val="StyleBoldUnderline"/>
          <w:rFonts w:ascii="Garamond" w:hAnsi="Garamond"/>
        </w:rPr>
        <w:t xml:space="preserve"> can </w:t>
      </w:r>
      <w:r w:rsidRPr="003D2E04">
        <w:rPr>
          <w:rStyle w:val="StyleBoldUnderline"/>
          <w:rFonts w:ascii="Garamond" w:hAnsi="Garamond"/>
          <w:highlight w:val="cyan"/>
        </w:rPr>
        <w:t>be absorbed effectively</w:t>
      </w:r>
      <w:r w:rsidRPr="003D2E04">
        <w:rPr>
          <w:rStyle w:val="StyleBoldUnderline"/>
          <w:rFonts w:ascii="Garamond" w:hAnsi="Garamond"/>
        </w:rPr>
        <w:t xml:space="preserve"> as part of the cost in doing business in</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China</w:t>
      </w:r>
      <w:r w:rsidRPr="003D2E04">
        <w:rPr>
          <w:rFonts w:ascii="Garamond" w:hAnsi="Garamond"/>
          <w:sz w:val="16"/>
        </w:rPr>
        <w:t>; to the view that the impact of the otherwise predatory corruption is</w:t>
      </w:r>
      <w:r w:rsidR="0043681A" w:rsidRPr="003D2E04">
        <w:rPr>
          <w:rFonts w:ascii="Garamond" w:hAnsi="Garamond"/>
          <w:sz w:val="12"/>
        </w:rPr>
        <w:t>¶</w:t>
      </w:r>
      <w:r w:rsidRPr="003D2E04">
        <w:rPr>
          <w:rFonts w:ascii="Garamond" w:hAnsi="Garamond"/>
          <w:sz w:val="16"/>
        </w:rPr>
        <w:t xml:space="preserve"> back-loaded, with its destructive nature to be revealed only in a distant future. Despite</w:t>
      </w:r>
      <w:r w:rsidR="0043681A" w:rsidRPr="003D2E04">
        <w:rPr>
          <w:rFonts w:ascii="Garamond" w:hAnsi="Garamond"/>
          <w:sz w:val="12"/>
        </w:rPr>
        <w:t>¶</w:t>
      </w:r>
      <w:r w:rsidRPr="003D2E04">
        <w:rPr>
          <w:rFonts w:ascii="Garamond" w:hAnsi="Garamond"/>
          <w:sz w:val="16"/>
        </w:rPr>
        <w:t xml:space="preserve"> the variation, the common thread that ties the argument together is that </w:t>
      </w:r>
      <w:r w:rsidRPr="003D2E04">
        <w:rPr>
          <w:rStyle w:val="Emphasis"/>
          <w:rFonts w:ascii="Garamond" w:hAnsi="Garamond"/>
        </w:rPr>
        <w:t>while</w:t>
      </w:r>
      <w:r w:rsidR="0043681A" w:rsidRPr="003D2E04">
        <w:rPr>
          <w:rStyle w:val="Emphasis"/>
          <w:rFonts w:ascii="Garamond" w:hAnsi="Garamond"/>
          <w:b w:val="0"/>
          <w:sz w:val="12"/>
          <w:u w:val="none"/>
        </w:rPr>
        <w:t>¶</w:t>
      </w:r>
      <w:r w:rsidRPr="003D2E04">
        <w:rPr>
          <w:rStyle w:val="Emphasis"/>
          <w:rFonts w:ascii="Garamond" w:hAnsi="Garamond"/>
          <w:sz w:val="12"/>
        </w:rPr>
        <w:t xml:space="preserve"> </w:t>
      </w:r>
      <w:r w:rsidRPr="003D2E04">
        <w:rPr>
          <w:rStyle w:val="Emphasis"/>
          <w:rFonts w:ascii="Garamond" w:hAnsi="Garamond"/>
          <w:highlight w:val="cyan"/>
        </w:rPr>
        <w:t>corruption</w:t>
      </w:r>
      <w:r w:rsidRPr="003D2E04">
        <w:rPr>
          <w:rStyle w:val="Emphasis"/>
          <w:rFonts w:ascii="Garamond" w:hAnsi="Garamond"/>
        </w:rPr>
        <w:t xml:space="preserve"> remains prevalent, it </w:t>
      </w:r>
      <w:r w:rsidRPr="003D2E04">
        <w:rPr>
          <w:rStyle w:val="Emphasis"/>
          <w:rFonts w:ascii="Garamond" w:hAnsi="Garamond"/>
          <w:highlight w:val="cyan"/>
        </w:rPr>
        <w:t>is well managed so as not to undermine the Chinese</w:t>
      </w:r>
      <w:r w:rsidR="0043681A"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economy and social stability</w:t>
      </w:r>
      <w:proofErr w:type="gramStart"/>
      <w:r w:rsidRPr="003D2E04">
        <w:rPr>
          <w:rStyle w:val="Emphasis"/>
          <w:rFonts w:ascii="Garamond" w:hAnsi="Garamond"/>
        </w:rPr>
        <w:t>.</w:t>
      </w:r>
      <w:r w:rsidR="0043681A" w:rsidRPr="003D2E04">
        <w:rPr>
          <w:rStyle w:val="Emphasis"/>
          <w:rFonts w:ascii="Garamond" w:hAnsi="Garamond"/>
          <w:b w:val="0"/>
          <w:sz w:val="12"/>
          <w:u w:val="none"/>
        </w:rPr>
        <w:t>¶</w:t>
      </w:r>
      <w:proofErr w:type="gramEnd"/>
      <w:r w:rsidRPr="003D2E04">
        <w:rPr>
          <w:rStyle w:val="Emphasis"/>
          <w:rFonts w:ascii="Garamond" w:hAnsi="Garamond"/>
          <w:sz w:val="12"/>
        </w:rPr>
        <w:t xml:space="preserve"> </w:t>
      </w:r>
      <w:r w:rsidRPr="003D2E04">
        <w:rPr>
          <w:rStyle w:val="StyleBoldUnderline"/>
          <w:rFonts w:ascii="Garamond" w:hAnsi="Garamond"/>
        </w:rPr>
        <w:t>Authoritarianism allows the Party to take draconian anticorruption measures that are</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often unconstrained by law and unaccountable to the public</w:t>
      </w:r>
      <w:r w:rsidRPr="003D2E04">
        <w:rPr>
          <w:rFonts w:ascii="Garamond" w:hAnsi="Garamond"/>
          <w:sz w:val="16"/>
        </w:rPr>
        <w:t>. Commentators have pointed out the powerful Party disciplinary mechanism that wields extraordinary</w:t>
      </w:r>
      <w:r w:rsidR="0043681A" w:rsidRPr="003D2E04">
        <w:rPr>
          <w:rFonts w:ascii="Garamond" w:hAnsi="Garamond"/>
          <w:sz w:val="12"/>
        </w:rPr>
        <w:t>¶</w:t>
      </w:r>
      <w:r w:rsidRPr="003D2E04">
        <w:rPr>
          <w:rFonts w:ascii="Garamond" w:hAnsi="Garamond"/>
          <w:sz w:val="16"/>
        </w:rPr>
        <w:t xml:space="preserve"> extra-legal power in investigating and disciplining Party officials, including</w:t>
      </w:r>
      <w:r w:rsidR="0043681A" w:rsidRPr="003D2E04">
        <w:rPr>
          <w:rFonts w:ascii="Garamond" w:hAnsi="Garamond"/>
          <w:sz w:val="12"/>
        </w:rPr>
        <w:t>¶</w:t>
      </w:r>
      <w:r w:rsidRPr="003D2E04">
        <w:rPr>
          <w:rFonts w:ascii="Garamond" w:hAnsi="Garamond"/>
          <w:sz w:val="16"/>
        </w:rPr>
        <w:t xml:space="preserve"> extra-legal power of detention incommunicado, aggressive interrogation without legal</w:t>
      </w:r>
      <w:r w:rsidR="0043681A" w:rsidRPr="003D2E04">
        <w:rPr>
          <w:rFonts w:ascii="Garamond" w:hAnsi="Garamond"/>
          <w:sz w:val="12"/>
        </w:rPr>
        <w:t>¶</w:t>
      </w:r>
      <w:r w:rsidRPr="003D2E04">
        <w:rPr>
          <w:rFonts w:ascii="Garamond" w:hAnsi="Garamond"/>
          <w:sz w:val="16"/>
        </w:rPr>
        <w:t xml:space="preserve"> representation, a compliant legal system to rubber-stamp the Party‘s decisions</w:t>
      </w:r>
      <w:proofErr w:type="gramStart"/>
      <w:r w:rsidRPr="003D2E04">
        <w:rPr>
          <w:rFonts w:ascii="Garamond" w:hAnsi="Garamond"/>
          <w:sz w:val="16"/>
        </w:rPr>
        <w:t>,</w:t>
      </w:r>
      <w:r w:rsidR="0043681A" w:rsidRPr="003D2E04">
        <w:rPr>
          <w:rFonts w:ascii="Garamond" w:hAnsi="Garamond"/>
          <w:sz w:val="12"/>
        </w:rPr>
        <w:t>¶</w:t>
      </w:r>
      <w:proofErr w:type="gramEnd"/>
      <w:r w:rsidRPr="003D2E04">
        <w:rPr>
          <w:rFonts w:ascii="Garamond" w:hAnsi="Garamond"/>
          <w:sz w:val="16"/>
        </w:rPr>
        <w:t xml:space="preserve"> periodical campaigns against corruption, and use of harsh penalties (</w:t>
      </w:r>
      <w:proofErr w:type="spellStart"/>
      <w:r w:rsidRPr="003D2E04">
        <w:rPr>
          <w:rFonts w:ascii="Garamond" w:hAnsi="Garamond"/>
          <w:sz w:val="16"/>
        </w:rPr>
        <w:t>Sapio</w:t>
      </w:r>
      <w:proofErr w:type="spellEnd"/>
      <w:r w:rsidRPr="003D2E04">
        <w:rPr>
          <w:rFonts w:ascii="Garamond" w:hAnsi="Garamond"/>
          <w:sz w:val="16"/>
        </w:rPr>
        <w:t xml:space="preserve"> 2011).</w:t>
      </w:r>
      <w:r w:rsidR="0043681A" w:rsidRPr="003D2E04">
        <w:rPr>
          <w:rFonts w:ascii="Garamond" w:hAnsi="Garamond"/>
          <w:sz w:val="12"/>
        </w:rPr>
        <w:t>¶</w:t>
      </w:r>
      <w:r w:rsidRPr="003D2E04">
        <w:rPr>
          <w:rFonts w:ascii="Garamond" w:hAnsi="Garamond"/>
          <w:sz w:val="16"/>
        </w:rPr>
        <w:t xml:space="preserve"> Ultimately it is the disciplinary power of a Leninist Party and its disregard for laws</w:t>
      </w:r>
      <w:r w:rsidR="0043681A" w:rsidRPr="003D2E04">
        <w:rPr>
          <w:rFonts w:ascii="Garamond" w:hAnsi="Garamond"/>
          <w:sz w:val="12"/>
        </w:rPr>
        <w:t>¶</w:t>
      </w:r>
      <w:r w:rsidRPr="003D2E04">
        <w:rPr>
          <w:rFonts w:ascii="Garamond" w:hAnsi="Garamond"/>
          <w:sz w:val="16"/>
        </w:rPr>
        <w:t xml:space="preserve"> and rights that matter most in anti-corruption enforcement (Hsu 2011).</w:t>
      </w:r>
      <w:r w:rsidR="0043681A" w:rsidRPr="003D2E04">
        <w:rPr>
          <w:rFonts w:ascii="Garamond" w:hAnsi="Garamond"/>
          <w:sz w:val="12"/>
        </w:rPr>
        <w:t>¶</w:t>
      </w:r>
      <w:r w:rsidRPr="003D2E04">
        <w:rPr>
          <w:rFonts w:ascii="Garamond" w:hAnsi="Garamond"/>
          <w:sz w:val="16"/>
        </w:rPr>
        <w:t xml:space="preserve"> Second is the authoritarian benevolence thesis. According to that thesis, </w:t>
      </w:r>
      <w:r w:rsidRPr="003D2E04">
        <w:rPr>
          <w:rStyle w:val="StyleBoldUnderline"/>
          <w:rFonts w:ascii="Garamond" w:hAnsi="Garamond"/>
        </w:rPr>
        <w:t>the Party is</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not only powerful but also claims to exercise power as guardian of the national</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interest.</w:t>
      </w:r>
      <w:r w:rsidRPr="003D2E04">
        <w:rPr>
          <w:rFonts w:ascii="Garamond" w:hAnsi="Garamond"/>
          <w:sz w:val="16"/>
        </w:rPr>
        <w:t xml:space="preserve"> It is often said that </w:t>
      </w:r>
      <w:r w:rsidRPr="003D2E04">
        <w:rPr>
          <w:rStyle w:val="StyleBoldUnderline"/>
          <w:rFonts w:ascii="Garamond" w:hAnsi="Garamond"/>
          <w:highlight w:val="cyan"/>
        </w:rPr>
        <w:t>China‘s one party state has</w:t>
      </w:r>
      <w:r w:rsidRPr="003D2E04">
        <w:rPr>
          <w:rStyle w:val="StyleBoldUnderline"/>
          <w:rFonts w:ascii="Garamond" w:hAnsi="Garamond"/>
        </w:rPr>
        <w:t xml:space="preserve"> an anti-democracy instinct</w:t>
      </w:r>
      <w:proofErr w:type="gramStart"/>
      <w:r w:rsidRPr="003D2E04">
        <w:rPr>
          <w:rStyle w:val="StyleBoldUnderline"/>
          <w:rFonts w:ascii="Garamond" w:hAnsi="Garamond"/>
        </w:rPr>
        <w:t>,</w:t>
      </w:r>
      <w:r w:rsidR="0043681A"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Style w:val="StyleBoldUnderline"/>
          <w:rFonts w:ascii="Garamond" w:hAnsi="Garamond"/>
        </w:rPr>
        <w:t>which co-exists with an anticorruption instinct. The Party</w:t>
      </w:r>
      <w:r w:rsidRPr="003D2E04">
        <w:rPr>
          <w:rFonts w:ascii="Garamond" w:hAnsi="Garamond"/>
          <w:sz w:val="16"/>
        </w:rPr>
        <w:t xml:space="preserve"> gained its political power</w:t>
      </w:r>
      <w:r w:rsidR="0043681A" w:rsidRPr="003D2E04">
        <w:rPr>
          <w:rFonts w:ascii="Garamond" w:hAnsi="Garamond"/>
          <w:sz w:val="12"/>
        </w:rPr>
        <w:t>¶</w:t>
      </w:r>
      <w:r w:rsidRPr="003D2E04">
        <w:rPr>
          <w:rFonts w:ascii="Garamond" w:hAnsi="Garamond"/>
          <w:sz w:val="16"/>
        </w:rPr>
        <w:t xml:space="preserve"> by overthrowing a corrupt regime, and </w:t>
      </w:r>
      <w:r w:rsidRPr="003D2E04">
        <w:rPr>
          <w:rStyle w:val="StyleBoldUnderline"/>
          <w:rFonts w:ascii="Garamond" w:hAnsi="Garamond"/>
        </w:rPr>
        <w:t>has been vigilant in preventing and punishing</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corruption</w:t>
      </w:r>
      <w:r w:rsidRPr="003D2E04">
        <w:rPr>
          <w:rFonts w:ascii="Garamond" w:hAnsi="Garamond"/>
          <w:sz w:val="16"/>
        </w:rPr>
        <w:t>. As powerful as it is, the Party claims that it does not have any interest of</w:t>
      </w:r>
      <w:r w:rsidR="0043681A" w:rsidRPr="003D2E04">
        <w:rPr>
          <w:rFonts w:ascii="Garamond" w:hAnsi="Garamond"/>
          <w:sz w:val="12"/>
        </w:rPr>
        <w:t>¶</w:t>
      </w:r>
      <w:r w:rsidRPr="003D2E04">
        <w:rPr>
          <w:rFonts w:ascii="Garamond" w:hAnsi="Garamond"/>
          <w:sz w:val="16"/>
        </w:rPr>
        <w:t xml:space="preserve"> its own and holds political powers merely to serve the best interest of the nation and</w:t>
      </w:r>
      <w:r w:rsidR="0043681A" w:rsidRPr="003D2E04">
        <w:rPr>
          <w:rFonts w:ascii="Garamond" w:hAnsi="Garamond"/>
          <w:sz w:val="12"/>
        </w:rPr>
        <w:t>¶</w:t>
      </w:r>
      <w:r w:rsidRPr="003D2E04">
        <w:rPr>
          <w:rFonts w:ascii="Garamond" w:hAnsi="Garamond"/>
          <w:sz w:val="16"/>
        </w:rPr>
        <w:t xml:space="preserve"> the people (Nathan 1986)</w:t>
      </w:r>
      <w:proofErr w:type="gramStart"/>
      <w:r w:rsidRPr="003D2E04">
        <w:rPr>
          <w:rFonts w:ascii="Garamond" w:hAnsi="Garamond"/>
          <w:sz w:val="16"/>
        </w:rPr>
        <w:t>.</w:t>
      </w:r>
      <w:r w:rsidR="0043681A" w:rsidRPr="003D2E04">
        <w:rPr>
          <w:rFonts w:ascii="Garamond" w:hAnsi="Garamond"/>
          <w:sz w:val="12"/>
        </w:rPr>
        <w:t>¶</w:t>
      </w:r>
      <w:proofErr w:type="gramEnd"/>
      <w:r w:rsidRPr="003D2E04">
        <w:rPr>
          <w:rFonts w:ascii="Garamond" w:hAnsi="Garamond"/>
          <w:sz w:val="16"/>
        </w:rPr>
        <w:t xml:space="preserve"> The Party‘s claim has historical resonance. It has been said that </w:t>
      </w:r>
      <w:r w:rsidRPr="003D2E04">
        <w:rPr>
          <w:rStyle w:val="StyleBoldUnderline"/>
          <w:rFonts w:ascii="Garamond" w:hAnsi="Garamond"/>
        </w:rPr>
        <w:t xml:space="preserve">state </w:t>
      </w:r>
      <w:r w:rsidRPr="003D2E04">
        <w:rPr>
          <w:rStyle w:val="StyleBoldUnderline"/>
          <w:rFonts w:ascii="Garamond" w:hAnsi="Garamond"/>
          <w:highlight w:val="cyan"/>
        </w:rPr>
        <w:t>leaders in</w:t>
      </w:r>
      <w:r w:rsidRPr="003D2E04">
        <w:rPr>
          <w:rStyle w:val="StyleBoldUnderline"/>
          <w:rFonts w:ascii="Garamond" w:hAnsi="Garamond"/>
        </w:rPr>
        <w:t xml:space="preserve"> </w:t>
      </w:r>
      <w:r w:rsidRPr="003D2E04">
        <w:rPr>
          <w:rStyle w:val="StyleBoldUnderline"/>
          <w:rFonts w:ascii="Garamond" w:hAnsi="Garamond"/>
          <w:highlight w:val="cyan"/>
        </w:rPr>
        <w:t>the</w:t>
      </w:r>
      <w:r w:rsidR="0043681A"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Confucian tradition</w:t>
      </w:r>
      <w:r w:rsidRPr="003D2E04">
        <w:rPr>
          <w:rStyle w:val="StyleBoldUnderline"/>
          <w:rFonts w:ascii="Garamond" w:hAnsi="Garamond"/>
        </w:rPr>
        <w:t xml:space="preserve"> tend </w:t>
      </w:r>
      <w:r w:rsidRPr="003D2E04">
        <w:rPr>
          <w:rStyle w:val="StyleBoldUnderline"/>
          <w:rFonts w:ascii="Garamond" w:hAnsi="Garamond"/>
          <w:highlight w:val="cyan"/>
        </w:rPr>
        <w:t>to be</w:t>
      </w:r>
      <w:r w:rsidRPr="003D2E04">
        <w:rPr>
          <w:rStyle w:val="StyleBoldUnderline"/>
          <w:rFonts w:ascii="Garamond" w:hAnsi="Garamond"/>
        </w:rPr>
        <w:t xml:space="preserve"> paternalistic and </w:t>
      </w:r>
      <w:r w:rsidRPr="003D2E04">
        <w:rPr>
          <w:rStyle w:val="StyleBoldUnderline"/>
          <w:rFonts w:ascii="Garamond" w:hAnsi="Garamond"/>
          <w:highlight w:val="cyan"/>
        </w:rPr>
        <w:t>more self-constraining in exercising</w:t>
      </w:r>
      <w:r w:rsidR="0043681A"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power, thus less prone to grand corruption</w:t>
      </w:r>
      <w:r w:rsidRPr="003D2E04">
        <w:rPr>
          <w:rFonts w:ascii="Garamond" w:hAnsi="Garamond"/>
          <w:sz w:val="16"/>
        </w:rPr>
        <w:t xml:space="preserve"> as is often observed among dictators</w:t>
      </w:r>
      <w:r w:rsidR="0043681A" w:rsidRPr="003D2E04">
        <w:rPr>
          <w:rFonts w:ascii="Garamond" w:hAnsi="Garamond"/>
          <w:sz w:val="12"/>
        </w:rPr>
        <w:t>¶</w:t>
      </w:r>
      <w:r w:rsidRPr="003D2E04">
        <w:rPr>
          <w:rFonts w:ascii="Garamond" w:hAnsi="Garamond"/>
          <w:sz w:val="16"/>
        </w:rPr>
        <w:t xml:space="preserve"> elsewhere. For all its authoritarian traits, Confucianism emphasizes a strong and</w:t>
      </w:r>
      <w:r w:rsidR="0043681A" w:rsidRPr="003D2E04">
        <w:rPr>
          <w:rFonts w:ascii="Garamond" w:hAnsi="Garamond"/>
          <w:sz w:val="12"/>
        </w:rPr>
        <w:t>¶</w:t>
      </w:r>
      <w:r w:rsidRPr="003D2E04">
        <w:rPr>
          <w:rFonts w:ascii="Garamond" w:hAnsi="Garamond"/>
          <w:sz w:val="16"/>
        </w:rPr>
        <w:t xml:space="preserve"> meritocratic system of bureaucracy with personal ethics and moral obligations to be</w:t>
      </w:r>
      <w:r w:rsidR="0043681A" w:rsidRPr="003D2E04">
        <w:rPr>
          <w:rFonts w:ascii="Garamond" w:hAnsi="Garamond"/>
          <w:sz w:val="12"/>
        </w:rPr>
        <w:t>¶</w:t>
      </w:r>
      <w:r w:rsidRPr="003D2E04">
        <w:rPr>
          <w:rFonts w:ascii="Garamond" w:hAnsi="Garamond"/>
          <w:sz w:val="16"/>
        </w:rPr>
        <w:t xml:space="preserve"> accountable to the people, which serve as external and internal controls over the rulers</w:t>
      </w:r>
      <w:r w:rsidR="0043681A" w:rsidRPr="003D2E04">
        <w:rPr>
          <w:rFonts w:ascii="Garamond" w:hAnsi="Garamond"/>
          <w:sz w:val="12"/>
        </w:rPr>
        <w:t>¶</w:t>
      </w:r>
      <w:r w:rsidRPr="003D2E04">
        <w:rPr>
          <w:rFonts w:ascii="Garamond" w:hAnsi="Garamond"/>
          <w:sz w:val="16"/>
        </w:rPr>
        <w:t xml:space="preserve"> (Bell 2012, Fukuyama 2005, 2007, 2011). </w:t>
      </w:r>
      <w:r w:rsidRPr="003D2E04">
        <w:rPr>
          <w:rStyle w:val="StyleBoldUnderline"/>
          <w:rFonts w:ascii="Garamond" w:hAnsi="Garamond"/>
        </w:rPr>
        <w:t>Being moderated by Confucian ethics</w:t>
      </w:r>
      <w:proofErr w:type="gramStart"/>
      <w:r w:rsidRPr="003D2E04">
        <w:rPr>
          <w:rStyle w:val="StyleBoldUnderline"/>
          <w:rFonts w:ascii="Garamond" w:hAnsi="Garamond"/>
        </w:rPr>
        <w:t>,</w:t>
      </w:r>
      <w:r w:rsidR="0043681A"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Style w:val="StyleBoldUnderline"/>
          <w:rFonts w:ascii="Garamond" w:hAnsi="Garamond"/>
        </w:rPr>
        <w:t xml:space="preserve">rulers in that </w:t>
      </w:r>
      <w:r w:rsidRPr="003D2E04">
        <w:rPr>
          <w:rStyle w:val="StyleBoldUnderline"/>
          <w:rFonts w:ascii="Garamond" w:hAnsi="Garamond"/>
          <w:highlight w:val="cyan"/>
        </w:rPr>
        <w:t>tradition are</w:t>
      </w:r>
      <w:r w:rsidRPr="003D2E04">
        <w:rPr>
          <w:rStyle w:val="StyleBoldUnderline"/>
          <w:rFonts w:ascii="Garamond" w:hAnsi="Garamond"/>
        </w:rPr>
        <w:t xml:space="preserve"> self-limiting and </w:t>
      </w:r>
      <w:r w:rsidRPr="003D2E04">
        <w:rPr>
          <w:rStyle w:val="StyleBoldUnderline"/>
          <w:rFonts w:ascii="Garamond" w:hAnsi="Garamond"/>
          <w:highlight w:val="cyan"/>
        </w:rPr>
        <w:t>self-correcting in</w:t>
      </w:r>
      <w:r w:rsidRPr="003D2E04">
        <w:rPr>
          <w:rStyle w:val="StyleBoldUnderline"/>
          <w:rFonts w:ascii="Garamond" w:hAnsi="Garamond"/>
        </w:rPr>
        <w:t xml:space="preserve"> the exercise of </w:t>
      </w:r>
      <w:r w:rsidRPr="003D2E04">
        <w:rPr>
          <w:rStyle w:val="StyleBoldUnderline"/>
          <w:rFonts w:ascii="Garamond" w:hAnsi="Garamond"/>
          <w:highlight w:val="cyan"/>
        </w:rPr>
        <w:t>power,</w:t>
      </w:r>
      <w:r w:rsidR="0043681A"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and a built-in self-regulatory mechanism</w:t>
      </w:r>
      <w:r w:rsidRPr="003D2E04">
        <w:rPr>
          <w:rStyle w:val="StyleBoldUnderline"/>
          <w:rFonts w:ascii="Garamond" w:hAnsi="Garamond"/>
        </w:rPr>
        <w:t xml:space="preserve"> serves </w:t>
      </w:r>
      <w:r w:rsidRPr="003D2E04">
        <w:rPr>
          <w:rStyle w:val="StyleBoldUnderline"/>
          <w:rFonts w:ascii="Garamond" w:hAnsi="Garamond"/>
          <w:highlight w:val="cyan"/>
        </w:rPr>
        <w:t>to prevent</w:t>
      </w:r>
      <w:r w:rsidRPr="003D2E04">
        <w:rPr>
          <w:rStyle w:val="StyleBoldUnderline"/>
          <w:rFonts w:ascii="Garamond" w:hAnsi="Garamond"/>
        </w:rPr>
        <w:t xml:space="preserve"> excessive corruption and</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abuses</w:t>
      </w:r>
      <w:r w:rsidRPr="003D2E04">
        <w:rPr>
          <w:rStyle w:val="StyleBoldUnderline"/>
          <w:rFonts w:ascii="Garamond" w:hAnsi="Garamond"/>
        </w:rPr>
        <w:t xml:space="preserve">. As corrupt as they may be, </w:t>
      </w:r>
      <w:r w:rsidRPr="003D2E04">
        <w:rPr>
          <w:rStyle w:val="StyleBoldUnderline"/>
          <w:rFonts w:ascii="Garamond" w:hAnsi="Garamond"/>
          <w:highlight w:val="cyan"/>
        </w:rPr>
        <w:t>political leaders are committed to</w:t>
      </w:r>
      <w:r w:rsidRPr="003D2E04">
        <w:rPr>
          <w:rStyle w:val="StyleBoldUnderline"/>
          <w:rFonts w:ascii="Garamond" w:hAnsi="Garamond"/>
        </w:rPr>
        <w:t xml:space="preserve"> nation building</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and </w:t>
      </w:r>
      <w:r w:rsidRPr="003D2E04">
        <w:rPr>
          <w:rStyle w:val="StyleBoldUnderline"/>
          <w:rFonts w:ascii="Garamond" w:hAnsi="Garamond"/>
          <w:highlight w:val="cyan"/>
        </w:rPr>
        <w:t>long-term growth</w:t>
      </w:r>
      <w:r w:rsidRPr="003D2E04">
        <w:rPr>
          <w:rStyle w:val="StyleBoldUnderline"/>
          <w:rFonts w:ascii="Garamond" w:hAnsi="Garamond"/>
        </w:rPr>
        <w:t xml:space="preserve"> </w:t>
      </w:r>
      <w:r w:rsidRPr="003D2E04">
        <w:rPr>
          <w:rFonts w:ascii="Garamond" w:hAnsi="Garamond"/>
          <w:sz w:val="16"/>
        </w:rPr>
        <w:t>(Hsu, Wu and Zhao 2011)</w:t>
      </w:r>
      <w:r w:rsidRPr="003D2E04">
        <w:rPr>
          <w:rStyle w:val="StyleBoldUnderline"/>
          <w:rFonts w:ascii="Garamond" w:hAnsi="Garamond"/>
        </w:rPr>
        <w:t xml:space="preserve"> </w:t>
      </w:r>
      <w:r w:rsidRPr="003D2E04">
        <w:rPr>
          <w:rStyle w:val="StyleBoldUnderline"/>
          <w:rFonts w:ascii="Garamond" w:hAnsi="Garamond"/>
          <w:highlight w:val="cyan"/>
        </w:rPr>
        <w:t>and will not allow corruption to</w:t>
      </w:r>
      <w:r w:rsidR="0043681A"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undermine</w:t>
      </w:r>
      <w:r w:rsidRPr="003D2E04">
        <w:rPr>
          <w:rStyle w:val="StyleBoldUnderline"/>
          <w:rFonts w:ascii="Garamond" w:hAnsi="Garamond"/>
        </w:rPr>
        <w:t xml:space="preserve"> their larger nationalist agenda</w:t>
      </w:r>
      <w:proofErr w:type="gramStart"/>
      <w:r w:rsidRPr="003D2E04">
        <w:rPr>
          <w:rStyle w:val="StyleBoldUnderline"/>
          <w:rFonts w:ascii="Garamond" w:hAnsi="Garamond"/>
        </w:rPr>
        <w:t>.</w:t>
      </w:r>
      <w:r w:rsidR="0043681A"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Fonts w:ascii="Garamond" w:hAnsi="Garamond"/>
          <w:sz w:val="16"/>
        </w:rPr>
        <w:t>Under that cultural tradition, corruption may be less predatory and less destructive to</w:t>
      </w:r>
      <w:r w:rsidR="0043681A" w:rsidRPr="003D2E04">
        <w:rPr>
          <w:rFonts w:ascii="Garamond" w:hAnsi="Garamond"/>
          <w:sz w:val="12"/>
        </w:rPr>
        <w:t>¶</w:t>
      </w:r>
      <w:r w:rsidRPr="003D2E04">
        <w:rPr>
          <w:rFonts w:ascii="Garamond" w:hAnsi="Garamond"/>
          <w:sz w:val="16"/>
        </w:rPr>
        <w:t xml:space="preserve"> the economy (</w:t>
      </w:r>
      <w:proofErr w:type="spellStart"/>
      <w:r w:rsidRPr="003D2E04">
        <w:rPr>
          <w:rFonts w:ascii="Garamond" w:hAnsi="Garamond"/>
          <w:sz w:val="16"/>
        </w:rPr>
        <w:t>Wedeman</w:t>
      </w:r>
      <w:proofErr w:type="spellEnd"/>
      <w:r w:rsidRPr="003D2E04">
        <w:rPr>
          <w:rFonts w:ascii="Garamond" w:hAnsi="Garamond"/>
          <w:sz w:val="16"/>
        </w:rPr>
        <w:t xml:space="preserve"> 1997). In the Chinese case, the Party is ready to acknowledge</w:t>
      </w:r>
      <w:r w:rsidR="0043681A" w:rsidRPr="003D2E04">
        <w:rPr>
          <w:rFonts w:ascii="Garamond" w:hAnsi="Garamond"/>
          <w:sz w:val="12"/>
        </w:rPr>
        <w:t>¶</w:t>
      </w:r>
      <w:r w:rsidRPr="003D2E04">
        <w:rPr>
          <w:rFonts w:ascii="Garamond" w:hAnsi="Garamond"/>
          <w:sz w:val="16"/>
        </w:rPr>
        <w:t xml:space="preserve"> the shocking degree of corruption within the political system and the potential</w:t>
      </w:r>
      <w:r w:rsidR="0043681A" w:rsidRPr="003D2E04">
        <w:rPr>
          <w:rFonts w:ascii="Garamond" w:hAnsi="Garamond"/>
          <w:sz w:val="12"/>
        </w:rPr>
        <w:t>¶</w:t>
      </w:r>
      <w:r w:rsidRPr="003D2E04">
        <w:rPr>
          <w:rFonts w:ascii="Garamond" w:hAnsi="Garamond"/>
          <w:sz w:val="16"/>
        </w:rPr>
        <w:t xml:space="preserve"> political damage that corruption may inflict, and is determined to face up to the</w:t>
      </w:r>
      <w:r w:rsidR="0043681A" w:rsidRPr="003D2E04">
        <w:rPr>
          <w:rFonts w:ascii="Garamond" w:hAnsi="Garamond"/>
          <w:sz w:val="12"/>
        </w:rPr>
        <w:t>¶</w:t>
      </w:r>
      <w:r w:rsidRPr="003D2E04">
        <w:rPr>
          <w:rFonts w:ascii="Garamond" w:hAnsi="Garamond"/>
          <w:sz w:val="16"/>
        </w:rPr>
        <w:t xml:space="preserve"> challenges. Importantly, Party leaders in China are not widely known to be predatory</w:t>
      </w:r>
      <w:r w:rsidR="0043681A" w:rsidRPr="003D2E04">
        <w:rPr>
          <w:rFonts w:ascii="Garamond" w:hAnsi="Garamond"/>
          <w:sz w:val="12"/>
        </w:rPr>
        <w:t>¶</w:t>
      </w:r>
      <w:r w:rsidRPr="003D2E04">
        <w:rPr>
          <w:rFonts w:ascii="Garamond" w:hAnsi="Garamond"/>
          <w:sz w:val="16"/>
        </w:rPr>
        <w:t xml:space="preserve"> in enriching themselves, a trait that characterizes other high-corruption states. Simply</w:t>
      </w:r>
      <w:r w:rsidR="0043681A" w:rsidRPr="003D2E04">
        <w:rPr>
          <w:rFonts w:ascii="Garamond" w:hAnsi="Garamond"/>
          <w:sz w:val="12"/>
        </w:rPr>
        <w:t>¶</w:t>
      </w:r>
      <w:r w:rsidRPr="003D2E04">
        <w:rPr>
          <w:rFonts w:ascii="Garamond" w:hAnsi="Garamond"/>
          <w:sz w:val="16"/>
        </w:rPr>
        <w:t xml:space="preserve"> put, China is not (yet) a </w:t>
      </w:r>
      <w:proofErr w:type="spellStart"/>
      <w:r w:rsidRPr="003D2E04">
        <w:rPr>
          <w:rFonts w:ascii="Garamond" w:hAnsi="Garamond"/>
          <w:sz w:val="16"/>
        </w:rPr>
        <w:t>kleptocracy</w:t>
      </w:r>
      <w:proofErr w:type="spellEnd"/>
      <w:r w:rsidRPr="003D2E04">
        <w:rPr>
          <w:rFonts w:ascii="Garamond" w:hAnsi="Garamond"/>
          <w:sz w:val="16"/>
        </w:rPr>
        <w:t xml:space="preserve">. </w:t>
      </w:r>
      <w:r w:rsidR="0043681A" w:rsidRPr="003D2E04">
        <w:rPr>
          <w:rFonts w:ascii="Garamond" w:hAnsi="Garamond"/>
          <w:sz w:val="12"/>
        </w:rPr>
        <w:t>¶</w:t>
      </w:r>
      <w:r w:rsidRPr="003D2E04">
        <w:rPr>
          <w:rFonts w:ascii="Garamond" w:hAnsi="Garamond"/>
          <w:sz w:val="16"/>
        </w:rPr>
        <w:t xml:space="preserve"> 5</w:t>
      </w:r>
      <w:r w:rsidR="0043681A" w:rsidRPr="003D2E04">
        <w:rPr>
          <w:rFonts w:ascii="Garamond" w:hAnsi="Garamond"/>
          <w:sz w:val="12"/>
        </w:rPr>
        <w:t>¶</w:t>
      </w:r>
      <w:r w:rsidRPr="003D2E04">
        <w:rPr>
          <w:rFonts w:ascii="Garamond" w:hAnsi="Garamond"/>
          <w:sz w:val="16"/>
        </w:rPr>
        <w:t xml:space="preserve"> </w:t>
      </w:r>
      <w:proofErr w:type="gramStart"/>
      <w:r w:rsidRPr="003D2E04">
        <w:rPr>
          <w:rFonts w:ascii="Garamond" w:hAnsi="Garamond"/>
          <w:sz w:val="16"/>
        </w:rPr>
        <w:t>Finally</w:t>
      </w:r>
      <w:proofErr w:type="gramEnd"/>
      <w:r w:rsidRPr="003D2E04">
        <w:rPr>
          <w:rFonts w:ascii="Garamond" w:hAnsi="Garamond"/>
          <w:sz w:val="16"/>
        </w:rPr>
        <w:t xml:space="preserve"> there is the authoritarian legitimacy thesis. </w:t>
      </w:r>
      <w:r w:rsidRPr="003D2E04">
        <w:rPr>
          <w:rStyle w:val="StyleBoldUnderline"/>
          <w:rFonts w:ascii="Garamond" w:hAnsi="Garamond"/>
        </w:rPr>
        <w:t>Because of the combination of</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efficiency with benevolence, the authoritarian government receives wide popular</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support, with </w:t>
      </w:r>
      <w:proofErr w:type="spellStart"/>
      <w:r w:rsidRPr="003D2E04">
        <w:rPr>
          <w:rStyle w:val="StyleBoldUnderline"/>
          <w:rFonts w:ascii="Garamond" w:hAnsi="Garamond"/>
        </w:rPr>
        <w:t>labour</w:t>
      </w:r>
      <w:proofErr w:type="spellEnd"/>
      <w:r w:rsidRPr="003D2E04">
        <w:rPr>
          <w:rStyle w:val="StyleBoldUnderline"/>
          <w:rFonts w:ascii="Garamond" w:hAnsi="Garamond"/>
        </w:rPr>
        <w:t>, entrepreneurs, and the middle class all expressing a high level of</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trust in the regime</w:t>
      </w:r>
      <w:r w:rsidRPr="003D2E04">
        <w:rPr>
          <w:rFonts w:ascii="Garamond" w:hAnsi="Garamond"/>
          <w:sz w:val="16"/>
        </w:rPr>
        <w:t xml:space="preserve"> (Bell 2012, Nathan 1995, Perry 2007, Wright 2010). Indeed this</w:t>
      </w:r>
      <w:r w:rsidR="0043681A" w:rsidRPr="003D2E04">
        <w:rPr>
          <w:rFonts w:ascii="Garamond" w:hAnsi="Garamond"/>
          <w:sz w:val="12"/>
        </w:rPr>
        <w:t>¶</w:t>
      </w:r>
      <w:r w:rsidRPr="003D2E04">
        <w:rPr>
          <w:rFonts w:ascii="Garamond" w:hAnsi="Garamond"/>
          <w:sz w:val="16"/>
        </w:rPr>
        <w:t xml:space="preserve"> level of trust is so high that there is little need for mobilization and non-institutional</w:t>
      </w:r>
      <w:r w:rsidR="0043681A" w:rsidRPr="003D2E04">
        <w:rPr>
          <w:rFonts w:ascii="Garamond" w:hAnsi="Garamond"/>
          <w:sz w:val="12"/>
        </w:rPr>
        <w:t>¶</w:t>
      </w:r>
      <w:r w:rsidRPr="003D2E04">
        <w:rPr>
          <w:rFonts w:ascii="Garamond" w:hAnsi="Garamond"/>
          <w:sz w:val="16"/>
        </w:rPr>
        <w:t xml:space="preserve"> participation. </w:t>
      </w:r>
      <w:r w:rsidRPr="003D2E04">
        <w:rPr>
          <w:rStyle w:val="StyleBoldUnderline"/>
          <w:rFonts w:ascii="Garamond" w:hAnsi="Garamond"/>
        </w:rPr>
        <w:t>Manifestations of this high trust have two characteristics. One is that</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anticorruption activities are locally oriented with goals rarely beyond attracting the</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attention of higher authorities, punishing corrupt local officials and stopping</w:t>
      </w:r>
      <w:r w:rsidR="0043681A"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egregious local practices. </w:t>
      </w:r>
      <w:r w:rsidRPr="003D2E04">
        <w:rPr>
          <w:rFonts w:ascii="Garamond" w:hAnsi="Garamond"/>
          <w:sz w:val="16"/>
        </w:rPr>
        <w:t xml:space="preserve">Petitioners, protesters and other </w:t>
      </w:r>
      <w:proofErr w:type="gramStart"/>
      <w:r w:rsidRPr="003D2E04">
        <w:rPr>
          <w:rFonts w:ascii="Garamond" w:hAnsi="Garamond"/>
          <w:sz w:val="16"/>
        </w:rPr>
        <w:t>stakeholders</w:t>
      </w:r>
      <w:proofErr w:type="gramEnd"/>
      <w:r w:rsidRPr="003D2E04">
        <w:rPr>
          <w:rFonts w:ascii="Garamond" w:hAnsi="Garamond"/>
          <w:sz w:val="16"/>
        </w:rPr>
        <w:t xml:space="preserve"> who</w:t>
      </w:r>
      <w:r w:rsidR="0043681A" w:rsidRPr="003D2E04">
        <w:rPr>
          <w:rFonts w:ascii="Garamond" w:hAnsi="Garamond"/>
          <w:sz w:val="12"/>
        </w:rPr>
        <w:t>¶</w:t>
      </w:r>
      <w:r w:rsidRPr="003D2E04">
        <w:rPr>
          <w:rFonts w:ascii="Garamond" w:hAnsi="Garamond"/>
          <w:sz w:val="16"/>
        </w:rPr>
        <w:t xml:space="preserve"> demonstrate a high degree of deference to, and confidence in, the higher level</w:t>
      </w:r>
      <w:r w:rsidR="0043681A" w:rsidRPr="003D2E04">
        <w:rPr>
          <w:rFonts w:ascii="Garamond" w:hAnsi="Garamond"/>
          <w:sz w:val="12"/>
        </w:rPr>
        <w:t>¶</w:t>
      </w:r>
      <w:r w:rsidRPr="003D2E04">
        <w:rPr>
          <w:rFonts w:ascii="Garamond" w:hAnsi="Garamond"/>
          <w:sz w:val="16"/>
        </w:rPr>
        <w:t xml:space="preserve"> authority‘s commitment and competence in solving the problem, are more prone to</w:t>
      </w:r>
      <w:r w:rsidR="0043681A" w:rsidRPr="003D2E04">
        <w:rPr>
          <w:rFonts w:ascii="Garamond" w:hAnsi="Garamond"/>
          <w:sz w:val="12"/>
        </w:rPr>
        <w:t>¶</w:t>
      </w:r>
      <w:r w:rsidRPr="003D2E04">
        <w:rPr>
          <w:rFonts w:ascii="Garamond" w:hAnsi="Garamond"/>
          <w:sz w:val="16"/>
        </w:rPr>
        <w:t xml:space="preserve"> petition to higher authorities. In doing so, they expressly attribute the cause of the</w:t>
      </w:r>
      <w:r w:rsidR="0043681A" w:rsidRPr="003D2E04">
        <w:rPr>
          <w:rFonts w:ascii="Garamond" w:hAnsi="Garamond"/>
          <w:sz w:val="12"/>
        </w:rPr>
        <w:t>¶</w:t>
      </w:r>
      <w:r w:rsidRPr="003D2E04">
        <w:rPr>
          <w:rFonts w:ascii="Garamond" w:hAnsi="Garamond"/>
          <w:sz w:val="16"/>
        </w:rPr>
        <w:t xml:space="preserve"> corruption squarely to the failure of policy implementation at the local levels and</w:t>
      </w:r>
      <w:r w:rsidR="0043681A" w:rsidRPr="003D2E04">
        <w:rPr>
          <w:rFonts w:ascii="Garamond" w:hAnsi="Garamond"/>
          <w:sz w:val="12"/>
        </w:rPr>
        <w:t>¶</w:t>
      </w:r>
      <w:r w:rsidRPr="003D2E04">
        <w:rPr>
          <w:rFonts w:ascii="Garamond" w:hAnsi="Garamond"/>
          <w:sz w:val="16"/>
        </w:rPr>
        <w:t xml:space="preserve"> abuse by local officials in the process (Bell 2012, Li 2008). In sum, it is the bad</w:t>
      </w:r>
      <w:r w:rsidR="0043681A" w:rsidRPr="003D2E04">
        <w:rPr>
          <w:rFonts w:ascii="Garamond" w:hAnsi="Garamond"/>
          <w:sz w:val="12"/>
        </w:rPr>
        <w:t>¶</w:t>
      </w:r>
      <w:r w:rsidRPr="003D2E04">
        <w:rPr>
          <w:rFonts w:ascii="Garamond" w:hAnsi="Garamond"/>
          <w:sz w:val="16"/>
        </w:rPr>
        <w:t xml:space="preserve"> apples that are to blame</w:t>
      </w:r>
    </w:p>
    <w:p w14:paraId="63FD4F05" w14:textId="77777777" w:rsidR="00CC05F5" w:rsidRPr="003D2E04" w:rsidRDefault="00CC05F5" w:rsidP="00CC05F5">
      <w:pPr>
        <w:rPr>
          <w:rFonts w:ascii="Garamond" w:hAnsi="Garamond"/>
        </w:rPr>
      </w:pPr>
    </w:p>
    <w:p w14:paraId="07CD5101" w14:textId="77777777" w:rsidR="00CC05F5" w:rsidRPr="003D2E04" w:rsidRDefault="00CC05F5" w:rsidP="00CC05F5">
      <w:pPr>
        <w:pStyle w:val="Heading4"/>
        <w:rPr>
          <w:rFonts w:ascii="Garamond" w:hAnsi="Garamond"/>
        </w:rPr>
      </w:pPr>
      <w:r w:rsidRPr="003D2E04">
        <w:rPr>
          <w:rFonts w:ascii="Garamond" w:hAnsi="Garamond"/>
        </w:rPr>
        <w:t>CCP leadership strong and prevents major domestic conflicts</w:t>
      </w:r>
    </w:p>
    <w:p w14:paraId="6AA95333" w14:textId="77777777" w:rsidR="00CC05F5" w:rsidRPr="003D2E04" w:rsidRDefault="00CC05F5" w:rsidP="00CC05F5">
      <w:pPr>
        <w:rPr>
          <w:rStyle w:val="StyleStyleBold12pt"/>
          <w:rFonts w:ascii="Garamond" w:hAnsi="Garamond"/>
        </w:rPr>
      </w:pPr>
      <w:r w:rsidRPr="003D2E04">
        <w:rPr>
          <w:rStyle w:val="StyleStyleBold12pt"/>
          <w:rFonts w:ascii="Garamond" w:hAnsi="Garamond"/>
        </w:rPr>
        <w:t xml:space="preserve">Wang and </w:t>
      </w:r>
      <w:proofErr w:type="spellStart"/>
      <w:r w:rsidRPr="003D2E04">
        <w:rPr>
          <w:rStyle w:val="StyleStyleBold12pt"/>
          <w:rFonts w:ascii="Garamond" w:hAnsi="Garamond"/>
        </w:rPr>
        <w:t>Minzner</w:t>
      </w:r>
      <w:proofErr w:type="spellEnd"/>
      <w:proofErr w:type="gramStart"/>
      <w:r w:rsidRPr="003D2E04">
        <w:rPr>
          <w:rStyle w:val="StyleStyleBold12pt"/>
          <w:rFonts w:ascii="Garamond" w:hAnsi="Garamond"/>
        </w:rPr>
        <w:t>,  2015</w:t>
      </w:r>
      <w:proofErr w:type="gramEnd"/>
    </w:p>
    <w:p w14:paraId="7CE9C26F" w14:textId="2A2FAC33" w:rsidR="00CC05F5" w:rsidRPr="003D2E04" w:rsidRDefault="0075266B" w:rsidP="00CC05F5">
      <w:pPr>
        <w:rPr>
          <w:rFonts w:ascii="Garamond" w:hAnsi="Garamond"/>
          <w:sz w:val="14"/>
          <w:szCs w:val="14"/>
        </w:rPr>
      </w:pPr>
      <w:r w:rsidRPr="003D2E04">
        <w:rPr>
          <w:rFonts w:ascii="Garamond" w:hAnsi="Garamond"/>
          <w:sz w:val="14"/>
          <w:szCs w:val="14"/>
        </w:rPr>
        <w:t>(</w:t>
      </w:r>
      <w:proofErr w:type="spellStart"/>
      <w:r w:rsidR="00CC05F5" w:rsidRPr="003D2E04">
        <w:rPr>
          <w:rFonts w:ascii="Garamond" w:hAnsi="Garamond"/>
          <w:sz w:val="14"/>
          <w:szCs w:val="14"/>
        </w:rPr>
        <w:t>Yuhua</w:t>
      </w:r>
      <w:proofErr w:type="spellEnd"/>
      <w:r w:rsidR="00CC05F5" w:rsidRPr="003D2E04">
        <w:rPr>
          <w:rFonts w:ascii="Garamond" w:hAnsi="Garamond"/>
          <w:sz w:val="14"/>
          <w:szCs w:val="14"/>
        </w:rPr>
        <w:t>, assistant professor in the Department of Government at Harvard University. My research has focused on state institutions and state-business relations in China. I am the author of Tying the Autocrat’s Hands: The Rise of the Rule of Law in China (Cambridge University Press, 2015)</w:t>
      </w:r>
      <w:proofErr w:type="gramStart"/>
      <w:r w:rsidR="00CC05F5" w:rsidRPr="003D2E04">
        <w:rPr>
          <w:rFonts w:ascii="Garamond" w:hAnsi="Garamond"/>
          <w:sz w:val="14"/>
          <w:szCs w:val="14"/>
        </w:rPr>
        <w:t>.¶</w:t>
      </w:r>
      <w:proofErr w:type="gramEnd"/>
      <w:r w:rsidR="00CC05F5" w:rsidRPr="003D2E04">
        <w:rPr>
          <w:rFonts w:ascii="Garamond" w:hAnsi="Garamond"/>
          <w:sz w:val="14"/>
          <w:szCs w:val="14"/>
        </w:rPr>
        <w:t xml:space="preserve"> I received B.A. and M.A. from Peking University (Beijing, China) in 2003 and 2006 and Ph.D. in Political Science from University of Michigan in 2011. From 2011 to 2015, I was assistant professor of political science at the University of Pennsylvania, and Carl, expert in Chinese law and governance. He has written extensively on these topics in both academic journals and the popular press, including op-eds appearing in the New York Times, Wall Street Journal, Los Angeles Times, and Christian Science Monitor</w:t>
      </w:r>
      <w:proofErr w:type="gramStart"/>
      <w:r w:rsidR="00CC05F5" w:rsidRPr="003D2E04">
        <w:rPr>
          <w:rFonts w:ascii="Garamond" w:hAnsi="Garamond"/>
          <w:sz w:val="14"/>
          <w:szCs w:val="14"/>
        </w:rPr>
        <w:t>.¶</w:t>
      </w:r>
      <w:proofErr w:type="gramEnd"/>
      <w:r w:rsidR="00CC05F5" w:rsidRPr="003D2E04">
        <w:rPr>
          <w:rFonts w:ascii="Garamond" w:hAnsi="Garamond"/>
          <w:sz w:val="14"/>
          <w:szCs w:val="14"/>
        </w:rPr>
        <w:t xml:space="preserve"> Representative academic works include China After the Reform Era, in the Journal of Democracy (2015), exploring China's transition away from the three-decades-long reform era characterized by political stability, ideological openness, and rapid economic growth; The Rise and Fall of Chinese Legal Education in the Fordham International Law Journal (2013), examining both the expansion of Chinese legal education since the late 1990s, and its impending retrenchment; and China's Turn Against Law, in the American Journal of Comparative Law (2011) analyzing Chinese authorities’ shift against legal reforms of the 1980s and 1990s.¶ Prior to joining Fordham, he was an Associate Professor of Law at Washington University in St. Louis. In addition, he has served as Senior Counsel for the Congressional-Executive Commission on China, International Affairs Fellow for the Council on Foreign Relations, and Yale-China Legal Education Fellow at the </w:t>
      </w:r>
      <w:proofErr w:type="spellStart"/>
      <w:r w:rsidR="00CC05F5" w:rsidRPr="003D2E04">
        <w:rPr>
          <w:rFonts w:ascii="Garamond" w:hAnsi="Garamond"/>
          <w:sz w:val="14"/>
          <w:szCs w:val="14"/>
        </w:rPr>
        <w:t>Xibei</w:t>
      </w:r>
      <w:proofErr w:type="spellEnd"/>
      <w:r w:rsidR="00CC05F5" w:rsidRPr="003D2E04">
        <w:rPr>
          <w:rFonts w:ascii="Garamond" w:hAnsi="Garamond"/>
          <w:sz w:val="14"/>
          <w:szCs w:val="14"/>
        </w:rPr>
        <w:t xml:space="preserve"> Institute of Politics and Law in Xi'an, China. He has also worked as an Associate at </w:t>
      </w:r>
      <w:proofErr w:type="spellStart"/>
      <w:r w:rsidR="00CC05F5" w:rsidRPr="003D2E04">
        <w:rPr>
          <w:rFonts w:ascii="Garamond" w:hAnsi="Garamond"/>
          <w:sz w:val="14"/>
          <w:szCs w:val="14"/>
        </w:rPr>
        <w:t>McCutchen</w:t>
      </w:r>
      <w:proofErr w:type="spellEnd"/>
      <w:r w:rsidR="00CC05F5" w:rsidRPr="003D2E04">
        <w:rPr>
          <w:rFonts w:ascii="Garamond" w:hAnsi="Garamond"/>
          <w:sz w:val="14"/>
          <w:szCs w:val="14"/>
        </w:rPr>
        <w:t xml:space="preserve"> &amp; Doyle (Palo Alto, CA) and as a Law Clerk for Hon. Raymond Clevenger of the U.S. Court of Appeals for the Federal Circuit</w:t>
      </w:r>
      <w:proofErr w:type="gramStart"/>
      <w:r w:rsidR="00CC05F5" w:rsidRPr="003D2E04">
        <w:rPr>
          <w:rFonts w:ascii="Garamond" w:hAnsi="Garamond"/>
          <w:sz w:val="14"/>
          <w:szCs w:val="14"/>
        </w:rPr>
        <w:t>.¶</w:t>
      </w:r>
      <w:proofErr w:type="gramEnd"/>
      <w:r w:rsidR="00CC05F5" w:rsidRPr="003D2E04">
        <w:rPr>
          <w:rFonts w:ascii="Garamond" w:hAnsi="Garamond"/>
          <w:sz w:val="14"/>
          <w:szCs w:val="14"/>
        </w:rPr>
        <w:t xml:space="preserve"> Education¶ JD, Columbia Law School¶ MIA, Columbia School of International and Public Affairs¶ BA, Stanford University, “The Rise of the Chinese Security State,” The China¶ Quarterly, Available on CJO 2015 doi:10.1017/S0305741015000430, YDEL</w:t>
      </w:r>
      <w:r w:rsidRPr="003D2E04">
        <w:rPr>
          <w:rFonts w:ascii="Garamond" w:hAnsi="Garamond"/>
          <w:sz w:val="14"/>
          <w:szCs w:val="14"/>
        </w:rPr>
        <w:t>)</w:t>
      </w:r>
    </w:p>
    <w:p w14:paraId="2ED526A5" w14:textId="77777777" w:rsidR="00CC05F5" w:rsidRPr="003D2E04" w:rsidRDefault="00CC05F5" w:rsidP="00CC05F5">
      <w:pPr>
        <w:rPr>
          <w:rFonts w:ascii="Garamond" w:hAnsi="Garamond"/>
        </w:rPr>
      </w:pPr>
    </w:p>
    <w:p w14:paraId="42384768" w14:textId="77777777" w:rsidR="00CC05F5" w:rsidRPr="003D2E04" w:rsidRDefault="00CC05F5" w:rsidP="00CC05F5">
      <w:pPr>
        <w:rPr>
          <w:rStyle w:val="StyleBoldUnderline"/>
          <w:rFonts w:ascii="Garamond" w:hAnsi="Garamond"/>
        </w:rPr>
      </w:pPr>
      <w:r w:rsidRPr="003D2E04">
        <w:rPr>
          <w:rFonts w:ascii="Garamond" w:hAnsi="Garamond"/>
          <w:sz w:val="12"/>
        </w:rPr>
        <w:t xml:space="preserve">¶ </w:t>
      </w:r>
      <w:proofErr w:type="gramStart"/>
      <w:r w:rsidRPr="003D2E04">
        <w:rPr>
          <w:rStyle w:val="StyleBoldUnderline"/>
          <w:rFonts w:ascii="Garamond" w:hAnsi="Garamond"/>
        </w:rPr>
        <w:t>An</w:t>
      </w:r>
      <w:proofErr w:type="gramEnd"/>
      <w:r w:rsidRPr="003D2E04">
        <w:rPr>
          <w:rStyle w:val="StyleBoldUnderline"/>
          <w:rFonts w:ascii="Garamond" w:hAnsi="Garamond"/>
        </w:rPr>
        <w:t xml:space="preserve"> </w:t>
      </w:r>
      <w:r w:rsidRPr="003D2E04">
        <w:rPr>
          <w:rStyle w:val="StyleBoldUnderline"/>
          <w:rFonts w:ascii="Garamond" w:hAnsi="Garamond"/>
          <w:highlight w:val="cyan"/>
        </w:rPr>
        <w:t>analysis of</w:t>
      </w:r>
      <w:r w:rsidRPr="003D2E04">
        <w:rPr>
          <w:rStyle w:val="StyleBoldUnderline"/>
          <w:rFonts w:ascii="Garamond" w:hAnsi="Garamond"/>
        </w:rPr>
        <w:t xml:space="preserve"> more than </w:t>
      </w:r>
      <w:r w:rsidRPr="003D2E04">
        <w:rPr>
          <w:rStyle w:val="StyleBoldUnderline"/>
          <w:rFonts w:ascii="Garamond" w:hAnsi="Garamond"/>
          <w:highlight w:val="cyan"/>
        </w:rPr>
        <w:t>three decades of data on Chinese political</w:t>
      </w:r>
      <w:r w:rsidRPr="003D2E04">
        <w:rPr>
          <w:rStyle w:val="StyleBoldUnderline"/>
          <w:rFonts w:ascii="Garamond" w:hAnsi="Garamond"/>
        </w:rPr>
        <w:t xml:space="preserve">-legal </w:t>
      </w:r>
      <w:r w:rsidRPr="003D2E04">
        <w:rPr>
          <w:rStyle w:val="StyleBoldUnderline"/>
          <w:rFonts w:ascii="Garamond" w:hAnsi="Garamond"/>
          <w:highlight w:val="cyan"/>
        </w:rPr>
        <w:t>leaders</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shows</w:t>
      </w:r>
      <w:r w:rsidRPr="003D2E04">
        <w:rPr>
          <w:rStyle w:val="StyleBoldUnderline"/>
          <w:rFonts w:ascii="Garamond" w:hAnsi="Garamond"/>
        </w:rPr>
        <w:t xml:space="preserve"> that </w:t>
      </w:r>
      <w:r w:rsidRPr="003D2E04">
        <w:rPr>
          <w:rStyle w:val="StyleBoldUnderline"/>
          <w:rFonts w:ascii="Garamond" w:hAnsi="Garamond"/>
          <w:highlight w:val="cyan"/>
        </w:rPr>
        <w:t>the</w:t>
      </w:r>
      <w:r w:rsidRPr="003D2E04">
        <w:rPr>
          <w:rStyle w:val="StyleBoldUnderline"/>
          <w:rFonts w:ascii="Garamond" w:hAnsi="Garamond"/>
        </w:rPr>
        <w:t xml:space="preserve"> Chinese </w:t>
      </w:r>
      <w:r w:rsidRPr="003D2E04">
        <w:rPr>
          <w:rStyle w:val="StyleBoldUnderline"/>
          <w:rFonts w:ascii="Garamond" w:hAnsi="Garamond"/>
          <w:highlight w:val="cyan"/>
        </w:rPr>
        <w:t>state has become increasingly “securitized</w:t>
      </w:r>
      <w:r w:rsidRPr="003D2E04">
        <w:rPr>
          <w:rStyle w:val="StyleBoldUnderline"/>
          <w:rFonts w:ascii="Garamond" w:hAnsi="Garamond"/>
        </w:rPr>
        <w:t>.”</w:t>
      </w:r>
      <w:r w:rsidRPr="003D2E04">
        <w:rPr>
          <w:rFonts w:ascii="Garamond" w:hAnsi="Garamond"/>
        </w:rPr>
        <w:t xml:space="preserve"> The rank of</w:t>
      </w:r>
      <w:r w:rsidRPr="003D2E04">
        <w:rPr>
          <w:rFonts w:ascii="Garamond" w:hAnsi="Garamond"/>
          <w:sz w:val="12"/>
        </w:rPr>
        <w:t xml:space="preserve">¶ </w:t>
      </w:r>
      <w:r w:rsidRPr="003D2E04">
        <w:rPr>
          <w:rFonts w:ascii="Garamond" w:hAnsi="Garamond"/>
        </w:rPr>
        <w:t xml:space="preserve">public security chiefs vis-à-vis court and </w:t>
      </w:r>
      <w:proofErr w:type="spellStart"/>
      <w:r w:rsidRPr="003D2E04">
        <w:rPr>
          <w:rFonts w:ascii="Garamond" w:hAnsi="Garamond"/>
        </w:rPr>
        <w:t>procuratorate</w:t>
      </w:r>
      <w:proofErr w:type="spellEnd"/>
      <w:r w:rsidRPr="003D2E04">
        <w:rPr>
          <w:rFonts w:ascii="Garamond" w:hAnsi="Garamond"/>
        </w:rPr>
        <w:t xml:space="preserve"> leaders has been raised</w:t>
      </w:r>
      <w:r w:rsidRPr="003D2E04">
        <w:rPr>
          <w:rFonts w:ascii="Garamond" w:hAnsi="Garamond"/>
          <w:sz w:val="12"/>
        </w:rPr>
        <w:t xml:space="preserve">¶ </w:t>
      </w:r>
      <w:r w:rsidRPr="003D2E04">
        <w:rPr>
          <w:rFonts w:ascii="Garamond" w:hAnsi="Garamond"/>
        </w:rPr>
        <w:t xml:space="preserve">within the Party apparatus, </w:t>
      </w:r>
      <w:r w:rsidRPr="003D2E04">
        <w:rPr>
          <w:rStyle w:val="StyleBoldUnderline"/>
          <w:rFonts w:ascii="Garamond" w:hAnsi="Garamond"/>
          <w:highlight w:val="cyan"/>
        </w:rPr>
        <w:t>the reach of the Party political</w:t>
      </w:r>
      <w:r w:rsidRPr="003D2E04">
        <w:rPr>
          <w:rStyle w:val="StyleBoldUnderline"/>
          <w:rFonts w:ascii="Garamond" w:hAnsi="Garamond"/>
        </w:rPr>
        <w:t xml:space="preserve">-legal </w:t>
      </w:r>
      <w:r w:rsidRPr="003D2E04">
        <w:rPr>
          <w:rStyle w:val="StyleBoldUnderline"/>
          <w:rFonts w:ascii="Garamond" w:hAnsi="Garamond"/>
          <w:highlight w:val="cyan"/>
        </w:rPr>
        <w:t>apparatus h</w:t>
      </w:r>
      <w:r w:rsidRPr="003D2E04">
        <w:rPr>
          <w:rStyle w:val="StyleBoldUnderline"/>
          <w:rFonts w:ascii="Garamond" w:hAnsi="Garamond"/>
        </w:rPr>
        <w:t>as</w:t>
      </w:r>
      <w:r w:rsidRPr="003D2E04">
        <w:rPr>
          <w:rStyle w:val="StyleBoldUnderline"/>
          <w:rFonts w:ascii="Garamond" w:hAnsi="Garamond"/>
          <w:sz w:val="12"/>
        </w:rPr>
        <w:t xml:space="preserve">¶ </w:t>
      </w:r>
      <w:r w:rsidRPr="003D2E04">
        <w:rPr>
          <w:rStyle w:val="StyleBoldUnderline"/>
          <w:rFonts w:ascii="Garamond" w:hAnsi="Garamond"/>
        </w:rPr>
        <w:t xml:space="preserve">been </w:t>
      </w:r>
      <w:r w:rsidRPr="003D2E04">
        <w:rPr>
          <w:rStyle w:val="StyleBoldUnderline"/>
          <w:rFonts w:ascii="Garamond" w:hAnsi="Garamond"/>
          <w:highlight w:val="cyan"/>
        </w:rPr>
        <w:t>expanded into a broader range of</w:t>
      </w:r>
      <w:r w:rsidRPr="003D2E04">
        <w:rPr>
          <w:rStyle w:val="StyleBoldUnderline"/>
          <w:rFonts w:ascii="Garamond" w:hAnsi="Garamond"/>
        </w:rPr>
        <w:t xml:space="preserve"> governance </w:t>
      </w:r>
      <w:r w:rsidRPr="003D2E04">
        <w:rPr>
          <w:rStyle w:val="StyleBoldUnderline"/>
          <w:rFonts w:ascii="Garamond" w:hAnsi="Garamond"/>
          <w:highlight w:val="cyan"/>
        </w:rPr>
        <w:t>issues, and the incentive structure</w:t>
      </w:r>
      <w:r w:rsidRPr="003D2E04">
        <w:rPr>
          <w:rStyle w:val="StyleBoldUnderline"/>
          <w:rFonts w:ascii="Garamond" w:hAnsi="Garamond"/>
          <w:sz w:val="12"/>
        </w:rPr>
        <w:t xml:space="preserve">¶ </w:t>
      </w:r>
      <w:r w:rsidRPr="003D2E04">
        <w:rPr>
          <w:rStyle w:val="StyleBoldUnderline"/>
          <w:rFonts w:ascii="Garamond" w:hAnsi="Garamond"/>
        </w:rPr>
        <w:t xml:space="preserve">of local officials </w:t>
      </w:r>
      <w:r w:rsidRPr="003D2E04">
        <w:rPr>
          <w:rStyle w:val="StyleBoldUnderline"/>
          <w:rFonts w:ascii="Garamond" w:hAnsi="Garamond"/>
          <w:highlight w:val="cyan"/>
        </w:rPr>
        <w:t>has been altered to increase the sensitivity of</w:t>
      </w:r>
      <w:r w:rsidRPr="003D2E04">
        <w:rPr>
          <w:rStyle w:val="StyleBoldUnderline"/>
          <w:rFonts w:ascii="Garamond" w:hAnsi="Garamond"/>
        </w:rPr>
        <w:t xml:space="preserve"> local </w:t>
      </w:r>
      <w:r w:rsidRPr="003D2E04">
        <w:rPr>
          <w:rStyle w:val="StyleBoldUnderline"/>
          <w:rFonts w:ascii="Garamond" w:hAnsi="Garamond"/>
          <w:highlight w:val="cyan"/>
        </w:rPr>
        <w:t>authorities</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to social protest</w:t>
      </w:r>
      <w:r w:rsidRPr="003D2E04">
        <w:rPr>
          <w:rStyle w:val="StyleBoldUnderline"/>
          <w:rFonts w:ascii="Garamond" w:hAnsi="Garamond"/>
        </w:rPr>
        <w:t>.</w:t>
      </w:r>
      <w:r w:rsidRPr="003D2E04">
        <w:rPr>
          <w:rFonts w:ascii="Garamond" w:hAnsi="Garamond"/>
        </w:rPr>
        <w:t xml:space="preserve"> We show that the rise of the security state can be traced</w:t>
      </w:r>
      <w:r w:rsidRPr="003D2E04">
        <w:rPr>
          <w:rFonts w:ascii="Garamond" w:hAnsi="Garamond"/>
          <w:sz w:val="12"/>
        </w:rPr>
        <w:t xml:space="preserve">¶ </w:t>
      </w:r>
      <w:r w:rsidRPr="003D2E04">
        <w:rPr>
          <w:rFonts w:ascii="Garamond" w:hAnsi="Garamond"/>
        </w:rPr>
        <w:t>back to the early 1990s when the Party-state systematically restructured the security</w:t>
      </w:r>
      <w:r w:rsidRPr="003D2E04">
        <w:rPr>
          <w:rFonts w:ascii="Garamond" w:hAnsi="Garamond"/>
          <w:sz w:val="12"/>
        </w:rPr>
        <w:t xml:space="preserve">¶ </w:t>
      </w:r>
      <w:r w:rsidRPr="003D2E04">
        <w:rPr>
          <w:rFonts w:ascii="Garamond" w:hAnsi="Garamond"/>
        </w:rPr>
        <w:t>apparatus as a response to the events of 1989</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 xml:space="preserve">We also observe a </w:t>
      </w:r>
      <w:proofErr w:type="spellStart"/>
      <w:r w:rsidRPr="003D2E04">
        <w:rPr>
          <w:rFonts w:ascii="Garamond" w:hAnsi="Garamond"/>
        </w:rPr>
        <w:t>pluralization</w:t>
      </w:r>
      <w:proofErr w:type="spellEnd"/>
      <w:r w:rsidRPr="003D2E04">
        <w:rPr>
          <w:rFonts w:ascii="Garamond" w:hAnsi="Garamond"/>
        </w:rPr>
        <w:t xml:space="preserve"> of security work in recent years. Domestic</w:t>
      </w:r>
      <w:r w:rsidRPr="003D2E04">
        <w:rPr>
          <w:rFonts w:ascii="Garamond" w:hAnsi="Garamond"/>
          <w:sz w:val="12"/>
        </w:rPr>
        <w:t xml:space="preserve">¶ </w:t>
      </w:r>
      <w:r w:rsidRPr="003D2E04">
        <w:rPr>
          <w:rFonts w:ascii="Garamond" w:hAnsi="Garamond"/>
        </w:rPr>
        <w:t>security work in the mid-1980s largely consisted of coordinated campaigns of</w:t>
      </w:r>
      <w:r w:rsidRPr="003D2E04">
        <w:rPr>
          <w:rFonts w:ascii="Garamond" w:hAnsi="Garamond"/>
          <w:sz w:val="12"/>
        </w:rPr>
        <w:t xml:space="preserve">¶ </w:t>
      </w:r>
      <w:r w:rsidRPr="003D2E04">
        <w:rPr>
          <w:rFonts w:ascii="Garamond" w:hAnsi="Garamond"/>
        </w:rPr>
        <w:t xml:space="preserve">court, </w:t>
      </w:r>
      <w:proofErr w:type="spellStart"/>
      <w:r w:rsidRPr="003D2E04">
        <w:rPr>
          <w:rFonts w:ascii="Garamond" w:hAnsi="Garamond"/>
        </w:rPr>
        <w:t>procuratorate</w:t>
      </w:r>
      <w:proofErr w:type="spellEnd"/>
      <w:r w:rsidRPr="003D2E04">
        <w:rPr>
          <w:rFonts w:ascii="Garamond" w:hAnsi="Garamond"/>
        </w:rPr>
        <w:t xml:space="preserve"> and police personnel led by Party PLC officials. </w:t>
      </w:r>
      <w:r w:rsidRPr="003D2E04">
        <w:rPr>
          <w:rStyle w:val="StyleBoldUnderline"/>
          <w:rFonts w:ascii="Garamond" w:hAnsi="Garamond"/>
        </w:rPr>
        <w:t>Recent</w:t>
      </w:r>
      <w:r w:rsidRPr="003D2E04">
        <w:rPr>
          <w:rStyle w:val="StyleBoldUnderline"/>
          <w:rFonts w:ascii="Garamond" w:hAnsi="Garamond"/>
          <w:sz w:val="12"/>
        </w:rPr>
        <w:t xml:space="preserve">¶ </w:t>
      </w:r>
      <w:r w:rsidRPr="003D2E04">
        <w:rPr>
          <w:rStyle w:val="StyleBoldUnderline"/>
          <w:rFonts w:ascii="Garamond" w:hAnsi="Garamond"/>
        </w:rPr>
        <w:t>years have seen the emergence of a more pluralized organizational structure</w:t>
      </w:r>
      <w:r w:rsidRPr="003D2E04">
        <w:rPr>
          <w:rStyle w:val="StyleBoldUnderline"/>
          <w:rFonts w:ascii="Garamond" w:hAnsi="Garamond"/>
          <w:sz w:val="12"/>
        </w:rPr>
        <w:t xml:space="preserve">¶ </w:t>
      </w:r>
      <w:r w:rsidRPr="003D2E04">
        <w:rPr>
          <w:rStyle w:val="StyleBoldUnderline"/>
          <w:rFonts w:ascii="Garamond" w:hAnsi="Garamond"/>
        </w:rPr>
        <w:t>involving a wider net of Party, government and social institutions.</w:t>
      </w:r>
      <w:r w:rsidRPr="003D2E04">
        <w:rPr>
          <w:rFonts w:ascii="Garamond" w:hAnsi="Garamond"/>
        </w:rPr>
        <w:t xml:space="preserve"> In part, this</w:t>
      </w:r>
      <w:r w:rsidRPr="003D2E04">
        <w:rPr>
          <w:rFonts w:ascii="Garamond" w:hAnsi="Garamond"/>
          <w:sz w:val="12"/>
        </w:rPr>
        <w:t xml:space="preserve">¶ </w:t>
      </w:r>
      <w:r w:rsidRPr="003D2E04">
        <w:rPr>
          <w:rFonts w:ascii="Garamond" w:hAnsi="Garamond"/>
        </w:rPr>
        <w:t>reflects the fact that an increasingly complex Chinese society is generating a</w:t>
      </w:r>
      <w:r w:rsidRPr="003D2E04">
        <w:rPr>
          <w:rFonts w:ascii="Garamond" w:hAnsi="Garamond"/>
          <w:sz w:val="12"/>
        </w:rPr>
        <w:t xml:space="preserve">¶ </w:t>
      </w:r>
      <w:r w:rsidRPr="003D2E04">
        <w:rPr>
          <w:rFonts w:ascii="Garamond" w:hAnsi="Garamond"/>
        </w:rPr>
        <w:t>more complicated set of disputes. Individual government bureaus cannot handle</w:t>
      </w:r>
      <w:r w:rsidRPr="003D2E04">
        <w:rPr>
          <w:rFonts w:ascii="Garamond" w:hAnsi="Garamond"/>
          <w:sz w:val="12"/>
        </w:rPr>
        <w:t xml:space="preserve">¶ </w:t>
      </w:r>
      <w:r w:rsidRPr="003D2E04">
        <w:rPr>
          <w:rFonts w:ascii="Garamond" w:hAnsi="Garamond"/>
        </w:rPr>
        <w:t xml:space="preserve">these on their own. Before 1978, </w:t>
      </w:r>
      <w:proofErr w:type="spellStart"/>
      <w:r w:rsidRPr="003D2E04">
        <w:rPr>
          <w:rStyle w:val="StyleBoldUnderline"/>
          <w:rFonts w:ascii="Garamond" w:hAnsi="Garamond"/>
          <w:highlight w:val="cyan"/>
        </w:rPr>
        <w:t>labour</w:t>
      </w:r>
      <w:proofErr w:type="spellEnd"/>
      <w:r w:rsidRPr="003D2E04">
        <w:rPr>
          <w:rStyle w:val="StyleBoldUnderline"/>
          <w:rFonts w:ascii="Garamond" w:hAnsi="Garamond"/>
          <w:highlight w:val="cyan"/>
        </w:rPr>
        <w:t xml:space="preserve"> disputes</w:t>
      </w:r>
      <w:r w:rsidRPr="003D2E04">
        <w:rPr>
          <w:rStyle w:val="StyleBoldUnderline"/>
          <w:rFonts w:ascii="Garamond" w:hAnsi="Garamond"/>
        </w:rPr>
        <w:t xml:space="preserve"> might </w:t>
      </w:r>
      <w:r w:rsidRPr="003D2E04">
        <w:rPr>
          <w:rStyle w:val="StyleBoldUnderline"/>
          <w:rFonts w:ascii="Garamond" w:hAnsi="Garamond"/>
          <w:highlight w:val="cyan"/>
        </w:rPr>
        <w:t>be</w:t>
      </w:r>
      <w:r w:rsidRPr="003D2E04">
        <w:rPr>
          <w:rStyle w:val="StyleBoldUnderline"/>
          <w:rFonts w:ascii="Garamond" w:hAnsi="Garamond"/>
        </w:rPr>
        <w:t xml:space="preserve"> successfully </w:t>
      </w:r>
      <w:r w:rsidRPr="003D2E04">
        <w:rPr>
          <w:rStyle w:val="StyleBoldUnderline"/>
          <w:rFonts w:ascii="Garamond" w:hAnsi="Garamond"/>
          <w:highlight w:val="cyan"/>
        </w:rPr>
        <w:t>managed</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within</w:t>
      </w:r>
      <w:r w:rsidRPr="003D2E04">
        <w:rPr>
          <w:rStyle w:val="StyleBoldUnderline"/>
          <w:rFonts w:ascii="Garamond" w:hAnsi="Garamond"/>
        </w:rPr>
        <w:t xml:space="preserve"> the confines of </w:t>
      </w:r>
      <w:r w:rsidRPr="003D2E04">
        <w:rPr>
          <w:rStyle w:val="StyleBoldUnderline"/>
          <w:rFonts w:ascii="Garamond" w:hAnsi="Garamond"/>
          <w:highlight w:val="cyan"/>
        </w:rPr>
        <w:t>a single state-owned enterprise</w:t>
      </w:r>
      <w:r w:rsidRPr="003D2E04">
        <w:rPr>
          <w:rFonts w:ascii="Garamond" w:hAnsi="Garamond"/>
        </w:rPr>
        <w:t>. Now, handling a mass protest by the employees of a construction company might require the coordination</w:t>
      </w:r>
      <w:r w:rsidRPr="003D2E04">
        <w:rPr>
          <w:rFonts w:ascii="Garamond" w:hAnsi="Garamond"/>
          <w:sz w:val="12"/>
        </w:rPr>
        <w:t xml:space="preserve">¶ </w:t>
      </w:r>
      <w:r w:rsidRPr="003D2E04">
        <w:rPr>
          <w:rFonts w:ascii="Garamond" w:hAnsi="Garamond"/>
        </w:rPr>
        <w:t xml:space="preserve">of local police, the courts, the </w:t>
      </w:r>
      <w:proofErr w:type="spellStart"/>
      <w:r w:rsidRPr="003D2E04">
        <w:rPr>
          <w:rFonts w:ascii="Garamond" w:hAnsi="Garamond"/>
        </w:rPr>
        <w:t>labour</w:t>
      </w:r>
      <w:proofErr w:type="spellEnd"/>
      <w:r w:rsidRPr="003D2E04">
        <w:rPr>
          <w:rFonts w:ascii="Garamond" w:hAnsi="Garamond"/>
        </w:rPr>
        <w:t xml:space="preserve"> bureau, </w:t>
      </w:r>
      <w:proofErr w:type="spellStart"/>
      <w:r w:rsidRPr="003D2E04">
        <w:rPr>
          <w:rFonts w:ascii="Garamond" w:hAnsi="Garamond"/>
        </w:rPr>
        <w:t>labour</w:t>
      </w:r>
      <w:proofErr w:type="spellEnd"/>
      <w:r w:rsidRPr="003D2E04">
        <w:rPr>
          <w:rFonts w:ascii="Garamond" w:hAnsi="Garamond"/>
        </w:rPr>
        <w:t xml:space="preserve"> unions and the private</w:t>
      </w:r>
      <w:r w:rsidRPr="003D2E04">
        <w:rPr>
          <w:rFonts w:ascii="Garamond" w:hAnsi="Garamond"/>
          <w:sz w:val="12"/>
        </w:rPr>
        <w:t xml:space="preserve">¶ </w:t>
      </w:r>
      <w:r w:rsidRPr="003D2E04">
        <w:rPr>
          <w:rFonts w:ascii="Garamond" w:hAnsi="Garamond"/>
        </w:rPr>
        <w:t>enterprise – not to mention the state media and propaganda authorities (to control</w:t>
      </w:r>
      <w:r w:rsidRPr="003D2E04">
        <w:rPr>
          <w:rFonts w:ascii="Garamond" w:hAnsi="Garamond"/>
          <w:sz w:val="12"/>
        </w:rPr>
        <w:t xml:space="preserve">¶ </w:t>
      </w:r>
      <w:r w:rsidRPr="003D2E04">
        <w:rPr>
          <w:rFonts w:ascii="Garamond" w:hAnsi="Garamond"/>
        </w:rPr>
        <w:t>the dissemination of information via social media)</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 xml:space="preserve">But </w:t>
      </w:r>
      <w:r w:rsidRPr="003D2E04">
        <w:rPr>
          <w:rStyle w:val="StyleBoldUnderline"/>
          <w:rFonts w:ascii="Garamond" w:hAnsi="Garamond"/>
        </w:rPr>
        <w:t xml:space="preserve">the </w:t>
      </w:r>
      <w:proofErr w:type="spellStart"/>
      <w:r w:rsidRPr="003D2E04">
        <w:rPr>
          <w:rStyle w:val="StyleBoldUnderline"/>
          <w:rFonts w:ascii="Garamond" w:hAnsi="Garamond"/>
        </w:rPr>
        <w:t>pluralization</w:t>
      </w:r>
      <w:proofErr w:type="spellEnd"/>
      <w:r w:rsidRPr="003D2E04">
        <w:rPr>
          <w:rStyle w:val="StyleBoldUnderline"/>
          <w:rFonts w:ascii="Garamond" w:hAnsi="Garamond"/>
        </w:rPr>
        <w:t xml:space="preserve"> of security work also reflects the fact that, rather than</w:t>
      </w:r>
      <w:r w:rsidRPr="003D2E04">
        <w:rPr>
          <w:rStyle w:val="StyleBoldUnderline"/>
          <w:rFonts w:ascii="Garamond" w:hAnsi="Garamond"/>
          <w:sz w:val="12"/>
        </w:rPr>
        <w:t xml:space="preserve">¶ </w:t>
      </w:r>
      <w:r w:rsidRPr="003D2E04">
        <w:rPr>
          <w:rStyle w:val="StyleBoldUnderline"/>
          <w:rFonts w:ascii="Garamond" w:hAnsi="Garamond"/>
        </w:rPr>
        <w:t>facilitating the emergence of independent institutions (such as courts) endowed</w:t>
      </w:r>
      <w:r w:rsidRPr="003D2E04">
        <w:rPr>
          <w:rStyle w:val="StyleBoldUnderline"/>
          <w:rFonts w:ascii="Garamond" w:hAnsi="Garamond"/>
          <w:sz w:val="12"/>
        </w:rPr>
        <w:t xml:space="preserve">¶ </w:t>
      </w:r>
      <w:r w:rsidRPr="003D2E04">
        <w:rPr>
          <w:rStyle w:val="StyleBoldUnderline"/>
          <w:rFonts w:ascii="Garamond" w:hAnsi="Garamond"/>
        </w:rPr>
        <w:t>with the autonomy and legitimacy to handle such disputes, Chinese authorities</w:t>
      </w:r>
      <w:r w:rsidRPr="003D2E04">
        <w:rPr>
          <w:rStyle w:val="StyleBoldUnderline"/>
          <w:rFonts w:ascii="Garamond" w:hAnsi="Garamond"/>
          <w:sz w:val="12"/>
        </w:rPr>
        <w:t xml:space="preserve">¶ </w:t>
      </w:r>
      <w:r w:rsidRPr="003D2E04">
        <w:rPr>
          <w:rStyle w:val="StyleBoldUnderline"/>
          <w:rFonts w:ascii="Garamond" w:hAnsi="Garamond"/>
        </w:rPr>
        <w:t>are blurring the distinction between security and non-security Party work.</w:t>
      </w:r>
      <w:r w:rsidRPr="003D2E04">
        <w:rPr>
          <w:rStyle w:val="StyleBoldUnderline"/>
          <w:rFonts w:ascii="Garamond" w:hAnsi="Garamond"/>
          <w:sz w:val="12"/>
        </w:rPr>
        <w:t xml:space="preserve">¶ </w:t>
      </w:r>
      <w:r w:rsidRPr="003D2E04">
        <w:rPr>
          <w:rFonts w:ascii="Garamond" w:hAnsi="Garamond"/>
        </w:rPr>
        <w:t xml:space="preserve">Housing management bureaus ( </w:t>
      </w:r>
      <w:proofErr w:type="spellStart"/>
      <w:r w:rsidRPr="003D2E04">
        <w:rPr>
          <w:rFonts w:ascii="Garamond" w:hAnsi="Garamond"/>
        </w:rPr>
        <w:t>fangwu</w:t>
      </w:r>
      <w:proofErr w:type="spellEnd"/>
      <w:r w:rsidRPr="003D2E04">
        <w:rPr>
          <w:rFonts w:ascii="Garamond" w:hAnsi="Garamond"/>
        </w:rPr>
        <w:t xml:space="preserve"> </w:t>
      </w:r>
      <w:proofErr w:type="spellStart"/>
      <w:r w:rsidRPr="003D2E04">
        <w:rPr>
          <w:rFonts w:ascii="Garamond" w:hAnsi="Garamond"/>
        </w:rPr>
        <w:t>guanliju</w:t>
      </w:r>
      <w:proofErr w:type="spellEnd"/>
      <w:r w:rsidRPr="003D2E04">
        <w:rPr>
          <w:rFonts w:ascii="Garamond" w:hAnsi="Garamond"/>
        </w:rPr>
        <w:t xml:space="preserve"> </w:t>
      </w:r>
      <w:r w:rsidRPr="003D2E04">
        <w:rPr>
          <w:rFonts w:ascii="Garamond" w:hAnsi="Garamond"/>
        </w:rPr>
        <w:t>房屋管理局</w:t>
      </w:r>
      <w:r w:rsidRPr="003D2E04">
        <w:rPr>
          <w:rFonts w:ascii="Garamond" w:hAnsi="Garamond"/>
        </w:rPr>
        <w:t>), which might not</w:t>
      </w:r>
      <w:r w:rsidRPr="003D2E04">
        <w:rPr>
          <w:rFonts w:ascii="Garamond" w:hAnsi="Garamond"/>
          <w:sz w:val="12"/>
        </w:rPr>
        <w:t xml:space="preserve">¶ </w:t>
      </w:r>
      <w:r w:rsidRPr="003D2E04">
        <w:rPr>
          <w:rFonts w:ascii="Garamond" w:hAnsi="Garamond"/>
        </w:rPr>
        <w:t>have been considered part of the domestic security apparatus in the 1980s, are</w:t>
      </w:r>
      <w:r w:rsidRPr="003D2E04">
        <w:rPr>
          <w:rFonts w:ascii="Garamond" w:hAnsi="Garamond"/>
          <w:sz w:val="12"/>
        </w:rPr>
        <w:t xml:space="preserve">¶ </w:t>
      </w:r>
      <w:r w:rsidRPr="003D2E04">
        <w:rPr>
          <w:rFonts w:ascii="Garamond" w:hAnsi="Garamond"/>
        </w:rPr>
        <w:t>now expected to be directly involved in settling protests arising from land seizures.</w:t>
      </w:r>
      <w:r w:rsidRPr="003D2E04">
        <w:rPr>
          <w:rFonts w:ascii="Garamond" w:hAnsi="Garamond"/>
          <w:sz w:val="12"/>
        </w:rPr>
        <w:t xml:space="preserve">¶ </w:t>
      </w:r>
      <w:r w:rsidRPr="003D2E04">
        <w:rPr>
          <w:rFonts w:ascii="Garamond" w:hAnsi="Garamond"/>
        </w:rPr>
        <w:t>As one Chinese state cadre fumed after learning of directives instructing</w:t>
      </w:r>
      <w:r w:rsidRPr="003D2E04">
        <w:rPr>
          <w:rFonts w:ascii="Garamond" w:hAnsi="Garamond"/>
          <w:sz w:val="12"/>
        </w:rPr>
        <w:t xml:space="preserve">¶ </w:t>
      </w:r>
      <w:r w:rsidRPr="003D2E04">
        <w:rPr>
          <w:rFonts w:ascii="Garamond" w:hAnsi="Garamond"/>
        </w:rPr>
        <w:t>him to prevent family and relatives from engaging in protest activity surrounding</w:t>
      </w:r>
      <w:r w:rsidRPr="003D2E04">
        <w:rPr>
          <w:rFonts w:ascii="Garamond" w:hAnsi="Garamond"/>
          <w:sz w:val="12"/>
        </w:rPr>
        <w:t xml:space="preserve">¶ </w:t>
      </w:r>
      <w:r w:rsidRPr="003D2E04">
        <w:rPr>
          <w:rFonts w:ascii="Garamond" w:hAnsi="Garamond"/>
        </w:rPr>
        <w:t>a local construction project, at the cost of his own job, “Now, as long as you are</w:t>
      </w:r>
      <w:r w:rsidRPr="003D2E04">
        <w:rPr>
          <w:rFonts w:ascii="Garamond" w:hAnsi="Garamond"/>
          <w:sz w:val="12"/>
        </w:rPr>
        <w:t xml:space="preserve">¶ </w:t>
      </w:r>
      <w:r w:rsidRPr="003D2E04">
        <w:rPr>
          <w:rFonts w:ascii="Garamond" w:hAnsi="Garamond"/>
        </w:rPr>
        <w:t xml:space="preserve">part of the state bureaucracy, you are part of the </w:t>
      </w:r>
      <w:proofErr w:type="spellStart"/>
      <w:r w:rsidRPr="003D2E04">
        <w:rPr>
          <w:rFonts w:ascii="Garamond" w:hAnsi="Garamond"/>
        </w:rPr>
        <w:t>weiwen</w:t>
      </w:r>
      <w:proofErr w:type="spellEnd"/>
      <w:r w:rsidRPr="003D2E04">
        <w:rPr>
          <w:rFonts w:ascii="Garamond" w:hAnsi="Garamond"/>
        </w:rPr>
        <w:t xml:space="preserve"> apparatus.”</w:t>
      </w:r>
      <w:r w:rsidRPr="003D2E04">
        <w:rPr>
          <w:rFonts w:ascii="Garamond" w:hAnsi="Garamond"/>
          <w:sz w:val="12"/>
        </w:rPr>
        <w:t xml:space="preserve">¶ </w:t>
      </w:r>
      <w:r w:rsidRPr="003D2E04">
        <w:rPr>
          <w:rStyle w:val="StyleBoldUnderline"/>
          <w:rFonts w:ascii="Garamond" w:hAnsi="Garamond"/>
        </w:rPr>
        <w:t>China’s regime stability in the last 30 years is not simply the result of coercion</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Style w:val="StyleBoldUnderline"/>
          <w:rFonts w:ascii="Garamond" w:hAnsi="Garamond"/>
        </w:rPr>
        <w:t xml:space="preserve">it is far more. </w:t>
      </w:r>
      <w:r w:rsidRPr="003D2E04">
        <w:rPr>
          <w:rStyle w:val="StyleBoldUnderline"/>
          <w:rFonts w:ascii="Garamond" w:hAnsi="Garamond"/>
          <w:highlight w:val="cyan"/>
        </w:rPr>
        <w:t>The China</w:t>
      </w:r>
      <w:r w:rsidRPr="003D2E04">
        <w:rPr>
          <w:rStyle w:val="StyleBoldUnderline"/>
          <w:rFonts w:ascii="Garamond" w:hAnsi="Garamond"/>
        </w:rPr>
        <w:t xml:space="preserve"> </w:t>
      </w:r>
      <w:r w:rsidRPr="003D2E04">
        <w:rPr>
          <w:rStyle w:val="StyleBoldUnderline"/>
          <w:rFonts w:ascii="Garamond" w:hAnsi="Garamond"/>
          <w:highlight w:val="cyan"/>
        </w:rPr>
        <w:t>field</w:t>
      </w:r>
      <w:r w:rsidRPr="003D2E04">
        <w:rPr>
          <w:rStyle w:val="StyleBoldUnderline"/>
          <w:rFonts w:ascii="Garamond" w:hAnsi="Garamond"/>
        </w:rPr>
        <w:t xml:space="preserve"> has </w:t>
      </w:r>
      <w:r w:rsidRPr="003D2E04">
        <w:rPr>
          <w:rStyle w:val="StyleBoldUnderline"/>
          <w:rFonts w:ascii="Garamond" w:hAnsi="Garamond"/>
          <w:highlight w:val="cyan"/>
        </w:rPr>
        <w:t>provided</w:t>
      </w:r>
      <w:r w:rsidRPr="003D2E04">
        <w:rPr>
          <w:rStyle w:val="StyleBoldUnderline"/>
          <w:rFonts w:ascii="Garamond" w:hAnsi="Garamond"/>
        </w:rPr>
        <w:t xml:space="preserve"> a wide </w:t>
      </w:r>
      <w:r w:rsidRPr="003D2E04">
        <w:rPr>
          <w:rStyle w:val="StyleBoldUnderline"/>
          <w:rFonts w:ascii="Garamond" w:hAnsi="Garamond"/>
          <w:highlight w:val="cyan"/>
        </w:rPr>
        <w:t>spectrum</w:t>
      </w:r>
      <w:r w:rsidRPr="003D2E04">
        <w:rPr>
          <w:rStyle w:val="StyleBoldUnderline"/>
          <w:rFonts w:ascii="Garamond" w:hAnsi="Garamond"/>
        </w:rPr>
        <w:t xml:space="preserve"> of theories </w:t>
      </w:r>
      <w:r w:rsidRPr="003D2E04">
        <w:rPr>
          <w:rStyle w:val="StyleBoldUnderline"/>
          <w:rFonts w:ascii="Garamond" w:hAnsi="Garamond"/>
          <w:highlight w:val="cyan"/>
        </w:rPr>
        <w:t>explaining</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 xml:space="preserve">the macro-level stability </w:t>
      </w:r>
      <w:r w:rsidRPr="003D2E04">
        <w:rPr>
          <w:rStyle w:val="StyleBoldUnderline"/>
          <w:rFonts w:ascii="Garamond" w:hAnsi="Garamond"/>
        </w:rPr>
        <w:t xml:space="preserve">of the regime, </w:t>
      </w:r>
      <w:r w:rsidRPr="003D2E04">
        <w:rPr>
          <w:rStyle w:val="StyleBoldUnderline"/>
          <w:rFonts w:ascii="Garamond" w:hAnsi="Garamond"/>
          <w:highlight w:val="cyan"/>
        </w:rPr>
        <w:t>including the CCP’s revolutionary</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tradition and cultural resources</w:t>
      </w:r>
      <w:proofErr w:type="gramStart"/>
      <w:r w:rsidRPr="003D2E04">
        <w:rPr>
          <w:rStyle w:val="StyleBoldUnderline"/>
          <w:rFonts w:ascii="Garamond" w:hAnsi="Garamond"/>
        </w:rPr>
        <w:t>,57</w:t>
      </w:r>
      <w:proofErr w:type="gramEnd"/>
      <w:r w:rsidRPr="003D2E04">
        <w:rPr>
          <w:rStyle w:val="StyleBoldUnderline"/>
          <w:rFonts w:ascii="Garamond" w:hAnsi="Garamond"/>
        </w:rPr>
        <w:t xml:space="preserve"> </w:t>
      </w:r>
      <w:r w:rsidRPr="003D2E04">
        <w:rPr>
          <w:rStyle w:val="StyleBoldUnderline"/>
          <w:rFonts w:ascii="Garamond" w:hAnsi="Garamond"/>
          <w:highlight w:val="cyan"/>
        </w:rPr>
        <w:t>institutionalization of elite politics</w:t>
      </w:r>
      <w:r w:rsidRPr="003D2E04">
        <w:rPr>
          <w:rStyle w:val="StyleBoldUnderline"/>
          <w:rFonts w:ascii="Garamond" w:hAnsi="Garamond"/>
        </w:rPr>
        <w:t>,58 the</w:t>
      </w:r>
      <w:r w:rsidRPr="003D2E04">
        <w:rPr>
          <w:rStyle w:val="StyleBoldUnderline"/>
          <w:rFonts w:ascii="Garamond" w:hAnsi="Garamond"/>
          <w:sz w:val="12"/>
        </w:rPr>
        <w:t xml:space="preserve">¶ </w:t>
      </w:r>
      <w:r w:rsidRPr="003D2E04">
        <w:rPr>
          <w:rStyle w:val="StyleBoldUnderline"/>
          <w:rFonts w:ascii="Garamond" w:hAnsi="Garamond"/>
        </w:rPr>
        <w:t xml:space="preserve">cadre evaluation system,59 the media,60 nationalism,61 </w:t>
      </w:r>
      <w:r w:rsidRPr="003D2E04">
        <w:rPr>
          <w:rStyle w:val="StyleBoldUnderline"/>
          <w:rFonts w:ascii="Garamond" w:hAnsi="Garamond"/>
          <w:highlight w:val="cyan"/>
        </w:rPr>
        <w:t>the Party’s co-optation</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strategy</w:t>
      </w:r>
      <w:r w:rsidRPr="003D2E04">
        <w:rPr>
          <w:rStyle w:val="StyleBoldUnderline"/>
          <w:rFonts w:ascii="Garamond" w:hAnsi="Garamond"/>
        </w:rPr>
        <w:t>,62 and foreign direct investment.</w:t>
      </w:r>
      <w:r w:rsidRPr="003D2E04">
        <w:rPr>
          <w:rFonts w:ascii="Garamond" w:hAnsi="Garamond"/>
        </w:rPr>
        <w:t xml:space="preserve">63 To this list, we would add </w:t>
      </w:r>
      <w:r w:rsidRPr="003D2E04">
        <w:rPr>
          <w:rStyle w:val="StyleBoldUnderline"/>
          <w:rFonts w:ascii="Garamond" w:hAnsi="Garamond"/>
          <w:highlight w:val="cyan"/>
        </w:rPr>
        <w:t>the bureaucratic</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shifts</w:t>
      </w:r>
      <w:r w:rsidRPr="003D2E04">
        <w:rPr>
          <w:rStyle w:val="StyleBoldUnderline"/>
          <w:rFonts w:ascii="Garamond" w:hAnsi="Garamond"/>
        </w:rPr>
        <w:t xml:space="preserve"> within the Chinese political-legal system that the state has adopted to</w:t>
      </w:r>
      <w:r w:rsidRPr="003D2E04">
        <w:rPr>
          <w:rStyle w:val="StyleBoldUnderline"/>
          <w:rFonts w:ascii="Garamond" w:hAnsi="Garamond"/>
          <w:sz w:val="12"/>
        </w:rPr>
        <w:t xml:space="preserve">¶ </w:t>
      </w:r>
      <w:r w:rsidRPr="003D2E04">
        <w:rPr>
          <w:rStyle w:val="StyleBoldUnderline"/>
          <w:rFonts w:ascii="Garamond" w:hAnsi="Garamond"/>
        </w:rPr>
        <w:t>r</w:t>
      </w:r>
      <w:r w:rsidRPr="003D2E04">
        <w:rPr>
          <w:rStyle w:val="StyleBoldUnderline"/>
          <w:rFonts w:ascii="Garamond" w:hAnsi="Garamond"/>
          <w:highlight w:val="cyan"/>
        </w:rPr>
        <w:t>espond to escalating levels of social conflict</w:t>
      </w:r>
      <w:r w:rsidRPr="003D2E04">
        <w:rPr>
          <w:rStyle w:val="StyleBoldUnderline"/>
          <w:rFonts w:ascii="Garamond" w:hAnsi="Garamond"/>
        </w:rPr>
        <w:t xml:space="preserve">. </w:t>
      </w:r>
      <w:r w:rsidRPr="003D2E04">
        <w:rPr>
          <w:rFonts w:ascii="Garamond" w:hAnsi="Garamond"/>
        </w:rPr>
        <w:t>The ultimate success or failure of</w:t>
      </w:r>
      <w:r w:rsidRPr="003D2E04">
        <w:rPr>
          <w:rFonts w:ascii="Garamond" w:hAnsi="Garamond"/>
          <w:sz w:val="12"/>
        </w:rPr>
        <w:t xml:space="preserve">¶ </w:t>
      </w:r>
      <w:r w:rsidRPr="003D2E04">
        <w:rPr>
          <w:rFonts w:ascii="Garamond" w:hAnsi="Garamond"/>
        </w:rPr>
        <w:t>these efforts, of course, will be left for history to answer.</w:t>
      </w:r>
    </w:p>
    <w:p w14:paraId="22E4D22A" w14:textId="77777777" w:rsidR="00DB2E01" w:rsidRPr="003D2E04" w:rsidRDefault="00DB2E01" w:rsidP="00DB2E01">
      <w:pPr>
        <w:pStyle w:val="Heading2"/>
        <w:rPr>
          <w:rFonts w:ascii="Garamond" w:hAnsi="Garamond"/>
        </w:rPr>
      </w:pPr>
      <w:r w:rsidRPr="003D2E04">
        <w:rPr>
          <w:rFonts w:ascii="Garamond" w:hAnsi="Garamond"/>
        </w:rPr>
        <w:t>Modernization</w:t>
      </w:r>
    </w:p>
    <w:p w14:paraId="3F5F5E3D" w14:textId="77777777" w:rsidR="00DB2E01" w:rsidRPr="003D2E04" w:rsidRDefault="00DB2E01" w:rsidP="00DB2E01">
      <w:pPr>
        <w:pStyle w:val="Heading4"/>
        <w:rPr>
          <w:rFonts w:ascii="Garamond" w:hAnsi="Garamond"/>
        </w:rPr>
      </w:pPr>
      <w:r w:rsidRPr="003D2E04">
        <w:rPr>
          <w:rFonts w:ascii="Garamond" w:hAnsi="Garamond"/>
        </w:rPr>
        <w:t>Chinese authoritarianism vital to continued modernization</w:t>
      </w:r>
    </w:p>
    <w:p w14:paraId="48AF20DA" w14:textId="77777777" w:rsidR="00DB2E01" w:rsidRPr="003D2E04" w:rsidRDefault="00DB2E01" w:rsidP="00DB2E01">
      <w:pPr>
        <w:rPr>
          <w:rStyle w:val="StyleStyleBold12pt"/>
          <w:rFonts w:ascii="Garamond" w:hAnsi="Garamond"/>
        </w:rPr>
      </w:pPr>
      <w:r w:rsidRPr="003D2E04">
        <w:rPr>
          <w:rStyle w:val="StyleStyleBold12pt"/>
          <w:rFonts w:ascii="Garamond" w:hAnsi="Garamond"/>
        </w:rPr>
        <w:t>Tang, 2016</w:t>
      </w:r>
    </w:p>
    <w:p w14:paraId="018C2B1C" w14:textId="77777777" w:rsidR="00DB2E01" w:rsidRPr="003D2E04" w:rsidRDefault="00DB2E01" w:rsidP="00DB2E01">
      <w:pPr>
        <w:rPr>
          <w:rFonts w:ascii="Garamond" w:hAnsi="Garamond"/>
          <w:sz w:val="16"/>
        </w:rPr>
      </w:pPr>
      <w:r w:rsidRPr="003D2E04">
        <w:rPr>
          <w:rFonts w:ascii="Garamond" w:hAnsi="Garamond"/>
          <w:sz w:val="16"/>
        </w:rPr>
        <w:t xml:space="preserve">(Liang, a Professor at the School of </w:t>
      </w:r>
      <w:proofErr w:type="gramStart"/>
      <w:r w:rsidRPr="003D2E04">
        <w:rPr>
          <w:rFonts w:ascii="Garamond" w:hAnsi="Garamond"/>
          <w:sz w:val="16"/>
        </w:rPr>
        <w:t>Political Science</w:t>
      </w:r>
      <w:proofErr w:type="gramEnd"/>
      <w:r w:rsidRPr="003D2E04">
        <w:rPr>
          <w:rFonts w:ascii="Garamond" w:hAnsi="Garamond"/>
          <w:sz w:val="16"/>
        </w:rPr>
        <w:t xml:space="preserve"> and Economics, </w:t>
      </w:r>
      <w:proofErr w:type="spellStart"/>
      <w:r w:rsidRPr="003D2E04">
        <w:rPr>
          <w:rFonts w:ascii="Garamond" w:hAnsi="Garamond"/>
          <w:sz w:val="16"/>
        </w:rPr>
        <w:t>Waseda</w:t>
      </w:r>
      <w:proofErr w:type="spellEnd"/>
      <w:r w:rsidRPr="003D2E04">
        <w:rPr>
          <w:rFonts w:ascii="Garamond" w:hAnsi="Garamond"/>
          <w:sz w:val="12"/>
        </w:rPr>
        <w:t>¶</w:t>
      </w:r>
      <w:r w:rsidRPr="003D2E04">
        <w:rPr>
          <w:rFonts w:ascii="Garamond" w:hAnsi="Garamond"/>
          <w:sz w:val="16"/>
        </w:rPr>
        <w:t xml:space="preserve"> University, Japan. Tang received his PhD in Political Science from Keio University, Tokyo</w:t>
      </w:r>
      <w:r w:rsidRPr="003D2E04">
        <w:rPr>
          <w:rFonts w:ascii="Garamond" w:hAnsi="Garamond"/>
          <w:sz w:val="12"/>
        </w:rPr>
        <w:t>¶</w:t>
      </w:r>
      <w:r w:rsidRPr="003D2E04">
        <w:rPr>
          <w:rFonts w:ascii="Garamond" w:hAnsi="Garamond"/>
          <w:sz w:val="16"/>
        </w:rPr>
        <w:t xml:space="preserve"> of Japan, and BA and MA in Political Science from Peking University. He specializes in</w:t>
      </w:r>
      <w:r w:rsidRPr="003D2E04">
        <w:rPr>
          <w:rFonts w:ascii="Garamond" w:hAnsi="Garamond"/>
          <w:sz w:val="12"/>
        </w:rPr>
        <w:t>¶</w:t>
      </w:r>
      <w:r w:rsidRPr="003D2E04">
        <w:rPr>
          <w:rFonts w:ascii="Garamond" w:hAnsi="Garamond"/>
          <w:sz w:val="16"/>
        </w:rPr>
        <w:t xml:space="preserve"> contemporary Chinese politics. He is the chief researcher of a research project, focusing</w:t>
      </w:r>
      <w:r w:rsidRPr="003D2E04">
        <w:rPr>
          <w:rFonts w:ascii="Garamond" w:hAnsi="Garamond"/>
          <w:sz w:val="12"/>
        </w:rPr>
        <w:t>¶</w:t>
      </w:r>
      <w:r w:rsidRPr="003D2E04">
        <w:rPr>
          <w:rFonts w:ascii="Garamond" w:hAnsi="Garamond"/>
          <w:sz w:val="16"/>
        </w:rPr>
        <w:t xml:space="preserve"> on comparative studies of governance and domestic politics in China, Russia and India</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He is the author of the Party-Government Relationship in Communist China, Keio</w:t>
      </w:r>
      <w:r w:rsidRPr="003D2E04">
        <w:rPr>
          <w:rFonts w:ascii="Garamond" w:hAnsi="Garamond"/>
          <w:sz w:val="12"/>
        </w:rPr>
        <w:t>¶</w:t>
      </w:r>
      <w:r w:rsidRPr="003D2E04">
        <w:rPr>
          <w:rFonts w:ascii="Garamond" w:hAnsi="Garamond"/>
          <w:sz w:val="16"/>
        </w:rPr>
        <w:t xml:space="preserve"> University Press, 1997, in Japanese, Awarded for the Promotion of Studies on</w:t>
      </w:r>
      <w:r w:rsidRPr="003D2E04">
        <w:rPr>
          <w:rFonts w:ascii="Garamond" w:hAnsi="Garamond"/>
          <w:sz w:val="12"/>
        </w:rPr>
        <w:t>¶</w:t>
      </w:r>
      <w:r w:rsidRPr="003D2E04">
        <w:rPr>
          <w:rFonts w:ascii="Garamond" w:hAnsi="Garamond"/>
          <w:sz w:val="16"/>
        </w:rPr>
        <w:t xml:space="preserve"> Developing Countries; Transformation of Politics and Society in the Post-Mao China,</w:t>
      </w:r>
      <w:r w:rsidRPr="003D2E04">
        <w:rPr>
          <w:rFonts w:ascii="Garamond" w:hAnsi="Garamond"/>
          <w:sz w:val="12"/>
        </w:rPr>
        <w:t>¶</w:t>
      </w:r>
      <w:r w:rsidRPr="003D2E04">
        <w:rPr>
          <w:rFonts w:ascii="Garamond" w:hAnsi="Garamond"/>
          <w:sz w:val="16"/>
        </w:rPr>
        <w:t xml:space="preserve"> Tokyo University Press, 2001, in Japanese, Awarded for the 18th Masayoshi </w:t>
      </w:r>
      <w:proofErr w:type="spellStart"/>
      <w:r w:rsidRPr="003D2E04">
        <w:rPr>
          <w:rFonts w:ascii="Garamond" w:hAnsi="Garamond"/>
          <w:sz w:val="16"/>
        </w:rPr>
        <w:t>Ohira</w:t>
      </w:r>
      <w:proofErr w:type="spellEnd"/>
      <w:r w:rsidRPr="003D2E04">
        <w:rPr>
          <w:rFonts w:ascii="Garamond" w:hAnsi="Garamond"/>
          <w:sz w:val="12"/>
        </w:rPr>
        <w:t>¶</w:t>
      </w:r>
      <w:r w:rsidRPr="003D2E04">
        <w:rPr>
          <w:rFonts w:ascii="Garamond" w:hAnsi="Garamond"/>
          <w:sz w:val="16"/>
        </w:rPr>
        <w:t xml:space="preserve"> Memorial Prize: Contemporary Chinese Politics, Iwanami-</w:t>
      </w:r>
      <w:proofErr w:type="spellStart"/>
      <w:r w:rsidRPr="003D2E04">
        <w:rPr>
          <w:rFonts w:ascii="Garamond" w:hAnsi="Garamond"/>
          <w:sz w:val="16"/>
        </w:rPr>
        <w:t>shinsho</w:t>
      </w:r>
      <w:proofErr w:type="spellEnd"/>
      <w:r w:rsidRPr="003D2E04">
        <w:rPr>
          <w:rFonts w:ascii="Garamond" w:hAnsi="Garamond"/>
          <w:sz w:val="16"/>
        </w:rPr>
        <w:t xml:space="preserve">, 2012, in Japanese, “The China model and its efficacy in a comparative context,” Journal of Chinese Governance, March 8, 2016, </w:t>
      </w:r>
      <w:r w:rsidRPr="003D2E04">
        <w:rPr>
          <w:rFonts w:ascii="Garamond" w:hAnsi="Garamond"/>
          <w:sz w:val="12"/>
        </w:rPr>
        <w:t>¶</w:t>
      </w:r>
      <w:r w:rsidRPr="003D2E04">
        <w:rPr>
          <w:rFonts w:ascii="Garamond" w:hAnsi="Garamond"/>
          <w:sz w:val="16"/>
        </w:rPr>
        <w:t xml:space="preserve"> </w:t>
      </w:r>
      <w:hyperlink r:id="rId45" w:history="1">
        <w:r w:rsidRPr="003D2E04">
          <w:rPr>
            <w:rStyle w:val="Hyperlink"/>
            <w:rFonts w:ascii="Garamond" w:hAnsi="Garamond"/>
          </w:rPr>
          <w:t>http://www.tandfonline.com/doi/pdf/10.1080/23812346.2016.1138705</w:t>
        </w:r>
      </w:hyperlink>
      <w:r w:rsidRPr="003D2E04">
        <w:rPr>
          <w:rFonts w:ascii="Garamond" w:hAnsi="Garamond"/>
          <w:sz w:val="16"/>
        </w:rPr>
        <w:t>, Accessed June 26, 2016, YDEL)</w:t>
      </w:r>
    </w:p>
    <w:p w14:paraId="795E7176" w14:textId="532C21DD" w:rsidR="00DB2E01" w:rsidRPr="003D2E04" w:rsidRDefault="00DB2E01" w:rsidP="00DB2E01">
      <w:pPr>
        <w:rPr>
          <w:rStyle w:val="StyleBoldUnderline"/>
          <w:rFonts w:ascii="Garamond" w:hAnsi="Garamond"/>
        </w:rPr>
      </w:pPr>
      <w:r w:rsidRPr="003D2E04">
        <w:rPr>
          <w:rStyle w:val="StyleBoldUnderline"/>
          <w:rFonts w:ascii="Garamond" w:hAnsi="Garamond"/>
          <w:highlight w:val="cyan"/>
        </w:rPr>
        <w:t>China has developed at a rapid 9% average annual economic growth since the 1980s</w:t>
      </w:r>
      <w:r w:rsidRPr="003D2E04">
        <w:rPr>
          <w:rStyle w:val="StyleBoldUnderline"/>
          <w:rFonts w:ascii="Garamond" w:hAnsi="Garamond"/>
        </w:rPr>
        <w:t>. Political liberty and political power have incrementally expanded. China’s international</w:t>
      </w:r>
      <w:r w:rsidR="0075266B"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position has also improved</w:t>
      </w:r>
      <w:r w:rsidRPr="003D2E04">
        <w:rPr>
          <w:rFonts w:ascii="Garamond" w:hAnsi="Garamond"/>
          <w:sz w:val="16"/>
        </w:rPr>
        <w:t xml:space="preserve">. However, </w:t>
      </w:r>
      <w:r w:rsidRPr="003D2E04">
        <w:rPr>
          <w:rStyle w:val="StyleBoldUnderline"/>
          <w:rFonts w:ascii="Garamond" w:hAnsi="Garamond"/>
        </w:rPr>
        <w:t xml:space="preserve">the process of </w:t>
      </w:r>
      <w:r w:rsidRPr="003D2E04">
        <w:rPr>
          <w:rStyle w:val="StyleBoldUnderline"/>
          <w:rFonts w:ascii="Garamond" w:hAnsi="Garamond"/>
          <w:highlight w:val="cyan"/>
        </w:rPr>
        <w:t>China’s modernization remains far</w:t>
      </w:r>
      <w:r w:rsidR="0075266B"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from complete.</w:t>
      </w:r>
      <w:r w:rsidRPr="003D2E04">
        <w:rPr>
          <w:rStyle w:val="StyleBoldUnderline"/>
          <w:rFonts w:ascii="Garamond" w:hAnsi="Garamond"/>
        </w:rPr>
        <w:t xml:space="preserve"> Issues such as the large income disparity between rural and urban</w:t>
      </w:r>
      <w:proofErr w:type="gramStart"/>
      <w:r w:rsidRPr="003D2E04">
        <w:rPr>
          <w:rStyle w:val="StyleBoldUnderline"/>
          <w:rFonts w:ascii="Garamond" w:hAnsi="Garamond"/>
        </w:rPr>
        <w:t>,</w:t>
      </w:r>
      <w:r w:rsidR="0075266B"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Style w:val="StyleBoldUnderline"/>
          <w:rFonts w:ascii="Garamond" w:hAnsi="Garamond"/>
        </w:rPr>
        <w:t>between coastal and inland areas, and among different social strata, environmental pollution</w:t>
      </w:r>
      <w:r w:rsidR="0075266B"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and resource scarcity remain severe.</w:t>
      </w:r>
      <w:r w:rsidRPr="003D2E04">
        <w:rPr>
          <w:rFonts w:ascii="Garamond" w:hAnsi="Garamond"/>
          <w:sz w:val="16"/>
        </w:rPr>
        <w:t xml:space="preserve"> Political liberty and rights remain strictly</w:t>
      </w:r>
      <w:r w:rsidR="0075266B" w:rsidRPr="003D2E04">
        <w:rPr>
          <w:rFonts w:ascii="Garamond" w:hAnsi="Garamond"/>
          <w:sz w:val="12"/>
        </w:rPr>
        <w:t>¶</w:t>
      </w:r>
      <w:r w:rsidRPr="003D2E04">
        <w:rPr>
          <w:rFonts w:ascii="Garamond" w:hAnsi="Garamond"/>
          <w:sz w:val="16"/>
        </w:rPr>
        <w:t xml:space="preserve"> limited. The combination of miraculous development achievements and serious</w:t>
      </w:r>
      <w:r w:rsidR="0075266B" w:rsidRPr="003D2E04">
        <w:rPr>
          <w:rFonts w:ascii="Garamond" w:hAnsi="Garamond"/>
          <w:sz w:val="12"/>
        </w:rPr>
        <w:t>¶</w:t>
      </w:r>
      <w:r w:rsidRPr="003D2E04">
        <w:rPr>
          <w:rFonts w:ascii="Garamond" w:hAnsi="Garamond"/>
          <w:sz w:val="16"/>
        </w:rPr>
        <w:t xml:space="preserve"> ongoing </w:t>
      </w:r>
      <w:r w:rsidRPr="003D2E04">
        <w:rPr>
          <w:rStyle w:val="StyleBoldUnderline"/>
          <w:rFonts w:ascii="Garamond" w:hAnsi="Garamond"/>
        </w:rPr>
        <w:t>economic and social problems means the prospects of Chinese development</w:t>
      </w:r>
      <w:r w:rsidR="0075266B"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are far from clear</w:t>
      </w:r>
      <w:r w:rsidRPr="003D2E04">
        <w:rPr>
          <w:rFonts w:ascii="Garamond" w:hAnsi="Garamond"/>
          <w:sz w:val="16"/>
        </w:rPr>
        <w:t>. In this context, three major positions on the effectiveness of the</w:t>
      </w:r>
      <w:r w:rsidR="0075266B" w:rsidRPr="003D2E04">
        <w:rPr>
          <w:rFonts w:ascii="Garamond" w:hAnsi="Garamond"/>
          <w:sz w:val="12"/>
        </w:rPr>
        <w:t>¶</w:t>
      </w:r>
      <w:r w:rsidRPr="003D2E04">
        <w:rPr>
          <w:rFonts w:ascii="Garamond" w:hAnsi="Garamond"/>
          <w:sz w:val="16"/>
        </w:rPr>
        <w:t xml:space="preserve"> China model can be identified, those who support it, those who reject it and those</w:t>
      </w:r>
      <w:r w:rsidR="0075266B" w:rsidRPr="003D2E04">
        <w:rPr>
          <w:rFonts w:ascii="Garamond" w:hAnsi="Garamond"/>
          <w:sz w:val="12"/>
        </w:rPr>
        <w:t>¶</w:t>
      </w:r>
      <w:r w:rsidRPr="003D2E04">
        <w:rPr>
          <w:rFonts w:ascii="Garamond" w:hAnsi="Garamond"/>
          <w:sz w:val="16"/>
        </w:rPr>
        <w:t xml:space="preserve"> who argue the model does not exist yet. In this section, I offer my analysis and evaluation</w:t>
      </w:r>
      <w:r w:rsidR="0075266B" w:rsidRPr="003D2E04">
        <w:rPr>
          <w:rFonts w:ascii="Garamond" w:hAnsi="Garamond"/>
          <w:sz w:val="12"/>
        </w:rPr>
        <w:t>¶</w:t>
      </w:r>
      <w:r w:rsidRPr="003D2E04">
        <w:rPr>
          <w:rFonts w:ascii="Garamond" w:hAnsi="Garamond"/>
          <w:sz w:val="16"/>
        </w:rPr>
        <w:t xml:space="preserve"> of the debate in two ways, firstly in light of its universal values and secondly in</w:t>
      </w:r>
      <w:r w:rsidR="0075266B" w:rsidRPr="003D2E04">
        <w:rPr>
          <w:rFonts w:ascii="Garamond" w:hAnsi="Garamond"/>
          <w:sz w:val="12"/>
        </w:rPr>
        <w:t>¶</w:t>
      </w:r>
      <w:r w:rsidRPr="003D2E04">
        <w:rPr>
          <w:rFonts w:ascii="Garamond" w:hAnsi="Garamond"/>
          <w:sz w:val="16"/>
        </w:rPr>
        <w:t xml:space="preserve"> terms of the efficacy of development method. I also present my views on its prospect</w:t>
      </w:r>
      <w:r w:rsidR="0075266B" w:rsidRPr="003D2E04">
        <w:rPr>
          <w:rFonts w:ascii="Garamond" w:hAnsi="Garamond"/>
          <w:sz w:val="12"/>
        </w:rPr>
        <w:t>¶</w:t>
      </w:r>
      <w:r w:rsidRPr="003D2E04">
        <w:rPr>
          <w:rFonts w:ascii="Garamond" w:hAnsi="Garamond"/>
          <w:sz w:val="16"/>
        </w:rPr>
        <w:t xml:space="preserve"> as a theory of development</w:t>
      </w:r>
      <w:proofErr w:type="gramStart"/>
      <w:r w:rsidRPr="003D2E04">
        <w:rPr>
          <w:rFonts w:ascii="Garamond" w:hAnsi="Garamond"/>
          <w:sz w:val="16"/>
        </w:rPr>
        <w:t>.</w:t>
      </w:r>
      <w:r w:rsidR="0075266B" w:rsidRPr="003D2E04">
        <w:rPr>
          <w:rFonts w:ascii="Garamond" w:hAnsi="Garamond"/>
          <w:sz w:val="12"/>
        </w:rPr>
        <w:t>¶</w:t>
      </w:r>
      <w:proofErr w:type="gramEnd"/>
      <w:r w:rsidRPr="003D2E04">
        <w:rPr>
          <w:rFonts w:ascii="Garamond" w:hAnsi="Garamond"/>
          <w:sz w:val="16"/>
        </w:rPr>
        <w:t xml:space="preserve"> As mentioned above, the western model and socialism model ideas of their model</w:t>
      </w:r>
      <w:r w:rsidR="0075266B" w:rsidRPr="003D2E04">
        <w:rPr>
          <w:rFonts w:ascii="Garamond" w:hAnsi="Garamond"/>
          <w:sz w:val="12"/>
        </w:rPr>
        <w:t>¶</w:t>
      </w:r>
      <w:r w:rsidRPr="003D2E04">
        <w:rPr>
          <w:rFonts w:ascii="Garamond" w:hAnsi="Garamond"/>
          <w:sz w:val="16"/>
        </w:rPr>
        <w:t xml:space="preserve"> such as market economy, democracy and liberty as universal values and tried to export</w:t>
      </w:r>
      <w:r w:rsidR="0075266B" w:rsidRPr="003D2E04">
        <w:rPr>
          <w:rFonts w:ascii="Garamond" w:hAnsi="Garamond"/>
          <w:sz w:val="12"/>
        </w:rPr>
        <w:t>¶</w:t>
      </w:r>
      <w:r w:rsidRPr="003D2E04">
        <w:rPr>
          <w:rFonts w:ascii="Garamond" w:hAnsi="Garamond"/>
          <w:sz w:val="16"/>
        </w:rPr>
        <w:t xml:space="preserve"> them to the developing countries. </w:t>
      </w:r>
      <w:r w:rsidRPr="003D2E04">
        <w:rPr>
          <w:rStyle w:val="StyleBoldUnderline"/>
          <w:rFonts w:ascii="Garamond" w:hAnsi="Garamond"/>
        </w:rPr>
        <w:t>Compared with the two other major modernization</w:t>
      </w:r>
      <w:r w:rsidR="0075266B"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models, </w:t>
      </w:r>
      <w:r w:rsidRPr="003D2E04">
        <w:rPr>
          <w:rStyle w:val="StyleBoldUnderline"/>
          <w:rFonts w:ascii="Garamond" w:hAnsi="Garamond"/>
          <w:highlight w:val="cyan"/>
        </w:rPr>
        <w:t xml:space="preserve">advantages the </w:t>
      </w:r>
      <w:r w:rsidRPr="003D2E04">
        <w:rPr>
          <w:rStyle w:val="Emphasis"/>
          <w:rFonts w:ascii="Garamond" w:hAnsi="Garamond"/>
          <w:highlight w:val="cyan"/>
        </w:rPr>
        <w:t xml:space="preserve">authoritarian </w:t>
      </w:r>
      <w:proofErr w:type="spellStart"/>
      <w:r w:rsidRPr="003D2E04">
        <w:rPr>
          <w:rStyle w:val="Emphasis"/>
          <w:rFonts w:ascii="Garamond" w:hAnsi="Garamond"/>
          <w:highlight w:val="cyan"/>
        </w:rPr>
        <w:t>developmentalism</w:t>
      </w:r>
      <w:proofErr w:type="spellEnd"/>
      <w:r w:rsidRPr="003D2E04">
        <w:rPr>
          <w:rStyle w:val="StyleBoldUnderline"/>
          <w:rFonts w:ascii="Garamond" w:hAnsi="Garamond"/>
          <w:highlight w:val="cyan"/>
        </w:rPr>
        <w:t xml:space="preserve"> demonstrated are universal</w:t>
      </w:r>
      <w:r w:rsidR="0075266B"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values</w:t>
      </w:r>
      <w:r w:rsidRPr="003D2E04">
        <w:rPr>
          <w:rStyle w:val="StyleBoldUnderline"/>
          <w:rFonts w:ascii="Garamond" w:hAnsi="Garamond"/>
        </w:rPr>
        <w:t xml:space="preserve"> as principals of political and economic institutions, but </w:t>
      </w:r>
      <w:r w:rsidRPr="003D2E04">
        <w:rPr>
          <w:rStyle w:val="StyleBoldUnderline"/>
          <w:rFonts w:ascii="Garamond" w:hAnsi="Garamond"/>
          <w:highlight w:val="cyan"/>
        </w:rPr>
        <w:t>its effectiveness</w:t>
      </w:r>
      <w:r w:rsidRPr="003D2E04">
        <w:rPr>
          <w:rStyle w:val="StyleBoldUnderline"/>
          <w:rFonts w:ascii="Garamond" w:hAnsi="Garamond"/>
        </w:rPr>
        <w:t xml:space="preserve"> as an</w:t>
      </w:r>
      <w:r w:rsidR="0075266B"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institutional instrument of </w:t>
      </w:r>
      <w:r w:rsidRPr="003D2E04">
        <w:rPr>
          <w:rStyle w:val="StyleBoldUnderline"/>
          <w:rFonts w:ascii="Garamond" w:hAnsi="Garamond"/>
          <w:highlight w:val="cyan"/>
        </w:rPr>
        <w:t>promot</w:t>
      </w:r>
      <w:r w:rsidRPr="003D2E04">
        <w:rPr>
          <w:rStyle w:val="StyleBoldUnderline"/>
          <w:rFonts w:ascii="Garamond" w:hAnsi="Garamond"/>
        </w:rPr>
        <w:t xml:space="preserve">ing the process of </w:t>
      </w:r>
      <w:r w:rsidRPr="003D2E04">
        <w:rPr>
          <w:rStyle w:val="StyleBoldUnderline"/>
          <w:rFonts w:ascii="Garamond" w:hAnsi="Garamond"/>
          <w:highlight w:val="cyan"/>
        </w:rPr>
        <w:t>modernization</w:t>
      </w:r>
      <w:r w:rsidRPr="003D2E04">
        <w:rPr>
          <w:rFonts w:ascii="Garamond" w:hAnsi="Garamond"/>
          <w:sz w:val="16"/>
        </w:rPr>
        <w:t>. In the post-war</w:t>
      </w:r>
      <w:r w:rsidR="0075266B" w:rsidRPr="003D2E04">
        <w:rPr>
          <w:rFonts w:ascii="Garamond" w:hAnsi="Garamond"/>
          <w:sz w:val="12"/>
        </w:rPr>
        <w:t>¶</w:t>
      </w:r>
      <w:r w:rsidRPr="003D2E04">
        <w:rPr>
          <w:rFonts w:ascii="Garamond" w:hAnsi="Garamond"/>
          <w:sz w:val="16"/>
        </w:rPr>
        <w:t xml:space="preserve"> years, South Korea, Taiwan and countries in </w:t>
      </w:r>
      <w:r w:rsidRPr="003D2E04">
        <w:rPr>
          <w:rStyle w:val="StyleBoldUnderline"/>
          <w:rFonts w:ascii="Garamond" w:hAnsi="Garamond"/>
        </w:rPr>
        <w:t>Southeast Asia, implemented the authoritarian</w:t>
      </w:r>
      <w:r w:rsidR="0075266B" w:rsidRPr="003D2E04">
        <w:rPr>
          <w:rStyle w:val="StyleBoldUnderline"/>
          <w:rFonts w:ascii="Garamond" w:hAnsi="Garamond"/>
          <w:sz w:val="12"/>
          <w:u w:val="none"/>
        </w:rPr>
        <w:t>¶</w:t>
      </w:r>
      <w:r w:rsidRPr="003D2E04">
        <w:rPr>
          <w:rStyle w:val="StyleBoldUnderline"/>
          <w:rFonts w:ascii="Garamond" w:hAnsi="Garamond"/>
          <w:sz w:val="12"/>
        </w:rPr>
        <w:t xml:space="preserve"> </w:t>
      </w:r>
      <w:proofErr w:type="spellStart"/>
      <w:r w:rsidRPr="003D2E04">
        <w:rPr>
          <w:rStyle w:val="StyleBoldUnderline"/>
          <w:rFonts w:ascii="Garamond" w:hAnsi="Garamond"/>
        </w:rPr>
        <w:t>developmentalism</w:t>
      </w:r>
      <w:proofErr w:type="spellEnd"/>
      <w:r w:rsidRPr="003D2E04">
        <w:rPr>
          <w:rStyle w:val="StyleBoldUnderline"/>
          <w:rFonts w:ascii="Garamond" w:hAnsi="Garamond"/>
        </w:rPr>
        <w:t>. Their achievements in modernization have demonstrated the</w:t>
      </w:r>
      <w:r w:rsidR="0075266B"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effectiveness of the methods employed. </w:t>
      </w:r>
      <w:r w:rsidRPr="003D2E04">
        <w:rPr>
          <w:rStyle w:val="StyleBoldUnderline"/>
          <w:rFonts w:ascii="Garamond" w:hAnsi="Garamond"/>
          <w:highlight w:val="cyan"/>
        </w:rPr>
        <w:t>Since China’s transition</w:t>
      </w:r>
      <w:r w:rsidRPr="003D2E04">
        <w:rPr>
          <w:rFonts w:ascii="Garamond" w:hAnsi="Garamond"/>
          <w:sz w:val="16"/>
        </w:rPr>
        <w:t xml:space="preserve"> from the socialist</w:t>
      </w:r>
      <w:r w:rsidR="0075266B" w:rsidRPr="003D2E04">
        <w:rPr>
          <w:rFonts w:ascii="Garamond" w:hAnsi="Garamond"/>
          <w:sz w:val="12"/>
        </w:rPr>
        <w:t>¶</w:t>
      </w:r>
      <w:r w:rsidRPr="003D2E04">
        <w:rPr>
          <w:rFonts w:ascii="Garamond" w:hAnsi="Garamond"/>
          <w:sz w:val="16"/>
        </w:rPr>
        <w:t xml:space="preserve"> model </w:t>
      </w:r>
      <w:r w:rsidRPr="003D2E04">
        <w:rPr>
          <w:rStyle w:val="StyleBoldUnderline"/>
          <w:rFonts w:ascii="Garamond" w:hAnsi="Garamond"/>
        </w:rPr>
        <w:t xml:space="preserve">to the </w:t>
      </w:r>
      <w:r w:rsidRPr="003D2E04">
        <w:rPr>
          <w:rStyle w:val="StyleBoldUnderline"/>
          <w:rFonts w:ascii="Garamond" w:hAnsi="Garamond"/>
          <w:highlight w:val="cyan"/>
        </w:rPr>
        <w:t xml:space="preserve">authoritarian </w:t>
      </w:r>
      <w:proofErr w:type="spellStart"/>
      <w:r w:rsidRPr="003D2E04">
        <w:rPr>
          <w:rStyle w:val="StyleBoldUnderline"/>
          <w:rFonts w:ascii="Garamond" w:hAnsi="Garamond"/>
          <w:highlight w:val="cyan"/>
        </w:rPr>
        <w:t>developmentalism</w:t>
      </w:r>
      <w:proofErr w:type="spellEnd"/>
      <w:r w:rsidRPr="003D2E04">
        <w:rPr>
          <w:rStyle w:val="StyleBoldUnderline"/>
          <w:rFonts w:ascii="Garamond" w:hAnsi="Garamond"/>
        </w:rPr>
        <w:t xml:space="preserve">, it has </w:t>
      </w:r>
      <w:r w:rsidRPr="003D2E04">
        <w:rPr>
          <w:rStyle w:val="StyleBoldUnderline"/>
          <w:rFonts w:ascii="Garamond" w:hAnsi="Garamond"/>
          <w:highlight w:val="cyan"/>
        </w:rPr>
        <w:t>sustained</w:t>
      </w:r>
      <w:r w:rsidRPr="003D2E04">
        <w:rPr>
          <w:rStyle w:val="StyleBoldUnderline"/>
          <w:rFonts w:ascii="Garamond" w:hAnsi="Garamond"/>
        </w:rPr>
        <w:t xml:space="preserve"> a 30-year period of </w:t>
      </w:r>
      <w:r w:rsidRPr="003D2E04">
        <w:rPr>
          <w:rStyle w:val="StyleBoldUnderline"/>
          <w:rFonts w:ascii="Garamond" w:hAnsi="Garamond"/>
          <w:highlight w:val="cyan"/>
        </w:rPr>
        <w:t>rapid</w:t>
      </w:r>
      <w:r w:rsidR="0075266B"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economic growth</w:t>
      </w:r>
      <w:r w:rsidRPr="003D2E04">
        <w:rPr>
          <w:rStyle w:val="StyleBoldUnderline"/>
          <w:rFonts w:ascii="Garamond" w:hAnsi="Garamond"/>
        </w:rPr>
        <w:t xml:space="preserve"> and steady although slow improvement in political liberty and rights</w:t>
      </w:r>
      <w:proofErr w:type="gramStart"/>
      <w:r w:rsidRPr="003D2E04">
        <w:rPr>
          <w:rStyle w:val="StyleBoldUnderline"/>
          <w:rFonts w:ascii="Garamond" w:hAnsi="Garamond"/>
        </w:rPr>
        <w:t>.</w:t>
      </w:r>
      <w:r w:rsidR="0075266B"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Fonts w:ascii="Garamond" w:hAnsi="Garamond"/>
          <w:sz w:val="16"/>
        </w:rPr>
        <w:t>Vietnam has referenced the China model in its own reform since the late 1980s and is</w:t>
      </w:r>
      <w:r w:rsidR="0075266B" w:rsidRPr="003D2E04">
        <w:rPr>
          <w:rFonts w:ascii="Garamond" w:hAnsi="Garamond"/>
          <w:sz w:val="12"/>
        </w:rPr>
        <w:t>¶</w:t>
      </w:r>
      <w:r w:rsidRPr="003D2E04">
        <w:rPr>
          <w:rFonts w:ascii="Garamond" w:hAnsi="Garamond"/>
          <w:sz w:val="16"/>
        </w:rPr>
        <w:t xml:space="preserve"> also achieving rapid economic development. </w:t>
      </w:r>
      <w:r w:rsidRPr="003D2E04">
        <w:rPr>
          <w:rStyle w:val="Emphasis"/>
          <w:rFonts w:ascii="Garamond" w:hAnsi="Garamond"/>
        </w:rPr>
        <w:t>These repeated successes show that the</w:t>
      </w:r>
      <w:r w:rsidR="0075266B" w:rsidRPr="003D2E04">
        <w:rPr>
          <w:rStyle w:val="Emphasis"/>
          <w:rFonts w:ascii="Garamond" w:hAnsi="Garamond"/>
          <w:b w:val="0"/>
          <w:sz w:val="12"/>
          <w:u w:val="none"/>
        </w:rPr>
        <w:t>¶</w:t>
      </w:r>
      <w:r w:rsidRPr="003D2E04">
        <w:rPr>
          <w:rStyle w:val="Emphasis"/>
          <w:rFonts w:ascii="Garamond" w:hAnsi="Garamond"/>
          <w:sz w:val="12"/>
        </w:rPr>
        <w:t xml:space="preserve"> </w:t>
      </w:r>
      <w:r w:rsidRPr="003D2E04">
        <w:rPr>
          <w:rStyle w:val="Emphasis"/>
          <w:rFonts w:ascii="Garamond" w:hAnsi="Garamond"/>
        </w:rPr>
        <w:t xml:space="preserve">authoritarian </w:t>
      </w:r>
      <w:proofErr w:type="spellStart"/>
      <w:r w:rsidRPr="003D2E04">
        <w:rPr>
          <w:rStyle w:val="Emphasis"/>
          <w:rFonts w:ascii="Garamond" w:hAnsi="Garamond"/>
        </w:rPr>
        <w:t>developmentalism</w:t>
      </w:r>
      <w:proofErr w:type="spellEnd"/>
      <w:r w:rsidRPr="003D2E04">
        <w:rPr>
          <w:rStyle w:val="Emphasis"/>
          <w:rFonts w:ascii="Garamond" w:hAnsi="Garamond"/>
        </w:rPr>
        <w:t xml:space="preserve">, or what can be described as </w:t>
      </w:r>
      <w:r w:rsidRPr="003D2E04">
        <w:rPr>
          <w:rStyle w:val="Emphasis"/>
          <w:rFonts w:ascii="Garamond" w:hAnsi="Garamond"/>
          <w:highlight w:val="cyan"/>
        </w:rPr>
        <w:t>the Chinese version of</w:t>
      </w:r>
      <w:r w:rsidR="0075266B"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 xml:space="preserve">the authoritarian </w:t>
      </w:r>
      <w:proofErr w:type="spellStart"/>
      <w:r w:rsidRPr="003D2E04">
        <w:rPr>
          <w:rStyle w:val="Emphasis"/>
          <w:rFonts w:ascii="Garamond" w:hAnsi="Garamond"/>
          <w:highlight w:val="cyan"/>
        </w:rPr>
        <w:t>developmentalism</w:t>
      </w:r>
      <w:proofErr w:type="spellEnd"/>
      <w:r w:rsidRPr="003D2E04">
        <w:rPr>
          <w:rStyle w:val="Emphasis"/>
          <w:rFonts w:ascii="Garamond" w:hAnsi="Garamond"/>
          <w:highlight w:val="cyan"/>
        </w:rPr>
        <w:t>, has</w:t>
      </w:r>
      <w:r w:rsidRPr="003D2E04">
        <w:rPr>
          <w:rStyle w:val="Emphasis"/>
          <w:rFonts w:ascii="Garamond" w:hAnsi="Garamond"/>
        </w:rPr>
        <w:t xml:space="preserve"> certain universality as </w:t>
      </w:r>
      <w:r w:rsidRPr="003D2E04">
        <w:rPr>
          <w:rStyle w:val="Emphasis"/>
          <w:rFonts w:ascii="Garamond" w:hAnsi="Garamond"/>
          <w:highlight w:val="cyan"/>
        </w:rPr>
        <w:t>an effective means of</w:t>
      </w:r>
      <w:r w:rsidR="0075266B"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implementing the goal of modernization</w:t>
      </w:r>
      <w:proofErr w:type="gramStart"/>
      <w:r w:rsidRPr="003D2E04">
        <w:rPr>
          <w:rStyle w:val="Emphasis"/>
          <w:rFonts w:ascii="Garamond" w:hAnsi="Garamond"/>
          <w:highlight w:val="cyan"/>
        </w:rPr>
        <w:t>.</w:t>
      </w:r>
      <w:r w:rsidR="0075266B" w:rsidRPr="003D2E04">
        <w:rPr>
          <w:rStyle w:val="Emphasis"/>
          <w:rFonts w:ascii="Garamond" w:hAnsi="Garamond"/>
          <w:b w:val="0"/>
          <w:sz w:val="12"/>
          <w:u w:val="none"/>
        </w:rPr>
        <w:t>¶</w:t>
      </w:r>
      <w:proofErr w:type="gramEnd"/>
      <w:r w:rsidRPr="003D2E04">
        <w:rPr>
          <w:rStyle w:val="Emphasis"/>
          <w:rFonts w:ascii="Garamond" w:hAnsi="Garamond"/>
          <w:sz w:val="12"/>
        </w:rPr>
        <w:t xml:space="preserve"> </w:t>
      </w:r>
      <w:r w:rsidRPr="003D2E04">
        <w:rPr>
          <w:rFonts w:ascii="Garamond" w:hAnsi="Garamond"/>
          <w:sz w:val="16"/>
        </w:rPr>
        <w:t>It needs to be emphasized that when carrying out an effective analysis of the</w:t>
      </w:r>
      <w:r w:rsidR="0075266B" w:rsidRPr="003D2E04">
        <w:rPr>
          <w:rFonts w:ascii="Garamond" w:hAnsi="Garamond"/>
          <w:sz w:val="12"/>
        </w:rPr>
        <w:t>¶</w:t>
      </w:r>
      <w:r w:rsidRPr="003D2E04">
        <w:rPr>
          <w:rFonts w:ascii="Garamond" w:hAnsi="Garamond"/>
          <w:sz w:val="16"/>
        </w:rPr>
        <w:t xml:space="preserve"> authoritarian </w:t>
      </w:r>
      <w:proofErr w:type="spellStart"/>
      <w:r w:rsidRPr="003D2E04">
        <w:rPr>
          <w:rFonts w:ascii="Garamond" w:hAnsi="Garamond"/>
          <w:sz w:val="16"/>
        </w:rPr>
        <w:t>developmentalism</w:t>
      </w:r>
      <w:proofErr w:type="spellEnd"/>
      <w:r w:rsidRPr="003D2E04">
        <w:rPr>
          <w:rFonts w:ascii="Garamond" w:hAnsi="Garamond"/>
          <w:sz w:val="16"/>
        </w:rPr>
        <w:t>, the benchmark of comparison should not be the</w:t>
      </w:r>
      <w:r w:rsidR="0075266B" w:rsidRPr="003D2E04">
        <w:rPr>
          <w:rFonts w:ascii="Garamond" w:hAnsi="Garamond"/>
          <w:sz w:val="12"/>
        </w:rPr>
        <w:t>¶</w:t>
      </w:r>
      <w:r w:rsidRPr="003D2E04">
        <w:rPr>
          <w:rFonts w:ascii="Garamond" w:hAnsi="Garamond"/>
          <w:sz w:val="16"/>
        </w:rPr>
        <w:t xml:space="preserve"> Western nations that started early and have already completed modernization. </w:t>
      </w:r>
      <w:r w:rsidRPr="003D2E04">
        <w:rPr>
          <w:rStyle w:val="StyleBoldUnderline"/>
          <w:rFonts w:ascii="Garamond" w:hAnsi="Garamond"/>
        </w:rPr>
        <w:t>Instead</w:t>
      </w:r>
      <w:proofErr w:type="gramStart"/>
      <w:r w:rsidRPr="003D2E04">
        <w:rPr>
          <w:rStyle w:val="StyleBoldUnderline"/>
          <w:rFonts w:ascii="Garamond" w:hAnsi="Garamond"/>
        </w:rPr>
        <w:t>,</w:t>
      </w:r>
      <w:r w:rsidR="0075266B"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Style w:val="StyleBoldUnderline"/>
          <w:rFonts w:ascii="Garamond" w:hAnsi="Garamond"/>
        </w:rPr>
        <w:t>the comparison should be with those developing countries that have modernization as</w:t>
      </w:r>
      <w:r w:rsidR="0075266B"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a state goal, especially, those developing countries that were at the same starting point</w:t>
      </w:r>
      <w:r w:rsidR="0075266B"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but have employed different models of modernization. </w:t>
      </w:r>
      <w:r w:rsidRPr="003D2E04">
        <w:rPr>
          <w:rFonts w:ascii="Garamond" w:hAnsi="Garamond"/>
          <w:sz w:val="16"/>
        </w:rPr>
        <w:t xml:space="preserve">Qin </w:t>
      </w:r>
      <w:proofErr w:type="spellStart"/>
      <w:r w:rsidRPr="003D2E04">
        <w:rPr>
          <w:rFonts w:ascii="Garamond" w:hAnsi="Garamond"/>
          <w:sz w:val="16"/>
        </w:rPr>
        <w:t>Hui’s</w:t>
      </w:r>
      <w:proofErr w:type="spellEnd"/>
      <w:r w:rsidRPr="003D2E04">
        <w:rPr>
          <w:rFonts w:ascii="Garamond" w:hAnsi="Garamond"/>
          <w:sz w:val="16"/>
        </w:rPr>
        <w:t xml:space="preserve"> thesis on the ‘‘advantage</w:t>
      </w:r>
      <w:r w:rsidR="0075266B" w:rsidRPr="003D2E04">
        <w:rPr>
          <w:rFonts w:ascii="Garamond" w:hAnsi="Garamond"/>
          <w:sz w:val="12"/>
        </w:rPr>
        <w:t>¶</w:t>
      </w:r>
      <w:r w:rsidRPr="003D2E04">
        <w:rPr>
          <w:rFonts w:ascii="Garamond" w:hAnsi="Garamond"/>
          <w:sz w:val="16"/>
        </w:rPr>
        <w:t xml:space="preserve"> of low human rights’’ seized on the fact that </w:t>
      </w:r>
      <w:r w:rsidRPr="003D2E04">
        <w:rPr>
          <w:rStyle w:val="StyleBoldUnderline"/>
          <w:rFonts w:ascii="Garamond" w:hAnsi="Garamond"/>
        </w:rPr>
        <w:t>China uses cheap labor to increase</w:t>
      </w:r>
      <w:r w:rsidR="0075266B" w:rsidRPr="003D2E04">
        <w:rPr>
          <w:rStyle w:val="StyleBoldUnderline"/>
          <w:rFonts w:ascii="Garamond" w:hAnsi="Garamond"/>
          <w:sz w:val="12"/>
          <w:u w:val="none"/>
        </w:rPr>
        <w:t>¶</w:t>
      </w:r>
      <w:r w:rsidRPr="003D2E04">
        <w:rPr>
          <w:rStyle w:val="StyleBoldUnderline"/>
          <w:rFonts w:ascii="Garamond" w:hAnsi="Garamond"/>
        </w:rPr>
        <w:t xml:space="preserve"> its international competitiveness</w:t>
      </w:r>
      <w:r w:rsidRPr="003D2E04">
        <w:rPr>
          <w:rFonts w:ascii="Garamond" w:hAnsi="Garamond"/>
          <w:sz w:val="16"/>
        </w:rPr>
        <w:t>. However, using low wages to try to negate, the</w:t>
      </w:r>
      <w:r w:rsidR="0075266B" w:rsidRPr="003D2E04">
        <w:rPr>
          <w:rFonts w:ascii="Garamond" w:hAnsi="Garamond"/>
          <w:sz w:val="12"/>
        </w:rPr>
        <w:t>¶</w:t>
      </w:r>
      <w:r w:rsidRPr="003D2E04">
        <w:rPr>
          <w:rFonts w:ascii="Garamond" w:hAnsi="Garamond"/>
          <w:sz w:val="16"/>
        </w:rPr>
        <w:t xml:space="preserve"> effectiveness of the China model is mistaken in my view. </w:t>
      </w:r>
      <w:r w:rsidRPr="003D2E04">
        <w:rPr>
          <w:rStyle w:val="StyleBoldUnderline"/>
          <w:rFonts w:ascii="Garamond" w:hAnsi="Garamond"/>
          <w:highlight w:val="cyan"/>
        </w:rPr>
        <w:t>In the early stages of modernization</w:t>
      </w:r>
      <w:proofErr w:type="gramStart"/>
      <w:r w:rsidRPr="003D2E04">
        <w:rPr>
          <w:rStyle w:val="StyleBoldUnderline"/>
          <w:rFonts w:ascii="Garamond" w:hAnsi="Garamond"/>
        </w:rPr>
        <w:t>,</w:t>
      </w:r>
      <w:r w:rsidR="0075266B" w:rsidRPr="003D2E04">
        <w:rPr>
          <w:rStyle w:val="StyleBoldUnderline"/>
          <w:rFonts w:ascii="Garamond" w:hAnsi="Garamond"/>
          <w:sz w:val="12"/>
          <w:u w:val="none"/>
        </w:rPr>
        <w:t>¶</w:t>
      </w:r>
      <w:proofErr w:type="gramEnd"/>
      <w:r w:rsidRPr="003D2E04">
        <w:rPr>
          <w:rStyle w:val="StyleBoldUnderline"/>
          <w:rFonts w:ascii="Garamond" w:hAnsi="Garamond"/>
        </w:rPr>
        <w:t xml:space="preserve"> developing </w:t>
      </w:r>
      <w:r w:rsidRPr="003D2E04">
        <w:rPr>
          <w:rStyle w:val="StyleBoldUnderline"/>
          <w:rFonts w:ascii="Garamond" w:hAnsi="Garamond"/>
          <w:highlight w:val="cyan"/>
        </w:rPr>
        <w:t>countries</w:t>
      </w:r>
      <w:r w:rsidRPr="003D2E04">
        <w:rPr>
          <w:rStyle w:val="StyleBoldUnderline"/>
          <w:rFonts w:ascii="Garamond" w:hAnsi="Garamond"/>
        </w:rPr>
        <w:t xml:space="preserve"> critically </w:t>
      </w:r>
      <w:r w:rsidRPr="003D2E04">
        <w:rPr>
          <w:rStyle w:val="StyleBoldUnderline"/>
          <w:rFonts w:ascii="Garamond" w:hAnsi="Garamond"/>
          <w:highlight w:val="cyan"/>
        </w:rPr>
        <w:t>lack capital, technology and administrative</w:t>
      </w:r>
      <w:r w:rsidR="0075266B" w:rsidRPr="003D2E04">
        <w:rPr>
          <w:rStyle w:val="StyleBoldUnderline"/>
          <w:rFonts w:ascii="Garamond" w:hAnsi="Garamond"/>
          <w:sz w:val="12"/>
          <w:highlight w:val="cyan"/>
          <w:u w:val="none"/>
        </w:rPr>
        <w:t>¶</w:t>
      </w:r>
      <w:r w:rsidRPr="003D2E04">
        <w:rPr>
          <w:rStyle w:val="StyleBoldUnderline"/>
          <w:rFonts w:ascii="Garamond" w:hAnsi="Garamond"/>
          <w:highlight w:val="cyan"/>
        </w:rPr>
        <w:t xml:space="preserve"> expertise</w:t>
      </w:r>
      <w:r w:rsidRPr="003D2E04">
        <w:rPr>
          <w:rStyle w:val="StyleBoldUnderline"/>
          <w:rFonts w:ascii="Garamond" w:hAnsi="Garamond"/>
        </w:rPr>
        <w:t xml:space="preserve">. Under these circumstances, </w:t>
      </w:r>
      <w:r w:rsidRPr="003D2E04">
        <w:rPr>
          <w:rStyle w:val="StyleBoldUnderline"/>
          <w:rFonts w:ascii="Garamond" w:hAnsi="Garamond"/>
          <w:highlight w:val="cyan"/>
        </w:rPr>
        <w:t>a</w:t>
      </w:r>
      <w:r w:rsidRPr="003D2E04">
        <w:rPr>
          <w:rStyle w:val="StyleBoldUnderline"/>
          <w:rFonts w:ascii="Garamond" w:hAnsi="Garamond"/>
        </w:rPr>
        <w:t xml:space="preserve"> cheaply </w:t>
      </w:r>
      <w:r w:rsidRPr="003D2E04">
        <w:rPr>
          <w:rStyle w:val="StyleBoldUnderline"/>
          <w:rFonts w:ascii="Garamond" w:hAnsi="Garamond"/>
          <w:highlight w:val="cyan"/>
        </w:rPr>
        <w:t>priced labor force provides the main</w:t>
      </w:r>
      <w:r w:rsidR="0075266B" w:rsidRPr="003D2E04">
        <w:rPr>
          <w:rStyle w:val="StyleBoldUnderline"/>
          <w:rFonts w:ascii="Garamond" w:hAnsi="Garamond"/>
          <w:sz w:val="12"/>
          <w:highlight w:val="cyan"/>
          <w:u w:val="none"/>
        </w:rPr>
        <w:t>¶</w:t>
      </w:r>
      <w:r w:rsidRPr="003D2E04">
        <w:rPr>
          <w:rStyle w:val="StyleBoldUnderline"/>
          <w:rFonts w:ascii="Garamond" w:hAnsi="Garamond"/>
          <w:highlight w:val="cyan"/>
        </w:rPr>
        <w:t xml:space="preserve"> competitive advantage for developing countries</w:t>
      </w:r>
      <w:r w:rsidRPr="003D2E04">
        <w:rPr>
          <w:rStyle w:val="StyleBoldUnderline"/>
          <w:rFonts w:ascii="Garamond" w:hAnsi="Garamond"/>
        </w:rPr>
        <w:t xml:space="preserve"> as they seek to develop under intense</w:t>
      </w:r>
      <w:r w:rsidR="0075266B" w:rsidRPr="003D2E04">
        <w:rPr>
          <w:rStyle w:val="StyleBoldUnderline"/>
          <w:rFonts w:ascii="Garamond" w:hAnsi="Garamond"/>
          <w:sz w:val="12"/>
          <w:u w:val="none"/>
        </w:rPr>
        <w:t>¶</w:t>
      </w:r>
      <w:r w:rsidRPr="003D2E04">
        <w:rPr>
          <w:rStyle w:val="StyleBoldUnderline"/>
          <w:rFonts w:ascii="Garamond" w:hAnsi="Garamond"/>
        </w:rPr>
        <w:t xml:space="preserve"> international competition</w:t>
      </w:r>
      <w:r w:rsidRPr="003D2E04">
        <w:rPr>
          <w:rFonts w:ascii="Garamond" w:hAnsi="Garamond"/>
          <w:sz w:val="16"/>
        </w:rPr>
        <w:t>. During their developmental phases, average income and welfare</w:t>
      </w:r>
      <w:r w:rsidR="0075266B" w:rsidRPr="003D2E04">
        <w:rPr>
          <w:rFonts w:ascii="Garamond" w:hAnsi="Garamond"/>
          <w:sz w:val="12"/>
        </w:rPr>
        <w:t>¶</w:t>
      </w:r>
      <w:r w:rsidRPr="003D2E04">
        <w:rPr>
          <w:rFonts w:ascii="Garamond" w:hAnsi="Garamond"/>
          <w:sz w:val="16"/>
        </w:rPr>
        <w:t xml:space="preserve"> in Japan, South Korea and other places was well below the standards in Western</w:t>
      </w:r>
      <w:r w:rsidR="0075266B" w:rsidRPr="003D2E04">
        <w:rPr>
          <w:rFonts w:ascii="Garamond" w:hAnsi="Garamond"/>
          <w:sz w:val="12"/>
        </w:rPr>
        <w:t>¶</w:t>
      </w:r>
      <w:r w:rsidRPr="003D2E04">
        <w:rPr>
          <w:rFonts w:ascii="Garamond" w:hAnsi="Garamond"/>
          <w:sz w:val="16"/>
        </w:rPr>
        <w:t xml:space="preserve"> developed countries. However, not all countries are able to take advantage of its low</w:t>
      </w:r>
      <w:r w:rsidR="0075266B" w:rsidRPr="003D2E04">
        <w:rPr>
          <w:rFonts w:ascii="Garamond" w:hAnsi="Garamond"/>
          <w:sz w:val="12"/>
        </w:rPr>
        <w:t>¶</w:t>
      </w:r>
      <w:r w:rsidRPr="003D2E04">
        <w:rPr>
          <w:rFonts w:ascii="Garamond" w:hAnsi="Garamond"/>
          <w:sz w:val="16"/>
        </w:rPr>
        <w:t xml:space="preserve"> cost labor because they adopt a model of modernization that is not well suited to</w:t>
      </w:r>
      <w:r w:rsidR="0075266B" w:rsidRPr="003D2E04">
        <w:rPr>
          <w:rFonts w:ascii="Garamond" w:hAnsi="Garamond"/>
          <w:sz w:val="12"/>
        </w:rPr>
        <w:t>¶</w:t>
      </w:r>
      <w:r w:rsidRPr="003D2E04">
        <w:rPr>
          <w:rFonts w:ascii="Garamond" w:hAnsi="Garamond"/>
          <w:sz w:val="16"/>
        </w:rPr>
        <w:t xml:space="preserve"> national conditions</w:t>
      </w:r>
      <w:proofErr w:type="gramStart"/>
      <w:r w:rsidRPr="003D2E04">
        <w:rPr>
          <w:rFonts w:ascii="Garamond" w:hAnsi="Garamond"/>
          <w:sz w:val="16"/>
        </w:rPr>
        <w:t>.</w:t>
      </w:r>
      <w:r w:rsidR="0075266B" w:rsidRPr="003D2E04">
        <w:rPr>
          <w:rFonts w:ascii="Garamond" w:hAnsi="Garamond"/>
          <w:sz w:val="12"/>
        </w:rPr>
        <w:t>¶</w:t>
      </w:r>
      <w:proofErr w:type="gramEnd"/>
      <w:r w:rsidRPr="003D2E04">
        <w:rPr>
          <w:rFonts w:ascii="Garamond" w:hAnsi="Garamond"/>
          <w:sz w:val="16"/>
        </w:rPr>
        <w:t xml:space="preserve"> On the contrary, the authoritarian </w:t>
      </w:r>
      <w:proofErr w:type="spellStart"/>
      <w:r w:rsidRPr="003D2E04">
        <w:rPr>
          <w:rFonts w:ascii="Garamond" w:hAnsi="Garamond"/>
          <w:sz w:val="16"/>
        </w:rPr>
        <w:t>developmentalism</w:t>
      </w:r>
      <w:proofErr w:type="spellEnd"/>
      <w:r w:rsidRPr="003D2E04">
        <w:rPr>
          <w:rFonts w:ascii="Garamond" w:hAnsi="Garamond"/>
          <w:sz w:val="16"/>
        </w:rPr>
        <w:t xml:space="preserve"> including its Chinese version</w:t>
      </w:r>
      <w:r w:rsidR="0075266B" w:rsidRPr="003D2E04">
        <w:rPr>
          <w:rFonts w:ascii="Garamond" w:hAnsi="Garamond"/>
          <w:sz w:val="12"/>
        </w:rPr>
        <w:t>¶</w:t>
      </w:r>
      <w:r w:rsidRPr="003D2E04">
        <w:rPr>
          <w:rFonts w:ascii="Garamond" w:hAnsi="Garamond"/>
          <w:sz w:val="16"/>
        </w:rPr>
        <w:t xml:space="preserve"> has failed to propose ideas and values which are appealing to other countries.</w:t>
      </w:r>
      <w:r w:rsidR="0075266B" w:rsidRPr="003D2E04">
        <w:rPr>
          <w:rFonts w:ascii="Garamond" w:hAnsi="Garamond"/>
          <w:sz w:val="12"/>
        </w:rPr>
        <w:t>¶</w:t>
      </w:r>
      <w:r w:rsidRPr="003D2E04">
        <w:rPr>
          <w:rFonts w:ascii="Garamond" w:hAnsi="Garamond"/>
          <w:sz w:val="16"/>
        </w:rPr>
        <w:t xml:space="preserve"> Moreover, social conditions not only remain far from ideal but in many countries,</w:t>
      </w:r>
      <w:r w:rsidR="0075266B" w:rsidRPr="003D2E04">
        <w:rPr>
          <w:rFonts w:ascii="Garamond" w:hAnsi="Garamond"/>
          <w:sz w:val="12"/>
        </w:rPr>
        <w:t>¶</w:t>
      </w:r>
      <w:r w:rsidRPr="003D2E04">
        <w:rPr>
          <w:rFonts w:ascii="Garamond" w:hAnsi="Garamond"/>
          <w:sz w:val="16"/>
        </w:rPr>
        <w:t xml:space="preserve"> underdevelopment is still the order of the day in many areas. Between developed</w:t>
      </w:r>
      <w:r w:rsidR="0075266B" w:rsidRPr="003D2E04">
        <w:rPr>
          <w:rFonts w:ascii="Garamond" w:hAnsi="Garamond"/>
          <w:sz w:val="12"/>
        </w:rPr>
        <w:t>¶</w:t>
      </w:r>
      <w:r w:rsidRPr="003D2E04">
        <w:rPr>
          <w:rFonts w:ascii="Garamond" w:hAnsi="Garamond"/>
          <w:sz w:val="16"/>
        </w:rPr>
        <w:t xml:space="preserve"> democracies and developing countries large gaps remain in the level of economic</w:t>
      </w:r>
      <w:r w:rsidR="0075266B" w:rsidRPr="003D2E04">
        <w:rPr>
          <w:rFonts w:ascii="Garamond" w:hAnsi="Garamond"/>
          <w:sz w:val="12"/>
        </w:rPr>
        <w:t>¶</w:t>
      </w:r>
      <w:r w:rsidRPr="003D2E04">
        <w:rPr>
          <w:rFonts w:ascii="Garamond" w:hAnsi="Garamond"/>
          <w:sz w:val="16"/>
        </w:rPr>
        <w:t xml:space="preserve"> development, standard of living, provision of public services, social order and stability</w:t>
      </w:r>
      <w:r w:rsidR="0075266B" w:rsidRPr="003D2E04">
        <w:rPr>
          <w:rFonts w:ascii="Garamond" w:hAnsi="Garamond"/>
          <w:sz w:val="12"/>
        </w:rPr>
        <w:t>¶</w:t>
      </w:r>
      <w:r w:rsidRPr="003D2E04">
        <w:rPr>
          <w:rFonts w:ascii="Garamond" w:hAnsi="Garamond"/>
          <w:sz w:val="16"/>
        </w:rPr>
        <w:t xml:space="preserve"> and safeguards on liberty and rights. For developed Western countries, the</w:t>
      </w:r>
      <w:r w:rsidR="0075266B" w:rsidRPr="003D2E04">
        <w:rPr>
          <w:rFonts w:ascii="Garamond" w:hAnsi="Garamond"/>
          <w:sz w:val="12"/>
        </w:rPr>
        <w:t>¶</w:t>
      </w:r>
      <w:r w:rsidRPr="003D2E04">
        <w:rPr>
          <w:rFonts w:ascii="Garamond" w:hAnsi="Garamond"/>
          <w:sz w:val="16"/>
        </w:rPr>
        <w:t xml:space="preserve"> China model is not an ideal to follow. For developing countries, the Western model</w:t>
      </w:r>
      <w:r w:rsidR="0075266B" w:rsidRPr="003D2E04">
        <w:rPr>
          <w:rFonts w:ascii="Garamond" w:hAnsi="Garamond"/>
          <w:sz w:val="12"/>
        </w:rPr>
        <w:t>¶</w:t>
      </w:r>
      <w:r w:rsidRPr="003D2E04">
        <w:rPr>
          <w:rFonts w:ascii="Garamond" w:hAnsi="Garamond"/>
          <w:sz w:val="16"/>
        </w:rPr>
        <w:t xml:space="preserve"> sets the standard or template in many areas, including the politico-economic institutions</w:t>
      </w:r>
      <w:r w:rsidR="0075266B" w:rsidRPr="003D2E04">
        <w:rPr>
          <w:rFonts w:ascii="Garamond" w:hAnsi="Garamond"/>
          <w:sz w:val="12"/>
        </w:rPr>
        <w:t>¶</w:t>
      </w:r>
      <w:r w:rsidRPr="003D2E04">
        <w:rPr>
          <w:rFonts w:ascii="Garamond" w:hAnsi="Garamond"/>
          <w:sz w:val="16"/>
        </w:rPr>
        <w:t xml:space="preserve"> and the process of modernization. </w:t>
      </w:r>
      <w:proofErr w:type="gramStart"/>
      <w:r w:rsidRPr="003D2E04">
        <w:rPr>
          <w:rFonts w:ascii="Garamond" w:hAnsi="Garamond"/>
          <w:sz w:val="16"/>
        </w:rPr>
        <w:t xml:space="preserve">But </w:t>
      </w:r>
      <w:r w:rsidRPr="003D2E04">
        <w:rPr>
          <w:rStyle w:val="StyleBoldUnderline"/>
          <w:rFonts w:ascii="Garamond" w:hAnsi="Garamond"/>
          <w:highlight w:val="cyan"/>
        </w:rPr>
        <w:t>the authoritarian China only shows</w:t>
      </w:r>
      <w:r w:rsidR="0075266B" w:rsidRPr="003D2E04">
        <w:rPr>
          <w:rStyle w:val="StyleBoldUnderline"/>
          <w:rFonts w:ascii="Garamond" w:hAnsi="Garamond"/>
          <w:sz w:val="12"/>
          <w:highlight w:val="cyan"/>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some </w:t>
      </w:r>
      <w:r w:rsidRPr="003D2E04">
        <w:rPr>
          <w:rStyle w:val="StyleBoldUnderline"/>
          <w:rFonts w:ascii="Garamond" w:hAnsi="Garamond"/>
          <w:highlight w:val="cyan"/>
        </w:rPr>
        <w:t>efficacy as an instrument of modernization during the ‘‘catch-up’’ phase</w:t>
      </w:r>
      <w:r w:rsidRPr="003D2E04">
        <w:rPr>
          <w:rStyle w:val="StyleBoldUnderline"/>
          <w:rFonts w:ascii="Garamond" w:hAnsi="Garamond"/>
        </w:rPr>
        <w:t xml:space="preserve"> of</w:t>
      </w:r>
      <w:r w:rsidR="0075266B"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modernization.</w:t>
      </w:r>
      <w:proofErr w:type="gramEnd"/>
    </w:p>
    <w:p w14:paraId="3733C716" w14:textId="77777777" w:rsidR="00DB2E01" w:rsidRPr="003D2E04" w:rsidRDefault="00DB2E01" w:rsidP="00DB2E01">
      <w:pPr>
        <w:rPr>
          <w:rFonts w:ascii="Garamond" w:hAnsi="Garamond"/>
        </w:rPr>
      </w:pPr>
    </w:p>
    <w:p w14:paraId="586968BD" w14:textId="77777777" w:rsidR="00DB2E01" w:rsidRPr="003D2E04" w:rsidRDefault="00DB2E01" w:rsidP="00DB2E01">
      <w:pPr>
        <w:pStyle w:val="Heading4"/>
        <w:rPr>
          <w:rFonts w:ascii="Garamond" w:hAnsi="Garamond"/>
        </w:rPr>
      </w:pPr>
      <w:r w:rsidRPr="003D2E04">
        <w:rPr>
          <w:rFonts w:ascii="Garamond" w:hAnsi="Garamond"/>
        </w:rPr>
        <w:t>Chinese authoritarianism preserves modernization</w:t>
      </w:r>
    </w:p>
    <w:p w14:paraId="5EE3FB04" w14:textId="77777777" w:rsidR="00DB2E01" w:rsidRPr="003D2E04" w:rsidRDefault="00DB2E01" w:rsidP="00DB2E01">
      <w:pPr>
        <w:rPr>
          <w:rStyle w:val="StyleStyleBold12pt"/>
          <w:rFonts w:ascii="Garamond" w:hAnsi="Garamond"/>
        </w:rPr>
      </w:pPr>
      <w:r w:rsidRPr="003D2E04">
        <w:rPr>
          <w:rStyle w:val="StyleStyleBold12pt"/>
          <w:rFonts w:ascii="Garamond" w:hAnsi="Garamond"/>
        </w:rPr>
        <w:t>Tang, 2016</w:t>
      </w:r>
    </w:p>
    <w:p w14:paraId="07C001DE" w14:textId="3C706B64" w:rsidR="00DB2E01" w:rsidRPr="003D2E04" w:rsidRDefault="00DB2E01" w:rsidP="00DB2E01">
      <w:pPr>
        <w:rPr>
          <w:rFonts w:ascii="Garamond" w:hAnsi="Garamond"/>
          <w:sz w:val="16"/>
        </w:rPr>
      </w:pPr>
      <w:r w:rsidRPr="003D2E04">
        <w:rPr>
          <w:rFonts w:ascii="Garamond" w:hAnsi="Garamond"/>
          <w:sz w:val="16"/>
        </w:rPr>
        <w:t xml:space="preserve">(Liang, a Professor at the School of </w:t>
      </w:r>
      <w:proofErr w:type="gramStart"/>
      <w:r w:rsidRPr="003D2E04">
        <w:rPr>
          <w:rFonts w:ascii="Garamond" w:hAnsi="Garamond"/>
          <w:sz w:val="16"/>
        </w:rPr>
        <w:t>Political Science</w:t>
      </w:r>
      <w:proofErr w:type="gramEnd"/>
      <w:r w:rsidRPr="003D2E04">
        <w:rPr>
          <w:rFonts w:ascii="Garamond" w:hAnsi="Garamond"/>
          <w:sz w:val="16"/>
        </w:rPr>
        <w:t xml:space="preserve"> and Economics, </w:t>
      </w:r>
      <w:proofErr w:type="spellStart"/>
      <w:r w:rsidRPr="003D2E04">
        <w:rPr>
          <w:rFonts w:ascii="Garamond" w:hAnsi="Garamond"/>
          <w:sz w:val="16"/>
        </w:rPr>
        <w:t>Waseda</w:t>
      </w:r>
      <w:proofErr w:type="spellEnd"/>
      <w:r w:rsidRPr="003D2E04">
        <w:rPr>
          <w:rFonts w:ascii="Garamond" w:hAnsi="Garamond"/>
          <w:sz w:val="12"/>
        </w:rPr>
        <w:t>¶</w:t>
      </w:r>
      <w:r w:rsidRPr="003D2E04">
        <w:rPr>
          <w:rFonts w:ascii="Garamond" w:hAnsi="Garamond"/>
          <w:sz w:val="16"/>
        </w:rPr>
        <w:t xml:space="preserve"> University, Japan. Tang received his PhD in Political Science from Keio University, Tokyo</w:t>
      </w:r>
      <w:r w:rsidRPr="003D2E04">
        <w:rPr>
          <w:rFonts w:ascii="Garamond" w:hAnsi="Garamond"/>
          <w:sz w:val="12"/>
        </w:rPr>
        <w:t>¶</w:t>
      </w:r>
      <w:r w:rsidRPr="003D2E04">
        <w:rPr>
          <w:rFonts w:ascii="Garamond" w:hAnsi="Garamond"/>
          <w:sz w:val="16"/>
        </w:rPr>
        <w:t xml:space="preserve"> of Japan, and BA and MA in Political Science from Peking University. He specializes in</w:t>
      </w:r>
      <w:r w:rsidRPr="003D2E04">
        <w:rPr>
          <w:rFonts w:ascii="Garamond" w:hAnsi="Garamond"/>
          <w:sz w:val="12"/>
        </w:rPr>
        <w:t>¶</w:t>
      </w:r>
      <w:r w:rsidRPr="003D2E04">
        <w:rPr>
          <w:rFonts w:ascii="Garamond" w:hAnsi="Garamond"/>
          <w:sz w:val="16"/>
        </w:rPr>
        <w:t xml:space="preserve"> contemporary Chinese politics. He is the chief researcher of a research project, focusing</w:t>
      </w:r>
      <w:r w:rsidRPr="003D2E04">
        <w:rPr>
          <w:rFonts w:ascii="Garamond" w:hAnsi="Garamond"/>
          <w:sz w:val="12"/>
        </w:rPr>
        <w:t>¶</w:t>
      </w:r>
      <w:r w:rsidRPr="003D2E04">
        <w:rPr>
          <w:rFonts w:ascii="Garamond" w:hAnsi="Garamond"/>
          <w:sz w:val="16"/>
        </w:rPr>
        <w:t xml:space="preserve"> on comparative studies of governance and domestic politics in China, Russia and India</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He is the author of the Party-Government Relationship in Communist China, Keio</w:t>
      </w:r>
      <w:r w:rsidRPr="003D2E04">
        <w:rPr>
          <w:rFonts w:ascii="Garamond" w:hAnsi="Garamond"/>
          <w:sz w:val="12"/>
        </w:rPr>
        <w:t>¶</w:t>
      </w:r>
      <w:r w:rsidRPr="003D2E04">
        <w:rPr>
          <w:rFonts w:ascii="Garamond" w:hAnsi="Garamond"/>
          <w:sz w:val="16"/>
        </w:rPr>
        <w:t xml:space="preserve"> University Press, 1997, in Japanese, Awarded for the Promotion of Studies on</w:t>
      </w:r>
      <w:r w:rsidRPr="003D2E04">
        <w:rPr>
          <w:rFonts w:ascii="Garamond" w:hAnsi="Garamond"/>
          <w:sz w:val="12"/>
        </w:rPr>
        <w:t>¶</w:t>
      </w:r>
      <w:r w:rsidRPr="003D2E04">
        <w:rPr>
          <w:rFonts w:ascii="Garamond" w:hAnsi="Garamond"/>
          <w:sz w:val="16"/>
        </w:rPr>
        <w:t xml:space="preserve"> Developing Countries; Transformation of Politics and Society in the Post-Mao China,</w:t>
      </w:r>
      <w:r w:rsidRPr="003D2E04">
        <w:rPr>
          <w:rFonts w:ascii="Garamond" w:hAnsi="Garamond"/>
          <w:sz w:val="12"/>
        </w:rPr>
        <w:t>¶</w:t>
      </w:r>
      <w:r w:rsidRPr="003D2E04">
        <w:rPr>
          <w:rFonts w:ascii="Garamond" w:hAnsi="Garamond"/>
          <w:sz w:val="16"/>
        </w:rPr>
        <w:t xml:space="preserve"> Tokyo University Press, 2001, in Japanese, Awarded for the 18th Masayoshi </w:t>
      </w:r>
      <w:proofErr w:type="spellStart"/>
      <w:r w:rsidRPr="003D2E04">
        <w:rPr>
          <w:rFonts w:ascii="Garamond" w:hAnsi="Garamond"/>
          <w:sz w:val="16"/>
        </w:rPr>
        <w:t>Ohira</w:t>
      </w:r>
      <w:proofErr w:type="spellEnd"/>
      <w:r w:rsidRPr="003D2E04">
        <w:rPr>
          <w:rFonts w:ascii="Garamond" w:hAnsi="Garamond"/>
          <w:sz w:val="12"/>
        </w:rPr>
        <w:t>¶</w:t>
      </w:r>
      <w:r w:rsidRPr="003D2E04">
        <w:rPr>
          <w:rFonts w:ascii="Garamond" w:hAnsi="Garamond"/>
          <w:sz w:val="16"/>
        </w:rPr>
        <w:t xml:space="preserve"> Memorial Prize: Contemporary Chinese Politics, Iwanami-</w:t>
      </w:r>
      <w:proofErr w:type="spellStart"/>
      <w:r w:rsidRPr="003D2E04">
        <w:rPr>
          <w:rFonts w:ascii="Garamond" w:hAnsi="Garamond"/>
          <w:sz w:val="16"/>
        </w:rPr>
        <w:t>shinsho</w:t>
      </w:r>
      <w:proofErr w:type="spellEnd"/>
      <w:r w:rsidRPr="003D2E04">
        <w:rPr>
          <w:rFonts w:ascii="Garamond" w:hAnsi="Garamond"/>
          <w:sz w:val="16"/>
        </w:rPr>
        <w:t xml:space="preserve">, 2012, in Japanese, “The China model and its efficacy in a comparative context,” Journal of Chinese Governance, March 8, 2016, </w:t>
      </w:r>
      <w:r w:rsidRPr="003D2E04">
        <w:rPr>
          <w:rFonts w:ascii="Garamond" w:hAnsi="Garamond"/>
          <w:sz w:val="12"/>
        </w:rPr>
        <w:t>¶</w:t>
      </w:r>
      <w:r w:rsidRPr="003D2E04">
        <w:rPr>
          <w:rFonts w:ascii="Garamond" w:hAnsi="Garamond"/>
          <w:sz w:val="16"/>
        </w:rPr>
        <w:t xml:space="preserve"> </w:t>
      </w:r>
      <w:hyperlink r:id="rId46" w:history="1">
        <w:r w:rsidRPr="003D2E04">
          <w:rPr>
            <w:rStyle w:val="Hyperlink"/>
            <w:rFonts w:ascii="Garamond" w:hAnsi="Garamond"/>
          </w:rPr>
          <w:t>http://www.tandfonline.com/doi/pdf/10.1080/23812346.2016.1138705</w:t>
        </w:r>
      </w:hyperlink>
      <w:r w:rsidRPr="003D2E04">
        <w:rPr>
          <w:rFonts w:ascii="Garamond" w:hAnsi="Garamond"/>
          <w:sz w:val="16"/>
        </w:rPr>
        <w:t>, Accessed June 26, 2016, YDEL)</w:t>
      </w:r>
    </w:p>
    <w:p w14:paraId="6C1443BD" w14:textId="21BF2162" w:rsidR="00DB2E01" w:rsidRPr="003D2E04" w:rsidRDefault="00DB2E01" w:rsidP="00DB2E01">
      <w:pPr>
        <w:rPr>
          <w:rFonts w:ascii="Garamond" w:hAnsi="Garamond"/>
          <w:sz w:val="16"/>
        </w:rPr>
      </w:pPr>
      <w:r w:rsidRPr="003D2E04">
        <w:rPr>
          <w:rStyle w:val="Emphasis"/>
          <w:rFonts w:ascii="Garamond" w:hAnsi="Garamond"/>
        </w:rPr>
        <w:t>Concluding remarks</w:t>
      </w:r>
      <w:r w:rsidR="0075266B" w:rsidRPr="003D2E04">
        <w:rPr>
          <w:rStyle w:val="Emphasis"/>
          <w:rFonts w:ascii="Garamond" w:hAnsi="Garamond"/>
          <w:b w:val="0"/>
          <w:sz w:val="12"/>
          <w:u w:val="none"/>
        </w:rPr>
        <w:t>¶</w:t>
      </w:r>
      <w:r w:rsidRPr="003D2E04">
        <w:rPr>
          <w:rStyle w:val="Emphasis"/>
          <w:rFonts w:ascii="Garamond" w:hAnsi="Garamond"/>
          <w:sz w:val="12"/>
        </w:rPr>
        <w:t xml:space="preserve"> </w:t>
      </w:r>
      <w:r w:rsidRPr="003D2E04">
        <w:rPr>
          <w:rStyle w:val="StyleBoldUnderline"/>
          <w:rFonts w:ascii="Garamond" w:hAnsi="Garamond"/>
        </w:rPr>
        <w:t>Modernization broadly defined refers to the process of economic growth, social development</w:t>
      </w:r>
      <w:r w:rsidR="0075266B"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Fonts w:ascii="Garamond" w:hAnsi="Garamond"/>
          <w:sz w:val="16"/>
        </w:rPr>
        <w:t xml:space="preserve">and political democratization. </w:t>
      </w:r>
      <w:r w:rsidRPr="003D2E04">
        <w:rPr>
          <w:rStyle w:val="StyleBoldUnderline"/>
          <w:rFonts w:ascii="Garamond" w:hAnsi="Garamond"/>
        </w:rPr>
        <w:t>A country’s politico-economic system is the</w:t>
      </w:r>
      <w:r w:rsidR="0075266B"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requisite institutional carrier for such a process to unfold</w:t>
      </w:r>
      <w:r w:rsidRPr="003D2E04">
        <w:rPr>
          <w:rFonts w:ascii="Garamond" w:hAnsi="Garamond"/>
          <w:sz w:val="16"/>
        </w:rPr>
        <w:t>. Since World War Two, the</w:t>
      </w:r>
      <w:r w:rsidR="0075266B" w:rsidRPr="003D2E04">
        <w:rPr>
          <w:rFonts w:ascii="Garamond" w:hAnsi="Garamond"/>
          <w:sz w:val="12"/>
        </w:rPr>
        <w:t>¶</w:t>
      </w:r>
      <w:r w:rsidRPr="003D2E04">
        <w:rPr>
          <w:rFonts w:ascii="Garamond" w:hAnsi="Garamond"/>
          <w:sz w:val="16"/>
        </w:rPr>
        <w:t xml:space="preserve"> three main models of modernization have been the Western model, the socialist model</w:t>
      </w:r>
      <w:r w:rsidR="0075266B" w:rsidRPr="003D2E04">
        <w:rPr>
          <w:rFonts w:ascii="Garamond" w:hAnsi="Garamond"/>
          <w:sz w:val="12"/>
        </w:rPr>
        <w:t>¶</w:t>
      </w:r>
      <w:r w:rsidRPr="003D2E04">
        <w:rPr>
          <w:rFonts w:ascii="Garamond" w:hAnsi="Garamond"/>
          <w:sz w:val="16"/>
        </w:rPr>
        <w:t xml:space="preserve"> and the authoritarian </w:t>
      </w:r>
      <w:proofErr w:type="spellStart"/>
      <w:r w:rsidRPr="003D2E04">
        <w:rPr>
          <w:rFonts w:ascii="Garamond" w:hAnsi="Garamond"/>
          <w:sz w:val="16"/>
        </w:rPr>
        <w:t>developmentalism</w:t>
      </w:r>
      <w:proofErr w:type="spellEnd"/>
      <w:r w:rsidRPr="003D2E04">
        <w:rPr>
          <w:rFonts w:ascii="Garamond" w:hAnsi="Garamond"/>
          <w:sz w:val="16"/>
        </w:rPr>
        <w:t>. China in Mao era implemented the socialist</w:t>
      </w:r>
      <w:r w:rsidR="0075266B" w:rsidRPr="003D2E04">
        <w:rPr>
          <w:rFonts w:ascii="Garamond" w:hAnsi="Garamond"/>
          <w:sz w:val="12"/>
        </w:rPr>
        <w:t>¶</w:t>
      </w:r>
      <w:r w:rsidRPr="003D2E04">
        <w:rPr>
          <w:rFonts w:ascii="Garamond" w:hAnsi="Garamond"/>
          <w:sz w:val="16"/>
        </w:rPr>
        <w:t xml:space="preserve"> model, but experienced setbacks in development. Since the 1980s, </w:t>
      </w:r>
      <w:r w:rsidRPr="003D2E04">
        <w:rPr>
          <w:rStyle w:val="StyleBoldUnderline"/>
          <w:rFonts w:ascii="Garamond" w:hAnsi="Garamond"/>
        </w:rPr>
        <w:t>China has transitioned</w:t>
      </w:r>
      <w:r w:rsidR="0075266B"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to the authoritarian </w:t>
      </w:r>
      <w:proofErr w:type="spellStart"/>
      <w:r w:rsidRPr="003D2E04">
        <w:rPr>
          <w:rStyle w:val="StyleBoldUnderline"/>
          <w:rFonts w:ascii="Garamond" w:hAnsi="Garamond"/>
        </w:rPr>
        <w:t>developmentalism</w:t>
      </w:r>
      <w:proofErr w:type="spellEnd"/>
      <w:r w:rsidRPr="003D2E04">
        <w:rPr>
          <w:rStyle w:val="StyleBoldUnderline"/>
          <w:rFonts w:ascii="Garamond" w:hAnsi="Garamond"/>
        </w:rPr>
        <w:t>, through promoting reform and opening up</w:t>
      </w:r>
      <w:proofErr w:type="gramStart"/>
      <w:r w:rsidRPr="003D2E04">
        <w:rPr>
          <w:rStyle w:val="StyleBoldUnderline"/>
          <w:rFonts w:ascii="Garamond" w:hAnsi="Garamond"/>
        </w:rPr>
        <w:t>.</w:t>
      </w:r>
      <w:r w:rsidR="0075266B"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Fonts w:ascii="Garamond" w:hAnsi="Garamond"/>
          <w:sz w:val="16"/>
        </w:rPr>
        <w:t xml:space="preserve">Comparing with other authoritarian states, </w:t>
      </w:r>
      <w:r w:rsidRPr="003D2E04">
        <w:rPr>
          <w:rStyle w:val="Emphasis"/>
          <w:rFonts w:ascii="Garamond" w:hAnsi="Garamond"/>
          <w:highlight w:val="cyan"/>
        </w:rPr>
        <w:t>the Chinese</w:t>
      </w:r>
      <w:r w:rsidRPr="003D2E04">
        <w:rPr>
          <w:rStyle w:val="Emphasis"/>
          <w:rFonts w:ascii="Garamond" w:hAnsi="Garamond"/>
        </w:rPr>
        <w:t xml:space="preserve"> </w:t>
      </w:r>
      <w:r w:rsidRPr="003D2E04">
        <w:rPr>
          <w:rStyle w:val="Emphasis"/>
          <w:rFonts w:ascii="Garamond" w:hAnsi="Garamond"/>
          <w:highlight w:val="cyan"/>
        </w:rPr>
        <w:t>authoritarian state showed</w:t>
      </w:r>
      <w:r w:rsidR="0075266B"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its</w:t>
      </w:r>
      <w:r w:rsidRPr="003D2E04">
        <w:rPr>
          <w:rStyle w:val="Emphasis"/>
          <w:rFonts w:ascii="Garamond" w:hAnsi="Garamond"/>
        </w:rPr>
        <w:t xml:space="preserve"> high </w:t>
      </w:r>
      <w:r w:rsidRPr="003D2E04">
        <w:rPr>
          <w:rStyle w:val="Emphasis"/>
          <w:rFonts w:ascii="Garamond" w:hAnsi="Garamond"/>
          <w:highlight w:val="cyan"/>
        </w:rPr>
        <w:t>ability of maintaining political cohesion, social control and resource mobilization,</w:t>
      </w:r>
      <w:r w:rsidR="0075266B"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based on the legacies of socialist political and economic institution.</w:t>
      </w:r>
      <w:r w:rsidRPr="003D2E04">
        <w:rPr>
          <w:rStyle w:val="Emphasis"/>
          <w:rFonts w:ascii="Garamond" w:hAnsi="Garamond"/>
        </w:rPr>
        <w:t xml:space="preserve"> </w:t>
      </w:r>
      <w:r w:rsidRPr="003D2E04">
        <w:rPr>
          <w:rFonts w:ascii="Garamond" w:hAnsi="Garamond"/>
          <w:sz w:val="16"/>
        </w:rPr>
        <w:t>We may call</w:t>
      </w:r>
      <w:r w:rsidR="0075266B" w:rsidRPr="003D2E04">
        <w:rPr>
          <w:rFonts w:ascii="Garamond" w:hAnsi="Garamond"/>
          <w:sz w:val="12"/>
        </w:rPr>
        <w:t>¶</w:t>
      </w:r>
      <w:r w:rsidRPr="003D2E04">
        <w:rPr>
          <w:rFonts w:ascii="Garamond" w:hAnsi="Garamond"/>
          <w:sz w:val="16"/>
        </w:rPr>
        <w:t xml:space="preserve"> the China model the Chinese version of the authoritarian </w:t>
      </w:r>
      <w:proofErr w:type="spellStart"/>
      <w:r w:rsidRPr="003D2E04">
        <w:rPr>
          <w:rFonts w:ascii="Garamond" w:hAnsi="Garamond"/>
          <w:sz w:val="16"/>
        </w:rPr>
        <w:t>developmentalism</w:t>
      </w:r>
      <w:proofErr w:type="spellEnd"/>
      <w:proofErr w:type="gramStart"/>
      <w:r w:rsidRPr="003D2E04">
        <w:rPr>
          <w:rFonts w:ascii="Garamond" w:hAnsi="Garamond"/>
          <w:sz w:val="16"/>
        </w:rPr>
        <w:t>.</w:t>
      </w:r>
      <w:r w:rsidR="0075266B" w:rsidRPr="003D2E04">
        <w:rPr>
          <w:rFonts w:ascii="Garamond" w:hAnsi="Garamond"/>
          <w:sz w:val="12"/>
        </w:rPr>
        <w:t>¶</w:t>
      </w:r>
      <w:proofErr w:type="gramEnd"/>
      <w:r w:rsidRPr="003D2E04">
        <w:rPr>
          <w:rFonts w:ascii="Garamond" w:hAnsi="Garamond"/>
          <w:sz w:val="16"/>
        </w:rPr>
        <w:t xml:space="preserve"> </w:t>
      </w:r>
      <w:r w:rsidRPr="003D2E04">
        <w:rPr>
          <w:rStyle w:val="StyleBoldUnderline"/>
          <w:rFonts w:ascii="Garamond" w:hAnsi="Garamond"/>
        </w:rPr>
        <w:t xml:space="preserve">After transitioning to the authoritarian </w:t>
      </w:r>
      <w:proofErr w:type="spellStart"/>
      <w:r w:rsidRPr="003D2E04">
        <w:rPr>
          <w:rStyle w:val="StyleBoldUnderline"/>
          <w:rFonts w:ascii="Garamond" w:hAnsi="Garamond"/>
        </w:rPr>
        <w:t>developmentalism</w:t>
      </w:r>
      <w:proofErr w:type="spellEnd"/>
      <w:r w:rsidRPr="003D2E04">
        <w:rPr>
          <w:rStyle w:val="StyleBoldUnderline"/>
          <w:rFonts w:ascii="Garamond" w:hAnsi="Garamond"/>
        </w:rPr>
        <w:t xml:space="preserve"> in the 1980s, </w:t>
      </w:r>
      <w:r w:rsidRPr="003D2E04">
        <w:rPr>
          <w:rStyle w:val="StyleBoldUnderline"/>
          <w:rFonts w:ascii="Garamond" w:hAnsi="Garamond"/>
          <w:highlight w:val="cyan"/>
        </w:rPr>
        <w:t>the Chinese</w:t>
      </w:r>
      <w:r w:rsidR="0075266B"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economy</w:t>
      </w:r>
      <w:r w:rsidRPr="003D2E04">
        <w:rPr>
          <w:rStyle w:val="StyleBoldUnderline"/>
          <w:rFonts w:ascii="Garamond" w:hAnsi="Garamond"/>
        </w:rPr>
        <w:t xml:space="preserve"> has </w:t>
      </w:r>
      <w:r w:rsidRPr="003D2E04">
        <w:rPr>
          <w:rStyle w:val="StyleBoldUnderline"/>
          <w:rFonts w:ascii="Garamond" w:hAnsi="Garamond"/>
          <w:highlight w:val="cyan"/>
        </w:rPr>
        <w:t>maintained consistent rapid growth and</w:t>
      </w:r>
      <w:r w:rsidRPr="003D2E04">
        <w:rPr>
          <w:rStyle w:val="StyleBoldUnderline"/>
          <w:rFonts w:ascii="Garamond" w:hAnsi="Garamond"/>
        </w:rPr>
        <w:t xml:space="preserve"> incrementally </w:t>
      </w:r>
      <w:r w:rsidRPr="003D2E04">
        <w:rPr>
          <w:rStyle w:val="StyleBoldUnderline"/>
          <w:rFonts w:ascii="Garamond" w:hAnsi="Garamond"/>
          <w:highlight w:val="cyan"/>
        </w:rPr>
        <w:t>expanded the political</w:t>
      </w:r>
      <w:r w:rsidR="0075266B"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liberty</w:t>
      </w:r>
      <w:r w:rsidRPr="003D2E04">
        <w:rPr>
          <w:rStyle w:val="StyleBoldUnderline"/>
          <w:rFonts w:ascii="Garamond" w:hAnsi="Garamond"/>
        </w:rPr>
        <w:t xml:space="preserve"> and rights </w:t>
      </w:r>
      <w:r w:rsidRPr="003D2E04">
        <w:rPr>
          <w:rStyle w:val="StyleBoldUnderline"/>
          <w:rFonts w:ascii="Garamond" w:hAnsi="Garamond"/>
          <w:highlight w:val="cyan"/>
        </w:rPr>
        <w:t>of citizens</w:t>
      </w:r>
      <w:r w:rsidRPr="003D2E04">
        <w:rPr>
          <w:rStyle w:val="StyleBoldUnderline"/>
          <w:rFonts w:ascii="Garamond" w:hAnsi="Garamond"/>
        </w:rPr>
        <w:t>. These accomplishments demonstrate that the</w:t>
      </w:r>
      <w:r w:rsidR="0075266B"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Chinese</w:t>
      </w:r>
      <w:r w:rsidRPr="003D2E04">
        <w:rPr>
          <w:rStyle w:val="StyleBoldUnderline"/>
          <w:rFonts w:ascii="Garamond" w:hAnsi="Garamond"/>
        </w:rPr>
        <w:t xml:space="preserve"> version of the </w:t>
      </w:r>
      <w:r w:rsidRPr="003D2E04">
        <w:rPr>
          <w:rStyle w:val="StyleBoldUnderline"/>
          <w:rFonts w:ascii="Garamond" w:hAnsi="Garamond"/>
          <w:highlight w:val="cyan"/>
        </w:rPr>
        <w:t>authoritarian</w:t>
      </w:r>
      <w:r w:rsidRPr="003D2E04">
        <w:rPr>
          <w:rStyle w:val="StyleBoldUnderline"/>
          <w:rFonts w:ascii="Garamond" w:hAnsi="Garamond"/>
        </w:rPr>
        <w:t xml:space="preserve"> </w:t>
      </w:r>
      <w:proofErr w:type="spellStart"/>
      <w:r w:rsidRPr="003D2E04">
        <w:rPr>
          <w:rStyle w:val="StyleBoldUnderline"/>
          <w:rFonts w:ascii="Garamond" w:hAnsi="Garamond"/>
        </w:rPr>
        <w:t>developmentalism</w:t>
      </w:r>
      <w:proofErr w:type="spellEnd"/>
      <w:r w:rsidRPr="003D2E04">
        <w:rPr>
          <w:rStyle w:val="StyleBoldUnderline"/>
          <w:rFonts w:ascii="Garamond" w:hAnsi="Garamond"/>
        </w:rPr>
        <w:t xml:space="preserve"> or China </w:t>
      </w:r>
      <w:r w:rsidRPr="003D2E04">
        <w:rPr>
          <w:rStyle w:val="StyleBoldUnderline"/>
          <w:rFonts w:ascii="Garamond" w:hAnsi="Garamond"/>
          <w:highlight w:val="cyan"/>
        </w:rPr>
        <w:t>model has been an effective</w:t>
      </w:r>
      <w:r w:rsidR="0075266B"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 xml:space="preserve">means of </w:t>
      </w:r>
      <w:r w:rsidRPr="003D2E04">
        <w:rPr>
          <w:rStyle w:val="Emphasis"/>
          <w:rFonts w:ascii="Garamond" w:hAnsi="Garamond"/>
          <w:highlight w:val="cyan"/>
        </w:rPr>
        <w:t>implementing the goal of modernization</w:t>
      </w:r>
      <w:r w:rsidRPr="003D2E04">
        <w:rPr>
          <w:rStyle w:val="StyleBoldUnderline"/>
          <w:rFonts w:ascii="Garamond" w:hAnsi="Garamond"/>
        </w:rPr>
        <w:t>.</w:t>
      </w:r>
      <w:r w:rsidRPr="003D2E04">
        <w:rPr>
          <w:rFonts w:ascii="Garamond" w:hAnsi="Garamond"/>
          <w:sz w:val="16"/>
        </w:rPr>
        <w:t xml:space="preserve"> But as in the case of other</w:t>
      </w:r>
      <w:r w:rsidR="0075266B" w:rsidRPr="003D2E04">
        <w:rPr>
          <w:rFonts w:ascii="Garamond" w:hAnsi="Garamond"/>
          <w:sz w:val="12"/>
        </w:rPr>
        <w:t>¶</w:t>
      </w:r>
      <w:r w:rsidRPr="003D2E04">
        <w:rPr>
          <w:rFonts w:ascii="Garamond" w:hAnsi="Garamond"/>
          <w:sz w:val="16"/>
        </w:rPr>
        <w:t xml:space="preserve"> authoritarian </w:t>
      </w:r>
      <w:proofErr w:type="spellStart"/>
      <w:r w:rsidRPr="003D2E04">
        <w:rPr>
          <w:rFonts w:ascii="Garamond" w:hAnsi="Garamond"/>
          <w:sz w:val="16"/>
        </w:rPr>
        <w:t>developmentalisms</w:t>
      </w:r>
      <w:proofErr w:type="spellEnd"/>
      <w:r w:rsidRPr="003D2E04">
        <w:rPr>
          <w:rFonts w:ascii="Garamond" w:hAnsi="Garamond"/>
          <w:sz w:val="16"/>
        </w:rPr>
        <w:t>, there are major limitations to the China model in its</w:t>
      </w:r>
      <w:r w:rsidR="0075266B" w:rsidRPr="003D2E04">
        <w:rPr>
          <w:rFonts w:ascii="Garamond" w:hAnsi="Garamond"/>
          <w:sz w:val="12"/>
        </w:rPr>
        <w:t>¶</w:t>
      </w:r>
      <w:r w:rsidRPr="003D2E04">
        <w:rPr>
          <w:rFonts w:ascii="Garamond" w:hAnsi="Garamond"/>
          <w:sz w:val="16"/>
        </w:rPr>
        <w:t xml:space="preserve"> universality of values and in restricting freedom and rights. All that the China model</w:t>
      </w:r>
      <w:r w:rsidR="0075266B" w:rsidRPr="003D2E04">
        <w:rPr>
          <w:rFonts w:ascii="Garamond" w:hAnsi="Garamond"/>
          <w:sz w:val="12"/>
        </w:rPr>
        <w:t>¶</w:t>
      </w:r>
      <w:r w:rsidRPr="003D2E04">
        <w:rPr>
          <w:rFonts w:ascii="Garamond" w:hAnsi="Garamond"/>
          <w:sz w:val="16"/>
        </w:rPr>
        <w:t xml:space="preserve"> has demonstrated so far is its efficacy as a means in the catch-up phase of late</w:t>
      </w:r>
      <w:r w:rsidR="0075266B" w:rsidRPr="003D2E04">
        <w:rPr>
          <w:rFonts w:ascii="Garamond" w:hAnsi="Garamond"/>
          <w:sz w:val="12"/>
        </w:rPr>
        <w:t>¶</w:t>
      </w:r>
      <w:r w:rsidRPr="003D2E04">
        <w:rPr>
          <w:rFonts w:ascii="Garamond" w:hAnsi="Garamond"/>
          <w:sz w:val="16"/>
        </w:rPr>
        <w:t xml:space="preserve"> modernization. Today, </w:t>
      </w:r>
      <w:r w:rsidRPr="003D2E04">
        <w:rPr>
          <w:rStyle w:val="StyleBoldUnderline"/>
          <w:rFonts w:ascii="Garamond" w:hAnsi="Garamond"/>
        </w:rPr>
        <w:t xml:space="preserve">China’s authoritarian </w:t>
      </w:r>
      <w:proofErr w:type="spellStart"/>
      <w:r w:rsidRPr="003D2E04">
        <w:rPr>
          <w:rStyle w:val="StyleBoldUnderline"/>
          <w:rFonts w:ascii="Garamond" w:hAnsi="Garamond"/>
        </w:rPr>
        <w:t>developmentalism</w:t>
      </w:r>
      <w:proofErr w:type="spellEnd"/>
      <w:r w:rsidRPr="003D2E04">
        <w:rPr>
          <w:rStyle w:val="StyleBoldUnderline"/>
          <w:rFonts w:ascii="Garamond" w:hAnsi="Garamond"/>
        </w:rPr>
        <w:t xml:space="preserve"> and the Western model still display</w:t>
      </w:r>
      <w:r w:rsidR="0075266B"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great differences in the ideals and politico-economic systems</w:t>
      </w:r>
      <w:r w:rsidRPr="003D2E04">
        <w:rPr>
          <w:rFonts w:ascii="Garamond" w:hAnsi="Garamond"/>
          <w:sz w:val="16"/>
        </w:rPr>
        <w:t xml:space="preserve">. </w:t>
      </w:r>
      <w:proofErr w:type="gramStart"/>
      <w:r w:rsidRPr="003D2E04">
        <w:rPr>
          <w:rFonts w:ascii="Garamond" w:hAnsi="Garamond"/>
          <w:sz w:val="16"/>
        </w:rPr>
        <w:t>However, one need not</w:t>
      </w:r>
      <w:r w:rsidR="0075266B" w:rsidRPr="003D2E04">
        <w:rPr>
          <w:rFonts w:ascii="Garamond" w:hAnsi="Garamond"/>
          <w:sz w:val="12"/>
        </w:rPr>
        <w:t>¶</w:t>
      </w:r>
      <w:r w:rsidRPr="003D2E04">
        <w:rPr>
          <w:rFonts w:ascii="Garamond" w:hAnsi="Garamond"/>
          <w:sz w:val="16"/>
        </w:rPr>
        <w:t xml:space="preserve"> view the two models as diametrically opposite to each other.</w:t>
      </w:r>
      <w:proofErr w:type="gramEnd"/>
      <w:r w:rsidRPr="003D2E04">
        <w:rPr>
          <w:rFonts w:ascii="Garamond" w:hAnsi="Garamond"/>
          <w:sz w:val="16"/>
        </w:rPr>
        <w:t xml:space="preserve"> Just as the Western</w:t>
      </w:r>
      <w:r w:rsidR="0075266B" w:rsidRPr="003D2E04">
        <w:rPr>
          <w:rFonts w:ascii="Garamond" w:hAnsi="Garamond"/>
          <w:sz w:val="12"/>
        </w:rPr>
        <w:t>¶</w:t>
      </w:r>
      <w:r w:rsidRPr="003D2E04">
        <w:rPr>
          <w:rFonts w:ascii="Garamond" w:hAnsi="Garamond"/>
          <w:sz w:val="16"/>
        </w:rPr>
        <w:t xml:space="preserve"> model continuously evolves through the development process, </w:t>
      </w:r>
      <w:r w:rsidRPr="003D2E04">
        <w:rPr>
          <w:rStyle w:val="StyleBoldUnderline"/>
          <w:rFonts w:ascii="Garamond" w:hAnsi="Garamond"/>
          <w:highlight w:val="cyan"/>
        </w:rPr>
        <w:t xml:space="preserve">the authoritarian </w:t>
      </w:r>
      <w:proofErr w:type="spellStart"/>
      <w:r w:rsidRPr="003D2E04">
        <w:rPr>
          <w:rStyle w:val="StyleBoldUnderline"/>
          <w:rFonts w:ascii="Garamond" w:hAnsi="Garamond"/>
          <w:highlight w:val="cyan"/>
        </w:rPr>
        <w:t>developmentalism</w:t>
      </w:r>
      <w:proofErr w:type="spellEnd"/>
      <w:r w:rsidR="0075266B"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in China</w:t>
      </w:r>
      <w:r w:rsidRPr="003D2E04">
        <w:rPr>
          <w:rStyle w:val="StyleBoldUnderline"/>
          <w:rFonts w:ascii="Garamond" w:hAnsi="Garamond"/>
        </w:rPr>
        <w:t xml:space="preserve"> has incrementally incorporated ideas from the Western model</w:t>
      </w:r>
      <w:r w:rsidR="0075266B"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Fonts w:ascii="Garamond" w:hAnsi="Garamond"/>
          <w:sz w:val="16"/>
        </w:rPr>
        <w:t xml:space="preserve">over the last 30 years </w:t>
      </w:r>
      <w:r w:rsidRPr="003D2E04">
        <w:rPr>
          <w:rStyle w:val="StyleBoldUnderline"/>
          <w:rFonts w:ascii="Garamond" w:hAnsi="Garamond"/>
        </w:rPr>
        <w:t xml:space="preserve">and it </w:t>
      </w:r>
      <w:r w:rsidRPr="003D2E04">
        <w:rPr>
          <w:rStyle w:val="StyleBoldUnderline"/>
          <w:rFonts w:ascii="Garamond" w:hAnsi="Garamond"/>
          <w:highlight w:val="cyan"/>
        </w:rPr>
        <w:t>may continue to explore institutional innovations in the</w:t>
      </w:r>
      <w:r w:rsidR="0075266B"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process of adapting to the new environment.</w:t>
      </w:r>
      <w:r w:rsidRPr="003D2E04">
        <w:rPr>
          <w:rStyle w:val="StyleBoldUnderline"/>
          <w:rFonts w:ascii="Garamond" w:hAnsi="Garamond"/>
        </w:rPr>
        <w:t xml:space="preserve"> Because </w:t>
      </w:r>
      <w:r w:rsidRPr="003D2E04">
        <w:rPr>
          <w:rStyle w:val="StyleBoldUnderline"/>
          <w:rFonts w:ascii="Garamond" w:hAnsi="Garamond"/>
          <w:highlight w:val="cyan"/>
        </w:rPr>
        <w:t>the modernization process is</w:t>
      </w:r>
      <w:r w:rsidR="0075266B"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going on,</w:t>
      </w:r>
      <w:r w:rsidRPr="003D2E04">
        <w:rPr>
          <w:rStyle w:val="StyleBoldUnderline"/>
          <w:rFonts w:ascii="Garamond" w:hAnsi="Garamond"/>
        </w:rPr>
        <w:t xml:space="preserve"> many questions remain for answer, including, whether the China model is</w:t>
      </w:r>
      <w:r w:rsidR="0075266B"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capable of realizing the goal of modernization,</w:t>
      </w:r>
      <w:r w:rsidRPr="003D2E04">
        <w:rPr>
          <w:rFonts w:ascii="Garamond" w:hAnsi="Garamond"/>
          <w:sz w:val="16"/>
        </w:rPr>
        <w:t xml:space="preserve"> whether it will achieve democratization</w:t>
      </w:r>
      <w:r w:rsidR="0075266B" w:rsidRPr="003D2E04">
        <w:rPr>
          <w:rFonts w:ascii="Garamond" w:hAnsi="Garamond"/>
          <w:sz w:val="12"/>
        </w:rPr>
        <w:t>¶</w:t>
      </w:r>
      <w:r w:rsidRPr="003D2E04">
        <w:rPr>
          <w:rFonts w:ascii="Garamond" w:hAnsi="Garamond"/>
          <w:sz w:val="16"/>
        </w:rPr>
        <w:t xml:space="preserve"> as the other East Asian countries and whether China can create a new universal model</w:t>
      </w:r>
      <w:r w:rsidR="0075266B" w:rsidRPr="003D2E04">
        <w:rPr>
          <w:rFonts w:ascii="Garamond" w:hAnsi="Garamond"/>
          <w:sz w:val="12"/>
        </w:rPr>
        <w:t>¶</w:t>
      </w:r>
      <w:r w:rsidRPr="003D2E04">
        <w:rPr>
          <w:rFonts w:ascii="Garamond" w:hAnsi="Garamond"/>
          <w:sz w:val="16"/>
        </w:rPr>
        <w:t xml:space="preserve"> that integrates the best practices of the Western model and Chinese civilization.</w:t>
      </w:r>
    </w:p>
    <w:p w14:paraId="60779C4C" w14:textId="77777777" w:rsidR="00DB2E01" w:rsidRPr="003D2E04" w:rsidRDefault="00DB2E01" w:rsidP="00DB2E01">
      <w:pPr>
        <w:rPr>
          <w:rFonts w:ascii="Garamond" w:hAnsi="Garamond"/>
        </w:rPr>
      </w:pPr>
    </w:p>
    <w:p w14:paraId="67B40C83" w14:textId="77777777" w:rsidR="00DB2E01" w:rsidRPr="003D2E04" w:rsidRDefault="00DB2E01" w:rsidP="00DB2E01">
      <w:pPr>
        <w:pStyle w:val="Heading4"/>
        <w:rPr>
          <w:rFonts w:ascii="Garamond" w:hAnsi="Garamond"/>
        </w:rPr>
      </w:pPr>
      <w:r w:rsidRPr="003D2E04">
        <w:rPr>
          <w:rFonts w:ascii="Garamond" w:hAnsi="Garamond"/>
        </w:rPr>
        <w:t>Strong Chinese government driving force for economic, military, environmental, cyber, and space modernization</w:t>
      </w:r>
    </w:p>
    <w:p w14:paraId="0150F5EE" w14:textId="77777777" w:rsidR="00DB2E01" w:rsidRPr="003D2E04" w:rsidRDefault="00DB2E01" w:rsidP="00DB2E01">
      <w:pPr>
        <w:rPr>
          <w:rStyle w:val="StyleStyleBold12pt"/>
          <w:rFonts w:ascii="Garamond" w:hAnsi="Garamond"/>
        </w:rPr>
      </w:pPr>
      <w:proofErr w:type="spellStart"/>
      <w:r w:rsidRPr="003D2E04">
        <w:rPr>
          <w:rStyle w:val="StyleStyleBold12pt"/>
          <w:rFonts w:ascii="Garamond" w:hAnsi="Garamond"/>
        </w:rPr>
        <w:t>Tiezzi</w:t>
      </w:r>
      <w:proofErr w:type="spellEnd"/>
      <w:r w:rsidRPr="003D2E04">
        <w:rPr>
          <w:rStyle w:val="StyleStyleBold12pt"/>
          <w:rFonts w:ascii="Garamond" w:hAnsi="Garamond"/>
        </w:rPr>
        <w:t>, 2015</w:t>
      </w:r>
    </w:p>
    <w:p w14:paraId="19F75400" w14:textId="77777777" w:rsidR="00DB2E01" w:rsidRPr="003D2E04" w:rsidRDefault="00DB2E01" w:rsidP="00DB2E01">
      <w:pPr>
        <w:rPr>
          <w:rFonts w:ascii="Garamond" w:hAnsi="Garamond"/>
          <w:sz w:val="16"/>
        </w:rPr>
      </w:pPr>
      <w:r w:rsidRPr="003D2E04">
        <w:rPr>
          <w:rFonts w:ascii="Garamond" w:hAnsi="Garamond"/>
          <w:sz w:val="16"/>
        </w:rPr>
        <w:t>Shannon, Editor at The Diplomat</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Her main focus is on China, and she writes on China’s foreign relations, domestic politics, and economy. Shannon previously served as a research associate at the U.S.-China Policy Foundation, where she hosted the weekly television show China Forum. She received her A.M. from Harvard University and her B.A. from The College of William and Mary. Shannon has also studied at Tsinghua University in Beijing, “Why 2020 Is a Make-or-Break Year for China</w:t>
      </w:r>
      <w:r w:rsidRPr="003D2E04">
        <w:rPr>
          <w:rFonts w:ascii="Garamond" w:hAnsi="Garamond"/>
          <w:sz w:val="12"/>
        </w:rPr>
        <w:t>¶</w:t>
      </w:r>
      <w:r w:rsidRPr="003D2E04">
        <w:rPr>
          <w:rFonts w:ascii="Garamond" w:hAnsi="Garamond"/>
          <w:sz w:val="16"/>
        </w:rPr>
        <w:t xml:space="preserve"> The deadline for China’s first “centenary goal” will test the political legitimacy of the CCP,” The Diplomat, February 13, 2015, </w:t>
      </w:r>
      <w:hyperlink r:id="rId47" w:history="1">
        <w:r w:rsidRPr="003D2E04">
          <w:rPr>
            <w:rStyle w:val="Hyperlink"/>
            <w:rFonts w:ascii="Garamond" w:hAnsi="Garamond"/>
          </w:rPr>
          <w:t>http://thediplomat.com/2015/02/why-2020-is-a-make-or-break-year-for-china/</w:t>
        </w:r>
      </w:hyperlink>
      <w:r w:rsidRPr="003D2E04">
        <w:rPr>
          <w:rFonts w:ascii="Garamond" w:hAnsi="Garamond"/>
          <w:sz w:val="16"/>
        </w:rPr>
        <w:t>, Accessed: June 28, 2016, YDEL</w:t>
      </w:r>
    </w:p>
    <w:p w14:paraId="405E41BE" w14:textId="49173A95" w:rsidR="00DB2E01" w:rsidRPr="003D2E04" w:rsidRDefault="00DB2E01" w:rsidP="00DB2E01">
      <w:pPr>
        <w:rPr>
          <w:rFonts w:ascii="Garamond" w:hAnsi="Garamond"/>
          <w:sz w:val="16"/>
        </w:rPr>
      </w:pPr>
      <w:r w:rsidRPr="003D2E04">
        <w:rPr>
          <w:rFonts w:ascii="Garamond" w:hAnsi="Garamond"/>
          <w:sz w:val="16"/>
        </w:rPr>
        <w:t xml:space="preserve">Those perusing China’s reform plans can’t help but notice a certain date popping up with surprising frequency: 2020. A number of key goals, all seemingly unrelated, are pegged to this date. </w:t>
      </w:r>
      <w:r w:rsidRPr="003D2E04">
        <w:rPr>
          <w:rStyle w:val="StyleBoldUnderline"/>
          <w:rFonts w:ascii="Garamond" w:hAnsi="Garamond"/>
        </w:rPr>
        <w:t>By 2020, leaders say, China will: achieve a 60 percent urbanization rate; complete construction on the Chinese space station; become an “Internet power”; place a cap on coal use and transition to clean energy; and even (according to unofficial reports) have its first domestically-built aircraft carrier</w:t>
      </w:r>
      <w:r w:rsidRPr="003D2E04">
        <w:rPr>
          <w:rFonts w:ascii="Garamond" w:hAnsi="Garamond"/>
          <w:sz w:val="16"/>
        </w:rPr>
        <w:t xml:space="preserve">. Perhaps most importantly, </w:t>
      </w:r>
      <w:r w:rsidRPr="003D2E04">
        <w:rPr>
          <w:rStyle w:val="StyleBoldUnderline"/>
          <w:rFonts w:ascii="Garamond" w:hAnsi="Garamond"/>
        </w:rPr>
        <w:t xml:space="preserve">the </w:t>
      </w:r>
      <w:r w:rsidRPr="003D2E04">
        <w:rPr>
          <w:rStyle w:val="StyleBoldUnderline"/>
          <w:rFonts w:ascii="Garamond" w:hAnsi="Garamond"/>
          <w:highlight w:val="cyan"/>
        </w:rPr>
        <w:t>Chinese</w:t>
      </w:r>
      <w:r w:rsidRPr="003D2E04">
        <w:rPr>
          <w:rStyle w:val="StyleBoldUnderline"/>
          <w:rFonts w:ascii="Garamond" w:hAnsi="Garamond"/>
        </w:rPr>
        <w:t xml:space="preserve"> Communist Party (</w:t>
      </w:r>
      <w:r w:rsidRPr="003D2E04">
        <w:rPr>
          <w:rStyle w:val="StyleBoldUnderline"/>
          <w:rFonts w:ascii="Garamond" w:hAnsi="Garamond"/>
          <w:highlight w:val="cyan"/>
        </w:rPr>
        <w:t>CCP) has pledged</w:t>
      </w:r>
      <w:r w:rsidRPr="003D2E04">
        <w:rPr>
          <w:rStyle w:val="StyleBoldUnderline"/>
          <w:rFonts w:ascii="Garamond" w:hAnsi="Garamond"/>
        </w:rPr>
        <w:t xml:space="preserve"> that by 2020, </w:t>
      </w:r>
      <w:r w:rsidRPr="003D2E04">
        <w:rPr>
          <w:rStyle w:val="StyleBoldUnderline"/>
          <w:rFonts w:ascii="Garamond" w:hAnsi="Garamond"/>
          <w:highlight w:val="cyan"/>
        </w:rPr>
        <w:t>China will be a “moderately well-off society</w:t>
      </w:r>
      <w:r w:rsidRPr="003D2E04">
        <w:rPr>
          <w:rStyle w:val="StyleBoldUnderline"/>
          <w:rFonts w:ascii="Garamond" w:hAnsi="Garamond"/>
        </w:rPr>
        <w:t>” – meaning</w:t>
      </w:r>
      <w:r w:rsidRPr="003D2E04">
        <w:rPr>
          <w:rFonts w:ascii="Garamond" w:hAnsi="Garamond"/>
          <w:sz w:val="16"/>
        </w:rPr>
        <w:t xml:space="preserve">, in hard terms, </w:t>
      </w:r>
      <w:r w:rsidRPr="003D2E04">
        <w:rPr>
          <w:rStyle w:val="StyleBoldUnderline"/>
          <w:rFonts w:ascii="Garamond" w:hAnsi="Garamond"/>
          <w:highlight w:val="cyan"/>
        </w:rPr>
        <w:t>that the per capita income in China will be double</w:t>
      </w:r>
      <w:r w:rsidRPr="003D2E04">
        <w:rPr>
          <w:rStyle w:val="StyleBoldUnderline"/>
          <w:rFonts w:ascii="Garamond" w:hAnsi="Garamond"/>
        </w:rPr>
        <w:t xml:space="preserve"> the 2010</w:t>
      </w:r>
      <w:r w:rsidRPr="003D2E04">
        <w:rPr>
          <w:rFonts w:ascii="Garamond" w:hAnsi="Garamond"/>
          <w:sz w:val="16"/>
        </w:rPr>
        <w:t xml:space="preserve">. </w:t>
      </w:r>
      <w:proofErr w:type="gramStart"/>
      <w:r w:rsidRPr="003D2E04">
        <w:rPr>
          <w:rStyle w:val="StyleBoldUnderline"/>
          <w:rFonts w:ascii="Garamond" w:hAnsi="Garamond"/>
        </w:rPr>
        <w:t>figure</w:t>
      </w:r>
      <w:proofErr w:type="gramEnd"/>
      <w:r w:rsidRPr="003D2E04">
        <w:rPr>
          <w:rStyle w:val="StyleBoldUnderline"/>
          <w:rFonts w:ascii="Garamond" w:hAnsi="Garamond"/>
        </w:rPr>
        <w:t xml:space="preserve">. </w:t>
      </w:r>
      <w:r w:rsidRPr="003D2E04">
        <w:rPr>
          <w:rStyle w:val="StyleBoldUnderline"/>
          <w:rFonts w:ascii="Garamond" w:hAnsi="Garamond"/>
          <w:highlight w:val="cyan"/>
        </w:rPr>
        <w:t>China will</w:t>
      </w:r>
      <w:r w:rsidRPr="003D2E04">
        <w:rPr>
          <w:rStyle w:val="StyleBoldUnderline"/>
          <w:rFonts w:ascii="Garamond" w:hAnsi="Garamond"/>
        </w:rPr>
        <w:t xml:space="preserve"> also </w:t>
      </w:r>
      <w:r w:rsidRPr="003D2E04">
        <w:rPr>
          <w:rStyle w:val="StyleBoldUnderline"/>
          <w:rFonts w:ascii="Garamond" w:hAnsi="Garamond"/>
          <w:highlight w:val="cyan"/>
        </w:rPr>
        <w:t>attempt to double its current GDP</w:t>
      </w:r>
      <w:r w:rsidRPr="003D2E04">
        <w:rPr>
          <w:rStyle w:val="StyleBoldUnderline"/>
          <w:rFonts w:ascii="Garamond" w:hAnsi="Garamond"/>
        </w:rPr>
        <w:t xml:space="preserve"> in that same timeframe That, in turn, is supposed </w:t>
      </w:r>
      <w:r w:rsidRPr="003D2E04">
        <w:rPr>
          <w:rStyle w:val="StyleBoldUnderline"/>
          <w:rFonts w:ascii="Garamond" w:hAnsi="Garamond"/>
          <w:highlight w:val="cyan"/>
        </w:rPr>
        <w:t>to</w:t>
      </w:r>
      <w:r w:rsidRPr="003D2E04">
        <w:rPr>
          <w:rStyle w:val="StyleBoldUnderline"/>
          <w:rFonts w:ascii="Garamond" w:hAnsi="Garamond"/>
        </w:rPr>
        <w:t xml:space="preserve"> help China </w:t>
      </w:r>
      <w:r w:rsidRPr="003D2E04">
        <w:rPr>
          <w:rStyle w:val="StyleBoldUnderline"/>
          <w:rFonts w:ascii="Garamond" w:hAnsi="Garamond"/>
          <w:highlight w:val="cyan"/>
        </w:rPr>
        <w:t>establish</w:t>
      </w:r>
      <w:r w:rsidRPr="003D2E04">
        <w:rPr>
          <w:rStyle w:val="StyleBoldUnderline"/>
          <w:rFonts w:ascii="Garamond" w:hAnsi="Garamond"/>
        </w:rPr>
        <w:t xml:space="preserve"> its international image and build up </w:t>
      </w:r>
      <w:r w:rsidRPr="003D2E04">
        <w:rPr>
          <w:rStyle w:val="StyleBoldUnderline"/>
          <w:rFonts w:ascii="Garamond" w:hAnsi="Garamond"/>
          <w:highlight w:val="cyan"/>
        </w:rPr>
        <w:t>soft power</w:t>
      </w:r>
      <w:proofErr w:type="gramStart"/>
      <w:r w:rsidRPr="003D2E04">
        <w:rPr>
          <w:rStyle w:val="StyleBoldUnderline"/>
          <w:rFonts w:ascii="Garamond" w:hAnsi="Garamond"/>
        </w:rPr>
        <w:t>.</w:t>
      </w:r>
      <w:r w:rsidR="0075266B" w:rsidRPr="003D2E04">
        <w:rPr>
          <w:rStyle w:val="StyleBoldUnderline"/>
          <w:rFonts w:ascii="Garamond" w:hAnsi="Garamond"/>
          <w:sz w:val="12"/>
          <w:u w:val="none"/>
        </w:rPr>
        <w:t>¶</w:t>
      </w:r>
      <w:proofErr w:type="gramEnd"/>
      <w:r w:rsidRPr="003D2E04">
        <w:rPr>
          <w:rFonts w:ascii="Garamond" w:hAnsi="Garamond"/>
          <w:sz w:val="16"/>
        </w:rPr>
        <w:t xml:space="preserve"> What do these goals have in common, other than their projected completion date? </w:t>
      </w:r>
      <w:r w:rsidRPr="003D2E04">
        <w:rPr>
          <w:rStyle w:val="StyleBoldUnderline"/>
          <w:rFonts w:ascii="Garamond" w:hAnsi="Garamond"/>
        </w:rPr>
        <w:t>They are all benchmarks of China becoming a prosperous, powerful, modern country</w:t>
      </w:r>
      <w:r w:rsidRPr="003D2E04">
        <w:rPr>
          <w:rFonts w:ascii="Garamond" w:hAnsi="Garamond"/>
          <w:sz w:val="16"/>
        </w:rPr>
        <w:t xml:space="preserve">. And that is exactly the accomplishment China wants to showcase at the 100th anniversary of the founding of the CCP, which will take place in 2021. Before then – in 2020, in other words – </w:t>
      </w:r>
      <w:r w:rsidRPr="003D2E04">
        <w:rPr>
          <w:rStyle w:val="StyleBoldUnderline"/>
          <w:rFonts w:ascii="Garamond" w:hAnsi="Garamond"/>
        </w:rPr>
        <w:t>China’s government wants to have handfuls of concrete gains to show the people</w:t>
      </w:r>
      <w:proofErr w:type="gramStart"/>
      <w:r w:rsidRPr="003D2E04">
        <w:rPr>
          <w:rStyle w:val="StyleBoldUnderline"/>
          <w:rFonts w:ascii="Garamond" w:hAnsi="Garamond"/>
        </w:rPr>
        <w:t>.</w:t>
      </w:r>
      <w:r w:rsidR="0075266B" w:rsidRPr="003D2E04">
        <w:rPr>
          <w:rStyle w:val="StyleBoldUnderline"/>
          <w:rFonts w:ascii="Garamond" w:hAnsi="Garamond"/>
          <w:sz w:val="12"/>
          <w:u w:val="none"/>
        </w:rPr>
        <w:t>¶</w:t>
      </w:r>
      <w:proofErr w:type="gramEnd"/>
      <w:r w:rsidRPr="003D2E04">
        <w:rPr>
          <w:rFonts w:ascii="Garamond" w:hAnsi="Garamond"/>
          <w:sz w:val="16"/>
        </w:rPr>
        <w:t xml:space="preserve"> </w:t>
      </w:r>
      <w:r w:rsidRPr="003D2E04">
        <w:rPr>
          <w:rStyle w:val="StyleBoldUnderline"/>
          <w:rFonts w:ascii="Garamond" w:hAnsi="Garamond"/>
        </w:rPr>
        <w:t xml:space="preserve">2021 marks the first of China’s “two centenary goals,” pegged to the 100th anniversaries of the CCP and the People’s Republic of China. </w:t>
      </w:r>
      <w:proofErr w:type="gramStart"/>
      <w:r w:rsidRPr="003D2E04">
        <w:rPr>
          <w:rStyle w:val="StyleBoldUnderline"/>
          <w:rFonts w:ascii="Garamond" w:hAnsi="Garamond"/>
        </w:rPr>
        <w:t>These goals were put down</w:t>
      </w:r>
      <w:r w:rsidRPr="003D2E04">
        <w:rPr>
          <w:rFonts w:ascii="Garamond" w:hAnsi="Garamond"/>
          <w:sz w:val="16"/>
        </w:rPr>
        <w:t xml:space="preserve"> in writing </w:t>
      </w:r>
      <w:r w:rsidRPr="003D2E04">
        <w:rPr>
          <w:rStyle w:val="StyleBoldUnderline"/>
          <w:rFonts w:ascii="Garamond" w:hAnsi="Garamond"/>
        </w:rPr>
        <w:t>by</w:t>
      </w:r>
      <w:r w:rsidRPr="003D2E04">
        <w:rPr>
          <w:rFonts w:ascii="Garamond" w:hAnsi="Garamond"/>
          <w:sz w:val="16"/>
        </w:rPr>
        <w:t xml:space="preserve"> the 18th Party Congress in 2012 – </w:t>
      </w:r>
      <w:r w:rsidRPr="003D2E04">
        <w:rPr>
          <w:rStyle w:val="StyleBoldUnderline"/>
          <w:rFonts w:ascii="Garamond" w:hAnsi="Garamond"/>
        </w:rPr>
        <w:t xml:space="preserve">the same Party Congress that saw Xi </w:t>
      </w:r>
      <w:proofErr w:type="spellStart"/>
      <w:r w:rsidRPr="003D2E04">
        <w:rPr>
          <w:rStyle w:val="StyleBoldUnderline"/>
          <w:rFonts w:ascii="Garamond" w:hAnsi="Garamond"/>
        </w:rPr>
        <w:t>Jinping</w:t>
      </w:r>
      <w:proofErr w:type="spellEnd"/>
      <w:r w:rsidRPr="003D2E04">
        <w:rPr>
          <w:rStyle w:val="StyleBoldUnderline"/>
          <w:rFonts w:ascii="Garamond" w:hAnsi="Garamond"/>
        </w:rPr>
        <w:t xml:space="preserve"> assume the position of China’s top leader</w:t>
      </w:r>
      <w:proofErr w:type="gramEnd"/>
      <w:r w:rsidRPr="003D2E04">
        <w:rPr>
          <w:rStyle w:val="StyleBoldUnderline"/>
          <w:rFonts w:ascii="Garamond" w:hAnsi="Garamond"/>
        </w:rPr>
        <w:t>.</w:t>
      </w:r>
      <w:r w:rsidRPr="003D2E04">
        <w:rPr>
          <w:rFonts w:ascii="Garamond" w:hAnsi="Garamond"/>
          <w:sz w:val="16"/>
        </w:rPr>
        <w:t xml:space="preserve"> Xi himself linked these goals to a catchier slogan: the “Chinese dream.” In Xi’s speeches, the “two centenary goals” are often paired with the “Chinese dream” or the “great rejuvenation of the Chinese nation” as twin aspirations. “</w:t>
      </w:r>
      <w:r w:rsidRPr="003D2E04">
        <w:rPr>
          <w:rStyle w:val="StyleBoldUnderline"/>
          <w:rFonts w:ascii="Garamond" w:hAnsi="Garamond"/>
        </w:rPr>
        <w:t>At present, the Chinese people are striving to realize the Two Centenary Goals and the Chinese Dream of the rejuvenation of the Chinese nation,”</w:t>
      </w:r>
      <w:r w:rsidRPr="003D2E04">
        <w:rPr>
          <w:rFonts w:ascii="Garamond" w:hAnsi="Garamond"/>
          <w:sz w:val="16"/>
        </w:rPr>
        <w:t xml:space="preserve"> Xi said in July 2014. </w:t>
      </w:r>
      <w:r w:rsidRPr="003D2E04">
        <w:rPr>
          <w:rStyle w:val="StyleBoldUnderline"/>
          <w:rFonts w:ascii="Garamond" w:hAnsi="Garamond"/>
        </w:rPr>
        <w:t xml:space="preserve">Linking the two concepts means that there is effectively a deadline for achieving the Chinese dream. </w:t>
      </w:r>
      <w:r w:rsidRPr="003D2E04">
        <w:rPr>
          <w:rFonts w:ascii="Garamond" w:hAnsi="Garamond"/>
          <w:sz w:val="16"/>
        </w:rPr>
        <w:t xml:space="preserve">By 2021, the “dream” must be at least partially complete. </w:t>
      </w:r>
      <w:r w:rsidRPr="003D2E04">
        <w:rPr>
          <w:rStyle w:val="Emphasis"/>
          <w:rFonts w:ascii="Garamond" w:hAnsi="Garamond"/>
        </w:rPr>
        <w:t xml:space="preserve">That in turn means that the </w:t>
      </w:r>
      <w:r w:rsidRPr="003D2E04">
        <w:rPr>
          <w:rStyle w:val="Emphasis"/>
          <w:rFonts w:ascii="Garamond" w:hAnsi="Garamond"/>
          <w:highlight w:val="cyan"/>
        </w:rPr>
        <w:t>CCP’s political legitimacy is</w:t>
      </w:r>
      <w:r w:rsidRPr="003D2E04">
        <w:rPr>
          <w:rStyle w:val="Emphasis"/>
          <w:rFonts w:ascii="Garamond" w:hAnsi="Garamond"/>
        </w:rPr>
        <w:t xml:space="preserve"> closely </w:t>
      </w:r>
      <w:r w:rsidRPr="003D2E04">
        <w:rPr>
          <w:rStyle w:val="Emphasis"/>
          <w:rFonts w:ascii="Garamond" w:hAnsi="Garamond"/>
          <w:highlight w:val="cyan"/>
        </w:rPr>
        <w:t>tied to reaching its self-set benchmarks</w:t>
      </w:r>
      <w:r w:rsidRPr="003D2E04">
        <w:rPr>
          <w:rStyle w:val="Emphasis"/>
          <w:rFonts w:ascii="Garamond" w:hAnsi="Garamond"/>
        </w:rPr>
        <w:t xml:space="preserve"> in 2020. </w:t>
      </w:r>
      <w:r w:rsidRPr="003D2E04">
        <w:rPr>
          <w:rStyle w:val="StyleBoldUnderline"/>
          <w:rFonts w:ascii="Garamond" w:hAnsi="Garamond"/>
        </w:rPr>
        <w:t>Failing to reach these goals in time for the “first centenary” would call into question the CCP’s claim that only the Party can possibly lead China toward a prosperous future</w:t>
      </w:r>
      <w:proofErr w:type="gramStart"/>
      <w:r w:rsidRPr="003D2E04">
        <w:rPr>
          <w:rStyle w:val="StyleBoldUnderline"/>
          <w:rFonts w:ascii="Garamond" w:hAnsi="Garamond"/>
        </w:rPr>
        <w:t>.</w:t>
      </w:r>
      <w:r w:rsidR="0075266B" w:rsidRPr="003D2E04">
        <w:rPr>
          <w:rStyle w:val="StyleBoldUnderline"/>
          <w:rFonts w:ascii="Garamond" w:hAnsi="Garamond"/>
          <w:sz w:val="12"/>
          <w:u w:val="none"/>
        </w:rPr>
        <w:t>¶</w:t>
      </w:r>
      <w:proofErr w:type="gramEnd"/>
      <w:r w:rsidRPr="003D2E04">
        <w:rPr>
          <w:rFonts w:ascii="Garamond" w:hAnsi="Garamond"/>
          <w:sz w:val="16"/>
        </w:rPr>
        <w:t xml:space="preserve"> What’s intriguing about these 2020 goals, then, is that so many of them are objective. Even the subjective goal of creating a “moderately well-off society” has been given hard meaning by pegging it to China’s per capita income growth and GDP (which may, incidentally, be one reason China is not yet willing to back off from GDP growth targets). There’s no gray area involved — by 2020, either China will have a functioning space station and </w:t>
      </w:r>
      <w:proofErr w:type="gramStart"/>
      <w:r w:rsidRPr="003D2E04">
        <w:rPr>
          <w:rFonts w:ascii="Garamond" w:hAnsi="Garamond"/>
          <w:sz w:val="16"/>
        </w:rPr>
        <w:t>domestically-produced</w:t>
      </w:r>
      <w:proofErr w:type="gramEnd"/>
      <w:r w:rsidRPr="003D2E04">
        <w:rPr>
          <w:rFonts w:ascii="Garamond" w:hAnsi="Garamond"/>
          <w:sz w:val="16"/>
        </w:rPr>
        <w:t xml:space="preserve"> aircraft carrier or it won’t. </w:t>
      </w:r>
      <w:r w:rsidRPr="003D2E04">
        <w:rPr>
          <w:rStyle w:val="StyleBoldUnderline"/>
          <w:rFonts w:ascii="Garamond" w:hAnsi="Garamond"/>
        </w:rPr>
        <w:t xml:space="preserve">That, in turn, indicates just how confident the </w:t>
      </w:r>
      <w:r w:rsidRPr="003D2E04">
        <w:rPr>
          <w:rStyle w:val="StyleBoldUnderline"/>
          <w:rFonts w:ascii="Garamond" w:hAnsi="Garamond"/>
          <w:highlight w:val="cyan"/>
        </w:rPr>
        <w:t>CCP</w:t>
      </w:r>
      <w:r w:rsidRPr="003D2E04">
        <w:rPr>
          <w:rStyle w:val="StyleBoldUnderline"/>
          <w:rFonts w:ascii="Garamond" w:hAnsi="Garamond"/>
        </w:rPr>
        <w:t xml:space="preserve"> is that it can deliver on its promises and unveil all the trappings of a modern China by the beginning of 2021</w:t>
      </w:r>
      <w:proofErr w:type="gramStart"/>
      <w:r w:rsidRPr="003D2E04">
        <w:rPr>
          <w:rStyle w:val="StyleBoldUnderline"/>
          <w:rFonts w:ascii="Garamond" w:hAnsi="Garamond"/>
        </w:rPr>
        <w:t>.</w:t>
      </w:r>
      <w:r w:rsidR="0075266B" w:rsidRPr="003D2E04">
        <w:rPr>
          <w:rStyle w:val="StyleBoldUnderline"/>
          <w:rFonts w:ascii="Garamond" w:hAnsi="Garamond"/>
          <w:sz w:val="12"/>
          <w:u w:val="none"/>
        </w:rPr>
        <w:t>¶</w:t>
      </w:r>
      <w:proofErr w:type="gramEnd"/>
      <w:r w:rsidRPr="003D2E04">
        <w:rPr>
          <w:rFonts w:ascii="Garamond" w:hAnsi="Garamond"/>
          <w:sz w:val="16"/>
        </w:rPr>
        <w:t xml:space="preserve"> In the next five years, </w:t>
      </w:r>
      <w:r w:rsidRPr="003D2E04">
        <w:rPr>
          <w:rStyle w:val="StyleBoldUnderline"/>
          <w:rFonts w:ascii="Garamond" w:hAnsi="Garamond"/>
        </w:rPr>
        <w:t xml:space="preserve">China </w:t>
      </w:r>
      <w:r w:rsidRPr="003D2E04">
        <w:rPr>
          <w:rStyle w:val="StyleBoldUnderline"/>
          <w:rFonts w:ascii="Garamond" w:hAnsi="Garamond"/>
          <w:highlight w:val="cyan"/>
        </w:rPr>
        <w:t>will accelerate its progress in</w:t>
      </w:r>
      <w:r w:rsidRPr="003D2E04">
        <w:rPr>
          <w:rStyle w:val="StyleBoldUnderline"/>
          <w:rFonts w:ascii="Garamond" w:hAnsi="Garamond"/>
        </w:rPr>
        <w:t xml:space="preserve"> all the areas mentioned above — </w:t>
      </w:r>
      <w:r w:rsidRPr="003D2E04">
        <w:rPr>
          <w:rStyle w:val="StyleBoldUnderline"/>
          <w:rFonts w:ascii="Garamond" w:hAnsi="Garamond"/>
          <w:highlight w:val="cyan"/>
        </w:rPr>
        <w:t>military, space and cyber tech</w:t>
      </w:r>
      <w:r w:rsidRPr="003D2E04">
        <w:rPr>
          <w:rStyle w:val="StyleBoldUnderline"/>
          <w:rFonts w:ascii="Garamond" w:hAnsi="Garamond"/>
        </w:rPr>
        <w:t xml:space="preserve">nology, </w:t>
      </w:r>
      <w:r w:rsidRPr="003D2E04">
        <w:rPr>
          <w:rStyle w:val="StyleBoldUnderline"/>
          <w:rFonts w:ascii="Garamond" w:hAnsi="Garamond"/>
          <w:highlight w:val="cyan"/>
        </w:rPr>
        <w:t>economic development, even environmental protection</w:t>
      </w:r>
      <w:r w:rsidRPr="003D2E04">
        <w:rPr>
          <w:rStyle w:val="StyleBoldUnderline"/>
          <w:rFonts w:ascii="Garamond" w:hAnsi="Garamond"/>
        </w:rPr>
        <w:t>.</w:t>
      </w:r>
      <w:r w:rsidRPr="003D2E04">
        <w:rPr>
          <w:rFonts w:ascii="Garamond" w:hAnsi="Garamond"/>
          <w:sz w:val="16"/>
        </w:rPr>
        <w:t xml:space="preserve"> </w:t>
      </w:r>
      <w:r w:rsidRPr="003D2E04">
        <w:rPr>
          <w:rStyle w:val="StyleBoldUnderline"/>
          <w:rFonts w:ascii="Garamond" w:hAnsi="Garamond"/>
        </w:rPr>
        <w:t xml:space="preserve">Even </w:t>
      </w:r>
      <w:r w:rsidRPr="003D2E04">
        <w:rPr>
          <w:rStyle w:val="StyleBoldUnderline"/>
          <w:rFonts w:ascii="Garamond" w:hAnsi="Garamond"/>
          <w:highlight w:val="cyan"/>
        </w:rPr>
        <w:t>Xi’s</w:t>
      </w:r>
      <w:r w:rsidRPr="003D2E04">
        <w:rPr>
          <w:rStyle w:val="StyleBoldUnderline"/>
          <w:rFonts w:ascii="Garamond" w:hAnsi="Garamond"/>
        </w:rPr>
        <w:t xml:space="preserve"> new </w:t>
      </w:r>
      <w:r w:rsidRPr="003D2E04">
        <w:rPr>
          <w:rStyle w:val="StyleBoldUnderline"/>
          <w:rFonts w:ascii="Garamond" w:hAnsi="Garamond"/>
          <w:highlight w:val="cyan"/>
        </w:rPr>
        <w:t>foreign policy</w:t>
      </w:r>
      <w:r w:rsidRPr="003D2E04">
        <w:rPr>
          <w:rStyle w:val="StyleBoldUnderline"/>
          <w:rFonts w:ascii="Garamond" w:hAnsi="Garamond"/>
        </w:rPr>
        <w:t xml:space="preserve"> vision for China</w:t>
      </w:r>
      <w:r w:rsidRPr="003D2E04">
        <w:rPr>
          <w:rFonts w:ascii="Garamond" w:hAnsi="Garamond"/>
          <w:sz w:val="16"/>
        </w:rPr>
        <w:t xml:space="preserve">, what </w:t>
      </w:r>
      <w:proofErr w:type="spellStart"/>
      <w:r w:rsidRPr="003D2E04">
        <w:rPr>
          <w:rFonts w:ascii="Garamond" w:hAnsi="Garamond"/>
          <w:sz w:val="16"/>
        </w:rPr>
        <w:t>Zheng</w:t>
      </w:r>
      <w:proofErr w:type="spellEnd"/>
      <w:r w:rsidRPr="003D2E04">
        <w:rPr>
          <w:rFonts w:ascii="Garamond" w:hAnsi="Garamond"/>
          <w:sz w:val="16"/>
        </w:rPr>
        <w:t xml:space="preserve"> Wang calls China’s “alternative diplomacy,” </w:t>
      </w:r>
      <w:r w:rsidRPr="003D2E04">
        <w:rPr>
          <w:rStyle w:val="StyleBoldUnderline"/>
          <w:rFonts w:ascii="Garamond" w:hAnsi="Garamond"/>
          <w:highlight w:val="cyan"/>
        </w:rPr>
        <w:t>is driven</w:t>
      </w:r>
      <w:r w:rsidRPr="003D2E04">
        <w:rPr>
          <w:rStyle w:val="StyleBoldUnderline"/>
          <w:rFonts w:ascii="Garamond" w:hAnsi="Garamond"/>
        </w:rPr>
        <w:t xml:space="preserve"> by a desire </w:t>
      </w:r>
      <w:r w:rsidRPr="003D2E04">
        <w:rPr>
          <w:rStyle w:val="StyleBoldUnderline"/>
          <w:rFonts w:ascii="Garamond" w:hAnsi="Garamond"/>
          <w:highlight w:val="cyan"/>
        </w:rPr>
        <w:t>to get</w:t>
      </w:r>
      <w:r w:rsidRPr="003D2E04">
        <w:rPr>
          <w:rStyle w:val="StyleBoldUnderline"/>
          <w:rFonts w:ascii="Garamond" w:hAnsi="Garamond"/>
        </w:rPr>
        <w:t xml:space="preserve"> China more </w:t>
      </w:r>
      <w:r w:rsidRPr="003D2E04">
        <w:rPr>
          <w:rStyle w:val="StyleBoldUnderline"/>
          <w:rFonts w:ascii="Garamond" w:hAnsi="Garamond"/>
          <w:highlight w:val="cyan"/>
        </w:rPr>
        <w:t>respect</w:t>
      </w:r>
      <w:r w:rsidRPr="003D2E04">
        <w:rPr>
          <w:rStyle w:val="StyleBoldUnderline"/>
          <w:rFonts w:ascii="Garamond" w:hAnsi="Garamond"/>
        </w:rPr>
        <w:t xml:space="preserve"> on the international stage, another crucial underpinning of the “Chinese dream” </w:t>
      </w:r>
      <w:r w:rsidRPr="003D2E04">
        <w:rPr>
          <w:rFonts w:ascii="Garamond" w:hAnsi="Garamond"/>
          <w:sz w:val="16"/>
        </w:rPr>
        <w:t xml:space="preserve">that will be evaluated in 2020. China’s “assertive” moves, whether in the South China Sea or in the Chinese technology market, should all be read against this backdrop: </w:t>
      </w:r>
      <w:r w:rsidRPr="003D2E04">
        <w:rPr>
          <w:rStyle w:val="StyleBoldUnderline"/>
          <w:rFonts w:ascii="Garamond" w:hAnsi="Garamond"/>
          <w:highlight w:val="cyan"/>
        </w:rPr>
        <w:t>the CCP has</w:t>
      </w:r>
      <w:r w:rsidRPr="003D2E04">
        <w:rPr>
          <w:rStyle w:val="StyleBoldUnderline"/>
          <w:rFonts w:ascii="Garamond" w:hAnsi="Garamond"/>
        </w:rPr>
        <w:t xml:space="preserve"> </w:t>
      </w:r>
      <w:r w:rsidRPr="003D2E04">
        <w:rPr>
          <w:rStyle w:val="StyleBoldUnderline"/>
          <w:rFonts w:ascii="Garamond" w:hAnsi="Garamond"/>
          <w:highlight w:val="cyan"/>
        </w:rPr>
        <w:t>a</w:t>
      </w:r>
      <w:r w:rsidRPr="003D2E04">
        <w:rPr>
          <w:rStyle w:val="StyleBoldUnderline"/>
          <w:rFonts w:ascii="Garamond" w:hAnsi="Garamond"/>
        </w:rPr>
        <w:t xml:space="preserve"> looming </w:t>
      </w:r>
      <w:r w:rsidRPr="003D2E04">
        <w:rPr>
          <w:rStyle w:val="StyleBoldUnderline"/>
          <w:rFonts w:ascii="Garamond" w:hAnsi="Garamond"/>
          <w:highlight w:val="cyan"/>
        </w:rPr>
        <w:t>deadline for achieving China’s “rejuvenation</w:t>
      </w:r>
      <w:r w:rsidRPr="003D2E04">
        <w:rPr>
          <w:rStyle w:val="StyleBoldUnderline"/>
          <w:rFonts w:ascii="Garamond" w:hAnsi="Garamond"/>
        </w:rPr>
        <w:t>.”</w:t>
      </w:r>
      <w:r w:rsidR="0075266B" w:rsidRPr="003D2E04">
        <w:rPr>
          <w:rFonts w:ascii="Garamond" w:hAnsi="Garamond"/>
          <w:sz w:val="12"/>
        </w:rPr>
        <w:t>¶</w:t>
      </w:r>
      <w:r w:rsidRPr="003D2E04">
        <w:rPr>
          <w:rFonts w:ascii="Garamond" w:hAnsi="Garamond"/>
          <w:sz w:val="16"/>
        </w:rPr>
        <w:t xml:space="preserve"> </w:t>
      </w:r>
      <w:proofErr w:type="gramStart"/>
      <w:r w:rsidRPr="003D2E04">
        <w:rPr>
          <w:rFonts w:ascii="Garamond" w:hAnsi="Garamond"/>
          <w:sz w:val="16"/>
        </w:rPr>
        <w:t>Of</w:t>
      </w:r>
      <w:proofErr w:type="gramEnd"/>
      <w:r w:rsidRPr="003D2E04">
        <w:rPr>
          <w:rFonts w:ascii="Garamond" w:hAnsi="Garamond"/>
          <w:sz w:val="16"/>
        </w:rPr>
        <w:t xml:space="preserve"> course, China will not be completely finished growing in 2020. For that, the world will have to wait for the second of China’s “centenary goals” to come around – 2049, the 100th anniversary of the founding of the People’s Republic of China. By that date, China’s leaders have pledged, </w:t>
      </w:r>
      <w:r w:rsidRPr="003D2E04">
        <w:rPr>
          <w:rStyle w:val="StyleBoldUnderline"/>
          <w:rFonts w:ascii="Garamond" w:hAnsi="Garamond"/>
          <w:highlight w:val="cyan"/>
        </w:rPr>
        <w:t>China will be “a modern socialist country that is</w:t>
      </w:r>
      <w:r w:rsidRPr="003D2E04">
        <w:rPr>
          <w:rStyle w:val="StyleBoldUnderline"/>
          <w:rFonts w:ascii="Garamond" w:hAnsi="Garamond"/>
        </w:rPr>
        <w:t xml:space="preserve"> prosperous, </w:t>
      </w:r>
      <w:r w:rsidRPr="003D2E04">
        <w:rPr>
          <w:rStyle w:val="StyleBoldUnderline"/>
          <w:rFonts w:ascii="Garamond" w:hAnsi="Garamond"/>
          <w:highlight w:val="cyan"/>
        </w:rPr>
        <w:t>strong</w:t>
      </w:r>
      <w:r w:rsidRPr="003D2E04">
        <w:rPr>
          <w:rStyle w:val="StyleBoldUnderline"/>
          <w:rFonts w:ascii="Garamond" w:hAnsi="Garamond"/>
        </w:rPr>
        <w:t>, democratic, culturally advanced and harmonious.”</w:t>
      </w:r>
      <w:r w:rsidRPr="003D2E04">
        <w:rPr>
          <w:rFonts w:ascii="Garamond" w:hAnsi="Garamond"/>
          <w:sz w:val="16"/>
        </w:rPr>
        <w:t xml:space="preserve"> Luckily for Xi </w:t>
      </w:r>
      <w:proofErr w:type="spellStart"/>
      <w:r w:rsidRPr="003D2E04">
        <w:rPr>
          <w:rFonts w:ascii="Garamond" w:hAnsi="Garamond"/>
          <w:sz w:val="16"/>
        </w:rPr>
        <w:t>Jinping</w:t>
      </w:r>
      <w:proofErr w:type="spellEnd"/>
      <w:r w:rsidRPr="003D2E04">
        <w:rPr>
          <w:rFonts w:ascii="Garamond" w:hAnsi="Garamond"/>
          <w:sz w:val="16"/>
        </w:rPr>
        <w:t>, he won’t be the leader stuck dealing with that ambitious target.</w:t>
      </w:r>
    </w:p>
    <w:p w14:paraId="7B0CEEC6" w14:textId="77777777" w:rsidR="00DB2E01" w:rsidRPr="003D2E04" w:rsidRDefault="00DB2E01" w:rsidP="00DB2E01">
      <w:pPr>
        <w:rPr>
          <w:rFonts w:ascii="Garamond" w:hAnsi="Garamond"/>
        </w:rPr>
      </w:pPr>
    </w:p>
    <w:p w14:paraId="19E01001" w14:textId="1398C0E7" w:rsidR="00DB2E01" w:rsidRPr="003D2E04" w:rsidRDefault="00DB2E01" w:rsidP="00DB2E01">
      <w:pPr>
        <w:pStyle w:val="Heading2"/>
        <w:rPr>
          <w:rFonts w:ascii="Garamond" w:hAnsi="Garamond"/>
        </w:rPr>
      </w:pPr>
      <w:r w:rsidRPr="003D2E04">
        <w:rPr>
          <w:rFonts w:ascii="Garamond" w:hAnsi="Garamond"/>
        </w:rPr>
        <w:t xml:space="preserve">Poverty </w:t>
      </w:r>
    </w:p>
    <w:p w14:paraId="43D2B48E" w14:textId="77777777" w:rsidR="00DB2E01" w:rsidRPr="003D2E04" w:rsidRDefault="00DB2E01" w:rsidP="00DB2E01">
      <w:pPr>
        <w:pStyle w:val="Heading4"/>
        <w:rPr>
          <w:rFonts w:ascii="Garamond" w:hAnsi="Garamond"/>
        </w:rPr>
      </w:pPr>
      <w:r w:rsidRPr="003D2E04">
        <w:rPr>
          <w:rFonts w:ascii="Garamond" w:hAnsi="Garamond"/>
        </w:rPr>
        <w:t>Chinese government has eliminated almost all poverty in the status quo – continued government action is needed to solve the rest</w:t>
      </w:r>
    </w:p>
    <w:p w14:paraId="05657C4A" w14:textId="77777777" w:rsidR="00DB2E01" w:rsidRPr="003D2E04" w:rsidRDefault="00DB2E01" w:rsidP="00DB2E01">
      <w:pPr>
        <w:rPr>
          <w:rStyle w:val="StyleStyleBold12pt"/>
          <w:rFonts w:ascii="Garamond" w:hAnsi="Garamond"/>
        </w:rPr>
      </w:pPr>
      <w:r w:rsidRPr="003D2E04">
        <w:rPr>
          <w:rStyle w:val="StyleStyleBold12pt"/>
          <w:rFonts w:ascii="Garamond" w:hAnsi="Garamond"/>
        </w:rPr>
        <w:t>Stuart, 2015</w:t>
      </w:r>
    </w:p>
    <w:p w14:paraId="215DC80D" w14:textId="77777777" w:rsidR="00DB2E01" w:rsidRPr="003D2E04" w:rsidRDefault="00DB2E01" w:rsidP="00DB2E01">
      <w:pPr>
        <w:rPr>
          <w:rFonts w:ascii="Garamond" w:hAnsi="Garamond"/>
        </w:rPr>
      </w:pPr>
      <w:r w:rsidRPr="003D2E04">
        <w:rPr>
          <w:rFonts w:ascii="Garamond" w:hAnsi="Garamond"/>
        </w:rPr>
        <w:t xml:space="preserve">Elizabeth, senior policy advisor for Oxfam International, “China has almost wiped out urban poverty. Now it must tackle inequality,” The Guardian, August 19, 2015, </w:t>
      </w:r>
      <w:hyperlink r:id="rId48" w:history="1">
        <w:r w:rsidRPr="003D2E04">
          <w:rPr>
            <w:rStyle w:val="Hyperlink"/>
            <w:rFonts w:ascii="Garamond" w:hAnsi="Garamond"/>
          </w:rPr>
          <w:t>https://www.theguardian.com/business/economics-blog/2015/aug/19/china-poverty-inequality-development-goals</w:t>
        </w:r>
      </w:hyperlink>
      <w:r w:rsidRPr="003D2E04">
        <w:rPr>
          <w:rFonts w:ascii="Garamond" w:hAnsi="Garamond"/>
        </w:rPr>
        <w:t>, Accessed: July 1, 2016, YDEL</w:t>
      </w:r>
    </w:p>
    <w:p w14:paraId="25D051CC" w14:textId="77777777" w:rsidR="00DB2E01" w:rsidRPr="003D2E04" w:rsidRDefault="00DB2E01" w:rsidP="00DB2E01">
      <w:pPr>
        <w:rPr>
          <w:rFonts w:ascii="Garamond" w:hAnsi="Garamond"/>
        </w:rPr>
      </w:pPr>
    </w:p>
    <w:p w14:paraId="43DEC5FE" w14:textId="77777777" w:rsidR="00DB2E01" w:rsidRPr="003D2E04" w:rsidRDefault="00DB2E01" w:rsidP="00DB2E01">
      <w:pPr>
        <w:rPr>
          <w:rFonts w:ascii="Garamond" w:hAnsi="Garamond"/>
        </w:rPr>
      </w:pPr>
      <w:r w:rsidRPr="003D2E04">
        <w:rPr>
          <w:rFonts w:ascii="Garamond" w:hAnsi="Garamond"/>
        </w:rPr>
        <w:t>Whether it’s the currency devaluation or the stock market rout, the economic news coming out of China seems unremittingly negative – and that’s not to mention the horrific explosions in Tianjin</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 xml:space="preserve">But here’s some good news. Yet-to-be-released </w:t>
      </w:r>
      <w:r w:rsidRPr="003D2E04">
        <w:rPr>
          <w:rStyle w:val="Emphasis"/>
          <w:rFonts w:ascii="Garamond" w:hAnsi="Garamond"/>
        </w:rPr>
        <w:t xml:space="preserve">data shows that </w:t>
      </w:r>
      <w:r w:rsidRPr="003D2E04">
        <w:rPr>
          <w:rStyle w:val="Emphasis"/>
          <w:rFonts w:ascii="Garamond" w:hAnsi="Garamond"/>
          <w:highlight w:val="cyan"/>
        </w:rPr>
        <w:t>China</w:t>
      </w:r>
      <w:r w:rsidRPr="003D2E04">
        <w:rPr>
          <w:rStyle w:val="Emphasis"/>
          <w:rFonts w:ascii="Garamond" w:hAnsi="Garamond"/>
        </w:rPr>
        <w:t xml:space="preserve"> </w:t>
      </w:r>
      <w:r w:rsidRPr="003D2E04">
        <w:rPr>
          <w:rStyle w:val="Emphasis"/>
          <w:rFonts w:ascii="Garamond" w:hAnsi="Garamond"/>
          <w:highlight w:val="cyan"/>
        </w:rPr>
        <w:t>has all but eradicated urban poverty</w:t>
      </w:r>
      <w:r w:rsidRPr="003D2E04">
        <w:rPr>
          <w:rStyle w:val="StyleBoldUnderline"/>
          <w:rFonts w:ascii="Garamond" w:hAnsi="Garamond"/>
        </w:rPr>
        <w:t xml:space="preserve">. For a country with huge numbers of poor people streaming into its cities, many of whom living initially in conditions of abject misery, this is an extraordinary success. </w:t>
      </w:r>
      <w:r w:rsidRPr="003D2E04">
        <w:rPr>
          <w:rStyle w:val="StyleBoldUnderline"/>
          <w:rFonts w:ascii="Garamond" w:hAnsi="Garamond"/>
          <w:highlight w:val="cyan"/>
        </w:rPr>
        <w:t>It has been achieved</w:t>
      </w:r>
      <w:r w:rsidRPr="003D2E04">
        <w:rPr>
          <w:rFonts w:ascii="Garamond" w:hAnsi="Garamond"/>
        </w:rPr>
        <w:t xml:space="preserve">, in large part, </w:t>
      </w:r>
      <w:r w:rsidRPr="003D2E04">
        <w:rPr>
          <w:rStyle w:val="StyleBoldUnderline"/>
          <w:rFonts w:ascii="Garamond" w:hAnsi="Garamond"/>
          <w:highlight w:val="cyan"/>
        </w:rPr>
        <w:t>because of a</w:t>
      </w:r>
      <w:r w:rsidRPr="003D2E04">
        <w:rPr>
          <w:rStyle w:val="StyleBoldUnderline"/>
          <w:rFonts w:ascii="Garamond" w:hAnsi="Garamond"/>
        </w:rPr>
        <w:t xml:space="preserve"> </w:t>
      </w:r>
      <w:r w:rsidRPr="003D2E04">
        <w:rPr>
          <w:rStyle w:val="Emphasis"/>
          <w:rFonts w:ascii="Garamond" w:hAnsi="Garamond"/>
          <w:highlight w:val="cyan"/>
        </w:rPr>
        <w:t xml:space="preserve">government subsidy </w:t>
      </w:r>
      <w:r w:rsidRPr="003D2E04">
        <w:rPr>
          <w:rStyle w:val="StyleBoldUnderline"/>
          <w:rFonts w:ascii="Garamond" w:hAnsi="Garamond"/>
          <w:highlight w:val="cyan"/>
        </w:rPr>
        <w:t>paid to urban dwellers</w:t>
      </w:r>
      <w:r w:rsidRPr="003D2E04">
        <w:rPr>
          <w:rStyle w:val="StyleBoldUnderline"/>
          <w:rFonts w:ascii="Garamond" w:hAnsi="Garamond"/>
        </w:rPr>
        <w:t xml:space="preserve"> to bring incomes up to a minimum level of 4,476 </w:t>
      </w:r>
      <w:proofErr w:type="spellStart"/>
      <w:r w:rsidRPr="003D2E04">
        <w:rPr>
          <w:rStyle w:val="StyleBoldUnderline"/>
          <w:rFonts w:ascii="Garamond" w:hAnsi="Garamond"/>
        </w:rPr>
        <w:t>yuan</w:t>
      </w:r>
      <w:proofErr w:type="spellEnd"/>
      <w:r w:rsidRPr="003D2E04">
        <w:rPr>
          <w:rFonts w:ascii="Garamond" w:hAnsi="Garamond"/>
        </w:rPr>
        <w:t xml:space="preserve"> ($700 or £446)</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Style w:val="StyleBoldUnderline"/>
          <w:rFonts w:ascii="Garamond" w:hAnsi="Garamond"/>
        </w:rPr>
        <w:t>The data comes from the latest survey in the China Household Income Project (Chip) series</w:t>
      </w:r>
      <w:r w:rsidRPr="003D2E04">
        <w:rPr>
          <w:rFonts w:ascii="Garamond" w:hAnsi="Garamond"/>
        </w:rPr>
        <w:t xml:space="preserve"> and will not be formally published until next year. </w:t>
      </w:r>
      <w:r w:rsidRPr="003D2E04">
        <w:rPr>
          <w:rStyle w:val="StyleBoldUnderline"/>
          <w:rFonts w:ascii="Garamond" w:hAnsi="Garamond"/>
        </w:rPr>
        <w:t xml:space="preserve">It shows that in 2013 </w:t>
      </w:r>
      <w:r w:rsidRPr="003D2E04">
        <w:rPr>
          <w:rStyle w:val="StyleBoldUnderline"/>
          <w:rFonts w:ascii="Garamond" w:hAnsi="Garamond"/>
          <w:highlight w:val="cyan"/>
        </w:rPr>
        <w:t>the share of people living</w:t>
      </w:r>
      <w:r w:rsidRPr="003D2E04">
        <w:rPr>
          <w:rStyle w:val="StyleBoldUnderline"/>
          <w:rFonts w:ascii="Garamond" w:hAnsi="Garamond"/>
        </w:rPr>
        <w:t xml:space="preserve"> in cities </w:t>
      </w:r>
      <w:r w:rsidRPr="003D2E04">
        <w:rPr>
          <w:rStyle w:val="StyleBoldUnderline"/>
          <w:rFonts w:ascii="Garamond" w:hAnsi="Garamond"/>
          <w:highlight w:val="cyan"/>
        </w:rPr>
        <w:t>below this minimum income line was just 1.6%,</w:t>
      </w:r>
      <w:r w:rsidRPr="003D2E04">
        <w:rPr>
          <w:rStyle w:val="StyleBoldUnderline"/>
          <w:rFonts w:ascii="Garamond" w:hAnsi="Garamond"/>
        </w:rPr>
        <w:t xml:space="preserve"> adjusted for purchasing power parity. </w:t>
      </w:r>
      <w:r w:rsidRPr="003D2E04">
        <w:rPr>
          <w:rFonts w:ascii="Garamond" w:hAnsi="Garamond"/>
        </w:rPr>
        <w:t xml:space="preserve">According to Prof Li Shi, director of Beijing Normal University’s institute of income distribution who works on Chip, </w:t>
      </w:r>
      <w:r w:rsidRPr="003D2E04">
        <w:rPr>
          <w:rStyle w:val="Emphasis"/>
          <w:rFonts w:ascii="Garamond" w:hAnsi="Garamond"/>
          <w:highlight w:val="cyan"/>
        </w:rPr>
        <w:t>that’s</w:t>
      </w:r>
      <w:r w:rsidRPr="003D2E04">
        <w:rPr>
          <w:rStyle w:val="Emphasis"/>
          <w:rFonts w:ascii="Garamond" w:hAnsi="Garamond"/>
        </w:rPr>
        <w:t xml:space="preserve"> mostly </w:t>
      </w:r>
      <w:r w:rsidRPr="003D2E04">
        <w:rPr>
          <w:rStyle w:val="Emphasis"/>
          <w:rFonts w:ascii="Garamond" w:hAnsi="Garamond"/>
          <w:highlight w:val="cyan"/>
        </w:rPr>
        <w:t>accounted for errors</w:t>
      </w:r>
      <w:r w:rsidRPr="003D2E04">
        <w:rPr>
          <w:rStyle w:val="Emphasis"/>
          <w:rFonts w:ascii="Garamond" w:hAnsi="Garamond"/>
        </w:rPr>
        <w:t xml:space="preserve"> in targeting </w:t>
      </w:r>
      <w:r w:rsidRPr="003D2E04">
        <w:rPr>
          <w:rStyle w:val="Emphasis"/>
          <w:rFonts w:ascii="Garamond" w:hAnsi="Garamond"/>
          <w:highlight w:val="cyan"/>
        </w:rPr>
        <w:t>by the government</w:t>
      </w:r>
      <w:proofErr w:type="gramStart"/>
      <w:r w:rsidRPr="003D2E04">
        <w:rPr>
          <w:rStyle w:val="Emphasis"/>
          <w:rFonts w:ascii="Garamond" w:hAnsi="Garamond"/>
        </w:rPr>
        <w:t>.</w:t>
      </w:r>
      <w:r w:rsidRPr="003D2E04">
        <w:rPr>
          <w:rStyle w:val="Emphasis"/>
          <w:rFonts w:ascii="Garamond" w:hAnsi="Garamond"/>
          <w:sz w:val="12"/>
        </w:rPr>
        <w:t>¶</w:t>
      </w:r>
      <w:proofErr w:type="gramEnd"/>
      <w:r w:rsidRPr="003D2E04">
        <w:rPr>
          <w:rFonts w:ascii="Garamond" w:hAnsi="Garamond"/>
          <w:sz w:val="12"/>
        </w:rPr>
        <w:t xml:space="preserve"> </w:t>
      </w:r>
      <w:r w:rsidRPr="003D2E04">
        <w:rPr>
          <w:rFonts w:ascii="Garamond" w:hAnsi="Garamond"/>
        </w:rPr>
        <w:t xml:space="preserve">And it seems that the data is unusually robust: </w:t>
      </w:r>
      <w:r w:rsidRPr="003D2E04">
        <w:rPr>
          <w:rStyle w:val="StyleBoldUnderline"/>
          <w:rFonts w:ascii="Garamond" w:hAnsi="Garamond"/>
        </w:rPr>
        <w:t>it is based on a behemoth household survey for which more than 100,000 families recorded their income and consumption every day for a whole year.</w:t>
      </w:r>
      <w:r w:rsidRPr="003D2E04">
        <w:rPr>
          <w:rStyle w:val="StyleBoldUnderline"/>
          <w:rFonts w:ascii="Garamond" w:hAnsi="Garamond"/>
          <w:sz w:val="12"/>
        </w:rPr>
        <w:t>¶</w:t>
      </w:r>
      <w:r w:rsidRPr="003D2E04">
        <w:rPr>
          <w:rFonts w:ascii="Garamond" w:hAnsi="Garamond"/>
          <w:sz w:val="12"/>
        </w:rPr>
        <w:t xml:space="preserve"> </w:t>
      </w:r>
      <w:r w:rsidRPr="003D2E04">
        <w:rPr>
          <w:rStyle w:val="StyleBoldUnderline"/>
          <w:rFonts w:ascii="Garamond" w:hAnsi="Garamond"/>
        </w:rPr>
        <w:t>China has lifted more people out of poverty than anywhere else in the world: its per capita income in increased fivefold between 1990 and 2000</w:t>
      </w:r>
      <w:r w:rsidRPr="003D2E04">
        <w:rPr>
          <w:rFonts w:ascii="Garamond" w:hAnsi="Garamond"/>
        </w:rPr>
        <w:t xml:space="preserve">, from $200 to $1,000. Between 2000 and 2010, per capita income also rose by the same rate, from $1,000 to $5,000, moving China into the ranks of middle-income countries. Between 1990 and 2005, </w:t>
      </w:r>
      <w:r w:rsidRPr="003D2E04">
        <w:rPr>
          <w:rStyle w:val="StyleBoldUnderline"/>
          <w:rFonts w:ascii="Garamond" w:hAnsi="Garamond"/>
          <w:highlight w:val="cyan"/>
        </w:rPr>
        <w:t>China’s progress accounted for more than three-quarters of global poverty reduction and is</w:t>
      </w:r>
      <w:r w:rsidRPr="003D2E04">
        <w:rPr>
          <w:rStyle w:val="StyleBoldUnderline"/>
          <w:rFonts w:ascii="Garamond" w:hAnsi="Garamond"/>
        </w:rPr>
        <w:t xml:space="preserve"> the reason </w:t>
      </w:r>
      <w:r w:rsidRPr="003D2E04">
        <w:rPr>
          <w:rStyle w:val="StyleBoldUnderline"/>
          <w:rFonts w:ascii="Garamond" w:hAnsi="Garamond"/>
          <w:highlight w:val="cyan"/>
        </w:rPr>
        <w:t>why the world reached the UN millennium development goal of halving extreme poverty</w:t>
      </w:r>
      <w:r w:rsidRPr="003D2E04">
        <w:rPr>
          <w:rStyle w:val="StyleBoldUnderline"/>
          <w:rFonts w:ascii="Garamond" w:hAnsi="Garamond"/>
        </w:rPr>
        <w:t xml:space="preserve">. This incredible success was delivered by a combination of a rapidly expanding </w:t>
      </w:r>
      <w:proofErr w:type="spellStart"/>
      <w:r w:rsidRPr="003D2E04">
        <w:rPr>
          <w:rStyle w:val="StyleBoldUnderline"/>
          <w:rFonts w:ascii="Garamond" w:hAnsi="Garamond"/>
        </w:rPr>
        <w:t>labour</w:t>
      </w:r>
      <w:proofErr w:type="spellEnd"/>
      <w:r w:rsidRPr="003D2E04">
        <w:rPr>
          <w:rStyle w:val="StyleBoldUnderline"/>
          <w:rFonts w:ascii="Garamond" w:hAnsi="Garamond"/>
        </w:rPr>
        <w:t xml:space="preserve"> market, driven by a protracted period of economic growth, and a series of government transfers</w:t>
      </w:r>
      <w:r w:rsidRPr="003D2E04">
        <w:rPr>
          <w:rFonts w:ascii="Garamond" w:hAnsi="Garamond"/>
        </w:rPr>
        <w:t xml:space="preserve"> such as the above urban subsidy, and the introduction of a rural pension. </w:t>
      </w:r>
      <w:r w:rsidRPr="003D2E04">
        <w:rPr>
          <w:rFonts w:ascii="Garamond" w:hAnsi="Garamond"/>
          <w:sz w:val="12"/>
        </w:rPr>
        <w:t xml:space="preserve">¶ </w:t>
      </w:r>
      <w:proofErr w:type="gramStart"/>
      <w:r w:rsidRPr="003D2E04">
        <w:rPr>
          <w:rStyle w:val="StyleBoldUnderline"/>
          <w:rFonts w:ascii="Garamond" w:hAnsi="Garamond"/>
        </w:rPr>
        <w:t>The</w:t>
      </w:r>
      <w:proofErr w:type="gramEnd"/>
      <w:r w:rsidRPr="003D2E04">
        <w:rPr>
          <w:rStyle w:val="StyleBoldUnderline"/>
          <w:rFonts w:ascii="Garamond" w:hAnsi="Garamond"/>
        </w:rPr>
        <w:t xml:space="preserve"> question now is whether the government can repeat this success and eradicate extreme poverty entirely: after all up to one person in 10 in the country remains poor. </w:t>
      </w:r>
      <w:r w:rsidRPr="003D2E04">
        <w:rPr>
          <w:rStyle w:val="StyleBoldUnderline"/>
          <w:rFonts w:ascii="Garamond" w:hAnsi="Garamond"/>
          <w:highlight w:val="cyan"/>
        </w:rPr>
        <w:t>The current</w:t>
      </w:r>
      <w:r w:rsidRPr="003D2E04">
        <w:rPr>
          <w:rStyle w:val="StyleBoldUnderline"/>
          <w:rFonts w:ascii="Garamond" w:hAnsi="Garamond"/>
        </w:rPr>
        <w:t xml:space="preserve"> economic and social five year </w:t>
      </w:r>
      <w:r w:rsidRPr="003D2E04">
        <w:rPr>
          <w:rStyle w:val="StyleBoldUnderline"/>
          <w:rFonts w:ascii="Garamond" w:hAnsi="Garamond"/>
          <w:highlight w:val="cyan"/>
        </w:rPr>
        <w:t>plan</w:t>
      </w:r>
      <w:r w:rsidRPr="003D2E04">
        <w:rPr>
          <w:rStyle w:val="StyleBoldUnderline"/>
          <w:rFonts w:ascii="Garamond" w:hAnsi="Garamond"/>
        </w:rPr>
        <w:t xml:space="preserve"> (the country’s 12th) </w:t>
      </w:r>
      <w:r w:rsidRPr="003D2E04">
        <w:rPr>
          <w:rStyle w:val="StyleBoldUnderline"/>
          <w:rFonts w:ascii="Garamond" w:hAnsi="Garamond"/>
          <w:highlight w:val="cyan"/>
        </w:rPr>
        <w:t>aims to eliminate all poverty by 2020</w:t>
      </w:r>
      <w:r w:rsidRPr="003D2E04">
        <w:rPr>
          <w:rStyle w:val="StyleBoldUnderline"/>
          <w:rFonts w:ascii="Garamond" w:hAnsi="Garamond"/>
        </w:rPr>
        <w:t xml:space="preserve"> (10 years ahead of the newly agreed UN Sustainable Development Goal poverty eradication target</w:t>
      </w:r>
      <w:r w:rsidRPr="003D2E04">
        <w:rPr>
          <w:rFonts w:ascii="Garamond" w:hAnsi="Garamond"/>
        </w:rPr>
        <w:t xml:space="preserve">, and </w:t>
      </w:r>
      <w:r w:rsidRPr="003D2E04">
        <w:rPr>
          <w:rStyle w:val="Emphasis"/>
          <w:rFonts w:ascii="Garamond" w:hAnsi="Garamond"/>
        </w:rPr>
        <w:t xml:space="preserve">it seems likely that </w:t>
      </w:r>
      <w:r w:rsidRPr="003D2E04">
        <w:rPr>
          <w:rStyle w:val="Emphasis"/>
          <w:rFonts w:ascii="Garamond" w:hAnsi="Garamond"/>
          <w:highlight w:val="cyan"/>
        </w:rPr>
        <w:t>this target</w:t>
      </w:r>
      <w:r w:rsidRPr="003D2E04">
        <w:rPr>
          <w:rStyle w:val="Emphasis"/>
          <w:rFonts w:ascii="Garamond" w:hAnsi="Garamond"/>
        </w:rPr>
        <w:t xml:space="preserve"> </w:t>
      </w:r>
      <w:r w:rsidRPr="003D2E04">
        <w:rPr>
          <w:rStyle w:val="Emphasis"/>
          <w:rFonts w:ascii="Garamond" w:hAnsi="Garamond"/>
          <w:highlight w:val="cyan"/>
        </w:rPr>
        <w:t>will be reiterated</w:t>
      </w:r>
      <w:r w:rsidRPr="003D2E04">
        <w:rPr>
          <w:rStyle w:val="Emphasis"/>
          <w:rFonts w:ascii="Garamond" w:hAnsi="Garamond"/>
        </w:rPr>
        <w:t xml:space="preserve"> in the new five year plan to be agreed </w:t>
      </w:r>
      <w:r w:rsidRPr="003D2E04">
        <w:rPr>
          <w:rStyle w:val="Emphasis"/>
          <w:rFonts w:ascii="Garamond" w:hAnsi="Garamond"/>
          <w:highlight w:val="cyan"/>
        </w:rPr>
        <w:t>by the Chinese Communist party’s central committee</w:t>
      </w:r>
      <w:r w:rsidRPr="003D2E04">
        <w:rPr>
          <w:rStyle w:val="Emphasis"/>
          <w:rFonts w:ascii="Garamond" w:hAnsi="Garamond"/>
        </w:rPr>
        <w:t xml:space="preserve"> next year</w:t>
      </w:r>
      <w:r w:rsidRPr="003D2E04">
        <w:rPr>
          <w:rFonts w:ascii="Garamond" w:hAnsi="Garamond"/>
        </w:rPr>
        <w:t xml:space="preserve">. If that’s to be achieved, </w:t>
      </w:r>
      <w:r w:rsidRPr="003D2E04">
        <w:rPr>
          <w:rStyle w:val="StyleBoldUnderline"/>
          <w:rFonts w:ascii="Garamond" w:hAnsi="Garamond"/>
        </w:rPr>
        <w:t xml:space="preserve">the government will need to keep up its expensive transfer </w:t>
      </w:r>
      <w:proofErr w:type="spellStart"/>
      <w:r w:rsidRPr="003D2E04">
        <w:rPr>
          <w:rStyle w:val="StyleBoldUnderline"/>
          <w:rFonts w:ascii="Garamond" w:hAnsi="Garamond"/>
        </w:rPr>
        <w:t>programmes</w:t>
      </w:r>
      <w:proofErr w:type="spellEnd"/>
      <w:r w:rsidRPr="003D2E04">
        <w:rPr>
          <w:rFonts w:ascii="Garamond" w:hAnsi="Garamond"/>
        </w:rPr>
        <w:t>, even at a time of economic downturn</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p>
    <w:p w14:paraId="545E74AB" w14:textId="77777777" w:rsidR="00DB2E01" w:rsidRPr="003D2E04" w:rsidRDefault="00DB2E01" w:rsidP="00DB2E01">
      <w:pPr>
        <w:pStyle w:val="Heading4"/>
        <w:rPr>
          <w:rFonts w:ascii="Garamond" w:hAnsi="Garamond"/>
        </w:rPr>
      </w:pPr>
      <w:r w:rsidRPr="003D2E04">
        <w:rPr>
          <w:rFonts w:ascii="Garamond" w:hAnsi="Garamond"/>
        </w:rPr>
        <w:t>Chinese government helped 600 million people out of poverty – continued leadership is key to effective programs.</w:t>
      </w:r>
    </w:p>
    <w:p w14:paraId="46AEA454" w14:textId="77777777" w:rsidR="00DB2E01" w:rsidRPr="003D2E04" w:rsidRDefault="00DB2E01" w:rsidP="00DB2E01">
      <w:pPr>
        <w:rPr>
          <w:rStyle w:val="StyleStyleBold12pt"/>
          <w:rFonts w:ascii="Garamond" w:hAnsi="Garamond"/>
        </w:rPr>
      </w:pPr>
      <w:r w:rsidRPr="003D2E04">
        <w:rPr>
          <w:rStyle w:val="StyleStyleBold12pt"/>
          <w:rFonts w:ascii="Garamond" w:hAnsi="Garamond"/>
        </w:rPr>
        <w:t>Zhang, 2015</w:t>
      </w:r>
    </w:p>
    <w:p w14:paraId="34E30D0C" w14:textId="77777777" w:rsidR="00DB2E01" w:rsidRPr="003D2E04" w:rsidRDefault="00DB2E01" w:rsidP="00DB2E01">
      <w:pPr>
        <w:rPr>
          <w:rFonts w:ascii="Garamond" w:hAnsi="Garamond"/>
        </w:rPr>
      </w:pPr>
      <w:r w:rsidRPr="003D2E04">
        <w:rPr>
          <w:rFonts w:ascii="Garamond" w:hAnsi="Garamond"/>
        </w:rPr>
        <w:t xml:space="preserve">(Larry, senior at the North Carolina School of Science and Mathematics. Outside of math and science, he is interested in business and economics, particularly behavioral economics, “A 2020 VISION,” November 9, 2015, </w:t>
      </w:r>
      <w:hyperlink r:id="rId49" w:history="1">
        <w:r w:rsidRPr="003D2E04">
          <w:rPr>
            <w:rStyle w:val="Hyperlink"/>
            <w:rFonts w:ascii="Garamond" w:hAnsi="Garamond"/>
          </w:rPr>
          <w:t>http://atlasbusinessjournal.org/a-2020-vision/</w:t>
        </w:r>
      </w:hyperlink>
      <w:r w:rsidRPr="003D2E04">
        <w:rPr>
          <w:rFonts w:ascii="Garamond" w:hAnsi="Garamond"/>
        </w:rPr>
        <w:t>, Accessed: July 1, 2016, YDEL)</w:t>
      </w:r>
    </w:p>
    <w:p w14:paraId="057859BC" w14:textId="77777777" w:rsidR="00DB2E01" w:rsidRPr="003D2E04" w:rsidRDefault="00DB2E01" w:rsidP="00DB2E01">
      <w:pPr>
        <w:rPr>
          <w:rStyle w:val="StyleBoldUnderline"/>
          <w:rFonts w:ascii="Garamond" w:hAnsi="Garamond"/>
        </w:rPr>
      </w:pPr>
      <w:r w:rsidRPr="003D2E04">
        <w:rPr>
          <w:rFonts w:ascii="Garamond" w:hAnsi="Garamond"/>
        </w:rPr>
        <w:t xml:space="preserve">At the 2015 Global Poverty Reduction and Development Forum, </w:t>
      </w:r>
      <w:r w:rsidRPr="003D2E04">
        <w:rPr>
          <w:rStyle w:val="StyleBoldUnderline"/>
          <w:rFonts w:ascii="Garamond" w:hAnsi="Garamond"/>
        </w:rPr>
        <w:t xml:space="preserve">Xi </w:t>
      </w:r>
      <w:proofErr w:type="spellStart"/>
      <w:r w:rsidRPr="003D2E04">
        <w:rPr>
          <w:rStyle w:val="StyleBoldUnderline"/>
          <w:rFonts w:ascii="Garamond" w:hAnsi="Garamond"/>
        </w:rPr>
        <w:t>Jinping</w:t>
      </w:r>
      <w:proofErr w:type="spellEnd"/>
      <w:r w:rsidRPr="003D2E04">
        <w:rPr>
          <w:rStyle w:val="StyleBoldUnderline"/>
          <w:rFonts w:ascii="Garamond" w:hAnsi="Garamond"/>
        </w:rPr>
        <w:t xml:space="preserve"> vowed to eradicate poverty in China by 2020.</w:t>
      </w:r>
      <w:r w:rsidRPr="003D2E04">
        <w:rPr>
          <w:rFonts w:ascii="Garamond" w:hAnsi="Garamond"/>
        </w:rPr>
        <w:t xml:space="preserve"> At first, it seems like a ridiculously unrealistic, overly optimistic </w:t>
      </w:r>
      <w:proofErr w:type="spellStart"/>
      <w:r w:rsidRPr="003D2E04">
        <w:rPr>
          <w:rFonts w:ascii="Garamond" w:hAnsi="Garamond"/>
        </w:rPr>
        <w:t>preposal</w:t>
      </w:r>
      <w:proofErr w:type="spellEnd"/>
      <w:r w:rsidRPr="003D2E04">
        <w:rPr>
          <w:rFonts w:ascii="Garamond" w:hAnsi="Garamond"/>
        </w:rPr>
        <w:t xml:space="preserve">. </w:t>
      </w:r>
      <w:r w:rsidRPr="003D2E04">
        <w:rPr>
          <w:rStyle w:val="Emphasis"/>
          <w:rFonts w:ascii="Garamond" w:hAnsi="Garamond"/>
        </w:rPr>
        <w:t>But over the past 30 years, 6</w:t>
      </w:r>
      <w:r w:rsidRPr="003D2E04">
        <w:rPr>
          <w:rStyle w:val="Emphasis"/>
          <w:rFonts w:ascii="Garamond" w:hAnsi="Garamond"/>
          <w:highlight w:val="cyan"/>
        </w:rPr>
        <w:t>00 million people in China have been helped out of poverty</w:t>
      </w:r>
      <w:r w:rsidRPr="003D2E04">
        <w:rPr>
          <w:rFonts w:ascii="Garamond" w:hAnsi="Garamond"/>
        </w:rPr>
        <w:t xml:space="preserve">. Much of the economic success occurred in an indirect manner, through building roads, factories, and hospitals, which increased employment and income. </w:t>
      </w:r>
      <w:r w:rsidRPr="003D2E04">
        <w:rPr>
          <w:rStyle w:val="Emphasis"/>
          <w:rFonts w:ascii="Garamond" w:hAnsi="Garamond"/>
          <w:highlight w:val="cyan"/>
        </w:rPr>
        <w:t>This made China the first developing country</w:t>
      </w:r>
      <w:r w:rsidRPr="003D2E04">
        <w:rPr>
          <w:rStyle w:val="Emphasis"/>
          <w:rFonts w:ascii="Garamond" w:hAnsi="Garamond"/>
        </w:rPr>
        <w:t xml:space="preserve"> in the world </w:t>
      </w:r>
      <w:r w:rsidRPr="003D2E04">
        <w:rPr>
          <w:rStyle w:val="Emphasis"/>
          <w:rFonts w:ascii="Garamond" w:hAnsi="Garamond"/>
          <w:highlight w:val="cyan"/>
        </w:rPr>
        <w:t>to attain the first Millennium Development Goal (MDG) target of reducing poverty in half</w:t>
      </w:r>
      <w:r w:rsidRPr="003D2E04">
        <w:rPr>
          <w:rStyle w:val="Emphasis"/>
          <w:rFonts w:ascii="Garamond" w:hAnsi="Garamond"/>
        </w:rPr>
        <w:t xml:space="preserve"> by 2015, </w:t>
      </w:r>
      <w:r w:rsidRPr="003D2E04">
        <w:rPr>
          <w:rStyle w:val="Emphasis"/>
          <w:rFonts w:ascii="Garamond" w:hAnsi="Garamond"/>
          <w:highlight w:val="cyan"/>
        </w:rPr>
        <w:t>and represents the single largest effort made by any country to eradicate poverty</w:t>
      </w:r>
      <w:proofErr w:type="gramStart"/>
      <w:r w:rsidRPr="003D2E04">
        <w:rPr>
          <w:rStyle w:val="Emphasis"/>
          <w:rFonts w:ascii="Garamond" w:hAnsi="Garamond"/>
          <w:highlight w:val="cyan"/>
        </w:rPr>
        <w:t>.</w:t>
      </w:r>
      <w:r w:rsidRPr="003D2E04">
        <w:rPr>
          <w:rStyle w:val="Emphasis"/>
          <w:rFonts w:ascii="Garamond" w:hAnsi="Garamond"/>
          <w:sz w:val="12"/>
          <w:highlight w:val="cyan"/>
        </w:rPr>
        <w:t>¶</w:t>
      </w:r>
      <w:proofErr w:type="gramEnd"/>
      <w:r w:rsidRPr="003D2E04">
        <w:rPr>
          <w:rStyle w:val="Emphasis"/>
          <w:rFonts w:ascii="Garamond" w:hAnsi="Garamond"/>
          <w:sz w:val="12"/>
        </w:rPr>
        <w:t xml:space="preserve"> </w:t>
      </w:r>
      <w:r w:rsidRPr="003D2E04">
        <w:rPr>
          <w:rFonts w:ascii="Garamond" w:hAnsi="Garamond"/>
        </w:rPr>
        <w:t xml:space="preserve">However, not all is done. President Xi remarked that “Despite the achievements, </w:t>
      </w:r>
      <w:r w:rsidRPr="003D2E04">
        <w:rPr>
          <w:rStyle w:val="StyleBoldUnderline"/>
          <w:rFonts w:ascii="Garamond" w:hAnsi="Garamond"/>
        </w:rPr>
        <w:t>China remains the world’s biggest developing country, and narrowing the urban-rural gap remains a big challenge for us</w:t>
      </w:r>
      <w:r w:rsidRPr="003D2E04">
        <w:rPr>
          <w:rFonts w:ascii="Garamond" w:hAnsi="Garamond"/>
        </w:rPr>
        <w:t xml:space="preserve">.” Precisely, there are still more than 70 million in China living below the poverty line of 2,300 </w:t>
      </w:r>
      <w:proofErr w:type="spellStart"/>
      <w:r w:rsidRPr="003D2E04">
        <w:rPr>
          <w:rFonts w:ascii="Garamond" w:hAnsi="Garamond"/>
        </w:rPr>
        <w:t>yuan</w:t>
      </w:r>
      <w:proofErr w:type="spellEnd"/>
      <w:r w:rsidRPr="003D2E04">
        <w:rPr>
          <w:rFonts w:ascii="Garamond" w:hAnsi="Garamond"/>
        </w:rPr>
        <w:t xml:space="preserve">, or $362 US dollars. </w:t>
      </w:r>
      <w:r w:rsidRPr="003D2E04">
        <w:rPr>
          <w:rStyle w:val="StyleBoldUnderline"/>
          <w:rFonts w:ascii="Garamond" w:hAnsi="Garamond"/>
        </w:rPr>
        <w:t xml:space="preserve">In order to execute the 2020 plan, </w:t>
      </w:r>
      <w:r w:rsidRPr="003D2E04">
        <w:rPr>
          <w:rStyle w:val="StyleBoldUnderline"/>
          <w:rFonts w:ascii="Garamond" w:hAnsi="Garamond"/>
          <w:highlight w:val="cyan"/>
        </w:rPr>
        <w:t>the Chinese government</w:t>
      </w:r>
      <w:r w:rsidRPr="003D2E04">
        <w:rPr>
          <w:rStyle w:val="StyleBoldUnderline"/>
          <w:rFonts w:ascii="Garamond" w:hAnsi="Garamond"/>
        </w:rPr>
        <w:t xml:space="preserve"> and China’s Office of Poverty Alleviation &amp; Development </w:t>
      </w:r>
      <w:r w:rsidRPr="003D2E04">
        <w:rPr>
          <w:rStyle w:val="StyleBoldUnderline"/>
          <w:rFonts w:ascii="Garamond" w:hAnsi="Garamond"/>
          <w:highlight w:val="cyan"/>
        </w:rPr>
        <w:t>have developed a plan that includes introducing</w:t>
      </w:r>
      <w:r w:rsidRPr="003D2E04">
        <w:rPr>
          <w:rStyle w:val="StyleBoldUnderline"/>
          <w:rFonts w:ascii="Garamond" w:hAnsi="Garamond"/>
        </w:rPr>
        <w:t xml:space="preserve"> </w:t>
      </w:r>
      <w:r w:rsidRPr="003D2E04">
        <w:rPr>
          <w:rStyle w:val="StyleBoldUnderline"/>
          <w:rFonts w:ascii="Garamond" w:hAnsi="Garamond"/>
          <w:highlight w:val="cyan"/>
        </w:rPr>
        <w:t>more effective</w:t>
      </w:r>
      <w:r w:rsidRPr="003D2E04">
        <w:rPr>
          <w:rStyle w:val="StyleBoldUnderline"/>
          <w:rFonts w:ascii="Garamond" w:hAnsi="Garamond"/>
        </w:rPr>
        <w:t xml:space="preserve"> and specific measures </w:t>
      </w:r>
      <w:r w:rsidRPr="003D2E04">
        <w:rPr>
          <w:rStyle w:val="StyleBoldUnderline"/>
          <w:rFonts w:ascii="Garamond" w:hAnsi="Garamond"/>
          <w:highlight w:val="cyan"/>
        </w:rPr>
        <w:t>to reducing poverty</w:t>
      </w:r>
      <w:r w:rsidRPr="003D2E04">
        <w:rPr>
          <w:rStyle w:val="StyleBoldUnderline"/>
          <w:rFonts w:ascii="Garamond" w:hAnsi="Garamond"/>
        </w:rPr>
        <w:t xml:space="preserve">, </w:t>
      </w:r>
      <w:r w:rsidRPr="003D2E04">
        <w:rPr>
          <w:rFonts w:ascii="Garamond" w:hAnsi="Garamond"/>
        </w:rPr>
        <w:t>such as educational campaigns, which will prioritize, well, education. This should be most beneficial to those in the remote, rural areas of China’s poorest provinces, where children struggle with receiving a proper education. If given such opportunity, escaping poverty will be much more of a reality than it is currently</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 xml:space="preserve">Other measures include </w:t>
      </w:r>
      <w:r w:rsidRPr="003D2E04">
        <w:rPr>
          <w:rStyle w:val="StyleBoldUnderline"/>
          <w:rFonts w:ascii="Garamond" w:hAnsi="Garamond"/>
        </w:rPr>
        <w:t xml:space="preserve">new financial programs designed to educate people about money specifically. </w:t>
      </w:r>
      <w:r w:rsidRPr="003D2E04">
        <w:rPr>
          <w:rStyle w:val="StyleBoldUnderline"/>
          <w:rFonts w:ascii="Garamond" w:hAnsi="Garamond"/>
          <w:highlight w:val="cyan"/>
        </w:rPr>
        <w:t>The Chinese government plans on teaching people living in poverty how to better manage their money</w:t>
      </w:r>
      <w:r w:rsidRPr="003D2E04">
        <w:rPr>
          <w:rStyle w:val="StyleBoldUnderline"/>
          <w:rFonts w:ascii="Garamond" w:hAnsi="Garamond"/>
        </w:rPr>
        <w:t xml:space="preserve"> through financial specialists. </w:t>
      </w:r>
      <w:r w:rsidRPr="003D2E04">
        <w:rPr>
          <w:rStyle w:val="StyleBoldUnderline"/>
          <w:rFonts w:ascii="Garamond" w:hAnsi="Garamond"/>
          <w:highlight w:val="cyan"/>
        </w:rPr>
        <w:t>The</w:t>
      </w:r>
      <w:r w:rsidRPr="003D2E04">
        <w:rPr>
          <w:rStyle w:val="StyleBoldUnderline"/>
          <w:rFonts w:ascii="Garamond" w:hAnsi="Garamond"/>
        </w:rPr>
        <w:t xml:space="preserve"> last b</w:t>
      </w:r>
      <w:r w:rsidRPr="003D2E04">
        <w:rPr>
          <w:rStyle w:val="StyleBoldUnderline"/>
          <w:rFonts w:ascii="Garamond" w:hAnsi="Garamond"/>
          <w:highlight w:val="cyan"/>
        </w:rPr>
        <w:t>ig measure involves raising publicity to inform people not living in poverty</w:t>
      </w:r>
      <w:r w:rsidRPr="003D2E04">
        <w:rPr>
          <w:rFonts w:ascii="Garamond" w:hAnsi="Garamond"/>
        </w:rPr>
        <w:t xml:space="preserve">, especially those in urban areas. </w:t>
      </w:r>
      <w:r w:rsidRPr="003D2E04">
        <w:rPr>
          <w:rStyle w:val="StyleBoldUnderline"/>
          <w:rFonts w:ascii="Garamond" w:hAnsi="Garamond"/>
        </w:rPr>
        <w:t>This should promote middle class Chinese to aid in fighting against the poverty experienced largely by their rural counterparts.</w:t>
      </w:r>
    </w:p>
    <w:p w14:paraId="041834DB" w14:textId="77777777" w:rsidR="00CC05F5" w:rsidRPr="003D2E04" w:rsidRDefault="00CC05F5" w:rsidP="00CC05F5">
      <w:pPr>
        <w:pStyle w:val="Heading2"/>
        <w:rPr>
          <w:rFonts w:ascii="Garamond" w:hAnsi="Garamond"/>
        </w:rPr>
      </w:pPr>
      <w:r w:rsidRPr="003D2E04">
        <w:rPr>
          <w:rFonts w:ascii="Garamond" w:hAnsi="Garamond"/>
        </w:rPr>
        <w:t>Social Stability</w:t>
      </w:r>
    </w:p>
    <w:p w14:paraId="2FB06165" w14:textId="77777777" w:rsidR="00CC05F5" w:rsidRPr="003D2E04" w:rsidRDefault="00CC05F5" w:rsidP="00CC05F5">
      <w:pPr>
        <w:pStyle w:val="Heading4"/>
        <w:rPr>
          <w:rFonts w:ascii="Garamond" w:hAnsi="Garamond"/>
        </w:rPr>
      </w:pPr>
      <w:r w:rsidRPr="003D2E04">
        <w:rPr>
          <w:rFonts w:ascii="Garamond" w:hAnsi="Garamond"/>
        </w:rPr>
        <w:t>Chinese authoritarianism is able to resolve social instability and popular unrest</w:t>
      </w:r>
    </w:p>
    <w:p w14:paraId="1C951D23" w14:textId="77777777" w:rsidR="00CC05F5" w:rsidRPr="003D2E04" w:rsidRDefault="00CC05F5" w:rsidP="00CC05F5">
      <w:pPr>
        <w:rPr>
          <w:rStyle w:val="StyleStyleBold12pt"/>
          <w:rFonts w:ascii="Garamond" w:hAnsi="Garamond"/>
        </w:rPr>
      </w:pPr>
      <w:r w:rsidRPr="003D2E04">
        <w:rPr>
          <w:rStyle w:val="StyleStyleBold12pt"/>
          <w:rFonts w:ascii="Garamond" w:hAnsi="Garamond"/>
        </w:rPr>
        <w:t>Lee and Zhang, 2013</w:t>
      </w:r>
    </w:p>
    <w:p w14:paraId="1F8B7918" w14:textId="77777777" w:rsidR="00CC05F5" w:rsidRPr="003D2E04" w:rsidRDefault="00CC05F5" w:rsidP="00CC05F5">
      <w:pPr>
        <w:rPr>
          <w:rFonts w:ascii="Garamond" w:hAnsi="Garamond"/>
          <w:sz w:val="16"/>
        </w:rPr>
      </w:pPr>
      <w:r w:rsidRPr="003D2E04">
        <w:rPr>
          <w:rFonts w:ascii="Garamond" w:hAnsi="Garamond"/>
          <w:sz w:val="16"/>
        </w:rPr>
        <w:t>(</w:t>
      </w:r>
      <w:proofErr w:type="spellStart"/>
      <w:r w:rsidRPr="003D2E04">
        <w:rPr>
          <w:rFonts w:ascii="Garamond" w:hAnsi="Garamond"/>
          <w:sz w:val="16"/>
        </w:rPr>
        <w:t>Ching</w:t>
      </w:r>
      <w:proofErr w:type="spellEnd"/>
      <w:r w:rsidRPr="003D2E04">
        <w:rPr>
          <w:rFonts w:ascii="Garamond" w:hAnsi="Garamond"/>
          <w:sz w:val="16"/>
        </w:rPr>
        <w:t xml:space="preserve"> Kwan, “Professor of Sociology at the University of California, Los Angeles. She obtained her PhD in Sociology at the University of California, Berkeley and taught at the Chinese University of Hong Kong and University of Michigan before moving to UCLA. She is a former member of the Institute for Advanced Study at Princeton (2006-7) and a fellow at the Woodrow Wilson International Center for Scholars (2003-4). Her publications have focused on labor, social activism, political sociology and development in China and the Global South</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Lee is author of Against the Law: Labor Protests in China’s Rustbelt and Sunbelt (2007), winner of the American Sociological Association’s Sociology of Labor Book Award in 2008 and Gender and the South China Miracle: Two Worlds of Factory Women (1998), co-winner of the Best Book Award given by the Asia and Asian American Section of the American Sociological Association in 1999. Her edited and co-edited books include From the Iron Rice Bowl to </w:t>
      </w:r>
      <w:proofErr w:type="spellStart"/>
      <w:r w:rsidRPr="003D2E04">
        <w:rPr>
          <w:rFonts w:ascii="Garamond" w:hAnsi="Garamond"/>
          <w:sz w:val="16"/>
        </w:rPr>
        <w:t>Informalization</w:t>
      </w:r>
      <w:proofErr w:type="spellEnd"/>
      <w:r w:rsidRPr="003D2E04">
        <w:rPr>
          <w:rFonts w:ascii="Garamond" w:hAnsi="Garamond"/>
          <w:sz w:val="16"/>
        </w:rPr>
        <w:t xml:space="preserve">: Markets, Workers and the State in a Changing China (2011); Reclaiming Chinese Society: New Social Activism (2009), Re-envisioning the Chinese Revolution: Politics and Poetics of Collective Memory in Reform China (2007) and Working in China: Ethnographies of Labor and Workplace Transformation (2007),” and </w:t>
      </w:r>
      <w:proofErr w:type="spellStart"/>
      <w:r w:rsidRPr="003D2E04">
        <w:rPr>
          <w:rFonts w:ascii="Garamond" w:hAnsi="Garamond"/>
          <w:sz w:val="16"/>
        </w:rPr>
        <w:t>Yonghong</w:t>
      </w:r>
      <w:proofErr w:type="spellEnd"/>
      <w:r w:rsidRPr="003D2E04">
        <w:rPr>
          <w:rFonts w:ascii="Garamond" w:hAnsi="Garamond"/>
          <w:sz w:val="16"/>
        </w:rPr>
        <w:t xml:space="preserve">, Master’s Degree in Applied Economics at Sun </w:t>
      </w:r>
      <w:proofErr w:type="spellStart"/>
      <w:r w:rsidRPr="003D2E04">
        <w:rPr>
          <w:rFonts w:ascii="Garamond" w:hAnsi="Garamond"/>
          <w:sz w:val="16"/>
        </w:rPr>
        <w:t>Yat-Sen</w:t>
      </w:r>
      <w:proofErr w:type="spellEnd"/>
      <w:r w:rsidRPr="003D2E04">
        <w:rPr>
          <w:rFonts w:ascii="Garamond" w:hAnsi="Garamond"/>
          <w:sz w:val="16"/>
        </w:rPr>
        <w:t xml:space="preserve"> University, “The Power of Instability: Unraveling the </w:t>
      </w:r>
      <w:proofErr w:type="spellStart"/>
      <w:r w:rsidRPr="003D2E04">
        <w:rPr>
          <w:rFonts w:ascii="Garamond" w:hAnsi="Garamond"/>
          <w:sz w:val="16"/>
        </w:rPr>
        <w:t>Microfoundations</w:t>
      </w:r>
      <w:proofErr w:type="spellEnd"/>
      <w:r w:rsidRPr="003D2E04">
        <w:rPr>
          <w:rFonts w:ascii="Garamond" w:hAnsi="Garamond"/>
          <w:sz w:val="16"/>
        </w:rPr>
        <w:t xml:space="preserve"> of Bargained Authoritarianism in</w:t>
      </w:r>
      <w:r w:rsidRPr="003D2E04">
        <w:rPr>
          <w:rFonts w:ascii="Garamond" w:hAnsi="Garamond"/>
          <w:sz w:val="12"/>
        </w:rPr>
        <w:t>¶</w:t>
      </w:r>
      <w:r w:rsidRPr="003D2E04">
        <w:rPr>
          <w:rFonts w:ascii="Garamond" w:hAnsi="Garamond"/>
          <w:sz w:val="16"/>
        </w:rPr>
        <w:t xml:space="preserve"> China,” American Journal of Sociology, Vol. 118, No. 6 (May 2013), pp. 1475-1508, The University of Chicago Press, </w:t>
      </w:r>
      <w:hyperlink r:id="rId50" w:history="1">
        <w:r w:rsidRPr="003D2E04">
          <w:rPr>
            <w:rStyle w:val="Hyperlink"/>
            <w:rFonts w:ascii="Garamond" w:hAnsi="Garamond"/>
          </w:rPr>
          <w:t>http://www.sscnet.ucla.edu/soc/faculty/CKLee/AJS%202013.pdf</w:t>
        </w:r>
      </w:hyperlink>
      <w:r w:rsidRPr="003D2E04">
        <w:rPr>
          <w:rFonts w:ascii="Garamond" w:hAnsi="Garamond"/>
          <w:sz w:val="16"/>
        </w:rPr>
        <w:t>, Accessed: June 23, 2016, YDEL)</w:t>
      </w:r>
    </w:p>
    <w:p w14:paraId="44B15C18" w14:textId="77777777" w:rsidR="00CC05F5" w:rsidRPr="003D2E04" w:rsidRDefault="00CC05F5" w:rsidP="00CC05F5">
      <w:pPr>
        <w:rPr>
          <w:rFonts w:ascii="Garamond" w:hAnsi="Garamond"/>
        </w:rPr>
      </w:pPr>
    </w:p>
    <w:p w14:paraId="6326DE68" w14:textId="77777777" w:rsidR="00CC05F5" w:rsidRPr="003D2E04" w:rsidRDefault="00CC05F5" w:rsidP="00CC05F5">
      <w:pPr>
        <w:rPr>
          <w:rFonts w:ascii="Garamond" w:hAnsi="Garamond"/>
          <w:sz w:val="16"/>
        </w:rPr>
      </w:pPr>
      <w:r w:rsidRPr="003D2E04">
        <w:rPr>
          <w:rFonts w:ascii="Garamond" w:hAnsi="Garamond"/>
          <w:sz w:val="16"/>
        </w:rPr>
        <w:t>CONCLUSION: ONE PARTY, MANY BARGAINS</w:t>
      </w:r>
      <w:r w:rsidRPr="003D2E04">
        <w:rPr>
          <w:rFonts w:ascii="Garamond" w:hAnsi="Garamond"/>
          <w:sz w:val="12"/>
        </w:rPr>
        <w:t>¶</w:t>
      </w:r>
      <w:r w:rsidRPr="003D2E04">
        <w:rPr>
          <w:rFonts w:ascii="Garamond" w:hAnsi="Garamond"/>
          <w:sz w:val="16"/>
        </w:rPr>
        <w:t xml:space="preserve"> In </w:t>
      </w:r>
      <w:proofErr w:type="spellStart"/>
      <w:r w:rsidRPr="003D2E04">
        <w:rPr>
          <w:rFonts w:ascii="Garamond" w:hAnsi="Garamond"/>
          <w:sz w:val="16"/>
        </w:rPr>
        <w:t>postsocialist</w:t>
      </w:r>
      <w:proofErr w:type="spellEnd"/>
      <w:r w:rsidRPr="003D2E04">
        <w:rPr>
          <w:rFonts w:ascii="Garamond" w:hAnsi="Garamond"/>
          <w:sz w:val="16"/>
        </w:rPr>
        <w:t xml:space="preserve"> China, when the market economy has substantially reduced</w:t>
      </w:r>
      <w:r w:rsidRPr="003D2E04">
        <w:rPr>
          <w:rFonts w:ascii="Garamond" w:hAnsi="Garamond"/>
          <w:sz w:val="12"/>
        </w:rPr>
        <w:t>¶</w:t>
      </w:r>
      <w:r w:rsidRPr="003D2E04">
        <w:rPr>
          <w:rFonts w:ascii="Garamond" w:hAnsi="Garamond"/>
          <w:sz w:val="16"/>
        </w:rPr>
        <w:t xml:space="preserve"> popular dependence on the authoritarian state, the use of force has become</w:t>
      </w:r>
      <w:r w:rsidRPr="003D2E04">
        <w:rPr>
          <w:rFonts w:ascii="Garamond" w:hAnsi="Garamond"/>
          <w:sz w:val="12"/>
        </w:rPr>
        <w:t>¶</w:t>
      </w:r>
      <w:r w:rsidRPr="003D2E04">
        <w:rPr>
          <w:rFonts w:ascii="Garamond" w:hAnsi="Garamond"/>
          <w:sz w:val="16"/>
        </w:rPr>
        <w:t xml:space="preserve"> politically undesirable, and ideological indoctrination ineffective</w:t>
      </w:r>
      <w:r w:rsidRPr="003D2E04">
        <w:rPr>
          <w:rStyle w:val="StyleBoldUnderline"/>
          <w:rFonts w:ascii="Garamond" w:hAnsi="Garamond"/>
        </w:rPr>
        <w:t>, t</w:t>
      </w:r>
      <w:r w:rsidRPr="003D2E04">
        <w:rPr>
          <w:rStyle w:val="StyleBoldUnderline"/>
          <w:rFonts w:ascii="Garamond" w:hAnsi="Garamond"/>
          <w:highlight w:val="cyan"/>
        </w:rPr>
        <w:t>he Chinese</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government has developed a multipronged repertoire for the</w:t>
      </w:r>
      <w:r w:rsidRPr="003D2E04">
        <w:rPr>
          <w:rStyle w:val="StyleBoldUnderline"/>
          <w:rFonts w:ascii="Garamond" w:hAnsi="Garamond"/>
        </w:rPr>
        <w:t xml:space="preserve"> quotidian</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management of popular unrest</w:t>
      </w:r>
      <w:r w:rsidRPr="003D2E04">
        <w:rPr>
          <w:rStyle w:val="StyleBoldUnderline"/>
          <w:rFonts w:ascii="Garamond" w:hAnsi="Garamond"/>
        </w:rPr>
        <w:t>: protest bargaining, legal-bureaucratic absorption</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Style w:val="StyleBoldUnderline"/>
          <w:rFonts w:ascii="Garamond" w:hAnsi="Garamond"/>
        </w:rPr>
        <w:t>and patron-</w:t>
      </w:r>
      <w:proofErr w:type="spellStart"/>
      <w:r w:rsidRPr="003D2E04">
        <w:rPr>
          <w:rStyle w:val="StyleBoldUnderline"/>
          <w:rFonts w:ascii="Garamond" w:hAnsi="Garamond"/>
        </w:rPr>
        <w:t>clientelism</w:t>
      </w:r>
      <w:proofErr w:type="spellEnd"/>
      <w:r w:rsidRPr="003D2E04">
        <w:rPr>
          <w:rStyle w:val="StyleBoldUnderline"/>
          <w:rFonts w:ascii="Garamond" w:hAnsi="Garamond"/>
        </w:rPr>
        <w:t xml:space="preserve">. </w:t>
      </w:r>
      <w:r w:rsidRPr="003D2E04">
        <w:rPr>
          <w:rStyle w:val="StyleBoldUnderline"/>
          <w:rFonts w:ascii="Garamond" w:hAnsi="Garamond"/>
          <w:highlight w:val="cyan"/>
        </w:rPr>
        <w:t xml:space="preserve">These processes </w:t>
      </w:r>
      <w:r w:rsidRPr="003D2E04">
        <w:rPr>
          <w:rStyle w:val="Emphasis"/>
          <w:rFonts w:ascii="Garamond" w:hAnsi="Garamond"/>
          <w:highlight w:val="cyan"/>
        </w:rPr>
        <w:t>preserve stability</w:t>
      </w:r>
      <w:r w:rsidRPr="003D2E04">
        <w:rPr>
          <w:rStyle w:val="StyleBoldUnderline"/>
          <w:rFonts w:ascii="Garamond" w:hAnsi="Garamond"/>
          <w:highlight w:val="cyan"/>
        </w:rPr>
        <w:t xml:space="preserve"> by depoliticizing</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state-society </w:t>
      </w:r>
      <w:r w:rsidRPr="003D2E04">
        <w:rPr>
          <w:rStyle w:val="StyleBoldUnderline"/>
          <w:rFonts w:ascii="Garamond" w:hAnsi="Garamond"/>
          <w:highlight w:val="cyan"/>
        </w:rPr>
        <w:t>confrontation and</w:t>
      </w:r>
      <w:r w:rsidRPr="003D2E04">
        <w:rPr>
          <w:rStyle w:val="StyleBoldUnderline"/>
          <w:rFonts w:ascii="Garamond" w:hAnsi="Garamond"/>
        </w:rPr>
        <w:t xml:space="preserve"> by </w:t>
      </w:r>
      <w:r w:rsidRPr="003D2E04">
        <w:rPr>
          <w:rStyle w:val="StyleBoldUnderline"/>
          <w:rFonts w:ascii="Garamond" w:hAnsi="Garamond"/>
          <w:highlight w:val="cyan"/>
        </w:rPr>
        <w:t xml:space="preserve">allowing aggrieved citizens </w:t>
      </w:r>
      <w:r w:rsidRPr="003D2E04">
        <w:rPr>
          <w:rStyle w:val="StyleBoldUnderline"/>
          <w:rFonts w:ascii="Garamond" w:hAnsi="Garamond"/>
        </w:rPr>
        <w:t>a</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certain degree of </w:t>
      </w:r>
      <w:r w:rsidRPr="003D2E04">
        <w:rPr>
          <w:rStyle w:val="StyleBoldUnderline"/>
          <w:rFonts w:ascii="Garamond" w:hAnsi="Garamond"/>
          <w:highlight w:val="cyan"/>
        </w:rPr>
        <w:t>political leverage and</w:t>
      </w:r>
      <w:r w:rsidRPr="003D2E04">
        <w:rPr>
          <w:rStyle w:val="StyleBoldUnderline"/>
          <w:rFonts w:ascii="Garamond" w:hAnsi="Garamond"/>
        </w:rPr>
        <w:t xml:space="preserve"> relatively expansive </w:t>
      </w:r>
      <w:r w:rsidRPr="003D2E04">
        <w:rPr>
          <w:rStyle w:val="StyleBoldUnderline"/>
          <w:rFonts w:ascii="Garamond" w:hAnsi="Garamond"/>
          <w:highlight w:val="cyan"/>
        </w:rPr>
        <w:t>opportunities</w:t>
      </w:r>
      <w:r w:rsidRPr="003D2E04">
        <w:rPr>
          <w:rStyle w:val="StyleBoldUnderline"/>
          <w:rFonts w:ascii="Garamond" w:hAnsi="Garamond"/>
        </w:rPr>
        <w:t xml:space="preserve"> </w:t>
      </w:r>
      <w:r w:rsidRPr="003D2E04">
        <w:rPr>
          <w:rStyle w:val="StyleBoldUnderline"/>
          <w:rFonts w:ascii="Garamond" w:hAnsi="Garamond"/>
          <w:highlight w:val="cyan"/>
        </w:rPr>
        <w:t>to obtain</w:t>
      </w:r>
      <w:r w:rsidRPr="003D2E04">
        <w:rPr>
          <w:rStyle w:val="StyleBoldUnderline"/>
          <w:rFonts w:ascii="Garamond" w:hAnsi="Garamond"/>
        </w:rPr>
        <w:t xml:space="preserve"> material </w:t>
      </w:r>
      <w:r w:rsidRPr="003D2E04">
        <w:rPr>
          <w:rStyle w:val="StyleBoldUnderline"/>
          <w:rFonts w:ascii="Garamond" w:hAnsi="Garamond"/>
          <w:highlight w:val="cyan"/>
        </w:rPr>
        <w:t>concessions</w:t>
      </w:r>
      <w:r w:rsidRPr="003D2E04">
        <w:rPr>
          <w:rStyle w:val="StyleBoldUnderline"/>
          <w:rFonts w:ascii="Garamond" w:hAnsi="Garamond"/>
        </w:rPr>
        <w:t xml:space="preserve"> and symbolic rewards from the state</w:t>
      </w:r>
      <w:r w:rsidRPr="003D2E04">
        <w:rPr>
          <w:rFonts w:ascii="Garamond" w:hAnsi="Garamond"/>
          <w:sz w:val="16"/>
        </w:rPr>
        <w:t xml:space="preserve">. </w:t>
      </w:r>
      <w:r w:rsidRPr="003D2E04">
        <w:rPr>
          <w:rStyle w:val="StyleBoldUnderline"/>
          <w:rFonts w:ascii="Garamond" w:hAnsi="Garamond"/>
          <w:highlight w:val="cyan"/>
        </w:rPr>
        <w:t>We term</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this “</w:t>
      </w:r>
      <w:r w:rsidRPr="003D2E04">
        <w:rPr>
          <w:rStyle w:val="Emphasis"/>
          <w:rFonts w:ascii="Garamond" w:hAnsi="Garamond"/>
          <w:highlight w:val="cyan"/>
        </w:rPr>
        <w:t>bargained authoritarianism</w:t>
      </w:r>
      <w:r w:rsidRPr="003D2E04">
        <w:rPr>
          <w:rFonts w:ascii="Garamond" w:hAnsi="Garamond"/>
          <w:sz w:val="16"/>
        </w:rPr>
        <w:t>,” as all three practices of domination pivot</w:t>
      </w:r>
      <w:r w:rsidRPr="003D2E04">
        <w:rPr>
          <w:rFonts w:ascii="Garamond" w:hAnsi="Garamond"/>
          <w:sz w:val="12"/>
        </w:rPr>
        <w:t>¶</w:t>
      </w:r>
      <w:r w:rsidRPr="003D2E04">
        <w:rPr>
          <w:rFonts w:ascii="Garamond" w:hAnsi="Garamond"/>
          <w:sz w:val="16"/>
        </w:rPr>
        <w:t xml:space="preserve"> on bargaining, be it during street protests, inside the bureaucratic labyrinths</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or in communities and neighborhoods. Thanks to the pervasive practices</w:t>
      </w:r>
      <w:r w:rsidRPr="003D2E04">
        <w:rPr>
          <w:rFonts w:ascii="Garamond" w:hAnsi="Garamond"/>
          <w:sz w:val="12"/>
        </w:rPr>
        <w:t>¶</w:t>
      </w:r>
      <w:r w:rsidRPr="003D2E04">
        <w:rPr>
          <w:rFonts w:ascii="Garamond" w:hAnsi="Garamond"/>
          <w:sz w:val="16"/>
        </w:rPr>
        <w:t xml:space="preserve"> of bargaining, </w:t>
      </w:r>
      <w:r w:rsidRPr="003D2E04">
        <w:rPr>
          <w:rStyle w:val="StyleBoldUnderline"/>
          <w:rFonts w:ascii="Garamond" w:hAnsi="Garamond"/>
        </w:rPr>
        <w:t>state domination is experienced as nonzero sum, totalizing</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and transparent yet permissive of rooms for maneuvering</w:t>
      </w:r>
      <w:r w:rsidRPr="003D2E04">
        <w:rPr>
          <w:rFonts w:ascii="Garamond" w:hAnsi="Garamond"/>
          <w:sz w:val="16"/>
        </w:rPr>
        <w:t>. Material</w:t>
      </w:r>
      <w:r w:rsidRPr="003D2E04">
        <w:rPr>
          <w:rFonts w:ascii="Garamond" w:hAnsi="Garamond"/>
          <w:sz w:val="12"/>
        </w:rPr>
        <w:t>¶</w:t>
      </w:r>
      <w:r w:rsidRPr="003D2E04">
        <w:rPr>
          <w:rFonts w:ascii="Garamond" w:hAnsi="Garamond"/>
          <w:sz w:val="16"/>
        </w:rPr>
        <w:t xml:space="preserve"> gain has become the linchpin of subordination. This explains why </w:t>
      </w:r>
      <w:r w:rsidRPr="003D2E04">
        <w:rPr>
          <w:rStyle w:val="StyleBoldUnderline"/>
          <w:rFonts w:ascii="Garamond" w:hAnsi="Garamond"/>
          <w:highlight w:val="cyan"/>
        </w:rPr>
        <w:t>the majority</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of social unrest</w:t>
      </w:r>
      <w:r w:rsidRPr="003D2E04">
        <w:rPr>
          <w:rStyle w:val="StyleBoldUnderline"/>
          <w:rFonts w:ascii="Garamond" w:hAnsi="Garamond"/>
        </w:rPr>
        <w:t xml:space="preserve"> in China </w:t>
      </w:r>
      <w:r w:rsidRPr="003D2E04">
        <w:rPr>
          <w:rStyle w:val="StyleBoldUnderline"/>
          <w:rFonts w:ascii="Garamond" w:hAnsi="Garamond"/>
          <w:highlight w:val="cyan"/>
        </w:rPr>
        <w:t>seldom challenges</w:t>
      </w:r>
      <w:r w:rsidRPr="003D2E04">
        <w:rPr>
          <w:rStyle w:val="StyleBoldUnderline"/>
          <w:rFonts w:ascii="Garamond" w:hAnsi="Garamond"/>
        </w:rPr>
        <w:t xml:space="preserve"> the </w:t>
      </w:r>
      <w:r w:rsidRPr="003D2E04">
        <w:rPr>
          <w:rStyle w:val="StyleBoldUnderline"/>
          <w:rFonts w:ascii="Garamond" w:hAnsi="Garamond"/>
          <w:highlight w:val="cyan"/>
        </w:rPr>
        <w:t>legitimacy and</w:t>
      </w:r>
      <w:r w:rsidRPr="003D2E04">
        <w:rPr>
          <w:rStyle w:val="StyleBoldUnderline"/>
          <w:rFonts w:ascii="Garamond" w:hAnsi="Garamond"/>
        </w:rPr>
        <w:t xml:space="preserve"> system</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of </w:t>
      </w:r>
      <w:r w:rsidRPr="003D2E04">
        <w:rPr>
          <w:rStyle w:val="StyleBoldUnderline"/>
          <w:rFonts w:ascii="Garamond" w:hAnsi="Garamond"/>
          <w:highlight w:val="cyan"/>
        </w:rPr>
        <w:t>one-party rule but</w:t>
      </w:r>
      <w:r w:rsidRPr="003D2E04">
        <w:rPr>
          <w:rStyle w:val="StyleBoldUnderline"/>
          <w:rFonts w:ascii="Garamond" w:hAnsi="Garamond"/>
        </w:rPr>
        <w:t xml:space="preserve"> has </w:t>
      </w:r>
      <w:r w:rsidRPr="003D2E04">
        <w:rPr>
          <w:rStyle w:val="StyleBoldUnderline"/>
          <w:rFonts w:ascii="Garamond" w:hAnsi="Garamond"/>
          <w:highlight w:val="cyan"/>
        </w:rPr>
        <w:t>mostly focused on</w:t>
      </w:r>
      <w:r w:rsidRPr="003D2E04">
        <w:rPr>
          <w:rStyle w:val="StyleBoldUnderline"/>
          <w:rFonts w:ascii="Garamond" w:hAnsi="Garamond"/>
        </w:rPr>
        <w:t xml:space="preserve"> issues of livelihood and </w:t>
      </w:r>
      <w:r w:rsidRPr="003D2E04">
        <w:rPr>
          <w:rStyle w:val="StyleBoldUnderline"/>
          <w:rFonts w:ascii="Garamond" w:hAnsi="Garamond"/>
          <w:highlight w:val="cyan"/>
        </w:rPr>
        <w:t>material</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interests</w:t>
      </w:r>
      <w:r w:rsidRPr="003D2E04">
        <w:rPr>
          <w:rStyle w:val="StyleBoldUnderline"/>
          <w:rFonts w:ascii="Garamond" w:hAnsi="Garamond"/>
        </w:rPr>
        <w:t xml:space="preserve">. </w:t>
      </w:r>
      <w:r w:rsidRPr="003D2E04">
        <w:rPr>
          <w:rFonts w:ascii="Garamond" w:hAnsi="Garamond"/>
          <w:sz w:val="16"/>
        </w:rPr>
        <w:t>We maintain that this is not a result of any deep-seated tendency</w:t>
      </w:r>
      <w:r w:rsidRPr="003D2E04">
        <w:rPr>
          <w:rFonts w:ascii="Garamond" w:hAnsi="Garamond"/>
          <w:sz w:val="12"/>
        </w:rPr>
        <w:t>¶</w:t>
      </w:r>
      <w:r w:rsidRPr="003D2E04">
        <w:rPr>
          <w:rFonts w:ascii="Garamond" w:hAnsi="Garamond"/>
          <w:sz w:val="16"/>
        </w:rPr>
        <w:t xml:space="preserve"> in Chinese political culture </w:t>
      </w:r>
      <w:proofErr w:type="spellStart"/>
      <w:r w:rsidRPr="003D2E04">
        <w:rPr>
          <w:rFonts w:ascii="Garamond" w:hAnsi="Garamond"/>
          <w:sz w:val="16"/>
        </w:rPr>
        <w:t>ðPerry</w:t>
      </w:r>
      <w:proofErr w:type="spellEnd"/>
      <w:r w:rsidRPr="003D2E04">
        <w:rPr>
          <w:rFonts w:ascii="Garamond" w:hAnsi="Garamond"/>
          <w:sz w:val="16"/>
        </w:rPr>
        <w:t xml:space="preserve"> 2008Þ but at least partly of the state’s</w:t>
      </w:r>
      <w:r w:rsidRPr="003D2E04">
        <w:rPr>
          <w:rFonts w:ascii="Garamond" w:hAnsi="Garamond"/>
          <w:sz w:val="12"/>
        </w:rPr>
        <w:t>¶</w:t>
      </w:r>
      <w:r w:rsidRPr="003D2E04">
        <w:rPr>
          <w:rFonts w:ascii="Garamond" w:hAnsi="Garamond"/>
          <w:sz w:val="16"/>
        </w:rPr>
        <w:t xml:space="preserve"> strategy of domination. </w:t>
      </w:r>
      <w:proofErr w:type="gramStart"/>
      <w:r w:rsidRPr="003D2E04">
        <w:rPr>
          <w:rFonts w:ascii="Garamond" w:hAnsi="Garamond"/>
          <w:sz w:val="16"/>
        </w:rPr>
        <w:t xml:space="preserve">A poignant moment in </w:t>
      </w:r>
      <w:r w:rsidRPr="003D2E04">
        <w:rPr>
          <w:rStyle w:val="StyleBoldUnderline"/>
          <w:rFonts w:ascii="Garamond" w:hAnsi="Garamond"/>
        </w:rPr>
        <w:t xml:space="preserve">our </w:t>
      </w:r>
      <w:r w:rsidRPr="003D2E04">
        <w:rPr>
          <w:rStyle w:val="StyleBoldUnderline"/>
          <w:rFonts w:ascii="Garamond" w:hAnsi="Garamond"/>
          <w:highlight w:val="cyan"/>
        </w:rPr>
        <w:t>fieldwork</w:t>
      </w:r>
      <w:r w:rsidRPr="003D2E04">
        <w:rPr>
          <w:rStyle w:val="StyleBoldUnderline"/>
          <w:rFonts w:ascii="Garamond" w:hAnsi="Garamond"/>
        </w:rPr>
        <w:t xml:space="preserve"> well </w:t>
      </w:r>
      <w:r w:rsidRPr="003D2E04">
        <w:rPr>
          <w:rStyle w:val="StyleBoldUnderline"/>
          <w:rFonts w:ascii="Garamond" w:hAnsi="Garamond"/>
          <w:highlight w:val="cyan"/>
        </w:rPr>
        <w:t>illustrates</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the popular subjectivity</w:t>
      </w:r>
      <w:r w:rsidRPr="003D2E04">
        <w:rPr>
          <w:rStyle w:val="StyleBoldUnderline"/>
          <w:rFonts w:ascii="Garamond" w:hAnsi="Garamond"/>
        </w:rPr>
        <w:t xml:space="preserve"> of instrumental gamesmanship in participating in</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and thereby </w:t>
      </w:r>
      <w:r w:rsidRPr="003D2E04">
        <w:rPr>
          <w:rStyle w:val="StyleBoldUnderline"/>
          <w:rFonts w:ascii="Garamond" w:hAnsi="Garamond"/>
          <w:highlight w:val="cyan"/>
        </w:rPr>
        <w:t>reproduc</w:t>
      </w:r>
      <w:r w:rsidRPr="003D2E04">
        <w:rPr>
          <w:rStyle w:val="StyleBoldUnderline"/>
          <w:rFonts w:ascii="Garamond" w:hAnsi="Garamond"/>
        </w:rPr>
        <w:t xml:space="preserve">ing </w:t>
      </w:r>
      <w:r w:rsidRPr="003D2E04">
        <w:rPr>
          <w:rStyle w:val="StyleBoldUnderline"/>
          <w:rFonts w:ascii="Garamond" w:hAnsi="Garamond"/>
          <w:highlight w:val="cyan"/>
        </w:rPr>
        <w:t>state authoritarianism</w:t>
      </w:r>
      <w:r w:rsidRPr="003D2E04">
        <w:rPr>
          <w:rFonts w:ascii="Garamond" w:hAnsi="Garamond"/>
          <w:sz w:val="16"/>
        </w:rPr>
        <w:t>.</w:t>
      </w:r>
      <w:proofErr w:type="gramEnd"/>
      <w:r w:rsidRPr="003D2E04">
        <w:rPr>
          <w:rFonts w:ascii="Garamond" w:hAnsi="Garamond"/>
          <w:sz w:val="16"/>
        </w:rPr>
        <w:t xml:space="preserve"> A demobilized soldier, who</w:t>
      </w:r>
      <w:r w:rsidRPr="003D2E04">
        <w:rPr>
          <w:rFonts w:ascii="Garamond" w:hAnsi="Garamond"/>
          <w:sz w:val="12"/>
        </w:rPr>
        <w:t>¶</w:t>
      </w:r>
      <w:r w:rsidRPr="003D2E04">
        <w:rPr>
          <w:rFonts w:ascii="Garamond" w:hAnsi="Garamond"/>
          <w:sz w:val="16"/>
        </w:rPr>
        <w:t xml:space="preserve"> staged protests with several dozen others demanding higher pensions, was</w:t>
      </w:r>
      <w:r w:rsidRPr="003D2E04">
        <w:rPr>
          <w:rFonts w:ascii="Garamond" w:hAnsi="Garamond"/>
          <w:sz w:val="12"/>
        </w:rPr>
        <w:t>¶</w:t>
      </w:r>
      <w:r w:rsidRPr="003D2E04">
        <w:rPr>
          <w:rFonts w:ascii="Garamond" w:hAnsi="Garamond"/>
          <w:sz w:val="16"/>
        </w:rPr>
        <w:t xml:space="preserve"> asked by a street official to state his demands in exchange for stopping the</w:t>
      </w:r>
      <w:r w:rsidRPr="003D2E04">
        <w:rPr>
          <w:rFonts w:ascii="Garamond" w:hAnsi="Garamond"/>
          <w:sz w:val="12"/>
        </w:rPr>
        <w:t>¶</w:t>
      </w:r>
      <w:r w:rsidRPr="003D2E04">
        <w:rPr>
          <w:rFonts w:ascii="Garamond" w:hAnsi="Garamond"/>
          <w:sz w:val="16"/>
        </w:rPr>
        <w:t xml:space="preserve"> protests. The demobilized soldier self-righteously responded, without losing a</w:t>
      </w:r>
      <w:r w:rsidRPr="003D2E04">
        <w:rPr>
          <w:rFonts w:ascii="Garamond" w:hAnsi="Garamond"/>
          <w:sz w:val="12"/>
        </w:rPr>
        <w:t>¶</w:t>
      </w:r>
      <w:r w:rsidRPr="003D2E04">
        <w:rPr>
          <w:rFonts w:ascii="Garamond" w:hAnsi="Garamond"/>
          <w:sz w:val="16"/>
        </w:rPr>
        <w:t xml:space="preserve"> beat: “How come you can be a civil servant and I cannot? I want my daughter</w:t>
      </w:r>
      <w:r w:rsidRPr="003D2E04">
        <w:rPr>
          <w:rFonts w:ascii="Garamond" w:hAnsi="Garamond"/>
          <w:sz w:val="12"/>
        </w:rPr>
        <w:t>¶</w:t>
      </w:r>
      <w:r w:rsidRPr="003D2E04">
        <w:rPr>
          <w:rFonts w:ascii="Garamond" w:hAnsi="Garamond"/>
          <w:sz w:val="16"/>
        </w:rPr>
        <w:t xml:space="preserve"> to be a civil servant too.”34 Notwithstanding the large numbers of mass</w:t>
      </w:r>
      <w:r w:rsidRPr="003D2E04">
        <w:rPr>
          <w:rFonts w:ascii="Garamond" w:hAnsi="Garamond"/>
          <w:sz w:val="12"/>
        </w:rPr>
        <w:t>¶</w:t>
      </w:r>
      <w:r w:rsidRPr="003D2E04">
        <w:rPr>
          <w:rFonts w:ascii="Garamond" w:hAnsi="Garamond"/>
          <w:sz w:val="16"/>
        </w:rPr>
        <w:t xml:space="preserve"> incidents, polls show that government employment has consistently been the</w:t>
      </w:r>
      <w:r w:rsidRPr="003D2E04">
        <w:rPr>
          <w:rFonts w:ascii="Garamond" w:hAnsi="Garamond"/>
          <w:sz w:val="12"/>
        </w:rPr>
        <w:t>¶</w:t>
      </w:r>
      <w:r w:rsidRPr="003D2E04">
        <w:rPr>
          <w:rFonts w:ascii="Garamond" w:hAnsi="Garamond"/>
          <w:sz w:val="16"/>
        </w:rPr>
        <w:t xml:space="preserve"> most preferred career option among university graduates in China. A government</w:t>
      </w:r>
      <w:r w:rsidRPr="003D2E04">
        <w:rPr>
          <w:rFonts w:ascii="Garamond" w:hAnsi="Garamond"/>
          <w:sz w:val="12"/>
        </w:rPr>
        <w:t>¶</w:t>
      </w:r>
      <w:r w:rsidRPr="003D2E04">
        <w:rPr>
          <w:rFonts w:ascii="Garamond" w:hAnsi="Garamond"/>
          <w:sz w:val="16"/>
        </w:rPr>
        <w:t xml:space="preserve"> post brings employment security, handsome salaries, and superior</w:t>
      </w:r>
      <w:r w:rsidRPr="003D2E04">
        <w:rPr>
          <w:rFonts w:ascii="Garamond" w:hAnsi="Garamond"/>
          <w:sz w:val="12"/>
        </w:rPr>
        <w:t>¶</w:t>
      </w:r>
      <w:r w:rsidRPr="003D2E04">
        <w:rPr>
          <w:rFonts w:ascii="Garamond" w:hAnsi="Garamond"/>
          <w:sz w:val="16"/>
        </w:rPr>
        <w:t xml:space="preserve"> benefits </w:t>
      </w:r>
      <w:proofErr w:type="spellStart"/>
      <w:r w:rsidRPr="003D2E04">
        <w:rPr>
          <w:rFonts w:ascii="Garamond" w:hAnsi="Garamond"/>
          <w:sz w:val="16"/>
        </w:rPr>
        <w:t>ðespecially</w:t>
      </w:r>
      <w:proofErr w:type="spellEnd"/>
      <w:r w:rsidRPr="003D2E04">
        <w:rPr>
          <w:rFonts w:ascii="Garamond" w:hAnsi="Garamond"/>
          <w:sz w:val="16"/>
        </w:rPr>
        <w:t xml:space="preserve"> in terms of </w:t>
      </w:r>
      <w:proofErr w:type="spellStart"/>
      <w:r w:rsidRPr="003D2E04">
        <w:rPr>
          <w:rFonts w:ascii="Garamond" w:hAnsi="Garamond"/>
          <w:sz w:val="16"/>
        </w:rPr>
        <w:t>housingÞ</w:t>
      </w:r>
      <w:proofErr w:type="spellEnd"/>
      <w:r w:rsidRPr="003D2E04">
        <w:rPr>
          <w:rFonts w:ascii="Garamond" w:hAnsi="Garamond"/>
          <w:sz w:val="16"/>
        </w:rPr>
        <w:t>, in addition to family prestige and</w:t>
      </w:r>
      <w:r w:rsidRPr="003D2E04">
        <w:rPr>
          <w:rFonts w:ascii="Garamond" w:hAnsi="Garamond"/>
          <w:sz w:val="12"/>
        </w:rPr>
        <w:t>¶</w:t>
      </w:r>
      <w:r w:rsidRPr="003D2E04">
        <w:rPr>
          <w:rFonts w:ascii="Garamond" w:hAnsi="Garamond"/>
          <w:sz w:val="16"/>
        </w:rPr>
        <w:t xml:space="preserve"> personal status</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While we have mostly trained our sociological gaze at the molecular interactions</w:t>
      </w:r>
      <w:r w:rsidRPr="003D2E04">
        <w:rPr>
          <w:rFonts w:ascii="Garamond" w:hAnsi="Garamond"/>
          <w:sz w:val="12"/>
        </w:rPr>
        <w:t>¶</w:t>
      </w:r>
      <w:r w:rsidRPr="003D2E04">
        <w:rPr>
          <w:rFonts w:ascii="Garamond" w:hAnsi="Garamond"/>
          <w:sz w:val="16"/>
        </w:rPr>
        <w:t xml:space="preserve"> between the grassroots state and disgruntled citizens in the critical</w:t>
      </w:r>
      <w:r w:rsidRPr="003D2E04">
        <w:rPr>
          <w:rFonts w:ascii="Garamond" w:hAnsi="Garamond"/>
          <w:sz w:val="12"/>
        </w:rPr>
        <w:t>¶</w:t>
      </w:r>
      <w:r w:rsidRPr="003D2E04">
        <w:rPr>
          <w:rFonts w:ascii="Garamond" w:hAnsi="Garamond"/>
          <w:sz w:val="16"/>
        </w:rPr>
        <w:t xml:space="preserve"> moments of unrest, we are not oblivious to </w:t>
      </w:r>
      <w:r w:rsidRPr="003D2E04">
        <w:rPr>
          <w:rStyle w:val="StyleBoldUnderline"/>
          <w:rFonts w:ascii="Garamond" w:hAnsi="Garamond"/>
          <w:highlight w:val="cyan"/>
        </w:rPr>
        <w:t>macroscopic forces and institutional</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reforms</w:t>
      </w:r>
      <w:r w:rsidRPr="003D2E04">
        <w:rPr>
          <w:rStyle w:val="StyleBoldUnderline"/>
          <w:rFonts w:ascii="Garamond" w:hAnsi="Garamond"/>
        </w:rPr>
        <w:t xml:space="preserve"> that </w:t>
      </w:r>
      <w:r w:rsidRPr="003D2E04">
        <w:rPr>
          <w:rStyle w:val="StyleBoldUnderline"/>
          <w:rFonts w:ascii="Garamond" w:hAnsi="Garamond"/>
          <w:highlight w:val="cyan"/>
        </w:rPr>
        <w:t>have</w:t>
      </w:r>
      <w:r w:rsidRPr="003D2E04">
        <w:rPr>
          <w:rStyle w:val="StyleBoldUnderline"/>
          <w:rFonts w:ascii="Garamond" w:hAnsi="Garamond"/>
        </w:rPr>
        <w:t xml:space="preserve"> over time </w:t>
      </w:r>
      <w:r w:rsidRPr="003D2E04">
        <w:rPr>
          <w:rStyle w:val="StyleBoldUnderline"/>
          <w:rFonts w:ascii="Garamond" w:hAnsi="Garamond"/>
          <w:highlight w:val="cyan"/>
        </w:rPr>
        <w:t>contributed</w:t>
      </w:r>
      <w:r w:rsidRPr="003D2E04">
        <w:rPr>
          <w:rStyle w:val="StyleBoldUnderline"/>
          <w:rFonts w:ascii="Garamond" w:hAnsi="Garamond"/>
        </w:rPr>
        <w:t xml:space="preserve"> to the Chinese </w:t>
      </w:r>
      <w:r w:rsidRPr="003D2E04">
        <w:rPr>
          <w:rStyle w:val="StyleBoldUnderline"/>
          <w:rFonts w:ascii="Garamond" w:hAnsi="Garamond"/>
          <w:highlight w:val="cyan"/>
        </w:rPr>
        <w:t>regime’s resilience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and stability</w:t>
      </w:r>
      <w:r w:rsidRPr="003D2E04">
        <w:rPr>
          <w:rFonts w:ascii="Garamond" w:hAnsi="Garamond"/>
          <w:sz w:val="16"/>
        </w:rPr>
        <w:t xml:space="preserve">. On the one hand, </w:t>
      </w:r>
      <w:r w:rsidRPr="003D2E04">
        <w:rPr>
          <w:rStyle w:val="StyleBoldUnderline"/>
          <w:rFonts w:ascii="Garamond" w:hAnsi="Garamond"/>
        </w:rPr>
        <w:t>selective but systematic repression is</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still meted out to dissident intellectuals, human rights lawyers, and organized</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religious and political dissenters who show any inkling of cross-class and</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cross-locality mobilization</w:t>
      </w:r>
      <w:r w:rsidRPr="003D2E04">
        <w:rPr>
          <w:rFonts w:ascii="Garamond" w:hAnsi="Garamond"/>
          <w:sz w:val="16"/>
        </w:rPr>
        <w:t xml:space="preserve">. On the other hand, </w:t>
      </w:r>
      <w:r w:rsidRPr="003D2E04">
        <w:rPr>
          <w:rStyle w:val="StyleBoldUnderline"/>
          <w:rFonts w:ascii="Garamond" w:hAnsi="Garamond"/>
          <w:highlight w:val="cyan"/>
        </w:rPr>
        <w:t>the government has</w:t>
      </w:r>
      <w:r w:rsidRPr="003D2E04">
        <w:rPr>
          <w:rStyle w:val="StyleBoldUnderline"/>
          <w:rFonts w:ascii="Garamond" w:hAnsi="Garamond"/>
        </w:rPr>
        <w:t xml:space="preserve"> launched</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policy </w:t>
      </w:r>
      <w:r w:rsidRPr="003D2E04">
        <w:rPr>
          <w:rStyle w:val="StyleBoldUnderline"/>
          <w:rFonts w:ascii="Garamond" w:hAnsi="Garamond"/>
          <w:highlight w:val="cyan"/>
        </w:rPr>
        <w:t>reforms to address the most</w:t>
      </w:r>
      <w:r w:rsidRPr="003D2E04">
        <w:rPr>
          <w:rStyle w:val="StyleBoldUnderline"/>
          <w:rFonts w:ascii="Garamond" w:hAnsi="Garamond"/>
        </w:rPr>
        <w:t xml:space="preserve"> salient </w:t>
      </w:r>
      <w:r w:rsidRPr="003D2E04">
        <w:rPr>
          <w:rStyle w:val="StyleBoldUnderline"/>
          <w:rFonts w:ascii="Garamond" w:hAnsi="Garamond"/>
          <w:highlight w:val="cyan"/>
        </w:rPr>
        <w:t>socioeconomic grievances</w:t>
      </w:r>
      <w:r w:rsidRPr="003D2E04">
        <w:rPr>
          <w:rFonts w:ascii="Garamond" w:hAnsi="Garamond"/>
          <w:sz w:val="16"/>
        </w:rPr>
        <w:t>. Eliminating</w:t>
      </w:r>
      <w:r w:rsidRPr="003D2E04">
        <w:rPr>
          <w:rFonts w:ascii="Garamond" w:hAnsi="Garamond"/>
          <w:sz w:val="12"/>
        </w:rPr>
        <w:t>¶</w:t>
      </w:r>
      <w:r w:rsidRPr="003D2E04">
        <w:rPr>
          <w:rFonts w:ascii="Garamond" w:hAnsi="Garamond"/>
          <w:sz w:val="16"/>
        </w:rPr>
        <w:t xml:space="preserve"> the millennia-old agricultural taxes, introducing a rural social insurance</w:t>
      </w:r>
      <w:r w:rsidRPr="003D2E04">
        <w:rPr>
          <w:rFonts w:ascii="Garamond" w:hAnsi="Garamond"/>
          <w:sz w:val="12"/>
        </w:rPr>
        <w:t>¶</w:t>
      </w:r>
      <w:r w:rsidRPr="003D2E04">
        <w:rPr>
          <w:rFonts w:ascii="Garamond" w:hAnsi="Garamond"/>
          <w:sz w:val="16"/>
        </w:rPr>
        <w:t xml:space="preserve"> scheme, and imposing programmatic increments in minimum wages</w:t>
      </w:r>
      <w:r w:rsidRPr="003D2E04">
        <w:rPr>
          <w:rFonts w:ascii="Garamond" w:hAnsi="Garamond"/>
          <w:sz w:val="12"/>
        </w:rPr>
        <w:t>¶</w:t>
      </w:r>
      <w:r w:rsidRPr="003D2E04">
        <w:rPr>
          <w:rFonts w:ascii="Garamond" w:hAnsi="Garamond"/>
          <w:sz w:val="16"/>
        </w:rPr>
        <w:t xml:space="preserve"> indicate the Chinese state’s responsiveness, albeit one without accountability</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to decades of farmer and worker unrest. More recently, the state’s rhetorical</w:t>
      </w:r>
      <w:r w:rsidRPr="003D2E04">
        <w:rPr>
          <w:rFonts w:ascii="Garamond" w:hAnsi="Garamond"/>
          <w:sz w:val="12"/>
        </w:rPr>
        <w:t>¶</w:t>
      </w:r>
      <w:r w:rsidRPr="003D2E04">
        <w:rPr>
          <w:rFonts w:ascii="Garamond" w:hAnsi="Garamond"/>
          <w:sz w:val="16"/>
        </w:rPr>
        <w:t xml:space="preserve"> responses to popular livelihood concerns such as pollution, land grab</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and income inequality seem to have become even more expedient and proactive.</w:t>
      </w:r>
      <w:r w:rsidRPr="003D2E04">
        <w:rPr>
          <w:rFonts w:ascii="Garamond" w:hAnsi="Garamond"/>
          <w:sz w:val="12"/>
        </w:rPr>
        <w:t>¶</w:t>
      </w:r>
      <w:r w:rsidRPr="003D2E04">
        <w:rPr>
          <w:rFonts w:ascii="Garamond" w:hAnsi="Garamond"/>
          <w:sz w:val="16"/>
        </w:rPr>
        <w:t xml:space="preserve"> Last but not least, </w:t>
      </w:r>
      <w:r w:rsidRPr="003D2E04">
        <w:rPr>
          <w:rStyle w:val="StyleBoldUnderline"/>
          <w:rFonts w:ascii="Garamond" w:hAnsi="Garamond"/>
          <w:highlight w:val="cyan"/>
        </w:rPr>
        <w:t>the</w:t>
      </w:r>
      <w:r w:rsidRPr="003D2E04">
        <w:rPr>
          <w:rStyle w:val="StyleBoldUnderline"/>
          <w:rFonts w:ascii="Garamond" w:hAnsi="Garamond"/>
        </w:rPr>
        <w:t xml:space="preserve"> Chinese </w:t>
      </w:r>
      <w:r w:rsidRPr="003D2E04">
        <w:rPr>
          <w:rStyle w:val="StyleBoldUnderline"/>
          <w:rFonts w:ascii="Garamond" w:hAnsi="Garamond"/>
          <w:highlight w:val="cyan"/>
        </w:rPr>
        <w:t>state’s</w:t>
      </w:r>
      <w:r w:rsidRPr="003D2E04">
        <w:rPr>
          <w:rStyle w:val="StyleBoldUnderline"/>
          <w:rFonts w:ascii="Garamond" w:hAnsi="Garamond"/>
        </w:rPr>
        <w:t xml:space="preserve"> overall </w:t>
      </w:r>
      <w:r w:rsidRPr="003D2E04">
        <w:rPr>
          <w:rStyle w:val="StyleBoldUnderline"/>
          <w:rFonts w:ascii="Garamond" w:hAnsi="Garamond"/>
          <w:highlight w:val="cyan"/>
        </w:rPr>
        <w:t>capacity to orchestrate and maintain economic growth</w:t>
      </w:r>
      <w:r w:rsidRPr="003D2E04">
        <w:rPr>
          <w:rStyle w:val="StyleBoldUnderline"/>
          <w:rFonts w:ascii="Garamond" w:hAnsi="Garamond"/>
        </w:rPr>
        <w:t xml:space="preserve">, even as the global economy slows, </w:t>
      </w:r>
      <w:r w:rsidRPr="003D2E04">
        <w:rPr>
          <w:rStyle w:val="StyleBoldUnderline"/>
          <w:rFonts w:ascii="Garamond" w:hAnsi="Garamond"/>
          <w:highlight w:val="cyan"/>
        </w:rPr>
        <w:t>has allowed</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it to continue making claims of “performance </w:t>
      </w:r>
      <w:r w:rsidRPr="003D2E04">
        <w:rPr>
          <w:rStyle w:val="StyleBoldUnderline"/>
          <w:rFonts w:ascii="Garamond" w:hAnsi="Garamond"/>
          <w:highlight w:val="cyan"/>
        </w:rPr>
        <w:t>legitimacy</w:t>
      </w:r>
      <w:r w:rsidRPr="003D2E04">
        <w:rPr>
          <w:rFonts w:ascii="Garamond" w:hAnsi="Garamond"/>
          <w:sz w:val="16"/>
        </w:rPr>
        <w:t xml:space="preserve">” </w:t>
      </w:r>
      <w:proofErr w:type="spellStart"/>
      <w:r w:rsidRPr="003D2E04">
        <w:rPr>
          <w:rFonts w:ascii="Garamond" w:hAnsi="Garamond"/>
          <w:sz w:val="16"/>
        </w:rPr>
        <w:t>ðZhao</w:t>
      </w:r>
      <w:proofErr w:type="spellEnd"/>
      <w:r w:rsidRPr="003D2E04">
        <w:rPr>
          <w:rFonts w:ascii="Garamond" w:hAnsi="Garamond"/>
          <w:sz w:val="16"/>
        </w:rPr>
        <w:t xml:space="preserve"> 2001Þ</w:t>
      </w:r>
    </w:p>
    <w:p w14:paraId="652F25E1" w14:textId="77777777" w:rsidR="00CC05F5" w:rsidRPr="003D2E04" w:rsidRDefault="00CC05F5" w:rsidP="00CC05F5">
      <w:pPr>
        <w:rPr>
          <w:rFonts w:ascii="Garamond" w:hAnsi="Garamond"/>
        </w:rPr>
      </w:pPr>
    </w:p>
    <w:p w14:paraId="5CCD0A5E" w14:textId="77777777" w:rsidR="00CC05F5" w:rsidRPr="003D2E04" w:rsidRDefault="00CC05F5" w:rsidP="00CC05F5">
      <w:pPr>
        <w:rPr>
          <w:rFonts w:ascii="Garamond" w:hAnsi="Garamond"/>
        </w:rPr>
      </w:pPr>
    </w:p>
    <w:p w14:paraId="4113ABFD" w14:textId="77777777" w:rsidR="00CC05F5" w:rsidRPr="003D2E04" w:rsidRDefault="00CC05F5" w:rsidP="00CC05F5">
      <w:pPr>
        <w:rPr>
          <w:rFonts w:ascii="Garamond" w:hAnsi="Garamond"/>
        </w:rPr>
      </w:pPr>
    </w:p>
    <w:p w14:paraId="2AB9DBB5" w14:textId="77777777" w:rsidR="00CC05F5" w:rsidRPr="003D2E04" w:rsidRDefault="00CC05F5" w:rsidP="00CC05F5">
      <w:pPr>
        <w:pStyle w:val="Heading4"/>
        <w:rPr>
          <w:rFonts w:ascii="Garamond" w:hAnsi="Garamond"/>
        </w:rPr>
      </w:pPr>
      <w:r w:rsidRPr="003D2E04">
        <w:rPr>
          <w:rFonts w:ascii="Garamond" w:hAnsi="Garamond"/>
        </w:rPr>
        <w:t>Chinese authoritarianism increases better governance</w:t>
      </w:r>
    </w:p>
    <w:p w14:paraId="372E7D94" w14:textId="77777777" w:rsidR="00CC05F5" w:rsidRPr="003D2E04" w:rsidRDefault="00CC05F5" w:rsidP="00CC05F5">
      <w:pPr>
        <w:rPr>
          <w:rStyle w:val="StyleStyleBold12pt"/>
          <w:rFonts w:ascii="Garamond" w:hAnsi="Garamond"/>
        </w:rPr>
      </w:pPr>
      <w:proofErr w:type="spellStart"/>
      <w:r w:rsidRPr="003D2E04">
        <w:rPr>
          <w:rStyle w:val="StyleStyleBold12pt"/>
          <w:rFonts w:ascii="Garamond" w:hAnsi="Garamond"/>
        </w:rPr>
        <w:t>Teets</w:t>
      </w:r>
      <w:proofErr w:type="spellEnd"/>
      <w:r w:rsidRPr="003D2E04">
        <w:rPr>
          <w:rStyle w:val="StyleStyleBold12pt"/>
          <w:rFonts w:ascii="Garamond" w:hAnsi="Garamond"/>
        </w:rPr>
        <w:t>, 2014</w:t>
      </w:r>
    </w:p>
    <w:p w14:paraId="0D9473E8" w14:textId="77777777" w:rsidR="00CC05F5" w:rsidRPr="003D2E04" w:rsidRDefault="00CC05F5" w:rsidP="00CC05F5">
      <w:pPr>
        <w:rPr>
          <w:rFonts w:ascii="Garamond" w:hAnsi="Garamond"/>
          <w:sz w:val="14"/>
          <w:szCs w:val="14"/>
        </w:rPr>
      </w:pPr>
      <w:r w:rsidRPr="003D2E04">
        <w:rPr>
          <w:rFonts w:ascii="Garamond" w:hAnsi="Garamond"/>
          <w:sz w:val="14"/>
          <w:szCs w:val="14"/>
        </w:rPr>
        <w:t>(Jessica, Associate Professor in the Political Science Department at Middlebury College, and Associate Editor of the Journal of Chinese Political Science. Her research focuses on governance and policy diffusion in authoritarian regimes, specifically the role of civil society. She is the author of Civil Society Under Authoritarianism: The China Model (Cambridge University Press, 2014) and editor (with William Hurst) of Local Governance Innovation in China: Experimentation, Diffusion, and Defiance (</w:t>
      </w:r>
      <w:proofErr w:type="spellStart"/>
      <w:r w:rsidRPr="003D2E04">
        <w:rPr>
          <w:rFonts w:ascii="Garamond" w:hAnsi="Garamond"/>
          <w:sz w:val="14"/>
          <w:szCs w:val="14"/>
        </w:rPr>
        <w:t>Routledge</w:t>
      </w:r>
      <w:proofErr w:type="spellEnd"/>
      <w:r w:rsidRPr="003D2E04">
        <w:rPr>
          <w:rFonts w:ascii="Garamond" w:hAnsi="Garamond"/>
          <w:sz w:val="14"/>
          <w:szCs w:val="14"/>
        </w:rPr>
        <w:t xml:space="preserve"> Contemporary China Series, 2014). Dr. </w:t>
      </w:r>
      <w:proofErr w:type="spellStart"/>
      <w:r w:rsidRPr="003D2E04">
        <w:rPr>
          <w:rFonts w:ascii="Garamond" w:hAnsi="Garamond"/>
          <w:sz w:val="14"/>
          <w:szCs w:val="14"/>
        </w:rPr>
        <w:t>Teets</w:t>
      </w:r>
      <w:proofErr w:type="spellEnd"/>
      <w:r w:rsidRPr="003D2E04">
        <w:rPr>
          <w:rFonts w:ascii="Garamond" w:hAnsi="Garamond"/>
          <w:sz w:val="14"/>
          <w:szCs w:val="14"/>
        </w:rPr>
        <w:t xml:space="preserve"> was recently selected to participate in the Public Intellectuals Program created by the National Committee on United States-China Relations (NCUSCR), and is currently researching policy experimentation by local governments in China, “Civil Society under Authoritarianism: The China Model, January 2014, Cambridge University Press, Pages 33-37, Accessed: June 23, 2016, YDEL)</w:t>
      </w:r>
    </w:p>
    <w:p w14:paraId="132F364B" w14:textId="2957B12F" w:rsidR="00CC05F5" w:rsidRPr="003D2E04" w:rsidRDefault="00CC05F5" w:rsidP="00CC05F5">
      <w:pPr>
        <w:rPr>
          <w:rStyle w:val="StyleBoldUnderline"/>
          <w:rFonts w:ascii="Garamond" w:hAnsi="Garamond"/>
        </w:rPr>
      </w:pPr>
      <w:r w:rsidRPr="003D2E04">
        <w:rPr>
          <w:rFonts w:ascii="Garamond" w:hAnsi="Garamond"/>
          <w:sz w:val="16"/>
        </w:rPr>
        <w:t xml:space="preserve">THE SIGNIFICANCE OF THIS RESEARCH: </w:t>
      </w:r>
      <w:r w:rsidRPr="003D2E04">
        <w:rPr>
          <w:rStyle w:val="StyleBoldUnderline"/>
          <w:rFonts w:ascii="Garamond" w:hAnsi="Garamond"/>
          <w:highlight w:val="cyan"/>
        </w:rPr>
        <w:t>BETTER GOVERNANCE UNDER AUTHORITARIANISM</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Support for the liberal oppositional model of state-civil society relations is most clearly illustrated through the practice of some states and agencies of providing international aid to associations operating in authoritarian </w:t>
      </w:r>
      <w:r w:rsidRPr="003D2E04">
        <w:rPr>
          <w:rFonts w:ascii="Garamond" w:hAnsi="Garamond"/>
          <w:sz w:val="16"/>
        </w:rPr>
        <w:t xml:space="preserve">or hybrid </w:t>
      </w:r>
      <w:r w:rsidRPr="003D2E04">
        <w:rPr>
          <w:rStyle w:val="StyleBoldUnderline"/>
          <w:rFonts w:ascii="Garamond" w:hAnsi="Garamond"/>
        </w:rPr>
        <w:t>regimes</w:t>
      </w:r>
      <w:r w:rsidRPr="003D2E04">
        <w:rPr>
          <w:rFonts w:ascii="Garamond" w:hAnsi="Garamond"/>
          <w:sz w:val="16"/>
        </w:rPr>
        <w:t xml:space="preserve"> for the promotion of democracy. Since the end of the Cold War, democracy promotion has been an explicit doctrine of U.S. foreign policy, with funding for democracy programs increasing by more than 500 percent between 1990 and 2,003.73 According to this model, an autonomous civil society confronts the authoritarian state and causes democratization through overthrow of the existing regime. For example, in the 2,004 Orange Revolution in Ukraine, civil society groups helped mobilize and coordinate protests against the state, ultimately bringing the democratic opposition candidate Viktor </w:t>
      </w:r>
      <w:proofErr w:type="spellStart"/>
      <w:r w:rsidRPr="003D2E04">
        <w:rPr>
          <w:rFonts w:ascii="Garamond" w:hAnsi="Garamond"/>
          <w:sz w:val="16"/>
        </w:rPr>
        <w:t>Yushchenko</w:t>
      </w:r>
      <w:proofErr w:type="spellEnd"/>
      <w:r w:rsidRPr="003D2E04">
        <w:rPr>
          <w:rFonts w:ascii="Garamond" w:hAnsi="Garamond"/>
          <w:sz w:val="16"/>
        </w:rPr>
        <w:t xml:space="preserve"> to power.74</w:t>
      </w:r>
      <w:r w:rsidRPr="003D2E04">
        <w:rPr>
          <w:rFonts w:ascii="Garamond" w:hAnsi="Garamond"/>
          <w:sz w:val="12"/>
        </w:rPr>
        <w:t>¶</w:t>
      </w:r>
      <w:r w:rsidRPr="003D2E04">
        <w:rPr>
          <w:rFonts w:ascii="Garamond" w:hAnsi="Garamond"/>
          <w:sz w:val="16"/>
        </w:rPr>
        <w:t xml:space="preserve"> However, </w:t>
      </w:r>
      <w:r w:rsidRPr="003D2E04">
        <w:rPr>
          <w:rStyle w:val="StyleBoldUnderline"/>
          <w:rFonts w:ascii="Garamond" w:hAnsi="Garamond"/>
        </w:rPr>
        <w:t xml:space="preserve">although </w:t>
      </w:r>
      <w:r w:rsidRPr="003D2E04">
        <w:rPr>
          <w:rStyle w:val="StyleBoldUnderline"/>
          <w:rFonts w:ascii="Garamond" w:hAnsi="Garamond"/>
          <w:highlight w:val="cyan"/>
        </w:rPr>
        <w:t>the democratic potential of the global</w:t>
      </w:r>
      <w:r w:rsidRPr="003D2E04">
        <w:rPr>
          <w:rStyle w:val="StyleBoldUnderline"/>
          <w:rFonts w:ascii="Garamond" w:hAnsi="Garamond"/>
        </w:rPr>
        <w:t xml:space="preserve"> associational </w:t>
      </w:r>
      <w:r w:rsidRPr="003D2E04">
        <w:rPr>
          <w:rStyle w:val="StyleBoldUnderline"/>
          <w:rFonts w:ascii="Garamond" w:hAnsi="Garamond"/>
          <w:highlight w:val="cyan"/>
        </w:rPr>
        <w:t>revolution</w:t>
      </w:r>
      <w:r w:rsidRPr="003D2E04">
        <w:rPr>
          <w:rStyle w:val="StyleBoldUnderline"/>
          <w:rFonts w:ascii="Garamond" w:hAnsi="Garamond"/>
        </w:rPr>
        <w:t xml:space="preserve"> provokes much excitement in policy and academic circles, the outcomes to which these groups contribute </w:t>
      </w:r>
      <w:r w:rsidRPr="003D2E04">
        <w:rPr>
          <w:rStyle w:val="StyleBoldUnderline"/>
          <w:rFonts w:ascii="Garamond" w:hAnsi="Garamond"/>
          <w:highlight w:val="cyan"/>
        </w:rPr>
        <w:t>are often</w:t>
      </w:r>
      <w:r w:rsidRPr="003D2E04">
        <w:rPr>
          <w:rStyle w:val="StyleBoldUnderline"/>
          <w:rFonts w:ascii="Garamond" w:hAnsi="Garamond"/>
        </w:rPr>
        <w:t xml:space="preserve"> unclear and </w:t>
      </w:r>
      <w:r w:rsidRPr="003D2E04">
        <w:rPr>
          <w:rStyle w:val="StyleBoldUnderline"/>
          <w:rFonts w:ascii="Garamond" w:hAnsi="Garamond"/>
          <w:highlight w:val="cyan"/>
        </w:rPr>
        <w:t>contradictory</w:t>
      </w:r>
      <w:r w:rsidRPr="003D2E04">
        <w:rPr>
          <w:rStyle w:val="StyleBoldUnderline"/>
          <w:rFonts w:ascii="Garamond" w:hAnsi="Garamond"/>
        </w:rPr>
        <w:t>.</w:t>
      </w:r>
      <w:r w:rsidRPr="003D2E04">
        <w:rPr>
          <w:rFonts w:ascii="Garamond" w:hAnsi="Garamond"/>
          <w:sz w:val="16"/>
        </w:rPr>
        <w:t xml:space="preserve">75 </w:t>
      </w:r>
      <w:r w:rsidRPr="003D2E04">
        <w:rPr>
          <w:rStyle w:val="StyleBoldUnderline"/>
          <w:rFonts w:ascii="Garamond" w:hAnsi="Garamond"/>
        </w:rPr>
        <w:t xml:space="preserve">Although </w:t>
      </w:r>
      <w:r w:rsidRPr="003D2E04">
        <w:rPr>
          <w:rStyle w:val="StyleBoldUnderline"/>
          <w:rFonts w:ascii="Garamond" w:hAnsi="Garamond"/>
          <w:highlight w:val="cyan"/>
        </w:rPr>
        <w:t>civil society may play a facilitating role in democratization</w:t>
      </w:r>
      <w:r w:rsidRPr="003D2E04">
        <w:rPr>
          <w:rStyle w:val="StyleBoldUnderline"/>
          <w:rFonts w:ascii="Garamond" w:hAnsi="Garamond"/>
        </w:rPr>
        <w:t xml:space="preserve">, many </w:t>
      </w:r>
      <w:r w:rsidRPr="003D2E04">
        <w:rPr>
          <w:rStyle w:val="StyleBoldUnderline"/>
          <w:rFonts w:ascii="Garamond" w:hAnsi="Garamond"/>
          <w:highlight w:val="cyan"/>
        </w:rPr>
        <w:t>empirical studies find little support</w:t>
      </w:r>
      <w:r w:rsidRPr="003D2E04">
        <w:rPr>
          <w:rStyle w:val="StyleBoldUnderline"/>
          <w:rFonts w:ascii="Garamond" w:hAnsi="Garamond"/>
        </w:rPr>
        <w:t xml:space="preserve"> for a determining role</w:t>
      </w:r>
      <w:r w:rsidRPr="003D2E04">
        <w:rPr>
          <w:rFonts w:ascii="Garamond" w:hAnsi="Garamond"/>
          <w:sz w:val="16"/>
        </w:rPr>
        <w:t>.76 For example, several analysts note that the color revolution in Ukraine was led by political parties and a spontaneous public outpouring of support rather than a coordinated campaign by existing civil society groups, attributing more of a contributing role to these groups.77 Moreover, research on the consolidation of new democracies finds that civil society can also help facilitate a reverse wave of democratization, as seen in some countries in Latin America.78 Thus, civil society contributes to a variety of potential outcomes, sometimes confronting and sometimes collaborating with an authoritarian state. In short, much More variation exists in the relationship between-state and associations than allowed for in current liberal civil society theories</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Whereas some of the euphoria over the democratic potential of civil -society is justified, as seen in the fall of communism in countries such as Poland, </w:t>
      </w:r>
      <w:r w:rsidRPr="003D2E04">
        <w:rPr>
          <w:rStyle w:val="StyleBoldUnderline"/>
          <w:rFonts w:ascii="Garamond" w:hAnsi="Garamond"/>
        </w:rPr>
        <w:t>basing foreign policy and academic theory on an oppositional model of civil society and the authoritarian state is dangerous. The primary danger, in addition to simple inaccuracy, is that as these groups fail to live up to their democratic potential or policy makers and funding agencies question their legitimacy as independent civil society actors and either stop funding vital projects or attempt to dictate projects from abroad, which obviates the benefits of local civil society participation</w:t>
      </w:r>
      <w:r w:rsidRPr="003D2E04">
        <w:rPr>
          <w:rFonts w:ascii="Garamond" w:hAnsi="Garamond"/>
          <w:sz w:val="16"/>
        </w:rPr>
        <w:t xml:space="preserve">. Second, as I argue throughout this book, </w:t>
      </w:r>
      <w:r w:rsidRPr="003D2E04">
        <w:rPr>
          <w:rStyle w:val="StyleBoldUnderline"/>
          <w:rFonts w:ascii="Garamond" w:hAnsi="Garamond"/>
        </w:rPr>
        <w:t>this idea of civil society held by funding agencies</w:t>
      </w:r>
      <w:r w:rsidRPr="003D2E04">
        <w:rPr>
          <w:rFonts w:ascii="Garamond" w:hAnsi="Garamond"/>
          <w:sz w:val="16"/>
        </w:rPr>
        <w:t xml:space="preserve">, such as USAID, </w:t>
      </w:r>
      <w:r w:rsidRPr="003D2E04">
        <w:rPr>
          <w:rStyle w:val="StyleBoldUnderline"/>
          <w:rFonts w:ascii="Garamond" w:hAnsi="Garamond"/>
        </w:rPr>
        <w:t>generates distrust between nondemocratic states and associations, leading to the creation of an oppositional relationship that might not have been present before.</w:t>
      </w:r>
      <w:r w:rsidRPr="003D2E04">
        <w:rPr>
          <w:rFonts w:ascii="Garamond" w:hAnsi="Garamond"/>
          <w:sz w:val="16"/>
        </w:rPr>
        <w:t xml:space="preserve"> In this way, </w:t>
      </w:r>
      <w:r w:rsidRPr="003D2E04">
        <w:rPr>
          <w:rStyle w:val="StyleBoldUnderline"/>
          <w:rFonts w:ascii="Garamond" w:hAnsi="Garamond"/>
          <w:highlight w:val="cyan"/>
        </w:rPr>
        <w:t>advocating a liberal view</w:t>
      </w:r>
      <w:r w:rsidRPr="003D2E04">
        <w:rPr>
          <w:rStyle w:val="StyleBoldUnderline"/>
          <w:rFonts w:ascii="Garamond" w:hAnsi="Garamond"/>
        </w:rPr>
        <w:t xml:space="preserve"> of state-civil society relationships in authoritarian states </w:t>
      </w:r>
      <w:r w:rsidRPr="003D2E04">
        <w:rPr>
          <w:rStyle w:val="StyleBoldUnderline"/>
          <w:rFonts w:ascii="Garamond" w:hAnsi="Garamond"/>
          <w:highlight w:val="cyan"/>
        </w:rPr>
        <w:t>creates a self-fulfilling prophecy that might destroy the chance of other potential relationship models</w:t>
      </w:r>
      <w:r w:rsidRPr="003D2E04">
        <w:rPr>
          <w:rFonts w:ascii="Garamond" w:hAnsi="Garamond"/>
          <w:sz w:val="16"/>
          <w:highlight w:val="cyan"/>
        </w:rPr>
        <w:t>,</w:t>
      </w:r>
      <w:r w:rsidRPr="003D2E04">
        <w:rPr>
          <w:rFonts w:ascii="Garamond" w:hAnsi="Garamond"/>
          <w:sz w:val="16"/>
        </w:rPr>
        <w:t xml:space="preserve"> such as the CA model</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In fact, this hybrid CA model that developed in China in the mid-2000s illustrates the variation in authoritarian state-civil society relationships, especially in response to officials' experience with these groups over time. This new model resulted from learning by policy makers from both personal experiences with civil society groups emerging in China in the 1990s, such as Greenpeace, and by observing international experiences with civil society, such as the color revolutions and the Western regulatory-state model. Through this process, local officials learned that civil society could</w:t>
      </w:r>
      <w:r w:rsidRPr="003D2E04">
        <w:rPr>
          <w:rFonts w:ascii="Garamond" w:hAnsi="Garamond"/>
          <w:sz w:val="12"/>
        </w:rPr>
        <w:t>¶</w:t>
      </w:r>
      <w:r w:rsidRPr="003D2E04">
        <w:rPr>
          <w:rFonts w:ascii="Garamond" w:hAnsi="Garamond"/>
          <w:sz w:val="16"/>
        </w:rPr>
        <w:t xml:space="preserve"> offer many benefits in service delivery, development, and policy</w:t>
      </w:r>
      <w:r w:rsidRPr="003D2E04">
        <w:rPr>
          <w:rFonts w:ascii="Garamond" w:hAnsi="Garamond"/>
          <w:sz w:val="12"/>
        </w:rPr>
        <w:t>¶</w:t>
      </w:r>
      <w:r w:rsidRPr="003D2E04">
        <w:rPr>
          <w:rFonts w:ascii="Garamond" w:hAnsi="Garamond"/>
          <w:sz w:val="16"/>
        </w:rPr>
        <w:t xml:space="preserve"> innovation; however, these groups also presented a danger to</w:t>
      </w:r>
      <w:r w:rsidRPr="003D2E04">
        <w:rPr>
          <w:rFonts w:ascii="Garamond" w:hAnsi="Garamond"/>
          <w:sz w:val="12"/>
        </w:rPr>
        <w:t>¶</w:t>
      </w:r>
      <w:r w:rsidRPr="003D2E04">
        <w:rPr>
          <w:rFonts w:ascii="Garamond" w:hAnsi="Garamond"/>
          <w:sz w:val="16"/>
        </w:rPr>
        <w:t xml:space="preserve"> authoritarian regimes because of their ability to mobilize "citizens</w:t>
      </w:r>
      <w:r w:rsidRPr="003D2E04">
        <w:rPr>
          <w:rFonts w:ascii="Garamond" w:hAnsi="Garamond"/>
          <w:sz w:val="12"/>
        </w:rPr>
        <w:t>¶</w:t>
      </w:r>
      <w:r w:rsidRPr="003D2E04">
        <w:rPr>
          <w:rFonts w:ascii="Garamond" w:hAnsi="Garamond"/>
          <w:sz w:val="16"/>
        </w:rPr>
        <w:t xml:space="preserve"> and transmit information independent of the state.79 As </w:t>
      </w:r>
      <w:r w:rsidRPr="003D2E04">
        <w:rPr>
          <w:rStyle w:val="StyleBoldUnderline"/>
          <w:rFonts w:ascii="Garamond" w:hAnsi="Garamond"/>
        </w:rPr>
        <w:t>officials</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learned about civil society, they developed a new model seeking</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to maximize the benefits while minimizing the dangers represented by these groups.</w:t>
      </w:r>
      <w:r w:rsidRPr="003D2E04">
        <w:rPr>
          <w:rFonts w:ascii="Garamond" w:hAnsi="Garamond"/>
          <w:sz w:val="16"/>
        </w:rPr>
        <w:t xml:space="preserve"> </w:t>
      </w:r>
      <w:r w:rsidRPr="003D2E04">
        <w:rPr>
          <w:rStyle w:val="StyleBoldUnderline"/>
          <w:rFonts w:ascii="Garamond" w:hAnsi="Garamond"/>
          <w:highlight w:val="cyan"/>
        </w:rPr>
        <w:t>The development</w:t>
      </w:r>
      <w:r w:rsidRPr="003D2E04">
        <w:rPr>
          <w:rStyle w:val="StyleBoldUnderline"/>
          <w:rFonts w:ascii="Garamond" w:hAnsi="Garamond"/>
        </w:rPr>
        <w:t xml:space="preserve"> of this new model </w:t>
      </w:r>
      <w:r w:rsidRPr="003D2E04">
        <w:rPr>
          <w:rStyle w:val="StyleBoldUnderline"/>
          <w:rFonts w:ascii="Garamond" w:hAnsi="Garamond"/>
          <w:highlight w:val="cyan"/>
        </w:rPr>
        <w:t>of</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consultative authoritarianism transforms how scholars understand</w:t>
      </w:r>
      <w:r w:rsidRPr="003D2E04">
        <w:rPr>
          <w:rStyle w:val="StyleBoldUnderline"/>
          <w:rFonts w:ascii="Garamond" w:hAnsi="Garamond"/>
        </w:rPr>
        <w:t xml:space="preserve"> both the role of civil society and </w:t>
      </w:r>
      <w:r w:rsidRPr="003D2E04">
        <w:rPr>
          <w:rStyle w:val="StyleBoldUnderline"/>
          <w:rFonts w:ascii="Garamond" w:hAnsi="Garamond"/>
          <w:highlight w:val="cyan"/>
        </w:rPr>
        <w:t>institutional change in</w:t>
      </w:r>
      <w:r w:rsidRPr="003D2E04">
        <w:rPr>
          <w:rStyle w:val="StyleBoldUnderline"/>
          <w:rFonts w:ascii="Garamond" w:hAnsi="Garamond"/>
          <w:sz w:val="12"/>
          <w:highlight w:val="cyan"/>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authoritarian </w:t>
      </w:r>
      <w:r w:rsidRPr="003D2E04">
        <w:rPr>
          <w:rStyle w:val="StyleBoldUnderline"/>
          <w:rFonts w:ascii="Garamond" w:hAnsi="Garamond"/>
          <w:highlight w:val="cyan"/>
        </w:rPr>
        <w:t>regimes</w:t>
      </w:r>
      <w:r w:rsidRPr="003D2E04">
        <w:rPr>
          <w:rStyle w:val="StyleBoldUnderline"/>
          <w:rFonts w:ascii="Garamond" w:hAnsi="Garamond"/>
        </w:rPr>
        <w:t>.</w:t>
      </w:r>
      <w:r w:rsidRPr="003D2E04">
        <w:rPr>
          <w:rFonts w:ascii="Garamond" w:hAnsi="Garamond"/>
          <w:sz w:val="16"/>
        </w:rPr>
        <w:t xml:space="preserve"> First, CA fundamentally changes the</w:t>
      </w:r>
      <w:r w:rsidRPr="003D2E04">
        <w:rPr>
          <w:rFonts w:ascii="Garamond" w:hAnsi="Garamond"/>
          <w:sz w:val="12"/>
        </w:rPr>
        <w:t>¶</w:t>
      </w:r>
      <w:r w:rsidRPr="003D2E04">
        <w:rPr>
          <w:rFonts w:ascii="Garamond" w:hAnsi="Garamond"/>
          <w:sz w:val="16"/>
        </w:rPr>
        <w:t xml:space="preserve"> nature of policy making in China by expanding, the definition-</w:t>
      </w:r>
      <w:r w:rsidRPr="003D2E04">
        <w:rPr>
          <w:rFonts w:ascii="Garamond" w:hAnsi="Garamond"/>
          <w:sz w:val="12"/>
        </w:rPr>
        <w:t>¶</w:t>
      </w:r>
      <w:r w:rsidRPr="003D2E04">
        <w:rPr>
          <w:rFonts w:ascii="Garamond" w:hAnsi="Garamond"/>
          <w:sz w:val="16"/>
        </w:rPr>
        <w:t xml:space="preserve"> of who is .a policy maker to include non-state actors such as</w:t>
      </w:r>
      <w:r w:rsidRPr="003D2E04">
        <w:rPr>
          <w:rFonts w:ascii="Garamond" w:hAnsi="Garamond"/>
          <w:sz w:val="12"/>
        </w:rPr>
        <w:t>¶</w:t>
      </w:r>
      <w:r w:rsidRPr="003D2E04">
        <w:rPr>
          <w:rFonts w:ascii="Garamond" w:hAnsi="Garamond"/>
          <w:sz w:val="16"/>
        </w:rPr>
        <w:t xml:space="preserve"> civil society. </w:t>
      </w:r>
      <w:r w:rsidRPr="003D2E04">
        <w:rPr>
          <w:rStyle w:val="StyleBoldUnderline"/>
          <w:rFonts w:ascii="Garamond" w:hAnsi="Garamond"/>
        </w:rPr>
        <w:t xml:space="preserve">In </w:t>
      </w:r>
      <w:r w:rsidRPr="003D2E04">
        <w:rPr>
          <w:rStyle w:val="StyleBoldUnderline"/>
          <w:rFonts w:ascii="Garamond" w:hAnsi="Garamond"/>
          <w:highlight w:val="cyan"/>
        </w:rPr>
        <w:t>China</w:t>
      </w:r>
      <w:r w:rsidRPr="003D2E04">
        <w:rPr>
          <w:rStyle w:val="StyleBoldUnderline"/>
          <w:rFonts w:ascii="Garamond" w:hAnsi="Garamond"/>
        </w:rPr>
        <w:t xml:space="preserve">, as in most authoritarian regimes, </w:t>
      </w:r>
      <w:proofErr w:type="gramStart"/>
      <w:r w:rsidRPr="003D2E04">
        <w:rPr>
          <w:rStyle w:val="StyleBoldUnderline"/>
          <w:rFonts w:ascii="Garamond" w:hAnsi="Garamond"/>
        </w:rPr>
        <w:t>policy making</w:t>
      </w:r>
      <w:proofErr w:type="gramEnd"/>
      <w:r w:rsidRPr="003D2E04">
        <w:rPr>
          <w:rStyle w:val="StyleBoldUnderline"/>
          <w:rFonts w:ascii="Garamond" w:hAnsi="Garamond"/>
        </w:rPr>
        <w:t xml:space="preserve"> </w:t>
      </w:r>
      <w:r w:rsidRPr="003D2E04">
        <w:rPr>
          <w:rStyle w:val="StyleBoldUnderline"/>
          <w:rFonts w:ascii="Garamond" w:hAnsi="Garamond"/>
          <w:highlight w:val="cyan"/>
        </w:rPr>
        <w:t>is a nontransparent</w:t>
      </w:r>
      <w:r w:rsidRPr="003D2E04">
        <w:rPr>
          <w:rStyle w:val="StyleBoldUnderline"/>
          <w:rFonts w:ascii="Garamond" w:hAnsi="Garamond"/>
        </w:rPr>
        <w:t xml:space="preserve"> and insular </w:t>
      </w:r>
      <w:r w:rsidRPr="003D2E04">
        <w:rPr>
          <w:rStyle w:val="StyleBoldUnderline"/>
          <w:rFonts w:ascii="Garamond" w:hAnsi="Garamond"/>
          <w:highlight w:val="cyan"/>
        </w:rPr>
        <w:t>process</w:t>
      </w:r>
      <w:r w:rsidRPr="003D2E04">
        <w:rPr>
          <w:rStyle w:val="StyleBoldUnderline"/>
          <w:rFonts w:ascii="Garamond" w:hAnsi="Garamond"/>
        </w:rPr>
        <w:t>. Allowing the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participation of civil society organizations alters the process of</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policy making to create more transparency and social feedback</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Style w:val="Emphasis"/>
          <w:rFonts w:ascii="Garamond" w:hAnsi="Garamond"/>
          <w:highlight w:val="cyan"/>
        </w:rPr>
        <w:t>These changes create mechanisms for durable authoritarianism</w:t>
      </w:r>
      <w:r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through a flow of information heretofore restricted by the institutional structure of authoritarian institutions</w:t>
      </w:r>
      <w:r w:rsidRPr="003D2E04">
        <w:rPr>
          <w:rStyle w:val="Emphasis"/>
          <w:rFonts w:ascii="Garamond" w:hAnsi="Garamond"/>
        </w:rPr>
        <w:t xml:space="preserve">. </w:t>
      </w:r>
      <w:r w:rsidRPr="003D2E04">
        <w:rPr>
          <w:rFonts w:ascii="Garamond" w:hAnsi="Garamond"/>
          <w:sz w:val="16"/>
        </w:rPr>
        <w:t xml:space="preserve">Second, </w:t>
      </w:r>
      <w:r w:rsidRPr="003D2E04">
        <w:rPr>
          <w:rStyle w:val="StyleBoldUnderline"/>
          <w:rFonts w:ascii="Garamond" w:hAnsi="Garamond"/>
        </w:rPr>
        <w:t>the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causal role of learning in catalyzing institutional change .in</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state-society relations highlights a vital role for civil society in</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authoritarian regime</w:t>
      </w:r>
      <w:r w:rsidRPr="003D2E04">
        <w:rPr>
          <w:rFonts w:ascii="Garamond" w:hAnsi="Garamond"/>
          <w:sz w:val="16"/>
        </w:rPr>
        <w:t>s. As I find, these groups facilitate a learning process both within-and across regimes</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In the following chapters, I examine the creation of the CA model in China. Conventional, models of authoritarian state-</w:t>
      </w:r>
      <w:proofErr w:type="spellStart"/>
      <w:r w:rsidRPr="003D2E04">
        <w:rPr>
          <w:rFonts w:ascii="Garamond" w:hAnsi="Garamond"/>
          <w:sz w:val="16"/>
        </w:rPr>
        <w:t>civil.society</w:t>
      </w:r>
      <w:proofErr w:type="spellEnd"/>
      <w:r w:rsidRPr="003D2E04">
        <w:rPr>
          <w:rFonts w:ascii="Garamond" w:hAnsi="Garamond"/>
          <w:sz w:val="16"/>
        </w:rPr>
        <w:t xml:space="preserve"> relations are often understood as, either-repression or incorporation; this model instead depicts a more pluralistic and nuanced relationship, whereby selected groups possess channels for limited participation in the policy process</w:t>
      </w:r>
      <w:proofErr w:type="gramStart"/>
      <w:r w:rsidRPr="003D2E04">
        <w:rPr>
          <w:rFonts w:ascii="Garamond" w:hAnsi="Garamond"/>
          <w:sz w:val="16"/>
        </w:rPr>
        <w:t>,.</w:t>
      </w:r>
      <w:proofErr w:type="gramEnd"/>
      <w:r w:rsidRPr="003D2E04">
        <w:rPr>
          <w:rFonts w:ascii="Garamond" w:hAnsi="Garamond"/>
          <w:sz w:val="16"/>
        </w:rPr>
        <w:t xml:space="preserve"> By increasing transparency and pluralism in the policy making process, </w:t>
      </w:r>
      <w:r w:rsidRPr="003D2E04">
        <w:rPr>
          <w:rStyle w:val="Emphasis"/>
          <w:rFonts w:ascii="Garamond" w:hAnsi="Garamond"/>
          <w:highlight w:val="cyan"/>
        </w:rPr>
        <w:t>civil society improves governance and contributes to improved welfare outcomes in China.</w:t>
      </w:r>
      <w:r w:rsidRPr="003D2E04">
        <w:rPr>
          <w:rStyle w:val="Emphasis"/>
          <w:rFonts w:ascii="Garamond" w:hAnsi="Garamond"/>
        </w:rPr>
        <w:t xml:space="preserve"> </w:t>
      </w:r>
      <w:r w:rsidRPr="003D2E04">
        <w:rPr>
          <w:rFonts w:ascii="Garamond" w:hAnsi="Garamond"/>
          <w:sz w:val="16"/>
        </w:rPr>
        <w:t xml:space="preserve">This has important implications for the world's poor, many of whom live under authoritarian rule. However, </w:t>
      </w:r>
      <w:r w:rsidRPr="003D2E04">
        <w:rPr>
          <w:rStyle w:val="StyleBoldUnderline"/>
          <w:rFonts w:ascii="Garamond" w:hAnsi="Garamond"/>
        </w:rPr>
        <w:t xml:space="preserve">the diffusion of this model across </w:t>
      </w:r>
      <w:r w:rsidRPr="003D2E04">
        <w:rPr>
          <w:rStyle w:val="StyleBoldUnderline"/>
          <w:rFonts w:ascii="Garamond" w:hAnsi="Garamond"/>
          <w:highlight w:val="cyan"/>
        </w:rPr>
        <w:t>China is</w:t>
      </w:r>
      <w:r w:rsidRPr="003D2E04">
        <w:rPr>
          <w:rStyle w:val="StyleBoldUnderline"/>
          <w:rFonts w:ascii="Garamond" w:hAnsi="Garamond"/>
        </w:rPr>
        <w:t xml:space="preserve"> not a democratizing trend but </w:t>
      </w:r>
      <w:proofErr w:type="spellStart"/>
      <w:r w:rsidRPr="003D2E04">
        <w:rPr>
          <w:rStyle w:val="StyleBoldUnderline"/>
          <w:rFonts w:ascii="Garamond" w:hAnsi="Garamond"/>
        </w:rPr>
        <w:t>rahter</w:t>
      </w:r>
      <w:proofErr w:type="spellEnd"/>
      <w:r w:rsidRPr="003D2E04">
        <w:rPr>
          <w:rStyle w:val="StyleBoldUnderline"/>
          <w:rFonts w:ascii="Garamond" w:hAnsi="Garamond"/>
        </w:rPr>
        <w:t xml:space="preserve"> </w:t>
      </w:r>
      <w:r w:rsidRPr="003D2E04">
        <w:rPr>
          <w:rStyle w:val="StyleBoldUnderline"/>
          <w:rFonts w:ascii="Garamond" w:hAnsi="Garamond"/>
          <w:highlight w:val="cyan"/>
        </w:rPr>
        <w:t>a method for achieving better governance under the conditions of authoritarian rule.</w:t>
      </w:r>
    </w:p>
    <w:p w14:paraId="154298C4" w14:textId="77777777" w:rsidR="00CC05F5" w:rsidRPr="003D2E04" w:rsidRDefault="00CC05F5" w:rsidP="00CC05F5">
      <w:pPr>
        <w:rPr>
          <w:rFonts w:ascii="Garamond" w:hAnsi="Garamond"/>
        </w:rPr>
      </w:pPr>
    </w:p>
    <w:p w14:paraId="36EB4F8D" w14:textId="77777777" w:rsidR="00CC05F5" w:rsidRPr="003D2E04" w:rsidRDefault="00CC05F5" w:rsidP="00CC05F5">
      <w:pPr>
        <w:rPr>
          <w:rFonts w:ascii="Garamond" w:hAnsi="Garamond"/>
        </w:rPr>
      </w:pPr>
    </w:p>
    <w:p w14:paraId="7C579E79" w14:textId="77777777" w:rsidR="00CC05F5" w:rsidRPr="003D2E04" w:rsidRDefault="00CC05F5" w:rsidP="00CC05F5">
      <w:pPr>
        <w:pStyle w:val="Heading4"/>
        <w:rPr>
          <w:rFonts w:ascii="Garamond" w:hAnsi="Garamond"/>
        </w:rPr>
      </w:pPr>
      <w:r w:rsidRPr="003D2E04">
        <w:rPr>
          <w:rFonts w:ascii="Garamond" w:hAnsi="Garamond"/>
        </w:rPr>
        <w:t>Chinese authoritarian regime’s responsiveness to social welfare checks social tensions and provides political stability</w:t>
      </w:r>
    </w:p>
    <w:p w14:paraId="48678862" w14:textId="77777777" w:rsidR="00CC05F5" w:rsidRPr="003D2E04" w:rsidRDefault="00CC05F5" w:rsidP="00CC05F5">
      <w:pPr>
        <w:rPr>
          <w:rStyle w:val="StyleStyleBold12pt"/>
          <w:rFonts w:ascii="Garamond" w:hAnsi="Garamond"/>
        </w:rPr>
      </w:pPr>
      <w:r w:rsidRPr="003D2E04">
        <w:rPr>
          <w:rStyle w:val="StyleStyleBold12pt"/>
          <w:rFonts w:ascii="Garamond" w:hAnsi="Garamond"/>
        </w:rPr>
        <w:t xml:space="preserve">Chen, Pan, and </w:t>
      </w:r>
      <w:proofErr w:type="spellStart"/>
      <w:r w:rsidRPr="003D2E04">
        <w:rPr>
          <w:rStyle w:val="StyleStyleBold12pt"/>
          <w:rFonts w:ascii="Garamond" w:hAnsi="Garamond"/>
        </w:rPr>
        <w:t>Xu</w:t>
      </w:r>
      <w:proofErr w:type="spellEnd"/>
      <w:r w:rsidRPr="003D2E04">
        <w:rPr>
          <w:rStyle w:val="StyleStyleBold12pt"/>
          <w:rFonts w:ascii="Garamond" w:hAnsi="Garamond"/>
        </w:rPr>
        <w:t>, 2015</w:t>
      </w:r>
    </w:p>
    <w:p w14:paraId="46E7FE54" w14:textId="77777777" w:rsidR="00CC05F5" w:rsidRPr="003D2E04" w:rsidRDefault="00CC05F5" w:rsidP="00CC05F5">
      <w:pPr>
        <w:rPr>
          <w:rFonts w:ascii="Garamond" w:hAnsi="Garamond"/>
        </w:rPr>
      </w:pPr>
      <w:r w:rsidRPr="003D2E04">
        <w:rPr>
          <w:rFonts w:ascii="Garamond" w:hAnsi="Garamond"/>
        </w:rPr>
        <w:t>(</w:t>
      </w:r>
      <w:proofErr w:type="spellStart"/>
      <w:r w:rsidRPr="003D2E04">
        <w:rPr>
          <w:rFonts w:ascii="Garamond" w:hAnsi="Garamond"/>
        </w:rPr>
        <w:t>Jidong</w:t>
      </w:r>
      <w:proofErr w:type="spellEnd"/>
      <w:r w:rsidRPr="003D2E04">
        <w:rPr>
          <w:rFonts w:ascii="Garamond" w:hAnsi="Garamond"/>
        </w:rPr>
        <w:t>, Assistant Professor as Business School, Beijing Normal University</w:t>
      </w:r>
      <w:r w:rsidRPr="003D2E04">
        <w:rPr>
          <w:rFonts w:ascii="Garamond" w:hAnsi="Garamond"/>
          <w:sz w:val="12"/>
        </w:rPr>
        <w:t xml:space="preserve">¶ </w:t>
      </w:r>
      <w:r w:rsidRPr="003D2E04">
        <w:rPr>
          <w:rFonts w:ascii="Garamond" w:hAnsi="Garamond"/>
        </w:rPr>
        <w:t xml:space="preserve">Jennifer, Assistant Professor, Department of Communication, </w:t>
      </w:r>
      <w:proofErr w:type="spellStart"/>
      <w:r w:rsidRPr="003D2E04">
        <w:rPr>
          <w:rFonts w:ascii="Garamond" w:hAnsi="Garamond"/>
        </w:rPr>
        <w:t>Yiqing</w:t>
      </w:r>
      <w:proofErr w:type="spellEnd"/>
      <w:r w:rsidRPr="003D2E04">
        <w:rPr>
          <w:rFonts w:ascii="Garamond" w:hAnsi="Garamond"/>
        </w:rPr>
        <w:t>, Ph.D. Candidate, Department</w:t>
      </w:r>
      <w:r w:rsidRPr="003D2E04">
        <w:rPr>
          <w:rFonts w:ascii="Garamond" w:hAnsi="Garamond"/>
          <w:sz w:val="12"/>
        </w:rPr>
        <w:t xml:space="preserve">¶ </w:t>
      </w:r>
      <w:r w:rsidRPr="003D2E04">
        <w:rPr>
          <w:rFonts w:ascii="Garamond" w:hAnsi="Garamond"/>
        </w:rPr>
        <w:t>of Political Science, Massachusetts Institute of Technology, “Sources of Authoritarian Responsiveness: A Field</w:t>
      </w:r>
      <w:r w:rsidRPr="003D2E04">
        <w:rPr>
          <w:rFonts w:ascii="Garamond" w:hAnsi="Garamond"/>
          <w:sz w:val="12"/>
        </w:rPr>
        <w:t xml:space="preserve">¶ </w:t>
      </w:r>
      <w:r w:rsidRPr="003D2E04">
        <w:rPr>
          <w:rFonts w:ascii="Garamond" w:hAnsi="Garamond"/>
        </w:rPr>
        <w:t xml:space="preserve">Experiment in China,” American Journal for Political Science, 2015, </w:t>
      </w:r>
      <w:r w:rsidRPr="003D2E04">
        <w:rPr>
          <w:rFonts w:ascii="Garamond" w:hAnsi="Garamond"/>
          <w:sz w:val="12"/>
        </w:rPr>
        <w:t xml:space="preserve">¶ </w:t>
      </w:r>
      <w:r w:rsidRPr="003D2E04">
        <w:rPr>
          <w:rFonts w:ascii="Garamond" w:hAnsi="Garamond"/>
        </w:rPr>
        <w:t xml:space="preserve">Stanford University </w:t>
      </w:r>
      <w:hyperlink r:id="rId51" w:history="1">
        <w:r w:rsidRPr="003D2E04">
          <w:rPr>
            <w:rStyle w:val="Hyperlink"/>
            <w:rFonts w:ascii="Garamond" w:hAnsi="Garamond"/>
          </w:rPr>
          <w:t>http://onlinelibrary.wiley.com/store/10.1111/ajps.12207/asset/ajps12207.pdf;jsessionid=589A833F7C2688981F4E3D607FBD3166.f02t03?v=1&amp;t=ipsrjrud&amp;s=a7601a95d926b037951380ba12e666fa15c7f706</w:t>
        </w:r>
      </w:hyperlink>
      <w:r w:rsidRPr="003D2E04">
        <w:rPr>
          <w:rFonts w:ascii="Garamond" w:hAnsi="Garamond"/>
        </w:rPr>
        <w:t>, Accessed: June 23, 2016, YDEL)</w:t>
      </w:r>
    </w:p>
    <w:p w14:paraId="4D14B77A" w14:textId="77777777" w:rsidR="00CC05F5" w:rsidRPr="003D2E04" w:rsidRDefault="00CC05F5" w:rsidP="00CC05F5">
      <w:pPr>
        <w:rPr>
          <w:rFonts w:ascii="Garamond" w:hAnsi="Garamond"/>
        </w:rPr>
      </w:pPr>
    </w:p>
    <w:p w14:paraId="2ECFB0CB" w14:textId="406D08A1" w:rsidR="00CC05F5" w:rsidRPr="003D2E04" w:rsidRDefault="00CC05F5" w:rsidP="00CC05F5">
      <w:pPr>
        <w:rPr>
          <w:rStyle w:val="StyleBoldUnderline"/>
          <w:rFonts w:ascii="Garamond" w:hAnsi="Garamond"/>
        </w:rPr>
      </w:pPr>
      <w:r w:rsidRPr="003D2E04">
        <w:rPr>
          <w:rFonts w:ascii="Garamond" w:hAnsi="Garamond"/>
        </w:rPr>
        <w:t>Conclusion</w:t>
      </w:r>
      <w:r w:rsidRPr="003D2E04">
        <w:rPr>
          <w:rFonts w:ascii="Garamond" w:hAnsi="Garamond"/>
          <w:sz w:val="12"/>
        </w:rPr>
        <w:t xml:space="preserve">¶ </w:t>
      </w:r>
      <w:r w:rsidRPr="003D2E04">
        <w:rPr>
          <w:rFonts w:ascii="Garamond" w:hAnsi="Garamond"/>
        </w:rPr>
        <w:t>Using an online field experiment to directly measure the</w:t>
      </w:r>
      <w:r w:rsidRPr="003D2E04">
        <w:rPr>
          <w:rFonts w:ascii="Garamond" w:hAnsi="Garamond"/>
          <w:sz w:val="12"/>
        </w:rPr>
        <w:t xml:space="preserve">¶ </w:t>
      </w:r>
      <w:r w:rsidRPr="003D2E04">
        <w:rPr>
          <w:rFonts w:ascii="Garamond" w:hAnsi="Garamond"/>
        </w:rPr>
        <w:t>responsiveness of subnational officials to citizen requests</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 xml:space="preserve">we find that almost </w:t>
      </w:r>
      <w:r w:rsidRPr="003D2E04">
        <w:rPr>
          <w:rStyle w:val="StyleBoldUnderline"/>
          <w:rFonts w:ascii="Garamond" w:hAnsi="Garamond"/>
        </w:rPr>
        <w:t>one-third of county governments in</w:t>
      </w:r>
      <w:r w:rsidRPr="003D2E04">
        <w:rPr>
          <w:rStyle w:val="StyleBoldUnderline"/>
          <w:rFonts w:ascii="Garamond" w:hAnsi="Garamond"/>
          <w:sz w:val="12"/>
        </w:rPr>
        <w:t xml:space="preserve">¶ </w:t>
      </w:r>
      <w:r w:rsidRPr="003D2E04">
        <w:rPr>
          <w:rStyle w:val="StyleBoldUnderline"/>
          <w:rFonts w:ascii="Garamond" w:hAnsi="Garamond"/>
        </w:rPr>
        <w:t>China are responsive to citizen requests related to social</w:t>
      </w:r>
      <w:r w:rsidRPr="003D2E04">
        <w:rPr>
          <w:rStyle w:val="StyleBoldUnderline"/>
          <w:rFonts w:ascii="Garamond" w:hAnsi="Garamond"/>
          <w:sz w:val="12"/>
        </w:rPr>
        <w:t xml:space="preserve">¶ </w:t>
      </w:r>
      <w:r w:rsidRPr="003D2E04">
        <w:rPr>
          <w:rStyle w:val="StyleBoldUnderline"/>
          <w:rFonts w:ascii="Garamond" w:hAnsi="Garamond"/>
        </w:rPr>
        <w:t>welfare</w:t>
      </w:r>
      <w:r w:rsidRPr="003D2E04">
        <w:rPr>
          <w:rFonts w:ascii="Garamond" w:hAnsi="Garamond"/>
        </w:rPr>
        <w:t xml:space="preserve">. We find that </w:t>
      </w:r>
      <w:r w:rsidRPr="003D2E04">
        <w:rPr>
          <w:rStyle w:val="StyleBoldUnderline"/>
          <w:rFonts w:ascii="Garamond" w:hAnsi="Garamond"/>
          <w:highlight w:val="cyan"/>
        </w:rPr>
        <w:t>threatening collective action causes</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a 10 percentage point increase in the overall response</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rate</w:t>
      </w:r>
      <w:r w:rsidRPr="003D2E04">
        <w:rPr>
          <w:rStyle w:val="StyleBoldUnderline"/>
          <w:rFonts w:ascii="Garamond" w:hAnsi="Garamond"/>
        </w:rPr>
        <w:t xml:space="preserve"> (or a 30% increase in the overall response rate),</w:t>
      </w:r>
      <w:r w:rsidRPr="003D2E04">
        <w:rPr>
          <w:rFonts w:ascii="Garamond" w:hAnsi="Garamond"/>
        </w:rPr>
        <w:t xml:space="preserve"> a</w:t>
      </w:r>
      <w:r w:rsidRPr="003D2E04">
        <w:rPr>
          <w:rFonts w:ascii="Garamond" w:hAnsi="Garamond"/>
          <w:sz w:val="12"/>
        </w:rPr>
        <w:t xml:space="preserve">¶ </w:t>
      </w:r>
      <w:r w:rsidRPr="003D2E04">
        <w:rPr>
          <w:rFonts w:ascii="Garamond" w:hAnsi="Garamond"/>
        </w:rPr>
        <w:t>10 percentage point increase in the probability of providing</w:t>
      </w:r>
      <w:r w:rsidRPr="003D2E04">
        <w:rPr>
          <w:rFonts w:ascii="Garamond" w:hAnsi="Garamond"/>
          <w:sz w:val="12"/>
        </w:rPr>
        <w:t xml:space="preserve">¶ </w:t>
      </w:r>
      <w:r w:rsidRPr="003D2E04">
        <w:rPr>
          <w:rFonts w:ascii="Garamond" w:hAnsi="Garamond"/>
        </w:rPr>
        <w:t>a publicly viewable response, and a 6 percentage</w:t>
      </w:r>
      <w:r w:rsidRPr="003D2E04">
        <w:rPr>
          <w:rFonts w:ascii="Garamond" w:hAnsi="Garamond"/>
          <w:sz w:val="12"/>
        </w:rPr>
        <w:t xml:space="preserve">¶ </w:t>
      </w:r>
      <w:r w:rsidRPr="003D2E04">
        <w:rPr>
          <w:rFonts w:ascii="Garamond" w:hAnsi="Garamond"/>
        </w:rPr>
        <w:t>point increase in receiving direct, detailed responses. In</w:t>
      </w:r>
      <w:r w:rsidRPr="003D2E04">
        <w:rPr>
          <w:rFonts w:ascii="Garamond" w:hAnsi="Garamond"/>
          <w:sz w:val="12"/>
        </w:rPr>
        <w:t xml:space="preserve">¶ </w:t>
      </w:r>
      <w:r w:rsidRPr="003D2E04">
        <w:rPr>
          <w:rFonts w:ascii="Garamond" w:hAnsi="Garamond"/>
        </w:rPr>
        <w:t xml:space="preserve">contrast, </w:t>
      </w:r>
      <w:r w:rsidRPr="003D2E04">
        <w:rPr>
          <w:rStyle w:val="StyleBoldUnderline"/>
          <w:rFonts w:ascii="Garamond" w:hAnsi="Garamond"/>
        </w:rPr>
        <w:t xml:space="preserve">while </w:t>
      </w:r>
      <w:r w:rsidRPr="003D2E04">
        <w:rPr>
          <w:rStyle w:val="StyleBoldUnderline"/>
          <w:rFonts w:ascii="Garamond" w:hAnsi="Garamond"/>
          <w:highlight w:val="cyan"/>
        </w:rPr>
        <w:t>threatening to complain</w:t>
      </w:r>
      <w:r w:rsidRPr="003D2E04">
        <w:rPr>
          <w:rStyle w:val="StyleBoldUnderline"/>
          <w:rFonts w:ascii="Garamond" w:hAnsi="Garamond"/>
        </w:rPr>
        <w:t xml:space="preserve"> to upper levels</w:t>
      </w:r>
      <w:r w:rsidRPr="003D2E04">
        <w:rPr>
          <w:rStyle w:val="StyleBoldUnderline"/>
          <w:rFonts w:ascii="Garamond" w:hAnsi="Garamond"/>
          <w:sz w:val="12"/>
        </w:rPr>
        <w:t xml:space="preserve">¶ </w:t>
      </w:r>
      <w:r w:rsidRPr="003D2E04">
        <w:rPr>
          <w:rStyle w:val="StyleBoldUnderline"/>
          <w:rFonts w:ascii="Garamond" w:hAnsi="Garamond"/>
        </w:rPr>
        <w:t xml:space="preserve">of government </w:t>
      </w:r>
      <w:r w:rsidRPr="003D2E04">
        <w:rPr>
          <w:rStyle w:val="StyleBoldUnderline"/>
          <w:rFonts w:ascii="Garamond" w:hAnsi="Garamond"/>
          <w:highlight w:val="cyan"/>
        </w:rPr>
        <w:t>causes a</w:t>
      </w:r>
      <w:r w:rsidRPr="003D2E04">
        <w:rPr>
          <w:rStyle w:val="StyleBoldUnderline"/>
          <w:rFonts w:ascii="Garamond" w:hAnsi="Garamond"/>
        </w:rPr>
        <w:t xml:space="preserve"> 8 percentage point </w:t>
      </w:r>
      <w:r w:rsidRPr="003D2E04">
        <w:rPr>
          <w:rStyle w:val="StyleBoldUnderline"/>
          <w:rFonts w:ascii="Garamond" w:hAnsi="Garamond"/>
          <w:highlight w:val="cyan"/>
        </w:rPr>
        <w:t>increase in</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overall responsiveness</w:t>
      </w:r>
      <w:r w:rsidRPr="003D2E04">
        <w:rPr>
          <w:rStyle w:val="StyleBoldUnderline"/>
          <w:rFonts w:ascii="Garamond" w:hAnsi="Garamond"/>
        </w:rPr>
        <w:t>,</w:t>
      </w:r>
      <w:r w:rsidRPr="003D2E04">
        <w:rPr>
          <w:rFonts w:ascii="Garamond" w:hAnsi="Garamond"/>
        </w:rPr>
        <w:t xml:space="preserve"> these threats of tattling have no</w:t>
      </w:r>
      <w:r w:rsidRPr="003D2E04">
        <w:rPr>
          <w:rFonts w:ascii="Garamond" w:hAnsi="Garamond"/>
          <w:sz w:val="12"/>
        </w:rPr>
        <w:t xml:space="preserve">¶ </w:t>
      </w:r>
      <w:r w:rsidRPr="003D2E04">
        <w:rPr>
          <w:rFonts w:ascii="Garamond" w:hAnsi="Garamond"/>
        </w:rPr>
        <w:t>detectable causal effect on publicly viewable responses</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Finally, deferential claims of long-standing loyalty to the</w:t>
      </w:r>
      <w:r w:rsidRPr="003D2E04">
        <w:rPr>
          <w:rFonts w:ascii="Garamond" w:hAnsi="Garamond"/>
          <w:sz w:val="12"/>
        </w:rPr>
        <w:t xml:space="preserve">¶ </w:t>
      </w:r>
      <w:r w:rsidRPr="003D2E04">
        <w:rPr>
          <w:rFonts w:ascii="Garamond" w:hAnsi="Garamond"/>
        </w:rPr>
        <w:t>CCP do not on average cause increases in responsiveness.</w:t>
      </w:r>
      <w:r w:rsidRPr="003D2E04">
        <w:rPr>
          <w:rFonts w:ascii="Garamond" w:hAnsi="Garamond"/>
          <w:sz w:val="12"/>
        </w:rPr>
        <w:t xml:space="preserve">¶ </w:t>
      </w:r>
      <w:r w:rsidRPr="003D2E04">
        <w:rPr>
          <w:rFonts w:ascii="Garamond" w:hAnsi="Garamond"/>
        </w:rPr>
        <w:t>While the Chinese regime may be particularly</w:t>
      </w:r>
      <w:r w:rsidRPr="003D2E04">
        <w:rPr>
          <w:rFonts w:ascii="Garamond" w:hAnsi="Garamond"/>
          <w:sz w:val="12"/>
        </w:rPr>
        <w:t xml:space="preserve">¶ </w:t>
      </w:r>
      <w:r w:rsidRPr="003D2E04">
        <w:rPr>
          <w:rFonts w:ascii="Garamond" w:hAnsi="Garamond"/>
        </w:rPr>
        <w:t>sensitive to citizen engagement and while the Chinese</w:t>
      </w:r>
      <w:r w:rsidRPr="003D2E04">
        <w:rPr>
          <w:rFonts w:ascii="Garamond" w:hAnsi="Garamond"/>
          <w:sz w:val="12"/>
        </w:rPr>
        <w:t xml:space="preserve">¶ </w:t>
      </w:r>
      <w:r w:rsidRPr="003D2E04">
        <w:rPr>
          <w:rFonts w:ascii="Garamond" w:hAnsi="Garamond"/>
        </w:rPr>
        <w:t>state may have outsized capacity to engage in information</w:t>
      </w:r>
      <w:r w:rsidRPr="003D2E04">
        <w:rPr>
          <w:rFonts w:ascii="Garamond" w:hAnsi="Garamond"/>
          <w:sz w:val="12"/>
        </w:rPr>
        <w:t xml:space="preserve">¶ </w:t>
      </w:r>
      <w:r w:rsidRPr="003D2E04">
        <w:rPr>
          <w:rFonts w:ascii="Garamond" w:hAnsi="Garamond"/>
        </w:rPr>
        <w:t>gathering and to respond to societal actors compared</w:t>
      </w:r>
      <w:r w:rsidRPr="003D2E04">
        <w:rPr>
          <w:rFonts w:ascii="Garamond" w:hAnsi="Garamond"/>
          <w:sz w:val="12"/>
        </w:rPr>
        <w:t xml:space="preserve">¶ </w:t>
      </w:r>
      <w:r w:rsidRPr="003D2E04">
        <w:rPr>
          <w:rFonts w:ascii="Garamond" w:hAnsi="Garamond"/>
        </w:rPr>
        <w:t xml:space="preserve">to other authoritarian regimes, </w:t>
      </w:r>
      <w:r w:rsidRPr="003D2E04">
        <w:rPr>
          <w:rStyle w:val="StyleBoldUnderline"/>
          <w:rFonts w:ascii="Garamond" w:hAnsi="Garamond"/>
          <w:highlight w:val="cyan"/>
        </w:rPr>
        <w:t>responsiveness is a</w:t>
      </w:r>
      <w:r w:rsidRPr="003D2E04">
        <w:rPr>
          <w:rStyle w:val="StyleBoldUnderline"/>
          <w:rFonts w:ascii="Garamond" w:hAnsi="Garamond"/>
        </w:rPr>
        <w:t>n</w:t>
      </w:r>
      <w:r w:rsidRPr="003D2E04">
        <w:rPr>
          <w:rStyle w:val="StyleBoldUnderline"/>
          <w:rFonts w:ascii="Garamond" w:hAnsi="Garamond"/>
          <w:sz w:val="12"/>
        </w:rPr>
        <w:t xml:space="preserve">¶ </w:t>
      </w:r>
      <w:r w:rsidRPr="003D2E04">
        <w:rPr>
          <w:rStyle w:val="StyleBoldUnderline"/>
          <w:rFonts w:ascii="Garamond" w:hAnsi="Garamond"/>
        </w:rPr>
        <w:t xml:space="preserve">increasingly </w:t>
      </w:r>
      <w:r w:rsidRPr="003D2E04">
        <w:rPr>
          <w:rStyle w:val="StyleBoldUnderline"/>
          <w:rFonts w:ascii="Garamond" w:hAnsi="Garamond"/>
          <w:highlight w:val="cyan"/>
        </w:rPr>
        <w:t>familiar refrain</w:t>
      </w:r>
      <w:r w:rsidRPr="003D2E04">
        <w:rPr>
          <w:rStyle w:val="StyleBoldUnderline"/>
          <w:rFonts w:ascii="Garamond" w:hAnsi="Garamond"/>
        </w:rPr>
        <w:t xml:space="preserve"> heard among state </w:t>
      </w:r>
      <w:r w:rsidRPr="003D2E04">
        <w:rPr>
          <w:rStyle w:val="StyleBoldUnderline"/>
          <w:rFonts w:ascii="Garamond" w:hAnsi="Garamond"/>
          <w:sz w:val="12"/>
        </w:rPr>
        <w:t xml:space="preserve"> </w:t>
      </w:r>
      <w:r w:rsidRPr="003D2E04">
        <w:rPr>
          <w:rStyle w:val="StyleBoldUnderline"/>
          <w:rFonts w:ascii="Garamond" w:hAnsi="Garamond"/>
          <w:highlight w:val="cyan"/>
        </w:rPr>
        <w:t>across</w:t>
      </w:r>
      <w:r w:rsidRPr="003D2E04">
        <w:rPr>
          <w:rStyle w:val="StyleBoldUnderline"/>
          <w:rFonts w:ascii="Garamond" w:hAnsi="Garamond"/>
        </w:rPr>
        <w:t xml:space="preserve"> many </w:t>
      </w:r>
      <w:r w:rsidRPr="003D2E04">
        <w:rPr>
          <w:rStyle w:val="StyleBoldUnderline"/>
          <w:rFonts w:ascii="Garamond" w:hAnsi="Garamond"/>
          <w:highlight w:val="cyan"/>
        </w:rPr>
        <w:t>authoritarian</w:t>
      </w:r>
      <w:r w:rsidRPr="003D2E04">
        <w:rPr>
          <w:rStyle w:val="StyleBoldUnderline"/>
          <w:rFonts w:ascii="Garamond" w:hAnsi="Garamond"/>
        </w:rPr>
        <w:t xml:space="preserve"> </w:t>
      </w:r>
      <w:r w:rsidRPr="003D2E04">
        <w:rPr>
          <w:rStyle w:val="StyleBoldUnderline"/>
          <w:rFonts w:ascii="Garamond" w:hAnsi="Garamond"/>
          <w:highlight w:val="cyan"/>
        </w:rPr>
        <w:t>regimes</w:t>
      </w:r>
      <w:r w:rsidRPr="003D2E04">
        <w:rPr>
          <w:rStyle w:val="StyleBoldUnderline"/>
          <w:rFonts w:ascii="Garamond" w:hAnsi="Garamond"/>
        </w:rPr>
        <w:t>.</w:t>
      </w:r>
      <w:r w:rsidRPr="003D2E04">
        <w:rPr>
          <w:rFonts w:ascii="Garamond" w:hAnsi="Garamond"/>
        </w:rPr>
        <w:t xml:space="preserve"> Whether </w:t>
      </w:r>
      <w:r w:rsidRPr="003D2E04">
        <w:rPr>
          <w:rStyle w:val="StyleBoldUnderline"/>
          <w:rFonts w:ascii="Garamond" w:hAnsi="Garamond"/>
        </w:rPr>
        <w:t xml:space="preserve">it is </w:t>
      </w:r>
      <w:r w:rsidRPr="003D2E04">
        <w:rPr>
          <w:rStyle w:val="StyleBoldUnderline"/>
          <w:rFonts w:ascii="Garamond" w:hAnsi="Garamond"/>
          <w:highlight w:val="cyan"/>
        </w:rPr>
        <w:t>driven</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by a concern for regime stability</w:t>
      </w:r>
      <w:r w:rsidRPr="003D2E04">
        <w:rPr>
          <w:rFonts w:ascii="Garamond" w:hAnsi="Garamond"/>
        </w:rPr>
        <w:t xml:space="preserve"> or due to the influence</w:t>
      </w:r>
      <w:r w:rsidRPr="003D2E04">
        <w:rPr>
          <w:rFonts w:ascii="Garamond" w:hAnsi="Garamond"/>
          <w:sz w:val="12"/>
        </w:rPr>
        <w:t xml:space="preserve">¶ </w:t>
      </w:r>
      <w:r w:rsidRPr="003D2E04">
        <w:rPr>
          <w:rFonts w:ascii="Garamond" w:hAnsi="Garamond"/>
        </w:rPr>
        <w:t xml:space="preserve">of international organizations, </w:t>
      </w:r>
      <w:r w:rsidRPr="003D2E04">
        <w:rPr>
          <w:rStyle w:val="StyleBoldUnderline"/>
          <w:rFonts w:ascii="Garamond" w:hAnsi="Garamond"/>
          <w:highlight w:val="cyan"/>
        </w:rPr>
        <w:t>regimes</w:t>
      </w:r>
      <w:r w:rsidRPr="003D2E04">
        <w:rPr>
          <w:rFonts w:ascii="Garamond" w:hAnsi="Garamond"/>
        </w:rPr>
        <w:t xml:space="preserve"> from the Middle</w:t>
      </w:r>
      <w:r w:rsidRPr="003D2E04">
        <w:rPr>
          <w:rFonts w:ascii="Garamond" w:hAnsi="Garamond"/>
          <w:sz w:val="12"/>
        </w:rPr>
        <w:t xml:space="preserve">¶ </w:t>
      </w:r>
      <w:r w:rsidRPr="003D2E04">
        <w:rPr>
          <w:rFonts w:ascii="Garamond" w:hAnsi="Garamond"/>
        </w:rPr>
        <w:t xml:space="preserve">East and North Africa to East and Southeast Asia </w:t>
      </w:r>
      <w:r w:rsidRPr="003D2E04">
        <w:rPr>
          <w:rStyle w:val="StyleBoldUnderline"/>
          <w:rFonts w:ascii="Garamond" w:hAnsi="Garamond"/>
          <w:highlight w:val="cyan"/>
        </w:rPr>
        <w:t>are</w:t>
      </w:r>
      <w:r w:rsidRPr="003D2E04">
        <w:rPr>
          <w:rStyle w:val="StyleBoldUnderline"/>
          <w:rFonts w:ascii="Garamond" w:hAnsi="Garamond"/>
          <w:sz w:val="12"/>
        </w:rPr>
        <w:t xml:space="preserve">¶ </w:t>
      </w:r>
      <w:r w:rsidRPr="003D2E04">
        <w:rPr>
          <w:rStyle w:val="StyleBoldUnderline"/>
          <w:rFonts w:ascii="Garamond" w:hAnsi="Garamond"/>
        </w:rPr>
        <w:t xml:space="preserve">increasingly </w:t>
      </w:r>
      <w:r w:rsidRPr="003D2E04">
        <w:rPr>
          <w:rStyle w:val="StyleBoldUnderline"/>
          <w:rFonts w:ascii="Garamond" w:hAnsi="Garamond"/>
          <w:highlight w:val="cyan"/>
        </w:rPr>
        <w:t>stressing</w:t>
      </w:r>
      <w:r w:rsidRPr="003D2E04">
        <w:rPr>
          <w:rStyle w:val="StyleBoldUnderline"/>
          <w:rFonts w:ascii="Garamond" w:hAnsi="Garamond"/>
        </w:rPr>
        <w:t xml:space="preserve"> the importance of responsiveness</w:t>
      </w:r>
      <w:r w:rsidRPr="003D2E04">
        <w:rPr>
          <w:rStyle w:val="StyleBoldUnderline"/>
          <w:rFonts w:ascii="Garamond" w:hAnsi="Garamond"/>
          <w:sz w:val="12"/>
        </w:rPr>
        <w:t xml:space="preserve">¶ </w:t>
      </w:r>
      <w:r w:rsidRPr="003D2E04">
        <w:rPr>
          <w:rStyle w:val="StyleBoldUnderline"/>
          <w:rFonts w:ascii="Garamond" w:hAnsi="Garamond"/>
        </w:rPr>
        <w:t xml:space="preserve">and some form of </w:t>
      </w:r>
      <w:r w:rsidRPr="003D2E04">
        <w:rPr>
          <w:rStyle w:val="StyleBoldUnderline"/>
          <w:rFonts w:ascii="Garamond" w:hAnsi="Garamond"/>
          <w:highlight w:val="cyan"/>
        </w:rPr>
        <w:t>accountability to citizens</w:t>
      </w:r>
      <w:r w:rsidRPr="003D2E04">
        <w:rPr>
          <w:rFonts w:ascii="Garamond" w:hAnsi="Garamond"/>
        </w:rPr>
        <w:t xml:space="preserve"> (Harris 2013</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proofErr w:type="spellStart"/>
      <w:r w:rsidRPr="003D2E04">
        <w:rPr>
          <w:rFonts w:ascii="Garamond" w:hAnsi="Garamond"/>
        </w:rPr>
        <w:t>Malesky</w:t>
      </w:r>
      <w:proofErr w:type="spellEnd"/>
      <w:r w:rsidRPr="003D2E04">
        <w:rPr>
          <w:rFonts w:ascii="Garamond" w:hAnsi="Garamond"/>
        </w:rPr>
        <w:t xml:space="preserve"> and Schuler 2010; Reilly 2013).30 For scholars</w:t>
      </w:r>
      <w:r w:rsidRPr="003D2E04">
        <w:rPr>
          <w:rFonts w:ascii="Garamond" w:hAnsi="Garamond"/>
          <w:sz w:val="12"/>
        </w:rPr>
        <w:t xml:space="preserve">¶ </w:t>
      </w:r>
      <w:r w:rsidRPr="003D2E04">
        <w:rPr>
          <w:rFonts w:ascii="Garamond" w:hAnsi="Garamond"/>
        </w:rPr>
        <w:t xml:space="preserve">focused on other regions of the world, </w:t>
      </w:r>
      <w:r w:rsidRPr="003D2E04">
        <w:rPr>
          <w:rStyle w:val="StyleBoldUnderline"/>
          <w:rFonts w:ascii="Garamond" w:hAnsi="Garamond"/>
        </w:rPr>
        <w:t>our work shows</w:t>
      </w:r>
      <w:r w:rsidRPr="003D2E04">
        <w:rPr>
          <w:rStyle w:val="StyleBoldUnderline"/>
          <w:rFonts w:ascii="Garamond" w:hAnsi="Garamond"/>
          <w:sz w:val="12"/>
        </w:rPr>
        <w:t xml:space="preserve">¶ </w:t>
      </w:r>
      <w:r w:rsidRPr="003D2E04">
        <w:rPr>
          <w:rStyle w:val="StyleBoldUnderline"/>
          <w:rFonts w:ascii="Garamond" w:hAnsi="Garamond"/>
        </w:rPr>
        <w:t>that in the absence of meaningful electoral competition,</w:t>
      </w:r>
      <w:r w:rsidRPr="003D2E04">
        <w:rPr>
          <w:rStyle w:val="StyleBoldUnderline"/>
          <w:rFonts w:ascii="Garamond" w:hAnsi="Garamond"/>
          <w:sz w:val="12"/>
        </w:rPr>
        <w:t xml:space="preserve">¶ </w:t>
      </w:r>
      <w:r w:rsidRPr="003D2E04">
        <w:rPr>
          <w:rStyle w:val="StyleBoldUnderline"/>
          <w:rFonts w:ascii="Garamond" w:hAnsi="Garamond"/>
        </w:rPr>
        <w:t>responsiveness could stem from top-down mechanisms of oversight,</w:t>
      </w:r>
      <w:r w:rsidRPr="003D2E04">
        <w:rPr>
          <w:rFonts w:ascii="Garamond" w:hAnsi="Garamond"/>
        </w:rPr>
        <w:t xml:space="preserve"> which we may expect in authoritarian</w:t>
      </w:r>
      <w:r w:rsidRPr="003D2E04">
        <w:rPr>
          <w:rFonts w:ascii="Garamond" w:hAnsi="Garamond"/>
          <w:sz w:val="12"/>
        </w:rPr>
        <w:t xml:space="preserve">¶ </w:t>
      </w:r>
      <w:r w:rsidRPr="003D2E04">
        <w:rPr>
          <w:rFonts w:ascii="Garamond" w:hAnsi="Garamond"/>
        </w:rPr>
        <w:t>regimes with higher degrees of top-down control and</w:t>
      </w:r>
      <w:r w:rsidRPr="003D2E04">
        <w:rPr>
          <w:rFonts w:ascii="Garamond" w:hAnsi="Garamond"/>
          <w:sz w:val="12"/>
        </w:rPr>
        <w:t xml:space="preserve">¶ </w:t>
      </w:r>
      <w:r w:rsidRPr="003D2E04">
        <w:rPr>
          <w:rFonts w:ascii="Garamond" w:hAnsi="Garamond"/>
        </w:rPr>
        <w:t xml:space="preserve">discipline, but </w:t>
      </w:r>
      <w:r w:rsidRPr="003D2E04">
        <w:rPr>
          <w:rStyle w:val="StyleBoldUnderline"/>
          <w:rFonts w:ascii="Garamond" w:hAnsi="Garamond"/>
        </w:rPr>
        <w:t>responsiveness could also stem from</w:t>
      </w:r>
      <w:r w:rsidRPr="003D2E04">
        <w:rPr>
          <w:rStyle w:val="StyleBoldUnderline"/>
          <w:rFonts w:ascii="Garamond" w:hAnsi="Garamond"/>
          <w:sz w:val="12"/>
        </w:rPr>
        <w:t xml:space="preserve">¶ </w:t>
      </w:r>
      <w:r w:rsidRPr="003D2E04">
        <w:rPr>
          <w:rStyle w:val="StyleBoldUnderline"/>
          <w:rFonts w:ascii="Garamond" w:hAnsi="Garamond"/>
        </w:rPr>
        <w:t>bottom-up pressures from citizen engagement through</w:t>
      </w:r>
      <w:r w:rsidRPr="003D2E04">
        <w:rPr>
          <w:rStyle w:val="StyleBoldUnderline"/>
          <w:rFonts w:ascii="Garamond" w:hAnsi="Garamond"/>
          <w:sz w:val="12"/>
        </w:rPr>
        <w:t xml:space="preserve">¶ </w:t>
      </w:r>
      <w:r w:rsidRPr="003D2E04">
        <w:rPr>
          <w:rStyle w:val="StyleBoldUnderline"/>
          <w:rFonts w:ascii="Garamond" w:hAnsi="Garamond"/>
        </w:rPr>
        <w:t>channels set up by the regime</w:t>
      </w:r>
      <w:r w:rsidRPr="003D2E04">
        <w:rPr>
          <w:rFonts w:ascii="Garamond" w:hAnsi="Garamond"/>
        </w:rPr>
        <w:t xml:space="preserve"> (in our case, forums on</w:t>
      </w:r>
      <w:r w:rsidRPr="003D2E04">
        <w:rPr>
          <w:rFonts w:ascii="Garamond" w:hAnsi="Garamond"/>
          <w:sz w:val="12"/>
        </w:rPr>
        <w:t xml:space="preserve">¶ </w:t>
      </w:r>
      <w:r w:rsidRPr="003D2E04">
        <w:rPr>
          <w:rFonts w:ascii="Garamond" w:hAnsi="Garamond"/>
        </w:rPr>
        <w:t xml:space="preserve">government websites). Furthermore, </w:t>
      </w:r>
      <w:r w:rsidRPr="003D2E04">
        <w:rPr>
          <w:rStyle w:val="StyleBoldUnderline"/>
          <w:rFonts w:ascii="Garamond" w:hAnsi="Garamond"/>
        </w:rPr>
        <w:t>our work shows</w:t>
      </w:r>
      <w:r w:rsidRPr="003D2E04">
        <w:rPr>
          <w:rStyle w:val="StyleBoldUnderline"/>
          <w:rFonts w:ascii="Garamond" w:hAnsi="Garamond"/>
          <w:sz w:val="12"/>
        </w:rPr>
        <w:t xml:space="preserve">¶ </w:t>
      </w:r>
      <w:r w:rsidRPr="003D2E04">
        <w:rPr>
          <w:rStyle w:val="StyleBoldUnderline"/>
          <w:rFonts w:ascii="Garamond" w:hAnsi="Garamond"/>
        </w:rPr>
        <w:t>that top-down mechanisms of oversight are activated by</w:t>
      </w:r>
      <w:r w:rsidRPr="003D2E04">
        <w:rPr>
          <w:rStyle w:val="StyleBoldUnderline"/>
          <w:rFonts w:ascii="Garamond" w:hAnsi="Garamond"/>
          <w:sz w:val="12"/>
        </w:rPr>
        <w:t xml:space="preserve">¶ </w:t>
      </w:r>
      <w:r w:rsidRPr="003D2E04">
        <w:rPr>
          <w:rStyle w:val="StyleBoldUnderline"/>
          <w:rFonts w:ascii="Garamond" w:hAnsi="Garamond"/>
        </w:rPr>
        <w:t>citizen input, that it is the interactions between top-down</w:t>
      </w:r>
      <w:r w:rsidRPr="003D2E04">
        <w:rPr>
          <w:rStyle w:val="StyleBoldUnderline"/>
          <w:rFonts w:ascii="Garamond" w:hAnsi="Garamond"/>
          <w:sz w:val="12"/>
        </w:rPr>
        <w:t xml:space="preserve">¶ </w:t>
      </w:r>
      <w:r w:rsidRPr="003D2E04">
        <w:rPr>
          <w:rStyle w:val="StyleBoldUnderline"/>
          <w:rFonts w:ascii="Garamond" w:hAnsi="Garamond"/>
        </w:rPr>
        <w:t xml:space="preserve">mechanisms of oversight and </w:t>
      </w:r>
      <w:r w:rsidRPr="003D2E04">
        <w:rPr>
          <w:rStyle w:val="StyleBoldUnderline"/>
          <w:rFonts w:ascii="Garamond" w:hAnsi="Garamond"/>
          <w:highlight w:val="cyan"/>
        </w:rPr>
        <w:t>citizen engagement that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generate authoritarian responsiveness, pointing to a</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possible refinement</w:t>
      </w:r>
      <w:r w:rsidRPr="003D2E04">
        <w:rPr>
          <w:rStyle w:val="StyleBoldUnderline"/>
          <w:rFonts w:ascii="Garamond" w:hAnsi="Garamond"/>
        </w:rPr>
        <w:t xml:space="preserve"> of existing theories</w:t>
      </w:r>
      <w:r w:rsidRPr="003D2E04">
        <w:rPr>
          <w:rFonts w:ascii="Garamond" w:hAnsi="Garamond"/>
        </w:rPr>
        <w:t>. Upper-level</w:t>
      </w:r>
      <w:r w:rsidRPr="003D2E04">
        <w:rPr>
          <w:rFonts w:ascii="Garamond" w:hAnsi="Garamond"/>
          <w:sz w:val="12"/>
        </w:rPr>
        <w:t xml:space="preserve">¶ </w:t>
      </w:r>
      <w:r w:rsidRPr="003D2E04">
        <w:rPr>
          <w:rFonts w:ascii="Garamond" w:hAnsi="Garamond"/>
        </w:rPr>
        <w:t>authorities use citizens as an oversight mechanism on</w:t>
      </w:r>
      <w:r w:rsidRPr="003D2E04">
        <w:rPr>
          <w:rFonts w:ascii="Garamond" w:hAnsi="Garamond"/>
          <w:sz w:val="12"/>
        </w:rPr>
        <w:t xml:space="preserve">¶ </w:t>
      </w:r>
      <w:r w:rsidRPr="003D2E04">
        <w:rPr>
          <w:rFonts w:ascii="Garamond" w:hAnsi="Garamond"/>
        </w:rPr>
        <w:t>subnational officials, which imbues citizens with the</w:t>
      </w:r>
      <w:r w:rsidRPr="003D2E04">
        <w:rPr>
          <w:rFonts w:ascii="Garamond" w:hAnsi="Garamond"/>
          <w:sz w:val="12"/>
        </w:rPr>
        <w:t xml:space="preserve">¶ </w:t>
      </w:r>
      <w:r w:rsidRPr="003D2E04">
        <w:rPr>
          <w:rFonts w:ascii="Garamond" w:hAnsi="Garamond"/>
        </w:rPr>
        <w:t>ability to sanction lower-level officials and generates</w:t>
      </w:r>
      <w:r w:rsidRPr="003D2E04">
        <w:rPr>
          <w:rFonts w:ascii="Garamond" w:hAnsi="Garamond"/>
          <w:sz w:val="12"/>
        </w:rPr>
        <w:t xml:space="preserve">¶ </w:t>
      </w:r>
      <w:r w:rsidRPr="003D2E04">
        <w:rPr>
          <w:rFonts w:ascii="Garamond" w:hAnsi="Garamond"/>
        </w:rPr>
        <w:t>responsiveness among local officials to citizen demands</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These results show that regardless of whether responsiveness</w:t>
      </w:r>
      <w:r w:rsidRPr="003D2E04">
        <w:rPr>
          <w:rFonts w:ascii="Garamond" w:hAnsi="Garamond"/>
          <w:sz w:val="12"/>
        </w:rPr>
        <w:t xml:space="preserve">¶ </w:t>
      </w:r>
      <w:r w:rsidRPr="003D2E04">
        <w:rPr>
          <w:rFonts w:ascii="Garamond" w:hAnsi="Garamond"/>
        </w:rPr>
        <w:t xml:space="preserve">derives from top-down mechanisms or </w:t>
      </w:r>
      <w:proofErr w:type="spellStart"/>
      <w:r w:rsidRPr="003D2E04">
        <w:rPr>
          <w:rFonts w:ascii="Garamond" w:hAnsi="Garamond"/>
        </w:rPr>
        <w:t>bottomup</w:t>
      </w:r>
      <w:proofErr w:type="spellEnd"/>
      <w:r w:rsidRPr="003D2E04">
        <w:rPr>
          <w:rFonts w:ascii="Garamond" w:hAnsi="Garamond"/>
          <w:sz w:val="12"/>
        </w:rPr>
        <w:t xml:space="preserve">¶ </w:t>
      </w:r>
      <w:r w:rsidRPr="003D2E04">
        <w:rPr>
          <w:rFonts w:ascii="Garamond" w:hAnsi="Garamond"/>
        </w:rPr>
        <w:t xml:space="preserve">pressures, </w:t>
      </w:r>
      <w:r w:rsidRPr="003D2E04">
        <w:rPr>
          <w:rStyle w:val="Emphasis"/>
          <w:rFonts w:ascii="Garamond" w:hAnsi="Garamond"/>
          <w:highlight w:val="cyan"/>
        </w:rPr>
        <w:t>citizen engagement is consequential</w:t>
      </w:r>
      <w:r w:rsidRPr="003D2E04">
        <w:rPr>
          <w:rFonts w:ascii="Garamond" w:hAnsi="Garamond"/>
        </w:rPr>
        <w:t>. Citi</w:t>
      </w:r>
      <w:r w:rsidRPr="003D2E04">
        <w:rPr>
          <w:rStyle w:val="StyleBoldUnderline"/>
          <w:rFonts w:ascii="Garamond" w:hAnsi="Garamond"/>
        </w:rPr>
        <w:t>zen</w:t>
      </w:r>
      <w:r w:rsidRPr="003D2E04">
        <w:rPr>
          <w:rStyle w:val="StyleBoldUnderline"/>
          <w:rFonts w:ascii="Garamond" w:hAnsi="Garamond"/>
          <w:sz w:val="12"/>
        </w:rPr>
        <w:t xml:space="preserve">¶ </w:t>
      </w:r>
      <w:r w:rsidRPr="003D2E04">
        <w:rPr>
          <w:rStyle w:val="StyleBoldUnderline"/>
          <w:rFonts w:ascii="Garamond" w:hAnsi="Garamond"/>
          <w:highlight w:val="cyan"/>
        </w:rPr>
        <w:t>engagement provides information</w:t>
      </w:r>
      <w:r w:rsidRPr="003D2E04">
        <w:rPr>
          <w:rStyle w:val="StyleBoldUnderline"/>
          <w:rFonts w:ascii="Garamond" w:hAnsi="Garamond"/>
        </w:rPr>
        <w:t xml:space="preserve"> that officials pay attention</w:t>
      </w:r>
      <w:r w:rsidRPr="003D2E04">
        <w:rPr>
          <w:rStyle w:val="StyleBoldUnderline"/>
          <w:rFonts w:ascii="Garamond" w:hAnsi="Garamond"/>
          <w:sz w:val="12"/>
        </w:rPr>
        <w:t xml:space="preserve">¶ </w:t>
      </w:r>
      <w:r w:rsidRPr="003D2E04">
        <w:rPr>
          <w:rStyle w:val="StyleBoldUnderline"/>
          <w:rFonts w:ascii="Garamond" w:hAnsi="Garamond"/>
        </w:rPr>
        <w:t xml:space="preserve">to, </w:t>
      </w:r>
      <w:r w:rsidRPr="003D2E04">
        <w:rPr>
          <w:rStyle w:val="StyleBoldUnderline"/>
          <w:rFonts w:ascii="Garamond" w:hAnsi="Garamond"/>
          <w:highlight w:val="cyan"/>
        </w:rPr>
        <w:t>and</w:t>
      </w:r>
      <w:r w:rsidRPr="003D2E04">
        <w:rPr>
          <w:rStyle w:val="StyleBoldUnderline"/>
          <w:rFonts w:ascii="Garamond" w:hAnsi="Garamond"/>
        </w:rPr>
        <w:t xml:space="preserve"> it </w:t>
      </w:r>
      <w:r w:rsidRPr="003D2E04">
        <w:rPr>
          <w:rStyle w:val="StyleBoldUnderline"/>
          <w:rFonts w:ascii="Garamond" w:hAnsi="Garamond"/>
          <w:highlight w:val="cyan"/>
        </w:rPr>
        <w:t>can result in greater levels of governmental</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attention</w:t>
      </w:r>
      <w:r w:rsidRPr="003D2E04">
        <w:rPr>
          <w:rStyle w:val="StyleBoldUnderline"/>
          <w:rFonts w:ascii="Garamond" w:hAnsi="Garamond"/>
        </w:rPr>
        <w:t xml:space="preserve"> and response.</w:t>
      </w:r>
      <w:r w:rsidRPr="003D2E04">
        <w:rPr>
          <w:rFonts w:ascii="Garamond" w:hAnsi="Garamond"/>
        </w:rPr>
        <w:t xml:space="preserve"> Uncontrolled engagement is often</w:t>
      </w:r>
      <w:r w:rsidRPr="003D2E04">
        <w:rPr>
          <w:rFonts w:ascii="Garamond" w:hAnsi="Garamond"/>
          <w:sz w:val="12"/>
        </w:rPr>
        <w:t xml:space="preserve">¶ </w:t>
      </w:r>
      <w:r w:rsidRPr="003D2E04">
        <w:rPr>
          <w:rFonts w:ascii="Garamond" w:hAnsi="Garamond"/>
        </w:rPr>
        <w:t xml:space="preserve">a concern for authoritarian regimes, and </w:t>
      </w:r>
      <w:r w:rsidRPr="003D2E04">
        <w:rPr>
          <w:rStyle w:val="StyleBoldUnderline"/>
          <w:rFonts w:ascii="Garamond" w:hAnsi="Garamond"/>
          <w:highlight w:val="cyan"/>
        </w:rPr>
        <w:t>authoritarian</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responsiveness</w:t>
      </w:r>
      <w:r w:rsidRPr="003D2E04">
        <w:rPr>
          <w:rStyle w:val="StyleBoldUnderline"/>
          <w:rFonts w:ascii="Garamond" w:hAnsi="Garamond"/>
        </w:rPr>
        <w:t xml:space="preserve"> appears to be one attempt at </w:t>
      </w:r>
      <w:r w:rsidRPr="003D2E04">
        <w:rPr>
          <w:rStyle w:val="StyleBoldUnderline"/>
          <w:rFonts w:ascii="Garamond" w:hAnsi="Garamond"/>
          <w:highlight w:val="cyan"/>
        </w:rPr>
        <w:t>diffus</w:t>
      </w:r>
      <w:r w:rsidRPr="003D2E04">
        <w:rPr>
          <w:rStyle w:val="StyleBoldUnderline"/>
          <w:rFonts w:ascii="Garamond" w:hAnsi="Garamond"/>
        </w:rPr>
        <w:t>ing</w:t>
      </w:r>
      <w:r w:rsidRPr="003D2E04">
        <w:rPr>
          <w:rStyle w:val="StyleBoldUnderline"/>
          <w:rFonts w:ascii="Garamond" w:hAnsi="Garamond"/>
          <w:sz w:val="12"/>
        </w:rPr>
        <w:t xml:space="preserve">¶ </w:t>
      </w:r>
      <w:r w:rsidRPr="003D2E04">
        <w:rPr>
          <w:rStyle w:val="StyleBoldUnderline"/>
          <w:rFonts w:ascii="Garamond" w:hAnsi="Garamond"/>
          <w:highlight w:val="cyan"/>
        </w:rPr>
        <w:t>societal tensions and maintain</w:t>
      </w:r>
      <w:r w:rsidRPr="003D2E04">
        <w:rPr>
          <w:rStyle w:val="StyleBoldUnderline"/>
          <w:rFonts w:ascii="Garamond" w:hAnsi="Garamond"/>
        </w:rPr>
        <w:t>ing</w:t>
      </w:r>
      <w:r w:rsidRPr="003D2E04">
        <w:rPr>
          <w:rStyle w:val="StyleBoldUnderline"/>
          <w:rFonts w:ascii="Garamond" w:hAnsi="Garamond"/>
          <w:highlight w:val="cyan"/>
        </w:rPr>
        <w:t xml:space="preserve"> regime durability.</w:t>
      </w:r>
    </w:p>
    <w:p w14:paraId="70BE1DAE" w14:textId="77777777" w:rsidR="00CC05F5" w:rsidRPr="003D2E04" w:rsidRDefault="00CC05F5" w:rsidP="00CC05F5">
      <w:pPr>
        <w:rPr>
          <w:rStyle w:val="StyleBoldUnderline"/>
          <w:rFonts w:ascii="Garamond" w:hAnsi="Garamond"/>
        </w:rPr>
      </w:pPr>
    </w:p>
    <w:p w14:paraId="4885966B" w14:textId="77777777" w:rsidR="00CC05F5" w:rsidRPr="003D2E04" w:rsidRDefault="00CC05F5" w:rsidP="00CC05F5">
      <w:pPr>
        <w:pStyle w:val="Heading4"/>
        <w:rPr>
          <w:rFonts w:ascii="Garamond" w:hAnsi="Garamond"/>
        </w:rPr>
      </w:pPr>
      <w:r w:rsidRPr="003D2E04">
        <w:rPr>
          <w:rFonts w:ascii="Garamond" w:hAnsi="Garamond"/>
        </w:rPr>
        <w:t xml:space="preserve">Key to political and social stability </w:t>
      </w:r>
    </w:p>
    <w:p w14:paraId="47E86A9A" w14:textId="77777777" w:rsidR="00CC05F5" w:rsidRPr="003D2E04" w:rsidRDefault="00CC05F5" w:rsidP="00CC05F5">
      <w:pPr>
        <w:rPr>
          <w:rStyle w:val="StyleStyleBold12pt"/>
          <w:rFonts w:ascii="Garamond" w:hAnsi="Garamond"/>
        </w:rPr>
      </w:pPr>
      <w:r w:rsidRPr="003D2E04">
        <w:rPr>
          <w:rStyle w:val="StyleStyleBold12pt"/>
          <w:rFonts w:ascii="Garamond" w:hAnsi="Garamond"/>
        </w:rPr>
        <w:t>Tang, 2016</w:t>
      </w:r>
    </w:p>
    <w:p w14:paraId="3A4E66B8" w14:textId="77777777" w:rsidR="00CC05F5" w:rsidRPr="003D2E04" w:rsidRDefault="00CC05F5" w:rsidP="00CC05F5">
      <w:pPr>
        <w:rPr>
          <w:rFonts w:ascii="Garamond" w:hAnsi="Garamond"/>
          <w:sz w:val="16"/>
        </w:rPr>
      </w:pPr>
      <w:r w:rsidRPr="003D2E04">
        <w:rPr>
          <w:rFonts w:ascii="Garamond" w:hAnsi="Garamond"/>
          <w:sz w:val="16"/>
        </w:rPr>
        <w:t xml:space="preserve">(Liang, a Professor at the School of </w:t>
      </w:r>
      <w:proofErr w:type="gramStart"/>
      <w:r w:rsidRPr="003D2E04">
        <w:rPr>
          <w:rFonts w:ascii="Garamond" w:hAnsi="Garamond"/>
          <w:sz w:val="16"/>
        </w:rPr>
        <w:t>Political Science</w:t>
      </w:r>
      <w:proofErr w:type="gramEnd"/>
      <w:r w:rsidRPr="003D2E04">
        <w:rPr>
          <w:rFonts w:ascii="Garamond" w:hAnsi="Garamond"/>
          <w:sz w:val="16"/>
        </w:rPr>
        <w:t xml:space="preserve"> and Economics, </w:t>
      </w:r>
      <w:proofErr w:type="spellStart"/>
      <w:r w:rsidRPr="003D2E04">
        <w:rPr>
          <w:rFonts w:ascii="Garamond" w:hAnsi="Garamond"/>
          <w:sz w:val="16"/>
        </w:rPr>
        <w:t>Waseda</w:t>
      </w:r>
      <w:proofErr w:type="spellEnd"/>
      <w:r w:rsidRPr="003D2E04">
        <w:rPr>
          <w:rFonts w:ascii="Garamond" w:hAnsi="Garamond"/>
          <w:sz w:val="12"/>
        </w:rPr>
        <w:t>¶</w:t>
      </w:r>
      <w:r w:rsidRPr="003D2E04">
        <w:rPr>
          <w:rFonts w:ascii="Garamond" w:hAnsi="Garamond"/>
          <w:sz w:val="16"/>
        </w:rPr>
        <w:t xml:space="preserve"> University, Japan. Tang received his PhD in Political Science from Keio University, Tokyo</w:t>
      </w:r>
      <w:r w:rsidRPr="003D2E04">
        <w:rPr>
          <w:rFonts w:ascii="Garamond" w:hAnsi="Garamond"/>
          <w:sz w:val="12"/>
        </w:rPr>
        <w:t>¶</w:t>
      </w:r>
      <w:r w:rsidRPr="003D2E04">
        <w:rPr>
          <w:rFonts w:ascii="Garamond" w:hAnsi="Garamond"/>
          <w:sz w:val="16"/>
        </w:rPr>
        <w:t xml:space="preserve"> of Japan, and BA and MA in Political Science from Peking University. He specializes in</w:t>
      </w:r>
      <w:r w:rsidRPr="003D2E04">
        <w:rPr>
          <w:rFonts w:ascii="Garamond" w:hAnsi="Garamond"/>
          <w:sz w:val="12"/>
        </w:rPr>
        <w:t>¶</w:t>
      </w:r>
      <w:r w:rsidRPr="003D2E04">
        <w:rPr>
          <w:rFonts w:ascii="Garamond" w:hAnsi="Garamond"/>
          <w:sz w:val="16"/>
        </w:rPr>
        <w:t xml:space="preserve"> contemporary Chinese politics. He is the chief researcher of a research project, focusing</w:t>
      </w:r>
      <w:r w:rsidRPr="003D2E04">
        <w:rPr>
          <w:rFonts w:ascii="Garamond" w:hAnsi="Garamond"/>
          <w:sz w:val="12"/>
        </w:rPr>
        <w:t>¶</w:t>
      </w:r>
      <w:r w:rsidRPr="003D2E04">
        <w:rPr>
          <w:rFonts w:ascii="Garamond" w:hAnsi="Garamond"/>
          <w:sz w:val="16"/>
        </w:rPr>
        <w:t xml:space="preserve"> on comparative studies of governance and domestic politics in China, Russia and India</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He is the author of the Party-Government Relationship in Communist China, Keio</w:t>
      </w:r>
      <w:r w:rsidRPr="003D2E04">
        <w:rPr>
          <w:rFonts w:ascii="Garamond" w:hAnsi="Garamond"/>
          <w:sz w:val="12"/>
        </w:rPr>
        <w:t>¶</w:t>
      </w:r>
      <w:r w:rsidRPr="003D2E04">
        <w:rPr>
          <w:rFonts w:ascii="Garamond" w:hAnsi="Garamond"/>
          <w:sz w:val="16"/>
        </w:rPr>
        <w:t xml:space="preserve"> University Press, 1997, in Japanese, Awarded for the Promotion of Studies on</w:t>
      </w:r>
      <w:r w:rsidRPr="003D2E04">
        <w:rPr>
          <w:rFonts w:ascii="Garamond" w:hAnsi="Garamond"/>
          <w:sz w:val="12"/>
        </w:rPr>
        <w:t>¶</w:t>
      </w:r>
      <w:r w:rsidRPr="003D2E04">
        <w:rPr>
          <w:rFonts w:ascii="Garamond" w:hAnsi="Garamond"/>
          <w:sz w:val="16"/>
        </w:rPr>
        <w:t xml:space="preserve"> Developing Countries; Transformation of Politics and Society in the Post-Mao China,</w:t>
      </w:r>
      <w:r w:rsidRPr="003D2E04">
        <w:rPr>
          <w:rFonts w:ascii="Garamond" w:hAnsi="Garamond"/>
          <w:sz w:val="12"/>
        </w:rPr>
        <w:t>¶</w:t>
      </w:r>
      <w:r w:rsidRPr="003D2E04">
        <w:rPr>
          <w:rFonts w:ascii="Garamond" w:hAnsi="Garamond"/>
          <w:sz w:val="16"/>
        </w:rPr>
        <w:t xml:space="preserve"> Tokyo University Press, 2001, in Japanese, Awarded for the 18th Masayoshi </w:t>
      </w:r>
      <w:proofErr w:type="spellStart"/>
      <w:r w:rsidRPr="003D2E04">
        <w:rPr>
          <w:rFonts w:ascii="Garamond" w:hAnsi="Garamond"/>
          <w:sz w:val="16"/>
        </w:rPr>
        <w:t>Ohira</w:t>
      </w:r>
      <w:proofErr w:type="spellEnd"/>
      <w:r w:rsidRPr="003D2E04">
        <w:rPr>
          <w:rFonts w:ascii="Garamond" w:hAnsi="Garamond"/>
          <w:sz w:val="12"/>
        </w:rPr>
        <w:t>¶</w:t>
      </w:r>
      <w:r w:rsidRPr="003D2E04">
        <w:rPr>
          <w:rFonts w:ascii="Garamond" w:hAnsi="Garamond"/>
          <w:sz w:val="16"/>
        </w:rPr>
        <w:t xml:space="preserve"> Memorial Prize: Contemporary Chinese Politics, Iwanami-</w:t>
      </w:r>
      <w:proofErr w:type="spellStart"/>
      <w:r w:rsidRPr="003D2E04">
        <w:rPr>
          <w:rFonts w:ascii="Garamond" w:hAnsi="Garamond"/>
          <w:sz w:val="16"/>
        </w:rPr>
        <w:t>shinsho</w:t>
      </w:r>
      <w:proofErr w:type="spellEnd"/>
      <w:r w:rsidRPr="003D2E04">
        <w:rPr>
          <w:rFonts w:ascii="Garamond" w:hAnsi="Garamond"/>
          <w:sz w:val="16"/>
        </w:rPr>
        <w:t xml:space="preserve">, 2012, in Japanese, “The China model and its efficacy in a comparative context,” Journal of Chinese Governance, March 8, 2016, </w:t>
      </w:r>
      <w:r w:rsidRPr="003D2E04">
        <w:rPr>
          <w:rFonts w:ascii="Garamond" w:hAnsi="Garamond"/>
          <w:sz w:val="12"/>
        </w:rPr>
        <w:t>¶</w:t>
      </w:r>
      <w:r w:rsidRPr="003D2E04">
        <w:rPr>
          <w:rFonts w:ascii="Garamond" w:hAnsi="Garamond"/>
          <w:sz w:val="16"/>
        </w:rPr>
        <w:t xml:space="preserve"> </w:t>
      </w:r>
      <w:hyperlink r:id="rId52" w:history="1">
        <w:r w:rsidRPr="003D2E04">
          <w:rPr>
            <w:rStyle w:val="Hyperlink"/>
            <w:rFonts w:ascii="Garamond" w:hAnsi="Garamond"/>
          </w:rPr>
          <w:t>http://www.tandfonline.com/doi/pdf/10.1080/23812346.2016.1138705</w:t>
        </w:r>
      </w:hyperlink>
      <w:r w:rsidRPr="003D2E04">
        <w:rPr>
          <w:rFonts w:ascii="Garamond" w:hAnsi="Garamond"/>
          <w:sz w:val="16"/>
        </w:rPr>
        <w:t>, Accessed June 26, 2016, YDEL)</w:t>
      </w:r>
    </w:p>
    <w:p w14:paraId="6CC77356" w14:textId="77777777" w:rsidR="00CC05F5" w:rsidRPr="003D2E04" w:rsidRDefault="00CC05F5" w:rsidP="00CC05F5">
      <w:pPr>
        <w:rPr>
          <w:rStyle w:val="StyleBoldUnderline"/>
          <w:rFonts w:ascii="Garamond" w:hAnsi="Garamond"/>
          <w:sz w:val="12"/>
        </w:rPr>
      </w:pPr>
      <w:r w:rsidRPr="003D2E04">
        <w:rPr>
          <w:rStyle w:val="StyleBoldUnderline"/>
          <w:rFonts w:ascii="Garamond" w:hAnsi="Garamond"/>
          <w:highlight w:val="cyan"/>
        </w:rPr>
        <w:t>China’s</w:t>
      </w:r>
      <w:r w:rsidRPr="003D2E04">
        <w:rPr>
          <w:rStyle w:val="StyleBoldUnderline"/>
          <w:rFonts w:ascii="Garamond" w:hAnsi="Garamond"/>
        </w:rPr>
        <w:t xml:space="preserve"> system of </w:t>
      </w:r>
      <w:r w:rsidRPr="003D2E04">
        <w:rPr>
          <w:rStyle w:val="StyleBoldUnderline"/>
          <w:rFonts w:ascii="Garamond" w:hAnsi="Garamond"/>
          <w:highlight w:val="cyan"/>
        </w:rPr>
        <w:t>authoritarianism</w:t>
      </w:r>
      <w:r w:rsidRPr="003D2E04">
        <w:rPr>
          <w:rStyle w:val="StyleBoldUnderline"/>
          <w:rFonts w:ascii="Garamond" w:hAnsi="Garamond"/>
        </w:rPr>
        <w:t xml:space="preserve"> comes in the form of one-party rule</w:t>
      </w:r>
      <w:r w:rsidRPr="003D2E04">
        <w:rPr>
          <w:rFonts w:ascii="Garamond" w:hAnsi="Garamond"/>
        </w:rPr>
        <w:t xml:space="preserve">. </w:t>
      </w:r>
      <w:r w:rsidRPr="003D2E04">
        <w:rPr>
          <w:rStyle w:val="Emphasis"/>
          <w:rFonts w:ascii="Garamond" w:hAnsi="Garamond"/>
        </w:rPr>
        <w:t xml:space="preserve">It </w:t>
      </w:r>
      <w:r w:rsidRPr="003D2E04">
        <w:rPr>
          <w:rStyle w:val="Emphasis"/>
          <w:rFonts w:ascii="Garamond" w:hAnsi="Garamond"/>
          <w:highlight w:val="cyan"/>
        </w:rPr>
        <w:t>enjoys a</w:t>
      </w:r>
      <w:r w:rsidRPr="003D2E04">
        <w:rPr>
          <w:rStyle w:val="Emphasis"/>
          <w:rFonts w:ascii="Garamond" w:hAnsi="Garamond"/>
          <w:sz w:val="12"/>
          <w:highlight w:val="cyan"/>
        </w:rPr>
        <w:t>¶</w:t>
      </w:r>
      <w:r w:rsidRPr="003D2E04">
        <w:rPr>
          <w:rStyle w:val="Emphasis"/>
          <w:rFonts w:ascii="Garamond" w:hAnsi="Garamond"/>
          <w:sz w:val="12"/>
        </w:rPr>
        <w:t xml:space="preserve"> </w:t>
      </w:r>
      <w:r w:rsidRPr="003D2E04">
        <w:rPr>
          <w:rStyle w:val="Emphasis"/>
          <w:rFonts w:ascii="Garamond" w:hAnsi="Garamond"/>
        </w:rPr>
        <w:t xml:space="preserve">relatively </w:t>
      </w:r>
      <w:r w:rsidRPr="003D2E04">
        <w:rPr>
          <w:rStyle w:val="Emphasis"/>
          <w:rFonts w:ascii="Garamond" w:hAnsi="Garamond"/>
          <w:highlight w:val="cyan"/>
        </w:rPr>
        <w:t>high degree of political and social stability</w:t>
      </w:r>
      <w:r w:rsidRPr="003D2E04">
        <w:rPr>
          <w:rStyle w:val="Emphasis"/>
          <w:rFonts w:ascii="Garamond" w:hAnsi="Garamond"/>
        </w:rPr>
        <w:t xml:space="preserve"> for a variety of reasons</w:t>
      </w:r>
      <w:r w:rsidRPr="003D2E04">
        <w:rPr>
          <w:rFonts w:ascii="Garamond" w:hAnsi="Garamond"/>
        </w:rPr>
        <w:t>. First</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Style w:val="StyleBoldUnderline"/>
          <w:rFonts w:ascii="Garamond" w:hAnsi="Garamond"/>
          <w:highlight w:val="cyan"/>
        </w:rPr>
        <w:t>China</w:t>
      </w:r>
      <w:r w:rsidRPr="003D2E04">
        <w:rPr>
          <w:rStyle w:val="StyleBoldUnderline"/>
          <w:rFonts w:ascii="Garamond" w:hAnsi="Garamond"/>
        </w:rPr>
        <w:t xml:space="preserve"> severely </w:t>
      </w:r>
      <w:r w:rsidRPr="003D2E04">
        <w:rPr>
          <w:rStyle w:val="StyleBoldUnderline"/>
          <w:rFonts w:ascii="Garamond" w:hAnsi="Garamond"/>
          <w:highlight w:val="cyan"/>
        </w:rPr>
        <w:t>restricts freedom</w:t>
      </w:r>
      <w:r w:rsidRPr="003D2E04">
        <w:rPr>
          <w:rStyle w:val="StyleBoldUnderline"/>
          <w:rFonts w:ascii="Garamond" w:hAnsi="Garamond"/>
        </w:rPr>
        <w:t xml:space="preserve"> of association, essentially </w:t>
      </w:r>
      <w:r w:rsidRPr="003D2E04">
        <w:rPr>
          <w:rStyle w:val="StyleBoldUnderline"/>
          <w:rFonts w:ascii="Garamond" w:hAnsi="Garamond"/>
          <w:highlight w:val="cyan"/>
        </w:rPr>
        <w:t>not permitting opposition</w:t>
      </w:r>
      <w:r w:rsidRPr="003D2E04">
        <w:rPr>
          <w:rStyle w:val="StyleBoldUnderline"/>
          <w:rFonts w:ascii="Garamond" w:hAnsi="Garamond"/>
          <w:sz w:val="12"/>
        </w:rPr>
        <w:t xml:space="preserve">¶ </w:t>
      </w:r>
      <w:r w:rsidRPr="003D2E04">
        <w:rPr>
          <w:rStyle w:val="StyleBoldUnderline"/>
          <w:rFonts w:ascii="Garamond" w:hAnsi="Garamond"/>
        </w:rPr>
        <w:t xml:space="preserve">parties </w:t>
      </w:r>
      <w:r w:rsidRPr="003D2E04">
        <w:rPr>
          <w:rStyle w:val="StyleBoldUnderline"/>
          <w:rFonts w:ascii="Garamond" w:hAnsi="Garamond"/>
          <w:highlight w:val="cyan"/>
        </w:rPr>
        <w:t>to exist. Social groups are subject to</w:t>
      </w:r>
      <w:r w:rsidRPr="003D2E04">
        <w:rPr>
          <w:rStyle w:val="StyleBoldUnderline"/>
          <w:rFonts w:ascii="Garamond" w:hAnsi="Garamond"/>
        </w:rPr>
        <w:t xml:space="preserve"> strict government </w:t>
      </w:r>
      <w:r w:rsidRPr="003D2E04">
        <w:rPr>
          <w:rStyle w:val="StyleBoldUnderline"/>
          <w:rFonts w:ascii="Garamond" w:hAnsi="Garamond"/>
          <w:highlight w:val="cyan"/>
        </w:rPr>
        <w:t>supervision</w:t>
      </w:r>
      <w:r w:rsidRPr="003D2E04">
        <w:rPr>
          <w:rFonts w:ascii="Garamond" w:hAnsi="Garamond"/>
        </w:rPr>
        <w:t xml:space="preserve"> by the government</w:t>
      </w:r>
      <w:r w:rsidRPr="003D2E04">
        <w:rPr>
          <w:rFonts w:ascii="Garamond" w:hAnsi="Garamond"/>
          <w:sz w:val="12"/>
        </w:rPr>
        <w:t xml:space="preserve">¶ </w:t>
      </w:r>
      <w:r w:rsidRPr="003D2E04">
        <w:rPr>
          <w:rFonts w:ascii="Garamond" w:hAnsi="Garamond"/>
        </w:rPr>
        <w:t xml:space="preserve">from registration to daily activities. </w:t>
      </w:r>
      <w:r w:rsidRPr="003D2E04">
        <w:rPr>
          <w:rStyle w:val="StyleBoldUnderline"/>
          <w:rFonts w:ascii="Garamond" w:hAnsi="Garamond"/>
        </w:rPr>
        <w:t xml:space="preserve">Second, </w:t>
      </w:r>
      <w:r w:rsidRPr="003D2E04">
        <w:rPr>
          <w:rStyle w:val="StyleBoldUnderline"/>
          <w:rFonts w:ascii="Garamond" w:hAnsi="Garamond"/>
          <w:highlight w:val="cyan"/>
        </w:rPr>
        <w:t xml:space="preserve">the </w:t>
      </w:r>
      <w:r w:rsidRPr="003D2E04">
        <w:rPr>
          <w:rStyle w:val="StyleBoldUnderline"/>
          <w:rFonts w:ascii="Garamond" w:hAnsi="Garamond"/>
        </w:rPr>
        <w:t xml:space="preserve">Chinese </w:t>
      </w:r>
      <w:r w:rsidRPr="003D2E04">
        <w:rPr>
          <w:rStyle w:val="StyleBoldUnderline"/>
          <w:rFonts w:ascii="Garamond" w:hAnsi="Garamond"/>
          <w:highlight w:val="cyan"/>
        </w:rPr>
        <w:t>state owns and controls</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the media</w:t>
      </w:r>
      <w:r w:rsidRPr="003D2E04">
        <w:rPr>
          <w:rStyle w:val="StyleBoldUnderline"/>
          <w:rFonts w:ascii="Garamond" w:hAnsi="Garamond"/>
        </w:rPr>
        <w:t>, and it carries out thorough supervision of reporting and opinion</w:t>
      </w:r>
      <w:r w:rsidRPr="003D2E04">
        <w:rPr>
          <w:rStyle w:val="StyleBoldUnderline"/>
          <w:rFonts w:ascii="Garamond" w:hAnsi="Garamond"/>
          <w:sz w:val="12"/>
        </w:rPr>
        <w:t xml:space="preserve">¶ </w:t>
      </w:r>
      <w:r w:rsidRPr="003D2E04">
        <w:rPr>
          <w:rStyle w:val="StyleBoldUnderline"/>
          <w:rFonts w:ascii="Garamond" w:hAnsi="Garamond"/>
        </w:rPr>
        <w:t xml:space="preserve">pieces. Third, </w:t>
      </w:r>
      <w:r w:rsidRPr="003D2E04">
        <w:rPr>
          <w:rStyle w:val="StyleBoldUnderline"/>
          <w:rFonts w:ascii="Garamond" w:hAnsi="Garamond"/>
          <w:highlight w:val="cyan"/>
        </w:rPr>
        <w:t>there are restrictions on direct elections</w:t>
      </w:r>
      <w:r w:rsidRPr="003D2E04">
        <w:rPr>
          <w:rStyle w:val="StyleBoldUnderline"/>
          <w:rFonts w:ascii="Garamond" w:hAnsi="Garamond"/>
        </w:rPr>
        <w:t xml:space="preserve"> for people’s congresses </w:t>
      </w:r>
      <w:r w:rsidRPr="003D2E04">
        <w:rPr>
          <w:rFonts w:ascii="Garamond" w:hAnsi="Garamond"/>
        </w:rPr>
        <w:t>at the</w:t>
      </w:r>
      <w:r w:rsidRPr="003D2E04">
        <w:rPr>
          <w:rFonts w:ascii="Garamond" w:hAnsi="Garamond"/>
          <w:sz w:val="12"/>
        </w:rPr>
        <w:t xml:space="preserve">¶ </w:t>
      </w:r>
      <w:r w:rsidRPr="003D2E04">
        <w:rPr>
          <w:rFonts w:ascii="Garamond" w:hAnsi="Garamond"/>
        </w:rPr>
        <w:t>county level and below and officials use a variety of methods to control the electoral</w:t>
      </w:r>
      <w:r w:rsidRPr="003D2E04">
        <w:rPr>
          <w:rFonts w:ascii="Garamond" w:hAnsi="Garamond"/>
          <w:sz w:val="12"/>
        </w:rPr>
        <w:t xml:space="preserve">¶ </w:t>
      </w:r>
      <w:r w:rsidRPr="003D2E04">
        <w:rPr>
          <w:rFonts w:ascii="Garamond" w:hAnsi="Garamond"/>
        </w:rPr>
        <w:t xml:space="preserve">process. </w:t>
      </w:r>
      <w:r w:rsidRPr="003D2E04">
        <w:rPr>
          <w:rStyle w:val="StyleBoldUnderline"/>
          <w:rFonts w:ascii="Garamond" w:hAnsi="Garamond"/>
        </w:rPr>
        <w:t>The space for opposing the system by using elections to advance political</w:t>
      </w:r>
      <w:r w:rsidRPr="003D2E04">
        <w:rPr>
          <w:rStyle w:val="StyleBoldUnderline"/>
          <w:rFonts w:ascii="Garamond" w:hAnsi="Garamond"/>
          <w:sz w:val="12"/>
        </w:rPr>
        <w:t xml:space="preserve">¶ </w:t>
      </w:r>
      <w:r w:rsidRPr="003D2E04">
        <w:rPr>
          <w:rStyle w:val="StyleBoldUnderline"/>
          <w:rFonts w:ascii="Garamond" w:hAnsi="Garamond"/>
        </w:rPr>
        <w:t>activities is very limited</w:t>
      </w:r>
      <w:r w:rsidRPr="003D2E04">
        <w:rPr>
          <w:rFonts w:ascii="Garamond" w:hAnsi="Garamond"/>
        </w:rPr>
        <w:t xml:space="preserve">. </w:t>
      </w:r>
      <w:r w:rsidRPr="003D2E04">
        <w:rPr>
          <w:rStyle w:val="StyleBoldUnderline"/>
          <w:rFonts w:ascii="Garamond" w:hAnsi="Garamond"/>
          <w:highlight w:val="cyan"/>
        </w:rPr>
        <w:t>The potential of</w:t>
      </w:r>
      <w:r w:rsidRPr="003D2E04">
        <w:rPr>
          <w:rStyle w:val="StyleBoldUnderline"/>
          <w:rFonts w:ascii="Garamond" w:hAnsi="Garamond"/>
        </w:rPr>
        <w:t xml:space="preserve"> the opposition and </w:t>
      </w:r>
      <w:r w:rsidRPr="003D2E04">
        <w:rPr>
          <w:rStyle w:val="StyleBoldUnderline"/>
          <w:rFonts w:ascii="Garamond" w:hAnsi="Garamond"/>
          <w:highlight w:val="cyan"/>
        </w:rPr>
        <w:t>discontented</w:t>
      </w:r>
      <w:r w:rsidRPr="003D2E04">
        <w:rPr>
          <w:rStyle w:val="StyleBoldUnderline"/>
          <w:rFonts w:ascii="Garamond" w:hAnsi="Garamond"/>
        </w:rPr>
        <w:t xml:space="preserve"> social </w:t>
      </w:r>
      <w:r w:rsidRPr="003D2E04">
        <w:rPr>
          <w:rStyle w:val="StyleBoldUnderline"/>
          <w:rFonts w:ascii="Garamond" w:hAnsi="Garamond"/>
          <w:highlight w:val="cyan"/>
        </w:rPr>
        <w:t>groups</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to organize</w:t>
      </w:r>
      <w:r w:rsidRPr="003D2E04">
        <w:rPr>
          <w:rStyle w:val="StyleBoldUnderline"/>
          <w:rFonts w:ascii="Garamond" w:hAnsi="Garamond"/>
        </w:rPr>
        <w:t xml:space="preserve"> large-scale mobilization and protest </w:t>
      </w:r>
      <w:r w:rsidRPr="003D2E04">
        <w:rPr>
          <w:rStyle w:val="StyleBoldUnderline"/>
          <w:rFonts w:ascii="Garamond" w:hAnsi="Garamond"/>
          <w:highlight w:val="cyan"/>
        </w:rPr>
        <w:t>is blocked by</w:t>
      </w:r>
      <w:r w:rsidRPr="003D2E04">
        <w:rPr>
          <w:rStyle w:val="StyleBoldUnderline"/>
          <w:rFonts w:ascii="Garamond" w:hAnsi="Garamond"/>
        </w:rPr>
        <w:t xml:space="preserve"> these </w:t>
      </w:r>
      <w:r w:rsidRPr="003D2E04">
        <w:rPr>
          <w:rStyle w:val="StyleBoldUnderline"/>
          <w:rFonts w:ascii="Garamond" w:hAnsi="Garamond"/>
          <w:highlight w:val="cyan"/>
        </w:rPr>
        <w:t>restrictions</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 xml:space="preserve">Compared with other authoritarian countries, </w:t>
      </w:r>
      <w:r w:rsidRPr="003D2E04">
        <w:rPr>
          <w:rStyle w:val="StyleBoldUnderline"/>
          <w:rFonts w:ascii="Garamond" w:hAnsi="Garamond"/>
          <w:highlight w:val="cyan"/>
        </w:rPr>
        <w:t>protest movements are</w:t>
      </w:r>
      <w:r w:rsidRPr="003D2E04">
        <w:rPr>
          <w:rStyle w:val="StyleBoldUnderline"/>
          <w:rFonts w:ascii="Garamond" w:hAnsi="Garamond"/>
        </w:rPr>
        <w:t xml:space="preserve"> on the whole limited</w:t>
      </w:r>
      <w:r w:rsidRPr="003D2E04">
        <w:rPr>
          <w:rStyle w:val="StyleBoldUnderline"/>
          <w:rFonts w:ascii="Garamond" w:hAnsi="Garamond"/>
          <w:sz w:val="12"/>
        </w:rPr>
        <w:t xml:space="preserve">¶ </w:t>
      </w:r>
      <w:r w:rsidRPr="003D2E04">
        <w:rPr>
          <w:rStyle w:val="StyleBoldUnderline"/>
          <w:rFonts w:ascii="Garamond" w:hAnsi="Garamond"/>
        </w:rPr>
        <w:t xml:space="preserve">to a </w:t>
      </w:r>
      <w:r w:rsidRPr="003D2E04">
        <w:rPr>
          <w:rStyle w:val="StyleBoldUnderline"/>
          <w:rFonts w:ascii="Garamond" w:hAnsi="Garamond"/>
          <w:highlight w:val="cyan"/>
        </w:rPr>
        <w:t>small</w:t>
      </w:r>
      <w:r w:rsidRPr="003D2E04">
        <w:rPr>
          <w:rStyle w:val="StyleBoldUnderline"/>
          <w:rFonts w:ascii="Garamond" w:hAnsi="Garamond"/>
        </w:rPr>
        <w:t xml:space="preserve"> scal</w:t>
      </w:r>
      <w:r w:rsidRPr="003D2E04">
        <w:rPr>
          <w:rFonts w:ascii="Garamond" w:hAnsi="Garamond"/>
        </w:rPr>
        <w:t>e, such as within social groups, groups of friends and relatives or</w:t>
      </w:r>
      <w:r w:rsidRPr="003D2E04">
        <w:rPr>
          <w:rFonts w:ascii="Garamond" w:hAnsi="Garamond"/>
          <w:sz w:val="12"/>
        </w:rPr>
        <w:t xml:space="preserve">¶ </w:t>
      </w:r>
      <w:r w:rsidRPr="003D2E04">
        <w:rPr>
          <w:rFonts w:ascii="Garamond" w:hAnsi="Garamond"/>
        </w:rPr>
        <w:t xml:space="preserve">suburban areas. As such, </w:t>
      </w:r>
      <w:r w:rsidRPr="003D2E04">
        <w:rPr>
          <w:rStyle w:val="StyleBoldUnderline"/>
          <w:rFonts w:ascii="Garamond" w:hAnsi="Garamond"/>
        </w:rPr>
        <w:t>it is very easy for the government to control the situations</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Even though in recent years, the Internet, mobile phones and other means of mobilization</w:t>
      </w:r>
      <w:r w:rsidRPr="003D2E04">
        <w:rPr>
          <w:rFonts w:ascii="Garamond" w:hAnsi="Garamond"/>
          <w:sz w:val="12"/>
        </w:rPr>
        <w:t xml:space="preserve">¶ </w:t>
      </w:r>
      <w:r w:rsidRPr="003D2E04">
        <w:rPr>
          <w:rFonts w:ascii="Garamond" w:hAnsi="Garamond"/>
        </w:rPr>
        <w:t>have started to be used during mass incidents, they also face heavy controls.</w:t>
      </w:r>
      <w:r w:rsidRPr="003D2E04">
        <w:rPr>
          <w:rFonts w:ascii="Garamond" w:hAnsi="Garamond"/>
          <w:sz w:val="12"/>
        </w:rPr>
        <w:t xml:space="preserve">¶ </w:t>
      </w:r>
      <w:r w:rsidRPr="003D2E04">
        <w:rPr>
          <w:rStyle w:val="StyleBoldUnderline"/>
          <w:rFonts w:ascii="Garamond" w:hAnsi="Garamond"/>
        </w:rPr>
        <w:t xml:space="preserve">Under military and </w:t>
      </w:r>
      <w:proofErr w:type="spellStart"/>
      <w:r w:rsidRPr="003D2E04">
        <w:rPr>
          <w:rStyle w:val="StyleBoldUnderline"/>
          <w:rFonts w:ascii="Garamond" w:hAnsi="Garamond"/>
        </w:rPr>
        <w:t>personalistic</w:t>
      </w:r>
      <w:proofErr w:type="spellEnd"/>
      <w:r w:rsidRPr="003D2E04">
        <w:rPr>
          <w:rStyle w:val="StyleBoldUnderline"/>
          <w:rFonts w:ascii="Garamond" w:hAnsi="Garamond"/>
        </w:rPr>
        <w:t xml:space="preserve"> regimes, </w:t>
      </w:r>
      <w:r w:rsidRPr="003D2E04">
        <w:rPr>
          <w:rStyle w:val="StyleBoldUnderline"/>
          <w:rFonts w:ascii="Garamond" w:hAnsi="Garamond"/>
          <w:highlight w:val="cyan"/>
        </w:rPr>
        <w:t>the</w:t>
      </w:r>
      <w:r w:rsidRPr="003D2E04">
        <w:rPr>
          <w:rStyle w:val="StyleBoldUnderline"/>
          <w:rFonts w:ascii="Garamond" w:hAnsi="Garamond"/>
        </w:rPr>
        <w:t xml:space="preserve"> ruling </w:t>
      </w:r>
      <w:r w:rsidRPr="003D2E04">
        <w:rPr>
          <w:rStyle w:val="StyleBoldUnderline"/>
          <w:rFonts w:ascii="Garamond" w:hAnsi="Garamond"/>
          <w:highlight w:val="cyan"/>
        </w:rPr>
        <w:t>party maintains their</w:t>
      </w:r>
      <w:r w:rsidRPr="003D2E04">
        <w:rPr>
          <w:rStyle w:val="StyleBoldUnderline"/>
          <w:rFonts w:ascii="Garamond" w:hAnsi="Garamond"/>
        </w:rPr>
        <w:t xml:space="preserve"> existence</w:t>
      </w:r>
      <w:r w:rsidRPr="003D2E04">
        <w:rPr>
          <w:rStyle w:val="StyleBoldUnderline"/>
          <w:rFonts w:ascii="Garamond" w:hAnsi="Garamond"/>
          <w:sz w:val="12"/>
        </w:rPr>
        <w:t xml:space="preserve">¶ </w:t>
      </w:r>
      <w:r w:rsidRPr="003D2E04">
        <w:rPr>
          <w:rStyle w:val="StyleBoldUnderline"/>
          <w:rFonts w:ascii="Garamond" w:hAnsi="Garamond"/>
          <w:highlight w:val="cyan"/>
        </w:rPr>
        <w:t>through the electoral process</w:t>
      </w:r>
      <w:r w:rsidRPr="003D2E04">
        <w:rPr>
          <w:rStyle w:val="StyleBoldUnderline"/>
          <w:rFonts w:ascii="Garamond" w:hAnsi="Garamond"/>
        </w:rPr>
        <w:t>, but political institutionalization is relatively low and political</w:t>
      </w:r>
      <w:r w:rsidRPr="003D2E04">
        <w:rPr>
          <w:rStyle w:val="StyleBoldUnderline"/>
          <w:rFonts w:ascii="Garamond" w:hAnsi="Garamond"/>
          <w:sz w:val="12"/>
        </w:rPr>
        <w:t xml:space="preserve">¶ </w:t>
      </w:r>
      <w:r w:rsidRPr="003D2E04">
        <w:rPr>
          <w:rStyle w:val="StyleBoldUnderline"/>
          <w:rFonts w:ascii="Garamond" w:hAnsi="Garamond"/>
        </w:rPr>
        <w:t>leadership remains heavily dependent on the highest leader. Consequently, high level</w:t>
      </w:r>
      <w:r w:rsidRPr="003D2E04">
        <w:rPr>
          <w:rStyle w:val="StyleBoldUnderline"/>
          <w:rFonts w:ascii="Garamond" w:hAnsi="Garamond"/>
          <w:sz w:val="12"/>
        </w:rPr>
        <w:t xml:space="preserve">¶ </w:t>
      </w:r>
      <w:r w:rsidRPr="003D2E04">
        <w:rPr>
          <w:rStyle w:val="StyleBoldUnderline"/>
          <w:rFonts w:ascii="Garamond" w:hAnsi="Garamond"/>
        </w:rPr>
        <w:t>leadership transition frequently leads to political disorder</w:t>
      </w:r>
      <w:r w:rsidRPr="003D2E04">
        <w:rPr>
          <w:rFonts w:ascii="Garamond" w:hAnsi="Garamond"/>
        </w:rPr>
        <w:t>. For example, South</w:t>
      </w:r>
      <w:r w:rsidRPr="003D2E04">
        <w:rPr>
          <w:rFonts w:ascii="Garamond" w:hAnsi="Garamond"/>
          <w:sz w:val="12"/>
        </w:rPr>
        <w:t xml:space="preserve">¶ </w:t>
      </w:r>
      <w:r w:rsidRPr="003D2E04">
        <w:rPr>
          <w:rFonts w:ascii="Garamond" w:hAnsi="Garamond"/>
        </w:rPr>
        <w:t>Korea’s political situation became highly unpredictable after Park Chung-</w:t>
      </w:r>
      <w:proofErr w:type="spellStart"/>
      <w:r w:rsidRPr="003D2E04">
        <w:rPr>
          <w:rFonts w:ascii="Garamond" w:hAnsi="Garamond"/>
        </w:rPr>
        <w:t>Hee</w:t>
      </w:r>
      <w:proofErr w:type="spellEnd"/>
      <w:r w:rsidRPr="003D2E04">
        <w:rPr>
          <w:rFonts w:ascii="Garamond" w:hAnsi="Garamond"/>
        </w:rPr>
        <w:t xml:space="preserve"> was murdered</w:t>
      </w:r>
      <w:r w:rsidRPr="003D2E04">
        <w:rPr>
          <w:rFonts w:ascii="Garamond" w:hAnsi="Garamond"/>
          <w:sz w:val="12"/>
        </w:rPr>
        <w:t xml:space="preserve">¶ </w:t>
      </w:r>
      <w:r w:rsidRPr="003D2E04">
        <w:rPr>
          <w:rFonts w:ascii="Garamond" w:hAnsi="Garamond"/>
        </w:rPr>
        <w:t xml:space="preserve">in 1979. In order to control the situation, Chun Doo Hwan arrested Kim </w:t>
      </w:r>
      <w:proofErr w:type="spellStart"/>
      <w:r w:rsidRPr="003D2E04">
        <w:rPr>
          <w:rFonts w:ascii="Garamond" w:hAnsi="Garamond"/>
        </w:rPr>
        <w:t>DaeJung</w:t>
      </w:r>
      <w:proofErr w:type="spellEnd"/>
      <w:r w:rsidRPr="003D2E04">
        <w:rPr>
          <w:rFonts w:ascii="Garamond" w:hAnsi="Garamond"/>
          <w:sz w:val="12"/>
        </w:rPr>
        <w:t xml:space="preserve">¶ </w:t>
      </w:r>
      <w:r w:rsidRPr="003D2E04">
        <w:rPr>
          <w:rFonts w:ascii="Garamond" w:hAnsi="Garamond"/>
        </w:rPr>
        <w:t>and other opposition party leaders and the military purged opponents and implemented</w:t>
      </w:r>
      <w:r w:rsidRPr="003D2E04">
        <w:rPr>
          <w:rFonts w:ascii="Garamond" w:hAnsi="Garamond"/>
          <w:sz w:val="12"/>
        </w:rPr>
        <w:t xml:space="preserve">¶ </w:t>
      </w:r>
      <w:r w:rsidRPr="003D2E04">
        <w:rPr>
          <w:rFonts w:ascii="Garamond" w:hAnsi="Garamond"/>
        </w:rPr>
        <w:t>martial law throughout the country. These operations triggered student and</w:t>
      </w:r>
      <w:r w:rsidRPr="003D2E04">
        <w:rPr>
          <w:rFonts w:ascii="Garamond" w:hAnsi="Garamond"/>
          <w:sz w:val="12"/>
        </w:rPr>
        <w:t xml:space="preserve">¶ </w:t>
      </w:r>
      <w:r w:rsidRPr="003D2E04">
        <w:rPr>
          <w:rFonts w:ascii="Garamond" w:hAnsi="Garamond"/>
        </w:rPr>
        <w:t>citizen protests and demonstrations, and the resulting military repression led to bloody</w:t>
      </w:r>
      <w:r w:rsidRPr="003D2E04">
        <w:rPr>
          <w:rFonts w:ascii="Garamond" w:hAnsi="Garamond"/>
          <w:sz w:val="12"/>
        </w:rPr>
        <w:t xml:space="preserve">¶ </w:t>
      </w:r>
      <w:r w:rsidRPr="003D2E04">
        <w:rPr>
          <w:rFonts w:ascii="Garamond" w:hAnsi="Garamond"/>
        </w:rPr>
        <w:t>sacrifices by several hundred people during the infamous Kwangju incident</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Style w:val="StyleBoldUnderline"/>
          <w:rFonts w:ascii="Garamond" w:hAnsi="Garamond"/>
        </w:rPr>
        <w:t xml:space="preserve">In China, </w:t>
      </w:r>
      <w:r w:rsidRPr="003D2E04">
        <w:rPr>
          <w:rStyle w:val="StyleBoldUnderline"/>
          <w:rFonts w:ascii="Garamond" w:hAnsi="Garamond"/>
          <w:highlight w:val="cyan"/>
        </w:rPr>
        <w:t>the authoritarian rule</w:t>
      </w:r>
      <w:r w:rsidRPr="003D2E04">
        <w:rPr>
          <w:rStyle w:val="StyleBoldUnderline"/>
          <w:rFonts w:ascii="Garamond" w:hAnsi="Garamond"/>
        </w:rPr>
        <w:t xml:space="preserve"> is built around the Politburo and its Standing</w:t>
      </w:r>
      <w:r w:rsidRPr="003D2E04">
        <w:rPr>
          <w:rStyle w:val="StyleBoldUnderline"/>
          <w:rFonts w:ascii="Garamond" w:hAnsi="Garamond"/>
          <w:sz w:val="12"/>
        </w:rPr>
        <w:t xml:space="preserve">¶ </w:t>
      </w:r>
      <w:r w:rsidRPr="003D2E04">
        <w:rPr>
          <w:rStyle w:val="StyleBoldUnderline"/>
          <w:rFonts w:ascii="Garamond" w:hAnsi="Garamond"/>
        </w:rPr>
        <w:t xml:space="preserve">Committee, the core of the Party central committee, which </w:t>
      </w:r>
      <w:r w:rsidRPr="003D2E04">
        <w:rPr>
          <w:rStyle w:val="StyleBoldUnderline"/>
          <w:rFonts w:ascii="Garamond" w:hAnsi="Garamond"/>
          <w:highlight w:val="cyan"/>
        </w:rPr>
        <w:t>provides</w:t>
      </w:r>
      <w:r w:rsidRPr="003D2E04">
        <w:rPr>
          <w:rStyle w:val="StyleBoldUnderline"/>
          <w:rFonts w:ascii="Garamond" w:hAnsi="Garamond"/>
        </w:rPr>
        <w:t xml:space="preserve"> relatively </w:t>
      </w:r>
      <w:r w:rsidRPr="003D2E04">
        <w:rPr>
          <w:rStyle w:val="StyleBoldUnderline"/>
          <w:rFonts w:ascii="Garamond" w:hAnsi="Garamond"/>
          <w:highlight w:val="cyan"/>
        </w:rPr>
        <w:t>strong</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political cohesiveness and leadership ability</w:t>
      </w:r>
      <w:r w:rsidRPr="003D2E04">
        <w:rPr>
          <w:rStyle w:val="StyleBoldUnderline"/>
          <w:rFonts w:ascii="Garamond" w:hAnsi="Garamond"/>
        </w:rPr>
        <w:t>. First, political power is highly centralized</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Style w:val="StyleBoldUnderline"/>
          <w:rFonts w:ascii="Garamond" w:hAnsi="Garamond"/>
          <w:highlight w:val="cyan"/>
        </w:rPr>
        <w:t>This is manifested</w:t>
      </w:r>
      <w:r w:rsidRPr="003D2E04">
        <w:rPr>
          <w:rStyle w:val="StyleBoldUnderline"/>
          <w:rFonts w:ascii="Garamond" w:hAnsi="Garamond"/>
        </w:rPr>
        <w:t xml:space="preserve"> </w:t>
      </w:r>
      <w:r w:rsidRPr="003D2E04">
        <w:rPr>
          <w:rStyle w:val="StyleBoldUnderline"/>
          <w:rFonts w:ascii="Garamond" w:hAnsi="Garamond"/>
          <w:highlight w:val="cyan"/>
        </w:rPr>
        <w:t>not only in</w:t>
      </w:r>
      <w:r w:rsidRPr="003D2E04">
        <w:rPr>
          <w:rStyle w:val="StyleBoldUnderline"/>
          <w:rFonts w:ascii="Garamond" w:hAnsi="Garamond"/>
        </w:rPr>
        <w:t xml:space="preserve"> the </w:t>
      </w:r>
      <w:r w:rsidRPr="003D2E04">
        <w:rPr>
          <w:rStyle w:val="StyleBoldUnderline"/>
          <w:rFonts w:ascii="Garamond" w:hAnsi="Garamond"/>
          <w:highlight w:val="cyan"/>
        </w:rPr>
        <w:t>central control over</w:t>
      </w:r>
      <w:r w:rsidRPr="003D2E04">
        <w:rPr>
          <w:rStyle w:val="StyleBoldUnderline"/>
          <w:rFonts w:ascii="Garamond" w:hAnsi="Garamond"/>
        </w:rPr>
        <w:t xml:space="preserve"> the </w:t>
      </w:r>
      <w:r w:rsidRPr="003D2E04">
        <w:rPr>
          <w:rStyle w:val="StyleBoldUnderline"/>
          <w:rFonts w:ascii="Garamond" w:hAnsi="Garamond"/>
          <w:highlight w:val="cyan"/>
        </w:rPr>
        <w:t>local government, the party</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control</w:t>
      </w:r>
      <w:r w:rsidRPr="003D2E04">
        <w:rPr>
          <w:rStyle w:val="StyleBoldUnderline"/>
          <w:rFonts w:ascii="Garamond" w:hAnsi="Garamond"/>
        </w:rPr>
        <w:t xml:space="preserve"> over </w:t>
      </w:r>
      <w:r w:rsidRPr="003D2E04">
        <w:rPr>
          <w:rStyle w:val="StyleBoldUnderline"/>
          <w:rFonts w:ascii="Garamond" w:hAnsi="Garamond"/>
          <w:highlight w:val="cyan"/>
        </w:rPr>
        <w:t>the</w:t>
      </w:r>
      <w:r w:rsidRPr="003D2E04">
        <w:rPr>
          <w:rStyle w:val="StyleBoldUnderline"/>
          <w:rFonts w:ascii="Garamond" w:hAnsi="Garamond"/>
        </w:rPr>
        <w:t xml:space="preserve"> state, </w:t>
      </w:r>
      <w:r w:rsidRPr="003D2E04">
        <w:rPr>
          <w:rStyle w:val="StyleBoldUnderline"/>
          <w:rFonts w:ascii="Garamond" w:hAnsi="Garamond"/>
          <w:highlight w:val="cyan"/>
        </w:rPr>
        <w:t>military and society, but also in</w:t>
      </w:r>
      <w:r w:rsidRPr="003D2E04">
        <w:rPr>
          <w:rStyle w:val="StyleBoldUnderline"/>
          <w:rFonts w:ascii="Garamond" w:hAnsi="Garamond"/>
        </w:rPr>
        <w:t xml:space="preserve"> the authority and </w:t>
      </w:r>
      <w:r w:rsidRPr="003D2E04">
        <w:rPr>
          <w:rStyle w:val="StyleBoldUnderline"/>
          <w:rFonts w:ascii="Garamond" w:hAnsi="Garamond"/>
          <w:highlight w:val="cyan"/>
        </w:rPr>
        <w:t>discretionary</w:t>
      </w:r>
      <w:r w:rsidRPr="003D2E04">
        <w:rPr>
          <w:rStyle w:val="StyleBoldUnderline"/>
          <w:rFonts w:ascii="Garamond" w:hAnsi="Garamond"/>
          <w:sz w:val="12"/>
        </w:rPr>
        <w:t xml:space="preserve">¶ </w:t>
      </w:r>
      <w:r w:rsidRPr="003D2E04">
        <w:rPr>
          <w:rStyle w:val="StyleBoldUnderline"/>
          <w:rFonts w:ascii="Garamond" w:hAnsi="Garamond"/>
          <w:highlight w:val="cyan"/>
        </w:rPr>
        <w:t>power</w:t>
      </w:r>
      <w:r w:rsidRPr="003D2E04">
        <w:rPr>
          <w:rStyle w:val="StyleBoldUnderline"/>
          <w:rFonts w:ascii="Garamond" w:hAnsi="Garamond"/>
        </w:rPr>
        <w:t xml:space="preserve"> in the hands of a few leaders. Second, </w:t>
      </w:r>
      <w:r w:rsidRPr="003D2E04">
        <w:rPr>
          <w:rStyle w:val="StyleBoldUnderline"/>
          <w:rFonts w:ascii="Garamond" w:hAnsi="Garamond"/>
          <w:highlight w:val="cyan"/>
        </w:rPr>
        <w:t>the decision-making authority</w:t>
      </w:r>
      <w:r w:rsidRPr="003D2E04">
        <w:rPr>
          <w:rStyle w:val="StyleBoldUnderline"/>
          <w:rFonts w:ascii="Garamond" w:hAnsi="Garamond"/>
        </w:rPr>
        <w:t xml:space="preserve"> of all levels</w:t>
      </w:r>
      <w:r w:rsidRPr="003D2E04">
        <w:rPr>
          <w:rStyle w:val="StyleBoldUnderline"/>
          <w:rFonts w:ascii="Garamond" w:hAnsi="Garamond"/>
          <w:sz w:val="12"/>
        </w:rPr>
        <w:t xml:space="preserve">¶ </w:t>
      </w:r>
      <w:r w:rsidRPr="003D2E04">
        <w:rPr>
          <w:rStyle w:val="StyleBoldUnderline"/>
          <w:rFonts w:ascii="Garamond" w:hAnsi="Garamond"/>
        </w:rPr>
        <w:t xml:space="preserve">of the party committee </w:t>
      </w:r>
      <w:r w:rsidRPr="003D2E04">
        <w:rPr>
          <w:rStyle w:val="StyleBoldUnderline"/>
          <w:rFonts w:ascii="Garamond" w:hAnsi="Garamond"/>
          <w:highlight w:val="cyan"/>
        </w:rPr>
        <w:t>is extensive and</w:t>
      </w:r>
      <w:r w:rsidRPr="003D2E04">
        <w:rPr>
          <w:rStyle w:val="StyleBoldUnderline"/>
          <w:rFonts w:ascii="Garamond" w:hAnsi="Garamond"/>
        </w:rPr>
        <w:t xml:space="preserve"> the Party has the executive authority </w:t>
      </w:r>
      <w:r w:rsidRPr="003D2E04">
        <w:rPr>
          <w:rStyle w:val="StyleBoldUnderline"/>
          <w:rFonts w:ascii="Garamond" w:hAnsi="Garamond"/>
          <w:highlight w:val="cyan"/>
        </w:rPr>
        <w:t>to intervene</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in socioeconomic activity</w:t>
      </w:r>
      <w:r w:rsidRPr="003D2E04">
        <w:rPr>
          <w:rFonts w:ascii="Garamond" w:hAnsi="Garamond"/>
        </w:rPr>
        <w:t xml:space="preserve">. Third, </w:t>
      </w:r>
      <w:r w:rsidRPr="003D2E04">
        <w:rPr>
          <w:rStyle w:val="StyleBoldUnderline"/>
          <w:rFonts w:ascii="Garamond" w:hAnsi="Garamond"/>
          <w:highlight w:val="cyan"/>
        </w:rPr>
        <w:t>authority over personnel and ideological supervision</w:t>
      </w:r>
      <w:r w:rsidRPr="003D2E04">
        <w:rPr>
          <w:rStyle w:val="StyleBoldUnderline"/>
          <w:rFonts w:ascii="Garamond" w:hAnsi="Garamond"/>
          <w:sz w:val="12"/>
        </w:rPr>
        <w:t xml:space="preserve">¶ </w:t>
      </w:r>
      <w:r w:rsidRPr="003D2E04">
        <w:rPr>
          <w:rStyle w:val="StyleBoldUnderline"/>
          <w:rFonts w:ascii="Garamond" w:hAnsi="Garamond"/>
        </w:rPr>
        <w:t>(controlling ideological orthodoxy through policy interpretation, information</w:t>
      </w:r>
      <w:r w:rsidRPr="003D2E04">
        <w:rPr>
          <w:rStyle w:val="StyleBoldUnderline"/>
          <w:rFonts w:ascii="Garamond" w:hAnsi="Garamond"/>
          <w:sz w:val="12"/>
        </w:rPr>
        <w:t xml:space="preserve">¶ </w:t>
      </w:r>
      <w:r w:rsidRPr="003D2E04">
        <w:rPr>
          <w:rStyle w:val="StyleBoldUnderline"/>
          <w:rFonts w:ascii="Garamond" w:hAnsi="Garamond"/>
        </w:rPr>
        <w:t xml:space="preserve">control and manipulating public opinion) are instruments that </w:t>
      </w:r>
      <w:r w:rsidRPr="003D2E04">
        <w:rPr>
          <w:rStyle w:val="StyleBoldUnderline"/>
          <w:rFonts w:ascii="Garamond" w:hAnsi="Garamond"/>
          <w:highlight w:val="cyan"/>
        </w:rPr>
        <w:t>ensure the political leadership</w:t>
      </w:r>
      <w:r w:rsidRPr="003D2E04">
        <w:rPr>
          <w:rStyle w:val="StyleBoldUnderline"/>
          <w:rFonts w:ascii="Garamond" w:hAnsi="Garamond"/>
          <w:sz w:val="12"/>
        </w:rPr>
        <w:t xml:space="preserve">¶ </w:t>
      </w:r>
      <w:r w:rsidRPr="003D2E04">
        <w:rPr>
          <w:rStyle w:val="StyleBoldUnderline"/>
          <w:rFonts w:ascii="Garamond" w:hAnsi="Garamond"/>
        </w:rPr>
        <w:t xml:space="preserve">of the party central committee </w:t>
      </w:r>
      <w:r w:rsidRPr="003D2E04">
        <w:rPr>
          <w:rStyle w:val="StyleBoldUnderline"/>
          <w:rFonts w:ascii="Garamond" w:hAnsi="Garamond"/>
          <w:highlight w:val="cyan"/>
        </w:rPr>
        <w:t>and safeguard the system</w:t>
      </w:r>
      <w:r w:rsidRPr="003D2E04">
        <w:rPr>
          <w:rStyle w:val="StyleBoldUnderline"/>
          <w:rFonts w:ascii="Garamond" w:hAnsi="Garamond"/>
        </w:rPr>
        <w:t xml:space="preserve"> of command and control</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Fonts w:ascii="Garamond" w:hAnsi="Garamond"/>
        </w:rPr>
        <w:t xml:space="preserve">Fourth, </w:t>
      </w:r>
      <w:r w:rsidRPr="003D2E04">
        <w:rPr>
          <w:rStyle w:val="StyleBoldUnderline"/>
          <w:rFonts w:ascii="Garamond" w:hAnsi="Garamond"/>
        </w:rPr>
        <w:t>even though the highest leaders have enormous power and authority, this</w:t>
      </w:r>
      <w:r w:rsidRPr="003D2E04">
        <w:rPr>
          <w:rStyle w:val="StyleBoldUnderline"/>
          <w:rFonts w:ascii="Garamond" w:hAnsi="Garamond"/>
          <w:sz w:val="12"/>
        </w:rPr>
        <w:t xml:space="preserve">¶ </w:t>
      </w:r>
      <w:r w:rsidRPr="003D2E04">
        <w:rPr>
          <w:rStyle w:val="StyleBoldUnderline"/>
          <w:rFonts w:ascii="Garamond" w:hAnsi="Garamond"/>
        </w:rPr>
        <w:t>is based on the edifice of a centralized organizational authority of the party, where</w:t>
      </w:r>
      <w:r w:rsidRPr="003D2E04">
        <w:rPr>
          <w:rStyle w:val="StyleBoldUnderline"/>
          <w:rFonts w:ascii="Garamond" w:hAnsi="Garamond"/>
          <w:sz w:val="12"/>
        </w:rPr>
        <w:t xml:space="preserve">¶ </w:t>
      </w:r>
      <w:r w:rsidRPr="003D2E04">
        <w:rPr>
          <w:rStyle w:val="StyleBoldUnderline"/>
          <w:rFonts w:ascii="Garamond" w:hAnsi="Garamond"/>
        </w:rPr>
        <w:t>rigorous discipline and thought control accompany a relatively high level of institutionalization</w:t>
      </w:r>
      <w:r w:rsidRPr="003D2E04">
        <w:rPr>
          <w:rStyle w:val="StyleBoldUnderline"/>
          <w:rFonts w:ascii="Garamond" w:hAnsi="Garamond"/>
          <w:sz w:val="12"/>
        </w:rPr>
        <w:t xml:space="preserve">¶ </w:t>
      </w:r>
      <w:r w:rsidRPr="003D2E04">
        <w:rPr>
          <w:rStyle w:val="StyleBoldUnderline"/>
          <w:rFonts w:ascii="Garamond" w:hAnsi="Garamond"/>
        </w:rPr>
        <w:t>of political authority.</w:t>
      </w:r>
      <w:r w:rsidRPr="003D2E04">
        <w:rPr>
          <w:rStyle w:val="StyleBoldUnderline"/>
          <w:rFonts w:ascii="Garamond" w:hAnsi="Garamond"/>
          <w:sz w:val="12"/>
        </w:rPr>
        <w:t xml:space="preserve">¶ </w:t>
      </w:r>
    </w:p>
    <w:p w14:paraId="3AA0A9EC" w14:textId="77777777" w:rsidR="00CC05F5" w:rsidRPr="003D2E04" w:rsidRDefault="00CC05F5" w:rsidP="00CC05F5">
      <w:pPr>
        <w:rPr>
          <w:rStyle w:val="StyleBoldUnderline"/>
          <w:rFonts w:ascii="Garamond" w:hAnsi="Garamond"/>
          <w:sz w:val="12"/>
        </w:rPr>
      </w:pPr>
    </w:p>
    <w:p w14:paraId="40A389FE" w14:textId="77777777" w:rsidR="00CC05F5" w:rsidRPr="003D2E04" w:rsidRDefault="00CC05F5" w:rsidP="00CC05F5">
      <w:pPr>
        <w:rPr>
          <w:rFonts w:ascii="Garamond" w:hAnsi="Garamond"/>
        </w:rPr>
      </w:pPr>
    </w:p>
    <w:p w14:paraId="5CF1A525" w14:textId="77777777" w:rsidR="00CC05F5" w:rsidRPr="003D2E04" w:rsidRDefault="00CC05F5" w:rsidP="00CC05F5">
      <w:pPr>
        <w:pStyle w:val="Heading4"/>
        <w:rPr>
          <w:rFonts w:ascii="Garamond" w:hAnsi="Garamond"/>
        </w:rPr>
      </w:pPr>
      <w:r w:rsidRPr="003D2E04">
        <w:rPr>
          <w:rFonts w:ascii="Garamond" w:hAnsi="Garamond"/>
        </w:rPr>
        <w:t>CCP leadership promotes the overall good of the country</w:t>
      </w:r>
    </w:p>
    <w:p w14:paraId="3D596E68" w14:textId="77777777" w:rsidR="00CC05F5" w:rsidRPr="003D2E04" w:rsidRDefault="00CC05F5" w:rsidP="00CC05F5">
      <w:pPr>
        <w:rPr>
          <w:rStyle w:val="StyleStyleBold12pt"/>
          <w:rFonts w:ascii="Garamond" w:hAnsi="Garamond"/>
        </w:rPr>
      </w:pPr>
      <w:proofErr w:type="spellStart"/>
      <w:r w:rsidRPr="003D2E04">
        <w:rPr>
          <w:rStyle w:val="StyleStyleBold12pt"/>
          <w:rFonts w:ascii="Garamond" w:hAnsi="Garamond"/>
        </w:rPr>
        <w:t>Ya</w:t>
      </w:r>
      <w:proofErr w:type="spellEnd"/>
      <w:r w:rsidRPr="003D2E04">
        <w:rPr>
          <w:rStyle w:val="StyleStyleBold12pt"/>
          <w:rFonts w:ascii="Garamond" w:hAnsi="Garamond"/>
        </w:rPr>
        <w:t xml:space="preserve"> and </w:t>
      </w:r>
      <w:proofErr w:type="spellStart"/>
      <w:r w:rsidRPr="003D2E04">
        <w:rPr>
          <w:rStyle w:val="StyleStyleBold12pt"/>
          <w:rFonts w:ascii="Garamond" w:hAnsi="Garamond"/>
        </w:rPr>
        <w:t>Yue</w:t>
      </w:r>
      <w:proofErr w:type="spellEnd"/>
      <w:r w:rsidRPr="003D2E04">
        <w:rPr>
          <w:rStyle w:val="StyleStyleBold12pt"/>
          <w:rFonts w:ascii="Garamond" w:hAnsi="Garamond"/>
        </w:rPr>
        <w:t>, 2015</w:t>
      </w:r>
    </w:p>
    <w:p w14:paraId="2AED7030" w14:textId="77777777" w:rsidR="00CC05F5" w:rsidRPr="003D2E04" w:rsidRDefault="00CC05F5" w:rsidP="00CC05F5">
      <w:pPr>
        <w:rPr>
          <w:rFonts w:ascii="Garamond" w:hAnsi="Garamond"/>
        </w:rPr>
      </w:pPr>
      <w:r w:rsidRPr="003D2E04">
        <w:rPr>
          <w:rFonts w:ascii="Garamond" w:hAnsi="Garamond"/>
        </w:rPr>
        <w:t>Tan, Ph.D., College of Marxism, Southwest University, Chongqing, China, and Chen, Professor, College of Politics and Public Administration, Southwest</w:t>
      </w:r>
      <w:r w:rsidRPr="003D2E04">
        <w:rPr>
          <w:rFonts w:ascii="Garamond" w:hAnsi="Garamond"/>
          <w:sz w:val="12"/>
        </w:rPr>
        <w:t xml:space="preserve">¶ </w:t>
      </w:r>
      <w:r w:rsidRPr="003D2E04">
        <w:rPr>
          <w:rFonts w:ascii="Garamond" w:hAnsi="Garamond"/>
        </w:rPr>
        <w:t>University, Chongqing, China, “Leadership of Chinese Communist Party Is the Fundamental Guarantee for</w:t>
      </w:r>
      <w:r w:rsidRPr="003D2E04">
        <w:rPr>
          <w:rFonts w:ascii="Garamond" w:hAnsi="Garamond"/>
          <w:sz w:val="12"/>
        </w:rPr>
        <w:t xml:space="preserve">¶ </w:t>
      </w:r>
      <w:r w:rsidRPr="003D2E04">
        <w:rPr>
          <w:rFonts w:ascii="Garamond" w:hAnsi="Garamond"/>
        </w:rPr>
        <w:t>Comprehensively Promoting Ruling the Country by Law,” Canadian Social Science</w:t>
      </w:r>
      <w:r w:rsidRPr="003D2E04">
        <w:rPr>
          <w:rFonts w:ascii="Garamond" w:hAnsi="Garamond"/>
          <w:sz w:val="12"/>
        </w:rPr>
        <w:t xml:space="preserve">¶ </w:t>
      </w:r>
      <w:r w:rsidRPr="003D2E04">
        <w:rPr>
          <w:rFonts w:ascii="Garamond" w:hAnsi="Garamond"/>
        </w:rPr>
        <w:t>Vol. 11, No. 10, 2015, pp. 119-123</w:t>
      </w:r>
      <w:r w:rsidRPr="003D2E04">
        <w:rPr>
          <w:rFonts w:ascii="Garamond" w:hAnsi="Garamond"/>
          <w:sz w:val="12"/>
        </w:rPr>
        <w:t xml:space="preserve">¶ </w:t>
      </w:r>
      <w:r w:rsidRPr="003D2E04">
        <w:rPr>
          <w:rFonts w:ascii="Garamond" w:hAnsi="Garamond"/>
        </w:rPr>
        <w:t>DOI</w:t>
      </w:r>
      <w:proofErr w:type="gramStart"/>
      <w:r w:rsidRPr="003D2E04">
        <w:rPr>
          <w:rFonts w:ascii="Garamond" w:hAnsi="Garamond"/>
        </w:rPr>
        <w:t>:10.3968</w:t>
      </w:r>
      <w:proofErr w:type="gramEnd"/>
      <w:r w:rsidRPr="003D2E04">
        <w:rPr>
          <w:rFonts w:ascii="Garamond" w:hAnsi="Garamond"/>
        </w:rPr>
        <w:t xml:space="preserve">/7636, </w:t>
      </w:r>
      <w:hyperlink r:id="rId53" w:history="1">
        <w:r w:rsidRPr="003D2E04">
          <w:rPr>
            <w:rStyle w:val="Hyperlink"/>
            <w:rFonts w:ascii="Garamond" w:hAnsi="Garamond"/>
          </w:rPr>
          <w:t>http://www.cscanada.net/index.php/css/article/viewFile/7636/7636pdf</w:t>
        </w:r>
      </w:hyperlink>
      <w:r w:rsidRPr="003D2E04">
        <w:rPr>
          <w:rFonts w:ascii="Garamond" w:hAnsi="Garamond"/>
        </w:rPr>
        <w:t>, Accessed: June 30, 2015, YDEL</w:t>
      </w:r>
    </w:p>
    <w:p w14:paraId="71F5A432" w14:textId="77777777" w:rsidR="00CC05F5" w:rsidRPr="003D2E04" w:rsidRDefault="00CC05F5" w:rsidP="00CC05F5">
      <w:pPr>
        <w:rPr>
          <w:rFonts w:ascii="Garamond" w:hAnsi="Garamond"/>
        </w:rPr>
      </w:pPr>
    </w:p>
    <w:p w14:paraId="77A90C4B" w14:textId="2299233B" w:rsidR="00CC05F5" w:rsidRPr="003D2E04" w:rsidRDefault="00CC05F5" w:rsidP="00CC05F5">
      <w:pPr>
        <w:rPr>
          <w:rStyle w:val="Emphasis"/>
          <w:rFonts w:ascii="Garamond" w:hAnsi="Garamond"/>
        </w:rPr>
      </w:pPr>
      <w:r w:rsidRPr="003D2E04">
        <w:rPr>
          <w:rFonts w:ascii="Garamond" w:hAnsi="Garamond"/>
          <w:sz w:val="16"/>
        </w:rPr>
        <w:t>In order to comprehensively promote ruling by law</w:t>
      </w:r>
      <w:proofErr w:type="gramStart"/>
      <w:r w:rsidRPr="003D2E04">
        <w:rPr>
          <w:rFonts w:ascii="Garamond" w:hAnsi="Garamond"/>
          <w:sz w:val="16"/>
        </w:rPr>
        <w:t>,</w:t>
      </w:r>
      <w:r w:rsidR="00213C20" w:rsidRPr="003D2E04">
        <w:rPr>
          <w:rFonts w:ascii="Garamond" w:hAnsi="Garamond"/>
          <w:sz w:val="12"/>
        </w:rPr>
        <w:t>¶</w:t>
      </w:r>
      <w:proofErr w:type="gramEnd"/>
      <w:r w:rsidRPr="003D2E04">
        <w:rPr>
          <w:rFonts w:ascii="Garamond" w:hAnsi="Garamond"/>
          <w:sz w:val="16"/>
        </w:rPr>
        <w:t xml:space="preserve"> we need to have a right direction and a strong political</w:t>
      </w:r>
      <w:r w:rsidR="00213C20" w:rsidRPr="003D2E04">
        <w:rPr>
          <w:rFonts w:ascii="Garamond" w:hAnsi="Garamond"/>
          <w:sz w:val="12"/>
        </w:rPr>
        <w:t>¶</w:t>
      </w:r>
      <w:r w:rsidRPr="003D2E04">
        <w:rPr>
          <w:rFonts w:ascii="Garamond" w:hAnsi="Garamond"/>
          <w:sz w:val="16"/>
        </w:rPr>
        <w:t xml:space="preserve"> guarantee. </w:t>
      </w:r>
      <w:r w:rsidRPr="003D2E04">
        <w:rPr>
          <w:rStyle w:val="Emphasis"/>
          <w:rFonts w:ascii="Garamond" w:hAnsi="Garamond"/>
          <w:highlight w:val="cyan"/>
        </w:rPr>
        <w:t xml:space="preserve">The </w:t>
      </w:r>
      <w:r w:rsidRPr="003D2E04">
        <w:rPr>
          <w:rStyle w:val="Emphasis"/>
          <w:rFonts w:ascii="Garamond" w:hAnsi="Garamond"/>
        </w:rPr>
        <w:t xml:space="preserve">leadership of </w:t>
      </w:r>
      <w:r w:rsidRPr="003D2E04">
        <w:rPr>
          <w:rStyle w:val="Emphasis"/>
          <w:rFonts w:ascii="Garamond" w:hAnsi="Garamond"/>
          <w:highlight w:val="cyan"/>
        </w:rPr>
        <w:t>C</w:t>
      </w:r>
      <w:r w:rsidRPr="003D2E04">
        <w:rPr>
          <w:rStyle w:val="Emphasis"/>
          <w:rFonts w:ascii="Garamond" w:hAnsi="Garamond"/>
        </w:rPr>
        <w:t xml:space="preserve">hinese </w:t>
      </w:r>
      <w:r w:rsidRPr="003D2E04">
        <w:rPr>
          <w:rStyle w:val="Emphasis"/>
          <w:rFonts w:ascii="Garamond" w:hAnsi="Garamond"/>
          <w:highlight w:val="cyan"/>
        </w:rPr>
        <w:t>C</w:t>
      </w:r>
      <w:r w:rsidRPr="003D2E04">
        <w:rPr>
          <w:rStyle w:val="Emphasis"/>
          <w:rFonts w:ascii="Garamond" w:hAnsi="Garamond"/>
        </w:rPr>
        <w:t xml:space="preserve">ommunist </w:t>
      </w:r>
      <w:r w:rsidRPr="003D2E04">
        <w:rPr>
          <w:rStyle w:val="Emphasis"/>
          <w:rFonts w:ascii="Garamond" w:hAnsi="Garamond"/>
          <w:highlight w:val="cyan"/>
        </w:rPr>
        <w:t>P</w:t>
      </w:r>
      <w:r w:rsidRPr="003D2E04">
        <w:rPr>
          <w:rStyle w:val="Emphasis"/>
          <w:rFonts w:ascii="Garamond" w:hAnsi="Garamond"/>
        </w:rPr>
        <w:t xml:space="preserve">arty </w:t>
      </w:r>
      <w:r w:rsidRPr="003D2E04">
        <w:rPr>
          <w:rStyle w:val="Emphasis"/>
          <w:rFonts w:ascii="Garamond" w:hAnsi="Garamond"/>
          <w:highlight w:val="cyan"/>
        </w:rPr>
        <w:t>is</w:t>
      </w:r>
      <w:r w:rsidR="00213C20"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the</w:t>
      </w:r>
      <w:r w:rsidRPr="003D2E04">
        <w:rPr>
          <w:rStyle w:val="Emphasis"/>
          <w:rFonts w:ascii="Garamond" w:hAnsi="Garamond"/>
        </w:rPr>
        <w:t xml:space="preserve"> fundamental </w:t>
      </w:r>
      <w:r w:rsidRPr="003D2E04">
        <w:rPr>
          <w:rStyle w:val="Emphasis"/>
          <w:rFonts w:ascii="Garamond" w:hAnsi="Garamond"/>
          <w:highlight w:val="cyan"/>
        </w:rPr>
        <w:t>guarantee to</w:t>
      </w:r>
      <w:r w:rsidRPr="003D2E04">
        <w:rPr>
          <w:rStyle w:val="Emphasis"/>
          <w:rFonts w:ascii="Garamond" w:hAnsi="Garamond"/>
        </w:rPr>
        <w:t xml:space="preserve"> comprehensively </w:t>
      </w:r>
      <w:r w:rsidRPr="003D2E04">
        <w:rPr>
          <w:rStyle w:val="Emphasis"/>
          <w:rFonts w:ascii="Garamond" w:hAnsi="Garamond"/>
          <w:highlight w:val="cyan"/>
        </w:rPr>
        <w:t>promote</w:t>
      </w:r>
      <w:r w:rsidR="00213C20"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ruling the country by law</w:t>
      </w:r>
      <w:r w:rsidRPr="003D2E04">
        <w:rPr>
          <w:rStyle w:val="Emphasis"/>
          <w:rFonts w:ascii="Garamond" w:hAnsi="Garamond"/>
        </w:rPr>
        <w:t xml:space="preserve">. Firstly, </w:t>
      </w:r>
      <w:r w:rsidRPr="003D2E04">
        <w:rPr>
          <w:rStyle w:val="Emphasis"/>
          <w:rFonts w:ascii="Garamond" w:hAnsi="Garamond"/>
          <w:highlight w:val="cyan"/>
        </w:rPr>
        <w:t>the leadership</w:t>
      </w:r>
      <w:r w:rsidRPr="003D2E04">
        <w:rPr>
          <w:rStyle w:val="Emphasis"/>
          <w:rFonts w:ascii="Garamond" w:hAnsi="Garamond"/>
        </w:rPr>
        <w:t xml:space="preserve"> of Chinese Communist Party</w:t>
      </w:r>
      <w:r w:rsidR="00213C20" w:rsidRPr="003D2E04">
        <w:rPr>
          <w:rStyle w:val="Emphasis"/>
          <w:rFonts w:ascii="Garamond" w:hAnsi="Garamond"/>
          <w:b w:val="0"/>
          <w:sz w:val="12"/>
          <w:u w:val="none"/>
        </w:rPr>
        <w:t>¶</w:t>
      </w:r>
      <w:r w:rsidRPr="003D2E04">
        <w:rPr>
          <w:rStyle w:val="Emphasis"/>
          <w:rFonts w:ascii="Garamond" w:hAnsi="Garamond"/>
          <w:sz w:val="12"/>
        </w:rPr>
        <w:t xml:space="preserve"> </w:t>
      </w:r>
      <w:r w:rsidRPr="003D2E04">
        <w:rPr>
          <w:rStyle w:val="Emphasis"/>
          <w:rFonts w:ascii="Garamond" w:hAnsi="Garamond"/>
          <w:highlight w:val="cyan"/>
        </w:rPr>
        <w:t>ensures the correct direction for</w:t>
      </w:r>
      <w:r w:rsidRPr="003D2E04">
        <w:rPr>
          <w:rStyle w:val="Emphasis"/>
          <w:rFonts w:ascii="Garamond" w:hAnsi="Garamond"/>
        </w:rPr>
        <w:t xml:space="preserve"> comprehensively</w:t>
      </w:r>
      <w:r w:rsidR="00213C20" w:rsidRPr="003D2E04">
        <w:rPr>
          <w:rStyle w:val="Emphasis"/>
          <w:rFonts w:ascii="Garamond" w:hAnsi="Garamond"/>
          <w:b w:val="0"/>
          <w:sz w:val="12"/>
          <w:u w:val="none"/>
        </w:rPr>
        <w:t>¶</w:t>
      </w:r>
      <w:r w:rsidRPr="003D2E04">
        <w:rPr>
          <w:rStyle w:val="Emphasis"/>
          <w:rFonts w:ascii="Garamond" w:hAnsi="Garamond"/>
          <w:sz w:val="12"/>
        </w:rPr>
        <w:t xml:space="preserve"> </w:t>
      </w:r>
      <w:r w:rsidRPr="003D2E04">
        <w:rPr>
          <w:rStyle w:val="Emphasis"/>
          <w:rFonts w:ascii="Garamond" w:hAnsi="Garamond"/>
          <w:highlight w:val="cyan"/>
        </w:rPr>
        <w:t>promoting</w:t>
      </w:r>
      <w:r w:rsidRPr="003D2E04">
        <w:rPr>
          <w:rStyle w:val="Emphasis"/>
          <w:rFonts w:ascii="Garamond" w:hAnsi="Garamond"/>
        </w:rPr>
        <w:t xml:space="preserve"> ruling the country by law</w:t>
      </w:r>
      <w:r w:rsidRPr="003D2E04">
        <w:rPr>
          <w:rStyle w:val="Emphasis"/>
          <w:rFonts w:ascii="Garamond" w:hAnsi="Garamond"/>
          <w:highlight w:val="cyan"/>
        </w:rPr>
        <w:t>.</w:t>
      </w:r>
      <w:r w:rsidRPr="003D2E04">
        <w:rPr>
          <w:rFonts w:ascii="Garamond" w:hAnsi="Garamond"/>
          <w:sz w:val="16"/>
        </w:rPr>
        <w:t xml:space="preserve"> In order to build</w:t>
      </w:r>
      <w:r w:rsidR="00213C20" w:rsidRPr="003D2E04">
        <w:rPr>
          <w:rFonts w:ascii="Garamond" w:hAnsi="Garamond"/>
          <w:sz w:val="12"/>
        </w:rPr>
        <w:t>¶</w:t>
      </w:r>
      <w:r w:rsidRPr="003D2E04">
        <w:rPr>
          <w:rFonts w:ascii="Garamond" w:hAnsi="Garamond"/>
          <w:sz w:val="16"/>
        </w:rPr>
        <w:t xml:space="preserve"> a country ruled by law and establish legal awareness</w:t>
      </w:r>
      <w:r w:rsidR="00213C20" w:rsidRPr="003D2E04">
        <w:rPr>
          <w:rFonts w:ascii="Garamond" w:hAnsi="Garamond"/>
          <w:sz w:val="12"/>
        </w:rPr>
        <w:t>¶</w:t>
      </w:r>
      <w:r w:rsidRPr="003D2E04">
        <w:rPr>
          <w:rFonts w:ascii="Garamond" w:hAnsi="Garamond"/>
          <w:sz w:val="16"/>
        </w:rPr>
        <w:t xml:space="preserve"> in the whole society, we must clarify the premise that</w:t>
      </w:r>
      <w:r w:rsidR="00213C20" w:rsidRPr="003D2E04">
        <w:rPr>
          <w:rFonts w:ascii="Garamond" w:hAnsi="Garamond"/>
          <w:sz w:val="12"/>
        </w:rPr>
        <w:t>¶</w:t>
      </w:r>
      <w:r w:rsidRPr="003D2E04">
        <w:rPr>
          <w:rFonts w:ascii="Garamond" w:hAnsi="Garamond"/>
          <w:sz w:val="16"/>
        </w:rPr>
        <w:t xml:space="preserve"> correct ideological theory, legal theory and legal spirit</w:t>
      </w:r>
      <w:r w:rsidR="00213C20" w:rsidRPr="003D2E04">
        <w:rPr>
          <w:rFonts w:ascii="Garamond" w:hAnsi="Garamond"/>
          <w:sz w:val="12"/>
        </w:rPr>
        <w:t>¶</w:t>
      </w:r>
      <w:r w:rsidRPr="003D2E04">
        <w:rPr>
          <w:rFonts w:ascii="Garamond" w:hAnsi="Garamond"/>
          <w:sz w:val="16"/>
        </w:rPr>
        <w:t xml:space="preserve"> are the guidance to take the road of building socialism</w:t>
      </w:r>
      <w:r w:rsidR="00213C20" w:rsidRPr="003D2E04">
        <w:rPr>
          <w:rFonts w:ascii="Garamond" w:hAnsi="Garamond"/>
          <w:sz w:val="12"/>
        </w:rPr>
        <w:t>¶</w:t>
      </w:r>
      <w:r w:rsidRPr="003D2E04">
        <w:rPr>
          <w:rFonts w:ascii="Garamond" w:hAnsi="Garamond"/>
          <w:sz w:val="16"/>
        </w:rPr>
        <w:t xml:space="preserve"> with Chinese characteristics. Whether they are based on</w:t>
      </w:r>
      <w:r w:rsidR="00213C20" w:rsidRPr="003D2E04">
        <w:rPr>
          <w:rFonts w:ascii="Garamond" w:hAnsi="Garamond"/>
          <w:sz w:val="12"/>
        </w:rPr>
        <w:t>¶</w:t>
      </w:r>
      <w:r w:rsidRPr="003D2E04">
        <w:rPr>
          <w:rFonts w:ascii="Garamond" w:hAnsi="Garamond"/>
          <w:sz w:val="16"/>
        </w:rPr>
        <w:t xml:space="preserve"> Marxism and its achievements in China—the theory of</w:t>
      </w:r>
      <w:r w:rsidR="00213C20" w:rsidRPr="003D2E04">
        <w:rPr>
          <w:rFonts w:ascii="Garamond" w:hAnsi="Garamond"/>
          <w:sz w:val="12"/>
        </w:rPr>
        <w:t>¶</w:t>
      </w:r>
      <w:r w:rsidRPr="003D2E04">
        <w:rPr>
          <w:rFonts w:ascii="Garamond" w:hAnsi="Garamond"/>
          <w:sz w:val="16"/>
        </w:rPr>
        <w:t xml:space="preserve"> socialism with Chinese characteristics, or based on Western</w:t>
      </w:r>
      <w:r w:rsidR="00213C20" w:rsidRPr="003D2E04">
        <w:rPr>
          <w:rFonts w:ascii="Garamond" w:hAnsi="Garamond"/>
          <w:sz w:val="12"/>
        </w:rPr>
        <w:t>¶</w:t>
      </w:r>
      <w:r w:rsidRPr="003D2E04">
        <w:rPr>
          <w:rFonts w:ascii="Garamond" w:hAnsi="Garamond"/>
          <w:sz w:val="16"/>
        </w:rPr>
        <w:t xml:space="preserve"> bourgeois legal theory and legal spirit determine the</w:t>
      </w:r>
      <w:r w:rsidR="00213C20" w:rsidRPr="003D2E04">
        <w:rPr>
          <w:rFonts w:ascii="Garamond" w:hAnsi="Garamond"/>
          <w:sz w:val="12"/>
        </w:rPr>
        <w:t>¶</w:t>
      </w:r>
      <w:r w:rsidRPr="003D2E04">
        <w:rPr>
          <w:rFonts w:ascii="Garamond" w:hAnsi="Garamond"/>
          <w:sz w:val="16"/>
        </w:rPr>
        <w:t xml:space="preserve"> direction of our road of promoting ruling by law, determine</w:t>
      </w:r>
      <w:r w:rsidR="00213C20" w:rsidRPr="003D2E04">
        <w:rPr>
          <w:rFonts w:ascii="Garamond" w:hAnsi="Garamond"/>
          <w:sz w:val="12"/>
        </w:rPr>
        <w:t>¶</w:t>
      </w:r>
      <w:r w:rsidRPr="003D2E04">
        <w:rPr>
          <w:rFonts w:ascii="Garamond" w:hAnsi="Garamond"/>
          <w:sz w:val="16"/>
        </w:rPr>
        <w:t xml:space="preserve"> China’s legal construction and the future and destiny of</w:t>
      </w:r>
      <w:r w:rsidR="00213C20" w:rsidRPr="003D2E04">
        <w:rPr>
          <w:rFonts w:ascii="Garamond" w:hAnsi="Garamond"/>
          <w:sz w:val="12"/>
        </w:rPr>
        <w:t>¶</w:t>
      </w:r>
      <w:r w:rsidRPr="003D2E04">
        <w:rPr>
          <w:rFonts w:ascii="Garamond" w:hAnsi="Garamond"/>
          <w:sz w:val="16"/>
        </w:rPr>
        <w:t xml:space="preserve"> the nation</w:t>
      </w:r>
      <w:r w:rsidRPr="003D2E04">
        <w:rPr>
          <w:rStyle w:val="StyleBoldUnderline"/>
          <w:rFonts w:ascii="Garamond" w:hAnsi="Garamond"/>
        </w:rPr>
        <w:t xml:space="preserve">. Xi </w:t>
      </w:r>
      <w:proofErr w:type="spellStart"/>
      <w:r w:rsidRPr="003D2E04">
        <w:rPr>
          <w:rStyle w:val="StyleBoldUnderline"/>
          <w:rFonts w:ascii="Garamond" w:hAnsi="Garamond"/>
        </w:rPr>
        <w:t>Jinping</w:t>
      </w:r>
      <w:proofErr w:type="spellEnd"/>
      <w:r w:rsidRPr="003D2E04">
        <w:rPr>
          <w:rStyle w:val="StyleBoldUnderline"/>
          <w:rFonts w:ascii="Garamond" w:hAnsi="Garamond"/>
        </w:rPr>
        <w:t xml:space="preserve"> pointed out at the symposium of</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provincial-level leading cadres study and implement the</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spirit of comprehensively promoting ruling the country</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by law advocated by the 4th Plenary Session of the 18th</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CPC Central Committee that, “</w:t>
      </w:r>
      <w:r w:rsidRPr="003D2E04">
        <w:rPr>
          <w:rStyle w:val="StyleBoldUnderline"/>
          <w:rFonts w:ascii="Garamond" w:hAnsi="Garamond"/>
          <w:highlight w:val="cyan"/>
        </w:rPr>
        <w:t>every form of ruling</w:t>
      </w:r>
      <w:r w:rsidRPr="003D2E04">
        <w:rPr>
          <w:rStyle w:val="StyleBoldUnderline"/>
          <w:rFonts w:ascii="Garamond" w:hAnsi="Garamond"/>
        </w:rPr>
        <w:t xml:space="preserve"> by</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law has a political theory behind, every mode</w:t>
      </w:r>
      <w:r w:rsidRPr="003D2E04">
        <w:rPr>
          <w:rStyle w:val="StyleBoldUnderline"/>
          <w:rFonts w:ascii="Garamond" w:hAnsi="Garamond"/>
        </w:rPr>
        <w:t xml:space="preserve"> of ruling by</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law </w:t>
      </w:r>
      <w:r w:rsidRPr="003D2E04">
        <w:rPr>
          <w:rStyle w:val="StyleBoldUnderline"/>
          <w:rFonts w:ascii="Garamond" w:hAnsi="Garamond"/>
          <w:highlight w:val="cyan"/>
        </w:rPr>
        <w:t>has a political logic, and</w:t>
      </w:r>
      <w:r w:rsidRPr="003D2E04">
        <w:rPr>
          <w:rStyle w:val="StyleBoldUnderline"/>
          <w:rFonts w:ascii="Garamond" w:hAnsi="Garamond"/>
        </w:rPr>
        <w:t xml:space="preserve"> every road of ruling by law</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has a political stand beneath</w:t>
      </w:r>
      <w:r w:rsidRPr="003D2E04">
        <w:rPr>
          <w:rStyle w:val="StyleBoldUnderline"/>
          <w:rFonts w:ascii="Garamond" w:hAnsi="Garamond"/>
        </w:rPr>
        <w:t xml:space="preserve">.” </w:t>
      </w:r>
      <w:r w:rsidRPr="003D2E04">
        <w:rPr>
          <w:rFonts w:ascii="Garamond" w:hAnsi="Garamond"/>
          <w:sz w:val="16"/>
        </w:rPr>
        <w:t>(CPC Central Committee</w:t>
      </w:r>
      <w:r w:rsidR="00213C20" w:rsidRPr="003D2E04">
        <w:rPr>
          <w:rFonts w:ascii="Garamond" w:hAnsi="Garamond"/>
          <w:sz w:val="12"/>
        </w:rPr>
        <w:t>¶</w:t>
      </w:r>
      <w:r w:rsidRPr="003D2E04">
        <w:rPr>
          <w:rFonts w:ascii="Garamond" w:hAnsi="Garamond"/>
          <w:sz w:val="16"/>
        </w:rPr>
        <w:t xml:space="preserve"> Literature Research Center, 2015, p.34) </w:t>
      </w:r>
      <w:r w:rsidRPr="003D2E04">
        <w:rPr>
          <w:rStyle w:val="Emphasis"/>
          <w:rFonts w:ascii="Garamond" w:hAnsi="Garamond"/>
          <w:highlight w:val="cyan"/>
        </w:rPr>
        <w:t>Historical logic</w:t>
      </w:r>
      <w:r w:rsidR="00213C20"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and reality</w:t>
      </w:r>
      <w:r w:rsidRPr="003D2E04">
        <w:rPr>
          <w:rStyle w:val="StyleBoldUnderline"/>
          <w:rFonts w:ascii="Garamond" w:hAnsi="Garamond"/>
        </w:rPr>
        <w:t xml:space="preserve"> determine that the construction of ruling China</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by law, just as China’s modernization as a whole, </w:t>
      </w:r>
      <w:r w:rsidRPr="003D2E04">
        <w:rPr>
          <w:rStyle w:val="StyleBoldUnderline"/>
          <w:rFonts w:ascii="Garamond" w:hAnsi="Garamond"/>
          <w:highlight w:val="cyan"/>
        </w:rPr>
        <w:t>must be</w:t>
      </w:r>
      <w:r w:rsidR="00213C20"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based on</w:t>
      </w:r>
      <w:r w:rsidRPr="003D2E04">
        <w:rPr>
          <w:rStyle w:val="StyleBoldUnderline"/>
          <w:rFonts w:ascii="Garamond" w:hAnsi="Garamond"/>
        </w:rPr>
        <w:t xml:space="preserve"> the guidance of </w:t>
      </w:r>
      <w:r w:rsidRPr="003D2E04">
        <w:rPr>
          <w:rStyle w:val="StyleBoldUnderline"/>
          <w:rFonts w:ascii="Garamond" w:hAnsi="Garamond"/>
          <w:highlight w:val="cyan"/>
        </w:rPr>
        <w:t>Marxism</w:t>
      </w:r>
      <w:r w:rsidRPr="003D2E04">
        <w:rPr>
          <w:rStyle w:val="StyleBoldUnderline"/>
          <w:rFonts w:ascii="Garamond" w:hAnsi="Garamond"/>
        </w:rPr>
        <w:t xml:space="preserve"> and its achievements in</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China. Only </w:t>
      </w:r>
      <w:r w:rsidRPr="003D2E04">
        <w:rPr>
          <w:rStyle w:val="StyleBoldUnderline"/>
          <w:rFonts w:ascii="Garamond" w:hAnsi="Garamond"/>
          <w:highlight w:val="cyan"/>
        </w:rPr>
        <w:t>in this way</w:t>
      </w:r>
      <w:r w:rsidRPr="003D2E04">
        <w:rPr>
          <w:rStyle w:val="StyleBoldUnderline"/>
          <w:rFonts w:ascii="Garamond" w:hAnsi="Garamond"/>
        </w:rPr>
        <w:t xml:space="preserve"> can </w:t>
      </w:r>
      <w:r w:rsidRPr="003D2E04">
        <w:rPr>
          <w:rStyle w:val="StyleBoldUnderline"/>
          <w:rFonts w:ascii="Garamond" w:hAnsi="Garamond"/>
          <w:highlight w:val="cyan"/>
        </w:rPr>
        <w:t>we ensure the correct</w:t>
      </w:r>
      <w:r w:rsidRPr="003D2E04">
        <w:rPr>
          <w:rStyle w:val="StyleBoldUnderline"/>
          <w:rFonts w:ascii="Garamond" w:hAnsi="Garamond"/>
        </w:rPr>
        <w:t xml:space="preserve"> </w:t>
      </w:r>
      <w:r w:rsidRPr="003D2E04">
        <w:rPr>
          <w:rStyle w:val="StyleBoldUnderline"/>
          <w:rFonts w:ascii="Garamond" w:hAnsi="Garamond"/>
          <w:highlight w:val="cyan"/>
        </w:rPr>
        <w:t>direction</w:t>
      </w:r>
      <w:r w:rsidR="00213C20"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and ensure a better future for the country</w:t>
      </w:r>
      <w:r w:rsidRPr="003D2E04">
        <w:rPr>
          <w:rStyle w:val="StyleBoldUnderline"/>
          <w:rFonts w:ascii="Garamond" w:hAnsi="Garamond"/>
        </w:rPr>
        <w:t xml:space="preserve"> and the nation</w:t>
      </w:r>
      <w:proofErr w:type="gramStart"/>
      <w:r w:rsidRPr="003D2E04">
        <w:rPr>
          <w:rFonts w:ascii="Garamond" w:hAnsi="Garamond"/>
          <w:sz w:val="16"/>
        </w:rPr>
        <w:t>.</w:t>
      </w:r>
      <w:r w:rsidR="00213C20" w:rsidRPr="003D2E04">
        <w:rPr>
          <w:rFonts w:ascii="Garamond" w:hAnsi="Garamond"/>
          <w:sz w:val="12"/>
        </w:rPr>
        <w:t>¶</w:t>
      </w:r>
      <w:proofErr w:type="gramEnd"/>
      <w:r w:rsidRPr="003D2E04">
        <w:rPr>
          <w:rFonts w:ascii="Garamond" w:hAnsi="Garamond"/>
          <w:sz w:val="16"/>
        </w:rPr>
        <w:t xml:space="preserve"> </w:t>
      </w:r>
      <w:r w:rsidRPr="003D2E04">
        <w:rPr>
          <w:rStyle w:val="Emphasis"/>
          <w:rFonts w:ascii="Garamond" w:hAnsi="Garamond"/>
        </w:rPr>
        <w:t xml:space="preserve">Secondly, </w:t>
      </w:r>
      <w:r w:rsidRPr="003D2E04">
        <w:rPr>
          <w:rStyle w:val="Emphasis"/>
          <w:rFonts w:ascii="Garamond" w:hAnsi="Garamond"/>
          <w:highlight w:val="cyan"/>
        </w:rPr>
        <w:t>the leadership</w:t>
      </w:r>
      <w:r w:rsidRPr="003D2E04">
        <w:rPr>
          <w:rStyle w:val="Emphasis"/>
          <w:rFonts w:ascii="Garamond" w:hAnsi="Garamond"/>
        </w:rPr>
        <w:t xml:space="preserve"> of Chinese Communist</w:t>
      </w:r>
      <w:r w:rsidR="00213C20" w:rsidRPr="003D2E04">
        <w:rPr>
          <w:rStyle w:val="Emphasis"/>
          <w:rFonts w:ascii="Garamond" w:hAnsi="Garamond"/>
          <w:b w:val="0"/>
          <w:sz w:val="12"/>
          <w:u w:val="none"/>
        </w:rPr>
        <w:t>¶</w:t>
      </w:r>
      <w:r w:rsidRPr="003D2E04">
        <w:rPr>
          <w:rStyle w:val="Emphasis"/>
          <w:rFonts w:ascii="Garamond" w:hAnsi="Garamond"/>
          <w:sz w:val="12"/>
        </w:rPr>
        <w:t xml:space="preserve"> </w:t>
      </w:r>
      <w:r w:rsidRPr="003D2E04">
        <w:rPr>
          <w:rStyle w:val="Emphasis"/>
          <w:rFonts w:ascii="Garamond" w:hAnsi="Garamond"/>
        </w:rPr>
        <w:t xml:space="preserve">Party </w:t>
      </w:r>
      <w:r w:rsidRPr="003D2E04">
        <w:rPr>
          <w:rStyle w:val="Emphasis"/>
          <w:rFonts w:ascii="Garamond" w:hAnsi="Garamond"/>
          <w:highlight w:val="cyan"/>
        </w:rPr>
        <w:t>ensures the correct organizational</w:t>
      </w:r>
      <w:r w:rsidRPr="003D2E04">
        <w:rPr>
          <w:rStyle w:val="Emphasis"/>
          <w:rFonts w:ascii="Garamond" w:hAnsi="Garamond"/>
        </w:rPr>
        <w:t xml:space="preserve"> </w:t>
      </w:r>
      <w:r w:rsidRPr="003D2E04">
        <w:rPr>
          <w:rStyle w:val="Emphasis"/>
          <w:rFonts w:ascii="Garamond" w:hAnsi="Garamond"/>
          <w:highlight w:val="cyan"/>
        </w:rPr>
        <w:t>mechanism</w:t>
      </w:r>
      <w:r w:rsidRPr="003D2E04">
        <w:rPr>
          <w:rStyle w:val="Emphasis"/>
          <w:rFonts w:ascii="Garamond" w:hAnsi="Garamond"/>
        </w:rPr>
        <w:t xml:space="preserve"> for</w:t>
      </w:r>
      <w:r w:rsidR="00213C20" w:rsidRPr="003D2E04">
        <w:rPr>
          <w:rStyle w:val="Emphasis"/>
          <w:rFonts w:ascii="Garamond" w:hAnsi="Garamond"/>
          <w:b w:val="0"/>
          <w:sz w:val="12"/>
          <w:u w:val="none"/>
        </w:rPr>
        <w:t>¶</w:t>
      </w:r>
      <w:r w:rsidRPr="003D2E04">
        <w:rPr>
          <w:rStyle w:val="Emphasis"/>
          <w:rFonts w:ascii="Garamond" w:hAnsi="Garamond"/>
          <w:sz w:val="12"/>
        </w:rPr>
        <w:t xml:space="preserve"> </w:t>
      </w:r>
      <w:r w:rsidRPr="003D2E04">
        <w:rPr>
          <w:rStyle w:val="Emphasis"/>
          <w:rFonts w:ascii="Garamond" w:hAnsi="Garamond"/>
        </w:rPr>
        <w:t>comprehensively promoting ruling the country by law.</w:t>
      </w:r>
      <w:r w:rsidR="00213C20" w:rsidRPr="003D2E04">
        <w:rPr>
          <w:rStyle w:val="Emphasis"/>
          <w:rFonts w:ascii="Garamond" w:hAnsi="Garamond"/>
          <w:b w:val="0"/>
          <w:sz w:val="12"/>
          <w:u w:val="none"/>
        </w:rPr>
        <w:t>¶</w:t>
      </w:r>
      <w:r w:rsidRPr="003D2E04">
        <w:rPr>
          <w:rStyle w:val="Emphasis"/>
          <w:rFonts w:ascii="Garamond" w:hAnsi="Garamond"/>
          <w:sz w:val="12"/>
        </w:rPr>
        <w:t xml:space="preserve"> </w:t>
      </w:r>
      <w:r w:rsidRPr="003D2E04">
        <w:rPr>
          <w:rFonts w:ascii="Garamond" w:hAnsi="Garamond"/>
          <w:sz w:val="16"/>
        </w:rPr>
        <w:t xml:space="preserve">As an overall and systematic project, </w:t>
      </w:r>
      <w:r w:rsidRPr="003D2E04">
        <w:rPr>
          <w:rStyle w:val="StyleBoldUnderline"/>
          <w:rFonts w:ascii="Garamond" w:hAnsi="Garamond"/>
        </w:rPr>
        <w:t>comprehensively</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promoting ruling by law requires to simultaneously</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promote governing the country by law, ruling according</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to law and administration according to law, put state and</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social affairs, management of economic and cultural</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undertakings into the way of ruling by law;</w:t>
      </w:r>
      <w:r w:rsidRPr="003D2E04">
        <w:rPr>
          <w:rFonts w:ascii="Garamond" w:hAnsi="Garamond"/>
          <w:sz w:val="16"/>
        </w:rPr>
        <w:t xml:space="preserve"> It also</w:t>
      </w:r>
      <w:r w:rsidR="00213C20" w:rsidRPr="003D2E04">
        <w:rPr>
          <w:rFonts w:ascii="Garamond" w:hAnsi="Garamond"/>
          <w:sz w:val="12"/>
        </w:rPr>
        <w:t>¶</w:t>
      </w:r>
      <w:r w:rsidRPr="003D2E04">
        <w:rPr>
          <w:rFonts w:ascii="Garamond" w:hAnsi="Garamond"/>
          <w:sz w:val="16"/>
        </w:rPr>
        <w:t xml:space="preserve"> requires to jointly construct law-based country, law-based</w:t>
      </w:r>
      <w:r w:rsidR="00213C20" w:rsidRPr="003D2E04">
        <w:rPr>
          <w:rFonts w:ascii="Garamond" w:hAnsi="Garamond"/>
          <w:sz w:val="12"/>
        </w:rPr>
        <w:t>¶</w:t>
      </w:r>
      <w:r w:rsidRPr="003D2E04">
        <w:rPr>
          <w:rFonts w:ascii="Garamond" w:hAnsi="Garamond"/>
          <w:sz w:val="16"/>
        </w:rPr>
        <w:t xml:space="preserve"> government and law-based society, make all citizens,</w:t>
      </w:r>
      <w:r w:rsidR="00213C20" w:rsidRPr="003D2E04">
        <w:rPr>
          <w:rFonts w:ascii="Garamond" w:hAnsi="Garamond"/>
          <w:sz w:val="12"/>
        </w:rPr>
        <w:t>¶</w:t>
      </w:r>
      <w:r w:rsidRPr="003D2E04">
        <w:rPr>
          <w:rFonts w:ascii="Garamond" w:hAnsi="Garamond"/>
          <w:sz w:val="16"/>
        </w:rPr>
        <w:t xml:space="preserve"> social organizations and state organs exercise their</w:t>
      </w:r>
      <w:r w:rsidR="00213C20" w:rsidRPr="003D2E04">
        <w:rPr>
          <w:rFonts w:ascii="Garamond" w:hAnsi="Garamond"/>
          <w:sz w:val="12"/>
        </w:rPr>
        <w:t>¶</w:t>
      </w:r>
      <w:r w:rsidRPr="003D2E04">
        <w:rPr>
          <w:rFonts w:ascii="Garamond" w:hAnsi="Garamond"/>
          <w:sz w:val="16"/>
        </w:rPr>
        <w:t xml:space="preserve"> rights or powers, perform their duties or responsibilities</w:t>
      </w:r>
      <w:r w:rsidR="00213C20" w:rsidRPr="003D2E04">
        <w:rPr>
          <w:rFonts w:ascii="Garamond" w:hAnsi="Garamond"/>
          <w:sz w:val="12"/>
        </w:rPr>
        <w:t>¶</w:t>
      </w:r>
      <w:r w:rsidRPr="003D2E04">
        <w:rPr>
          <w:rFonts w:ascii="Garamond" w:hAnsi="Garamond"/>
          <w:sz w:val="16"/>
        </w:rPr>
        <w:t xml:space="preserve"> in accordance with the Constitution and laws. </w:t>
      </w:r>
      <w:proofErr w:type="gramStart"/>
      <w:r w:rsidRPr="003D2E04">
        <w:rPr>
          <w:rStyle w:val="StyleBoldUnderline"/>
          <w:rFonts w:ascii="Garamond" w:hAnsi="Garamond"/>
        </w:rPr>
        <w:t>These</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can only be led by the ruling party</w:t>
      </w:r>
      <w:proofErr w:type="gramEnd"/>
      <w:r w:rsidRPr="003D2E04">
        <w:rPr>
          <w:rStyle w:val="StyleBoldUnderline"/>
          <w:rFonts w:ascii="Garamond" w:hAnsi="Garamond"/>
        </w:rPr>
        <w:t>.</w:t>
      </w:r>
      <w:r w:rsidRPr="003D2E04">
        <w:rPr>
          <w:rFonts w:ascii="Garamond" w:hAnsi="Garamond"/>
          <w:sz w:val="16"/>
        </w:rPr>
        <w:t xml:space="preserve"> In China, Chinese</w:t>
      </w:r>
      <w:r w:rsidR="00213C20" w:rsidRPr="003D2E04">
        <w:rPr>
          <w:rFonts w:ascii="Garamond" w:hAnsi="Garamond"/>
          <w:sz w:val="12"/>
        </w:rPr>
        <w:t>¶</w:t>
      </w:r>
      <w:r w:rsidRPr="003D2E04">
        <w:rPr>
          <w:rFonts w:ascii="Garamond" w:hAnsi="Garamond"/>
          <w:sz w:val="16"/>
        </w:rPr>
        <w:t xml:space="preserve"> Communist Party is at the center to direct the overall</w:t>
      </w:r>
      <w:r w:rsidR="00213C20" w:rsidRPr="003D2E04">
        <w:rPr>
          <w:rFonts w:ascii="Garamond" w:hAnsi="Garamond"/>
          <w:sz w:val="12"/>
        </w:rPr>
        <w:t>¶</w:t>
      </w:r>
      <w:r w:rsidRPr="003D2E04">
        <w:rPr>
          <w:rFonts w:ascii="Garamond" w:hAnsi="Garamond"/>
          <w:sz w:val="16"/>
        </w:rPr>
        <w:t xml:space="preserve"> situation and coordinate with all parties. </w:t>
      </w:r>
      <w:r w:rsidRPr="003D2E04">
        <w:rPr>
          <w:rStyle w:val="StyleBoldUnderline"/>
          <w:rFonts w:ascii="Garamond" w:hAnsi="Garamond"/>
        </w:rPr>
        <w:t>Only by adhering</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to the leadership of Chinese Communist Party, bringing</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the fighting force and exemplary role of the Party</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organizations at all levels into full play, and gathering the</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strength of various parties, organizations and the masses</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of the whole society, we can fully integrate socialist</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legal spirit into economic, political, cultural, social and</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ecological civilization constructions,</w:t>
      </w:r>
      <w:r w:rsidRPr="003D2E04">
        <w:rPr>
          <w:rFonts w:ascii="Garamond" w:hAnsi="Garamond"/>
          <w:sz w:val="16"/>
        </w:rPr>
        <w:t xml:space="preserve"> promote and ensure</w:t>
      </w:r>
      <w:r w:rsidR="00213C20" w:rsidRPr="003D2E04">
        <w:rPr>
          <w:rFonts w:ascii="Garamond" w:hAnsi="Garamond"/>
          <w:sz w:val="12"/>
        </w:rPr>
        <w:t>¶</w:t>
      </w:r>
      <w:r w:rsidRPr="003D2E04">
        <w:rPr>
          <w:rFonts w:ascii="Garamond" w:hAnsi="Garamond"/>
          <w:sz w:val="16"/>
        </w:rPr>
        <w:t xml:space="preserve"> that national organs of power, administrative organs</w:t>
      </w:r>
      <w:proofErr w:type="gramStart"/>
      <w:r w:rsidRPr="003D2E04">
        <w:rPr>
          <w:rFonts w:ascii="Garamond" w:hAnsi="Garamond"/>
          <w:sz w:val="16"/>
        </w:rPr>
        <w:t>,</w:t>
      </w:r>
      <w:r w:rsidR="00213C20" w:rsidRPr="003D2E04">
        <w:rPr>
          <w:rFonts w:ascii="Garamond" w:hAnsi="Garamond"/>
          <w:sz w:val="12"/>
        </w:rPr>
        <w:t>¶</w:t>
      </w:r>
      <w:proofErr w:type="gramEnd"/>
      <w:r w:rsidRPr="003D2E04">
        <w:rPr>
          <w:rFonts w:ascii="Garamond" w:hAnsi="Garamond"/>
          <w:sz w:val="16"/>
        </w:rPr>
        <w:t xml:space="preserve"> judicial organs and </w:t>
      </w:r>
      <w:proofErr w:type="spellStart"/>
      <w:r w:rsidRPr="003D2E04">
        <w:rPr>
          <w:rFonts w:ascii="Garamond" w:hAnsi="Garamond"/>
          <w:sz w:val="16"/>
        </w:rPr>
        <w:t>procuratorial</w:t>
      </w:r>
      <w:proofErr w:type="spellEnd"/>
      <w:r w:rsidRPr="003D2E04">
        <w:rPr>
          <w:rFonts w:ascii="Garamond" w:hAnsi="Garamond"/>
          <w:sz w:val="16"/>
        </w:rPr>
        <w:t xml:space="preserve"> organs act independently,</w:t>
      </w:r>
      <w:r w:rsidR="00213C20" w:rsidRPr="003D2E04">
        <w:rPr>
          <w:rFonts w:ascii="Garamond" w:hAnsi="Garamond"/>
          <w:sz w:val="12"/>
        </w:rPr>
        <w:t>¶</w:t>
      </w:r>
      <w:r w:rsidRPr="003D2E04">
        <w:rPr>
          <w:rFonts w:ascii="Garamond" w:hAnsi="Garamond"/>
          <w:sz w:val="16"/>
        </w:rPr>
        <w:t xml:space="preserve"> responsibly and coordinately in accordance with the</w:t>
      </w:r>
      <w:r w:rsidR="00213C20" w:rsidRPr="003D2E04">
        <w:rPr>
          <w:rFonts w:ascii="Garamond" w:hAnsi="Garamond"/>
          <w:sz w:val="12"/>
        </w:rPr>
        <w:t>¶</w:t>
      </w:r>
      <w:r w:rsidRPr="003D2E04">
        <w:rPr>
          <w:rFonts w:ascii="Garamond" w:hAnsi="Garamond"/>
          <w:sz w:val="16"/>
        </w:rPr>
        <w:t xml:space="preserve"> Constitution and laws, and lead all members of the society</w:t>
      </w:r>
      <w:r w:rsidR="00213C20" w:rsidRPr="003D2E04">
        <w:rPr>
          <w:rFonts w:ascii="Garamond" w:hAnsi="Garamond"/>
          <w:sz w:val="12"/>
        </w:rPr>
        <w:t>¶</w:t>
      </w:r>
      <w:r w:rsidRPr="003D2E04">
        <w:rPr>
          <w:rFonts w:ascii="Garamond" w:hAnsi="Garamond"/>
          <w:sz w:val="16"/>
        </w:rPr>
        <w:t xml:space="preserve"> conduct within the scope of the Constitution and laws.</w:t>
      </w:r>
      <w:r w:rsidR="00213C20" w:rsidRPr="003D2E04">
        <w:rPr>
          <w:rFonts w:ascii="Garamond" w:hAnsi="Garamond"/>
          <w:sz w:val="12"/>
        </w:rPr>
        <w:t>¶</w:t>
      </w:r>
      <w:r w:rsidRPr="003D2E04">
        <w:rPr>
          <w:rFonts w:ascii="Garamond" w:hAnsi="Garamond"/>
          <w:sz w:val="16"/>
        </w:rPr>
        <w:t xml:space="preserve"> </w:t>
      </w:r>
      <w:r w:rsidRPr="003D2E04">
        <w:rPr>
          <w:rStyle w:val="Emphasis"/>
          <w:rFonts w:ascii="Garamond" w:hAnsi="Garamond"/>
        </w:rPr>
        <w:t xml:space="preserve">Additionally, </w:t>
      </w:r>
      <w:r w:rsidRPr="003D2E04">
        <w:rPr>
          <w:rStyle w:val="Emphasis"/>
          <w:rFonts w:ascii="Garamond" w:hAnsi="Garamond"/>
          <w:highlight w:val="cyan"/>
        </w:rPr>
        <w:t>the</w:t>
      </w:r>
      <w:r w:rsidRPr="003D2E04">
        <w:rPr>
          <w:rStyle w:val="Emphasis"/>
          <w:rFonts w:ascii="Garamond" w:hAnsi="Garamond"/>
        </w:rPr>
        <w:t xml:space="preserve"> leadership of </w:t>
      </w:r>
      <w:r w:rsidRPr="003D2E04">
        <w:rPr>
          <w:rStyle w:val="Emphasis"/>
          <w:rFonts w:ascii="Garamond" w:hAnsi="Garamond"/>
          <w:highlight w:val="cyan"/>
        </w:rPr>
        <w:t>C</w:t>
      </w:r>
      <w:r w:rsidRPr="003D2E04">
        <w:rPr>
          <w:rStyle w:val="Emphasis"/>
          <w:rFonts w:ascii="Garamond" w:hAnsi="Garamond"/>
        </w:rPr>
        <w:t xml:space="preserve">hinese </w:t>
      </w:r>
      <w:r w:rsidRPr="003D2E04">
        <w:rPr>
          <w:rStyle w:val="Emphasis"/>
          <w:rFonts w:ascii="Garamond" w:hAnsi="Garamond"/>
          <w:highlight w:val="cyan"/>
        </w:rPr>
        <w:t>C</w:t>
      </w:r>
      <w:r w:rsidRPr="003D2E04">
        <w:rPr>
          <w:rStyle w:val="Emphasis"/>
          <w:rFonts w:ascii="Garamond" w:hAnsi="Garamond"/>
        </w:rPr>
        <w:t>ommunist</w:t>
      </w:r>
      <w:r w:rsidR="00213C20" w:rsidRPr="003D2E04">
        <w:rPr>
          <w:rStyle w:val="Emphasis"/>
          <w:rFonts w:ascii="Garamond" w:hAnsi="Garamond"/>
          <w:b w:val="0"/>
          <w:sz w:val="12"/>
          <w:u w:val="none"/>
        </w:rPr>
        <w:t>¶</w:t>
      </w:r>
      <w:r w:rsidRPr="003D2E04">
        <w:rPr>
          <w:rStyle w:val="Emphasis"/>
          <w:rFonts w:ascii="Garamond" w:hAnsi="Garamond"/>
          <w:sz w:val="12"/>
        </w:rPr>
        <w:t xml:space="preserve"> </w:t>
      </w:r>
      <w:r w:rsidRPr="003D2E04">
        <w:rPr>
          <w:rStyle w:val="Emphasis"/>
          <w:rFonts w:ascii="Garamond" w:hAnsi="Garamond"/>
          <w:highlight w:val="cyan"/>
        </w:rPr>
        <w:t>P</w:t>
      </w:r>
      <w:r w:rsidRPr="003D2E04">
        <w:rPr>
          <w:rStyle w:val="Emphasis"/>
          <w:rFonts w:ascii="Garamond" w:hAnsi="Garamond"/>
        </w:rPr>
        <w:t xml:space="preserve">arty </w:t>
      </w:r>
      <w:r w:rsidRPr="003D2E04">
        <w:rPr>
          <w:rStyle w:val="Emphasis"/>
          <w:rFonts w:ascii="Garamond" w:hAnsi="Garamond"/>
          <w:highlight w:val="cyan"/>
        </w:rPr>
        <w:t>ensures a solid financial guarantee</w:t>
      </w:r>
      <w:r w:rsidRPr="003D2E04">
        <w:rPr>
          <w:rStyle w:val="Emphasis"/>
          <w:rFonts w:ascii="Garamond" w:hAnsi="Garamond"/>
        </w:rPr>
        <w:t xml:space="preserve"> for</w:t>
      </w:r>
      <w:r w:rsidR="00213C20" w:rsidRPr="003D2E04">
        <w:rPr>
          <w:rStyle w:val="Emphasis"/>
          <w:rFonts w:ascii="Garamond" w:hAnsi="Garamond"/>
          <w:b w:val="0"/>
          <w:sz w:val="12"/>
          <w:u w:val="none"/>
        </w:rPr>
        <w:t>¶</w:t>
      </w:r>
      <w:r w:rsidRPr="003D2E04">
        <w:rPr>
          <w:rStyle w:val="Emphasis"/>
          <w:rFonts w:ascii="Garamond" w:hAnsi="Garamond"/>
          <w:sz w:val="12"/>
        </w:rPr>
        <w:t xml:space="preserve"> </w:t>
      </w:r>
      <w:r w:rsidRPr="003D2E04">
        <w:rPr>
          <w:rStyle w:val="Emphasis"/>
          <w:rFonts w:ascii="Garamond" w:hAnsi="Garamond"/>
        </w:rPr>
        <w:t>comprehensively promoting ruling the country by law.</w:t>
      </w:r>
      <w:r w:rsidR="00213C20" w:rsidRPr="003D2E04">
        <w:rPr>
          <w:rStyle w:val="Emphasis"/>
          <w:rFonts w:ascii="Garamond" w:hAnsi="Garamond"/>
          <w:b w:val="0"/>
          <w:sz w:val="12"/>
          <w:u w:val="none"/>
        </w:rPr>
        <w:t>¶</w:t>
      </w:r>
      <w:r w:rsidRPr="003D2E04">
        <w:rPr>
          <w:rStyle w:val="Emphasis"/>
          <w:rFonts w:ascii="Garamond" w:hAnsi="Garamond"/>
          <w:sz w:val="12"/>
        </w:rPr>
        <w:t xml:space="preserve"> </w:t>
      </w:r>
      <w:r w:rsidRPr="003D2E04">
        <w:rPr>
          <w:rStyle w:val="StyleBoldUnderline"/>
          <w:rFonts w:ascii="Garamond" w:hAnsi="Garamond"/>
        </w:rPr>
        <w:t xml:space="preserve">As a superstructure, </w:t>
      </w:r>
      <w:r w:rsidRPr="003D2E04">
        <w:rPr>
          <w:rStyle w:val="StyleBoldUnderline"/>
          <w:rFonts w:ascii="Garamond" w:hAnsi="Garamond"/>
          <w:highlight w:val="cyan"/>
        </w:rPr>
        <w:t>law’s emergence and development</w:t>
      </w:r>
      <w:r w:rsidR="00213C20"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is subject to the constraints of economic foundation</w:t>
      </w:r>
      <w:r w:rsidRPr="003D2E04">
        <w:rPr>
          <w:rStyle w:val="StyleBoldUnderline"/>
          <w:rFonts w:ascii="Garamond" w:hAnsi="Garamond"/>
        </w:rPr>
        <w:t xml:space="preserve"> and</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social development, so </w:t>
      </w:r>
      <w:r w:rsidRPr="003D2E04">
        <w:rPr>
          <w:rStyle w:val="StyleBoldUnderline"/>
          <w:rFonts w:ascii="Garamond" w:hAnsi="Garamond"/>
          <w:highlight w:val="cyan"/>
        </w:rPr>
        <w:t>ruling by law</w:t>
      </w:r>
      <w:r w:rsidRPr="003D2E04">
        <w:rPr>
          <w:rStyle w:val="StyleBoldUnderline"/>
          <w:rFonts w:ascii="Garamond" w:hAnsi="Garamond"/>
        </w:rPr>
        <w:t xml:space="preserve"> cannot be isolated</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and promoted statically, but </w:t>
      </w:r>
      <w:r w:rsidRPr="003D2E04">
        <w:rPr>
          <w:rStyle w:val="StyleBoldUnderline"/>
          <w:rFonts w:ascii="Garamond" w:hAnsi="Garamond"/>
          <w:highlight w:val="cyan"/>
        </w:rPr>
        <w:t>is impacted by economy</w:t>
      </w:r>
      <w:r w:rsidRPr="003D2E04">
        <w:rPr>
          <w:rStyle w:val="StyleBoldUnderline"/>
          <w:rFonts w:ascii="Garamond" w:hAnsi="Garamond"/>
        </w:rPr>
        <w:t>,</w:t>
      </w:r>
      <w:r w:rsidR="00213C20" w:rsidRPr="003D2E04">
        <w:rPr>
          <w:rStyle w:val="StyleBoldUnderline"/>
          <w:rFonts w:ascii="Garamond" w:hAnsi="Garamond"/>
          <w:sz w:val="12"/>
          <w:u w:val="none"/>
        </w:rPr>
        <w:t>¶</w:t>
      </w:r>
      <w:r w:rsidRPr="003D2E04">
        <w:rPr>
          <w:rStyle w:val="StyleBoldUnderline"/>
          <w:rFonts w:ascii="Garamond" w:hAnsi="Garamond"/>
        </w:rPr>
        <w:t xml:space="preserve"> politics, society, culture, technology</w:t>
      </w:r>
      <w:r w:rsidRPr="003D2E04">
        <w:rPr>
          <w:rFonts w:ascii="Garamond" w:hAnsi="Garamond"/>
          <w:sz w:val="16"/>
        </w:rPr>
        <w:t xml:space="preserve"> and other factors.</w:t>
      </w:r>
      <w:r w:rsidR="00213C20" w:rsidRPr="003D2E04">
        <w:rPr>
          <w:rFonts w:ascii="Garamond" w:hAnsi="Garamond"/>
          <w:sz w:val="12"/>
        </w:rPr>
        <w:t>¶</w:t>
      </w:r>
      <w:r w:rsidRPr="003D2E04">
        <w:rPr>
          <w:rFonts w:ascii="Garamond" w:hAnsi="Garamond"/>
          <w:sz w:val="16"/>
        </w:rPr>
        <w:t xml:space="preserve"> Since China’s reform and opening up, with the rapid</w:t>
      </w:r>
      <w:r w:rsidR="00213C20" w:rsidRPr="003D2E04">
        <w:rPr>
          <w:rFonts w:ascii="Garamond" w:hAnsi="Garamond"/>
          <w:sz w:val="12"/>
        </w:rPr>
        <w:t>¶</w:t>
      </w:r>
      <w:r w:rsidRPr="003D2E04">
        <w:rPr>
          <w:rFonts w:ascii="Garamond" w:hAnsi="Garamond"/>
          <w:sz w:val="16"/>
        </w:rPr>
        <w:t xml:space="preserve"> development of the economy and society, the construction</w:t>
      </w:r>
      <w:r w:rsidR="00213C20" w:rsidRPr="003D2E04">
        <w:rPr>
          <w:rFonts w:ascii="Garamond" w:hAnsi="Garamond"/>
          <w:sz w:val="12"/>
        </w:rPr>
        <w:t>¶</w:t>
      </w:r>
      <w:r w:rsidRPr="003D2E04">
        <w:rPr>
          <w:rFonts w:ascii="Garamond" w:hAnsi="Garamond"/>
          <w:sz w:val="16"/>
        </w:rPr>
        <w:t xml:space="preserve"> of socialist ruling by law has made historic achievements.</w:t>
      </w:r>
      <w:r w:rsidR="00213C20" w:rsidRPr="003D2E04">
        <w:rPr>
          <w:rFonts w:ascii="Garamond" w:hAnsi="Garamond"/>
          <w:sz w:val="12"/>
        </w:rPr>
        <w:t>¶</w:t>
      </w:r>
      <w:r w:rsidRPr="003D2E04">
        <w:rPr>
          <w:rFonts w:ascii="Garamond" w:hAnsi="Garamond"/>
          <w:sz w:val="16"/>
        </w:rPr>
        <w:t xml:space="preserve"> But it should also be noted that </w:t>
      </w:r>
      <w:r w:rsidRPr="003D2E04">
        <w:rPr>
          <w:rStyle w:val="StyleBoldUnderline"/>
          <w:rFonts w:ascii="Garamond" w:hAnsi="Garamond"/>
          <w:highlight w:val="cyan"/>
        </w:rPr>
        <w:t>the basic</w:t>
      </w:r>
      <w:r w:rsidRPr="003D2E04">
        <w:rPr>
          <w:rStyle w:val="StyleBoldUnderline"/>
          <w:rFonts w:ascii="Garamond" w:hAnsi="Garamond"/>
        </w:rPr>
        <w:t xml:space="preserve"> national</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condition that China is</w:t>
      </w:r>
      <w:r w:rsidRPr="003D2E04">
        <w:rPr>
          <w:rStyle w:val="StyleBoldUnderline"/>
          <w:rFonts w:ascii="Garamond" w:hAnsi="Garamond"/>
        </w:rPr>
        <w:t xml:space="preserve"> still and will remain at </w:t>
      </w:r>
      <w:r w:rsidRPr="003D2E04">
        <w:rPr>
          <w:rStyle w:val="StyleBoldUnderline"/>
          <w:rFonts w:ascii="Garamond" w:hAnsi="Garamond"/>
          <w:highlight w:val="cyan"/>
        </w:rPr>
        <w:t>the</w:t>
      </w:r>
      <w:r w:rsidRPr="003D2E04">
        <w:rPr>
          <w:rStyle w:val="StyleBoldUnderline"/>
          <w:rFonts w:ascii="Garamond" w:hAnsi="Garamond"/>
        </w:rPr>
        <w:t xml:space="preserve"> primary</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stage of socialism</w:t>
      </w:r>
      <w:r w:rsidRPr="003D2E04">
        <w:rPr>
          <w:rStyle w:val="StyleBoldUnderline"/>
          <w:rFonts w:ascii="Garamond" w:hAnsi="Garamond"/>
        </w:rPr>
        <w:t xml:space="preserve"> does not change, </w:t>
      </w:r>
      <w:r w:rsidRPr="003D2E04">
        <w:rPr>
          <w:rStyle w:val="StyleBoldUnderline"/>
          <w:rFonts w:ascii="Garamond" w:hAnsi="Garamond"/>
          <w:highlight w:val="cyan"/>
        </w:rPr>
        <w:t>and development</w:t>
      </w:r>
      <w:r w:rsidR="00213C20"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will</w:t>
      </w:r>
      <w:r w:rsidRPr="003D2E04">
        <w:rPr>
          <w:rStyle w:val="StyleBoldUnderline"/>
          <w:rFonts w:ascii="Garamond" w:hAnsi="Garamond"/>
        </w:rPr>
        <w:t xml:space="preserve"> always </w:t>
      </w:r>
      <w:r w:rsidRPr="003D2E04">
        <w:rPr>
          <w:rStyle w:val="StyleBoldUnderline"/>
          <w:rFonts w:ascii="Garamond" w:hAnsi="Garamond"/>
          <w:highlight w:val="cyan"/>
        </w:rPr>
        <w:t>be the top priority</w:t>
      </w:r>
      <w:r w:rsidRPr="003D2E04">
        <w:rPr>
          <w:rStyle w:val="StyleBoldUnderline"/>
          <w:rFonts w:ascii="Garamond" w:hAnsi="Garamond"/>
        </w:rPr>
        <w:t xml:space="preserve"> in the Party’s governance</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and rejuvenation of the country.</w:t>
      </w:r>
      <w:r w:rsidRPr="003D2E04">
        <w:rPr>
          <w:rFonts w:ascii="Garamond" w:hAnsi="Garamond"/>
          <w:sz w:val="16"/>
        </w:rPr>
        <w:t xml:space="preserve"> Promoting economic</w:t>
      </w:r>
      <w:r w:rsidR="00213C20" w:rsidRPr="003D2E04">
        <w:rPr>
          <w:rFonts w:ascii="Garamond" w:hAnsi="Garamond"/>
          <w:sz w:val="12"/>
        </w:rPr>
        <w:t>¶</w:t>
      </w:r>
      <w:r w:rsidRPr="003D2E04">
        <w:rPr>
          <w:rFonts w:ascii="Garamond" w:hAnsi="Garamond"/>
          <w:sz w:val="16"/>
        </w:rPr>
        <w:t xml:space="preserve"> construction, political construction, cultural construction</w:t>
      </w:r>
      <w:proofErr w:type="gramStart"/>
      <w:r w:rsidRPr="003D2E04">
        <w:rPr>
          <w:rFonts w:ascii="Garamond" w:hAnsi="Garamond"/>
          <w:sz w:val="16"/>
        </w:rPr>
        <w:t>,</w:t>
      </w:r>
      <w:r w:rsidR="00213C20" w:rsidRPr="003D2E04">
        <w:rPr>
          <w:rFonts w:ascii="Garamond" w:hAnsi="Garamond"/>
          <w:sz w:val="12"/>
        </w:rPr>
        <w:t>¶</w:t>
      </w:r>
      <w:proofErr w:type="gramEnd"/>
      <w:r w:rsidRPr="003D2E04">
        <w:rPr>
          <w:rFonts w:ascii="Garamond" w:hAnsi="Garamond"/>
          <w:sz w:val="16"/>
        </w:rPr>
        <w:t xml:space="preserve"> social construction, ecological civilization construction</w:t>
      </w:r>
      <w:r w:rsidR="00213C20" w:rsidRPr="003D2E04">
        <w:rPr>
          <w:rFonts w:ascii="Garamond" w:hAnsi="Garamond"/>
          <w:sz w:val="12"/>
        </w:rPr>
        <w:t>¶</w:t>
      </w:r>
      <w:r w:rsidRPr="003D2E04">
        <w:rPr>
          <w:rFonts w:ascii="Garamond" w:hAnsi="Garamond"/>
          <w:sz w:val="16"/>
        </w:rPr>
        <w:t xml:space="preserve"> and Party building will be a dynamic and long-term</w:t>
      </w:r>
      <w:r w:rsidR="00213C20" w:rsidRPr="003D2E04">
        <w:rPr>
          <w:rFonts w:ascii="Garamond" w:hAnsi="Garamond"/>
          <w:sz w:val="12"/>
        </w:rPr>
        <w:t>¶</w:t>
      </w:r>
      <w:r w:rsidRPr="003D2E04">
        <w:rPr>
          <w:rFonts w:ascii="Garamond" w:hAnsi="Garamond"/>
          <w:sz w:val="16"/>
        </w:rPr>
        <w:t xml:space="preserve"> process. Especially with the comprehensive deepening</w:t>
      </w:r>
      <w:r w:rsidR="00213C20" w:rsidRPr="003D2E04">
        <w:rPr>
          <w:rFonts w:ascii="Garamond" w:hAnsi="Garamond"/>
          <w:sz w:val="12"/>
        </w:rPr>
        <w:t>¶</w:t>
      </w:r>
      <w:r w:rsidRPr="003D2E04">
        <w:rPr>
          <w:rFonts w:ascii="Garamond" w:hAnsi="Garamond"/>
          <w:sz w:val="16"/>
        </w:rPr>
        <w:t xml:space="preserve"> of the reforms advocated by the 3rd Plenary Session</w:t>
      </w:r>
      <w:r w:rsidR="00213C20" w:rsidRPr="003D2E04">
        <w:rPr>
          <w:rFonts w:ascii="Garamond" w:hAnsi="Garamond"/>
          <w:sz w:val="12"/>
        </w:rPr>
        <w:t>¶</w:t>
      </w:r>
      <w:r w:rsidRPr="003D2E04">
        <w:rPr>
          <w:rFonts w:ascii="Garamond" w:hAnsi="Garamond"/>
          <w:sz w:val="16"/>
        </w:rPr>
        <w:t xml:space="preserve"> of the 18th CPC Central Committee, it determines that</w:t>
      </w:r>
      <w:r w:rsidR="00213C20" w:rsidRPr="003D2E04">
        <w:rPr>
          <w:rFonts w:ascii="Garamond" w:hAnsi="Garamond"/>
          <w:sz w:val="12"/>
        </w:rPr>
        <w:t>¶</w:t>
      </w:r>
      <w:r w:rsidRPr="003D2E04">
        <w:rPr>
          <w:rFonts w:ascii="Garamond" w:hAnsi="Garamond"/>
          <w:sz w:val="16"/>
        </w:rPr>
        <w:t xml:space="preserve"> comprehensively promoting ruling by law must uphold the</w:t>
      </w:r>
      <w:r w:rsidR="00213C20" w:rsidRPr="003D2E04">
        <w:rPr>
          <w:rFonts w:ascii="Garamond" w:hAnsi="Garamond"/>
          <w:sz w:val="12"/>
        </w:rPr>
        <w:t>¶</w:t>
      </w:r>
      <w:r w:rsidRPr="003D2E04">
        <w:rPr>
          <w:rFonts w:ascii="Garamond" w:hAnsi="Garamond"/>
          <w:sz w:val="16"/>
        </w:rPr>
        <w:t xml:space="preserve"> Party’s leadership, play the Party’s central role in building</w:t>
      </w:r>
      <w:r w:rsidR="00213C20" w:rsidRPr="003D2E04">
        <w:rPr>
          <w:rFonts w:ascii="Garamond" w:hAnsi="Garamond"/>
          <w:sz w:val="12"/>
        </w:rPr>
        <w:t>¶</w:t>
      </w:r>
      <w:r w:rsidRPr="003D2E04">
        <w:rPr>
          <w:rFonts w:ascii="Garamond" w:hAnsi="Garamond"/>
          <w:sz w:val="16"/>
        </w:rPr>
        <w:t xml:space="preserve"> a comprehensive well-off society, comprehensively</w:t>
      </w:r>
      <w:r w:rsidR="00213C20" w:rsidRPr="003D2E04">
        <w:rPr>
          <w:rFonts w:ascii="Garamond" w:hAnsi="Garamond"/>
          <w:sz w:val="12"/>
        </w:rPr>
        <w:t>¶</w:t>
      </w:r>
      <w:r w:rsidRPr="003D2E04">
        <w:rPr>
          <w:rFonts w:ascii="Garamond" w:hAnsi="Garamond"/>
          <w:sz w:val="16"/>
        </w:rPr>
        <w:t xml:space="preserve"> deepening reforms, and comprehensively promoting</w:t>
      </w:r>
      <w:r w:rsidR="00213C20" w:rsidRPr="003D2E04">
        <w:rPr>
          <w:rFonts w:ascii="Garamond" w:hAnsi="Garamond"/>
          <w:sz w:val="12"/>
        </w:rPr>
        <w:t>¶</w:t>
      </w:r>
      <w:r w:rsidRPr="003D2E04">
        <w:rPr>
          <w:rFonts w:ascii="Garamond" w:hAnsi="Garamond"/>
          <w:sz w:val="16"/>
        </w:rPr>
        <w:t xml:space="preserve"> ruling by law, so as to constantly move forward towards</w:t>
      </w:r>
      <w:r w:rsidR="00213C20" w:rsidRPr="003D2E04">
        <w:rPr>
          <w:rFonts w:ascii="Garamond" w:hAnsi="Garamond"/>
          <w:sz w:val="12"/>
        </w:rPr>
        <w:t>¶</w:t>
      </w:r>
      <w:r w:rsidRPr="003D2E04">
        <w:rPr>
          <w:rFonts w:ascii="Garamond" w:hAnsi="Garamond"/>
          <w:sz w:val="16"/>
        </w:rPr>
        <w:t xml:space="preserve"> the goal of building a country ruled by law</w:t>
      </w:r>
      <w:proofErr w:type="gramStart"/>
      <w:r w:rsidRPr="003D2E04">
        <w:rPr>
          <w:rFonts w:ascii="Garamond" w:hAnsi="Garamond"/>
          <w:sz w:val="16"/>
        </w:rPr>
        <w:t>.</w:t>
      </w:r>
      <w:r w:rsidR="00213C20" w:rsidRPr="003D2E04">
        <w:rPr>
          <w:rFonts w:ascii="Garamond" w:hAnsi="Garamond"/>
          <w:sz w:val="12"/>
        </w:rPr>
        <w:t>¶</w:t>
      </w:r>
      <w:proofErr w:type="gramEnd"/>
      <w:r w:rsidRPr="003D2E04">
        <w:rPr>
          <w:rFonts w:ascii="Garamond" w:hAnsi="Garamond"/>
          <w:sz w:val="16"/>
        </w:rPr>
        <w:t xml:space="preserve"> </w:t>
      </w:r>
      <w:r w:rsidRPr="003D2E04">
        <w:rPr>
          <w:rStyle w:val="Emphasis"/>
          <w:rFonts w:ascii="Garamond" w:hAnsi="Garamond"/>
        </w:rPr>
        <w:t xml:space="preserve">Finally, only by </w:t>
      </w:r>
      <w:r w:rsidRPr="003D2E04">
        <w:rPr>
          <w:rStyle w:val="Emphasis"/>
          <w:rFonts w:ascii="Garamond" w:hAnsi="Garamond"/>
          <w:highlight w:val="cyan"/>
        </w:rPr>
        <w:t>adhering to the</w:t>
      </w:r>
      <w:r w:rsidRPr="003D2E04">
        <w:rPr>
          <w:rStyle w:val="Emphasis"/>
          <w:rFonts w:ascii="Garamond" w:hAnsi="Garamond"/>
        </w:rPr>
        <w:t xml:space="preserve"> leadership of</w:t>
      </w:r>
      <w:r w:rsidR="00213C20" w:rsidRPr="003D2E04">
        <w:rPr>
          <w:rStyle w:val="Emphasis"/>
          <w:rFonts w:ascii="Garamond" w:hAnsi="Garamond"/>
          <w:b w:val="0"/>
          <w:sz w:val="12"/>
          <w:u w:val="none"/>
        </w:rPr>
        <w:t>¶</w:t>
      </w:r>
      <w:r w:rsidRPr="003D2E04">
        <w:rPr>
          <w:rStyle w:val="Emphasis"/>
          <w:rFonts w:ascii="Garamond" w:hAnsi="Garamond"/>
          <w:sz w:val="12"/>
        </w:rPr>
        <w:t xml:space="preserve"> </w:t>
      </w:r>
      <w:r w:rsidRPr="003D2E04">
        <w:rPr>
          <w:rStyle w:val="Emphasis"/>
          <w:rFonts w:ascii="Garamond" w:hAnsi="Garamond"/>
          <w:highlight w:val="cyan"/>
        </w:rPr>
        <w:t>C</w:t>
      </w:r>
      <w:r w:rsidRPr="003D2E04">
        <w:rPr>
          <w:rStyle w:val="Emphasis"/>
          <w:rFonts w:ascii="Garamond" w:hAnsi="Garamond"/>
        </w:rPr>
        <w:t xml:space="preserve">hinese </w:t>
      </w:r>
      <w:r w:rsidRPr="003D2E04">
        <w:rPr>
          <w:rStyle w:val="Emphasis"/>
          <w:rFonts w:ascii="Garamond" w:hAnsi="Garamond"/>
          <w:highlight w:val="cyan"/>
        </w:rPr>
        <w:t>C</w:t>
      </w:r>
      <w:r w:rsidRPr="003D2E04">
        <w:rPr>
          <w:rStyle w:val="Emphasis"/>
          <w:rFonts w:ascii="Garamond" w:hAnsi="Garamond"/>
        </w:rPr>
        <w:t xml:space="preserve">ommunist </w:t>
      </w:r>
      <w:r w:rsidRPr="003D2E04">
        <w:rPr>
          <w:rStyle w:val="Emphasis"/>
          <w:rFonts w:ascii="Garamond" w:hAnsi="Garamond"/>
          <w:highlight w:val="cyan"/>
        </w:rPr>
        <w:t>P</w:t>
      </w:r>
      <w:r w:rsidRPr="003D2E04">
        <w:rPr>
          <w:rStyle w:val="Emphasis"/>
          <w:rFonts w:ascii="Garamond" w:hAnsi="Garamond"/>
        </w:rPr>
        <w:t xml:space="preserve">arty </w:t>
      </w:r>
      <w:r w:rsidRPr="003D2E04">
        <w:rPr>
          <w:rStyle w:val="Emphasis"/>
          <w:rFonts w:ascii="Garamond" w:hAnsi="Garamond"/>
          <w:highlight w:val="cyan"/>
        </w:rPr>
        <w:t>can we ensure good laws to</w:t>
      </w:r>
      <w:r w:rsidR="00213C20"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be established and properly implemented</w:t>
      </w:r>
      <w:r w:rsidRPr="003D2E04">
        <w:rPr>
          <w:rStyle w:val="StyleBoldUnderline"/>
          <w:rFonts w:ascii="Garamond" w:hAnsi="Garamond"/>
          <w:highlight w:val="cyan"/>
        </w:rPr>
        <w:t>. Communist</w:t>
      </w:r>
      <w:r w:rsidR="00213C20"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Party</w:t>
      </w:r>
      <w:r w:rsidRPr="003D2E04">
        <w:rPr>
          <w:rStyle w:val="StyleBoldUnderline"/>
          <w:rFonts w:ascii="Garamond" w:hAnsi="Garamond"/>
        </w:rPr>
        <w:t xml:space="preserve"> of China </w:t>
      </w:r>
      <w:r w:rsidRPr="003D2E04">
        <w:rPr>
          <w:rStyle w:val="StyleBoldUnderline"/>
          <w:rFonts w:ascii="Garamond" w:hAnsi="Garamond"/>
          <w:highlight w:val="cyan"/>
        </w:rPr>
        <w:t>is the vanguard of working class and</w:t>
      </w:r>
      <w:r w:rsidR="00213C20"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the vanguard of all nationalities</w:t>
      </w:r>
      <w:r w:rsidRPr="003D2E04">
        <w:rPr>
          <w:rStyle w:val="StyleBoldUnderline"/>
          <w:rFonts w:ascii="Garamond" w:hAnsi="Garamond"/>
        </w:rPr>
        <w:t xml:space="preserve"> in China. </w:t>
      </w:r>
      <w:r w:rsidRPr="003D2E04">
        <w:rPr>
          <w:rStyle w:val="StyleBoldUnderline"/>
          <w:rFonts w:ascii="Garamond" w:hAnsi="Garamond"/>
          <w:highlight w:val="cyan"/>
        </w:rPr>
        <w:t>It has not its</w:t>
      </w:r>
      <w:r w:rsidR="00213C20"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own interests, and is able to represent the fundamental</w:t>
      </w:r>
      <w:r w:rsidR="00213C20"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interests of the vast majority of</w:t>
      </w:r>
      <w:r w:rsidRPr="003D2E04">
        <w:rPr>
          <w:rStyle w:val="StyleBoldUnderline"/>
          <w:rFonts w:ascii="Garamond" w:hAnsi="Garamond"/>
        </w:rPr>
        <w:t xml:space="preserve"> Chinese </w:t>
      </w:r>
      <w:r w:rsidRPr="003D2E04">
        <w:rPr>
          <w:rStyle w:val="StyleBoldUnderline"/>
          <w:rFonts w:ascii="Garamond" w:hAnsi="Garamond"/>
          <w:highlight w:val="cyan"/>
        </w:rPr>
        <w:t>people</w:t>
      </w:r>
      <w:r w:rsidRPr="003D2E04">
        <w:rPr>
          <w:rStyle w:val="StyleBoldUnderline"/>
          <w:rFonts w:ascii="Garamond" w:hAnsi="Garamond"/>
        </w:rPr>
        <w:t>. Adhering</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to the Party’s leadership on legislation and promoting</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the Party</w:t>
      </w:r>
      <w:r w:rsidRPr="003D2E04">
        <w:rPr>
          <w:rStyle w:val="StyleBoldUnderline"/>
          <w:rFonts w:ascii="Garamond" w:hAnsi="Garamond"/>
        </w:rPr>
        <w:t xml:space="preserve">’s claim to be the national </w:t>
      </w:r>
      <w:r w:rsidRPr="003D2E04">
        <w:rPr>
          <w:rStyle w:val="StyleBoldUnderline"/>
          <w:rFonts w:ascii="Garamond" w:hAnsi="Garamond"/>
          <w:highlight w:val="cyan"/>
        </w:rPr>
        <w:t>will</w:t>
      </w:r>
      <w:r w:rsidRPr="003D2E04">
        <w:rPr>
          <w:rStyle w:val="StyleBoldUnderline"/>
          <w:rFonts w:ascii="Garamond" w:hAnsi="Garamond"/>
        </w:rPr>
        <w:t xml:space="preserve"> and law can</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make the</w:t>
      </w:r>
      <w:r w:rsidRPr="003D2E04">
        <w:rPr>
          <w:rStyle w:val="StyleBoldUnderline"/>
          <w:rFonts w:ascii="Garamond" w:hAnsi="Garamond"/>
        </w:rPr>
        <w:t xml:space="preserve"> Constitution and </w:t>
      </w:r>
      <w:r w:rsidRPr="003D2E04">
        <w:rPr>
          <w:rStyle w:val="StyleBoldUnderline"/>
          <w:rFonts w:ascii="Garamond" w:hAnsi="Garamond"/>
          <w:highlight w:val="cyan"/>
        </w:rPr>
        <w:t>legal system better</w:t>
      </w:r>
      <w:r w:rsidRPr="003D2E04">
        <w:rPr>
          <w:rStyle w:val="StyleBoldUnderline"/>
          <w:rFonts w:ascii="Garamond" w:hAnsi="Garamond"/>
        </w:rPr>
        <w:t xml:space="preserve"> unify the</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Party’s claim and people’s will. We should effectively</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consolidate </w:t>
      </w:r>
      <w:r w:rsidRPr="003D2E04">
        <w:rPr>
          <w:rStyle w:val="StyleBoldUnderline"/>
          <w:rFonts w:ascii="Garamond" w:hAnsi="Garamond"/>
          <w:highlight w:val="cyan"/>
        </w:rPr>
        <w:t>the Party</w:t>
      </w:r>
      <w:r w:rsidRPr="003D2E04">
        <w:rPr>
          <w:rStyle w:val="StyleBoldUnderline"/>
          <w:rFonts w:ascii="Garamond" w:hAnsi="Garamond"/>
        </w:rPr>
        <w:t xml:space="preserve">’s ruling status, fully </w:t>
      </w:r>
      <w:r w:rsidRPr="003D2E04">
        <w:rPr>
          <w:rStyle w:val="StyleBoldUnderline"/>
          <w:rFonts w:ascii="Garamond" w:hAnsi="Garamond"/>
          <w:highlight w:val="cyan"/>
        </w:rPr>
        <w:t>protect the</w:t>
      </w:r>
      <w:r w:rsidR="00213C20"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people’s rights</w:t>
      </w:r>
      <w:r w:rsidRPr="003D2E04">
        <w:rPr>
          <w:rStyle w:val="StyleBoldUnderline"/>
          <w:rFonts w:ascii="Garamond" w:hAnsi="Garamond"/>
        </w:rPr>
        <w:t xml:space="preserve"> as the masters, </w:t>
      </w:r>
      <w:r w:rsidRPr="003D2E04">
        <w:rPr>
          <w:rStyle w:val="StyleBoldUnderline"/>
          <w:rFonts w:ascii="Garamond" w:hAnsi="Garamond"/>
          <w:highlight w:val="cyan"/>
        </w:rPr>
        <w:t>adhere to the people</w:t>
      </w:r>
      <w:r w:rsidR="00213C20" w:rsidRPr="003D2E04">
        <w:rPr>
          <w:rStyle w:val="StyleBoldUnderline"/>
          <w:rFonts w:ascii="Garamond" w:hAnsi="Garamond"/>
          <w:highlight w:val="cyan"/>
        </w:rPr>
        <w:t xml:space="preserve"> </w:t>
      </w:r>
      <w:r w:rsidRPr="003D2E04">
        <w:rPr>
          <w:rStyle w:val="StyleBoldUnderline"/>
          <w:rFonts w:ascii="Garamond" w:hAnsi="Garamond"/>
          <w:highlight w:val="cyan"/>
        </w:rPr>
        <w:t>oriented</w:t>
      </w:r>
      <w:r w:rsidR="00213C20"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idea</w:t>
      </w:r>
      <w:r w:rsidRPr="003D2E04">
        <w:rPr>
          <w:rStyle w:val="StyleBoldUnderline"/>
          <w:rFonts w:ascii="Garamond" w:hAnsi="Garamond"/>
        </w:rPr>
        <w:t xml:space="preserve"> of legislation for people, </w:t>
      </w:r>
      <w:r w:rsidRPr="003D2E04">
        <w:rPr>
          <w:rStyle w:val="StyleBoldUnderline"/>
          <w:rFonts w:ascii="Garamond" w:hAnsi="Garamond"/>
          <w:highlight w:val="cyan"/>
        </w:rPr>
        <w:t>and get rid of</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department </w:t>
      </w:r>
      <w:r w:rsidRPr="003D2E04">
        <w:rPr>
          <w:rStyle w:val="StyleBoldUnderline"/>
          <w:rFonts w:ascii="Garamond" w:hAnsi="Garamond"/>
          <w:highlight w:val="cyan"/>
        </w:rPr>
        <w:t>arbitrariness tendency</w:t>
      </w:r>
      <w:r w:rsidRPr="003D2E04">
        <w:rPr>
          <w:rStyle w:val="StyleBoldUnderline"/>
          <w:rFonts w:ascii="Garamond" w:hAnsi="Garamond"/>
        </w:rPr>
        <w:t xml:space="preserve"> in legislation, </w:t>
      </w:r>
      <w:r w:rsidRPr="003D2E04">
        <w:rPr>
          <w:rStyle w:val="StyleBoldUnderline"/>
          <w:rFonts w:ascii="Garamond" w:hAnsi="Garamond"/>
          <w:highlight w:val="cyan"/>
        </w:rPr>
        <w:t>so that</w:t>
      </w:r>
      <w:r w:rsidR="00213C20"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each law</w:t>
      </w:r>
      <w:r w:rsidRPr="003D2E04">
        <w:rPr>
          <w:rStyle w:val="StyleBoldUnderline"/>
          <w:rFonts w:ascii="Garamond" w:hAnsi="Garamond"/>
        </w:rPr>
        <w:t xml:space="preserve"> can be in line with the spirit of the Constitution</w:t>
      </w:r>
      <w:proofErr w:type="gramStart"/>
      <w:r w:rsidRPr="003D2E04">
        <w:rPr>
          <w:rStyle w:val="StyleBoldUnderline"/>
          <w:rFonts w:ascii="Garamond" w:hAnsi="Garamond"/>
        </w:rPr>
        <w:t>,</w:t>
      </w:r>
      <w:r w:rsidR="00213C20"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Style w:val="StyleBoldUnderline"/>
          <w:rFonts w:ascii="Garamond" w:hAnsi="Garamond"/>
          <w:highlight w:val="cyan"/>
        </w:rPr>
        <w:t xml:space="preserve">reflect </w:t>
      </w:r>
      <w:r w:rsidRPr="003D2E04">
        <w:rPr>
          <w:rStyle w:val="Emphasis"/>
          <w:rFonts w:ascii="Garamond" w:hAnsi="Garamond"/>
          <w:highlight w:val="cyan"/>
        </w:rPr>
        <w:t>people’s will and get people’s support</w:t>
      </w:r>
      <w:r w:rsidRPr="003D2E04">
        <w:rPr>
          <w:rStyle w:val="StyleBoldUnderline"/>
          <w:rFonts w:ascii="Garamond" w:hAnsi="Garamond"/>
        </w:rPr>
        <w:t>. Under</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the leadership of </w:t>
      </w:r>
      <w:r w:rsidRPr="003D2E04">
        <w:rPr>
          <w:rStyle w:val="StyleBoldUnderline"/>
          <w:rFonts w:ascii="Garamond" w:hAnsi="Garamond"/>
          <w:highlight w:val="cyan"/>
        </w:rPr>
        <w:t>the Party</w:t>
      </w:r>
      <w:r w:rsidRPr="003D2E04">
        <w:rPr>
          <w:rStyle w:val="StyleBoldUnderline"/>
          <w:rFonts w:ascii="Garamond" w:hAnsi="Garamond"/>
        </w:rPr>
        <w:t>, we should also effectively</w:t>
      </w:r>
      <w:r w:rsidR="00213C20"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promote administration according to law</w:t>
      </w:r>
      <w:r w:rsidRPr="003D2E04">
        <w:rPr>
          <w:rFonts w:ascii="Garamond" w:hAnsi="Garamond"/>
          <w:sz w:val="16"/>
        </w:rPr>
        <w:t>, play the role</w:t>
      </w:r>
      <w:r w:rsidR="00213C20" w:rsidRPr="003D2E04">
        <w:rPr>
          <w:rFonts w:ascii="Garamond" w:hAnsi="Garamond"/>
          <w:sz w:val="12"/>
        </w:rPr>
        <w:t>¶</w:t>
      </w:r>
      <w:r w:rsidRPr="003D2E04">
        <w:rPr>
          <w:rFonts w:ascii="Garamond" w:hAnsi="Garamond"/>
          <w:sz w:val="16"/>
        </w:rPr>
        <w:t xml:space="preserve"> of Party organizations at all levels in leading, protecting</w:t>
      </w:r>
      <w:proofErr w:type="gramStart"/>
      <w:r w:rsidRPr="003D2E04">
        <w:rPr>
          <w:rFonts w:ascii="Garamond" w:hAnsi="Garamond"/>
          <w:sz w:val="16"/>
        </w:rPr>
        <w:t>,</w:t>
      </w:r>
      <w:r w:rsidR="00213C20" w:rsidRPr="003D2E04">
        <w:rPr>
          <w:rFonts w:ascii="Garamond" w:hAnsi="Garamond"/>
          <w:sz w:val="12"/>
        </w:rPr>
        <w:t>¶</w:t>
      </w:r>
      <w:proofErr w:type="gramEnd"/>
      <w:r w:rsidRPr="003D2E04">
        <w:rPr>
          <w:rFonts w:ascii="Garamond" w:hAnsi="Garamond"/>
          <w:sz w:val="16"/>
        </w:rPr>
        <w:t xml:space="preserve"> supporting and supervising </w:t>
      </w:r>
      <w:r w:rsidRPr="003D2E04">
        <w:rPr>
          <w:rStyle w:val="Emphasis"/>
          <w:rFonts w:ascii="Garamond" w:hAnsi="Garamond"/>
        </w:rPr>
        <w:t xml:space="preserve">so as to </w:t>
      </w:r>
      <w:r w:rsidRPr="003D2E04">
        <w:rPr>
          <w:rStyle w:val="Emphasis"/>
          <w:rFonts w:ascii="Garamond" w:hAnsi="Garamond"/>
          <w:highlight w:val="cyan"/>
        </w:rPr>
        <w:t>ensure fairness,</w:t>
      </w:r>
      <w:r w:rsidR="00213C20"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standardization and protection of human rights</w:t>
      </w:r>
      <w:r w:rsidRPr="003D2E04">
        <w:rPr>
          <w:rStyle w:val="Emphasis"/>
          <w:rFonts w:ascii="Garamond" w:hAnsi="Garamond"/>
        </w:rPr>
        <w:t>.</w:t>
      </w:r>
    </w:p>
    <w:p w14:paraId="2B499C72" w14:textId="77777777" w:rsidR="00CC05F5" w:rsidRPr="003D2E04" w:rsidRDefault="00CC05F5" w:rsidP="00CC05F5">
      <w:pPr>
        <w:rPr>
          <w:rFonts w:ascii="Garamond" w:hAnsi="Garamond"/>
        </w:rPr>
      </w:pPr>
    </w:p>
    <w:p w14:paraId="3816C035" w14:textId="77777777" w:rsidR="00CC05F5" w:rsidRPr="003D2E04" w:rsidRDefault="00CC05F5" w:rsidP="00CC05F5">
      <w:pPr>
        <w:rPr>
          <w:rFonts w:ascii="Garamond" w:hAnsi="Garamond"/>
        </w:rPr>
      </w:pPr>
    </w:p>
    <w:p w14:paraId="67CA8D0E" w14:textId="77777777" w:rsidR="00CC05F5" w:rsidRPr="003D2E04" w:rsidRDefault="00CC05F5" w:rsidP="00CC05F5">
      <w:pPr>
        <w:rPr>
          <w:rFonts w:ascii="Garamond" w:hAnsi="Garamond"/>
        </w:rPr>
      </w:pPr>
    </w:p>
    <w:p w14:paraId="6092373D" w14:textId="77777777" w:rsidR="00CC05F5" w:rsidRPr="003D2E04" w:rsidRDefault="00CC05F5" w:rsidP="00CC05F5">
      <w:pPr>
        <w:pStyle w:val="Heading2"/>
        <w:rPr>
          <w:rFonts w:ascii="Garamond" w:hAnsi="Garamond"/>
        </w:rPr>
      </w:pPr>
      <w:r w:rsidRPr="003D2E04">
        <w:rPr>
          <w:rFonts w:ascii="Garamond" w:hAnsi="Garamond"/>
        </w:rPr>
        <w:t>Technology</w:t>
      </w:r>
    </w:p>
    <w:p w14:paraId="645E013D" w14:textId="77777777" w:rsidR="00CC05F5" w:rsidRPr="003D2E04" w:rsidRDefault="00CC05F5" w:rsidP="00CC05F5">
      <w:pPr>
        <w:pStyle w:val="Heading4"/>
        <w:rPr>
          <w:rFonts w:ascii="Garamond" w:hAnsi="Garamond"/>
        </w:rPr>
      </w:pPr>
      <w:r w:rsidRPr="003D2E04">
        <w:rPr>
          <w:rFonts w:ascii="Garamond" w:hAnsi="Garamond"/>
        </w:rPr>
        <w:t xml:space="preserve">CCP </w:t>
      </w:r>
      <w:proofErr w:type="gramStart"/>
      <w:r w:rsidRPr="003D2E04">
        <w:rPr>
          <w:rFonts w:ascii="Garamond" w:hAnsi="Garamond"/>
        </w:rPr>
        <w:t>k2</w:t>
      </w:r>
      <w:proofErr w:type="gramEnd"/>
      <w:r w:rsidRPr="003D2E04">
        <w:rPr>
          <w:rFonts w:ascii="Garamond" w:hAnsi="Garamond"/>
        </w:rPr>
        <w:t xml:space="preserve"> tech innovation – strong leadership is necessary for implementation</w:t>
      </w:r>
    </w:p>
    <w:p w14:paraId="05627873" w14:textId="77777777" w:rsidR="00CC05F5" w:rsidRPr="003D2E04" w:rsidRDefault="00CC05F5" w:rsidP="00CC05F5">
      <w:pPr>
        <w:rPr>
          <w:rStyle w:val="StyleStyleBold12pt"/>
          <w:rFonts w:ascii="Garamond" w:hAnsi="Garamond"/>
        </w:rPr>
      </w:pPr>
      <w:r w:rsidRPr="003D2E04">
        <w:rPr>
          <w:rStyle w:val="StyleStyleBold12pt"/>
          <w:rFonts w:ascii="Garamond" w:hAnsi="Garamond"/>
        </w:rPr>
        <w:t>McLaughlin, 2016</w:t>
      </w:r>
    </w:p>
    <w:p w14:paraId="2DB38DD9" w14:textId="77777777" w:rsidR="00CC05F5" w:rsidRPr="003D2E04" w:rsidRDefault="00CC05F5" w:rsidP="00CC05F5">
      <w:pPr>
        <w:rPr>
          <w:rFonts w:ascii="Garamond" w:hAnsi="Garamond"/>
        </w:rPr>
      </w:pPr>
      <w:r w:rsidRPr="003D2E04">
        <w:rPr>
          <w:rFonts w:ascii="Garamond" w:hAnsi="Garamond"/>
        </w:rPr>
        <w:t xml:space="preserve">Kathleen, journalist based in Beijing, China, who writes for The Economist, The Guardian, and numerous other media outlets. She has reported across Asia and East Africa on science and medical issues, including the legacy of China’s plasma industry and resulting AIDS epidemic, China’s influence on health care in Africa and counterfeit malaria drugs and the spread of drug-resistant malaria in Asia and Africa, “Science is a major plank in China’s new spending plan,” Science, </w:t>
      </w:r>
      <w:hyperlink r:id="rId54" w:history="1">
        <w:r w:rsidRPr="003D2E04">
          <w:rPr>
            <w:rStyle w:val="Hyperlink"/>
            <w:rFonts w:ascii="Garamond" w:hAnsi="Garamond"/>
          </w:rPr>
          <w:t>http://www.sciencemag.org/news/2016/03/science-major-plank-china-s-new-spending-planm</w:t>
        </w:r>
      </w:hyperlink>
      <w:r w:rsidRPr="003D2E04">
        <w:rPr>
          <w:rFonts w:ascii="Garamond" w:hAnsi="Garamond"/>
        </w:rPr>
        <w:t xml:space="preserve"> Accessed: June 30, 2016, YDEL</w:t>
      </w:r>
    </w:p>
    <w:p w14:paraId="5C558EE7" w14:textId="77777777" w:rsidR="00CC05F5" w:rsidRPr="003D2E04" w:rsidRDefault="00CC05F5" w:rsidP="00CC05F5">
      <w:pPr>
        <w:rPr>
          <w:rFonts w:ascii="Garamond" w:hAnsi="Garamond"/>
        </w:rPr>
      </w:pPr>
    </w:p>
    <w:p w14:paraId="59582249" w14:textId="77777777" w:rsidR="00CC05F5" w:rsidRPr="003D2E04" w:rsidRDefault="00CC05F5" w:rsidP="00CC05F5">
      <w:pPr>
        <w:rPr>
          <w:rFonts w:ascii="Garamond" w:hAnsi="Garamond"/>
        </w:rPr>
      </w:pPr>
      <w:r w:rsidRPr="003D2E04">
        <w:rPr>
          <w:rFonts w:ascii="Garamond" w:hAnsi="Garamond"/>
        </w:rPr>
        <w:t>China will invest heavily in S&amp;T over the next 5 years and cut red tape hampering science spending with the hope that innovation will help the country weather its economic slowdown</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 xml:space="preserve">In a speech to open the National People’s Congress on 5 March, </w:t>
      </w:r>
      <w:r w:rsidRPr="003D2E04">
        <w:rPr>
          <w:rStyle w:val="StyleBoldUnderline"/>
          <w:rFonts w:ascii="Garamond" w:hAnsi="Garamond"/>
        </w:rPr>
        <w:t xml:space="preserve">Chinese Premier Li </w:t>
      </w:r>
      <w:proofErr w:type="spellStart"/>
      <w:r w:rsidRPr="003D2E04">
        <w:rPr>
          <w:rStyle w:val="StyleBoldUnderline"/>
          <w:rFonts w:ascii="Garamond" w:hAnsi="Garamond"/>
        </w:rPr>
        <w:t>Keqiang</w:t>
      </w:r>
      <w:proofErr w:type="spellEnd"/>
      <w:r w:rsidRPr="003D2E04">
        <w:rPr>
          <w:rStyle w:val="StyleBoldUnderline"/>
          <w:rFonts w:ascii="Garamond" w:hAnsi="Garamond"/>
        </w:rPr>
        <w:t xml:space="preserve">—the country’s top economic official—gave a broad-brush overview of the central government’s draft plan for economic development during the 13th 5-year plan, which runs from 2016 to 2020. Major elements include boosting science spending, which will rise 9.1% this year to 271 billion </w:t>
      </w:r>
      <w:proofErr w:type="spellStart"/>
      <w:r w:rsidRPr="003D2E04">
        <w:rPr>
          <w:rStyle w:val="StyleBoldUnderline"/>
          <w:rFonts w:ascii="Garamond" w:hAnsi="Garamond"/>
        </w:rPr>
        <w:t>yuans</w:t>
      </w:r>
      <w:proofErr w:type="spellEnd"/>
      <w:r w:rsidRPr="003D2E04">
        <w:rPr>
          <w:rStyle w:val="StyleBoldUnderline"/>
          <w:rFonts w:ascii="Garamond" w:hAnsi="Garamond"/>
        </w:rPr>
        <w:t xml:space="preserve"> </w:t>
      </w:r>
      <w:r w:rsidRPr="003D2E04">
        <w:rPr>
          <w:rFonts w:ascii="Garamond" w:hAnsi="Garamond"/>
        </w:rPr>
        <w:t xml:space="preserve">($41 billion), </w:t>
      </w:r>
      <w:r w:rsidRPr="003D2E04">
        <w:rPr>
          <w:rStyle w:val="StyleBoldUnderline"/>
          <w:rFonts w:ascii="Garamond" w:hAnsi="Garamond"/>
        </w:rPr>
        <w:t>reducing bureaucratic barriers for scientists, and improving environmental protection while curbing carbon emissions and other pollutants</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Fonts w:ascii="Garamond" w:hAnsi="Garamond"/>
          <w:sz w:val="12"/>
        </w:rPr>
        <w:t xml:space="preserve"> </w:t>
      </w:r>
      <w:r w:rsidRPr="003D2E04">
        <w:rPr>
          <w:rFonts w:ascii="Garamond" w:hAnsi="Garamond"/>
        </w:rPr>
        <w:t>“</w:t>
      </w:r>
      <w:r w:rsidRPr="003D2E04">
        <w:rPr>
          <w:rStyle w:val="Emphasis"/>
          <w:rFonts w:ascii="Garamond" w:hAnsi="Garamond"/>
          <w:highlight w:val="cyan"/>
        </w:rPr>
        <w:t>Innovation is the</w:t>
      </w:r>
      <w:r w:rsidRPr="003D2E04">
        <w:rPr>
          <w:rStyle w:val="Emphasis"/>
          <w:rFonts w:ascii="Garamond" w:hAnsi="Garamond"/>
        </w:rPr>
        <w:t xml:space="preserve"> primary </w:t>
      </w:r>
      <w:r w:rsidRPr="003D2E04">
        <w:rPr>
          <w:rStyle w:val="Emphasis"/>
          <w:rFonts w:ascii="Garamond" w:hAnsi="Garamond"/>
          <w:highlight w:val="cyan"/>
        </w:rPr>
        <w:t>driving force for development and must occupy a central place in China's development strategy</w:t>
      </w:r>
      <w:r w:rsidRPr="003D2E04">
        <w:rPr>
          <w:rFonts w:ascii="Garamond" w:hAnsi="Garamond"/>
        </w:rPr>
        <w:t>,” Li told delegates on the first day of the 2-week congress. Li’s speech, considered a guidepost for the specific policies that will be fleshed out in the next year or two, used the word “innovation” 61 times—nearly double the mentions it received in his work report last year, the state-run Xinhua News Agency pointed out</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Style w:val="StyleBoldUnderline"/>
          <w:rFonts w:ascii="Garamond" w:hAnsi="Garamond"/>
          <w:highlight w:val="cyan"/>
        </w:rPr>
        <w:t>The 5-year plan</w:t>
      </w:r>
      <w:r w:rsidRPr="003D2E04">
        <w:rPr>
          <w:rStyle w:val="StyleBoldUnderline"/>
          <w:rFonts w:ascii="Garamond" w:hAnsi="Garamond"/>
        </w:rPr>
        <w:t xml:space="preserve">, which </w:t>
      </w:r>
      <w:r w:rsidRPr="003D2E04">
        <w:rPr>
          <w:rStyle w:val="StyleBoldUnderline"/>
          <w:rFonts w:ascii="Garamond" w:hAnsi="Garamond"/>
          <w:highlight w:val="cyan"/>
        </w:rPr>
        <w:t xml:space="preserve">serves as a </w:t>
      </w:r>
      <w:r w:rsidRPr="003D2E04">
        <w:rPr>
          <w:rStyle w:val="Emphasis"/>
          <w:rFonts w:ascii="Garamond" w:hAnsi="Garamond"/>
          <w:highlight w:val="cyan"/>
        </w:rPr>
        <w:t>framework for the Chinese Communist Party’s</w:t>
      </w:r>
      <w:r w:rsidRPr="003D2E04">
        <w:rPr>
          <w:rStyle w:val="StyleBoldUnderline"/>
          <w:rFonts w:ascii="Garamond" w:hAnsi="Garamond"/>
          <w:highlight w:val="cyan"/>
        </w:rPr>
        <w:t xml:space="preserve"> long-term development goals</w:t>
      </w:r>
      <w:r w:rsidRPr="003D2E04">
        <w:rPr>
          <w:rStyle w:val="StyleBoldUnderline"/>
          <w:rFonts w:ascii="Garamond" w:hAnsi="Garamond"/>
        </w:rPr>
        <w:t>, contains few concrete details on exactly how such measures will be implemented or funded.</w:t>
      </w:r>
      <w:r w:rsidRPr="003D2E04">
        <w:rPr>
          <w:rFonts w:ascii="Garamond" w:hAnsi="Garamond"/>
        </w:rPr>
        <w:t xml:space="preserve"> Instead, </w:t>
      </w:r>
      <w:r w:rsidRPr="003D2E04">
        <w:rPr>
          <w:rFonts w:ascii="Garamond" w:hAnsi="Garamond"/>
          <w:highlight w:val="cyan"/>
        </w:rPr>
        <w:t>i</w:t>
      </w:r>
      <w:r w:rsidRPr="003D2E04">
        <w:rPr>
          <w:rStyle w:val="StyleBoldUnderline"/>
          <w:rFonts w:ascii="Garamond" w:hAnsi="Garamond"/>
          <w:highlight w:val="cyan"/>
        </w:rPr>
        <w:t>t contains</w:t>
      </w:r>
      <w:r w:rsidRPr="003D2E04">
        <w:rPr>
          <w:rStyle w:val="StyleBoldUnderline"/>
          <w:rFonts w:ascii="Garamond" w:hAnsi="Garamond"/>
        </w:rPr>
        <w:t xml:space="preserve"> a long list of </w:t>
      </w:r>
      <w:r w:rsidRPr="003D2E04">
        <w:rPr>
          <w:rStyle w:val="StyleBoldUnderline"/>
          <w:rFonts w:ascii="Garamond" w:hAnsi="Garamond"/>
          <w:highlight w:val="cyan"/>
        </w:rPr>
        <w:t xml:space="preserve">priorities, from building </w:t>
      </w:r>
      <w:r w:rsidRPr="003D2E04">
        <w:rPr>
          <w:rStyle w:val="StyleBoldUnderline"/>
          <w:rFonts w:ascii="Garamond" w:hAnsi="Garamond"/>
        </w:rPr>
        <w:t xml:space="preserve">national </w:t>
      </w:r>
      <w:r w:rsidRPr="003D2E04">
        <w:rPr>
          <w:rStyle w:val="StyleBoldUnderline"/>
          <w:rFonts w:ascii="Garamond" w:hAnsi="Garamond"/>
          <w:highlight w:val="cyan"/>
        </w:rPr>
        <w:t>science centers</w:t>
      </w:r>
      <w:r w:rsidRPr="003D2E04">
        <w:rPr>
          <w:rStyle w:val="StyleBoldUnderline"/>
          <w:rFonts w:ascii="Garamond" w:hAnsi="Garamond"/>
        </w:rPr>
        <w:t xml:space="preserve"> and space programs </w:t>
      </w:r>
      <w:r w:rsidRPr="003D2E04">
        <w:rPr>
          <w:rStyle w:val="StyleBoldUnderline"/>
          <w:rFonts w:ascii="Garamond" w:hAnsi="Garamond"/>
          <w:highlight w:val="cyan"/>
        </w:rPr>
        <w:t>to expansion of major infrastructure</w:t>
      </w:r>
      <w:r w:rsidRPr="003D2E04">
        <w:rPr>
          <w:rStyle w:val="StyleBoldUnderline"/>
          <w:rFonts w:ascii="Garamond" w:hAnsi="Garamond"/>
        </w:rPr>
        <w:t xml:space="preserve"> with thousands of kilometers of new high-speed rail and roadways. China’s new plan promises that by 2020, R&amp;D investment will account for 2.5% of gross domestic product</w:t>
      </w:r>
      <w:r w:rsidRPr="003D2E04">
        <w:rPr>
          <w:rFonts w:ascii="Garamond" w:hAnsi="Garamond"/>
        </w:rPr>
        <w:t>, compared with 2.05% in 2014</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Style w:val="StyleBoldUnderline"/>
          <w:rFonts w:ascii="Garamond" w:hAnsi="Garamond"/>
        </w:rPr>
        <w:t>Chinese scientists welcome the budget boost for science</w:t>
      </w:r>
      <w:r w:rsidRPr="003D2E04">
        <w:rPr>
          <w:rFonts w:ascii="Garamond" w:hAnsi="Garamond"/>
        </w:rPr>
        <w:t xml:space="preserve">, but note that the real impact remains in the as-yet unknown details. “The government always has big plans, but it’s an uncertain time for the economy so we have to watch what happens next. </w:t>
      </w:r>
      <w:r w:rsidRPr="003D2E04">
        <w:rPr>
          <w:rStyle w:val="Emphasis"/>
          <w:rFonts w:ascii="Garamond" w:hAnsi="Garamond"/>
          <w:highlight w:val="cyan"/>
        </w:rPr>
        <w:t>Implementation is crucial</w:t>
      </w:r>
      <w:r w:rsidRPr="003D2E04">
        <w:rPr>
          <w:rFonts w:ascii="Garamond" w:hAnsi="Garamond"/>
        </w:rPr>
        <w:t>,” says Wang Tao, an energy and climate analyst with the Carnegie-Tsinghua Center for Global Policy in Beijing</w:t>
      </w:r>
      <w:proofErr w:type="gramStart"/>
      <w:r w:rsidRPr="003D2E04">
        <w:rPr>
          <w:rFonts w:ascii="Garamond" w:hAnsi="Garamond"/>
        </w:rPr>
        <w:t>.</w:t>
      </w:r>
      <w:r w:rsidRPr="003D2E04">
        <w:rPr>
          <w:rFonts w:ascii="Garamond" w:hAnsi="Garamond"/>
          <w:sz w:val="12"/>
        </w:rPr>
        <w:t>¶</w:t>
      </w:r>
      <w:proofErr w:type="gramEnd"/>
      <w:r w:rsidRPr="003D2E04">
        <w:rPr>
          <w:rStyle w:val="StyleBoldUnderline"/>
          <w:rFonts w:ascii="Garamond" w:hAnsi="Garamond"/>
          <w:sz w:val="12"/>
        </w:rPr>
        <w:t xml:space="preserve"> </w:t>
      </w:r>
      <w:r w:rsidRPr="003D2E04">
        <w:rPr>
          <w:rStyle w:val="StyleBoldUnderline"/>
          <w:rFonts w:ascii="Garamond" w:hAnsi="Garamond"/>
        </w:rPr>
        <w:t xml:space="preserve">China’s economic growth slowed to 6.9% in 2015, and </w:t>
      </w:r>
      <w:r w:rsidRPr="003D2E04">
        <w:rPr>
          <w:rStyle w:val="StyleBoldUnderline"/>
          <w:rFonts w:ascii="Garamond" w:hAnsi="Garamond"/>
          <w:highlight w:val="cyan"/>
        </w:rPr>
        <w:t>the government has set a 5-year GDP growth target of 6.5% to 7%.</w:t>
      </w:r>
      <w:r w:rsidRPr="003D2E04">
        <w:rPr>
          <w:rFonts w:ascii="Garamond" w:hAnsi="Garamond"/>
        </w:rPr>
        <w:t xml:space="preserve"> In Li’s outline, technology and infrastructure investments figure prominently in what officials clearly hope is a new growth strategy less reliant on manufacturing and heavy industry</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 xml:space="preserve">Themes in </w:t>
      </w:r>
      <w:r w:rsidRPr="003D2E04">
        <w:rPr>
          <w:rStyle w:val="StyleBoldUnderline"/>
          <w:rFonts w:ascii="Garamond" w:hAnsi="Garamond"/>
          <w:highlight w:val="cyan"/>
        </w:rPr>
        <w:t>the</w:t>
      </w:r>
      <w:r w:rsidRPr="003D2E04">
        <w:rPr>
          <w:rStyle w:val="StyleBoldUnderline"/>
          <w:rFonts w:ascii="Garamond" w:hAnsi="Garamond"/>
        </w:rPr>
        <w:t xml:space="preserve"> new 5-year </w:t>
      </w:r>
      <w:r w:rsidRPr="003D2E04">
        <w:rPr>
          <w:rStyle w:val="StyleBoldUnderline"/>
          <w:rFonts w:ascii="Garamond" w:hAnsi="Garamond"/>
          <w:highlight w:val="cyan"/>
        </w:rPr>
        <w:t>plan include the domestic production of</w:t>
      </w:r>
      <w:r w:rsidRPr="003D2E04">
        <w:rPr>
          <w:rStyle w:val="StyleBoldUnderline"/>
          <w:rFonts w:ascii="Garamond" w:hAnsi="Garamond"/>
        </w:rPr>
        <w:t xml:space="preserve"> gas-turbine </w:t>
      </w:r>
      <w:r w:rsidRPr="003D2E04">
        <w:rPr>
          <w:rStyle w:val="StyleBoldUnderline"/>
          <w:rFonts w:ascii="Garamond" w:hAnsi="Garamond"/>
          <w:highlight w:val="cyan"/>
        </w:rPr>
        <w:t>engines and planes, and increased focus on neuroscience</w:t>
      </w:r>
      <w:r w:rsidRPr="003D2E04">
        <w:rPr>
          <w:rStyle w:val="StyleBoldUnderline"/>
          <w:rFonts w:ascii="Garamond" w:hAnsi="Garamond"/>
        </w:rPr>
        <w:t xml:space="preserve"> and genetic research, </w:t>
      </w:r>
      <w:r w:rsidRPr="003D2E04">
        <w:rPr>
          <w:rStyle w:val="StyleBoldUnderline"/>
          <w:rFonts w:ascii="Garamond" w:hAnsi="Garamond"/>
          <w:highlight w:val="cyan"/>
        </w:rPr>
        <w:t>national cyberspace security, and deep space exploration</w:t>
      </w:r>
      <w:r w:rsidRPr="003D2E04">
        <w:rPr>
          <w:rStyle w:val="StyleBoldUnderline"/>
          <w:rFonts w:ascii="Garamond" w:hAnsi="Garamond"/>
        </w:rPr>
        <w:t xml:space="preserve">. </w:t>
      </w:r>
      <w:r w:rsidRPr="003D2E04">
        <w:rPr>
          <w:rFonts w:ascii="Garamond" w:hAnsi="Garamond"/>
        </w:rPr>
        <w:t>Chinese aerospace officials told state media last week they hope to launch a Mars probe by 2020. Big data, high-tech medical devices, and cloud computing also earned mention as priority projects. Li spoke of tax breaks for companies that invest in high-priority endeavors and promised a reduction of bureaucratic hurdles to promote R&amp;D. “</w:t>
      </w:r>
      <w:r w:rsidRPr="003D2E04">
        <w:rPr>
          <w:rStyle w:val="StyleBoldUnderline"/>
          <w:rFonts w:ascii="Garamond" w:hAnsi="Garamond"/>
          <w:highlight w:val="cyan"/>
        </w:rPr>
        <w:t>We will implement the strategy of innovation-driven development, see that science and technology become</w:t>
      </w:r>
      <w:r w:rsidRPr="003D2E04">
        <w:rPr>
          <w:rStyle w:val="StyleBoldUnderline"/>
          <w:rFonts w:ascii="Garamond" w:hAnsi="Garamond"/>
        </w:rPr>
        <w:t xml:space="preserve"> </w:t>
      </w:r>
      <w:r w:rsidRPr="003D2E04">
        <w:rPr>
          <w:rStyle w:val="StyleBoldUnderline"/>
          <w:rFonts w:ascii="Garamond" w:hAnsi="Garamond"/>
          <w:highlight w:val="cyan"/>
        </w:rPr>
        <w:t>more</w:t>
      </w:r>
      <w:r w:rsidRPr="003D2E04">
        <w:rPr>
          <w:rStyle w:val="StyleBoldUnderline"/>
          <w:rFonts w:ascii="Garamond" w:hAnsi="Garamond"/>
        </w:rPr>
        <w:t xml:space="preserve"> deeply </w:t>
      </w:r>
      <w:r w:rsidRPr="003D2E04">
        <w:rPr>
          <w:rStyle w:val="StyleBoldUnderline"/>
          <w:rFonts w:ascii="Garamond" w:hAnsi="Garamond"/>
          <w:highlight w:val="cyan"/>
        </w:rPr>
        <w:t xml:space="preserve">embedded in the economy, and improve the </w:t>
      </w:r>
      <w:r w:rsidRPr="003D2E04">
        <w:rPr>
          <w:rStyle w:val="StyleBoldUnderline"/>
          <w:rFonts w:ascii="Garamond" w:hAnsi="Garamond"/>
        </w:rPr>
        <w:t xml:space="preserve">overall quality and </w:t>
      </w:r>
      <w:r w:rsidRPr="003D2E04">
        <w:rPr>
          <w:rStyle w:val="StyleBoldUnderline"/>
          <w:rFonts w:ascii="Garamond" w:hAnsi="Garamond"/>
          <w:highlight w:val="cyan"/>
        </w:rPr>
        <w:t>competitiveness of the</w:t>
      </w:r>
      <w:r w:rsidRPr="003D2E04">
        <w:rPr>
          <w:rStyle w:val="StyleBoldUnderline"/>
          <w:rFonts w:ascii="Garamond" w:hAnsi="Garamond"/>
        </w:rPr>
        <w:t xml:space="preserve"> real </w:t>
      </w:r>
      <w:r w:rsidRPr="003D2E04">
        <w:rPr>
          <w:rStyle w:val="StyleBoldUnderline"/>
          <w:rFonts w:ascii="Garamond" w:hAnsi="Garamond"/>
          <w:highlight w:val="cyan"/>
        </w:rPr>
        <w:t>economy</w:t>
      </w:r>
      <w:r w:rsidRPr="003D2E04">
        <w:rPr>
          <w:rFonts w:ascii="Garamond" w:hAnsi="Garamond"/>
        </w:rPr>
        <w:t>,” Li said</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Style w:val="StyleBoldUnderline"/>
          <w:rFonts w:ascii="Garamond" w:hAnsi="Garamond"/>
        </w:rPr>
        <w:t>The plan spells out some measures for China’s environmental protection and energy productio</w:t>
      </w:r>
      <w:r w:rsidRPr="003D2E04">
        <w:rPr>
          <w:rFonts w:ascii="Garamond" w:hAnsi="Garamond"/>
        </w:rPr>
        <w:t xml:space="preserve">n, but it’s unclear how much the measures will differ from what is already underway. By 2020, the government wants to reduce energy consumption by 15% and carbon emissions by 18%. In a news conference yesterday, </w:t>
      </w:r>
      <w:proofErr w:type="spellStart"/>
      <w:r w:rsidRPr="003D2E04">
        <w:rPr>
          <w:rFonts w:ascii="Garamond" w:hAnsi="Garamond"/>
        </w:rPr>
        <w:t>Xu</w:t>
      </w:r>
      <w:proofErr w:type="spellEnd"/>
      <w:r w:rsidRPr="003D2E04">
        <w:rPr>
          <w:rFonts w:ascii="Garamond" w:hAnsi="Garamond"/>
        </w:rPr>
        <w:t xml:space="preserve"> </w:t>
      </w:r>
      <w:proofErr w:type="spellStart"/>
      <w:r w:rsidRPr="003D2E04">
        <w:rPr>
          <w:rFonts w:ascii="Garamond" w:hAnsi="Garamond"/>
        </w:rPr>
        <w:t>Shaoshi</w:t>
      </w:r>
      <w:proofErr w:type="spellEnd"/>
      <w:r w:rsidRPr="003D2E04">
        <w:rPr>
          <w:rFonts w:ascii="Garamond" w:hAnsi="Garamond"/>
        </w:rPr>
        <w:t xml:space="preserve">, the head of the National Development and Reform Commission in Beijing, said China </w:t>
      </w:r>
      <w:proofErr w:type="gramStart"/>
      <w:r w:rsidRPr="003D2E04">
        <w:rPr>
          <w:rFonts w:ascii="Garamond" w:hAnsi="Garamond"/>
        </w:rPr>
        <w:t>will</w:t>
      </w:r>
      <w:proofErr w:type="gramEnd"/>
      <w:r w:rsidRPr="003D2E04">
        <w:rPr>
          <w:rFonts w:ascii="Garamond" w:hAnsi="Garamond"/>
        </w:rPr>
        <w:t xml:space="preserve"> remove 500 million tons of coal production capacity in the next 3 to 5 years. Meanwhile, nuclear power capacity is slated to double to 58 </w:t>
      </w:r>
      <w:proofErr w:type="spellStart"/>
      <w:r w:rsidRPr="003D2E04">
        <w:rPr>
          <w:rFonts w:ascii="Garamond" w:hAnsi="Garamond"/>
        </w:rPr>
        <w:t>gigawatts</w:t>
      </w:r>
      <w:proofErr w:type="spellEnd"/>
      <w:r w:rsidRPr="003D2E04">
        <w:rPr>
          <w:rFonts w:ascii="Garamond" w:hAnsi="Garamond"/>
        </w:rPr>
        <w:t xml:space="preserve"> installed by 2020</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Style w:val="StyleBoldUnderline"/>
          <w:rFonts w:ascii="Garamond" w:hAnsi="Garamond"/>
        </w:rPr>
        <w:t>China is reorganizing its environment ministry to create separate departments focused on water, air, and soil. Scientists applaud what they view as a concerted government effort to tackle soil pollution.</w:t>
      </w:r>
      <w:r w:rsidRPr="003D2E04">
        <w:rPr>
          <w:rFonts w:ascii="Garamond" w:hAnsi="Garamond"/>
        </w:rPr>
        <w:t xml:space="preserve"> “After so many years of rapid industrialization and urbanization in China, soil pollution is clearly now evident and needs due attention,” says Yong-Guan Zhu, director general of the Institute of Urban Environment in Xiamen. He says that measures should include creation of a national soil surveillance system.</w:t>
      </w:r>
    </w:p>
    <w:p w14:paraId="252839B7" w14:textId="77777777" w:rsidR="00CC05F5" w:rsidRPr="003D2E04" w:rsidRDefault="00CC05F5" w:rsidP="00CC05F5">
      <w:pPr>
        <w:rPr>
          <w:rFonts w:ascii="Garamond" w:hAnsi="Garamond"/>
        </w:rPr>
      </w:pPr>
    </w:p>
    <w:p w14:paraId="133AEA3D" w14:textId="77777777" w:rsidR="00CC05F5" w:rsidRPr="003D2E04" w:rsidRDefault="00CC05F5" w:rsidP="00CC05F5">
      <w:pPr>
        <w:pStyle w:val="Heading4"/>
        <w:rPr>
          <w:rFonts w:ascii="Garamond" w:hAnsi="Garamond"/>
        </w:rPr>
      </w:pPr>
      <w:r w:rsidRPr="003D2E04">
        <w:rPr>
          <w:rFonts w:ascii="Garamond" w:hAnsi="Garamond"/>
        </w:rPr>
        <w:t>Leadership now allows tech innovation – collapse of Chinese Authoritarianism destroys all progress</w:t>
      </w:r>
    </w:p>
    <w:p w14:paraId="5638E7F2" w14:textId="77777777" w:rsidR="00CC05F5" w:rsidRPr="003D2E04" w:rsidRDefault="00CC05F5" w:rsidP="00CC05F5">
      <w:pPr>
        <w:rPr>
          <w:rStyle w:val="StyleStyleBold12pt"/>
          <w:rFonts w:ascii="Garamond" w:hAnsi="Garamond"/>
        </w:rPr>
      </w:pPr>
      <w:proofErr w:type="spellStart"/>
      <w:r w:rsidRPr="003D2E04">
        <w:rPr>
          <w:rStyle w:val="StyleStyleBold12pt"/>
          <w:rFonts w:ascii="Garamond" w:hAnsi="Garamond"/>
        </w:rPr>
        <w:t>Huaxia</w:t>
      </w:r>
      <w:proofErr w:type="spellEnd"/>
      <w:r w:rsidRPr="003D2E04">
        <w:rPr>
          <w:rStyle w:val="StyleStyleBold12pt"/>
          <w:rFonts w:ascii="Garamond" w:hAnsi="Garamond"/>
        </w:rPr>
        <w:t>, 2016</w:t>
      </w:r>
    </w:p>
    <w:p w14:paraId="60271B2F" w14:textId="7C3BC62C" w:rsidR="00CC05F5" w:rsidRPr="003D2E04" w:rsidRDefault="00213C20" w:rsidP="00CC05F5">
      <w:pPr>
        <w:rPr>
          <w:rFonts w:ascii="Garamond" w:hAnsi="Garamond"/>
        </w:rPr>
      </w:pPr>
      <w:r w:rsidRPr="003D2E04">
        <w:rPr>
          <w:rFonts w:ascii="Garamond" w:hAnsi="Garamond"/>
        </w:rPr>
        <w:t>(</w:t>
      </w:r>
      <w:r w:rsidR="00CC05F5" w:rsidRPr="003D2E04">
        <w:rPr>
          <w:rFonts w:ascii="Garamond" w:hAnsi="Garamond"/>
        </w:rPr>
        <w:t xml:space="preserve">“Xi sets targets for China's science, technology mastery,” Xinhua, May 30, 2016, </w:t>
      </w:r>
      <w:hyperlink r:id="rId55" w:history="1">
        <w:r w:rsidR="00CC05F5" w:rsidRPr="003D2E04">
          <w:rPr>
            <w:rStyle w:val="Hyperlink"/>
            <w:rFonts w:ascii="Garamond" w:hAnsi="Garamond"/>
          </w:rPr>
          <w:t>http://news.xinhuanet.com/english/2016-05/30/c_135399301.htm</w:t>
        </w:r>
      </w:hyperlink>
      <w:r w:rsidR="00CC05F5" w:rsidRPr="003D2E04">
        <w:rPr>
          <w:rFonts w:ascii="Garamond" w:hAnsi="Garamond"/>
        </w:rPr>
        <w:t>, Accessed: June 30, 2016, YDEL</w:t>
      </w:r>
      <w:r w:rsidRPr="003D2E04">
        <w:rPr>
          <w:rFonts w:ascii="Garamond" w:hAnsi="Garamond"/>
        </w:rPr>
        <w:t>)</w:t>
      </w:r>
    </w:p>
    <w:p w14:paraId="574AC5F8" w14:textId="77777777" w:rsidR="00CC05F5" w:rsidRPr="003D2E04" w:rsidRDefault="00CC05F5" w:rsidP="00CC05F5">
      <w:pPr>
        <w:rPr>
          <w:rFonts w:ascii="Garamond" w:hAnsi="Garamond"/>
        </w:rPr>
      </w:pPr>
      <w:r w:rsidRPr="003D2E04">
        <w:rPr>
          <w:rFonts w:ascii="Garamond" w:hAnsi="Garamond"/>
        </w:rPr>
        <w:t xml:space="preserve">BEIJING, May 30 (Xinhua) -- Chinese President Xi </w:t>
      </w:r>
      <w:proofErr w:type="spellStart"/>
      <w:r w:rsidRPr="003D2E04">
        <w:rPr>
          <w:rFonts w:ascii="Garamond" w:hAnsi="Garamond"/>
        </w:rPr>
        <w:t>Jinping</w:t>
      </w:r>
      <w:proofErr w:type="spellEnd"/>
      <w:r w:rsidRPr="003D2E04">
        <w:rPr>
          <w:rFonts w:ascii="Garamond" w:hAnsi="Garamond"/>
        </w:rPr>
        <w:t xml:space="preserve"> set the target of China becoming a leading power in science and technology (S&amp;T) by the middle of this century as he addressed a major S&amp;T conference on Monday.</w:t>
      </w:r>
    </w:p>
    <w:p w14:paraId="6A99AA83" w14:textId="77777777" w:rsidR="00CC05F5" w:rsidRPr="003D2E04" w:rsidRDefault="00CC05F5" w:rsidP="00CC05F5">
      <w:pPr>
        <w:rPr>
          <w:rFonts w:ascii="Garamond" w:hAnsi="Garamond"/>
        </w:rPr>
      </w:pPr>
      <w:r w:rsidRPr="003D2E04">
        <w:rPr>
          <w:rStyle w:val="StyleBoldUnderline"/>
          <w:rFonts w:ascii="Garamond" w:hAnsi="Garamond"/>
          <w:highlight w:val="cyan"/>
        </w:rPr>
        <w:t>China should establish itself as one of the most innovative countries</w:t>
      </w:r>
      <w:r w:rsidRPr="003D2E04">
        <w:rPr>
          <w:rStyle w:val="StyleBoldUnderline"/>
          <w:rFonts w:ascii="Garamond" w:hAnsi="Garamond"/>
        </w:rPr>
        <w:t xml:space="preserve"> by 2020 and a leading innovator by 2030 before realizing the objective of becoming a world-leading S&amp;T power </w:t>
      </w:r>
      <w:r w:rsidRPr="003D2E04">
        <w:rPr>
          <w:rFonts w:ascii="Garamond" w:hAnsi="Garamond"/>
        </w:rPr>
        <w:t>by the centenary anniversary of the founding of the People's Republic of China in 2049, Xi said</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He made the remarks at an event conflating the national conference on S&amp;T, the biennial conference of the Chinese Academy of Sciences (CAS) and the Chinese Academy of Engineering (CAE), and the national congress of the China Association for Science and Technology (CAST).</w:t>
      </w:r>
      <w:r w:rsidRPr="003D2E04">
        <w:rPr>
          <w:rFonts w:ascii="Garamond" w:hAnsi="Garamond"/>
          <w:sz w:val="12"/>
        </w:rPr>
        <w:t xml:space="preserve">¶ </w:t>
      </w:r>
      <w:r w:rsidRPr="003D2E04">
        <w:rPr>
          <w:rFonts w:ascii="Garamond" w:hAnsi="Garamond"/>
        </w:rPr>
        <w:t xml:space="preserve">The conference, chaired by Premier Li </w:t>
      </w:r>
      <w:proofErr w:type="spellStart"/>
      <w:r w:rsidRPr="003D2E04">
        <w:rPr>
          <w:rFonts w:ascii="Garamond" w:hAnsi="Garamond"/>
        </w:rPr>
        <w:t>Keqiang</w:t>
      </w:r>
      <w:proofErr w:type="spellEnd"/>
      <w:r w:rsidRPr="003D2E04">
        <w:rPr>
          <w:rFonts w:ascii="Garamond" w:hAnsi="Garamond"/>
        </w:rPr>
        <w:t xml:space="preserve">, was also attended by senior leaders Zhang </w:t>
      </w:r>
      <w:proofErr w:type="spellStart"/>
      <w:r w:rsidRPr="003D2E04">
        <w:rPr>
          <w:rFonts w:ascii="Garamond" w:hAnsi="Garamond"/>
        </w:rPr>
        <w:t>Dejiang</w:t>
      </w:r>
      <w:proofErr w:type="spellEnd"/>
      <w:r w:rsidRPr="003D2E04">
        <w:rPr>
          <w:rFonts w:ascii="Garamond" w:hAnsi="Garamond"/>
        </w:rPr>
        <w:t xml:space="preserve">, Yu </w:t>
      </w:r>
      <w:proofErr w:type="spellStart"/>
      <w:r w:rsidRPr="003D2E04">
        <w:rPr>
          <w:rFonts w:ascii="Garamond" w:hAnsi="Garamond"/>
        </w:rPr>
        <w:t>Zhengsheng</w:t>
      </w:r>
      <w:proofErr w:type="spellEnd"/>
      <w:r w:rsidRPr="003D2E04">
        <w:rPr>
          <w:rFonts w:ascii="Garamond" w:hAnsi="Garamond"/>
        </w:rPr>
        <w:t xml:space="preserve">, Liu </w:t>
      </w:r>
      <w:proofErr w:type="spellStart"/>
      <w:r w:rsidRPr="003D2E04">
        <w:rPr>
          <w:rFonts w:ascii="Garamond" w:hAnsi="Garamond"/>
        </w:rPr>
        <w:t>Yunshan</w:t>
      </w:r>
      <w:proofErr w:type="spellEnd"/>
      <w:r w:rsidRPr="003D2E04">
        <w:rPr>
          <w:rFonts w:ascii="Garamond" w:hAnsi="Garamond"/>
        </w:rPr>
        <w:t xml:space="preserve"> and Wang </w:t>
      </w:r>
      <w:proofErr w:type="spellStart"/>
      <w:r w:rsidRPr="003D2E04">
        <w:rPr>
          <w:rFonts w:ascii="Garamond" w:hAnsi="Garamond"/>
        </w:rPr>
        <w:t>Qishan</w:t>
      </w:r>
      <w:proofErr w:type="spellEnd"/>
      <w:r w:rsidRPr="003D2E04">
        <w:rPr>
          <w:rFonts w:ascii="Garamond" w:hAnsi="Garamond"/>
        </w:rPr>
        <w:t>.</w:t>
      </w:r>
      <w:r w:rsidRPr="003D2E04">
        <w:rPr>
          <w:rFonts w:ascii="Garamond" w:hAnsi="Garamond"/>
          <w:sz w:val="12"/>
        </w:rPr>
        <w:t xml:space="preserve">¶ </w:t>
      </w:r>
      <w:r w:rsidRPr="003D2E04">
        <w:rPr>
          <w:rFonts w:ascii="Garamond" w:hAnsi="Garamond"/>
        </w:rPr>
        <w:t>IMPORTANCE OF INNOVATION</w:t>
      </w:r>
      <w:r w:rsidRPr="003D2E04">
        <w:rPr>
          <w:rFonts w:ascii="Garamond" w:hAnsi="Garamond"/>
          <w:sz w:val="12"/>
        </w:rPr>
        <w:t xml:space="preserve">¶ </w:t>
      </w:r>
      <w:r w:rsidRPr="003D2E04">
        <w:rPr>
          <w:rStyle w:val="StyleBoldUnderline"/>
          <w:rFonts w:ascii="Garamond" w:hAnsi="Garamond"/>
        </w:rPr>
        <w:t xml:space="preserve">Xi, also general secretary of </w:t>
      </w:r>
      <w:r w:rsidRPr="003D2E04">
        <w:rPr>
          <w:rStyle w:val="StyleBoldUnderline"/>
          <w:rFonts w:ascii="Garamond" w:hAnsi="Garamond"/>
          <w:highlight w:val="cyan"/>
        </w:rPr>
        <w:t>the Communist Party of China</w:t>
      </w:r>
      <w:r w:rsidRPr="003D2E04">
        <w:rPr>
          <w:rStyle w:val="StyleBoldUnderline"/>
          <w:rFonts w:ascii="Garamond" w:hAnsi="Garamond"/>
        </w:rPr>
        <w:t xml:space="preserve"> (CPC) Central Committee, </w:t>
      </w:r>
      <w:r w:rsidRPr="003D2E04">
        <w:rPr>
          <w:rStyle w:val="StyleBoldUnderline"/>
          <w:rFonts w:ascii="Garamond" w:hAnsi="Garamond"/>
          <w:highlight w:val="cyan"/>
        </w:rPr>
        <w:t>stressed the role of S&amp;T as a bedrock upon which "the country relies for its power, enterprises rely for success</w:t>
      </w:r>
      <w:r w:rsidRPr="003D2E04">
        <w:rPr>
          <w:rStyle w:val="StyleBoldUnderline"/>
          <w:rFonts w:ascii="Garamond" w:hAnsi="Garamond"/>
        </w:rPr>
        <w:t>, and people rely for a better life."</w:t>
      </w:r>
      <w:r w:rsidRPr="003D2E04">
        <w:rPr>
          <w:rStyle w:val="StyleBoldUnderline"/>
          <w:rFonts w:ascii="Garamond" w:hAnsi="Garamond"/>
          <w:sz w:val="12"/>
        </w:rPr>
        <w:t>¶</w:t>
      </w:r>
      <w:r w:rsidRPr="003D2E04">
        <w:rPr>
          <w:rFonts w:ascii="Garamond" w:hAnsi="Garamond"/>
          <w:sz w:val="12"/>
        </w:rPr>
        <w:t xml:space="preserve"> </w:t>
      </w:r>
      <w:r w:rsidRPr="003D2E04">
        <w:rPr>
          <w:rFonts w:ascii="Garamond" w:hAnsi="Garamond"/>
        </w:rPr>
        <w:t>"</w:t>
      </w:r>
      <w:r w:rsidRPr="003D2E04">
        <w:rPr>
          <w:rStyle w:val="StyleBoldUnderline"/>
          <w:rFonts w:ascii="Garamond" w:hAnsi="Garamond"/>
        </w:rPr>
        <w:t xml:space="preserve">Great scientific and </w:t>
      </w:r>
      <w:r w:rsidRPr="003D2E04">
        <w:rPr>
          <w:rStyle w:val="StyleBoldUnderline"/>
          <w:rFonts w:ascii="Garamond" w:hAnsi="Garamond"/>
          <w:highlight w:val="cyan"/>
        </w:rPr>
        <w:t>technological</w:t>
      </w:r>
      <w:r w:rsidRPr="003D2E04">
        <w:rPr>
          <w:rStyle w:val="StyleBoldUnderline"/>
          <w:rFonts w:ascii="Garamond" w:hAnsi="Garamond"/>
        </w:rPr>
        <w:t xml:space="preserve"> </w:t>
      </w:r>
      <w:r w:rsidRPr="003D2E04">
        <w:rPr>
          <w:rStyle w:val="StyleBoldUnderline"/>
          <w:rFonts w:ascii="Garamond" w:hAnsi="Garamond"/>
          <w:highlight w:val="cyan"/>
        </w:rPr>
        <w:t>capacity is a must for China to be strong</w:t>
      </w:r>
      <w:r w:rsidRPr="003D2E04">
        <w:rPr>
          <w:rStyle w:val="StyleBoldUnderline"/>
          <w:rFonts w:ascii="Garamond" w:hAnsi="Garamond"/>
        </w:rPr>
        <w:t xml:space="preserve"> and for people's lives to impro</w:t>
      </w:r>
      <w:r w:rsidRPr="003D2E04">
        <w:rPr>
          <w:rFonts w:ascii="Garamond" w:hAnsi="Garamond"/>
        </w:rPr>
        <w:t>ve," he said, calling for new ideas, designs, and strategies in science and technology</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Style w:val="StyleBoldUnderline"/>
          <w:rFonts w:ascii="Garamond" w:hAnsi="Garamond"/>
        </w:rPr>
        <w:t>China now ranks among the world's most advanced countries in some important fields in S&amp;T development</w:t>
      </w:r>
      <w:r w:rsidRPr="003D2E04">
        <w:rPr>
          <w:rFonts w:ascii="Garamond" w:hAnsi="Garamond"/>
        </w:rPr>
        <w:t>, Xi said.</w:t>
      </w:r>
      <w:r w:rsidRPr="003D2E04">
        <w:rPr>
          <w:rFonts w:ascii="Garamond" w:hAnsi="Garamond"/>
          <w:sz w:val="12"/>
        </w:rPr>
        <w:t xml:space="preserve">¶ </w:t>
      </w:r>
      <w:r w:rsidRPr="003D2E04">
        <w:rPr>
          <w:rStyle w:val="StyleBoldUnderline"/>
          <w:rFonts w:ascii="Garamond" w:hAnsi="Garamond"/>
          <w:highlight w:val="cyan"/>
        </w:rPr>
        <w:t>The country is</w:t>
      </w:r>
      <w:r w:rsidRPr="003D2E04">
        <w:rPr>
          <w:rStyle w:val="StyleBoldUnderline"/>
          <w:rFonts w:ascii="Garamond" w:hAnsi="Garamond"/>
        </w:rPr>
        <w:t xml:space="preserve"> in </w:t>
      </w:r>
      <w:r w:rsidRPr="003D2E04">
        <w:rPr>
          <w:rStyle w:val="StyleBoldUnderline"/>
          <w:rFonts w:ascii="Garamond" w:hAnsi="Garamond"/>
          <w:highlight w:val="cyan"/>
        </w:rPr>
        <w:t>an</w:t>
      </w:r>
      <w:r w:rsidRPr="003D2E04">
        <w:rPr>
          <w:rStyle w:val="StyleBoldUnderline"/>
          <w:rFonts w:ascii="Garamond" w:hAnsi="Garamond"/>
        </w:rPr>
        <w:t xml:space="preserve"> important </w:t>
      </w:r>
      <w:r w:rsidRPr="003D2E04">
        <w:rPr>
          <w:rStyle w:val="StyleBoldUnderline"/>
          <w:rFonts w:ascii="Garamond" w:hAnsi="Garamond"/>
          <w:highlight w:val="cyan"/>
        </w:rPr>
        <w:t>transitional stage</w:t>
      </w:r>
      <w:r w:rsidRPr="003D2E04">
        <w:rPr>
          <w:rStyle w:val="StyleBoldUnderline"/>
          <w:rFonts w:ascii="Garamond" w:hAnsi="Garamond"/>
        </w:rPr>
        <w:t xml:space="preserve"> from quantity </w:t>
      </w:r>
      <w:r w:rsidRPr="003D2E04">
        <w:rPr>
          <w:rStyle w:val="StyleBoldUnderline"/>
          <w:rFonts w:ascii="Garamond" w:hAnsi="Garamond"/>
          <w:highlight w:val="cyan"/>
        </w:rPr>
        <w:t>to</w:t>
      </w:r>
      <w:r w:rsidRPr="003D2E04">
        <w:rPr>
          <w:rStyle w:val="StyleBoldUnderline"/>
          <w:rFonts w:ascii="Garamond" w:hAnsi="Garamond"/>
        </w:rPr>
        <w:t xml:space="preserve"> a </w:t>
      </w:r>
      <w:r w:rsidRPr="003D2E04">
        <w:rPr>
          <w:rStyle w:val="StyleBoldUnderline"/>
          <w:rFonts w:ascii="Garamond" w:hAnsi="Garamond"/>
          <w:highlight w:val="cyan"/>
        </w:rPr>
        <w:t>leap</w:t>
      </w:r>
      <w:r w:rsidRPr="003D2E04">
        <w:rPr>
          <w:rStyle w:val="StyleBoldUnderline"/>
          <w:rFonts w:ascii="Garamond" w:hAnsi="Garamond"/>
        </w:rPr>
        <w:t xml:space="preserve"> </w:t>
      </w:r>
      <w:r w:rsidRPr="003D2E04">
        <w:rPr>
          <w:rStyle w:val="StyleBoldUnderline"/>
          <w:rFonts w:ascii="Garamond" w:hAnsi="Garamond"/>
          <w:highlight w:val="cyan"/>
        </w:rPr>
        <w:t>in quality</w:t>
      </w:r>
      <w:r w:rsidRPr="003D2E04">
        <w:rPr>
          <w:rStyle w:val="StyleBoldUnderline"/>
          <w:rFonts w:ascii="Garamond" w:hAnsi="Garamond"/>
        </w:rPr>
        <w:t>, and from breakthroughs in limited areas to an improvement in overall capacity, he said.</w:t>
      </w:r>
      <w:r w:rsidRPr="003D2E04">
        <w:rPr>
          <w:rStyle w:val="StyleBoldUnderline"/>
          <w:rFonts w:ascii="Garamond" w:hAnsi="Garamond"/>
          <w:sz w:val="12"/>
        </w:rPr>
        <w:t xml:space="preserve">¶ </w:t>
      </w:r>
      <w:r w:rsidRPr="003D2E04">
        <w:rPr>
          <w:rFonts w:ascii="Garamond" w:hAnsi="Garamond"/>
        </w:rPr>
        <w:t xml:space="preserve">The president hailed </w:t>
      </w:r>
      <w:r w:rsidRPr="003D2E04">
        <w:rPr>
          <w:rStyle w:val="StyleBoldUnderline"/>
          <w:rFonts w:ascii="Garamond" w:hAnsi="Garamond"/>
          <w:highlight w:val="cyan"/>
        </w:rPr>
        <w:t>innovation as an</w:t>
      </w:r>
      <w:r w:rsidRPr="003D2E04">
        <w:rPr>
          <w:rStyle w:val="StyleBoldUnderline"/>
          <w:rFonts w:ascii="Garamond" w:hAnsi="Garamond"/>
        </w:rPr>
        <w:t xml:space="preserve"> important </w:t>
      </w:r>
      <w:r w:rsidRPr="003D2E04">
        <w:rPr>
          <w:rStyle w:val="StyleBoldUnderline"/>
          <w:rFonts w:ascii="Garamond" w:hAnsi="Garamond"/>
          <w:highlight w:val="cyan"/>
        </w:rPr>
        <w:t>force in promoting</w:t>
      </w:r>
      <w:r w:rsidRPr="003D2E04">
        <w:rPr>
          <w:rStyle w:val="StyleBoldUnderline"/>
          <w:rFonts w:ascii="Garamond" w:hAnsi="Garamond"/>
        </w:rPr>
        <w:t xml:space="preserve"> </w:t>
      </w:r>
      <w:r w:rsidRPr="003D2E04">
        <w:rPr>
          <w:rStyle w:val="StyleBoldUnderline"/>
          <w:rFonts w:ascii="Garamond" w:hAnsi="Garamond"/>
          <w:highlight w:val="cyan"/>
        </w:rPr>
        <w:t>development</w:t>
      </w:r>
      <w:r w:rsidRPr="003D2E04">
        <w:rPr>
          <w:rStyle w:val="StyleBoldUnderline"/>
          <w:rFonts w:ascii="Garamond" w:hAnsi="Garamond"/>
        </w:rPr>
        <w:t xml:space="preserve"> of a country as well as mankind.</w:t>
      </w:r>
      <w:r w:rsidRPr="003D2E04">
        <w:rPr>
          <w:rFonts w:ascii="Garamond" w:hAnsi="Garamond"/>
          <w:sz w:val="12"/>
        </w:rPr>
        <w:t xml:space="preserve">¶ </w:t>
      </w:r>
      <w:r w:rsidRPr="003D2E04">
        <w:rPr>
          <w:rFonts w:ascii="Garamond" w:hAnsi="Garamond"/>
        </w:rPr>
        <w:t>"It won't do without innovation, nor will it do if the innovation is carried out slowly," Xi said.</w:t>
      </w:r>
      <w:r w:rsidRPr="003D2E04">
        <w:rPr>
          <w:rFonts w:ascii="Garamond" w:hAnsi="Garamond"/>
          <w:sz w:val="12"/>
        </w:rPr>
        <w:t xml:space="preserve">¶ </w:t>
      </w:r>
      <w:r w:rsidRPr="003D2E04">
        <w:rPr>
          <w:rFonts w:ascii="Garamond" w:hAnsi="Garamond"/>
        </w:rPr>
        <w:t>"We could be thrown into an unfavorable situation and miss opportunities for development -- or miss an entire era -- if we fail to recognize changes, respond to changes and innovatively seek changes," he added.</w:t>
      </w:r>
      <w:r w:rsidRPr="003D2E04">
        <w:rPr>
          <w:rFonts w:ascii="Garamond" w:hAnsi="Garamond"/>
          <w:sz w:val="12"/>
        </w:rPr>
        <w:t xml:space="preserve">¶ </w:t>
      </w:r>
      <w:r w:rsidRPr="003D2E04">
        <w:rPr>
          <w:rStyle w:val="StyleBoldUnderline"/>
          <w:rFonts w:ascii="Garamond" w:hAnsi="Garamond"/>
          <w:highlight w:val="cyan"/>
        </w:rPr>
        <w:t>It is</w:t>
      </w:r>
      <w:r w:rsidRPr="003D2E04">
        <w:rPr>
          <w:rStyle w:val="StyleBoldUnderline"/>
          <w:rFonts w:ascii="Garamond" w:hAnsi="Garamond"/>
        </w:rPr>
        <w:t xml:space="preserve"> "an </w:t>
      </w:r>
      <w:r w:rsidRPr="003D2E04">
        <w:rPr>
          <w:rStyle w:val="StyleBoldUnderline"/>
          <w:rFonts w:ascii="Garamond" w:hAnsi="Garamond"/>
          <w:highlight w:val="cyan"/>
        </w:rPr>
        <w:t>inevitable</w:t>
      </w:r>
      <w:r w:rsidRPr="003D2E04">
        <w:rPr>
          <w:rStyle w:val="StyleBoldUnderline"/>
          <w:rFonts w:ascii="Garamond" w:hAnsi="Garamond"/>
        </w:rPr>
        <w:t xml:space="preserve"> choice" </w:t>
      </w:r>
      <w:r w:rsidRPr="003D2E04">
        <w:rPr>
          <w:rStyle w:val="StyleBoldUnderline"/>
          <w:rFonts w:ascii="Garamond" w:hAnsi="Garamond"/>
          <w:highlight w:val="cyan"/>
        </w:rPr>
        <w:t>for China to implement</w:t>
      </w:r>
      <w:r w:rsidRPr="003D2E04">
        <w:rPr>
          <w:rStyle w:val="StyleBoldUnderline"/>
          <w:rFonts w:ascii="Garamond" w:hAnsi="Garamond"/>
        </w:rPr>
        <w:t xml:space="preserve"> its strategy of </w:t>
      </w:r>
      <w:r w:rsidRPr="003D2E04">
        <w:rPr>
          <w:rStyle w:val="StyleBoldUnderline"/>
          <w:rFonts w:ascii="Garamond" w:hAnsi="Garamond"/>
          <w:highlight w:val="cyan"/>
        </w:rPr>
        <w:t>innovation</w:t>
      </w:r>
      <w:r w:rsidRPr="003D2E04">
        <w:rPr>
          <w:rStyle w:val="StyleBoldUnderline"/>
          <w:rFonts w:ascii="Garamond" w:hAnsi="Garamond"/>
        </w:rPr>
        <w:t xml:space="preserve">-driven </w:t>
      </w:r>
      <w:r w:rsidRPr="003D2E04">
        <w:rPr>
          <w:rStyle w:val="StyleBoldUnderline"/>
          <w:rFonts w:ascii="Garamond" w:hAnsi="Garamond"/>
          <w:highlight w:val="cyan"/>
        </w:rPr>
        <w:t>development</w:t>
      </w:r>
      <w:r w:rsidRPr="003D2E04">
        <w:rPr>
          <w:rFonts w:ascii="Garamond" w:hAnsi="Garamond"/>
        </w:rPr>
        <w:t>, Xi said.</w:t>
      </w:r>
      <w:r w:rsidRPr="003D2E04">
        <w:rPr>
          <w:rFonts w:ascii="Garamond" w:hAnsi="Garamond"/>
          <w:sz w:val="12"/>
        </w:rPr>
        <w:t xml:space="preserve">¶ </w:t>
      </w:r>
      <w:r w:rsidRPr="003D2E04">
        <w:rPr>
          <w:rStyle w:val="StyleBoldUnderline"/>
          <w:rFonts w:ascii="Garamond" w:hAnsi="Garamond"/>
          <w:highlight w:val="cyan"/>
        </w:rPr>
        <w:t>This strategy</w:t>
      </w:r>
      <w:r w:rsidRPr="003D2E04">
        <w:rPr>
          <w:rStyle w:val="StyleBoldUnderline"/>
          <w:rFonts w:ascii="Garamond" w:hAnsi="Garamond"/>
        </w:rPr>
        <w:t xml:space="preserve"> aims </w:t>
      </w:r>
      <w:r w:rsidRPr="003D2E04">
        <w:rPr>
          <w:rStyle w:val="StyleBoldUnderline"/>
          <w:rFonts w:ascii="Garamond" w:hAnsi="Garamond"/>
          <w:highlight w:val="cyan"/>
        </w:rPr>
        <w:t>to ensure China's decision-making power for</w:t>
      </w:r>
      <w:r w:rsidRPr="003D2E04">
        <w:rPr>
          <w:rStyle w:val="StyleBoldUnderline"/>
          <w:rFonts w:ascii="Garamond" w:hAnsi="Garamond"/>
        </w:rPr>
        <w:t xml:space="preserve"> its own development, improve its </w:t>
      </w:r>
      <w:r w:rsidRPr="003D2E04">
        <w:rPr>
          <w:rStyle w:val="StyleBoldUnderline"/>
          <w:rFonts w:ascii="Garamond" w:hAnsi="Garamond"/>
          <w:highlight w:val="cyan"/>
        </w:rPr>
        <w:t>core competitiveness</w:t>
      </w:r>
      <w:r w:rsidRPr="003D2E04">
        <w:rPr>
          <w:rStyle w:val="StyleBoldUnderline"/>
          <w:rFonts w:ascii="Garamond" w:hAnsi="Garamond"/>
        </w:rPr>
        <w:t xml:space="preserve">, accelerate adjustment of its development pattern, </w:t>
      </w:r>
      <w:r w:rsidRPr="003D2E04">
        <w:rPr>
          <w:rStyle w:val="StyleBoldUnderline"/>
          <w:rFonts w:ascii="Garamond" w:hAnsi="Garamond"/>
          <w:highlight w:val="cyan"/>
        </w:rPr>
        <w:t>solve deep-rooted problems</w:t>
      </w:r>
      <w:r w:rsidRPr="003D2E04">
        <w:rPr>
          <w:rStyle w:val="StyleBoldUnderline"/>
          <w:rFonts w:ascii="Garamond" w:hAnsi="Garamond"/>
        </w:rPr>
        <w:t xml:space="preserve">, better guide economic development in the "new normal," </w:t>
      </w:r>
      <w:r w:rsidRPr="003D2E04">
        <w:rPr>
          <w:rStyle w:val="StyleBoldUnderline"/>
          <w:rFonts w:ascii="Garamond" w:hAnsi="Garamond"/>
          <w:highlight w:val="cyan"/>
        </w:rPr>
        <w:t>and maintain sustainable</w:t>
      </w:r>
      <w:r w:rsidRPr="003D2E04">
        <w:rPr>
          <w:rStyle w:val="StyleBoldUnderline"/>
          <w:rFonts w:ascii="Garamond" w:hAnsi="Garamond"/>
        </w:rPr>
        <w:t xml:space="preserve"> and healthy economic </w:t>
      </w:r>
      <w:r w:rsidRPr="003D2E04">
        <w:rPr>
          <w:rStyle w:val="StyleBoldUnderline"/>
          <w:rFonts w:ascii="Garamond" w:hAnsi="Garamond"/>
          <w:highlight w:val="cyan"/>
        </w:rPr>
        <w:t>development</w:t>
      </w:r>
      <w:r w:rsidRPr="003D2E04">
        <w:rPr>
          <w:rFonts w:ascii="Garamond" w:hAnsi="Garamond"/>
        </w:rPr>
        <w:t>, Xi said.</w:t>
      </w:r>
      <w:r w:rsidRPr="003D2E04">
        <w:rPr>
          <w:rFonts w:ascii="Garamond" w:hAnsi="Garamond"/>
          <w:sz w:val="12"/>
        </w:rPr>
        <w:t xml:space="preserve">¶ </w:t>
      </w:r>
      <w:r w:rsidRPr="003D2E04">
        <w:rPr>
          <w:rFonts w:ascii="Garamond" w:hAnsi="Garamond"/>
        </w:rPr>
        <w:t xml:space="preserve">In seeking to become a world-leading S&amp;T power, </w:t>
      </w:r>
      <w:r w:rsidRPr="003D2E04">
        <w:rPr>
          <w:rStyle w:val="StyleBoldUnderline"/>
          <w:rFonts w:ascii="Garamond" w:hAnsi="Garamond"/>
          <w:highlight w:val="cyan"/>
        </w:rPr>
        <w:t>China aims to</w:t>
      </w:r>
      <w:r w:rsidRPr="003D2E04">
        <w:rPr>
          <w:rStyle w:val="StyleBoldUnderline"/>
          <w:rFonts w:ascii="Garamond" w:hAnsi="Garamond"/>
        </w:rPr>
        <w:t xml:space="preserve"> </w:t>
      </w:r>
      <w:r w:rsidRPr="003D2E04">
        <w:rPr>
          <w:rStyle w:val="StyleBoldUnderline"/>
          <w:rFonts w:ascii="Garamond" w:hAnsi="Garamond"/>
          <w:highlight w:val="cyan"/>
        </w:rPr>
        <w:t>speed up</w:t>
      </w:r>
      <w:r w:rsidRPr="003D2E04">
        <w:rPr>
          <w:rStyle w:val="StyleBoldUnderline"/>
          <w:rFonts w:ascii="Garamond" w:hAnsi="Garamond"/>
        </w:rPr>
        <w:t xml:space="preserve"> S&amp;T </w:t>
      </w:r>
      <w:r w:rsidRPr="003D2E04">
        <w:rPr>
          <w:rStyle w:val="StyleBoldUnderline"/>
          <w:rFonts w:ascii="Garamond" w:hAnsi="Garamond"/>
          <w:highlight w:val="cyan"/>
        </w:rPr>
        <w:t>innovations</w:t>
      </w:r>
      <w:r w:rsidRPr="003D2E04">
        <w:rPr>
          <w:rStyle w:val="StyleBoldUnderline"/>
          <w:rFonts w:ascii="Garamond" w:hAnsi="Garamond"/>
        </w:rPr>
        <w:t xml:space="preserve"> in all fields </w:t>
      </w:r>
      <w:r w:rsidRPr="003D2E04">
        <w:rPr>
          <w:rStyle w:val="StyleBoldUnderline"/>
          <w:rFonts w:ascii="Garamond" w:hAnsi="Garamond"/>
          <w:highlight w:val="cyan"/>
        </w:rPr>
        <w:t>and seize the initiative in global</w:t>
      </w:r>
      <w:r w:rsidRPr="003D2E04">
        <w:rPr>
          <w:rStyle w:val="StyleBoldUnderline"/>
          <w:rFonts w:ascii="Garamond" w:hAnsi="Garamond"/>
        </w:rPr>
        <w:t xml:space="preserve"> S&amp;T </w:t>
      </w:r>
      <w:r w:rsidRPr="003D2E04">
        <w:rPr>
          <w:rStyle w:val="StyleBoldUnderline"/>
          <w:rFonts w:ascii="Garamond" w:hAnsi="Garamond"/>
          <w:highlight w:val="cyan"/>
        </w:rPr>
        <w:t>competition</w:t>
      </w:r>
      <w:r w:rsidRPr="003D2E04">
        <w:rPr>
          <w:rStyle w:val="StyleBoldUnderline"/>
          <w:rFonts w:ascii="Garamond" w:hAnsi="Garamond"/>
        </w:rPr>
        <w:t>, Xi said.</w:t>
      </w:r>
      <w:r w:rsidRPr="003D2E04">
        <w:rPr>
          <w:rStyle w:val="StyleBoldUnderline"/>
          <w:rFonts w:ascii="Garamond" w:hAnsi="Garamond"/>
          <w:sz w:val="12"/>
        </w:rPr>
        <w:t>¶</w:t>
      </w:r>
      <w:r w:rsidRPr="003D2E04">
        <w:rPr>
          <w:rFonts w:ascii="Garamond" w:hAnsi="Garamond"/>
          <w:sz w:val="12"/>
        </w:rPr>
        <w:t xml:space="preserve"> </w:t>
      </w:r>
      <w:r w:rsidRPr="003D2E04">
        <w:rPr>
          <w:rFonts w:ascii="Garamond" w:hAnsi="Garamond"/>
        </w:rPr>
        <w:t>PRIORITIES FOR INNOVATION</w:t>
      </w:r>
      <w:r w:rsidRPr="003D2E04">
        <w:rPr>
          <w:rFonts w:ascii="Garamond" w:hAnsi="Garamond"/>
          <w:sz w:val="12"/>
        </w:rPr>
        <w:t xml:space="preserve">¶ </w:t>
      </w:r>
      <w:r w:rsidRPr="003D2E04">
        <w:rPr>
          <w:rFonts w:ascii="Garamond" w:hAnsi="Garamond"/>
        </w:rPr>
        <w:t>Speaking at the event, the president listed five priorities for innovation.</w:t>
      </w:r>
      <w:r w:rsidRPr="003D2E04">
        <w:rPr>
          <w:rFonts w:ascii="Garamond" w:hAnsi="Garamond"/>
          <w:sz w:val="12"/>
        </w:rPr>
        <w:t xml:space="preserve">¶ </w:t>
      </w:r>
      <w:r w:rsidRPr="003D2E04">
        <w:rPr>
          <w:rFonts w:ascii="Garamond" w:hAnsi="Garamond"/>
        </w:rPr>
        <w:t>Stressing the priority of developing cutting-edge science and technology, Xi said China should strive to take a leading role in S&amp;T research.</w:t>
      </w:r>
      <w:r w:rsidRPr="003D2E04">
        <w:rPr>
          <w:rFonts w:ascii="Garamond" w:hAnsi="Garamond"/>
          <w:sz w:val="12"/>
        </w:rPr>
        <w:t xml:space="preserve">¶ </w:t>
      </w:r>
      <w:r w:rsidRPr="003D2E04">
        <w:rPr>
          <w:rFonts w:ascii="Garamond" w:hAnsi="Garamond"/>
        </w:rPr>
        <w:t xml:space="preserve">To this end, the </w:t>
      </w:r>
      <w:r w:rsidRPr="003D2E04">
        <w:rPr>
          <w:rStyle w:val="StyleBoldUnderline"/>
          <w:rFonts w:ascii="Garamond" w:hAnsi="Garamond"/>
        </w:rPr>
        <w:t>country should have a global vision, establish development strategies in a timely manner, be confident in innovation, and be known for original theories and discoveries, he said.</w:t>
      </w:r>
      <w:r w:rsidRPr="003D2E04">
        <w:rPr>
          <w:rStyle w:val="StyleBoldUnderline"/>
          <w:rFonts w:ascii="Garamond" w:hAnsi="Garamond"/>
          <w:sz w:val="12"/>
        </w:rPr>
        <w:t>¶</w:t>
      </w:r>
      <w:r w:rsidRPr="003D2E04">
        <w:rPr>
          <w:rFonts w:ascii="Garamond" w:hAnsi="Garamond"/>
          <w:sz w:val="12"/>
        </w:rPr>
        <w:t xml:space="preserve"> </w:t>
      </w:r>
      <w:r w:rsidRPr="003D2E04">
        <w:rPr>
          <w:rFonts w:ascii="Garamond" w:hAnsi="Garamond"/>
        </w:rPr>
        <w:t>Xi also called for efforts on launching key projects to create a world-class research network.</w:t>
      </w:r>
      <w:r w:rsidRPr="003D2E04">
        <w:rPr>
          <w:rFonts w:ascii="Garamond" w:hAnsi="Garamond"/>
          <w:sz w:val="12"/>
        </w:rPr>
        <w:t xml:space="preserve">¶ </w:t>
      </w:r>
      <w:r w:rsidRPr="003D2E04">
        <w:rPr>
          <w:rFonts w:ascii="Garamond" w:hAnsi="Garamond"/>
        </w:rPr>
        <w:t>"Currently, the state needs the strategic support of science and technology more urgently than ever before," said the president.</w:t>
      </w:r>
      <w:r w:rsidRPr="003D2E04">
        <w:rPr>
          <w:rFonts w:ascii="Garamond" w:hAnsi="Garamond"/>
          <w:sz w:val="12"/>
        </w:rPr>
        <w:t xml:space="preserve">¶ </w:t>
      </w:r>
      <w:r w:rsidRPr="003D2E04">
        <w:rPr>
          <w:rStyle w:val="StyleBoldUnderline"/>
          <w:rFonts w:ascii="Garamond" w:hAnsi="Garamond"/>
          <w:highlight w:val="cyan"/>
        </w:rPr>
        <w:t>The CPC</w:t>
      </w:r>
      <w:r w:rsidRPr="003D2E04">
        <w:rPr>
          <w:rStyle w:val="StyleBoldUnderline"/>
          <w:rFonts w:ascii="Garamond" w:hAnsi="Garamond"/>
        </w:rPr>
        <w:t xml:space="preserve"> Central Committee </w:t>
      </w:r>
      <w:r w:rsidRPr="003D2E04">
        <w:rPr>
          <w:rStyle w:val="StyleBoldUnderline"/>
          <w:rFonts w:ascii="Garamond" w:hAnsi="Garamond"/>
          <w:highlight w:val="cyan"/>
        </w:rPr>
        <w:t>has outlined the nation's long-term</w:t>
      </w:r>
      <w:r w:rsidRPr="003D2E04">
        <w:rPr>
          <w:rStyle w:val="StyleBoldUnderline"/>
          <w:rFonts w:ascii="Garamond" w:hAnsi="Garamond"/>
        </w:rPr>
        <w:t xml:space="preserve"> scientific and technological </w:t>
      </w:r>
      <w:r w:rsidRPr="003D2E04">
        <w:rPr>
          <w:rStyle w:val="StyleBoldUnderline"/>
          <w:rFonts w:ascii="Garamond" w:hAnsi="Garamond"/>
          <w:highlight w:val="cyan"/>
        </w:rPr>
        <w:t>strategies by the year 2030</w:t>
      </w:r>
      <w:r w:rsidRPr="003D2E04">
        <w:rPr>
          <w:rStyle w:val="StyleBoldUnderline"/>
          <w:rFonts w:ascii="Garamond" w:hAnsi="Garamond"/>
        </w:rPr>
        <w:t xml:space="preserve">, and decided to roll out a large number of S&amp;T projects, </w:t>
      </w:r>
      <w:r w:rsidRPr="003D2E04">
        <w:rPr>
          <w:rFonts w:ascii="Garamond" w:hAnsi="Garamond"/>
        </w:rPr>
        <w:t>he noted.</w:t>
      </w:r>
      <w:r w:rsidRPr="003D2E04">
        <w:rPr>
          <w:rFonts w:ascii="Garamond" w:hAnsi="Garamond"/>
          <w:sz w:val="12"/>
        </w:rPr>
        <w:t xml:space="preserve">¶ </w:t>
      </w:r>
      <w:r w:rsidRPr="003D2E04">
        <w:rPr>
          <w:rFonts w:ascii="Garamond" w:hAnsi="Garamond"/>
        </w:rPr>
        <w:t>He encouraged scientists and technicians to respond to the country's major strategic demands, strive to advance research into core technologies and move up to the world's S&amp;T "high ground."</w:t>
      </w:r>
      <w:r w:rsidRPr="003D2E04">
        <w:rPr>
          <w:rFonts w:ascii="Garamond" w:hAnsi="Garamond"/>
          <w:sz w:val="12"/>
        </w:rPr>
        <w:t xml:space="preserve">¶ </w:t>
      </w:r>
      <w:proofErr w:type="gramStart"/>
      <w:r w:rsidRPr="003D2E04">
        <w:rPr>
          <w:rFonts w:ascii="Garamond" w:hAnsi="Garamond"/>
        </w:rPr>
        <w:t>To</w:t>
      </w:r>
      <w:proofErr w:type="gramEnd"/>
      <w:r w:rsidRPr="003D2E04">
        <w:rPr>
          <w:rFonts w:ascii="Garamond" w:hAnsi="Garamond"/>
        </w:rPr>
        <w:t xml:space="preserve"> be the world's major S&amp;T power, </w:t>
      </w:r>
      <w:r w:rsidRPr="003D2E04">
        <w:rPr>
          <w:rStyle w:val="StyleBoldUnderline"/>
          <w:rFonts w:ascii="Garamond" w:hAnsi="Garamond"/>
        </w:rPr>
        <w:t xml:space="preserve">the state will have to champion first-class institutes, research-oriented universities and innovation-oriented enterprises. </w:t>
      </w:r>
      <w:r w:rsidRPr="003D2E04">
        <w:rPr>
          <w:rFonts w:ascii="Garamond" w:hAnsi="Garamond"/>
        </w:rPr>
        <w:t>This will also support the authoring of a substantial amount of original research, said Xi</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Moreover, the president stressed the role that scientific research plays to bolster overall economic and social development.</w:t>
      </w:r>
      <w:r w:rsidRPr="003D2E04">
        <w:rPr>
          <w:rFonts w:ascii="Garamond" w:hAnsi="Garamond"/>
          <w:sz w:val="12"/>
        </w:rPr>
        <w:t xml:space="preserve">¶ </w:t>
      </w:r>
      <w:r w:rsidRPr="003D2E04">
        <w:rPr>
          <w:rStyle w:val="StyleBoldUnderline"/>
          <w:rFonts w:ascii="Garamond" w:hAnsi="Garamond"/>
        </w:rPr>
        <w:t>In the process of advancing the supply-side structural reform and implementing the tasks of cutting overcapacity and excess inventory, de-leveraging, reducing costs and addressing points of weakness, more advances in innovation are needed,</w:t>
      </w:r>
      <w:r w:rsidRPr="003D2E04">
        <w:rPr>
          <w:rFonts w:ascii="Garamond" w:hAnsi="Garamond"/>
        </w:rPr>
        <w:t xml:space="preserve"> Xi said.</w:t>
      </w:r>
      <w:r w:rsidRPr="003D2E04">
        <w:rPr>
          <w:rFonts w:ascii="Garamond" w:hAnsi="Garamond"/>
          <w:sz w:val="12"/>
        </w:rPr>
        <w:t xml:space="preserve">¶ </w:t>
      </w:r>
      <w:r w:rsidRPr="003D2E04">
        <w:rPr>
          <w:rFonts w:ascii="Garamond" w:hAnsi="Garamond"/>
        </w:rPr>
        <w:t>Public S&amp;T services should be increased, so that the people can enjoy a more livable environment, better health care and safer food and medicine, he added.</w:t>
      </w:r>
      <w:r w:rsidRPr="003D2E04">
        <w:rPr>
          <w:rFonts w:ascii="Garamond" w:hAnsi="Garamond"/>
          <w:sz w:val="12"/>
        </w:rPr>
        <w:t xml:space="preserve">¶ </w:t>
      </w:r>
      <w:r w:rsidRPr="003D2E04">
        <w:rPr>
          <w:rFonts w:ascii="Garamond" w:hAnsi="Garamond"/>
        </w:rPr>
        <w:t>Reforming science management and operation mechanism was another priority the president listed in his speech.</w:t>
      </w:r>
      <w:r w:rsidRPr="003D2E04">
        <w:rPr>
          <w:rFonts w:ascii="Garamond" w:hAnsi="Garamond"/>
          <w:sz w:val="12"/>
        </w:rPr>
        <w:t xml:space="preserve">¶ </w:t>
      </w:r>
      <w:r w:rsidRPr="003D2E04">
        <w:rPr>
          <w:rFonts w:ascii="Garamond" w:hAnsi="Garamond"/>
        </w:rPr>
        <w:t>He stressed that the government will try to form an energetic science management and operation mechanism through deepening reform and innovation, while continuing to better allocate resources and evaluate research findings.</w:t>
      </w:r>
      <w:r w:rsidRPr="003D2E04">
        <w:rPr>
          <w:rFonts w:ascii="Garamond" w:hAnsi="Garamond"/>
          <w:sz w:val="12"/>
        </w:rPr>
        <w:t xml:space="preserve">¶ </w:t>
      </w:r>
      <w:r w:rsidRPr="003D2E04">
        <w:rPr>
          <w:rFonts w:ascii="Garamond" w:hAnsi="Garamond"/>
        </w:rPr>
        <w:t>Xi said the country will provide bigger support for tech companies, especially small and medium firms, and reorganize research institutes and universities.</w:t>
      </w:r>
      <w:r w:rsidRPr="003D2E04">
        <w:rPr>
          <w:rFonts w:ascii="Garamond" w:hAnsi="Garamond"/>
          <w:sz w:val="12"/>
        </w:rPr>
        <w:t xml:space="preserve">¶ </w:t>
      </w:r>
      <w:r w:rsidRPr="003D2E04">
        <w:rPr>
          <w:rStyle w:val="StyleBoldUnderline"/>
          <w:rFonts w:ascii="Garamond" w:hAnsi="Garamond"/>
          <w:highlight w:val="cyan"/>
        </w:rPr>
        <w:t>The</w:t>
      </w:r>
      <w:r w:rsidRPr="003D2E04">
        <w:rPr>
          <w:rStyle w:val="StyleBoldUnderline"/>
          <w:rFonts w:ascii="Garamond" w:hAnsi="Garamond"/>
        </w:rPr>
        <w:t xml:space="preserve"> country also plans to create a few cities or regional centers that are attractive to outstanding innovation industries.</w:t>
      </w:r>
      <w:r w:rsidRPr="003D2E04">
        <w:rPr>
          <w:rFonts w:ascii="Garamond" w:hAnsi="Garamond"/>
          <w:sz w:val="12"/>
        </w:rPr>
        <w:t xml:space="preserve">¶ </w:t>
      </w:r>
      <w:r w:rsidRPr="003D2E04">
        <w:rPr>
          <w:rStyle w:val="Emphasis"/>
          <w:rFonts w:ascii="Garamond" w:hAnsi="Garamond"/>
        </w:rPr>
        <w:t xml:space="preserve">"Our </w:t>
      </w:r>
      <w:r w:rsidRPr="003D2E04">
        <w:rPr>
          <w:rStyle w:val="Emphasis"/>
          <w:rFonts w:ascii="Garamond" w:hAnsi="Garamond"/>
          <w:highlight w:val="cyan"/>
        </w:rPr>
        <w:t>biggest advantage is that we, as a socialist country, can pool resources in a major mission</w:t>
      </w:r>
      <w:r w:rsidRPr="003D2E04">
        <w:rPr>
          <w:rStyle w:val="Emphasis"/>
          <w:rFonts w:ascii="Garamond" w:hAnsi="Garamond"/>
        </w:rPr>
        <w:t>,"</w:t>
      </w:r>
      <w:r w:rsidRPr="003D2E04">
        <w:rPr>
          <w:rFonts w:ascii="Garamond" w:hAnsi="Garamond"/>
        </w:rPr>
        <w:t xml:space="preserve"> the president said.</w:t>
      </w:r>
      <w:r w:rsidRPr="003D2E04">
        <w:rPr>
          <w:rFonts w:ascii="Garamond" w:hAnsi="Garamond"/>
          <w:sz w:val="12"/>
        </w:rPr>
        <w:t xml:space="preserve">¶ </w:t>
      </w:r>
      <w:r w:rsidRPr="003D2E04">
        <w:rPr>
          <w:rFonts w:ascii="Garamond" w:hAnsi="Garamond"/>
        </w:rPr>
        <w:t>Xi also stressed the establishment of a rich talent pool of scientists with global vision, and entrepreneurs and technicians good at innovation.</w:t>
      </w:r>
      <w:r w:rsidRPr="003D2E04">
        <w:rPr>
          <w:rFonts w:ascii="Garamond" w:hAnsi="Garamond"/>
          <w:sz w:val="12"/>
        </w:rPr>
        <w:t xml:space="preserve">¶ </w:t>
      </w:r>
      <w:r w:rsidRPr="003D2E04">
        <w:rPr>
          <w:rFonts w:ascii="Garamond" w:hAnsi="Garamond"/>
        </w:rPr>
        <w:t>He promised to respect the creativity of scientists and support free and bold scientific exploration.</w:t>
      </w:r>
      <w:r w:rsidRPr="003D2E04">
        <w:rPr>
          <w:rFonts w:ascii="Garamond" w:hAnsi="Garamond"/>
          <w:sz w:val="12"/>
        </w:rPr>
        <w:t xml:space="preserve">¶ </w:t>
      </w:r>
      <w:r w:rsidRPr="003D2E04">
        <w:rPr>
          <w:rFonts w:ascii="Garamond" w:hAnsi="Garamond"/>
        </w:rPr>
        <w:t>"Scientists should be allowed to freely explore and test the bold hypotheses they put forward," Xi said.</w:t>
      </w:r>
      <w:r w:rsidRPr="003D2E04">
        <w:rPr>
          <w:rFonts w:ascii="Garamond" w:hAnsi="Garamond"/>
          <w:sz w:val="12"/>
        </w:rPr>
        <w:t xml:space="preserve">¶ </w:t>
      </w:r>
      <w:r w:rsidRPr="003D2E04">
        <w:rPr>
          <w:rStyle w:val="StyleBoldUnderline"/>
          <w:rFonts w:ascii="Garamond" w:hAnsi="Garamond"/>
        </w:rPr>
        <w:t>He promised to grant leading scientists more power and liberty to decide upon the direction of their research, and greater management of research funds and resources.</w:t>
      </w:r>
      <w:r w:rsidRPr="003D2E04">
        <w:rPr>
          <w:rStyle w:val="StyleBoldUnderline"/>
          <w:rFonts w:ascii="Garamond" w:hAnsi="Garamond"/>
          <w:sz w:val="12"/>
        </w:rPr>
        <w:t>¶</w:t>
      </w:r>
      <w:r w:rsidRPr="003D2E04">
        <w:rPr>
          <w:rFonts w:ascii="Garamond" w:hAnsi="Garamond"/>
          <w:sz w:val="12"/>
        </w:rPr>
        <w:t xml:space="preserve"> </w:t>
      </w:r>
      <w:r w:rsidRPr="003D2E04">
        <w:rPr>
          <w:rStyle w:val="StyleBoldUnderline"/>
          <w:rFonts w:ascii="Garamond" w:hAnsi="Garamond"/>
          <w:highlight w:val="cyan"/>
        </w:rPr>
        <w:t>The government's duty is to draw up strategies and work out plans, and enact policies</w:t>
      </w:r>
      <w:r w:rsidRPr="003D2E04">
        <w:rPr>
          <w:rStyle w:val="StyleBoldUnderline"/>
          <w:rFonts w:ascii="Garamond" w:hAnsi="Garamond"/>
        </w:rPr>
        <w:t xml:space="preserve"> and offer services,</w:t>
      </w:r>
      <w:r w:rsidRPr="003D2E04">
        <w:rPr>
          <w:rFonts w:ascii="Garamond" w:hAnsi="Garamond"/>
        </w:rPr>
        <w:t xml:space="preserve"> he said.</w:t>
      </w:r>
    </w:p>
    <w:p w14:paraId="242F4141" w14:textId="77777777" w:rsidR="00CC05F5" w:rsidRPr="003D2E04" w:rsidRDefault="00CC05F5" w:rsidP="00CC05F5">
      <w:pPr>
        <w:rPr>
          <w:rFonts w:ascii="Garamond" w:hAnsi="Garamond"/>
        </w:rPr>
      </w:pPr>
    </w:p>
    <w:p w14:paraId="43E7100A" w14:textId="12868DBB" w:rsidR="00CC05F5" w:rsidRPr="003D2E04" w:rsidRDefault="00CC05F5" w:rsidP="00CC05F5">
      <w:pPr>
        <w:pStyle w:val="Heading4"/>
        <w:rPr>
          <w:rFonts w:ascii="Garamond" w:hAnsi="Garamond"/>
        </w:rPr>
      </w:pPr>
      <w:r w:rsidRPr="003D2E04">
        <w:rPr>
          <w:rFonts w:ascii="Garamond" w:hAnsi="Garamond"/>
        </w:rPr>
        <w:t xml:space="preserve">China’s centralized regime provide the foundation for China to become a global technological leader </w:t>
      </w:r>
    </w:p>
    <w:p w14:paraId="125F16AB" w14:textId="77777777" w:rsidR="00CC05F5" w:rsidRPr="003D2E04" w:rsidRDefault="00CC05F5" w:rsidP="00CC05F5">
      <w:pPr>
        <w:rPr>
          <w:rStyle w:val="StyleStyleBold12pt"/>
          <w:rFonts w:ascii="Garamond" w:hAnsi="Garamond"/>
        </w:rPr>
      </w:pPr>
      <w:r w:rsidRPr="003D2E04">
        <w:rPr>
          <w:rStyle w:val="StyleStyleBold12pt"/>
          <w:rFonts w:ascii="Garamond" w:hAnsi="Garamond"/>
        </w:rPr>
        <w:t>Huang, 2015</w:t>
      </w:r>
    </w:p>
    <w:p w14:paraId="64F55916" w14:textId="77777777" w:rsidR="00CC05F5" w:rsidRPr="003D2E04" w:rsidRDefault="00CC05F5" w:rsidP="00CC05F5">
      <w:pPr>
        <w:rPr>
          <w:rFonts w:ascii="Garamond" w:hAnsi="Garamond"/>
          <w:sz w:val="16"/>
        </w:rPr>
      </w:pPr>
      <w:r w:rsidRPr="003D2E04">
        <w:rPr>
          <w:rFonts w:ascii="Garamond" w:hAnsi="Garamond"/>
          <w:sz w:val="16"/>
        </w:rPr>
        <w:t xml:space="preserve">Can, Professor and Deputy Head of Department of Management Science and Engineering at School of Management, Zhejiang University, </w:t>
      </w:r>
      <w:proofErr w:type="gramStart"/>
      <w:r w:rsidRPr="003D2E04">
        <w:rPr>
          <w:rFonts w:ascii="Garamond" w:hAnsi="Garamond"/>
          <w:sz w:val="16"/>
        </w:rPr>
        <w:t>Hangzhou</w:t>
      </w:r>
      <w:proofErr w:type="gramEnd"/>
      <w:r w:rsidRPr="003D2E04">
        <w:rPr>
          <w:rFonts w:ascii="Garamond" w:hAnsi="Garamond"/>
          <w:sz w:val="16"/>
        </w:rPr>
        <w:t>, China. He is a member of the editorial advisory boards of Science and Public Policy, NTUT Journal of Intellectual Property Law and Management, African Journal of Science, Technology, Innovation and Development, and Science and Management (</w:t>
      </w:r>
      <w:proofErr w:type="spellStart"/>
      <w:r w:rsidRPr="003D2E04">
        <w:rPr>
          <w:rFonts w:ascii="Garamond" w:hAnsi="Garamond"/>
          <w:sz w:val="16"/>
        </w:rPr>
        <w:t>Ke</w:t>
      </w:r>
      <w:proofErr w:type="spellEnd"/>
      <w:r w:rsidRPr="003D2E04">
        <w:rPr>
          <w:rFonts w:ascii="Garamond" w:hAnsi="Garamond"/>
          <w:sz w:val="16"/>
        </w:rPr>
        <w:t xml:space="preserve"> </w:t>
      </w:r>
      <w:proofErr w:type="spellStart"/>
      <w:r w:rsidRPr="003D2E04">
        <w:rPr>
          <w:rFonts w:ascii="Garamond" w:hAnsi="Garamond"/>
          <w:sz w:val="16"/>
        </w:rPr>
        <w:t>Xue</w:t>
      </w:r>
      <w:proofErr w:type="spellEnd"/>
      <w:r w:rsidRPr="003D2E04">
        <w:rPr>
          <w:rFonts w:ascii="Garamond" w:hAnsi="Garamond"/>
          <w:sz w:val="16"/>
        </w:rPr>
        <w:t xml:space="preserve"> Yu Guan Li). Earlier from 2007 to 2013 he was a Research Fellow and subsequently a Senior Research Fellow at United Nations University-MERIT, Maastricht, The Netherlands. He holds a Ph.D. in Industrial Management from the University of </w:t>
      </w:r>
      <w:proofErr w:type="spellStart"/>
      <w:r w:rsidRPr="003D2E04">
        <w:rPr>
          <w:rFonts w:ascii="Garamond" w:hAnsi="Garamond"/>
          <w:sz w:val="16"/>
        </w:rPr>
        <w:t>Aveiro</w:t>
      </w:r>
      <w:proofErr w:type="spellEnd"/>
      <w:r w:rsidRPr="003D2E04">
        <w:rPr>
          <w:rFonts w:ascii="Garamond" w:hAnsi="Garamond"/>
          <w:sz w:val="16"/>
        </w:rPr>
        <w:t xml:space="preserve">, </w:t>
      </w:r>
      <w:proofErr w:type="spellStart"/>
      <w:r w:rsidRPr="003D2E04">
        <w:rPr>
          <w:rFonts w:ascii="Garamond" w:hAnsi="Garamond"/>
          <w:sz w:val="16"/>
        </w:rPr>
        <w:t>Aveiro</w:t>
      </w:r>
      <w:proofErr w:type="spellEnd"/>
      <w:r w:rsidRPr="003D2E04">
        <w:rPr>
          <w:rFonts w:ascii="Garamond" w:hAnsi="Garamond"/>
          <w:sz w:val="16"/>
        </w:rPr>
        <w:t xml:space="preserve">, Portugal, </w:t>
      </w:r>
      <w:proofErr w:type="gramStart"/>
      <w:r w:rsidRPr="003D2E04">
        <w:rPr>
          <w:rFonts w:ascii="Garamond" w:hAnsi="Garamond"/>
          <w:sz w:val="16"/>
        </w:rPr>
        <w:t>an</w:t>
      </w:r>
      <w:proofErr w:type="gramEnd"/>
      <w:r w:rsidRPr="003D2E04">
        <w:rPr>
          <w:rFonts w:ascii="Garamond" w:hAnsi="Garamond"/>
          <w:sz w:val="16"/>
        </w:rPr>
        <w:t xml:space="preserve"> M.S. in Engineering and a B.A. in Economics from </w:t>
      </w:r>
      <w:proofErr w:type="spellStart"/>
      <w:r w:rsidRPr="003D2E04">
        <w:rPr>
          <w:rFonts w:ascii="Garamond" w:hAnsi="Garamond"/>
          <w:sz w:val="16"/>
        </w:rPr>
        <w:t>Renmin</w:t>
      </w:r>
      <w:proofErr w:type="spellEnd"/>
      <w:r w:rsidRPr="003D2E04">
        <w:rPr>
          <w:rFonts w:ascii="Garamond" w:hAnsi="Garamond"/>
          <w:sz w:val="16"/>
        </w:rPr>
        <w:t xml:space="preserve"> University of China, Beijing, China. He was a visiting research fellow at the Technology Policy and Assessment Center, School of Public Policy, Georgia Institute of Technology, Atlanta, the United States in 2006. After studying and working in Europe and the United States for 11 years, he returned to China to join Zhejiang University in September 2013</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w:t>
      </w:r>
      <w:r w:rsidRPr="003D2E04">
        <w:rPr>
          <w:rFonts w:ascii="Garamond" w:hAnsi="Garamond"/>
          <w:sz w:val="12"/>
        </w:rPr>
        <w:t>¶</w:t>
      </w:r>
      <w:r w:rsidRPr="003D2E04">
        <w:rPr>
          <w:rFonts w:ascii="Garamond" w:hAnsi="Garamond"/>
          <w:sz w:val="16"/>
        </w:rPr>
        <w:t xml:space="preserve"> Prof. Can Huang's research interests include innovation management, intellectual property right and science and technology policy. From 2007 to 2015, Prof. Can Huang, as principal investigator or co-principal investigator, has undertaken research projects funded by the European Commission, the OECD, the UK Intellectual Property Office, the National Natural Science Foundation of China and the State Intellectual Property Office of China. The topics include science, technology and innovation performance of China; intellectual property rights and returns to technology investment; employment and innovation; and nanotechnology R&amp;D. Among these, the </w:t>
      </w:r>
      <w:proofErr w:type="spellStart"/>
      <w:r w:rsidRPr="003D2E04">
        <w:rPr>
          <w:rFonts w:ascii="Garamond" w:hAnsi="Garamond"/>
          <w:sz w:val="16"/>
        </w:rPr>
        <w:t>ObservatoryNano</w:t>
      </w:r>
      <w:proofErr w:type="spellEnd"/>
      <w:r w:rsidRPr="003D2E04">
        <w:rPr>
          <w:rFonts w:ascii="Garamond" w:hAnsi="Garamond"/>
          <w:sz w:val="16"/>
        </w:rPr>
        <w:t xml:space="preserve"> project funded by the European 7th Framework Program had a budget of four million Euros. He obtained research funding of 194,740 Euros for his work on that project</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w:t>
      </w:r>
      <w:r w:rsidRPr="003D2E04">
        <w:rPr>
          <w:rFonts w:ascii="Garamond" w:hAnsi="Garamond"/>
          <w:sz w:val="12"/>
        </w:rPr>
        <w:t>¶</w:t>
      </w:r>
      <w:r w:rsidRPr="003D2E04">
        <w:rPr>
          <w:rFonts w:ascii="Garamond" w:hAnsi="Garamond"/>
          <w:sz w:val="16"/>
        </w:rPr>
        <w:t xml:space="preserve"> Prof. Can Huang has been active in international collaboration while disseminating his research results. During the period of 2007-2015, he (co-</w:t>
      </w:r>
      <w:proofErr w:type="gramStart"/>
      <w:r w:rsidRPr="003D2E04">
        <w:rPr>
          <w:rFonts w:ascii="Garamond" w:hAnsi="Garamond"/>
          <w:sz w:val="16"/>
        </w:rPr>
        <w:t>)organized</w:t>
      </w:r>
      <w:proofErr w:type="gramEnd"/>
      <w:r w:rsidRPr="003D2E04">
        <w:rPr>
          <w:rFonts w:ascii="Garamond" w:hAnsi="Garamond"/>
          <w:sz w:val="16"/>
        </w:rPr>
        <w:t xml:space="preserve"> five international academic conferences and he has been invited to give more than 30 guest lectures or workshop presentations in governmental agencies such as the European Parliament, the Delegation of the European Union to China, the State Intellectual Property Office of China and universities in The Netherlands, Belgium, France, Germany, the United Kingdom, Italy, Spain, Portugal, South Korea, Singapore, Hong Kong, mainland China, and so on. In addition, he has attended more than 30 international academic conferences, “Global Technology Leadership</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The Case of China,” HKUST IEMS Working Paper No. 2015-11</w:t>
      </w:r>
      <w:r w:rsidRPr="003D2E04">
        <w:rPr>
          <w:rFonts w:ascii="Garamond" w:hAnsi="Garamond"/>
          <w:sz w:val="12"/>
        </w:rPr>
        <w:t>¶</w:t>
      </w:r>
      <w:r w:rsidRPr="003D2E04">
        <w:rPr>
          <w:rFonts w:ascii="Garamond" w:hAnsi="Garamond"/>
          <w:sz w:val="16"/>
        </w:rPr>
        <w:t xml:space="preserve"> February 2015, </w:t>
      </w:r>
      <w:hyperlink r:id="rId56" w:history="1">
        <w:r w:rsidRPr="003D2E04">
          <w:rPr>
            <w:rStyle w:val="Hyperlink"/>
            <w:rFonts w:ascii="Garamond" w:hAnsi="Garamond"/>
          </w:rPr>
          <w:t>http://iems.ust.hk/wp-content/uploads/2015/07/IEMSWP2015-11_rev.pdf</w:t>
        </w:r>
      </w:hyperlink>
      <w:r w:rsidRPr="003D2E04">
        <w:rPr>
          <w:rFonts w:ascii="Garamond" w:hAnsi="Garamond"/>
          <w:sz w:val="16"/>
        </w:rPr>
        <w:t>, Accessed; June 30, 2016, YDEL</w:t>
      </w:r>
    </w:p>
    <w:p w14:paraId="33679F53" w14:textId="77777777" w:rsidR="00CC05F5" w:rsidRPr="003D2E04" w:rsidRDefault="00CC05F5" w:rsidP="00CC05F5">
      <w:pPr>
        <w:rPr>
          <w:rFonts w:ascii="Garamond" w:hAnsi="Garamond"/>
        </w:rPr>
      </w:pPr>
    </w:p>
    <w:p w14:paraId="2957F012" w14:textId="77777777" w:rsidR="00CC05F5" w:rsidRPr="003D2E04" w:rsidRDefault="00CC05F5" w:rsidP="00CC05F5">
      <w:pPr>
        <w:rPr>
          <w:rFonts w:ascii="Garamond" w:hAnsi="Garamond"/>
          <w:sz w:val="10"/>
        </w:rPr>
      </w:pPr>
      <w:r w:rsidRPr="003D2E04">
        <w:rPr>
          <w:rFonts w:ascii="Garamond" w:hAnsi="Garamond"/>
          <w:sz w:val="12"/>
        </w:rPr>
        <w:t>¶</w:t>
      </w:r>
      <w:r w:rsidRPr="003D2E04">
        <w:rPr>
          <w:rFonts w:ascii="Garamond" w:hAnsi="Garamond"/>
          <w:sz w:val="10"/>
        </w:rPr>
        <w:t xml:space="preserve"> </w:t>
      </w:r>
      <w:proofErr w:type="gramStart"/>
      <w:r w:rsidRPr="003D2E04">
        <w:rPr>
          <w:rStyle w:val="StyleBoldUnderline"/>
          <w:rFonts w:ascii="Garamond" w:hAnsi="Garamond"/>
        </w:rPr>
        <w:t>On</w:t>
      </w:r>
      <w:proofErr w:type="gramEnd"/>
      <w:r w:rsidRPr="003D2E04">
        <w:rPr>
          <w:rStyle w:val="StyleBoldUnderline"/>
          <w:rFonts w:ascii="Garamond" w:hAnsi="Garamond"/>
        </w:rPr>
        <w:t xml:space="preserve"> the way to becoming global technological leaders, </w:t>
      </w:r>
      <w:r w:rsidRPr="003D2E04">
        <w:rPr>
          <w:rStyle w:val="StyleBoldUnderline"/>
          <w:rFonts w:ascii="Garamond" w:hAnsi="Garamond"/>
          <w:highlight w:val="cyan"/>
        </w:rPr>
        <w:t>Chinese companies</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have benefited</w:t>
      </w:r>
      <w:r w:rsidRPr="003D2E04">
        <w:rPr>
          <w:rStyle w:val="StyleBoldUnderline"/>
          <w:rFonts w:ascii="Garamond" w:hAnsi="Garamond"/>
        </w:rPr>
        <w:t xml:space="preserve"> significantly </w:t>
      </w:r>
      <w:r w:rsidRPr="003D2E04">
        <w:rPr>
          <w:rStyle w:val="StyleBoldUnderline"/>
          <w:rFonts w:ascii="Garamond" w:hAnsi="Garamond"/>
          <w:highlight w:val="cyan"/>
        </w:rPr>
        <w:t xml:space="preserve">from the </w:t>
      </w:r>
      <w:r w:rsidRPr="003D2E04">
        <w:rPr>
          <w:rStyle w:val="Emphasis"/>
          <w:rFonts w:ascii="Garamond" w:hAnsi="Garamond"/>
          <w:highlight w:val="cyan"/>
        </w:rPr>
        <w:t>Chinese government’s industrial policy,</w:t>
      </w:r>
      <w:r w:rsidRPr="003D2E04">
        <w:rPr>
          <w:rStyle w:val="StyleBoldUnderline"/>
          <w:rFonts w:ascii="Garamond" w:hAnsi="Garamond"/>
          <w:highlight w:val="cyan"/>
        </w:rPr>
        <w:t xml:space="preserve"> which</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is</w:t>
      </w:r>
      <w:r w:rsidRPr="003D2E04">
        <w:rPr>
          <w:rStyle w:val="StyleBoldUnderline"/>
          <w:rFonts w:ascii="Garamond" w:hAnsi="Garamond"/>
        </w:rPr>
        <w:t xml:space="preserve"> </w:t>
      </w:r>
      <w:r w:rsidRPr="003D2E04">
        <w:rPr>
          <w:rStyle w:val="StyleBoldUnderline"/>
          <w:rFonts w:ascii="Garamond" w:hAnsi="Garamond"/>
          <w:highlight w:val="cyan"/>
        </w:rPr>
        <w:t>unmatched in</w:t>
      </w:r>
      <w:r w:rsidRPr="003D2E04">
        <w:rPr>
          <w:rStyle w:val="StyleBoldUnderline"/>
          <w:rFonts w:ascii="Garamond" w:hAnsi="Garamond"/>
        </w:rPr>
        <w:t xml:space="preserve"> scale and </w:t>
      </w:r>
      <w:r w:rsidRPr="003D2E04">
        <w:rPr>
          <w:rStyle w:val="StyleBoldUnderline"/>
          <w:rFonts w:ascii="Garamond" w:hAnsi="Garamond"/>
          <w:highlight w:val="cyan"/>
        </w:rPr>
        <w:t>strength by Western standards</w:t>
      </w:r>
      <w:r w:rsidRPr="003D2E04">
        <w:rPr>
          <w:rStyle w:val="StyleBoldUnderline"/>
          <w:rFonts w:ascii="Garamond" w:hAnsi="Garamond"/>
        </w:rPr>
        <w:t xml:space="preserve">. </w:t>
      </w:r>
      <w:r w:rsidRPr="003D2E04">
        <w:rPr>
          <w:rFonts w:ascii="Garamond" w:hAnsi="Garamond"/>
          <w:sz w:val="10"/>
        </w:rPr>
        <w:t>Analysts who have studied</w:t>
      </w:r>
      <w:r w:rsidRPr="003D2E04">
        <w:rPr>
          <w:rFonts w:ascii="Garamond" w:hAnsi="Garamond"/>
          <w:sz w:val="12"/>
        </w:rPr>
        <w:t>¶</w:t>
      </w:r>
      <w:r w:rsidRPr="003D2E04">
        <w:rPr>
          <w:rFonts w:ascii="Garamond" w:hAnsi="Garamond"/>
          <w:sz w:val="10"/>
        </w:rPr>
        <w:t xml:space="preserve"> the success of high-technology industries in the United States acknowledge that</w:t>
      </w:r>
      <w:r w:rsidRPr="003D2E04">
        <w:rPr>
          <w:rFonts w:ascii="Garamond" w:hAnsi="Garamond"/>
          <w:sz w:val="12"/>
        </w:rPr>
        <w:t>¶</w:t>
      </w:r>
      <w:r w:rsidRPr="003D2E04">
        <w:rPr>
          <w:rFonts w:ascii="Garamond" w:hAnsi="Garamond"/>
          <w:sz w:val="10"/>
        </w:rPr>
        <w:t xml:space="preserve"> American technological leadership in the early postwar era reflected massive private</w:t>
      </w:r>
      <w:r w:rsidRPr="003D2E04">
        <w:rPr>
          <w:rFonts w:ascii="Garamond" w:hAnsi="Garamond"/>
          <w:sz w:val="12"/>
        </w:rPr>
        <w:t>¶</w:t>
      </w:r>
      <w:r w:rsidRPr="003D2E04">
        <w:rPr>
          <w:rFonts w:ascii="Garamond" w:hAnsi="Garamond"/>
          <w:sz w:val="10"/>
        </w:rPr>
        <w:t xml:space="preserve"> and public investments in R&amp;D and scientific and technical education after World</w:t>
      </w:r>
      <w:r w:rsidRPr="003D2E04">
        <w:rPr>
          <w:rFonts w:ascii="Garamond" w:hAnsi="Garamond"/>
          <w:sz w:val="12"/>
        </w:rPr>
        <w:t>¶</w:t>
      </w:r>
      <w:r w:rsidRPr="003D2E04">
        <w:rPr>
          <w:rFonts w:ascii="Garamond" w:hAnsi="Garamond"/>
          <w:sz w:val="10"/>
        </w:rPr>
        <w:t xml:space="preserve"> War II. Those countries, including China, that have adopted the US model have</w:t>
      </w:r>
      <w:r w:rsidRPr="003D2E04">
        <w:rPr>
          <w:rFonts w:ascii="Garamond" w:hAnsi="Garamond"/>
          <w:sz w:val="12"/>
        </w:rPr>
        <w:t>¶</w:t>
      </w:r>
      <w:r w:rsidRPr="003D2E04">
        <w:rPr>
          <w:rFonts w:ascii="Garamond" w:hAnsi="Garamond"/>
          <w:sz w:val="10"/>
        </w:rPr>
        <w:t xml:space="preserve"> spared no effort to boost their own state-backed R&amp;D investments</w:t>
      </w:r>
      <w:proofErr w:type="gramStart"/>
      <w:r w:rsidRPr="003D2E04">
        <w:rPr>
          <w:rFonts w:ascii="Garamond" w:hAnsi="Garamond"/>
          <w:sz w:val="10"/>
        </w:rPr>
        <w:t>.</w:t>
      </w:r>
      <w:r w:rsidRPr="003D2E04">
        <w:rPr>
          <w:rFonts w:ascii="Garamond" w:hAnsi="Garamond"/>
          <w:sz w:val="12"/>
        </w:rPr>
        <w:t>¶</w:t>
      </w:r>
      <w:proofErr w:type="gramEnd"/>
      <w:r w:rsidRPr="003D2E04">
        <w:rPr>
          <w:rFonts w:ascii="Garamond" w:hAnsi="Garamond"/>
          <w:sz w:val="10"/>
        </w:rPr>
        <w:t xml:space="preserve">  Even though the United States is currently by far the largest R&amp;D performer</w:t>
      </w:r>
      <w:r w:rsidRPr="003D2E04">
        <w:rPr>
          <w:rFonts w:ascii="Garamond" w:hAnsi="Garamond"/>
          <w:sz w:val="12"/>
        </w:rPr>
        <w:t>¶</w:t>
      </w:r>
      <w:r w:rsidRPr="003D2E04">
        <w:rPr>
          <w:rFonts w:ascii="Garamond" w:hAnsi="Garamond"/>
          <w:sz w:val="10"/>
        </w:rPr>
        <w:t xml:space="preserve"> (US$453 billion in 2012, PPP), accounting for about 31 per cent of the global total (a</w:t>
      </w:r>
      <w:r w:rsidRPr="003D2E04">
        <w:rPr>
          <w:rFonts w:ascii="Garamond" w:hAnsi="Garamond"/>
          <w:sz w:val="12"/>
        </w:rPr>
        <w:t>¶</w:t>
      </w:r>
      <w:r w:rsidRPr="003D2E04">
        <w:rPr>
          <w:rFonts w:ascii="Garamond" w:hAnsi="Garamond"/>
          <w:sz w:val="10"/>
        </w:rPr>
        <w:t xml:space="preserve"> figure that has nevertheless declined from 38 per cent in 1999), </w:t>
      </w:r>
      <w:r w:rsidRPr="003D2E04">
        <w:rPr>
          <w:rStyle w:val="StyleBoldUnderline"/>
          <w:rFonts w:ascii="Garamond" w:hAnsi="Garamond"/>
          <w:highlight w:val="cyan"/>
        </w:rPr>
        <w:t>China</w:t>
      </w:r>
      <w:r w:rsidRPr="003D2E04">
        <w:rPr>
          <w:rStyle w:val="StyleBoldUnderline"/>
          <w:rFonts w:ascii="Garamond" w:hAnsi="Garamond"/>
        </w:rPr>
        <w:t xml:space="preserve"> has </w:t>
      </w:r>
      <w:r w:rsidRPr="003D2E04">
        <w:rPr>
          <w:rStyle w:val="StyleBoldUnderline"/>
          <w:rFonts w:ascii="Garamond" w:hAnsi="Garamond"/>
          <w:highlight w:val="cyan"/>
        </w:rPr>
        <w:t>made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significant </w:t>
      </w:r>
      <w:r w:rsidRPr="003D2E04">
        <w:rPr>
          <w:rStyle w:val="StyleBoldUnderline"/>
          <w:rFonts w:ascii="Garamond" w:hAnsi="Garamond"/>
          <w:highlight w:val="cyan"/>
        </w:rPr>
        <w:t>progress by becoming the second-largest global performer of R&amp;</w:t>
      </w:r>
      <w:r w:rsidRPr="003D2E04">
        <w:rPr>
          <w:rStyle w:val="StyleBoldUnderline"/>
          <w:rFonts w:ascii="Garamond" w:hAnsi="Garamond"/>
        </w:rPr>
        <w:t>D</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Fonts w:ascii="Garamond" w:hAnsi="Garamond"/>
          <w:sz w:val="10"/>
        </w:rPr>
        <w:t xml:space="preserve">(US$293 billion in 2012, PPP), </w:t>
      </w:r>
      <w:r w:rsidRPr="003D2E04">
        <w:rPr>
          <w:rStyle w:val="StyleBoldUnderline"/>
          <w:rFonts w:ascii="Garamond" w:hAnsi="Garamond"/>
        </w:rPr>
        <w:t>accounting for about 20 per cent of the global total</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Fonts w:ascii="Garamond" w:hAnsi="Garamond"/>
          <w:sz w:val="10"/>
        </w:rPr>
        <w:t xml:space="preserve">(OECD 2014). </w:t>
      </w:r>
      <w:r w:rsidRPr="003D2E04">
        <w:rPr>
          <w:rStyle w:val="StyleBoldUnderline"/>
          <w:rFonts w:ascii="Garamond" w:hAnsi="Garamond"/>
        </w:rPr>
        <w:t>The pace of real growth in China’s overall R&amp;D expenditure over the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past ten years</w:t>
      </w:r>
      <w:r w:rsidRPr="003D2E04">
        <w:rPr>
          <w:rFonts w:ascii="Garamond" w:hAnsi="Garamond"/>
          <w:sz w:val="10"/>
        </w:rPr>
        <w:t xml:space="preserve"> (1999–2009) in particular remains exceptionally high, at about </w:t>
      </w:r>
      <w:proofErr w:type="gramStart"/>
      <w:r w:rsidRPr="003D2E04">
        <w:rPr>
          <w:rFonts w:ascii="Garamond" w:hAnsi="Garamond"/>
          <w:sz w:val="10"/>
        </w:rPr>
        <w:t>20 per</w:t>
      </w:r>
      <w:r w:rsidRPr="003D2E04">
        <w:rPr>
          <w:rFonts w:ascii="Garamond" w:hAnsi="Garamond"/>
          <w:sz w:val="12"/>
        </w:rPr>
        <w:t>¶</w:t>
      </w:r>
      <w:proofErr w:type="gramEnd"/>
      <w:r w:rsidRPr="003D2E04">
        <w:rPr>
          <w:rFonts w:ascii="Garamond" w:hAnsi="Garamond"/>
          <w:sz w:val="10"/>
        </w:rPr>
        <w:t xml:space="preserve"> cent annually. In comparison with that of the U.S., China’s R&amp;D expenditure-to-GDP</w:t>
      </w:r>
      <w:r w:rsidRPr="003D2E04">
        <w:rPr>
          <w:rFonts w:ascii="Garamond" w:hAnsi="Garamond"/>
          <w:sz w:val="12"/>
        </w:rPr>
        <w:t>¶</w:t>
      </w:r>
      <w:r w:rsidRPr="003D2E04">
        <w:rPr>
          <w:rFonts w:ascii="Garamond" w:hAnsi="Garamond"/>
          <w:sz w:val="10"/>
        </w:rPr>
        <w:t xml:space="preserve"> ratio remains relatively low (2.08 per cent in 2013), but it has more than doubled from</w:t>
      </w:r>
      <w:r w:rsidRPr="003D2E04">
        <w:rPr>
          <w:rFonts w:ascii="Garamond" w:hAnsi="Garamond"/>
          <w:sz w:val="12"/>
        </w:rPr>
        <w:t>¶</w:t>
      </w:r>
      <w:r w:rsidRPr="003D2E04">
        <w:rPr>
          <w:rFonts w:ascii="Garamond" w:hAnsi="Garamond"/>
          <w:sz w:val="10"/>
        </w:rPr>
        <w:t xml:space="preserve"> 0.8 per cent in 1999 (NSF 2014). At the ‘National Science, Technology and </w:t>
      </w:r>
      <w:r w:rsidRPr="003D2E04">
        <w:rPr>
          <w:rFonts w:ascii="Garamond" w:hAnsi="Garamond"/>
          <w:sz w:val="12"/>
        </w:rPr>
        <w:t>¶</w:t>
      </w:r>
      <w:r w:rsidRPr="003D2E04">
        <w:rPr>
          <w:rFonts w:ascii="Garamond" w:hAnsi="Garamond"/>
          <w:sz w:val="10"/>
        </w:rPr>
        <w:t xml:space="preserve"> 17</w:t>
      </w:r>
      <w:r w:rsidRPr="003D2E04">
        <w:rPr>
          <w:rFonts w:ascii="Garamond" w:hAnsi="Garamond"/>
          <w:sz w:val="12"/>
        </w:rPr>
        <w:t>¶</w:t>
      </w:r>
      <w:r w:rsidRPr="003D2E04">
        <w:rPr>
          <w:rFonts w:ascii="Garamond" w:hAnsi="Garamond"/>
          <w:sz w:val="10"/>
        </w:rPr>
        <w:t xml:space="preserve"> Innovation Convention’ held on July 6–7, 2012, President Hu Jintao vowed to raise</w:t>
      </w:r>
      <w:r w:rsidRPr="003D2E04">
        <w:rPr>
          <w:rFonts w:ascii="Garamond" w:hAnsi="Garamond"/>
          <w:sz w:val="12"/>
        </w:rPr>
        <w:t>¶</w:t>
      </w:r>
      <w:r w:rsidRPr="003D2E04">
        <w:rPr>
          <w:rFonts w:ascii="Garamond" w:hAnsi="Garamond"/>
          <w:sz w:val="10"/>
        </w:rPr>
        <w:t xml:space="preserve"> the ratio to 2.5 per cent by 2020. Indeed, China had already, in March 2006, launched</w:t>
      </w:r>
      <w:r w:rsidRPr="003D2E04">
        <w:rPr>
          <w:rFonts w:ascii="Garamond" w:hAnsi="Garamond"/>
          <w:sz w:val="12"/>
        </w:rPr>
        <w:t>¶</w:t>
      </w:r>
      <w:r w:rsidRPr="003D2E04">
        <w:rPr>
          <w:rFonts w:ascii="Garamond" w:hAnsi="Garamond"/>
          <w:sz w:val="10"/>
        </w:rPr>
        <w:t xml:space="preserve"> its National Mid- and Long-Term Science and Technology Development Plan for</w:t>
      </w:r>
      <w:r w:rsidRPr="003D2E04">
        <w:rPr>
          <w:rFonts w:ascii="Garamond" w:hAnsi="Garamond"/>
          <w:sz w:val="12"/>
        </w:rPr>
        <w:t>¶</w:t>
      </w:r>
      <w:r w:rsidRPr="003D2E04">
        <w:rPr>
          <w:rFonts w:ascii="Garamond" w:hAnsi="Garamond"/>
          <w:sz w:val="10"/>
        </w:rPr>
        <w:t xml:space="preserve"> 2006–2020, in which the term ‘indigenous innovation’—whereby Chinese firms</w:t>
      </w:r>
      <w:r w:rsidRPr="003D2E04">
        <w:rPr>
          <w:rFonts w:ascii="Garamond" w:hAnsi="Garamond"/>
          <w:sz w:val="12"/>
        </w:rPr>
        <w:t>¶</w:t>
      </w:r>
      <w:r w:rsidRPr="003D2E04">
        <w:rPr>
          <w:rFonts w:ascii="Garamond" w:hAnsi="Garamond"/>
          <w:sz w:val="10"/>
        </w:rPr>
        <w:t xml:space="preserve"> undertake independent R&amp;D and claim intellectual property rights—was first</w:t>
      </w:r>
      <w:r w:rsidRPr="003D2E04">
        <w:rPr>
          <w:rFonts w:ascii="Garamond" w:hAnsi="Garamond"/>
          <w:sz w:val="12"/>
        </w:rPr>
        <w:t>¶</w:t>
      </w:r>
      <w:r w:rsidRPr="003D2E04">
        <w:rPr>
          <w:rFonts w:ascii="Garamond" w:hAnsi="Garamond"/>
          <w:sz w:val="10"/>
        </w:rPr>
        <w:t xml:space="preserve"> mentioned (Xinhua News Agency 2012; Cao et al., 2006)</w:t>
      </w:r>
      <w:proofErr w:type="gramStart"/>
      <w:r w:rsidRPr="003D2E04">
        <w:rPr>
          <w:rFonts w:ascii="Garamond" w:hAnsi="Garamond"/>
          <w:sz w:val="10"/>
        </w:rPr>
        <w:t>.</w:t>
      </w:r>
      <w:r w:rsidRPr="003D2E04">
        <w:rPr>
          <w:rFonts w:ascii="Garamond" w:hAnsi="Garamond"/>
          <w:sz w:val="12"/>
        </w:rPr>
        <w:t>¶</w:t>
      </w:r>
      <w:proofErr w:type="gramEnd"/>
      <w:r w:rsidRPr="003D2E04">
        <w:rPr>
          <w:rFonts w:ascii="Garamond" w:hAnsi="Garamond"/>
          <w:sz w:val="10"/>
        </w:rPr>
        <w:t xml:space="preserve">  The Plan represents the </w:t>
      </w:r>
      <w:r w:rsidRPr="003D2E04">
        <w:rPr>
          <w:rStyle w:val="Emphasis"/>
          <w:rFonts w:ascii="Garamond" w:hAnsi="Garamond"/>
          <w:highlight w:val="cyan"/>
        </w:rPr>
        <w:t>Chinese leadership’s</w:t>
      </w:r>
      <w:r w:rsidRPr="003D2E04">
        <w:rPr>
          <w:rStyle w:val="Emphasis"/>
          <w:rFonts w:ascii="Garamond" w:hAnsi="Garamond"/>
        </w:rPr>
        <w:t xml:space="preserve"> ambition to su</w:t>
      </w:r>
      <w:r w:rsidRPr="003D2E04">
        <w:rPr>
          <w:rStyle w:val="Emphasis"/>
          <w:rFonts w:ascii="Garamond" w:hAnsi="Garamond"/>
          <w:highlight w:val="cyan"/>
        </w:rPr>
        <w:t>stain economic</w:t>
      </w:r>
      <w:r w:rsidRPr="003D2E04">
        <w:rPr>
          <w:rStyle w:val="Emphasis"/>
          <w:rFonts w:ascii="Garamond" w:hAnsi="Garamond"/>
          <w:b w:val="0"/>
          <w:sz w:val="12"/>
          <w:highlight w:val="cyan"/>
          <w:u w:val="none"/>
        </w:rPr>
        <w:t>¶</w:t>
      </w:r>
      <w:r w:rsidRPr="003D2E04">
        <w:rPr>
          <w:rStyle w:val="Emphasis"/>
          <w:rFonts w:ascii="Garamond" w:hAnsi="Garamond"/>
          <w:highlight w:val="cyan"/>
        </w:rPr>
        <w:t xml:space="preserve"> growth and social development through indigenous innovation and increased</w:t>
      </w:r>
      <w:r w:rsidRPr="003D2E04">
        <w:rPr>
          <w:rStyle w:val="Emphasis"/>
          <w:rFonts w:ascii="Garamond" w:hAnsi="Garamond"/>
          <w:b w:val="0"/>
          <w:sz w:val="12"/>
          <w:highlight w:val="cyan"/>
          <w:u w:val="none"/>
        </w:rPr>
        <w:t>¶</w:t>
      </w:r>
      <w:r w:rsidRPr="003D2E04">
        <w:rPr>
          <w:rStyle w:val="Emphasis"/>
          <w:rFonts w:ascii="Garamond" w:hAnsi="Garamond"/>
          <w:highlight w:val="cyan"/>
        </w:rPr>
        <w:t xml:space="preserve"> government-led R&amp;D investments.</w:t>
      </w:r>
      <w:r w:rsidRPr="003D2E04">
        <w:rPr>
          <w:rStyle w:val="StyleBoldUnderline"/>
          <w:rFonts w:ascii="Garamond" w:hAnsi="Garamond"/>
          <w:highlight w:val="cyan"/>
        </w:rPr>
        <w:t xml:space="preserve"> The Plan demonstrates</w:t>
      </w:r>
      <w:r w:rsidRPr="003D2E04">
        <w:rPr>
          <w:rStyle w:val="StyleBoldUnderline"/>
          <w:rFonts w:ascii="Garamond" w:hAnsi="Garamond"/>
        </w:rPr>
        <w:t xml:space="preserve"> the Chinese authorities’</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view </w:t>
      </w:r>
      <w:r w:rsidRPr="003D2E04">
        <w:rPr>
          <w:rStyle w:val="StyleBoldUnderline"/>
          <w:rFonts w:ascii="Garamond" w:hAnsi="Garamond"/>
          <w:highlight w:val="cyan"/>
        </w:rPr>
        <w:t>that innovation is critical to both</w:t>
      </w:r>
      <w:r w:rsidRPr="003D2E04">
        <w:rPr>
          <w:rStyle w:val="StyleBoldUnderline"/>
          <w:rFonts w:ascii="Garamond" w:hAnsi="Garamond"/>
        </w:rPr>
        <w:t xml:space="preserve"> the domestic </w:t>
      </w:r>
      <w:r w:rsidRPr="003D2E04">
        <w:rPr>
          <w:rStyle w:val="StyleBoldUnderline"/>
          <w:rFonts w:ascii="Garamond" w:hAnsi="Garamond"/>
          <w:highlight w:val="cyan"/>
        </w:rPr>
        <w:t>economy’s</w:t>
      </w:r>
      <w:r w:rsidRPr="003D2E04">
        <w:rPr>
          <w:rStyle w:val="StyleBoldUnderline"/>
          <w:rFonts w:ascii="Garamond" w:hAnsi="Garamond"/>
        </w:rPr>
        <w:t xml:space="preserve"> long-term </w:t>
      </w:r>
      <w:r w:rsidRPr="003D2E04">
        <w:rPr>
          <w:rStyle w:val="StyleBoldUnderline"/>
          <w:rFonts w:ascii="Garamond" w:hAnsi="Garamond"/>
          <w:highlight w:val="cyan"/>
        </w:rPr>
        <w:t>health and</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Chinese</w:t>
      </w:r>
      <w:r w:rsidRPr="003D2E04">
        <w:rPr>
          <w:rStyle w:val="StyleBoldUnderline"/>
          <w:rFonts w:ascii="Garamond" w:hAnsi="Garamond"/>
        </w:rPr>
        <w:t xml:space="preserve"> companies’ global </w:t>
      </w:r>
      <w:r w:rsidRPr="003D2E04">
        <w:rPr>
          <w:rStyle w:val="StyleBoldUnderline"/>
          <w:rFonts w:ascii="Garamond" w:hAnsi="Garamond"/>
          <w:highlight w:val="cyan"/>
        </w:rPr>
        <w:t>competitiveness</w:t>
      </w:r>
      <w:r w:rsidRPr="003D2E04">
        <w:rPr>
          <w:rStyle w:val="StyleBoldUnderline"/>
          <w:rFonts w:ascii="Garamond" w:hAnsi="Garamond"/>
        </w:rPr>
        <w:t xml:space="preserve">. </w:t>
      </w:r>
      <w:r w:rsidRPr="003D2E04">
        <w:rPr>
          <w:rFonts w:ascii="Garamond" w:hAnsi="Garamond"/>
          <w:sz w:val="10"/>
        </w:rPr>
        <w:t xml:space="preserve">If President Hu’s target is met and </w:t>
      </w:r>
      <w:r w:rsidRPr="003D2E04">
        <w:rPr>
          <w:rStyle w:val="StyleBoldUnderline"/>
          <w:rFonts w:ascii="Garamond" w:hAnsi="Garamond"/>
        </w:rPr>
        <w:t>China</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becomes the world’s largest economy by around 2020, then the total R&amp;D investment</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in China by that time will equal that of the United States (which in turn will help</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Chinese firms increase their technological sophistication)</w:t>
      </w:r>
      <w:proofErr w:type="gramStart"/>
      <w:r w:rsidRPr="003D2E04">
        <w:rPr>
          <w:rStyle w:val="StyleBoldUnderline"/>
          <w:rFonts w:ascii="Garamond" w:hAnsi="Garamond"/>
        </w:rPr>
        <w:t>.</w:t>
      </w:r>
      <w:r w:rsidRPr="003D2E04">
        <w:rPr>
          <w:rFonts w:ascii="Garamond" w:hAnsi="Garamond"/>
          <w:sz w:val="12"/>
        </w:rPr>
        <w:t>¶</w:t>
      </w:r>
      <w:proofErr w:type="gramEnd"/>
      <w:r w:rsidRPr="003D2E04">
        <w:rPr>
          <w:rFonts w:ascii="Garamond" w:hAnsi="Garamond"/>
          <w:sz w:val="10"/>
        </w:rPr>
        <w:t xml:space="preserve">  </w:t>
      </w:r>
      <w:r w:rsidRPr="003D2E04">
        <w:rPr>
          <w:rStyle w:val="StyleBoldUnderline"/>
          <w:rFonts w:ascii="Garamond" w:hAnsi="Garamond"/>
          <w:highlight w:val="cyan"/>
        </w:rPr>
        <w:t>The use of industrial</w:t>
      </w:r>
      <w:r w:rsidRPr="003D2E04">
        <w:rPr>
          <w:rStyle w:val="StyleBoldUnderline"/>
          <w:rFonts w:ascii="Garamond" w:hAnsi="Garamond"/>
        </w:rPr>
        <w:t xml:space="preserve"> </w:t>
      </w:r>
      <w:r w:rsidRPr="003D2E04">
        <w:rPr>
          <w:rStyle w:val="StyleBoldUnderline"/>
          <w:rFonts w:ascii="Garamond" w:hAnsi="Garamond"/>
          <w:highlight w:val="cyan"/>
        </w:rPr>
        <w:t>policy</w:t>
      </w:r>
      <w:r w:rsidRPr="003D2E04">
        <w:rPr>
          <w:rStyle w:val="StyleBoldUnderline"/>
          <w:rFonts w:ascii="Garamond" w:hAnsi="Garamond"/>
        </w:rPr>
        <w:t xml:space="preserve"> to </w:t>
      </w:r>
      <w:r w:rsidRPr="003D2E04">
        <w:rPr>
          <w:rStyle w:val="StyleBoldUnderline"/>
          <w:rFonts w:ascii="Garamond" w:hAnsi="Garamond"/>
          <w:highlight w:val="cyan"/>
        </w:rPr>
        <w:t>help</w:t>
      </w:r>
      <w:r w:rsidRPr="003D2E04">
        <w:rPr>
          <w:rStyle w:val="StyleBoldUnderline"/>
          <w:rFonts w:ascii="Garamond" w:hAnsi="Garamond"/>
        </w:rPr>
        <w:t xml:space="preserve"> domestic companies </w:t>
      </w:r>
      <w:r w:rsidRPr="003D2E04">
        <w:rPr>
          <w:rStyle w:val="StyleBoldUnderline"/>
          <w:rFonts w:ascii="Garamond" w:hAnsi="Garamond"/>
          <w:highlight w:val="cyan"/>
        </w:rPr>
        <w:t>upgrade technological</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capabilities</w:t>
      </w:r>
      <w:r w:rsidRPr="003D2E04">
        <w:rPr>
          <w:rStyle w:val="StyleBoldUnderline"/>
          <w:rFonts w:ascii="Garamond" w:hAnsi="Garamond"/>
        </w:rPr>
        <w:t xml:space="preserve"> is widespread globally</w:t>
      </w:r>
      <w:r w:rsidRPr="003D2E04">
        <w:rPr>
          <w:rFonts w:ascii="Garamond" w:hAnsi="Garamond"/>
          <w:sz w:val="10"/>
        </w:rPr>
        <w:t>. Michael Lind, Policy Director at the New</w:t>
      </w:r>
      <w:r w:rsidRPr="003D2E04">
        <w:rPr>
          <w:rFonts w:ascii="Garamond" w:hAnsi="Garamond"/>
          <w:sz w:val="12"/>
        </w:rPr>
        <w:t>¶</w:t>
      </w:r>
      <w:r w:rsidRPr="003D2E04">
        <w:rPr>
          <w:rFonts w:ascii="Garamond" w:hAnsi="Garamond"/>
          <w:sz w:val="10"/>
        </w:rPr>
        <w:t xml:space="preserve"> America Foundation in Washington, D.C., observed that even in the United States</w:t>
      </w:r>
      <w:r w:rsidRPr="003D2E04">
        <w:rPr>
          <w:rFonts w:ascii="Garamond" w:hAnsi="Garamond"/>
          <w:sz w:val="12"/>
        </w:rPr>
        <w:t>¶</w:t>
      </w:r>
      <w:r w:rsidRPr="003D2E04">
        <w:rPr>
          <w:rFonts w:ascii="Garamond" w:hAnsi="Garamond"/>
          <w:sz w:val="10"/>
        </w:rPr>
        <w:t xml:space="preserve"> government-enacted industrial policy facilitated its growth as an industrial</w:t>
      </w:r>
      <w:r w:rsidRPr="003D2E04">
        <w:rPr>
          <w:rFonts w:ascii="Garamond" w:hAnsi="Garamond"/>
          <w:sz w:val="12"/>
        </w:rPr>
        <w:t>¶</w:t>
      </w:r>
      <w:r w:rsidRPr="003D2E04">
        <w:rPr>
          <w:rFonts w:ascii="Garamond" w:hAnsi="Garamond"/>
          <w:sz w:val="10"/>
        </w:rPr>
        <w:t xml:space="preserve"> powerhouse (Lind 2012). Such policies have their roots in Hamiltonian economic</w:t>
      </w:r>
      <w:r w:rsidRPr="003D2E04">
        <w:rPr>
          <w:rFonts w:ascii="Garamond" w:hAnsi="Garamond"/>
          <w:sz w:val="12"/>
        </w:rPr>
        <w:t>¶</w:t>
      </w:r>
      <w:r w:rsidRPr="003D2E04">
        <w:rPr>
          <w:rFonts w:ascii="Garamond" w:hAnsi="Garamond"/>
          <w:sz w:val="10"/>
        </w:rPr>
        <w:t xml:space="preserve"> philosophy, which holds that a big country needs big organizations to succeed and</w:t>
      </w:r>
      <w:r w:rsidRPr="003D2E04">
        <w:rPr>
          <w:rFonts w:ascii="Garamond" w:hAnsi="Garamond"/>
          <w:sz w:val="12"/>
        </w:rPr>
        <w:t>¶</w:t>
      </w:r>
      <w:r w:rsidRPr="003D2E04">
        <w:rPr>
          <w:rFonts w:ascii="Garamond" w:hAnsi="Garamond"/>
          <w:sz w:val="10"/>
        </w:rPr>
        <w:t xml:space="preserve"> that the federal government in particular should partner with private enterprise to</w:t>
      </w:r>
      <w:r w:rsidRPr="003D2E04">
        <w:rPr>
          <w:rFonts w:ascii="Garamond" w:hAnsi="Garamond"/>
          <w:sz w:val="12"/>
        </w:rPr>
        <w:t>¶</w:t>
      </w:r>
      <w:r w:rsidRPr="003D2E04">
        <w:rPr>
          <w:rFonts w:ascii="Garamond" w:hAnsi="Garamond"/>
          <w:sz w:val="10"/>
        </w:rPr>
        <w:t xml:space="preserve"> build roads and schools, guarantee loans, and finance scientific research, thereby</w:t>
      </w:r>
      <w:r w:rsidRPr="003D2E04">
        <w:rPr>
          <w:rFonts w:ascii="Garamond" w:hAnsi="Garamond"/>
          <w:sz w:val="12"/>
        </w:rPr>
        <w:t>¶</w:t>
      </w:r>
      <w:r w:rsidRPr="003D2E04">
        <w:rPr>
          <w:rFonts w:ascii="Garamond" w:hAnsi="Garamond"/>
          <w:sz w:val="10"/>
        </w:rPr>
        <w:t xml:space="preserve"> providing resources and infrastructure that individual businesses lack.7</w:t>
      </w:r>
    </w:p>
    <w:p w14:paraId="2DA1AFDE" w14:textId="77777777" w:rsidR="00CC05F5" w:rsidRPr="003D2E04" w:rsidRDefault="00CC05F5" w:rsidP="00CC05F5">
      <w:pPr>
        <w:rPr>
          <w:rFonts w:ascii="Garamond" w:hAnsi="Garamond"/>
          <w:sz w:val="10"/>
        </w:rPr>
      </w:pPr>
    </w:p>
    <w:p w14:paraId="2EE49C82" w14:textId="77777777" w:rsidR="00CC05F5" w:rsidRPr="003D2E04" w:rsidRDefault="00CC05F5" w:rsidP="00CC05F5">
      <w:pPr>
        <w:pStyle w:val="Heading4"/>
        <w:rPr>
          <w:rFonts w:ascii="Garamond" w:hAnsi="Garamond"/>
        </w:rPr>
      </w:pPr>
      <w:r w:rsidRPr="003D2E04">
        <w:rPr>
          <w:rFonts w:ascii="Garamond" w:hAnsi="Garamond"/>
        </w:rPr>
        <w:t xml:space="preserve">China’s centralized power </w:t>
      </w:r>
      <w:proofErr w:type="gramStart"/>
      <w:r w:rsidRPr="003D2E04">
        <w:rPr>
          <w:rFonts w:ascii="Garamond" w:hAnsi="Garamond"/>
        </w:rPr>
        <w:t>k2</w:t>
      </w:r>
      <w:proofErr w:type="gramEnd"/>
      <w:r w:rsidRPr="003D2E04">
        <w:rPr>
          <w:rFonts w:ascii="Garamond" w:hAnsi="Garamond"/>
        </w:rPr>
        <w:t xml:space="preserve"> green technological improvements </w:t>
      </w:r>
    </w:p>
    <w:p w14:paraId="1354FE4C" w14:textId="77777777" w:rsidR="00CC05F5" w:rsidRPr="003D2E04" w:rsidRDefault="00CC05F5" w:rsidP="00CC05F5">
      <w:pPr>
        <w:rPr>
          <w:rStyle w:val="StyleStyleBold12pt"/>
          <w:rFonts w:ascii="Garamond" w:hAnsi="Garamond"/>
        </w:rPr>
      </w:pPr>
      <w:r w:rsidRPr="003D2E04">
        <w:rPr>
          <w:rStyle w:val="StyleStyleBold12pt"/>
          <w:rFonts w:ascii="Garamond" w:hAnsi="Garamond"/>
        </w:rPr>
        <w:t>Huang, 2015</w:t>
      </w:r>
    </w:p>
    <w:p w14:paraId="3EAC5FA2" w14:textId="77777777" w:rsidR="00CC05F5" w:rsidRPr="003D2E04" w:rsidRDefault="00CC05F5" w:rsidP="00CC05F5">
      <w:pPr>
        <w:rPr>
          <w:rFonts w:ascii="Garamond" w:hAnsi="Garamond"/>
          <w:sz w:val="16"/>
        </w:rPr>
      </w:pPr>
      <w:r w:rsidRPr="003D2E04">
        <w:rPr>
          <w:rFonts w:ascii="Garamond" w:hAnsi="Garamond"/>
          <w:sz w:val="16"/>
        </w:rPr>
        <w:t xml:space="preserve">Can, Professor and Deputy Head of Department of Management Science and Engineering at School of Management, Zhejiang University, </w:t>
      </w:r>
      <w:proofErr w:type="gramStart"/>
      <w:r w:rsidRPr="003D2E04">
        <w:rPr>
          <w:rFonts w:ascii="Garamond" w:hAnsi="Garamond"/>
          <w:sz w:val="16"/>
        </w:rPr>
        <w:t>Hangzhou</w:t>
      </w:r>
      <w:proofErr w:type="gramEnd"/>
      <w:r w:rsidRPr="003D2E04">
        <w:rPr>
          <w:rFonts w:ascii="Garamond" w:hAnsi="Garamond"/>
          <w:sz w:val="16"/>
        </w:rPr>
        <w:t>, China. He is a member of the editorial advisory boards of Science and Public Policy, NTUT Journal of Intellectual Property Law and Management, African Journal of Science, Technology, Innovation and Development, and Science and Management (</w:t>
      </w:r>
      <w:proofErr w:type="spellStart"/>
      <w:r w:rsidRPr="003D2E04">
        <w:rPr>
          <w:rFonts w:ascii="Garamond" w:hAnsi="Garamond"/>
          <w:sz w:val="16"/>
        </w:rPr>
        <w:t>Ke</w:t>
      </w:r>
      <w:proofErr w:type="spellEnd"/>
      <w:r w:rsidRPr="003D2E04">
        <w:rPr>
          <w:rFonts w:ascii="Garamond" w:hAnsi="Garamond"/>
          <w:sz w:val="16"/>
        </w:rPr>
        <w:t xml:space="preserve"> </w:t>
      </w:r>
      <w:proofErr w:type="spellStart"/>
      <w:r w:rsidRPr="003D2E04">
        <w:rPr>
          <w:rFonts w:ascii="Garamond" w:hAnsi="Garamond"/>
          <w:sz w:val="16"/>
        </w:rPr>
        <w:t>Xue</w:t>
      </w:r>
      <w:proofErr w:type="spellEnd"/>
      <w:r w:rsidRPr="003D2E04">
        <w:rPr>
          <w:rFonts w:ascii="Garamond" w:hAnsi="Garamond"/>
          <w:sz w:val="16"/>
        </w:rPr>
        <w:t xml:space="preserve"> Yu Guan Li). Earlier from 2007 to 2013 he was a Research Fellow and subsequently a Senior Research Fellow at United Nations University-MERIT, Maastricht, The Netherlands. He holds a Ph.D. in Industrial Management from the University of </w:t>
      </w:r>
      <w:proofErr w:type="spellStart"/>
      <w:r w:rsidRPr="003D2E04">
        <w:rPr>
          <w:rFonts w:ascii="Garamond" w:hAnsi="Garamond"/>
          <w:sz w:val="16"/>
        </w:rPr>
        <w:t>Aveiro</w:t>
      </w:r>
      <w:proofErr w:type="spellEnd"/>
      <w:r w:rsidRPr="003D2E04">
        <w:rPr>
          <w:rFonts w:ascii="Garamond" w:hAnsi="Garamond"/>
          <w:sz w:val="16"/>
        </w:rPr>
        <w:t xml:space="preserve">, </w:t>
      </w:r>
      <w:proofErr w:type="spellStart"/>
      <w:r w:rsidRPr="003D2E04">
        <w:rPr>
          <w:rFonts w:ascii="Garamond" w:hAnsi="Garamond"/>
          <w:sz w:val="16"/>
        </w:rPr>
        <w:t>Aveiro</w:t>
      </w:r>
      <w:proofErr w:type="spellEnd"/>
      <w:r w:rsidRPr="003D2E04">
        <w:rPr>
          <w:rFonts w:ascii="Garamond" w:hAnsi="Garamond"/>
          <w:sz w:val="16"/>
        </w:rPr>
        <w:t xml:space="preserve">, Portugal, </w:t>
      </w:r>
      <w:proofErr w:type="gramStart"/>
      <w:r w:rsidRPr="003D2E04">
        <w:rPr>
          <w:rFonts w:ascii="Garamond" w:hAnsi="Garamond"/>
          <w:sz w:val="16"/>
        </w:rPr>
        <w:t>an</w:t>
      </w:r>
      <w:proofErr w:type="gramEnd"/>
      <w:r w:rsidRPr="003D2E04">
        <w:rPr>
          <w:rFonts w:ascii="Garamond" w:hAnsi="Garamond"/>
          <w:sz w:val="16"/>
        </w:rPr>
        <w:t xml:space="preserve"> M.S. in Engineering and a B.A. in Economics from </w:t>
      </w:r>
      <w:proofErr w:type="spellStart"/>
      <w:r w:rsidRPr="003D2E04">
        <w:rPr>
          <w:rFonts w:ascii="Garamond" w:hAnsi="Garamond"/>
          <w:sz w:val="16"/>
        </w:rPr>
        <w:t>Renmin</w:t>
      </w:r>
      <w:proofErr w:type="spellEnd"/>
      <w:r w:rsidRPr="003D2E04">
        <w:rPr>
          <w:rFonts w:ascii="Garamond" w:hAnsi="Garamond"/>
          <w:sz w:val="16"/>
        </w:rPr>
        <w:t xml:space="preserve"> University of China, Beijing, China. He was a visiting research fellow at the Technology Policy and Assessment Center, School of Public Policy, Georgia Institute of Technology, Atlanta, the United States in 2006. After studying and working in Europe and the United States for 11 years, he returned to China to join Zhejiang University in September 2013</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w:t>
      </w:r>
      <w:r w:rsidRPr="003D2E04">
        <w:rPr>
          <w:rFonts w:ascii="Garamond" w:hAnsi="Garamond"/>
          <w:sz w:val="12"/>
        </w:rPr>
        <w:t>¶</w:t>
      </w:r>
      <w:r w:rsidRPr="003D2E04">
        <w:rPr>
          <w:rFonts w:ascii="Garamond" w:hAnsi="Garamond"/>
          <w:sz w:val="16"/>
        </w:rPr>
        <w:t xml:space="preserve"> Prof. Can Huang's research interests include innovation management, intellectual property right and science and technology policy. From 2007 to 2015, Prof. Can Huang, as principal investigator or co-principal investigator, has undertaken research projects funded by the European Commission, the OECD, the UK Intellectual Property Office, the National Natural Science Foundation of China and the State Intellectual Property Office of China. The topics include science, technology and innovation performance of China; intellectual property rights and returns to technology investment; employment and innovation; and nanotechnology R&amp;D. Among these, the </w:t>
      </w:r>
      <w:proofErr w:type="spellStart"/>
      <w:r w:rsidRPr="003D2E04">
        <w:rPr>
          <w:rFonts w:ascii="Garamond" w:hAnsi="Garamond"/>
          <w:sz w:val="16"/>
        </w:rPr>
        <w:t>ObservatoryNano</w:t>
      </w:r>
      <w:proofErr w:type="spellEnd"/>
      <w:r w:rsidRPr="003D2E04">
        <w:rPr>
          <w:rFonts w:ascii="Garamond" w:hAnsi="Garamond"/>
          <w:sz w:val="16"/>
        </w:rPr>
        <w:t xml:space="preserve"> project funded by the European 7th Framework Program had a budget of four million Euros. He obtained research funding of 194,740 Euros for his work on that project</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w:t>
      </w:r>
      <w:r w:rsidRPr="003D2E04">
        <w:rPr>
          <w:rFonts w:ascii="Garamond" w:hAnsi="Garamond"/>
          <w:sz w:val="12"/>
        </w:rPr>
        <w:t>¶</w:t>
      </w:r>
      <w:r w:rsidRPr="003D2E04">
        <w:rPr>
          <w:rFonts w:ascii="Garamond" w:hAnsi="Garamond"/>
          <w:sz w:val="16"/>
        </w:rPr>
        <w:t xml:space="preserve"> Prof. Can Huang has been active in international collaboration while disseminating his research results. During the period of 2007-2015, he (co-</w:t>
      </w:r>
      <w:proofErr w:type="gramStart"/>
      <w:r w:rsidRPr="003D2E04">
        <w:rPr>
          <w:rFonts w:ascii="Garamond" w:hAnsi="Garamond"/>
          <w:sz w:val="16"/>
        </w:rPr>
        <w:t>)organized</w:t>
      </w:r>
      <w:proofErr w:type="gramEnd"/>
      <w:r w:rsidRPr="003D2E04">
        <w:rPr>
          <w:rFonts w:ascii="Garamond" w:hAnsi="Garamond"/>
          <w:sz w:val="16"/>
        </w:rPr>
        <w:t xml:space="preserve"> five international academic conferences and he has been invited to give more than 30 guest lectures or workshop presentations in governmental agencies such as the European Parliament, the Delegation of the European Union to China, the State Intellectual Property Office of China and universities in The Netherlands, Belgium, France, Germany, the United Kingdom, Italy, Spain, Portugal, South Korea, Singapore, Hong Kong, mainland China, and so on. In addition, he has attended more than 30 international academic conferences, “Global Technology Leadership</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The Case of China,” HKUST IEMS Working Paper No. 2015-11</w:t>
      </w:r>
      <w:r w:rsidRPr="003D2E04">
        <w:rPr>
          <w:rFonts w:ascii="Garamond" w:hAnsi="Garamond"/>
          <w:sz w:val="12"/>
        </w:rPr>
        <w:t>¶</w:t>
      </w:r>
      <w:r w:rsidRPr="003D2E04">
        <w:rPr>
          <w:rFonts w:ascii="Garamond" w:hAnsi="Garamond"/>
          <w:sz w:val="16"/>
        </w:rPr>
        <w:t xml:space="preserve"> February 2015, </w:t>
      </w:r>
      <w:hyperlink r:id="rId57" w:history="1">
        <w:r w:rsidRPr="003D2E04">
          <w:rPr>
            <w:rStyle w:val="Hyperlink"/>
            <w:rFonts w:ascii="Garamond" w:hAnsi="Garamond"/>
          </w:rPr>
          <w:t>http://iems.ust.hk/wp-content/uploads/2015/07/IEMSWP2015-11_rev.pdf</w:t>
        </w:r>
      </w:hyperlink>
      <w:r w:rsidRPr="003D2E04">
        <w:rPr>
          <w:rFonts w:ascii="Garamond" w:hAnsi="Garamond"/>
          <w:sz w:val="16"/>
        </w:rPr>
        <w:t>, Accessed; June 30, 2016, YDEL</w:t>
      </w:r>
    </w:p>
    <w:p w14:paraId="75DDA244" w14:textId="77777777" w:rsidR="00CC05F5" w:rsidRPr="003D2E04" w:rsidRDefault="00CC05F5" w:rsidP="00CC05F5">
      <w:pPr>
        <w:rPr>
          <w:rFonts w:ascii="Garamond" w:hAnsi="Garamond"/>
        </w:rPr>
      </w:pPr>
    </w:p>
    <w:p w14:paraId="52A6F16E" w14:textId="77777777" w:rsidR="00CC05F5" w:rsidRPr="003D2E04" w:rsidRDefault="00CC05F5" w:rsidP="00CC05F5">
      <w:pPr>
        <w:rPr>
          <w:rFonts w:ascii="Garamond" w:hAnsi="Garamond"/>
        </w:rPr>
      </w:pPr>
      <w:r w:rsidRPr="003D2E04">
        <w:rPr>
          <w:rFonts w:ascii="Garamond" w:hAnsi="Garamond"/>
        </w:rPr>
        <w:t xml:space="preserve">Most of </w:t>
      </w:r>
      <w:r w:rsidRPr="003D2E04">
        <w:rPr>
          <w:rStyle w:val="Emphasis"/>
          <w:rFonts w:ascii="Garamond" w:hAnsi="Garamond"/>
          <w:highlight w:val="cyan"/>
        </w:rPr>
        <w:t>the centralized power that enabled China to run a planned economy</w:t>
      </w:r>
      <w:r w:rsidRPr="003D2E04">
        <w:rPr>
          <w:rStyle w:val="Emphasis"/>
          <w:rFonts w:ascii="Garamond" w:hAnsi="Garamond"/>
          <w:sz w:val="12"/>
          <w:highlight w:val="cyan"/>
        </w:rPr>
        <w:t xml:space="preserve">¶ </w:t>
      </w:r>
      <w:r w:rsidRPr="003D2E04">
        <w:rPr>
          <w:rStyle w:val="Emphasis"/>
          <w:rFonts w:ascii="Garamond" w:hAnsi="Garamond"/>
          <w:highlight w:val="cyan"/>
        </w:rPr>
        <w:t>remains in place</w:t>
      </w:r>
      <w:r w:rsidRPr="003D2E04">
        <w:rPr>
          <w:rStyle w:val="StyleBoldUnderline"/>
          <w:rFonts w:ascii="Garamond" w:hAnsi="Garamond"/>
        </w:rPr>
        <w:t xml:space="preserve">, so </w:t>
      </w:r>
      <w:r w:rsidRPr="003D2E04">
        <w:rPr>
          <w:rStyle w:val="StyleBoldUnderline"/>
          <w:rFonts w:ascii="Garamond" w:hAnsi="Garamond"/>
          <w:highlight w:val="cyan"/>
        </w:rPr>
        <w:t>the government is</w:t>
      </w:r>
      <w:r w:rsidRPr="003D2E04">
        <w:rPr>
          <w:rStyle w:val="StyleBoldUnderline"/>
          <w:rFonts w:ascii="Garamond" w:hAnsi="Garamond"/>
        </w:rPr>
        <w:t xml:space="preserve"> still </w:t>
      </w:r>
      <w:r w:rsidRPr="003D2E04">
        <w:rPr>
          <w:rStyle w:val="StyleBoldUnderline"/>
          <w:rFonts w:ascii="Garamond" w:hAnsi="Garamond"/>
          <w:highlight w:val="cyan"/>
        </w:rPr>
        <w:t>able to play a significant role in shaping</w:t>
      </w:r>
      <w:r w:rsidRPr="003D2E04">
        <w:rPr>
          <w:rStyle w:val="StyleBoldUnderline"/>
          <w:rFonts w:ascii="Garamond" w:hAnsi="Garamond"/>
          <w:sz w:val="12"/>
        </w:rPr>
        <w:t xml:space="preserve">¶ </w:t>
      </w:r>
      <w:r w:rsidRPr="003D2E04">
        <w:rPr>
          <w:rStyle w:val="StyleBoldUnderline"/>
          <w:rFonts w:ascii="Garamond" w:hAnsi="Garamond"/>
        </w:rPr>
        <w:t xml:space="preserve">increasingly market-oriented </w:t>
      </w:r>
      <w:r w:rsidRPr="003D2E04">
        <w:rPr>
          <w:rStyle w:val="StyleBoldUnderline"/>
          <w:rFonts w:ascii="Garamond" w:hAnsi="Garamond"/>
          <w:highlight w:val="cyan"/>
        </w:rPr>
        <w:t>economic activities</w:t>
      </w:r>
      <w:r w:rsidRPr="003D2E04">
        <w:rPr>
          <w:rFonts w:ascii="Garamond" w:hAnsi="Garamond"/>
          <w:highlight w:val="cyan"/>
        </w:rPr>
        <w:t xml:space="preserve">. </w:t>
      </w:r>
      <w:r w:rsidRPr="003D2E04">
        <w:rPr>
          <w:rStyle w:val="StyleBoldUnderline"/>
          <w:rFonts w:ascii="Garamond" w:hAnsi="Garamond"/>
          <w:highlight w:val="cyan"/>
        </w:rPr>
        <w:t>The Chinese government</w:t>
      </w:r>
      <w:r w:rsidRPr="003D2E04">
        <w:rPr>
          <w:rFonts w:ascii="Garamond" w:hAnsi="Garamond"/>
        </w:rPr>
        <w:t xml:space="preserve"> therefore</w:t>
      </w:r>
      <w:r w:rsidRPr="003D2E04">
        <w:rPr>
          <w:rFonts w:ascii="Garamond" w:hAnsi="Garamond"/>
          <w:sz w:val="12"/>
        </w:rPr>
        <w:t xml:space="preserve">¶ </w:t>
      </w:r>
      <w:r w:rsidRPr="003D2E04">
        <w:rPr>
          <w:rStyle w:val="StyleBoldUnderline"/>
          <w:rFonts w:ascii="Garamond" w:hAnsi="Garamond"/>
          <w:highlight w:val="cyan"/>
        </w:rPr>
        <w:t>has more policy instruments</w:t>
      </w:r>
      <w:r w:rsidRPr="003D2E04">
        <w:rPr>
          <w:rStyle w:val="StyleBoldUnderline"/>
          <w:rFonts w:ascii="Garamond" w:hAnsi="Garamond"/>
        </w:rPr>
        <w:t xml:space="preserve"> at its disposal than do its counterparts in the West, </w:t>
      </w:r>
      <w:r w:rsidRPr="003D2E04">
        <w:rPr>
          <w:rStyle w:val="StyleBoldUnderline"/>
          <w:rFonts w:ascii="Garamond" w:hAnsi="Garamond"/>
          <w:highlight w:val="cyan"/>
        </w:rPr>
        <w:t>and</w:t>
      </w:r>
      <w:r w:rsidRPr="003D2E04">
        <w:rPr>
          <w:rFonts w:ascii="Garamond" w:hAnsi="Garamond"/>
          <w:sz w:val="12"/>
          <w:highlight w:val="cyan"/>
        </w:rPr>
        <w:t xml:space="preserve">¶ </w:t>
      </w:r>
      <w:r w:rsidRPr="003D2E04">
        <w:rPr>
          <w:rStyle w:val="Emphasis"/>
          <w:rFonts w:ascii="Garamond" w:hAnsi="Garamond"/>
          <w:highlight w:val="cyan"/>
        </w:rPr>
        <w:t>this enables it to facilitate technological learning</w:t>
      </w:r>
      <w:r w:rsidRPr="003D2E04">
        <w:rPr>
          <w:rStyle w:val="Emphasis"/>
          <w:rFonts w:ascii="Garamond" w:hAnsi="Garamond"/>
        </w:rPr>
        <w:t xml:space="preserve"> on the part of indigenous firms</w:t>
      </w:r>
      <w:r w:rsidRPr="003D2E04">
        <w:rPr>
          <w:rFonts w:ascii="Garamond" w:hAnsi="Garamond"/>
        </w:rPr>
        <w:t>. For</w:t>
      </w:r>
      <w:r w:rsidRPr="003D2E04">
        <w:rPr>
          <w:rFonts w:ascii="Garamond" w:hAnsi="Garamond"/>
          <w:sz w:val="12"/>
        </w:rPr>
        <w:t xml:space="preserve">¶ </w:t>
      </w:r>
      <w:r w:rsidRPr="003D2E04">
        <w:rPr>
          <w:rFonts w:ascii="Garamond" w:hAnsi="Garamond"/>
        </w:rPr>
        <w:t xml:space="preserve">example, in 2006 </w:t>
      </w:r>
      <w:r w:rsidRPr="003D2E04">
        <w:rPr>
          <w:rStyle w:val="StyleBoldUnderline"/>
          <w:rFonts w:ascii="Garamond" w:hAnsi="Garamond"/>
          <w:highlight w:val="cyan"/>
        </w:rPr>
        <w:t>the</w:t>
      </w:r>
      <w:r w:rsidRPr="003D2E04">
        <w:rPr>
          <w:rStyle w:val="StyleBoldUnderline"/>
          <w:rFonts w:ascii="Garamond" w:hAnsi="Garamond"/>
        </w:rPr>
        <w:t xml:space="preserve"> Chinese </w:t>
      </w:r>
      <w:r w:rsidRPr="003D2E04">
        <w:rPr>
          <w:rStyle w:val="StyleBoldUnderline"/>
          <w:rFonts w:ascii="Garamond" w:hAnsi="Garamond"/>
          <w:highlight w:val="cyan"/>
        </w:rPr>
        <w:t>government</w:t>
      </w:r>
      <w:r w:rsidRPr="003D2E04">
        <w:rPr>
          <w:rStyle w:val="StyleBoldUnderline"/>
          <w:rFonts w:ascii="Garamond" w:hAnsi="Garamond"/>
        </w:rPr>
        <w:t xml:space="preserve"> announced a comprehensive policy to</w:t>
      </w:r>
      <w:r w:rsidRPr="003D2E04">
        <w:rPr>
          <w:rStyle w:val="StyleBoldUnderline"/>
          <w:rFonts w:ascii="Garamond" w:hAnsi="Garamond"/>
          <w:sz w:val="12"/>
        </w:rPr>
        <w:t xml:space="preserve">¶ </w:t>
      </w:r>
      <w:r w:rsidRPr="003D2E04">
        <w:rPr>
          <w:rStyle w:val="StyleBoldUnderline"/>
          <w:rFonts w:ascii="Garamond" w:hAnsi="Garamond"/>
          <w:highlight w:val="cyan"/>
        </w:rPr>
        <w:t>promote the wind</w:t>
      </w:r>
      <w:r w:rsidRPr="003D2E04">
        <w:rPr>
          <w:rStyle w:val="StyleBoldUnderline"/>
          <w:rFonts w:ascii="Garamond" w:hAnsi="Garamond"/>
        </w:rPr>
        <w:t xml:space="preserve"> power </w:t>
      </w:r>
      <w:r w:rsidRPr="003D2E04">
        <w:rPr>
          <w:rStyle w:val="StyleBoldUnderline"/>
          <w:rFonts w:ascii="Garamond" w:hAnsi="Garamond"/>
          <w:highlight w:val="cyan"/>
        </w:rPr>
        <w:t>industry and develop</w:t>
      </w:r>
      <w:r w:rsidRPr="003D2E04">
        <w:rPr>
          <w:rStyle w:val="StyleBoldUnderline"/>
          <w:rFonts w:ascii="Garamond" w:hAnsi="Garamond"/>
        </w:rPr>
        <w:t xml:space="preserve"> a large </w:t>
      </w:r>
      <w:r w:rsidRPr="003D2E04">
        <w:rPr>
          <w:rStyle w:val="StyleBoldUnderline"/>
          <w:rFonts w:ascii="Garamond" w:hAnsi="Garamond"/>
          <w:highlight w:val="cyan"/>
        </w:rPr>
        <w:t>domestic market</w:t>
      </w:r>
      <w:r w:rsidRPr="003D2E04">
        <w:rPr>
          <w:rStyle w:val="StyleBoldUnderline"/>
          <w:rFonts w:ascii="Garamond" w:hAnsi="Garamond"/>
        </w:rPr>
        <w:t xml:space="preserve"> by mapping</w:t>
      </w:r>
      <w:r w:rsidRPr="003D2E04">
        <w:rPr>
          <w:rStyle w:val="StyleBoldUnderline"/>
          <w:rFonts w:ascii="Garamond" w:hAnsi="Garamond"/>
          <w:sz w:val="12"/>
        </w:rPr>
        <w:t xml:space="preserve">¶ </w:t>
      </w:r>
      <w:r w:rsidRPr="003D2E04">
        <w:rPr>
          <w:rStyle w:val="StyleBoldUnderline"/>
          <w:rFonts w:ascii="Garamond" w:hAnsi="Garamond"/>
        </w:rPr>
        <w:t xml:space="preserve">wind power resources and regulating wind farms. </w:t>
      </w:r>
      <w:r w:rsidRPr="003D2E04">
        <w:rPr>
          <w:rStyle w:val="StyleBoldUnderline"/>
          <w:rFonts w:ascii="Garamond" w:hAnsi="Garamond"/>
          <w:highlight w:val="cyan"/>
        </w:rPr>
        <w:t>The policy</w:t>
      </w:r>
      <w:r w:rsidRPr="003D2E04">
        <w:rPr>
          <w:rStyle w:val="StyleBoldUnderline"/>
          <w:rFonts w:ascii="Garamond" w:hAnsi="Garamond"/>
        </w:rPr>
        <w:t xml:space="preserve"> also </w:t>
      </w:r>
      <w:r w:rsidRPr="003D2E04">
        <w:rPr>
          <w:rStyle w:val="StyleBoldUnderline"/>
          <w:rFonts w:ascii="Garamond" w:hAnsi="Garamond"/>
          <w:highlight w:val="cyan"/>
        </w:rPr>
        <w:t>promoted</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indigenous R&amp;D investment and established technological standards</w:t>
      </w:r>
      <w:r w:rsidRPr="003D2E04">
        <w:rPr>
          <w:rStyle w:val="StyleBoldUnderline"/>
          <w:rFonts w:ascii="Garamond" w:hAnsi="Garamond"/>
        </w:rPr>
        <w:t xml:space="preserve"> and a quality</w:t>
      </w:r>
      <w:r w:rsidRPr="003D2E04">
        <w:rPr>
          <w:rStyle w:val="StyleBoldUnderline"/>
          <w:rFonts w:ascii="Garamond" w:hAnsi="Garamond"/>
          <w:sz w:val="12"/>
        </w:rPr>
        <w:t xml:space="preserve">¶ </w:t>
      </w:r>
      <w:r w:rsidRPr="003D2E04">
        <w:rPr>
          <w:rStyle w:val="StyleBoldUnderline"/>
          <w:rFonts w:ascii="Garamond" w:hAnsi="Garamond"/>
        </w:rPr>
        <w:t xml:space="preserve">inspection system </w:t>
      </w:r>
      <w:r w:rsidRPr="003D2E04">
        <w:rPr>
          <w:rStyle w:val="StyleBoldUnderline"/>
          <w:rFonts w:ascii="Garamond" w:hAnsi="Garamond"/>
          <w:highlight w:val="cyan"/>
        </w:rPr>
        <w:t>for wind turbines</w:t>
      </w:r>
      <w:r w:rsidRPr="003D2E04">
        <w:rPr>
          <w:rFonts w:ascii="Garamond" w:hAnsi="Garamond"/>
        </w:rPr>
        <w:t xml:space="preserve"> (National Development and Reform Commission</w:t>
      </w:r>
      <w:r w:rsidRPr="003D2E04">
        <w:rPr>
          <w:rFonts w:ascii="Garamond" w:hAnsi="Garamond"/>
          <w:sz w:val="12"/>
        </w:rPr>
        <w:t xml:space="preserve">¶ </w:t>
      </w:r>
      <w:r w:rsidRPr="003D2E04">
        <w:rPr>
          <w:rFonts w:ascii="Garamond" w:hAnsi="Garamond"/>
        </w:rPr>
        <w:t xml:space="preserve">2006). </w:t>
      </w:r>
      <w:r w:rsidRPr="003D2E04">
        <w:rPr>
          <w:rStyle w:val="StyleBoldUnderline"/>
          <w:rFonts w:ascii="Garamond" w:hAnsi="Garamond"/>
        </w:rPr>
        <w:t>This policy</w:t>
      </w:r>
      <w:r w:rsidRPr="003D2E04">
        <w:rPr>
          <w:rFonts w:ascii="Garamond" w:hAnsi="Garamond"/>
        </w:rPr>
        <w:t>, together with wind power concession projects and a preferential</w:t>
      </w:r>
      <w:r w:rsidRPr="003D2E04">
        <w:rPr>
          <w:rFonts w:ascii="Garamond" w:hAnsi="Garamond"/>
          <w:sz w:val="12"/>
        </w:rPr>
        <w:t xml:space="preserve">¶ </w:t>
      </w:r>
      <w:r w:rsidRPr="003D2E04">
        <w:rPr>
          <w:rFonts w:ascii="Garamond" w:hAnsi="Garamond"/>
        </w:rPr>
        <w:t xml:space="preserve">feed-in tariff policy launched by the Chinese government in 2003, </w:t>
      </w:r>
      <w:r w:rsidRPr="003D2E04">
        <w:rPr>
          <w:rStyle w:val="StyleBoldUnderline"/>
          <w:rFonts w:ascii="Garamond" w:hAnsi="Garamond"/>
        </w:rPr>
        <w:t>led to the rapid</w:t>
      </w:r>
      <w:r w:rsidRPr="003D2E04">
        <w:rPr>
          <w:rStyle w:val="StyleBoldUnderline"/>
          <w:rFonts w:ascii="Garamond" w:hAnsi="Garamond"/>
          <w:sz w:val="12"/>
        </w:rPr>
        <w:t xml:space="preserve">¶ </w:t>
      </w:r>
      <w:r w:rsidRPr="003D2E04">
        <w:rPr>
          <w:rStyle w:val="StyleBoldUnderline"/>
          <w:rFonts w:ascii="Garamond" w:hAnsi="Garamond"/>
        </w:rPr>
        <w:t>development of the Chinese wind turbine manufacturing industry</w:t>
      </w:r>
      <w:r w:rsidRPr="003D2E04">
        <w:rPr>
          <w:rFonts w:ascii="Garamond" w:hAnsi="Garamond"/>
        </w:rPr>
        <w:t xml:space="preserve"> (Lewis 2011)</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Style w:val="StyleBoldUnderline"/>
          <w:rFonts w:ascii="Garamond" w:hAnsi="Garamond"/>
        </w:rPr>
        <w:t>Before 2000, the domestic wind turbine market in China relied almost¶ exclusively on equipment imported from Europe; installed wind power capacity in¶ China was virtually zero as recently as 2005</w:t>
      </w:r>
      <w:r w:rsidRPr="003D2E04">
        <w:rPr>
          <w:rFonts w:ascii="Garamond" w:hAnsi="Garamond"/>
        </w:rPr>
        <w:t>. However, the installed capacity doubled</w:t>
      </w:r>
      <w:r w:rsidRPr="003D2E04">
        <w:rPr>
          <w:rFonts w:ascii="Garamond" w:hAnsi="Garamond"/>
          <w:sz w:val="12"/>
        </w:rPr>
        <w:t xml:space="preserve">¶ </w:t>
      </w:r>
      <w:r w:rsidRPr="003D2E04">
        <w:rPr>
          <w:rFonts w:ascii="Garamond" w:hAnsi="Garamond"/>
        </w:rPr>
        <w:t>each year from 2006 to 2009 and, by 2010, one of every three newly installed wind</w:t>
      </w:r>
      <w:r w:rsidRPr="003D2E04">
        <w:rPr>
          <w:rFonts w:ascii="Garamond" w:hAnsi="Garamond"/>
          <w:sz w:val="12"/>
        </w:rPr>
        <w:t xml:space="preserve">¶ </w:t>
      </w:r>
      <w:r w:rsidRPr="003D2E04">
        <w:rPr>
          <w:rFonts w:ascii="Garamond" w:hAnsi="Garamond"/>
        </w:rPr>
        <w:t xml:space="preserve">turbines worldwide was located in China. </w:t>
      </w:r>
      <w:r w:rsidRPr="003D2E04">
        <w:rPr>
          <w:rStyle w:val="StyleBoldUnderline"/>
          <w:rFonts w:ascii="Garamond" w:hAnsi="Garamond"/>
        </w:rPr>
        <w:t xml:space="preserve">By the end of 2013, cumulative installed¶ capacity amounted to 91.4 </w:t>
      </w:r>
      <w:proofErr w:type="spellStart"/>
      <w:r w:rsidRPr="003D2E04">
        <w:rPr>
          <w:rStyle w:val="StyleBoldUnderline"/>
          <w:rFonts w:ascii="Garamond" w:hAnsi="Garamond"/>
        </w:rPr>
        <w:t>gigawatts</w:t>
      </w:r>
      <w:proofErr w:type="spellEnd"/>
      <w:r w:rsidRPr="003D2E04">
        <w:rPr>
          <w:rStyle w:val="StyleBoldUnderline"/>
          <w:rFonts w:ascii="Garamond" w:hAnsi="Garamond"/>
        </w:rPr>
        <w:t xml:space="preserve">, the highest in the world, accounting for </w:t>
      </w:r>
      <w:proofErr w:type="gramStart"/>
      <w:r w:rsidRPr="003D2E04">
        <w:rPr>
          <w:rStyle w:val="StyleBoldUnderline"/>
          <w:rFonts w:ascii="Garamond" w:hAnsi="Garamond"/>
        </w:rPr>
        <w:t>29 per¶</w:t>
      </w:r>
      <w:proofErr w:type="gramEnd"/>
      <w:r w:rsidRPr="003D2E04">
        <w:rPr>
          <w:rStyle w:val="StyleBoldUnderline"/>
          <w:rFonts w:ascii="Garamond" w:hAnsi="Garamond"/>
        </w:rPr>
        <w:t xml:space="preserve"> cent of the world’s total. </w:t>
      </w:r>
      <w:r w:rsidRPr="003D2E04">
        <w:rPr>
          <w:rFonts w:ascii="Garamond" w:hAnsi="Garamond"/>
        </w:rPr>
        <w:t>As the domestic market grew, so did the indigenous industry</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In 2013, the top four wind turbine manufacturers in the country—</w:t>
      </w:r>
      <w:proofErr w:type="spellStart"/>
      <w:r w:rsidRPr="003D2E04">
        <w:rPr>
          <w:rFonts w:ascii="Garamond" w:hAnsi="Garamond"/>
        </w:rPr>
        <w:t>Goldwind</w:t>
      </w:r>
      <w:proofErr w:type="spellEnd"/>
      <w:r w:rsidRPr="003D2E04">
        <w:rPr>
          <w:rFonts w:ascii="Garamond" w:hAnsi="Garamond"/>
        </w:rPr>
        <w:t xml:space="preserve">, </w:t>
      </w:r>
      <w:proofErr w:type="spellStart"/>
      <w:r w:rsidRPr="003D2E04">
        <w:rPr>
          <w:rFonts w:ascii="Garamond" w:hAnsi="Garamond"/>
        </w:rPr>
        <w:t>Guodian</w:t>
      </w:r>
      <w:proofErr w:type="spellEnd"/>
      <w:r w:rsidRPr="003D2E04">
        <w:rPr>
          <w:rFonts w:ascii="Garamond" w:hAnsi="Garamond"/>
          <w:sz w:val="12"/>
        </w:rPr>
        <w:t xml:space="preserve">¶ </w:t>
      </w:r>
      <w:r w:rsidRPr="003D2E04">
        <w:rPr>
          <w:rFonts w:ascii="Garamond" w:hAnsi="Garamond"/>
        </w:rPr>
        <w:t xml:space="preserve">United Power, </w:t>
      </w:r>
      <w:proofErr w:type="spellStart"/>
      <w:r w:rsidRPr="003D2E04">
        <w:rPr>
          <w:rFonts w:ascii="Garamond" w:hAnsi="Garamond"/>
        </w:rPr>
        <w:t>Mingyang</w:t>
      </w:r>
      <w:proofErr w:type="spellEnd"/>
      <w:r w:rsidRPr="003D2E04">
        <w:rPr>
          <w:rFonts w:ascii="Garamond" w:hAnsi="Garamond"/>
        </w:rPr>
        <w:t xml:space="preserve"> Wind Power, and </w:t>
      </w:r>
      <w:proofErr w:type="spellStart"/>
      <w:r w:rsidRPr="003D2E04">
        <w:rPr>
          <w:rFonts w:ascii="Garamond" w:hAnsi="Garamond"/>
        </w:rPr>
        <w:t>Sinovel</w:t>
      </w:r>
      <w:proofErr w:type="spellEnd"/>
      <w:r w:rsidRPr="003D2E04">
        <w:rPr>
          <w:rFonts w:ascii="Garamond" w:hAnsi="Garamond"/>
        </w:rPr>
        <w:t>—were among the top ten players</w:t>
      </w:r>
      <w:r w:rsidRPr="003D2E04">
        <w:rPr>
          <w:rFonts w:ascii="Garamond" w:hAnsi="Garamond"/>
          <w:sz w:val="12"/>
        </w:rPr>
        <w:t xml:space="preserve">¶ </w:t>
      </w:r>
      <w:r w:rsidRPr="003D2E04">
        <w:rPr>
          <w:rFonts w:ascii="Garamond" w:hAnsi="Garamond"/>
        </w:rPr>
        <w:t xml:space="preserve">in the world (Chinese Wind Energy Association 2014). Among them, </w:t>
      </w:r>
      <w:proofErr w:type="spellStart"/>
      <w:r w:rsidRPr="003D2E04">
        <w:rPr>
          <w:rFonts w:ascii="Garamond" w:hAnsi="Garamond"/>
        </w:rPr>
        <w:t>Goldwind</w:t>
      </w:r>
      <w:proofErr w:type="spellEnd"/>
      <w:r w:rsidRPr="003D2E04">
        <w:rPr>
          <w:rFonts w:ascii="Garamond" w:hAnsi="Garamond"/>
        </w:rPr>
        <w:t xml:space="preserve"> is the world’s largest wind </w:t>
      </w:r>
      <w:proofErr w:type="gramStart"/>
      <w:r w:rsidRPr="003D2E04">
        <w:rPr>
          <w:rFonts w:ascii="Garamond" w:hAnsi="Garamond"/>
        </w:rPr>
        <w:t>turbine company</w:t>
      </w:r>
      <w:proofErr w:type="gramEnd"/>
      <w:r w:rsidRPr="003D2E04">
        <w:rPr>
          <w:rFonts w:ascii="Garamond" w:hAnsi="Garamond"/>
        </w:rPr>
        <w:t xml:space="preserve"> engaged in the next-generation technology of</w:t>
      </w:r>
      <w:r w:rsidRPr="003D2E04">
        <w:rPr>
          <w:rFonts w:ascii="Garamond" w:hAnsi="Garamond"/>
          <w:sz w:val="12"/>
        </w:rPr>
        <w:t xml:space="preserve">¶ </w:t>
      </w:r>
      <w:r w:rsidRPr="003D2E04">
        <w:rPr>
          <w:rFonts w:ascii="Garamond" w:hAnsi="Garamond"/>
        </w:rPr>
        <w:t>direct-drive permanent magnets, eliminating the need for a gearbox. Without a</w:t>
      </w:r>
      <w:r w:rsidRPr="003D2E04">
        <w:rPr>
          <w:rFonts w:ascii="Garamond" w:hAnsi="Garamond"/>
          <w:sz w:val="12"/>
        </w:rPr>
        <w:t xml:space="preserve">¶ </w:t>
      </w:r>
      <w:r w:rsidRPr="003D2E04">
        <w:rPr>
          <w:rFonts w:ascii="Garamond" w:hAnsi="Garamond"/>
        </w:rPr>
        <w:t>gearbox (i.e. fewer moving parts), the chance of costly mechanical failure is reduced</w:t>
      </w:r>
      <w:r w:rsidRPr="003D2E04">
        <w:rPr>
          <w:rFonts w:ascii="Garamond" w:hAnsi="Garamond"/>
          <w:sz w:val="12"/>
        </w:rPr>
        <w:t xml:space="preserve">¶ </w:t>
      </w:r>
      <w:r w:rsidRPr="003D2E04">
        <w:rPr>
          <w:rFonts w:ascii="Garamond" w:hAnsi="Garamond"/>
        </w:rPr>
        <w:t>dramatically and the turbine’s lifespan is increased. With 20 per cent of its 4,000 staff</w:t>
      </w:r>
      <w:r w:rsidRPr="003D2E04">
        <w:rPr>
          <w:rFonts w:ascii="Garamond" w:hAnsi="Garamond"/>
          <w:sz w:val="12"/>
        </w:rPr>
        <w:t xml:space="preserve">¶ </w:t>
      </w:r>
      <w:r w:rsidRPr="003D2E04">
        <w:rPr>
          <w:rFonts w:ascii="Garamond" w:hAnsi="Garamond"/>
        </w:rPr>
        <w:t>involved in R&amp;D activities and its turbines operating in six continents, Goldwin has</w:t>
      </w:r>
      <w:r w:rsidRPr="003D2E04">
        <w:rPr>
          <w:rFonts w:ascii="Garamond" w:hAnsi="Garamond"/>
          <w:sz w:val="12"/>
        </w:rPr>
        <w:t xml:space="preserve">¶ </w:t>
      </w:r>
      <w:r w:rsidRPr="003D2E04">
        <w:rPr>
          <w:rFonts w:ascii="Garamond" w:hAnsi="Garamond"/>
        </w:rPr>
        <w:t>been recognized twice (in 2011 and 2012) by the MIT Technology Review as one of</w:t>
      </w:r>
      <w:r w:rsidRPr="003D2E04">
        <w:rPr>
          <w:rFonts w:ascii="Garamond" w:hAnsi="Garamond"/>
          <w:sz w:val="12"/>
        </w:rPr>
        <w:t xml:space="preserve">¶ </w:t>
      </w:r>
      <w:r w:rsidRPr="003D2E04">
        <w:rPr>
          <w:rFonts w:ascii="Garamond" w:hAnsi="Garamond"/>
        </w:rPr>
        <w:t>the 50 most-innovative companies in the world</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Style w:val="StyleBoldUnderline"/>
          <w:rFonts w:ascii="Garamond" w:hAnsi="Garamond"/>
          <w:highlight w:val="cyan"/>
        </w:rPr>
        <w:t>In addition to</w:t>
      </w:r>
      <w:r w:rsidRPr="003D2E04">
        <w:rPr>
          <w:rStyle w:val="StyleBoldUnderline"/>
          <w:rFonts w:ascii="Garamond" w:hAnsi="Garamond"/>
        </w:rPr>
        <w:t xml:space="preserve"> bolstering </w:t>
      </w:r>
      <w:r w:rsidRPr="003D2E04">
        <w:rPr>
          <w:rStyle w:val="StyleBoldUnderline"/>
          <w:rFonts w:ascii="Garamond" w:hAnsi="Garamond"/>
          <w:highlight w:val="cyan"/>
        </w:rPr>
        <w:t>the wind turbine industry, the</w:t>
      </w:r>
      <w:r w:rsidRPr="003D2E04">
        <w:rPr>
          <w:rStyle w:val="StyleBoldUnderline"/>
          <w:rFonts w:ascii="Garamond" w:hAnsi="Garamond"/>
        </w:rPr>
        <w:t xml:space="preserve"> Chinese </w:t>
      </w:r>
      <w:r w:rsidRPr="003D2E04">
        <w:rPr>
          <w:rStyle w:val="StyleBoldUnderline"/>
          <w:rFonts w:ascii="Garamond" w:hAnsi="Garamond"/>
          <w:highlight w:val="cyan"/>
        </w:rPr>
        <w:t>government</w:t>
      </w:r>
      <w:r w:rsidRPr="003D2E04">
        <w:rPr>
          <w:rStyle w:val="StyleBoldUnderline"/>
          <w:rFonts w:ascii="Garamond" w:hAnsi="Garamond"/>
          <w:sz w:val="12"/>
        </w:rPr>
        <w:t xml:space="preserve">¶ </w:t>
      </w:r>
      <w:r w:rsidRPr="003D2E04">
        <w:rPr>
          <w:rStyle w:val="StyleBoldUnderline"/>
          <w:rFonts w:ascii="Garamond" w:hAnsi="Garamond"/>
        </w:rPr>
        <w:t xml:space="preserve">has also </w:t>
      </w:r>
      <w:r w:rsidRPr="003D2E04">
        <w:rPr>
          <w:rStyle w:val="StyleBoldUnderline"/>
          <w:rFonts w:ascii="Garamond" w:hAnsi="Garamond"/>
          <w:highlight w:val="cyan"/>
        </w:rPr>
        <w:t>targeted</w:t>
      </w:r>
      <w:r w:rsidRPr="003D2E04">
        <w:rPr>
          <w:rStyle w:val="StyleBoldUnderline"/>
          <w:rFonts w:ascii="Garamond" w:hAnsi="Garamond"/>
        </w:rPr>
        <w:t xml:space="preserve"> a series of ‘strategic </w:t>
      </w:r>
      <w:r w:rsidRPr="003D2E04">
        <w:rPr>
          <w:rStyle w:val="StyleBoldUnderline"/>
          <w:rFonts w:ascii="Garamond" w:hAnsi="Garamond"/>
          <w:highlight w:val="cyan"/>
        </w:rPr>
        <w:t>emerging technologies’, which include</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environmental technology</w:t>
      </w:r>
      <w:r w:rsidRPr="003D2E04">
        <w:rPr>
          <w:rStyle w:val="StyleBoldUnderline"/>
          <w:rFonts w:ascii="Garamond" w:hAnsi="Garamond"/>
        </w:rPr>
        <w:t xml:space="preserve">, information and telecommunications, </w:t>
      </w:r>
      <w:r w:rsidRPr="003D2E04">
        <w:rPr>
          <w:rStyle w:val="StyleBoldUnderline"/>
          <w:rFonts w:ascii="Garamond" w:hAnsi="Garamond"/>
          <w:highlight w:val="cyan"/>
        </w:rPr>
        <w:t>biotechnology</w:t>
      </w:r>
      <w:r w:rsidRPr="003D2E04">
        <w:rPr>
          <w:rStyle w:val="StyleBoldUnderline"/>
          <w:rFonts w:ascii="Garamond" w:hAnsi="Garamond"/>
        </w:rPr>
        <w:t>,</w:t>
      </w:r>
      <w:r w:rsidRPr="003D2E04">
        <w:rPr>
          <w:rStyle w:val="StyleBoldUnderline"/>
          <w:rFonts w:ascii="Garamond" w:hAnsi="Garamond"/>
          <w:sz w:val="12"/>
        </w:rPr>
        <w:t xml:space="preserve">¶ </w:t>
      </w:r>
      <w:r w:rsidRPr="003D2E04">
        <w:rPr>
          <w:rStyle w:val="StyleBoldUnderline"/>
          <w:rFonts w:ascii="Garamond" w:hAnsi="Garamond"/>
        </w:rPr>
        <w:t xml:space="preserve">advanced manufacturing, </w:t>
      </w:r>
      <w:r w:rsidRPr="003D2E04">
        <w:rPr>
          <w:rStyle w:val="StyleBoldUnderline"/>
          <w:rFonts w:ascii="Garamond" w:hAnsi="Garamond"/>
          <w:highlight w:val="cyan"/>
        </w:rPr>
        <w:t>renewable energy</w:t>
      </w:r>
      <w:r w:rsidRPr="003D2E04">
        <w:rPr>
          <w:rStyle w:val="StyleBoldUnderline"/>
          <w:rFonts w:ascii="Garamond" w:hAnsi="Garamond"/>
        </w:rPr>
        <w:t xml:space="preserve">, advanced material, </w:t>
      </w:r>
      <w:r w:rsidRPr="003D2E04">
        <w:rPr>
          <w:rStyle w:val="StyleBoldUnderline"/>
          <w:rFonts w:ascii="Garamond" w:hAnsi="Garamond"/>
          <w:highlight w:val="cyan"/>
        </w:rPr>
        <w:t>and green vehicles.</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Beneficial policies</w:t>
      </w:r>
      <w:r w:rsidRPr="003D2E04">
        <w:rPr>
          <w:rStyle w:val="StyleBoldUnderline"/>
          <w:rFonts w:ascii="Garamond" w:hAnsi="Garamond"/>
        </w:rPr>
        <w:t xml:space="preserve"> that promote such industrial development </w:t>
      </w:r>
      <w:r w:rsidRPr="003D2E04">
        <w:rPr>
          <w:rStyle w:val="StyleBoldUnderline"/>
          <w:rFonts w:ascii="Garamond" w:hAnsi="Garamond"/>
          <w:highlight w:val="cyan"/>
        </w:rPr>
        <w:t>include large-scale</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government grants</w:t>
      </w:r>
      <w:r w:rsidRPr="003D2E04">
        <w:rPr>
          <w:rStyle w:val="StyleBoldUnderline"/>
          <w:rFonts w:ascii="Garamond" w:hAnsi="Garamond"/>
        </w:rPr>
        <w:t>, tax concessions, easy access to bank loans, and supportive</w:t>
      </w:r>
      <w:r w:rsidRPr="003D2E04">
        <w:rPr>
          <w:rStyle w:val="StyleBoldUnderline"/>
          <w:rFonts w:ascii="Garamond" w:hAnsi="Garamond"/>
          <w:sz w:val="12"/>
        </w:rPr>
        <w:t xml:space="preserve">¶ </w:t>
      </w:r>
      <w:r w:rsidRPr="003D2E04">
        <w:rPr>
          <w:rStyle w:val="StyleBoldUnderline"/>
          <w:rFonts w:ascii="Garamond" w:hAnsi="Garamond"/>
        </w:rPr>
        <w:t>policies regarding intellectual property, standardization, and human resources.</w:t>
      </w:r>
      <w:r w:rsidRPr="003D2E04">
        <w:rPr>
          <w:rStyle w:val="StyleBoldUnderline"/>
          <w:rFonts w:ascii="Garamond" w:hAnsi="Garamond"/>
          <w:sz w:val="12"/>
        </w:rPr>
        <w:t xml:space="preserve">¶ </w:t>
      </w:r>
      <w:r w:rsidRPr="003D2E04">
        <w:rPr>
          <w:rFonts w:ascii="Garamond" w:hAnsi="Garamond"/>
        </w:rPr>
        <w:t xml:space="preserve">According to Bloomberg, in 2010 </w:t>
      </w:r>
      <w:r w:rsidRPr="003D2E04">
        <w:rPr>
          <w:rStyle w:val="Emphasis"/>
          <w:rFonts w:ascii="Garamond" w:hAnsi="Garamond"/>
        </w:rPr>
        <w:t>Chin</w:t>
      </w:r>
      <w:r w:rsidRPr="003D2E04">
        <w:rPr>
          <w:rStyle w:val="Emphasis"/>
          <w:rFonts w:ascii="Garamond" w:hAnsi="Garamond"/>
          <w:highlight w:val="cyan"/>
        </w:rPr>
        <w:t>a invested more resources in clean energy and</w:t>
      </w:r>
      <w:r w:rsidRPr="003D2E04">
        <w:rPr>
          <w:rStyle w:val="Emphasis"/>
          <w:rFonts w:ascii="Garamond" w:hAnsi="Garamond"/>
          <w:sz w:val="12"/>
          <w:highlight w:val="cyan"/>
        </w:rPr>
        <w:t xml:space="preserve">¶ </w:t>
      </w:r>
      <w:r w:rsidRPr="003D2E04">
        <w:rPr>
          <w:rStyle w:val="Emphasis"/>
          <w:rFonts w:ascii="Garamond" w:hAnsi="Garamond"/>
          <w:highlight w:val="cyan"/>
        </w:rPr>
        <w:t>related technologies than any other country.</w:t>
      </w:r>
      <w:r w:rsidRPr="003D2E04">
        <w:rPr>
          <w:rFonts w:ascii="Garamond" w:hAnsi="Garamond"/>
        </w:rPr>
        <w:t xml:space="preserve"> </w:t>
      </w:r>
      <w:r w:rsidRPr="003D2E04">
        <w:rPr>
          <w:rStyle w:val="StyleBoldUnderline"/>
          <w:rFonts w:ascii="Garamond" w:hAnsi="Garamond"/>
        </w:rPr>
        <w:t>Chinese commercial investment in clean</w:t>
      </w:r>
      <w:r w:rsidRPr="003D2E04">
        <w:rPr>
          <w:rStyle w:val="StyleBoldUnderline"/>
          <w:rFonts w:ascii="Garamond" w:hAnsi="Garamond"/>
          <w:sz w:val="12"/>
        </w:rPr>
        <w:t xml:space="preserve">¶ </w:t>
      </w:r>
      <w:r w:rsidRPr="003D2E04">
        <w:rPr>
          <w:rStyle w:val="StyleBoldUnderline"/>
          <w:rFonts w:ascii="Garamond" w:hAnsi="Garamond"/>
        </w:rPr>
        <w:t>energy technologies,</w:t>
      </w:r>
      <w:r w:rsidRPr="003D2E04">
        <w:rPr>
          <w:rFonts w:ascii="Garamond" w:hAnsi="Garamond"/>
        </w:rPr>
        <w:t xml:space="preserve"> which Bloomberg defines to include wind, solar, biofuels, and</w:t>
      </w:r>
      <w:r w:rsidRPr="003D2E04">
        <w:rPr>
          <w:rFonts w:ascii="Garamond" w:hAnsi="Garamond"/>
          <w:sz w:val="12"/>
        </w:rPr>
        <w:t xml:space="preserve">¶ </w:t>
      </w:r>
      <w:r w:rsidRPr="003D2E04">
        <w:rPr>
          <w:rFonts w:ascii="Garamond" w:hAnsi="Garamond"/>
        </w:rPr>
        <w:t>energy efficiency, ro</w:t>
      </w:r>
      <w:r w:rsidRPr="003D2E04">
        <w:rPr>
          <w:rStyle w:val="StyleBoldUnderline"/>
          <w:rFonts w:ascii="Garamond" w:hAnsi="Garamond"/>
        </w:rPr>
        <w:t>se almost exponentially from less than US$1 billion in 2004 to</w:t>
      </w:r>
      <w:r w:rsidRPr="003D2E04">
        <w:rPr>
          <w:rStyle w:val="StyleBoldUnderline"/>
          <w:rFonts w:ascii="Garamond" w:hAnsi="Garamond"/>
          <w:sz w:val="12"/>
        </w:rPr>
        <w:t xml:space="preserve">¶ </w:t>
      </w:r>
      <w:r w:rsidRPr="003D2E04">
        <w:rPr>
          <w:rStyle w:val="StyleBoldUnderline"/>
          <w:rFonts w:ascii="Garamond" w:hAnsi="Garamond"/>
        </w:rPr>
        <w:t>US$53 billion in 2010</w:t>
      </w:r>
      <w:r w:rsidRPr="003D2E04">
        <w:rPr>
          <w:rFonts w:ascii="Garamond" w:hAnsi="Garamond"/>
        </w:rPr>
        <w:t>, with the bulk of China’s investment in wind energy—$45</w:t>
      </w:r>
      <w:r w:rsidRPr="003D2E04">
        <w:rPr>
          <w:rFonts w:ascii="Garamond" w:hAnsi="Garamond"/>
          <w:sz w:val="12"/>
        </w:rPr>
        <w:t xml:space="preserve">¶ </w:t>
      </w:r>
      <w:r w:rsidRPr="003D2E04">
        <w:rPr>
          <w:rFonts w:ascii="Garamond" w:hAnsi="Garamond"/>
        </w:rPr>
        <w:t>billion (NSF 2012)</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There is, of course, considerable concern in the United States and elsewhere</w:t>
      </w:r>
      <w:r w:rsidRPr="003D2E04">
        <w:rPr>
          <w:rFonts w:ascii="Garamond" w:hAnsi="Garamond"/>
          <w:sz w:val="12"/>
        </w:rPr>
        <w:t xml:space="preserve">¶ </w:t>
      </w:r>
      <w:r w:rsidRPr="003D2E04">
        <w:rPr>
          <w:rFonts w:ascii="Garamond" w:hAnsi="Garamond"/>
        </w:rPr>
        <w:t xml:space="preserve">that </w:t>
      </w:r>
      <w:r w:rsidRPr="003D2E04">
        <w:rPr>
          <w:rStyle w:val="Emphasis"/>
          <w:rFonts w:ascii="Garamond" w:hAnsi="Garamond"/>
          <w:highlight w:val="cyan"/>
        </w:rPr>
        <w:t>China’s growing power is due in part to its unwillingness to play by the rules of</w:t>
      </w:r>
      <w:r w:rsidRPr="003D2E04">
        <w:rPr>
          <w:rStyle w:val="Emphasis"/>
          <w:rFonts w:ascii="Garamond" w:hAnsi="Garamond"/>
          <w:sz w:val="12"/>
          <w:highlight w:val="cyan"/>
        </w:rPr>
        <w:t xml:space="preserve">¶ </w:t>
      </w:r>
      <w:r w:rsidRPr="003D2E04">
        <w:rPr>
          <w:rStyle w:val="Emphasis"/>
          <w:rFonts w:ascii="Garamond" w:hAnsi="Garamond"/>
          <w:highlight w:val="cyan"/>
        </w:rPr>
        <w:t>international trade</w:t>
      </w:r>
      <w:r w:rsidRPr="003D2E04">
        <w:rPr>
          <w:rFonts w:ascii="Garamond" w:hAnsi="Garamond"/>
          <w:highlight w:val="cyan"/>
        </w:rPr>
        <w:t xml:space="preserve">. </w:t>
      </w:r>
      <w:proofErr w:type="gramStart"/>
      <w:r w:rsidRPr="003D2E04">
        <w:rPr>
          <w:rStyle w:val="StyleBoldUnderline"/>
          <w:rFonts w:ascii="Garamond" w:hAnsi="Garamond"/>
          <w:highlight w:val="cyan"/>
        </w:rPr>
        <w:t>This</w:t>
      </w:r>
      <w:r w:rsidRPr="003D2E04">
        <w:rPr>
          <w:rStyle w:val="StyleBoldUnderline"/>
          <w:rFonts w:ascii="Garamond" w:hAnsi="Garamond"/>
        </w:rPr>
        <w:t xml:space="preserve">, too, </w:t>
      </w:r>
      <w:r w:rsidRPr="003D2E04">
        <w:rPr>
          <w:rStyle w:val="StyleBoldUnderline"/>
          <w:rFonts w:ascii="Garamond" w:hAnsi="Garamond"/>
          <w:highlight w:val="cyan"/>
        </w:rPr>
        <w:t>is a symptom of its style of governance</w:t>
      </w:r>
      <w:proofErr w:type="gramEnd"/>
      <w:r w:rsidRPr="003D2E04">
        <w:rPr>
          <w:rStyle w:val="StyleBoldUnderline"/>
          <w:rFonts w:ascii="Garamond" w:hAnsi="Garamond"/>
          <w:highlight w:val="cyan"/>
        </w:rPr>
        <w:t xml:space="preserve">, </w:t>
      </w:r>
      <w:proofErr w:type="gramStart"/>
      <w:r w:rsidRPr="003D2E04">
        <w:rPr>
          <w:rStyle w:val="StyleBoldUnderline"/>
          <w:rFonts w:ascii="Garamond" w:hAnsi="Garamond"/>
          <w:highlight w:val="cyan"/>
        </w:rPr>
        <w:t>where</w:t>
      </w:r>
      <w:r w:rsidRPr="003D2E04">
        <w:rPr>
          <w:rStyle w:val="StyleBoldUnderline"/>
          <w:rFonts w:ascii="Garamond" w:hAnsi="Garamond"/>
        </w:rPr>
        <w:t>by</w:t>
      </w:r>
      <w:r w:rsidRPr="003D2E04">
        <w:rPr>
          <w:rStyle w:val="StyleBoldUnderline"/>
          <w:rFonts w:ascii="Garamond" w:hAnsi="Garamond"/>
          <w:sz w:val="12"/>
        </w:rPr>
        <w:t xml:space="preserve">¶ </w:t>
      </w:r>
      <w:r w:rsidRPr="003D2E04">
        <w:rPr>
          <w:rStyle w:val="StyleBoldUnderline"/>
          <w:rFonts w:ascii="Garamond" w:hAnsi="Garamond"/>
        </w:rPr>
        <w:t>secrecy prevails</w:t>
      </w:r>
      <w:proofErr w:type="gramEnd"/>
      <w:r w:rsidRPr="003D2E04">
        <w:rPr>
          <w:rStyle w:val="StyleBoldUnderline"/>
          <w:rFonts w:ascii="Garamond" w:hAnsi="Garamond"/>
        </w:rPr>
        <w:t xml:space="preserve">. </w:t>
      </w:r>
      <w:r w:rsidRPr="003D2E04">
        <w:rPr>
          <w:rFonts w:ascii="Garamond" w:hAnsi="Garamond"/>
        </w:rPr>
        <w:t>Indeed, in 2011 the Office of the US Trade Representative</w:t>
      </w:r>
      <w:r w:rsidRPr="003D2E04">
        <w:rPr>
          <w:rFonts w:ascii="Garamond" w:hAnsi="Garamond"/>
          <w:sz w:val="12"/>
        </w:rPr>
        <w:t xml:space="preserve">¶ </w:t>
      </w:r>
      <w:r w:rsidRPr="003D2E04">
        <w:rPr>
          <w:rFonts w:ascii="Garamond" w:hAnsi="Garamond"/>
        </w:rPr>
        <w:t>challenged the Chinese government in the WTO over its subsidies to wind turbine manufacturers that required the use of local content. The dispute was not resolved</w:t>
      </w:r>
      <w:r w:rsidRPr="003D2E04">
        <w:rPr>
          <w:rFonts w:ascii="Garamond" w:hAnsi="Garamond"/>
          <w:sz w:val="12"/>
        </w:rPr>
        <w:t xml:space="preserve">¶ </w:t>
      </w:r>
      <w:r w:rsidRPr="003D2E04">
        <w:rPr>
          <w:rFonts w:ascii="Garamond" w:hAnsi="Garamond"/>
        </w:rPr>
        <w:t>until China agreed to halt the subsidies (Office of the US Trade Representative 2011)</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The United States has also successfully prompted China to delink indigenous</w:t>
      </w:r>
      <w:r w:rsidRPr="003D2E04">
        <w:rPr>
          <w:rFonts w:ascii="Garamond" w:hAnsi="Garamond"/>
          <w:sz w:val="12"/>
        </w:rPr>
        <w:t xml:space="preserve">¶ </w:t>
      </w:r>
      <w:r w:rsidRPr="003D2E04">
        <w:rPr>
          <w:rFonts w:ascii="Garamond" w:hAnsi="Garamond"/>
        </w:rPr>
        <w:t>innovation from government procurement by eliminating preferences for Chinese</w:t>
      </w:r>
      <w:r w:rsidRPr="003D2E04">
        <w:rPr>
          <w:rFonts w:ascii="Garamond" w:hAnsi="Garamond"/>
          <w:sz w:val="12"/>
        </w:rPr>
        <w:t xml:space="preserve">¶ </w:t>
      </w:r>
      <w:r w:rsidRPr="003D2E04">
        <w:rPr>
          <w:rFonts w:ascii="Garamond" w:hAnsi="Garamond"/>
        </w:rPr>
        <w:t>firms over foreign firms. Additionally, it must be acknowledged that the highest-end</w:t>
      </w:r>
      <w:r w:rsidRPr="003D2E04">
        <w:rPr>
          <w:rFonts w:ascii="Garamond" w:hAnsi="Garamond"/>
          <w:sz w:val="12"/>
        </w:rPr>
        <w:t xml:space="preserve">¶ </w:t>
      </w:r>
      <w:r w:rsidRPr="003D2E04">
        <w:rPr>
          <w:rFonts w:ascii="Garamond" w:hAnsi="Garamond"/>
        </w:rPr>
        <w:t>technologies in some industries, such as aerospace, micro-electronics, and nuclear</w:t>
      </w:r>
      <w:r w:rsidRPr="003D2E04">
        <w:rPr>
          <w:rFonts w:ascii="Garamond" w:hAnsi="Garamond"/>
          <w:sz w:val="12"/>
        </w:rPr>
        <w:t xml:space="preserve">¶ </w:t>
      </w:r>
      <w:r w:rsidRPr="003D2E04">
        <w:rPr>
          <w:rFonts w:ascii="Garamond" w:hAnsi="Garamond"/>
        </w:rPr>
        <w:t>energy, are still legally barred from China by United States export control</w:t>
      </w:r>
      <w:r w:rsidRPr="003D2E04">
        <w:rPr>
          <w:rFonts w:ascii="Garamond" w:hAnsi="Garamond"/>
          <w:sz w:val="12"/>
        </w:rPr>
        <w:t xml:space="preserve">¶ </w:t>
      </w:r>
      <w:r w:rsidRPr="003D2E04">
        <w:rPr>
          <w:rFonts w:ascii="Garamond" w:hAnsi="Garamond"/>
        </w:rPr>
        <w:t>restrictions.8</w:t>
      </w:r>
      <w:r w:rsidRPr="003D2E04">
        <w:rPr>
          <w:rFonts w:ascii="Garamond" w:hAnsi="Garamond"/>
          <w:sz w:val="12"/>
        </w:rPr>
        <w:t xml:space="preserve">¶ </w:t>
      </w:r>
      <w:r w:rsidRPr="003D2E04">
        <w:rPr>
          <w:rFonts w:ascii="Garamond" w:hAnsi="Garamond"/>
        </w:rPr>
        <w:t>Still, many observers see these capitulations as small bumps in China’s</w:t>
      </w:r>
      <w:r w:rsidRPr="003D2E04">
        <w:rPr>
          <w:rFonts w:ascii="Garamond" w:hAnsi="Garamond"/>
          <w:sz w:val="12"/>
        </w:rPr>
        <w:t xml:space="preserve">¶ </w:t>
      </w:r>
      <w:r w:rsidRPr="003D2E04">
        <w:rPr>
          <w:rFonts w:ascii="Garamond" w:hAnsi="Garamond"/>
        </w:rPr>
        <w:t>road to technology leadership.</w:t>
      </w:r>
    </w:p>
    <w:p w14:paraId="71D3945E" w14:textId="0DDF93D4" w:rsidR="006540D4" w:rsidRPr="003D2E04" w:rsidRDefault="006540D4" w:rsidP="00CC05F5">
      <w:pPr>
        <w:pStyle w:val="Heading2"/>
        <w:rPr>
          <w:rFonts w:ascii="Garamond" w:hAnsi="Garamond"/>
        </w:rPr>
      </w:pPr>
      <w:r w:rsidRPr="003D2E04">
        <w:rPr>
          <w:rFonts w:ascii="Garamond" w:hAnsi="Garamond"/>
        </w:rPr>
        <w:t xml:space="preserve">Turn – Protest Good </w:t>
      </w:r>
    </w:p>
    <w:p w14:paraId="439FA213" w14:textId="77777777" w:rsidR="00CC05F5" w:rsidRPr="003D2E04" w:rsidRDefault="00CC05F5" w:rsidP="00CC05F5">
      <w:pPr>
        <w:pStyle w:val="Heading4"/>
        <w:rPr>
          <w:rFonts w:ascii="Garamond" w:hAnsi="Garamond"/>
        </w:rPr>
      </w:pPr>
      <w:r w:rsidRPr="003D2E04">
        <w:rPr>
          <w:rFonts w:ascii="Garamond" w:hAnsi="Garamond"/>
        </w:rPr>
        <w:t xml:space="preserve">Turn – protests in China contribute to more social stability –CCP uses protests to better prevent social anxieties </w:t>
      </w:r>
    </w:p>
    <w:p w14:paraId="5E199714" w14:textId="77777777" w:rsidR="00CC05F5" w:rsidRPr="003D2E04" w:rsidRDefault="00CC05F5" w:rsidP="00CC05F5">
      <w:pPr>
        <w:rPr>
          <w:rStyle w:val="StyleStyleBold12pt"/>
          <w:rFonts w:ascii="Garamond" w:hAnsi="Garamond"/>
        </w:rPr>
      </w:pPr>
      <w:r w:rsidRPr="003D2E04">
        <w:rPr>
          <w:rStyle w:val="StyleStyleBold12pt"/>
          <w:rFonts w:ascii="Garamond" w:hAnsi="Garamond"/>
        </w:rPr>
        <w:t>Martin, 2015</w:t>
      </w:r>
    </w:p>
    <w:p w14:paraId="16C5D4DA" w14:textId="77777777" w:rsidR="00CC05F5" w:rsidRPr="003D2E04" w:rsidRDefault="00CC05F5" w:rsidP="00CC05F5">
      <w:pPr>
        <w:rPr>
          <w:rFonts w:ascii="Garamond" w:hAnsi="Garamond"/>
          <w:sz w:val="16"/>
        </w:rPr>
      </w:pPr>
      <w:r w:rsidRPr="003D2E04">
        <w:rPr>
          <w:rFonts w:ascii="Garamond" w:hAnsi="Garamond"/>
          <w:sz w:val="16"/>
        </w:rPr>
        <w:t xml:space="preserve">(Philippe, PhD Candidate in the School of Political Studies at the University of Ottawa, specializing in comparative politics and international relations. His dissertation investigates the provision of social welfare services by non-state providers such as non-governmental, not-for-profit and private sector organizations, in China. His broader research interests include comparative social policy, migration and </w:t>
      </w:r>
      <w:proofErr w:type="spellStart"/>
      <w:r w:rsidRPr="003D2E04">
        <w:rPr>
          <w:rFonts w:ascii="Garamond" w:hAnsi="Garamond"/>
          <w:sz w:val="16"/>
        </w:rPr>
        <w:t>labour</w:t>
      </w:r>
      <w:proofErr w:type="spellEnd"/>
      <w:r w:rsidRPr="003D2E04">
        <w:rPr>
          <w:rFonts w:ascii="Garamond" w:hAnsi="Garamond"/>
          <w:sz w:val="16"/>
        </w:rPr>
        <w:t>, political regimes and the state, and state-society relations, with a particular focus on East Asia and especially China, “Liking Popular Protests to Authoritarian Regime</w:t>
      </w:r>
      <w:r w:rsidRPr="003D2E04">
        <w:rPr>
          <w:rFonts w:ascii="Garamond" w:hAnsi="Garamond"/>
          <w:sz w:val="12"/>
        </w:rPr>
        <w:t>¶</w:t>
      </w:r>
      <w:r w:rsidRPr="003D2E04">
        <w:rPr>
          <w:rFonts w:ascii="Garamond" w:hAnsi="Garamond"/>
          <w:sz w:val="16"/>
        </w:rPr>
        <w:t xml:space="preserve"> Resilience in Contemporary China,” Volume IV</w:t>
      </w:r>
      <w:r w:rsidRPr="003D2E04">
        <w:rPr>
          <w:rFonts w:ascii="Garamond" w:hAnsi="Garamond"/>
          <w:sz w:val="12"/>
        </w:rPr>
        <w:t>¶</w:t>
      </w:r>
      <w:r w:rsidRPr="003D2E04">
        <w:rPr>
          <w:rFonts w:ascii="Garamond" w:hAnsi="Garamond"/>
          <w:sz w:val="16"/>
        </w:rPr>
        <w:t xml:space="preserve"> Political and Economic Crises and</w:t>
      </w:r>
      <w:r w:rsidRPr="003D2E04">
        <w:rPr>
          <w:rFonts w:ascii="Garamond" w:hAnsi="Garamond"/>
          <w:sz w:val="12"/>
        </w:rPr>
        <w:t>¶</w:t>
      </w:r>
      <w:r w:rsidRPr="003D2E04">
        <w:rPr>
          <w:rFonts w:ascii="Garamond" w:hAnsi="Garamond"/>
          <w:sz w:val="16"/>
        </w:rPr>
        <w:t xml:space="preserve"> their Implications, Concordia University, 2015, </w:t>
      </w:r>
      <w:hyperlink r:id="rId58" w:anchor="page=39" w:history="1">
        <w:r w:rsidRPr="003D2E04">
          <w:rPr>
            <w:rStyle w:val="Hyperlink"/>
            <w:rFonts w:ascii="Garamond" w:hAnsi="Garamond"/>
          </w:rPr>
          <w:t>https://www.concordia.ca/content/dam/artsci/polisci/docs/psgsa/Volume%20IV%20Political%20and%20Economic%20Crises%20and%20their%20Implications.pdf#page=39</w:t>
        </w:r>
      </w:hyperlink>
      <w:r w:rsidRPr="003D2E04">
        <w:rPr>
          <w:rFonts w:ascii="Garamond" w:hAnsi="Garamond"/>
          <w:sz w:val="16"/>
        </w:rPr>
        <w:t>, Accessed: June 23, 2016, YDEL)</w:t>
      </w:r>
    </w:p>
    <w:p w14:paraId="3E8368F7" w14:textId="77777777" w:rsidR="00CC05F5" w:rsidRPr="003D2E04" w:rsidRDefault="00CC05F5" w:rsidP="00CC05F5">
      <w:pPr>
        <w:rPr>
          <w:rFonts w:ascii="Garamond" w:hAnsi="Garamond"/>
          <w:sz w:val="10"/>
        </w:rPr>
      </w:pPr>
      <w:r w:rsidRPr="003D2E04">
        <w:rPr>
          <w:rFonts w:ascii="Garamond" w:hAnsi="Garamond"/>
          <w:sz w:val="12"/>
        </w:rPr>
        <w:t>¶</w:t>
      </w:r>
      <w:r w:rsidRPr="003D2E04">
        <w:rPr>
          <w:rFonts w:ascii="Garamond" w:hAnsi="Garamond"/>
          <w:sz w:val="10"/>
        </w:rPr>
        <w:t xml:space="preserve"> </w:t>
      </w:r>
      <w:r w:rsidRPr="003D2E04">
        <w:rPr>
          <w:rStyle w:val="StyleBoldUnderline"/>
          <w:rFonts w:ascii="Garamond" w:hAnsi="Garamond"/>
        </w:rPr>
        <w:t>As Chinese society becomes more differentiated, complex</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Style w:val="StyleBoldUnderline"/>
          <w:rFonts w:ascii="Garamond" w:hAnsi="Garamond"/>
        </w:rPr>
        <w:t xml:space="preserve">and pluralistic, </w:t>
      </w:r>
      <w:r w:rsidRPr="003D2E04">
        <w:rPr>
          <w:rStyle w:val="StyleBoldUnderline"/>
          <w:rFonts w:ascii="Garamond" w:hAnsi="Garamond"/>
          <w:highlight w:val="cyan"/>
        </w:rPr>
        <w:t>the need for feedback mechanisms</w:t>
      </w:r>
      <w:r w:rsidRPr="003D2E04">
        <w:rPr>
          <w:rStyle w:val="StyleBoldUnderline"/>
          <w:rFonts w:ascii="Garamond" w:hAnsi="Garamond"/>
        </w:rPr>
        <w:t xml:space="preserve"> and input</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institutions </w:t>
      </w:r>
      <w:r w:rsidRPr="003D2E04">
        <w:rPr>
          <w:rStyle w:val="StyleBoldUnderline"/>
          <w:rFonts w:ascii="Garamond" w:hAnsi="Garamond"/>
          <w:highlight w:val="cyan"/>
        </w:rPr>
        <w:t>to reduce political</w:t>
      </w:r>
      <w:r w:rsidRPr="003D2E04">
        <w:rPr>
          <w:rStyle w:val="StyleBoldUnderline"/>
          <w:rFonts w:ascii="Garamond" w:hAnsi="Garamond"/>
        </w:rPr>
        <w:t xml:space="preserve"> </w:t>
      </w:r>
      <w:r w:rsidRPr="003D2E04">
        <w:rPr>
          <w:rStyle w:val="StyleBoldUnderline"/>
          <w:rFonts w:ascii="Garamond" w:hAnsi="Garamond"/>
          <w:highlight w:val="cyan"/>
        </w:rPr>
        <w:t>stress and enhance government</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performance has become</w:t>
      </w:r>
      <w:r w:rsidRPr="003D2E04">
        <w:rPr>
          <w:rStyle w:val="StyleBoldUnderline"/>
          <w:rFonts w:ascii="Garamond" w:hAnsi="Garamond"/>
        </w:rPr>
        <w:t xml:space="preserve"> ever </w:t>
      </w:r>
      <w:r w:rsidRPr="003D2E04">
        <w:rPr>
          <w:rStyle w:val="StyleBoldUnderline"/>
          <w:rFonts w:ascii="Garamond" w:hAnsi="Garamond"/>
          <w:highlight w:val="cyan"/>
        </w:rPr>
        <w:t>more important</w:t>
      </w:r>
      <w:r w:rsidRPr="003D2E04">
        <w:rPr>
          <w:rStyle w:val="StyleBoldUnderline"/>
          <w:rFonts w:ascii="Garamond" w:hAnsi="Garamond"/>
        </w:rPr>
        <w:t>.</w:t>
      </w:r>
      <w:r w:rsidRPr="003D2E04">
        <w:rPr>
          <w:rFonts w:ascii="Garamond" w:hAnsi="Garamond"/>
          <w:sz w:val="10"/>
        </w:rPr>
        <w:t>90 Indeed, with</w:t>
      </w:r>
      <w:r w:rsidRPr="003D2E04">
        <w:rPr>
          <w:rFonts w:ascii="Garamond" w:hAnsi="Garamond"/>
          <w:sz w:val="12"/>
        </w:rPr>
        <w:t>¶</w:t>
      </w:r>
      <w:r w:rsidRPr="003D2E04">
        <w:rPr>
          <w:rFonts w:ascii="Garamond" w:hAnsi="Garamond"/>
          <w:sz w:val="10"/>
        </w:rPr>
        <w:t xml:space="preserve"> the demise of Marxist ideology </w:t>
      </w:r>
      <w:r w:rsidRPr="003D2E04">
        <w:rPr>
          <w:rStyle w:val="StyleBoldUnderline"/>
          <w:rFonts w:ascii="Garamond" w:hAnsi="Garamond"/>
          <w:highlight w:val="cyan"/>
        </w:rPr>
        <w:t>the</w:t>
      </w:r>
      <w:r w:rsidRPr="003D2E04">
        <w:rPr>
          <w:rStyle w:val="StyleBoldUnderline"/>
          <w:rFonts w:ascii="Garamond" w:hAnsi="Garamond"/>
        </w:rPr>
        <w:t xml:space="preserve"> CPC’s </w:t>
      </w:r>
      <w:r w:rsidRPr="003D2E04">
        <w:rPr>
          <w:rStyle w:val="StyleBoldUnderline"/>
          <w:rFonts w:ascii="Garamond" w:hAnsi="Garamond"/>
          <w:highlight w:val="cyan"/>
        </w:rPr>
        <w:t>regime</w:t>
      </w:r>
      <w:r w:rsidRPr="003D2E04">
        <w:rPr>
          <w:rStyle w:val="StyleBoldUnderline"/>
          <w:rFonts w:ascii="Garamond" w:hAnsi="Garamond"/>
        </w:rPr>
        <w:t xml:space="preserve"> has come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to </w:t>
      </w:r>
      <w:r w:rsidRPr="003D2E04">
        <w:rPr>
          <w:rStyle w:val="StyleBoldUnderline"/>
          <w:rFonts w:ascii="Garamond" w:hAnsi="Garamond"/>
          <w:highlight w:val="cyan"/>
        </w:rPr>
        <w:t>rely mostly on</w:t>
      </w:r>
      <w:r w:rsidRPr="003D2E04">
        <w:rPr>
          <w:rStyle w:val="StyleBoldUnderline"/>
          <w:rFonts w:ascii="Garamond" w:hAnsi="Garamond"/>
        </w:rPr>
        <w:t xml:space="preserve"> </w:t>
      </w:r>
      <w:r w:rsidRPr="003D2E04">
        <w:rPr>
          <w:rStyle w:val="StyleBoldUnderline"/>
          <w:rFonts w:ascii="Garamond" w:hAnsi="Garamond"/>
          <w:highlight w:val="cyan"/>
        </w:rPr>
        <w:t>performance</w:t>
      </w:r>
      <w:r w:rsidRPr="003D2E04">
        <w:rPr>
          <w:rStyle w:val="StyleBoldUnderline"/>
          <w:rFonts w:ascii="Garamond" w:hAnsi="Garamond"/>
        </w:rPr>
        <w:t xml:space="preserve"> legitimacy and, as pointed out</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by scholars, many challenges faced by China are related to</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public goods provision and political aggregation. </w:t>
      </w:r>
      <w:r w:rsidRPr="003D2E04">
        <w:rPr>
          <w:rFonts w:ascii="Garamond" w:hAnsi="Garamond"/>
          <w:sz w:val="10"/>
        </w:rPr>
        <w:t>91 As</w:t>
      </w:r>
      <w:r w:rsidRPr="003D2E04">
        <w:rPr>
          <w:rFonts w:ascii="Garamond" w:hAnsi="Garamond"/>
          <w:sz w:val="12"/>
        </w:rPr>
        <w:t>¶</w:t>
      </w:r>
      <w:r w:rsidRPr="003D2E04">
        <w:rPr>
          <w:rFonts w:ascii="Garamond" w:hAnsi="Garamond"/>
          <w:sz w:val="10"/>
        </w:rPr>
        <w:t xml:space="preserve"> explained by Zhao “</w:t>
      </w:r>
      <w:r w:rsidRPr="003D2E04">
        <w:rPr>
          <w:rStyle w:val="StyleBoldUnderline"/>
          <w:rFonts w:ascii="Garamond" w:hAnsi="Garamond"/>
        </w:rPr>
        <w:t>government performance stands alone as</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the sole source of legitimacy in China</w:t>
      </w:r>
      <w:r w:rsidRPr="003D2E04">
        <w:rPr>
          <w:rFonts w:ascii="Garamond" w:hAnsi="Garamond"/>
          <w:sz w:val="10"/>
        </w:rPr>
        <w:t>. If the state becomes</w:t>
      </w:r>
      <w:r w:rsidRPr="003D2E04">
        <w:rPr>
          <w:rFonts w:ascii="Garamond" w:hAnsi="Garamond"/>
          <w:sz w:val="12"/>
        </w:rPr>
        <w:t>¶</w:t>
      </w:r>
      <w:r w:rsidRPr="003D2E04">
        <w:rPr>
          <w:rFonts w:ascii="Garamond" w:hAnsi="Garamond"/>
          <w:sz w:val="10"/>
        </w:rPr>
        <w:t xml:space="preserve"> unable to live up to popular expectations, the government and</w:t>
      </w:r>
      <w:r w:rsidRPr="003D2E04">
        <w:rPr>
          <w:rFonts w:ascii="Garamond" w:hAnsi="Garamond"/>
          <w:sz w:val="12"/>
        </w:rPr>
        <w:t>¶</w:t>
      </w:r>
      <w:r w:rsidRPr="003D2E04">
        <w:rPr>
          <w:rFonts w:ascii="Garamond" w:hAnsi="Garamond"/>
          <w:sz w:val="10"/>
        </w:rPr>
        <w:t xml:space="preserve"> regime will be in crisis.” 92 </w:t>
      </w:r>
      <w:r w:rsidRPr="003D2E04">
        <w:rPr>
          <w:rStyle w:val="StyleBoldUnderline"/>
          <w:rFonts w:ascii="Garamond" w:hAnsi="Garamond"/>
          <w:highlight w:val="cyan"/>
        </w:rPr>
        <w:t>The emergence of</w:t>
      </w:r>
      <w:r w:rsidRPr="003D2E04">
        <w:rPr>
          <w:rStyle w:val="StyleBoldUnderline"/>
          <w:rFonts w:ascii="Garamond" w:hAnsi="Garamond"/>
        </w:rPr>
        <w:t xml:space="preserve"> </w:t>
      </w:r>
      <w:r w:rsidRPr="003D2E04">
        <w:rPr>
          <w:rStyle w:val="StyleBoldUnderline"/>
          <w:rFonts w:ascii="Garamond" w:hAnsi="Garamond"/>
          <w:highlight w:val="cyan"/>
        </w:rPr>
        <w:t>widespread</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protests represents a</w:t>
      </w:r>
      <w:r w:rsidRPr="003D2E04">
        <w:rPr>
          <w:rStyle w:val="StyleBoldUnderline"/>
          <w:rFonts w:ascii="Garamond" w:hAnsi="Garamond"/>
        </w:rPr>
        <w:t xml:space="preserve"> focal </w:t>
      </w:r>
      <w:r w:rsidRPr="003D2E04">
        <w:rPr>
          <w:rStyle w:val="StyleBoldUnderline"/>
          <w:rFonts w:ascii="Garamond" w:hAnsi="Garamond"/>
          <w:highlight w:val="cyan"/>
        </w:rPr>
        <w:t>point of the Chinese party-state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management </w:t>
      </w:r>
      <w:r w:rsidRPr="003D2E04">
        <w:rPr>
          <w:rStyle w:val="StyleBoldUnderline"/>
          <w:rFonts w:ascii="Garamond" w:hAnsi="Garamond"/>
          <w:highlight w:val="cyan"/>
        </w:rPr>
        <w:t>of</w:t>
      </w:r>
      <w:r w:rsidRPr="003D2E04">
        <w:rPr>
          <w:rStyle w:val="StyleBoldUnderline"/>
          <w:rFonts w:ascii="Garamond" w:hAnsi="Garamond"/>
        </w:rPr>
        <w:t xml:space="preserve">, and adaptation to, the conflicts and </w:t>
      </w:r>
      <w:r w:rsidRPr="003D2E04">
        <w:rPr>
          <w:rStyle w:val="StyleBoldUnderline"/>
          <w:rFonts w:ascii="Garamond" w:hAnsi="Garamond"/>
          <w:highlight w:val="cyan"/>
        </w:rPr>
        <w:t>rising</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public expectations that</w:t>
      </w:r>
      <w:r w:rsidRPr="003D2E04">
        <w:rPr>
          <w:rStyle w:val="StyleBoldUnderline"/>
          <w:rFonts w:ascii="Garamond" w:hAnsi="Garamond"/>
        </w:rPr>
        <w:t xml:space="preserve"> </w:t>
      </w:r>
      <w:r w:rsidRPr="003D2E04">
        <w:rPr>
          <w:rStyle w:val="StyleBoldUnderline"/>
          <w:rFonts w:ascii="Garamond" w:hAnsi="Garamond"/>
          <w:highlight w:val="cyan"/>
        </w:rPr>
        <w:t>have</w:t>
      </w:r>
      <w:r w:rsidRPr="003D2E04">
        <w:rPr>
          <w:rStyle w:val="StyleBoldUnderline"/>
          <w:rFonts w:ascii="Garamond" w:hAnsi="Garamond"/>
        </w:rPr>
        <w:t xml:space="preserve"> accompanied rapid and</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destabilizing</w:t>
      </w:r>
      <w:r w:rsidRPr="003D2E04">
        <w:rPr>
          <w:rStyle w:val="StyleBoldUnderline"/>
          <w:rFonts w:ascii="Garamond" w:hAnsi="Garamond"/>
        </w:rPr>
        <w:t xml:space="preserve"> social and economic </w:t>
      </w:r>
      <w:r w:rsidRPr="003D2E04">
        <w:rPr>
          <w:rStyle w:val="StyleBoldUnderline"/>
          <w:rFonts w:ascii="Garamond" w:hAnsi="Garamond"/>
          <w:highlight w:val="cyan"/>
        </w:rPr>
        <w:t>changes</w:t>
      </w:r>
      <w:r w:rsidRPr="003D2E04">
        <w:rPr>
          <w:rStyle w:val="StyleBoldUnderline"/>
          <w:rFonts w:ascii="Garamond" w:hAnsi="Garamond"/>
        </w:rPr>
        <w:t xml:space="preserve"> following the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processes of reform and growth</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Fonts w:ascii="Garamond" w:hAnsi="Garamond"/>
          <w:sz w:val="10"/>
        </w:rPr>
        <w:t xml:space="preserve">In his book Power in Movement </w:t>
      </w:r>
      <w:proofErr w:type="spellStart"/>
      <w:r w:rsidRPr="003D2E04">
        <w:rPr>
          <w:rFonts w:ascii="Garamond" w:hAnsi="Garamond"/>
          <w:sz w:val="10"/>
        </w:rPr>
        <w:t>Tarrow</w:t>
      </w:r>
      <w:proofErr w:type="spellEnd"/>
      <w:r w:rsidRPr="003D2E04">
        <w:rPr>
          <w:rFonts w:ascii="Garamond" w:hAnsi="Garamond"/>
          <w:sz w:val="10"/>
        </w:rPr>
        <w:t xml:space="preserve"> explains that:</w:t>
      </w:r>
      <w:r w:rsidRPr="003D2E04">
        <w:rPr>
          <w:rFonts w:ascii="Garamond" w:hAnsi="Garamond"/>
          <w:sz w:val="12"/>
        </w:rPr>
        <w:t>¶</w:t>
      </w:r>
      <w:r w:rsidRPr="003D2E04">
        <w:rPr>
          <w:rFonts w:ascii="Garamond" w:hAnsi="Garamond"/>
          <w:sz w:val="10"/>
        </w:rPr>
        <w:t xml:space="preserve"> By a ‘cycle of contention,’ I mean a phase of</w:t>
      </w:r>
      <w:r w:rsidRPr="003D2E04">
        <w:rPr>
          <w:rFonts w:ascii="Garamond" w:hAnsi="Garamond"/>
          <w:sz w:val="12"/>
        </w:rPr>
        <w:t>¶</w:t>
      </w:r>
      <w:r w:rsidRPr="003D2E04">
        <w:rPr>
          <w:rFonts w:ascii="Garamond" w:hAnsi="Garamond"/>
          <w:sz w:val="10"/>
        </w:rPr>
        <w:t xml:space="preserve"> heightened conflict across the social system, with</w:t>
      </w:r>
      <w:r w:rsidRPr="003D2E04">
        <w:rPr>
          <w:rFonts w:ascii="Garamond" w:hAnsi="Garamond"/>
          <w:sz w:val="12"/>
        </w:rPr>
        <w:t>¶</w:t>
      </w:r>
      <w:r w:rsidRPr="003D2E04">
        <w:rPr>
          <w:rFonts w:ascii="Garamond" w:hAnsi="Garamond"/>
          <w:sz w:val="10"/>
        </w:rPr>
        <w:t xml:space="preserve"> rapid diffusion of collective action from more mobilized to less mobilized sectors, a rapid pace of</w:t>
      </w:r>
      <w:r w:rsidRPr="003D2E04">
        <w:rPr>
          <w:rFonts w:ascii="Garamond" w:hAnsi="Garamond"/>
          <w:sz w:val="12"/>
        </w:rPr>
        <w:t>¶</w:t>
      </w:r>
      <w:r w:rsidRPr="003D2E04">
        <w:rPr>
          <w:rFonts w:ascii="Garamond" w:hAnsi="Garamond"/>
          <w:sz w:val="10"/>
        </w:rPr>
        <w:t xml:space="preserve"> innovation in the forms of contention employed, the</w:t>
      </w:r>
      <w:r w:rsidRPr="003D2E04">
        <w:rPr>
          <w:rFonts w:ascii="Garamond" w:hAnsi="Garamond"/>
          <w:sz w:val="12"/>
        </w:rPr>
        <w:t>¶</w:t>
      </w:r>
      <w:r w:rsidRPr="003D2E04">
        <w:rPr>
          <w:rFonts w:ascii="Garamond" w:hAnsi="Garamond"/>
          <w:sz w:val="10"/>
        </w:rPr>
        <w:t xml:space="preserve"> creation of new or transformed collective action</w:t>
      </w:r>
      <w:r w:rsidRPr="003D2E04">
        <w:rPr>
          <w:rFonts w:ascii="Garamond" w:hAnsi="Garamond"/>
          <w:sz w:val="12"/>
        </w:rPr>
        <w:t>¶</w:t>
      </w:r>
      <w:r w:rsidRPr="003D2E04">
        <w:rPr>
          <w:rFonts w:ascii="Garamond" w:hAnsi="Garamond"/>
          <w:sz w:val="10"/>
        </w:rPr>
        <w:t xml:space="preserve"> frames, a combination of organized and unorganized</w:t>
      </w:r>
      <w:r w:rsidRPr="003D2E04">
        <w:rPr>
          <w:rFonts w:ascii="Garamond" w:hAnsi="Garamond"/>
          <w:sz w:val="12"/>
        </w:rPr>
        <w:t>¶</w:t>
      </w:r>
      <w:r w:rsidRPr="003D2E04">
        <w:rPr>
          <w:rFonts w:ascii="Garamond" w:hAnsi="Garamond"/>
          <w:sz w:val="10"/>
        </w:rPr>
        <w:t xml:space="preserve"> participation, and sequences of intensified information</w:t>
      </w:r>
      <w:r w:rsidRPr="003D2E04">
        <w:rPr>
          <w:rFonts w:ascii="Garamond" w:hAnsi="Garamond"/>
          <w:sz w:val="12"/>
        </w:rPr>
        <w:t>¶</w:t>
      </w:r>
      <w:r w:rsidRPr="003D2E04">
        <w:rPr>
          <w:rFonts w:ascii="Garamond" w:hAnsi="Garamond"/>
          <w:sz w:val="10"/>
        </w:rPr>
        <w:t xml:space="preserve"> flow and interaction between challengers and</w:t>
      </w:r>
      <w:r w:rsidRPr="003D2E04">
        <w:rPr>
          <w:rFonts w:ascii="Garamond" w:hAnsi="Garamond"/>
          <w:sz w:val="12"/>
        </w:rPr>
        <w:t>¶</w:t>
      </w:r>
      <w:r w:rsidRPr="003D2E04">
        <w:rPr>
          <w:rFonts w:ascii="Garamond" w:hAnsi="Garamond"/>
          <w:sz w:val="10"/>
        </w:rPr>
        <w:t xml:space="preserve"> authorities. […] It demands that states devise broad</w:t>
      </w:r>
      <w:r w:rsidRPr="003D2E04">
        <w:rPr>
          <w:rFonts w:ascii="Garamond" w:hAnsi="Garamond"/>
          <w:sz w:val="12"/>
        </w:rPr>
        <w:t>¶</w:t>
      </w:r>
      <w:r w:rsidRPr="003D2E04">
        <w:rPr>
          <w:rFonts w:ascii="Garamond" w:hAnsi="Garamond"/>
          <w:sz w:val="10"/>
        </w:rPr>
        <w:t xml:space="preserve"> strategies of response that repressive or facilitative, or</w:t>
      </w:r>
      <w:r w:rsidRPr="003D2E04">
        <w:rPr>
          <w:rFonts w:ascii="Garamond" w:hAnsi="Garamond"/>
          <w:sz w:val="12"/>
        </w:rPr>
        <w:t>¶</w:t>
      </w:r>
      <w:r w:rsidRPr="003D2E04">
        <w:rPr>
          <w:rFonts w:ascii="Garamond" w:hAnsi="Garamond"/>
          <w:sz w:val="10"/>
        </w:rPr>
        <w:t xml:space="preserve"> a combination of the two. And it produces general</w:t>
      </w:r>
      <w:r w:rsidRPr="003D2E04">
        <w:rPr>
          <w:rFonts w:ascii="Garamond" w:hAnsi="Garamond"/>
          <w:sz w:val="12"/>
        </w:rPr>
        <w:t>¶</w:t>
      </w:r>
      <w:r w:rsidRPr="003D2E04">
        <w:rPr>
          <w:rFonts w:ascii="Garamond" w:hAnsi="Garamond"/>
          <w:sz w:val="10"/>
        </w:rPr>
        <w:t xml:space="preserve"> outcomes that are more than the sum of the results of</w:t>
      </w:r>
      <w:r w:rsidRPr="003D2E04">
        <w:rPr>
          <w:rFonts w:ascii="Garamond" w:hAnsi="Garamond"/>
          <w:sz w:val="12"/>
        </w:rPr>
        <w:t>¶</w:t>
      </w:r>
      <w:r w:rsidRPr="003D2E04">
        <w:rPr>
          <w:rFonts w:ascii="Garamond" w:hAnsi="Garamond"/>
          <w:sz w:val="10"/>
        </w:rPr>
        <w:t xml:space="preserve"> an aggregate of unconnected events.93</w:t>
      </w:r>
      <w:r w:rsidRPr="003D2E04">
        <w:rPr>
          <w:rFonts w:ascii="Garamond" w:hAnsi="Garamond"/>
          <w:sz w:val="12"/>
        </w:rPr>
        <w:t>¶</w:t>
      </w:r>
      <w:r w:rsidRPr="003D2E04">
        <w:rPr>
          <w:rFonts w:ascii="Garamond" w:hAnsi="Garamond"/>
          <w:sz w:val="10"/>
        </w:rPr>
        <w:t xml:space="preserve"> While scholars used to try to explain the resilience of the</w:t>
      </w:r>
      <w:r w:rsidRPr="003D2E04">
        <w:rPr>
          <w:rFonts w:ascii="Garamond" w:hAnsi="Garamond"/>
          <w:sz w:val="12"/>
        </w:rPr>
        <w:t>¶</w:t>
      </w:r>
      <w:r w:rsidRPr="003D2E04">
        <w:rPr>
          <w:rFonts w:ascii="Garamond" w:hAnsi="Garamond"/>
          <w:sz w:val="10"/>
        </w:rPr>
        <w:t xml:space="preserve"> authoritarian Chinese regime in spite of growing number of</w:t>
      </w:r>
      <w:r w:rsidRPr="003D2E04">
        <w:rPr>
          <w:rFonts w:ascii="Garamond" w:hAnsi="Garamond"/>
          <w:sz w:val="12"/>
        </w:rPr>
        <w:t>¶</w:t>
      </w:r>
      <w:r w:rsidRPr="003D2E04">
        <w:rPr>
          <w:rFonts w:ascii="Garamond" w:hAnsi="Garamond"/>
          <w:sz w:val="10"/>
        </w:rPr>
        <w:t xml:space="preserve"> protests, </w:t>
      </w:r>
      <w:r w:rsidRPr="003D2E04">
        <w:rPr>
          <w:rStyle w:val="Emphasis"/>
          <w:rFonts w:ascii="Garamond" w:hAnsi="Garamond"/>
          <w:highlight w:val="cyan"/>
        </w:rPr>
        <w:t>recent research suggests that protests may have</w:t>
      </w:r>
      <w:r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actually helped the regime survive</w:t>
      </w:r>
      <w:r w:rsidRPr="003D2E04">
        <w:rPr>
          <w:rFonts w:ascii="Garamond" w:hAnsi="Garamond"/>
          <w:sz w:val="10"/>
        </w:rPr>
        <w:t xml:space="preserve">. Indeed, </w:t>
      </w:r>
      <w:r w:rsidRPr="003D2E04">
        <w:rPr>
          <w:rStyle w:val="StyleBoldUnderline"/>
          <w:rFonts w:ascii="Garamond" w:hAnsi="Garamond"/>
        </w:rPr>
        <w:t>it is possible to</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posit that </w:t>
      </w:r>
      <w:r w:rsidRPr="003D2E04">
        <w:rPr>
          <w:rStyle w:val="StyleBoldUnderline"/>
          <w:rFonts w:ascii="Garamond" w:hAnsi="Garamond"/>
          <w:highlight w:val="cyan"/>
        </w:rPr>
        <w:t>the</w:t>
      </w:r>
      <w:r w:rsidRPr="003D2E04">
        <w:rPr>
          <w:rStyle w:val="StyleBoldUnderline"/>
          <w:rFonts w:ascii="Garamond" w:hAnsi="Garamond"/>
        </w:rPr>
        <w:t xml:space="preserve"> overall </w:t>
      </w:r>
      <w:r w:rsidRPr="003D2E04">
        <w:rPr>
          <w:rStyle w:val="StyleBoldUnderline"/>
          <w:rFonts w:ascii="Garamond" w:hAnsi="Garamond"/>
          <w:highlight w:val="cyan"/>
        </w:rPr>
        <w:t>strategy of the Chinese regime has been</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to defuse the threat to persistence of CPC rule by containing</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the cycle of contention</w:t>
      </w:r>
      <w:r w:rsidRPr="003D2E04">
        <w:rPr>
          <w:rStyle w:val="StyleBoldUnderline"/>
          <w:rFonts w:ascii="Garamond" w:hAnsi="Garamond"/>
        </w:rPr>
        <w:t xml:space="preserve"> that has emerged in recent years in</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China. </w:t>
      </w:r>
      <w:r w:rsidRPr="003D2E04">
        <w:rPr>
          <w:rFonts w:ascii="Garamond" w:hAnsi="Garamond"/>
          <w:sz w:val="10"/>
        </w:rPr>
        <w:t xml:space="preserve">As Chen explains, </w:t>
      </w:r>
      <w:r w:rsidRPr="003D2E04">
        <w:rPr>
          <w:rStyle w:val="StyleBoldUnderline"/>
          <w:rFonts w:ascii="Garamond" w:hAnsi="Garamond"/>
          <w:highlight w:val="cyan"/>
        </w:rPr>
        <w:t>when</w:t>
      </w:r>
      <w:r w:rsidRPr="003D2E04">
        <w:rPr>
          <w:rStyle w:val="StyleBoldUnderline"/>
          <w:rFonts w:ascii="Garamond" w:hAnsi="Garamond"/>
        </w:rPr>
        <w:t xml:space="preserve"> the claims of </w:t>
      </w:r>
      <w:r w:rsidRPr="003D2E04">
        <w:rPr>
          <w:rStyle w:val="StyleBoldUnderline"/>
          <w:rFonts w:ascii="Garamond" w:hAnsi="Garamond"/>
          <w:highlight w:val="cyan"/>
        </w:rPr>
        <w:t>social groups</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“are</w:t>
      </w:r>
      <w:r w:rsidRPr="003D2E04">
        <w:rPr>
          <w:rStyle w:val="StyleBoldUnderline"/>
          <w:rFonts w:ascii="Garamond" w:hAnsi="Garamond"/>
        </w:rPr>
        <w:t xml:space="preserve"> partly </w:t>
      </w:r>
      <w:r w:rsidRPr="003D2E04">
        <w:rPr>
          <w:rStyle w:val="StyleBoldUnderline"/>
          <w:rFonts w:ascii="Garamond" w:hAnsi="Garamond"/>
          <w:highlight w:val="cyan"/>
        </w:rPr>
        <w:t>incorporated into the political system</w:t>
      </w:r>
      <w:r w:rsidRPr="003D2E04">
        <w:rPr>
          <w:rStyle w:val="StyleBoldUnderline"/>
          <w:rFonts w:ascii="Garamond" w:hAnsi="Garamond"/>
        </w:rPr>
        <w:t xml:space="preserve"> and when</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policy outcomes are more or less acceptable, the possibility</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for </w:t>
      </w:r>
      <w:proofErr w:type="spellStart"/>
      <w:r w:rsidRPr="003D2E04">
        <w:rPr>
          <w:rStyle w:val="StyleBoldUnderline"/>
          <w:rFonts w:ascii="Garamond" w:hAnsi="Garamond"/>
          <w:highlight w:val="cyan"/>
        </w:rPr>
        <w:t>antisystem</w:t>
      </w:r>
      <w:proofErr w:type="spellEnd"/>
      <w:r w:rsidRPr="003D2E04">
        <w:rPr>
          <w:rStyle w:val="StyleBoldUnderline"/>
          <w:rFonts w:ascii="Garamond" w:hAnsi="Garamond"/>
          <w:highlight w:val="cyan"/>
        </w:rPr>
        <w:t xml:space="preserve"> actions</w:t>
      </w:r>
      <w:r w:rsidRPr="003D2E04">
        <w:rPr>
          <w:rStyle w:val="StyleBoldUnderline"/>
          <w:rFonts w:ascii="Garamond" w:hAnsi="Garamond"/>
        </w:rPr>
        <w:t xml:space="preserve"> such as rebellions and revolutions</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becomes</w:t>
      </w:r>
      <w:r w:rsidRPr="003D2E04">
        <w:rPr>
          <w:rStyle w:val="StyleBoldUnderline"/>
          <w:rFonts w:ascii="Garamond" w:hAnsi="Garamond"/>
        </w:rPr>
        <w:t xml:space="preserve"> quite </w:t>
      </w:r>
      <w:r w:rsidRPr="003D2E04">
        <w:rPr>
          <w:rStyle w:val="StyleBoldUnderline"/>
          <w:rFonts w:ascii="Garamond" w:hAnsi="Garamond"/>
          <w:highlight w:val="cyan"/>
        </w:rPr>
        <w:t>low</w:t>
      </w:r>
      <w:r w:rsidRPr="003D2E04">
        <w:rPr>
          <w:rStyle w:val="StyleBoldUnderline"/>
          <w:rFonts w:ascii="Garamond" w:hAnsi="Garamond"/>
        </w:rPr>
        <w:t>.</w:t>
      </w:r>
      <w:r w:rsidRPr="003D2E04">
        <w:rPr>
          <w:rFonts w:ascii="Garamond" w:hAnsi="Garamond"/>
          <w:sz w:val="10"/>
        </w:rPr>
        <w:t xml:space="preserve">”94 </w:t>
      </w:r>
      <w:r w:rsidRPr="003D2E04">
        <w:rPr>
          <w:rStyle w:val="StyleBoldUnderline"/>
          <w:rFonts w:ascii="Garamond" w:hAnsi="Garamond"/>
        </w:rPr>
        <w:t xml:space="preserve">The strategic management of </w:t>
      </w:r>
      <w:r w:rsidRPr="003D2E04">
        <w:rPr>
          <w:rStyle w:val="Emphasis"/>
          <w:rFonts w:ascii="Garamond" w:hAnsi="Garamond"/>
          <w:highlight w:val="cyan"/>
        </w:rPr>
        <w:t>protests</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by the Chinese state and the realization that they </w:t>
      </w:r>
      <w:r w:rsidRPr="003D2E04">
        <w:rPr>
          <w:rStyle w:val="Emphasis"/>
          <w:rFonts w:ascii="Garamond" w:hAnsi="Garamond"/>
          <w:highlight w:val="cyan"/>
        </w:rPr>
        <w:t>can serve as¶ information-gathering mechanisms for regime resilience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must be understood in this context</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Fonts w:ascii="Garamond" w:hAnsi="Garamond"/>
          <w:sz w:val="10"/>
        </w:rPr>
        <w:t xml:space="preserve">In a similar vein, recent </w:t>
      </w:r>
      <w:r w:rsidRPr="003D2E04">
        <w:rPr>
          <w:rStyle w:val="StyleBoldUnderline"/>
          <w:rFonts w:ascii="Garamond" w:hAnsi="Garamond"/>
        </w:rPr>
        <w:t>research suggests that Chinese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authorities have pursued an approach to censorship that,</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arguably, parallels or complements the strategic management</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of protest: the </w:t>
      </w:r>
      <w:r w:rsidRPr="003D2E04">
        <w:rPr>
          <w:rStyle w:val="StyleBoldUnderline"/>
          <w:rFonts w:ascii="Garamond" w:hAnsi="Garamond"/>
          <w:highlight w:val="cyan"/>
        </w:rPr>
        <w:t>Chinese leadership tolerates a great deal of</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comments that are critical of policies</w:t>
      </w:r>
      <w:r w:rsidRPr="003D2E04">
        <w:rPr>
          <w:rStyle w:val="StyleBoldUnderline"/>
          <w:rFonts w:ascii="Garamond" w:hAnsi="Garamond"/>
        </w:rPr>
        <w:t>, leaders, and the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government in general, to a surprising degree. </w:t>
      </w:r>
      <w:r w:rsidRPr="003D2E04">
        <w:rPr>
          <w:rFonts w:ascii="Garamond" w:hAnsi="Garamond"/>
          <w:sz w:val="10"/>
        </w:rPr>
        <w:t>The important distinction is that discussions (e.g. commentaries, blog posts</w:t>
      </w:r>
      <w:proofErr w:type="gramStart"/>
      <w:r w:rsidRPr="003D2E04">
        <w:rPr>
          <w:rFonts w:ascii="Garamond" w:hAnsi="Garamond"/>
          <w:sz w:val="10"/>
        </w:rPr>
        <w:t>,</w:t>
      </w:r>
      <w:r w:rsidRPr="003D2E04">
        <w:rPr>
          <w:rFonts w:ascii="Garamond" w:hAnsi="Garamond"/>
          <w:sz w:val="12"/>
        </w:rPr>
        <w:t>¶</w:t>
      </w:r>
      <w:proofErr w:type="gramEnd"/>
      <w:r w:rsidRPr="003D2E04">
        <w:rPr>
          <w:rFonts w:ascii="Garamond" w:hAnsi="Garamond"/>
          <w:sz w:val="10"/>
        </w:rPr>
        <w:t xml:space="preserve"> etc.) associated with the regime itself or with events that have</w:t>
      </w:r>
      <w:r w:rsidRPr="003D2E04">
        <w:rPr>
          <w:rFonts w:ascii="Garamond" w:hAnsi="Garamond"/>
          <w:sz w:val="12"/>
        </w:rPr>
        <w:t>¶</w:t>
      </w:r>
      <w:r w:rsidRPr="003D2E04">
        <w:rPr>
          <w:rFonts w:ascii="Garamond" w:hAnsi="Garamond"/>
          <w:sz w:val="10"/>
        </w:rPr>
        <w:t xml:space="preserve"> a potential for mass collective action are systematically</w:t>
      </w:r>
      <w:r w:rsidRPr="003D2E04">
        <w:rPr>
          <w:rFonts w:ascii="Garamond" w:hAnsi="Garamond"/>
          <w:sz w:val="12"/>
        </w:rPr>
        <w:t>¶</w:t>
      </w:r>
      <w:r w:rsidRPr="003D2E04">
        <w:rPr>
          <w:rFonts w:ascii="Garamond" w:hAnsi="Garamond"/>
          <w:sz w:val="10"/>
        </w:rPr>
        <w:t xml:space="preserve"> suppressed and removed from the Web, because they are</w:t>
      </w:r>
      <w:r w:rsidRPr="003D2E04">
        <w:rPr>
          <w:rFonts w:ascii="Garamond" w:hAnsi="Garamond"/>
          <w:sz w:val="12"/>
        </w:rPr>
        <w:t>¶</w:t>
      </w:r>
      <w:r w:rsidRPr="003D2E04">
        <w:rPr>
          <w:rFonts w:ascii="Garamond" w:hAnsi="Garamond"/>
          <w:sz w:val="10"/>
        </w:rPr>
        <w:t xml:space="preserve"> perceived as regime-threatening.95 Moreover, recent research</w:t>
      </w:r>
      <w:r w:rsidRPr="003D2E04">
        <w:rPr>
          <w:rFonts w:ascii="Garamond" w:hAnsi="Garamond"/>
          <w:sz w:val="12"/>
        </w:rPr>
        <w:t>¶</w:t>
      </w:r>
      <w:r w:rsidRPr="003D2E04">
        <w:rPr>
          <w:rFonts w:ascii="Garamond" w:hAnsi="Garamond"/>
          <w:sz w:val="10"/>
        </w:rPr>
        <w:t xml:space="preserve"> looking at civil society in China also indicates a</w:t>
      </w:r>
      <w:r w:rsidRPr="003D2E04">
        <w:rPr>
          <w:rFonts w:ascii="Garamond" w:hAnsi="Garamond"/>
          <w:sz w:val="12"/>
        </w:rPr>
        <w:t>¶</w:t>
      </w:r>
      <w:r w:rsidRPr="003D2E04">
        <w:rPr>
          <w:rFonts w:ascii="Garamond" w:hAnsi="Garamond"/>
          <w:sz w:val="10"/>
        </w:rPr>
        <w:t xml:space="preserve"> complementary logic at play. Jessica </w:t>
      </w:r>
      <w:proofErr w:type="spellStart"/>
      <w:r w:rsidRPr="003D2E04">
        <w:rPr>
          <w:rFonts w:ascii="Garamond" w:hAnsi="Garamond"/>
          <w:sz w:val="10"/>
        </w:rPr>
        <w:t>Teets</w:t>
      </w:r>
      <w:proofErr w:type="spellEnd"/>
      <w:r w:rsidRPr="003D2E04">
        <w:rPr>
          <w:rFonts w:ascii="Garamond" w:hAnsi="Garamond"/>
          <w:sz w:val="10"/>
        </w:rPr>
        <w:t xml:space="preserve"> has put forward</w:t>
      </w:r>
      <w:r w:rsidRPr="003D2E04">
        <w:rPr>
          <w:rFonts w:ascii="Garamond" w:hAnsi="Garamond"/>
          <w:sz w:val="12"/>
        </w:rPr>
        <w:t>¶</w:t>
      </w:r>
      <w:r w:rsidRPr="003D2E04">
        <w:rPr>
          <w:rFonts w:ascii="Garamond" w:hAnsi="Garamond"/>
          <w:sz w:val="10"/>
        </w:rPr>
        <w:t xml:space="preserve"> </w:t>
      </w:r>
      <w:r w:rsidRPr="003D2E04">
        <w:rPr>
          <w:rStyle w:val="StyleBoldUnderline"/>
          <w:rFonts w:ascii="Garamond" w:hAnsi="Garamond"/>
        </w:rPr>
        <w:t>the concept of consultative authoritarianism, a new model of</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state-society relationship in China whereby a relatively</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autonomous civil society, with some access to the policy</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process, is heavily influenced by the state’s sophisticated and</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indirect methods of social control,</w:t>
      </w:r>
      <w:r w:rsidRPr="003D2E04">
        <w:rPr>
          <w:rFonts w:ascii="Garamond" w:hAnsi="Garamond"/>
          <w:sz w:val="10"/>
        </w:rPr>
        <w:t xml:space="preserve"> which includes the use of</w:t>
      </w:r>
      <w:r w:rsidRPr="003D2E04">
        <w:rPr>
          <w:rFonts w:ascii="Garamond" w:hAnsi="Garamond"/>
          <w:sz w:val="12"/>
        </w:rPr>
        <w:t>¶</w:t>
      </w:r>
      <w:r w:rsidRPr="003D2E04">
        <w:rPr>
          <w:rFonts w:ascii="Garamond" w:hAnsi="Garamond"/>
          <w:sz w:val="10"/>
        </w:rPr>
        <w:t xml:space="preserve"> fiscal incentives, to guide NGOs towards meeting state</w:t>
      </w:r>
      <w:r w:rsidRPr="003D2E04">
        <w:rPr>
          <w:rFonts w:ascii="Garamond" w:hAnsi="Garamond"/>
          <w:sz w:val="12"/>
        </w:rPr>
        <w:t>¶</w:t>
      </w:r>
      <w:r w:rsidRPr="003D2E04">
        <w:rPr>
          <w:rFonts w:ascii="Garamond" w:hAnsi="Garamond"/>
          <w:sz w:val="10"/>
        </w:rPr>
        <w:t xml:space="preserve"> objectives. 96 </w:t>
      </w:r>
      <w:r w:rsidRPr="003D2E04">
        <w:rPr>
          <w:rStyle w:val="StyleBoldUnderline"/>
          <w:rFonts w:ascii="Garamond" w:hAnsi="Garamond"/>
        </w:rPr>
        <w:t xml:space="preserve">In turn, </w:t>
      </w:r>
      <w:r w:rsidRPr="003D2E04">
        <w:rPr>
          <w:rStyle w:val="StyleBoldUnderline"/>
          <w:rFonts w:ascii="Garamond" w:hAnsi="Garamond"/>
          <w:highlight w:val="cyan"/>
        </w:rPr>
        <w:t>this</w:t>
      </w:r>
      <w:r w:rsidRPr="003D2E04">
        <w:rPr>
          <w:rStyle w:val="StyleBoldUnderline"/>
          <w:rFonts w:ascii="Garamond" w:hAnsi="Garamond"/>
        </w:rPr>
        <w:t xml:space="preserve"> type of </w:t>
      </w:r>
      <w:r w:rsidRPr="003D2E04">
        <w:rPr>
          <w:rStyle w:val="StyleBoldUnderline"/>
          <w:rFonts w:ascii="Garamond" w:hAnsi="Garamond"/>
          <w:highlight w:val="cyan"/>
        </w:rPr>
        <w:t>state-civil society</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relationship contributes to better</w:t>
      </w:r>
      <w:r w:rsidRPr="003D2E04">
        <w:rPr>
          <w:rStyle w:val="StyleBoldUnderline"/>
          <w:rFonts w:ascii="Garamond" w:hAnsi="Garamond"/>
        </w:rPr>
        <w:t xml:space="preserve"> </w:t>
      </w:r>
      <w:r w:rsidRPr="003D2E04">
        <w:rPr>
          <w:rStyle w:val="StyleBoldUnderline"/>
          <w:rFonts w:ascii="Garamond" w:hAnsi="Garamond"/>
          <w:highlight w:val="cyan"/>
        </w:rPr>
        <w:t>governance and more</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resilient authoritarianism</w:t>
      </w:r>
      <w:r w:rsidRPr="003D2E04">
        <w:rPr>
          <w:rFonts w:ascii="Garamond" w:hAnsi="Garamond"/>
          <w:sz w:val="10"/>
        </w:rPr>
        <w:t>. 97 Likewise, Froissart’s research</w:t>
      </w:r>
      <w:r w:rsidRPr="003D2E04">
        <w:rPr>
          <w:rFonts w:ascii="Garamond" w:hAnsi="Garamond"/>
          <w:sz w:val="12"/>
        </w:rPr>
        <w:t>¶</w:t>
      </w:r>
      <w:r w:rsidRPr="003D2E04">
        <w:rPr>
          <w:rFonts w:ascii="Garamond" w:hAnsi="Garamond"/>
          <w:sz w:val="10"/>
        </w:rPr>
        <w:t xml:space="preserve"> suggests that NGOs defending migrant workers’ rights</w:t>
      </w:r>
      <w:proofErr w:type="gramStart"/>
      <w:r w:rsidRPr="003D2E04">
        <w:rPr>
          <w:rFonts w:ascii="Garamond" w:hAnsi="Garamond"/>
          <w:sz w:val="10"/>
        </w:rPr>
        <w:t>,</w:t>
      </w:r>
      <w:r w:rsidRPr="003D2E04">
        <w:rPr>
          <w:rFonts w:ascii="Garamond" w:hAnsi="Garamond"/>
          <w:sz w:val="12"/>
        </w:rPr>
        <w:t>¶</w:t>
      </w:r>
      <w:proofErr w:type="gramEnd"/>
      <w:r w:rsidRPr="003D2E04">
        <w:rPr>
          <w:rFonts w:ascii="Garamond" w:hAnsi="Garamond"/>
          <w:sz w:val="10"/>
        </w:rPr>
        <w:t xml:space="preserve"> framing their demands in the language of collective</w:t>
      </w:r>
      <w:r w:rsidRPr="003D2E04">
        <w:rPr>
          <w:rFonts w:ascii="Garamond" w:hAnsi="Garamond"/>
          <w:sz w:val="12"/>
        </w:rPr>
        <w:t>¶</w:t>
      </w:r>
      <w:r w:rsidRPr="003D2E04">
        <w:rPr>
          <w:rFonts w:ascii="Garamond" w:hAnsi="Garamond"/>
          <w:sz w:val="10"/>
        </w:rPr>
        <w:t xml:space="preserve"> bargaining, may have contributed to regime stability by</w:t>
      </w:r>
      <w:r w:rsidRPr="003D2E04">
        <w:rPr>
          <w:rFonts w:ascii="Garamond" w:hAnsi="Garamond"/>
          <w:sz w:val="12"/>
        </w:rPr>
        <w:t>¶</w:t>
      </w:r>
      <w:r w:rsidRPr="003D2E04">
        <w:rPr>
          <w:rFonts w:ascii="Garamond" w:hAnsi="Garamond"/>
          <w:sz w:val="10"/>
        </w:rPr>
        <w:t xml:space="preserve"> helping to identify </w:t>
      </w:r>
      <w:proofErr w:type="spellStart"/>
      <w:r w:rsidRPr="003D2E04">
        <w:rPr>
          <w:rFonts w:ascii="Garamond" w:hAnsi="Garamond"/>
          <w:sz w:val="10"/>
        </w:rPr>
        <w:t>labour</w:t>
      </w:r>
      <w:proofErr w:type="spellEnd"/>
      <w:r w:rsidRPr="003D2E04">
        <w:rPr>
          <w:rFonts w:ascii="Garamond" w:hAnsi="Garamond"/>
          <w:sz w:val="10"/>
        </w:rPr>
        <w:t>-related grievances and working</w:t>
      </w:r>
      <w:r w:rsidRPr="003D2E04">
        <w:rPr>
          <w:rFonts w:ascii="Garamond" w:hAnsi="Garamond"/>
          <w:sz w:val="12"/>
        </w:rPr>
        <w:t>¶</w:t>
      </w:r>
      <w:r w:rsidRPr="003D2E04">
        <w:rPr>
          <w:rFonts w:ascii="Garamond" w:hAnsi="Garamond"/>
          <w:sz w:val="10"/>
        </w:rPr>
        <w:t xml:space="preserve"> within the established authoritarian legal framework towards</w:t>
      </w:r>
      <w:r w:rsidRPr="003D2E04">
        <w:rPr>
          <w:rFonts w:ascii="Garamond" w:hAnsi="Garamond"/>
          <w:sz w:val="12"/>
        </w:rPr>
        <w:t>¶</w:t>
      </w:r>
      <w:r w:rsidRPr="003D2E04">
        <w:rPr>
          <w:rFonts w:ascii="Garamond" w:hAnsi="Garamond"/>
          <w:sz w:val="10"/>
        </w:rPr>
        <w:t xml:space="preserve"> their resolution.98</w:t>
      </w:r>
      <w:r w:rsidRPr="003D2E04">
        <w:rPr>
          <w:rFonts w:ascii="Garamond" w:hAnsi="Garamond"/>
          <w:sz w:val="12"/>
        </w:rPr>
        <w:t>¶</w:t>
      </w:r>
      <w:r w:rsidRPr="003D2E04">
        <w:rPr>
          <w:rFonts w:ascii="Garamond" w:hAnsi="Garamond"/>
          <w:sz w:val="10"/>
        </w:rPr>
        <w:t xml:space="preserve"> </w:t>
      </w:r>
      <w:r w:rsidRPr="003D2E04">
        <w:rPr>
          <w:rStyle w:val="Emphasis"/>
          <w:rFonts w:ascii="Garamond" w:hAnsi="Garamond"/>
          <w:highlight w:val="cyan"/>
        </w:rPr>
        <w:t>The CPC</w:t>
      </w:r>
      <w:r w:rsidRPr="003D2E04">
        <w:rPr>
          <w:rStyle w:val="Emphasis"/>
          <w:rFonts w:ascii="Garamond" w:hAnsi="Garamond"/>
        </w:rPr>
        <w:t xml:space="preserve"> regime </w:t>
      </w:r>
      <w:r w:rsidRPr="003D2E04">
        <w:rPr>
          <w:rStyle w:val="Emphasis"/>
          <w:rFonts w:ascii="Garamond" w:hAnsi="Garamond"/>
          <w:highlight w:val="cyan"/>
        </w:rPr>
        <w:t>benefits from the visibility and the positive</w:t>
      </w:r>
      <w:r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effects of national policies, and can avoid blame-generating</w:t>
      </w:r>
      <w:r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situations when things go wrong at the local level</w:t>
      </w:r>
      <w:r w:rsidRPr="003D2E04">
        <w:rPr>
          <w:rStyle w:val="StyleBoldUnderline"/>
          <w:rFonts w:ascii="Garamond" w:hAnsi="Garamond"/>
        </w:rPr>
        <w:t>. The vast</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and growing economic resources in the hands of the central</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government has allowed it since the 2000s to increase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investment in social welfare spending in response to rising</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inequality, </w:t>
      </w:r>
      <w:r w:rsidRPr="003D2E04">
        <w:rPr>
          <w:rFonts w:ascii="Garamond" w:hAnsi="Garamond"/>
          <w:sz w:val="10"/>
        </w:rPr>
        <w:t>such as the establishment of a minimum</w:t>
      </w:r>
      <w:r w:rsidRPr="003D2E04">
        <w:rPr>
          <w:rFonts w:ascii="Garamond" w:hAnsi="Garamond"/>
          <w:sz w:val="12"/>
        </w:rPr>
        <w:t>¶</w:t>
      </w:r>
      <w:r w:rsidRPr="003D2E04">
        <w:rPr>
          <w:rFonts w:ascii="Garamond" w:hAnsi="Garamond"/>
          <w:sz w:val="10"/>
        </w:rPr>
        <w:t xml:space="preserve"> livelihood guarantee program. For example, the central</w:t>
      </w:r>
      <w:r w:rsidRPr="003D2E04">
        <w:rPr>
          <w:rFonts w:ascii="Garamond" w:hAnsi="Garamond"/>
          <w:sz w:val="12"/>
        </w:rPr>
        <w:t>¶</w:t>
      </w:r>
      <w:r w:rsidRPr="003D2E04">
        <w:rPr>
          <w:rFonts w:ascii="Garamond" w:hAnsi="Garamond"/>
          <w:sz w:val="10"/>
        </w:rPr>
        <w:t xml:space="preserve"> government also abolished the agricultural tax in 2004—the</w:t>
      </w:r>
      <w:r w:rsidRPr="003D2E04">
        <w:rPr>
          <w:rFonts w:ascii="Garamond" w:hAnsi="Garamond"/>
          <w:sz w:val="12"/>
        </w:rPr>
        <w:t>¶</w:t>
      </w:r>
      <w:r w:rsidRPr="003D2E04">
        <w:rPr>
          <w:rFonts w:ascii="Garamond" w:hAnsi="Garamond"/>
          <w:sz w:val="10"/>
        </w:rPr>
        <w:t xml:space="preserve"> subject of much peasant grievances and local abuse. These expenditures and programs have contributed to the central</w:t>
      </w:r>
      <w:r w:rsidRPr="003D2E04">
        <w:rPr>
          <w:rFonts w:ascii="Garamond" w:hAnsi="Garamond"/>
          <w:sz w:val="12"/>
        </w:rPr>
        <w:t>¶</w:t>
      </w:r>
      <w:r w:rsidRPr="003D2E04">
        <w:rPr>
          <w:rFonts w:ascii="Garamond" w:hAnsi="Garamond"/>
          <w:sz w:val="10"/>
        </w:rPr>
        <w:t xml:space="preserve"> government being seen as benevolent redistributor even after</w:t>
      </w:r>
      <w:r w:rsidRPr="003D2E04">
        <w:rPr>
          <w:rFonts w:ascii="Garamond" w:hAnsi="Garamond"/>
          <w:sz w:val="12"/>
        </w:rPr>
        <w:t>¶</w:t>
      </w:r>
      <w:r w:rsidRPr="003D2E04">
        <w:rPr>
          <w:rFonts w:ascii="Garamond" w:hAnsi="Garamond"/>
          <w:sz w:val="10"/>
        </w:rPr>
        <w:t xml:space="preserve"> the demise of the socialist economy and to mitigate some of</w:t>
      </w:r>
      <w:r w:rsidRPr="003D2E04">
        <w:rPr>
          <w:rFonts w:ascii="Garamond" w:hAnsi="Garamond"/>
          <w:sz w:val="12"/>
        </w:rPr>
        <w:t>¶</w:t>
      </w:r>
      <w:r w:rsidRPr="003D2E04">
        <w:rPr>
          <w:rFonts w:ascii="Garamond" w:hAnsi="Garamond"/>
          <w:sz w:val="10"/>
        </w:rPr>
        <w:t xml:space="preserve"> the impacts of rising inequality.99 </w:t>
      </w:r>
      <w:r w:rsidRPr="003D2E04">
        <w:rPr>
          <w:rStyle w:val="StyleBoldUnderline"/>
          <w:rFonts w:ascii="Garamond" w:hAnsi="Garamond"/>
        </w:rPr>
        <w:t>Research and independent</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surveys show that Chinese citizens tend to have a high level</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of trust in the central government</w:t>
      </w:r>
      <w:proofErr w:type="gramStart"/>
      <w:r w:rsidRPr="003D2E04">
        <w:rPr>
          <w:rStyle w:val="StyleBoldUnderline"/>
          <w:rFonts w:ascii="Garamond" w:hAnsi="Garamond"/>
        </w:rPr>
        <w:t>,100</w:t>
      </w:r>
      <w:proofErr w:type="gramEnd"/>
      <w:r w:rsidRPr="003D2E04">
        <w:rPr>
          <w:rStyle w:val="StyleBoldUnderline"/>
          <w:rFonts w:ascii="Garamond" w:hAnsi="Garamond"/>
        </w:rPr>
        <w:t xml:space="preserve"> which is also partly</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reflected in their appeal to higher-level authorities through</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participation in the petition system</w:t>
      </w:r>
      <w:r w:rsidRPr="003D2E04">
        <w:rPr>
          <w:rFonts w:ascii="Garamond" w:hAnsi="Garamond"/>
          <w:sz w:val="10"/>
        </w:rPr>
        <w:t xml:space="preserve">.101 Hence, </w:t>
      </w:r>
      <w:r w:rsidRPr="003D2E04">
        <w:rPr>
          <w:rStyle w:val="Emphasis"/>
          <w:rFonts w:ascii="Garamond" w:hAnsi="Garamond"/>
          <w:highlight w:val="cyan"/>
        </w:rPr>
        <w:t>the evidence</w:t>
      </w:r>
      <w:r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suggests that in spite of the increasing</w:t>
      </w:r>
      <w:r w:rsidRPr="003D2E04">
        <w:rPr>
          <w:rStyle w:val="Emphasis"/>
          <w:rFonts w:ascii="Garamond" w:hAnsi="Garamond"/>
        </w:rPr>
        <w:t xml:space="preserve"> </w:t>
      </w:r>
      <w:r w:rsidRPr="003D2E04">
        <w:rPr>
          <w:rStyle w:val="Emphasis"/>
          <w:rFonts w:ascii="Garamond" w:hAnsi="Garamond"/>
          <w:highlight w:val="cyan"/>
        </w:rPr>
        <w:t>number of protests,</w:t>
      </w:r>
      <w:r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Chinese citizens have</w:t>
      </w:r>
      <w:r w:rsidRPr="003D2E04">
        <w:rPr>
          <w:rStyle w:val="Emphasis"/>
          <w:rFonts w:ascii="Garamond" w:hAnsi="Garamond"/>
        </w:rPr>
        <w:t xml:space="preserve"> continued to hold </w:t>
      </w:r>
      <w:r w:rsidRPr="003D2E04">
        <w:rPr>
          <w:rStyle w:val="Emphasis"/>
          <w:rFonts w:ascii="Garamond" w:hAnsi="Garamond"/>
          <w:highlight w:val="cyan"/>
        </w:rPr>
        <w:t>a positive view of</w:t>
      </w:r>
      <w:r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central authorities</w:t>
      </w:r>
      <w:r w:rsidRPr="003D2E04">
        <w:rPr>
          <w:rStyle w:val="Emphasis"/>
          <w:rFonts w:ascii="Garamond" w:hAnsi="Garamond"/>
        </w:rPr>
        <w:t xml:space="preserve"> of the regime.</w:t>
      </w:r>
      <w:r w:rsidRPr="003D2E04">
        <w:rPr>
          <w:rStyle w:val="Emphasis"/>
          <w:rFonts w:ascii="Garamond" w:hAnsi="Garamond"/>
          <w:b w:val="0"/>
          <w:sz w:val="12"/>
          <w:u w:val="none"/>
        </w:rPr>
        <w:t>¶</w:t>
      </w:r>
      <w:r w:rsidRPr="003D2E04">
        <w:rPr>
          <w:rStyle w:val="Emphasis"/>
          <w:rFonts w:ascii="Garamond" w:hAnsi="Garamond"/>
          <w:sz w:val="12"/>
        </w:rPr>
        <w:t xml:space="preserve"> </w:t>
      </w:r>
      <w:r w:rsidRPr="003D2E04">
        <w:rPr>
          <w:rFonts w:ascii="Garamond" w:hAnsi="Garamond"/>
          <w:sz w:val="10"/>
        </w:rPr>
        <w:t xml:space="preserve">Xi Chen claims that </w:t>
      </w:r>
      <w:r w:rsidRPr="003D2E04">
        <w:rPr>
          <w:rStyle w:val="StyleBoldUnderline"/>
          <w:rFonts w:ascii="Garamond" w:hAnsi="Garamond"/>
        </w:rPr>
        <w:t>social protests in China can be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approached as a form of contentious bargaining.</w:t>
      </w:r>
      <w:r w:rsidRPr="003D2E04">
        <w:rPr>
          <w:rFonts w:ascii="Garamond" w:hAnsi="Garamond"/>
          <w:sz w:val="10"/>
        </w:rPr>
        <w:t>102 In this</w:t>
      </w:r>
      <w:r w:rsidRPr="003D2E04">
        <w:rPr>
          <w:rFonts w:ascii="Garamond" w:hAnsi="Garamond"/>
          <w:sz w:val="12"/>
        </w:rPr>
        <w:t>¶</w:t>
      </w:r>
      <w:r w:rsidRPr="003D2E04">
        <w:rPr>
          <w:rFonts w:ascii="Garamond" w:hAnsi="Garamond"/>
          <w:sz w:val="10"/>
        </w:rPr>
        <w:t xml:space="preserve"> view, </w:t>
      </w:r>
      <w:r w:rsidRPr="003D2E04">
        <w:rPr>
          <w:rStyle w:val="StyleBoldUnderline"/>
          <w:rFonts w:ascii="Garamond" w:hAnsi="Garamond"/>
        </w:rPr>
        <w:t xml:space="preserve">most </w:t>
      </w:r>
      <w:r w:rsidRPr="003D2E04">
        <w:rPr>
          <w:rStyle w:val="StyleBoldUnderline"/>
          <w:rFonts w:ascii="Garamond" w:hAnsi="Garamond"/>
          <w:highlight w:val="cyan"/>
        </w:rPr>
        <w:t>protests are rational and strategic and provide an</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opportunity for</w:t>
      </w:r>
      <w:r w:rsidRPr="003D2E04">
        <w:rPr>
          <w:rStyle w:val="StyleBoldUnderline"/>
          <w:rFonts w:ascii="Garamond" w:hAnsi="Garamond"/>
        </w:rPr>
        <w:t xml:space="preserve"> relatively </w:t>
      </w:r>
      <w:r w:rsidRPr="003D2E04">
        <w:rPr>
          <w:rStyle w:val="StyleBoldUnderline"/>
          <w:rFonts w:ascii="Garamond" w:hAnsi="Garamond"/>
          <w:highlight w:val="cyan"/>
        </w:rPr>
        <w:t>powerless people to promote their</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interests in the Chinese political system</w:t>
      </w:r>
      <w:r w:rsidRPr="003D2E04">
        <w:rPr>
          <w:rStyle w:val="StyleBoldUnderline"/>
          <w:rFonts w:ascii="Garamond" w:hAnsi="Garamond"/>
        </w:rPr>
        <w:t xml:space="preserve"> under the continuing</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domination of the CPC</w:t>
      </w:r>
      <w:r w:rsidRPr="003D2E04">
        <w:rPr>
          <w:rFonts w:ascii="Garamond" w:hAnsi="Garamond"/>
          <w:sz w:val="10"/>
        </w:rPr>
        <w:t>.103 State authorities have been found</w:t>
      </w:r>
      <w:r w:rsidRPr="003D2E04">
        <w:rPr>
          <w:rFonts w:ascii="Garamond" w:hAnsi="Garamond"/>
          <w:sz w:val="12"/>
        </w:rPr>
        <w:t>¶</w:t>
      </w:r>
      <w:r w:rsidRPr="003D2E04">
        <w:rPr>
          <w:rFonts w:ascii="Garamond" w:hAnsi="Garamond"/>
          <w:sz w:val="10"/>
        </w:rPr>
        <w:t xml:space="preserve"> to provide concessions to protestors following a cost-benefit</w:t>
      </w:r>
      <w:r w:rsidRPr="003D2E04">
        <w:rPr>
          <w:rFonts w:ascii="Garamond" w:hAnsi="Garamond"/>
          <w:sz w:val="12"/>
        </w:rPr>
        <w:t>¶</w:t>
      </w:r>
      <w:r w:rsidRPr="003D2E04">
        <w:rPr>
          <w:rFonts w:ascii="Garamond" w:hAnsi="Garamond"/>
          <w:sz w:val="10"/>
        </w:rPr>
        <w:t xml:space="preserve"> analysis whereby the costs of concessions is weighted against</w:t>
      </w:r>
      <w:r w:rsidRPr="003D2E04">
        <w:rPr>
          <w:rFonts w:ascii="Garamond" w:hAnsi="Garamond"/>
          <w:sz w:val="12"/>
        </w:rPr>
        <w:t>¶</w:t>
      </w:r>
      <w:r w:rsidRPr="003D2E04">
        <w:rPr>
          <w:rFonts w:ascii="Garamond" w:hAnsi="Garamond"/>
          <w:sz w:val="10"/>
        </w:rPr>
        <w:t xml:space="preserve"> the benefits of reducing discontent.104 Further, </w:t>
      </w:r>
      <w:proofErr w:type="spellStart"/>
      <w:r w:rsidRPr="003D2E04">
        <w:rPr>
          <w:rFonts w:ascii="Garamond" w:hAnsi="Garamond"/>
          <w:sz w:val="10"/>
        </w:rPr>
        <w:t>Ching</w:t>
      </w:r>
      <w:proofErr w:type="spellEnd"/>
      <w:r w:rsidRPr="003D2E04">
        <w:rPr>
          <w:rFonts w:ascii="Garamond" w:hAnsi="Garamond"/>
          <w:sz w:val="10"/>
        </w:rPr>
        <w:t xml:space="preserve"> Kwan</w:t>
      </w:r>
      <w:r w:rsidRPr="003D2E04">
        <w:rPr>
          <w:rFonts w:ascii="Garamond" w:hAnsi="Garamond"/>
          <w:sz w:val="12"/>
        </w:rPr>
        <w:t>¶</w:t>
      </w:r>
      <w:r w:rsidRPr="003D2E04">
        <w:rPr>
          <w:rFonts w:ascii="Garamond" w:hAnsi="Garamond"/>
          <w:sz w:val="10"/>
        </w:rPr>
        <w:t xml:space="preserve"> Lee points to a general shift from a top-down pattern of</w:t>
      </w:r>
      <w:r w:rsidRPr="003D2E04">
        <w:rPr>
          <w:rFonts w:ascii="Garamond" w:hAnsi="Garamond"/>
          <w:sz w:val="12"/>
        </w:rPr>
        <w:t>¶</w:t>
      </w:r>
      <w:r w:rsidRPr="003D2E04">
        <w:rPr>
          <w:rFonts w:ascii="Garamond" w:hAnsi="Garamond"/>
          <w:sz w:val="10"/>
        </w:rPr>
        <w:t xml:space="preserve"> concessions to common bargaining between the state and</w:t>
      </w:r>
      <w:r w:rsidRPr="003D2E04">
        <w:rPr>
          <w:rFonts w:ascii="Garamond" w:hAnsi="Garamond"/>
          <w:sz w:val="12"/>
        </w:rPr>
        <w:t>¶</w:t>
      </w:r>
      <w:r w:rsidRPr="003D2E04">
        <w:rPr>
          <w:rFonts w:ascii="Garamond" w:hAnsi="Garamond"/>
          <w:sz w:val="10"/>
        </w:rPr>
        <w:t xml:space="preserve"> protestors.”105 More research is needed on this phenomenon</w:t>
      </w:r>
      <w:proofErr w:type="gramStart"/>
      <w:r w:rsidRPr="003D2E04">
        <w:rPr>
          <w:rFonts w:ascii="Garamond" w:hAnsi="Garamond"/>
          <w:sz w:val="10"/>
        </w:rPr>
        <w:t>.</w:t>
      </w:r>
      <w:r w:rsidRPr="003D2E04">
        <w:rPr>
          <w:rFonts w:ascii="Garamond" w:hAnsi="Garamond"/>
          <w:sz w:val="12"/>
        </w:rPr>
        <w:t>¶</w:t>
      </w:r>
      <w:proofErr w:type="gramEnd"/>
      <w:r w:rsidRPr="003D2E04">
        <w:rPr>
          <w:rFonts w:ascii="Garamond" w:hAnsi="Garamond"/>
          <w:sz w:val="10"/>
        </w:rPr>
        <w:t xml:space="preserve"> Yet, a strategy of selective toleration of protest requires the</w:t>
      </w:r>
      <w:r w:rsidRPr="003D2E04">
        <w:rPr>
          <w:rFonts w:ascii="Garamond" w:hAnsi="Garamond"/>
          <w:sz w:val="12"/>
        </w:rPr>
        <w:t>¶</w:t>
      </w:r>
      <w:r w:rsidRPr="003D2E04">
        <w:rPr>
          <w:rFonts w:ascii="Garamond" w:hAnsi="Garamond"/>
          <w:sz w:val="10"/>
        </w:rPr>
        <w:t xml:space="preserve"> presence of a credible threat of punishment. </w:t>
      </w:r>
      <w:r w:rsidRPr="003D2E04">
        <w:rPr>
          <w:rStyle w:val="StyleBoldUnderline"/>
          <w:rFonts w:ascii="Garamond" w:hAnsi="Garamond"/>
        </w:rPr>
        <w:t>The CPC has not</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only maintained control of all means of coercive power but</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has strengthened these instruments of control and repression</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Fonts w:ascii="Garamond" w:hAnsi="Garamond"/>
          <w:sz w:val="10"/>
        </w:rPr>
        <w:t xml:space="preserve">after Tiananmen. 106 </w:t>
      </w:r>
      <w:r w:rsidRPr="003D2E04">
        <w:rPr>
          <w:rStyle w:val="StyleBoldUnderline"/>
          <w:rFonts w:ascii="Garamond" w:hAnsi="Garamond"/>
        </w:rPr>
        <w:t>It controls the military (the People’s</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Liberation Army) and all coercive institutions. </w:t>
      </w:r>
      <w:r w:rsidRPr="003D2E04">
        <w:rPr>
          <w:rFonts w:ascii="Garamond" w:hAnsi="Garamond"/>
          <w:sz w:val="10"/>
        </w:rPr>
        <w:t>These include</w:t>
      </w:r>
      <w:r w:rsidRPr="003D2E04">
        <w:rPr>
          <w:rFonts w:ascii="Garamond" w:hAnsi="Garamond"/>
          <w:sz w:val="12"/>
        </w:rPr>
        <w:t>¶</w:t>
      </w:r>
      <w:r w:rsidRPr="003D2E04">
        <w:rPr>
          <w:rFonts w:ascii="Garamond" w:hAnsi="Garamond"/>
          <w:sz w:val="10"/>
        </w:rPr>
        <w:t xml:space="preserve"> the People’s Armed Police, People’s Militia, the Ministry of</w:t>
      </w:r>
      <w:r w:rsidRPr="003D2E04">
        <w:rPr>
          <w:rFonts w:ascii="Garamond" w:hAnsi="Garamond"/>
          <w:sz w:val="12"/>
        </w:rPr>
        <w:t>¶</w:t>
      </w:r>
      <w:r w:rsidRPr="003D2E04">
        <w:rPr>
          <w:rFonts w:ascii="Garamond" w:hAnsi="Garamond"/>
          <w:sz w:val="10"/>
        </w:rPr>
        <w:t xml:space="preserve"> State Security and the Ministry of Public Security.107 This also includes the various different ministries and</w:t>
      </w:r>
      <w:r w:rsidRPr="003D2E04">
        <w:rPr>
          <w:rFonts w:ascii="Garamond" w:hAnsi="Garamond"/>
          <w:sz w:val="12"/>
        </w:rPr>
        <w:t>¶</w:t>
      </w:r>
      <w:r w:rsidRPr="003D2E04">
        <w:rPr>
          <w:rFonts w:ascii="Garamond" w:hAnsi="Garamond"/>
          <w:sz w:val="10"/>
        </w:rPr>
        <w:t xml:space="preserve"> administrations that share responsibility for stability</w:t>
      </w:r>
      <w:r w:rsidRPr="003D2E04">
        <w:rPr>
          <w:rFonts w:ascii="Garamond" w:hAnsi="Garamond"/>
          <w:sz w:val="12"/>
        </w:rPr>
        <w:t>¶</w:t>
      </w:r>
      <w:r w:rsidRPr="003D2E04">
        <w:rPr>
          <w:rFonts w:ascii="Garamond" w:hAnsi="Garamond"/>
          <w:sz w:val="10"/>
        </w:rPr>
        <w:t xml:space="preserve"> maintenance (</w:t>
      </w:r>
      <w:proofErr w:type="spellStart"/>
      <w:r w:rsidRPr="003D2E04">
        <w:rPr>
          <w:rFonts w:ascii="Garamond" w:hAnsi="Garamond"/>
          <w:sz w:val="10"/>
        </w:rPr>
        <w:t>weiwen</w:t>
      </w:r>
      <w:proofErr w:type="spellEnd"/>
      <w:r w:rsidRPr="003D2E04">
        <w:rPr>
          <w:rFonts w:ascii="Garamond" w:hAnsi="Garamond"/>
          <w:sz w:val="10"/>
        </w:rPr>
        <w:t>), 108 under supervision of the Central</w:t>
      </w:r>
      <w:r w:rsidRPr="003D2E04">
        <w:rPr>
          <w:rFonts w:ascii="Garamond" w:hAnsi="Garamond"/>
          <w:sz w:val="12"/>
        </w:rPr>
        <w:t>¶</w:t>
      </w:r>
      <w:r w:rsidRPr="003D2E04">
        <w:rPr>
          <w:rFonts w:ascii="Garamond" w:hAnsi="Garamond"/>
          <w:sz w:val="10"/>
        </w:rPr>
        <w:t xml:space="preserve"> Political and Legislative Affairs Committee, one of the</w:t>
      </w:r>
      <w:r w:rsidRPr="003D2E04">
        <w:rPr>
          <w:rFonts w:ascii="Garamond" w:hAnsi="Garamond"/>
          <w:sz w:val="12"/>
        </w:rPr>
        <w:t>¶</w:t>
      </w:r>
      <w:r w:rsidRPr="003D2E04">
        <w:rPr>
          <w:rFonts w:ascii="Garamond" w:hAnsi="Garamond"/>
          <w:sz w:val="10"/>
        </w:rPr>
        <w:t xml:space="preserve"> CPC’s Central Committee’s principal bodies. Stability</w:t>
      </w:r>
      <w:r w:rsidRPr="003D2E04">
        <w:rPr>
          <w:rFonts w:ascii="Garamond" w:hAnsi="Garamond"/>
          <w:sz w:val="12"/>
        </w:rPr>
        <w:t>¶</w:t>
      </w:r>
      <w:r w:rsidRPr="003D2E04">
        <w:rPr>
          <w:rFonts w:ascii="Garamond" w:hAnsi="Garamond"/>
          <w:sz w:val="10"/>
        </w:rPr>
        <w:t xml:space="preserve"> maintenance work is taken seriously, and the size of the</w:t>
      </w:r>
      <w:r w:rsidRPr="003D2E04">
        <w:rPr>
          <w:rFonts w:ascii="Garamond" w:hAnsi="Garamond"/>
          <w:sz w:val="12"/>
        </w:rPr>
        <w:t>¶</w:t>
      </w:r>
      <w:r w:rsidRPr="003D2E04">
        <w:rPr>
          <w:rFonts w:ascii="Garamond" w:hAnsi="Garamond"/>
          <w:sz w:val="10"/>
        </w:rPr>
        <w:t xml:space="preserve"> </w:t>
      </w:r>
      <w:proofErr w:type="spellStart"/>
      <w:r w:rsidRPr="003D2E04">
        <w:rPr>
          <w:rFonts w:ascii="Garamond" w:hAnsi="Garamond"/>
          <w:sz w:val="10"/>
        </w:rPr>
        <w:t>weiwen</w:t>
      </w:r>
      <w:proofErr w:type="spellEnd"/>
      <w:r w:rsidRPr="003D2E04">
        <w:rPr>
          <w:rFonts w:ascii="Garamond" w:hAnsi="Garamond"/>
          <w:sz w:val="10"/>
        </w:rPr>
        <w:t xml:space="preserve"> budget has reportedly exceeded that of the</w:t>
      </w:r>
      <w:r w:rsidRPr="003D2E04">
        <w:rPr>
          <w:rFonts w:ascii="Garamond" w:hAnsi="Garamond"/>
          <w:sz w:val="12"/>
        </w:rPr>
        <w:t>¶</w:t>
      </w:r>
      <w:r w:rsidRPr="003D2E04">
        <w:rPr>
          <w:rFonts w:ascii="Garamond" w:hAnsi="Garamond"/>
          <w:sz w:val="10"/>
        </w:rPr>
        <w:t xml:space="preserve"> military.109 Ultimately, the regime maintains a high capacity</w:t>
      </w:r>
      <w:r w:rsidRPr="003D2E04">
        <w:rPr>
          <w:rFonts w:ascii="Garamond" w:hAnsi="Garamond"/>
          <w:sz w:val="12"/>
        </w:rPr>
        <w:t>¶</w:t>
      </w:r>
      <w:r w:rsidRPr="003D2E04">
        <w:rPr>
          <w:rFonts w:ascii="Garamond" w:hAnsi="Garamond"/>
          <w:sz w:val="10"/>
        </w:rPr>
        <w:t xml:space="preserve"> to repress</w:t>
      </w:r>
      <w:proofErr w:type="gramStart"/>
      <w:r w:rsidRPr="003D2E04">
        <w:rPr>
          <w:rFonts w:ascii="Garamond" w:hAnsi="Garamond"/>
          <w:sz w:val="10"/>
        </w:rPr>
        <w:t>.</w:t>
      </w:r>
      <w:r w:rsidRPr="003D2E04">
        <w:rPr>
          <w:rFonts w:ascii="Garamond" w:hAnsi="Garamond"/>
          <w:sz w:val="12"/>
        </w:rPr>
        <w:t>¶</w:t>
      </w:r>
      <w:proofErr w:type="gramEnd"/>
      <w:r w:rsidRPr="003D2E04">
        <w:rPr>
          <w:rFonts w:ascii="Garamond" w:hAnsi="Garamond"/>
          <w:sz w:val="10"/>
        </w:rPr>
        <w:t xml:space="preserve"> </w:t>
      </w:r>
      <w:r w:rsidRPr="003D2E04">
        <w:rPr>
          <w:rStyle w:val="StyleBoldUnderline"/>
          <w:rFonts w:ascii="Garamond" w:hAnsi="Garamond"/>
        </w:rPr>
        <w:t>To conclude, this paper has examined two mechanisms—</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protest</w:t>
      </w:r>
      <w:r w:rsidRPr="003D2E04">
        <w:rPr>
          <w:rStyle w:val="StyleBoldUnderline"/>
          <w:rFonts w:ascii="Garamond" w:hAnsi="Garamond"/>
        </w:rPr>
        <w:t xml:space="preserve"> as signaling and the divided power structure—that</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help understand the Chinese government’s strategic</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relationship with protest, and </w:t>
      </w:r>
      <w:r w:rsidRPr="003D2E04">
        <w:rPr>
          <w:rStyle w:val="StyleBoldUnderline"/>
          <w:rFonts w:ascii="Garamond" w:hAnsi="Garamond"/>
          <w:highlight w:val="cyan"/>
        </w:rPr>
        <w:t>help account for China’s</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authoritarian regime resilience</w:t>
      </w:r>
      <w:r w:rsidRPr="003D2E04">
        <w:rPr>
          <w:rFonts w:ascii="Garamond" w:hAnsi="Garamond"/>
          <w:sz w:val="10"/>
        </w:rPr>
        <w:t xml:space="preserve"> after 1989. It must be</w:t>
      </w:r>
      <w:r w:rsidRPr="003D2E04">
        <w:rPr>
          <w:rFonts w:ascii="Garamond" w:hAnsi="Garamond"/>
          <w:sz w:val="12"/>
        </w:rPr>
        <w:t>¶</w:t>
      </w:r>
      <w:r w:rsidRPr="003D2E04">
        <w:rPr>
          <w:rFonts w:ascii="Garamond" w:hAnsi="Garamond"/>
          <w:sz w:val="10"/>
        </w:rPr>
        <w:t xml:space="preserve"> emphasized that I have not argued that these mechanisms</w:t>
      </w:r>
      <w:r w:rsidRPr="003D2E04">
        <w:rPr>
          <w:rFonts w:ascii="Garamond" w:hAnsi="Garamond"/>
          <w:sz w:val="12"/>
        </w:rPr>
        <w:t>¶</w:t>
      </w:r>
      <w:r w:rsidRPr="003D2E04">
        <w:rPr>
          <w:rFonts w:ascii="Garamond" w:hAnsi="Garamond"/>
          <w:sz w:val="10"/>
        </w:rPr>
        <w:t xml:space="preserve"> will prevent the breakdown of the Chinese authoritarian</w:t>
      </w:r>
      <w:r w:rsidRPr="003D2E04">
        <w:rPr>
          <w:rFonts w:ascii="Garamond" w:hAnsi="Garamond"/>
          <w:sz w:val="12"/>
        </w:rPr>
        <w:t>¶</w:t>
      </w:r>
      <w:r w:rsidRPr="003D2E04">
        <w:rPr>
          <w:rFonts w:ascii="Garamond" w:hAnsi="Garamond"/>
          <w:sz w:val="10"/>
        </w:rPr>
        <w:t xml:space="preserve"> regime or that they are the main explanation for the success</w:t>
      </w:r>
      <w:r w:rsidRPr="003D2E04">
        <w:rPr>
          <w:rFonts w:ascii="Garamond" w:hAnsi="Garamond"/>
          <w:sz w:val="12"/>
        </w:rPr>
        <w:t>¶</w:t>
      </w:r>
      <w:r w:rsidRPr="003D2E04">
        <w:rPr>
          <w:rFonts w:ascii="Garamond" w:hAnsi="Garamond"/>
          <w:sz w:val="10"/>
        </w:rPr>
        <w:t xml:space="preserve"> or survival of the regime until now. Rather, </w:t>
      </w:r>
      <w:r w:rsidRPr="003D2E04">
        <w:rPr>
          <w:rStyle w:val="StyleBoldUnderline"/>
          <w:rFonts w:ascii="Garamond" w:hAnsi="Garamond"/>
        </w:rPr>
        <w:t>I have drawn on</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recent research in order to provide an explanation as to why</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the high-capacity </w:t>
      </w:r>
      <w:r w:rsidRPr="003D2E04">
        <w:rPr>
          <w:rStyle w:val="StyleBoldUnderline"/>
          <w:rFonts w:ascii="Garamond" w:hAnsi="Garamond"/>
          <w:highlight w:val="cyan"/>
        </w:rPr>
        <w:t>Chinese regime do not repress protest</w:t>
      </w:r>
      <w:r w:rsidRPr="003D2E04">
        <w:rPr>
          <w:rStyle w:val="StyleBoldUnderline"/>
          <w:rFonts w:ascii="Garamond" w:hAnsi="Garamond"/>
        </w:rPr>
        <w:t xml:space="preserve"> to</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the extent we might expect: </w:t>
      </w:r>
      <w:r w:rsidRPr="003D2E04">
        <w:rPr>
          <w:rStyle w:val="StyleBoldUnderline"/>
          <w:rFonts w:ascii="Garamond" w:hAnsi="Garamond"/>
          <w:highlight w:val="cyan"/>
        </w:rPr>
        <w:t>because the strategic</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management of protest has been linked to authoritarian</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regime resilience</w:t>
      </w:r>
      <w:r w:rsidRPr="003D2E04">
        <w:rPr>
          <w:rStyle w:val="StyleBoldUnderline"/>
          <w:rFonts w:ascii="Garamond" w:hAnsi="Garamond"/>
        </w:rPr>
        <w:t>.</w:t>
      </w:r>
      <w:r w:rsidRPr="003D2E04">
        <w:rPr>
          <w:rFonts w:ascii="Garamond" w:hAnsi="Garamond"/>
          <w:sz w:val="10"/>
        </w:rPr>
        <w:t xml:space="preserve"> The “real causes” of China’s authoritarian</w:t>
      </w:r>
      <w:r w:rsidRPr="003D2E04">
        <w:rPr>
          <w:rFonts w:ascii="Garamond" w:hAnsi="Garamond"/>
          <w:sz w:val="12"/>
        </w:rPr>
        <w:t>¶</w:t>
      </w:r>
      <w:r w:rsidRPr="003D2E04">
        <w:rPr>
          <w:rFonts w:ascii="Garamond" w:hAnsi="Garamond"/>
          <w:sz w:val="10"/>
        </w:rPr>
        <w:t xml:space="preserve"> resilience are without any doubt complex and multi-faceted</w:t>
      </w:r>
      <w:proofErr w:type="gramStart"/>
      <w:r w:rsidRPr="003D2E04">
        <w:rPr>
          <w:rFonts w:ascii="Garamond" w:hAnsi="Garamond"/>
          <w:sz w:val="10"/>
        </w:rPr>
        <w:t>.</w:t>
      </w:r>
      <w:r w:rsidRPr="003D2E04">
        <w:rPr>
          <w:rFonts w:ascii="Garamond" w:hAnsi="Garamond"/>
          <w:sz w:val="12"/>
        </w:rPr>
        <w:t>¶</w:t>
      </w:r>
      <w:proofErr w:type="gramEnd"/>
      <w:r w:rsidRPr="003D2E04">
        <w:rPr>
          <w:rFonts w:ascii="Garamond" w:hAnsi="Garamond"/>
          <w:sz w:val="10"/>
        </w:rPr>
        <w:t xml:space="preserve"> While the Chinese regime appears to have realized the</w:t>
      </w:r>
      <w:r w:rsidRPr="003D2E04">
        <w:rPr>
          <w:rFonts w:ascii="Garamond" w:hAnsi="Garamond"/>
          <w:sz w:val="12"/>
        </w:rPr>
        <w:t>¶</w:t>
      </w:r>
      <w:r w:rsidRPr="003D2E04">
        <w:rPr>
          <w:rFonts w:ascii="Garamond" w:hAnsi="Garamond"/>
          <w:sz w:val="10"/>
        </w:rPr>
        <w:t xml:space="preserve"> importance of gathering concrete information on the effects</w:t>
      </w:r>
      <w:r w:rsidRPr="003D2E04">
        <w:rPr>
          <w:rFonts w:ascii="Garamond" w:hAnsi="Garamond"/>
          <w:sz w:val="12"/>
        </w:rPr>
        <w:t>¶</w:t>
      </w:r>
      <w:r w:rsidRPr="003D2E04">
        <w:rPr>
          <w:rFonts w:ascii="Garamond" w:hAnsi="Garamond"/>
          <w:sz w:val="10"/>
        </w:rPr>
        <w:t xml:space="preserve"> of policies, on public opinion and discontent, going back to</w:t>
      </w:r>
      <w:r w:rsidRPr="003D2E04">
        <w:rPr>
          <w:rFonts w:ascii="Garamond" w:hAnsi="Garamond"/>
          <w:sz w:val="12"/>
        </w:rPr>
        <w:t>¶</w:t>
      </w:r>
      <w:r w:rsidRPr="003D2E04">
        <w:rPr>
          <w:rFonts w:ascii="Garamond" w:hAnsi="Garamond"/>
          <w:sz w:val="10"/>
        </w:rPr>
        <w:t xml:space="preserve"> </w:t>
      </w:r>
      <w:proofErr w:type="spellStart"/>
      <w:r w:rsidRPr="003D2E04">
        <w:rPr>
          <w:rFonts w:ascii="Garamond" w:hAnsi="Garamond"/>
          <w:sz w:val="10"/>
        </w:rPr>
        <w:t>Kuran</w:t>
      </w:r>
      <w:proofErr w:type="spellEnd"/>
      <w:r w:rsidRPr="003D2E04">
        <w:rPr>
          <w:rFonts w:ascii="Garamond" w:hAnsi="Garamond"/>
          <w:sz w:val="10"/>
        </w:rPr>
        <w:t xml:space="preserve"> and </w:t>
      </w:r>
      <w:proofErr w:type="spellStart"/>
      <w:r w:rsidRPr="003D2E04">
        <w:rPr>
          <w:rFonts w:ascii="Garamond" w:hAnsi="Garamond"/>
          <w:sz w:val="10"/>
        </w:rPr>
        <w:t>Lohmann</w:t>
      </w:r>
      <w:proofErr w:type="spellEnd"/>
      <w:r w:rsidRPr="003D2E04">
        <w:rPr>
          <w:rFonts w:ascii="Garamond" w:hAnsi="Garamond"/>
          <w:sz w:val="10"/>
        </w:rPr>
        <w:t>, some degree of preference falsification</w:t>
      </w:r>
      <w:r w:rsidRPr="003D2E04">
        <w:rPr>
          <w:rFonts w:ascii="Garamond" w:hAnsi="Garamond"/>
          <w:sz w:val="12"/>
        </w:rPr>
        <w:t>¶</w:t>
      </w:r>
      <w:r w:rsidRPr="003D2E04">
        <w:rPr>
          <w:rFonts w:ascii="Garamond" w:hAnsi="Garamond"/>
          <w:sz w:val="10"/>
        </w:rPr>
        <w:t xml:space="preserve"> likely remains. Protestors may frame their collection action</w:t>
      </w:r>
      <w:r w:rsidRPr="003D2E04">
        <w:rPr>
          <w:rFonts w:ascii="Garamond" w:hAnsi="Garamond"/>
          <w:sz w:val="12"/>
        </w:rPr>
        <w:t>¶</w:t>
      </w:r>
      <w:r w:rsidRPr="003D2E04">
        <w:rPr>
          <w:rFonts w:ascii="Garamond" w:hAnsi="Garamond"/>
          <w:sz w:val="10"/>
        </w:rPr>
        <w:t xml:space="preserve"> in rightful, loyalist and pro-regime ways for opportunist</w:t>
      </w:r>
      <w:r w:rsidRPr="003D2E04">
        <w:rPr>
          <w:rFonts w:ascii="Garamond" w:hAnsi="Garamond"/>
          <w:sz w:val="12"/>
        </w:rPr>
        <w:t>¶</w:t>
      </w:r>
      <w:r w:rsidRPr="003D2E04">
        <w:rPr>
          <w:rFonts w:ascii="Garamond" w:hAnsi="Garamond"/>
          <w:sz w:val="10"/>
        </w:rPr>
        <w:t xml:space="preserve"> reasons, but this might not represent their true preferences</w:t>
      </w:r>
      <w:r w:rsidRPr="003D2E04">
        <w:rPr>
          <w:rFonts w:ascii="Garamond" w:hAnsi="Garamond"/>
          <w:sz w:val="12"/>
        </w:rPr>
        <w:t>¶</w:t>
      </w:r>
      <w:r w:rsidRPr="003D2E04">
        <w:rPr>
          <w:rFonts w:ascii="Garamond" w:hAnsi="Garamond"/>
          <w:sz w:val="10"/>
        </w:rPr>
        <w:t xml:space="preserve"> towards the regime.</w:t>
      </w:r>
    </w:p>
    <w:p w14:paraId="525EA74B" w14:textId="77777777" w:rsidR="00CC05F5" w:rsidRPr="003D2E04" w:rsidRDefault="00CC05F5" w:rsidP="00CC05F5">
      <w:pPr>
        <w:rPr>
          <w:rFonts w:ascii="Garamond" w:hAnsi="Garamond"/>
        </w:rPr>
      </w:pPr>
    </w:p>
    <w:p w14:paraId="1444C0BD" w14:textId="77777777" w:rsidR="00CC05F5" w:rsidRPr="003D2E04" w:rsidRDefault="00CC05F5" w:rsidP="00CC05F5">
      <w:pPr>
        <w:pStyle w:val="Heading4"/>
        <w:rPr>
          <w:rFonts w:ascii="Garamond" w:hAnsi="Garamond"/>
        </w:rPr>
      </w:pPr>
      <w:r w:rsidRPr="003D2E04">
        <w:rPr>
          <w:rFonts w:ascii="Garamond" w:hAnsi="Garamond"/>
        </w:rPr>
        <w:t>Protests good – relieves social anxiety that could turn into a violent revolution</w:t>
      </w:r>
    </w:p>
    <w:p w14:paraId="2CA2D9FE" w14:textId="77777777" w:rsidR="00CC05F5" w:rsidRPr="003D2E04" w:rsidRDefault="00CC05F5" w:rsidP="00CC05F5">
      <w:pPr>
        <w:rPr>
          <w:rStyle w:val="StyleStyleBold12pt"/>
          <w:rFonts w:ascii="Garamond" w:hAnsi="Garamond"/>
        </w:rPr>
      </w:pPr>
      <w:r w:rsidRPr="003D2E04">
        <w:rPr>
          <w:rStyle w:val="StyleStyleBold12pt"/>
          <w:rFonts w:ascii="Garamond" w:hAnsi="Garamond"/>
        </w:rPr>
        <w:t xml:space="preserve">Huang, </w:t>
      </w:r>
      <w:proofErr w:type="spellStart"/>
      <w:r w:rsidRPr="003D2E04">
        <w:rPr>
          <w:rStyle w:val="StyleStyleBold12pt"/>
          <w:rFonts w:ascii="Garamond" w:hAnsi="Garamond"/>
        </w:rPr>
        <w:t>Boranbay</w:t>
      </w:r>
      <w:proofErr w:type="spellEnd"/>
      <w:r w:rsidRPr="003D2E04">
        <w:rPr>
          <w:rStyle w:val="StyleStyleBold12pt"/>
          <w:rFonts w:ascii="Garamond" w:hAnsi="Garamond"/>
        </w:rPr>
        <w:t>, Huang 2016</w:t>
      </w:r>
    </w:p>
    <w:p w14:paraId="7E91BC1D" w14:textId="77777777" w:rsidR="00CC05F5" w:rsidRPr="003D2E04" w:rsidRDefault="00CC05F5" w:rsidP="00CC05F5">
      <w:pPr>
        <w:rPr>
          <w:rFonts w:ascii="Garamond" w:hAnsi="Garamond"/>
        </w:rPr>
      </w:pPr>
      <w:proofErr w:type="spellStart"/>
      <w:r w:rsidRPr="003D2E04">
        <w:rPr>
          <w:rFonts w:ascii="Garamond" w:hAnsi="Garamond"/>
        </w:rPr>
        <w:t>Haifeng</w:t>
      </w:r>
      <w:proofErr w:type="spellEnd"/>
      <w:r w:rsidRPr="003D2E04">
        <w:rPr>
          <w:rFonts w:ascii="Garamond" w:hAnsi="Garamond"/>
        </w:rPr>
        <w:t xml:space="preserve">, Assistant Professor of Political Science, University of California, Merced; Serra, Visiting Assistant Professor of Economics, </w:t>
      </w:r>
      <w:proofErr w:type="spellStart"/>
      <w:r w:rsidRPr="003D2E04">
        <w:rPr>
          <w:rFonts w:ascii="Garamond" w:hAnsi="Garamond"/>
        </w:rPr>
        <w:t>Tepper</w:t>
      </w:r>
      <w:proofErr w:type="spellEnd"/>
      <w:r w:rsidRPr="003D2E04">
        <w:rPr>
          <w:rFonts w:ascii="Garamond" w:hAnsi="Garamond"/>
        </w:rPr>
        <w:t xml:space="preserve"> School of Business, Carnegie Mellon University, Ling, Assistant Professor of Economics, University of Connecticut, Media, Protest Diffusion, and Authoritarian Resilience, April 22, 2016, </w:t>
      </w:r>
      <w:hyperlink r:id="rId59" w:history="1">
        <w:r w:rsidRPr="003D2E04">
          <w:rPr>
            <w:rStyle w:val="Hyperlink"/>
            <w:rFonts w:ascii="Garamond" w:hAnsi="Garamond"/>
          </w:rPr>
          <w:t>http://poseidon01.ssrn.com/delivery.php?ID=173022101119066102068086028127112064057072038035075028088075113101004125006005027111124122127028018042026072113109025020007098060013004075058111114083080065127030014065077087125095084002096122005025030071084005090089110084094008112023074089025123069&amp;EXT=pdf</w:t>
        </w:r>
      </w:hyperlink>
      <w:r w:rsidRPr="003D2E04">
        <w:rPr>
          <w:rFonts w:ascii="Garamond" w:hAnsi="Garamond"/>
        </w:rPr>
        <w:t>, Accessed: June 27, 2016, YDEL</w:t>
      </w:r>
    </w:p>
    <w:p w14:paraId="37EA9262" w14:textId="77777777" w:rsidR="00CC05F5" w:rsidRPr="003D2E04" w:rsidRDefault="00CC05F5" w:rsidP="00CC05F5">
      <w:pPr>
        <w:rPr>
          <w:rFonts w:ascii="Garamond" w:hAnsi="Garamond"/>
        </w:rPr>
      </w:pPr>
    </w:p>
    <w:p w14:paraId="3CFE782B" w14:textId="77777777" w:rsidR="00CC05F5" w:rsidRPr="003D2E04" w:rsidRDefault="00CC05F5" w:rsidP="00CC05F5">
      <w:pPr>
        <w:rPr>
          <w:rFonts w:ascii="Garamond" w:hAnsi="Garamond"/>
        </w:rPr>
      </w:pPr>
      <w:r w:rsidRPr="003D2E04">
        <w:rPr>
          <w:rStyle w:val="StyleBoldUnderline"/>
          <w:rFonts w:ascii="Garamond" w:hAnsi="Garamond"/>
        </w:rPr>
        <w:t>Why is the Chinese media frequently allowed to report and discuss social protests</w:t>
      </w:r>
      <w:r w:rsidRPr="003D2E04">
        <w:rPr>
          <w:rFonts w:ascii="Garamond" w:hAnsi="Garamond"/>
        </w:rPr>
        <w:t>, despite</w:t>
      </w:r>
      <w:r w:rsidRPr="003D2E04">
        <w:rPr>
          <w:rFonts w:ascii="Garamond" w:hAnsi="Garamond"/>
          <w:sz w:val="12"/>
        </w:rPr>
        <w:t xml:space="preserve">¶ </w:t>
      </w:r>
      <w:r w:rsidRPr="003D2E04">
        <w:rPr>
          <w:rFonts w:ascii="Garamond" w:hAnsi="Garamond"/>
        </w:rPr>
        <w:t>the government’s high capacity to censor media (</w:t>
      </w:r>
      <w:proofErr w:type="spellStart"/>
      <w:r w:rsidRPr="003D2E04">
        <w:rPr>
          <w:rFonts w:ascii="Garamond" w:hAnsi="Garamond"/>
        </w:rPr>
        <w:t>Lorentzen</w:t>
      </w:r>
      <w:proofErr w:type="spellEnd"/>
      <w:r w:rsidRPr="003D2E04">
        <w:rPr>
          <w:rFonts w:ascii="Garamond" w:hAnsi="Garamond"/>
        </w:rPr>
        <w:t xml:space="preserve"> 2014) and the previous</w:t>
      </w:r>
      <w:r w:rsidRPr="003D2E04">
        <w:rPr>
          <w:rFonts w:ascii="Garamond" w:hAnsi="Garamond"/>
          <w:sz w:val="12"/>
        </w:rPr>
        <w:t xml:space="preserve">¶ </w:t>
      </w:r>
      <w:r w:rsidRPr="003D2E04">
        <w:rPr>
          <w:rFonts w:ascii="Garamond" w:hAnsi="Garamond"/>
        </w:rPr>
        <w:t xml:space="preserve">literature’s argument that such coverage is politically destabilizing? </w:t>
      </w:r>
      <w:r w:rsidRPr="003D2E04">
        <w:rPr>
          <w:rStyle w:val="StyleBoldUnderline"/>
          <w:rFonts w:ascii="Garamond" w:hAnsi="Garamond"/>
          <w:highlight w:val="cyan"/>
        </w:rPr>
        <w:t>The</w:t>
      </w:r>
      <w:r w:rsidRPr="003D2E04">
        <w:rPr>
          <w:rStyle w:val="StyleBoldUnderline"/>
          <w:rFonts w:ascii="Garamond" w:hAnsi="Garamond"/>
        </w:rPr>
        <w:t xml:space="preserve"> standard </w:t>
      </w:r>
      <w:r w:rsidRPr="003D2E04">
        <w:rPr>
          <w:rStyle w:val="StyleBoldUnderline"/>
          <w:rFonts w:ascii="Garamond" w:hAnsi="Garamond"/>
          <w:highlight w:val="cyan"/>
        </w:rPr>
        <w:t>theory</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about media reports of social unrest</w:t>
      </w:r>
      <w:r w:rsidRPr="003D2E04">
        <w:rPr>
          <w:rStyle w:val="StyleBoldUnderline"/>
          <w:rFonts w:ascii="Garamond" w:hAnsi="Garamond"/>
        </w:rPr>
        <w:t xml:space="preserve"> </w:t>
      </w:r>
      <w:r w:rsidRPr="003D2E04">
        <w:rPr>
          <w:rStyle w:val="StyleBoldUnderline"/>
          <w:rFonts w:ascii="Garamond" w:hAnsi="Garamond"/>
          <w:highlight w:val="cyan"/>
        </w:rPr>
        <w:t>endangering authoritarian rule focuses on protests</w:t>
      </w:r>
      <w:r w:rsidRPr="003D2E04">
        <w:rPr>
          <w:rStyle w:val="StyleBoldUnderline"/>
          <w:rFonts w:ascii="Garamond" w:hAnsi="Garamond"/>
          <w:sz w:val="12"/>
        </w:rPr>
        <w:t xml:space="preserve">¶ </w:t>
      </w:r>
      <w:r w:rsidRPr="003D2E04">
        <w:rPr>
          <w:rStyle w:val="StyleBoldUnderline"/>
          <w:rFonts w:ascii="Garamond" w:hAnsi="Garamond"/>
        </w:rPr>
        <w:t>that reveal information about the unpopularity of the regime</w:t>
      </w:r>
      <w:r w:rsidRPr="003D2E04">
        <w:rPr>
          <w:rFonts w:ascii="Garamond" w:hAnsi="Garamond"/>
        </w:rPr>
        <w:t xml:space="preserve"> (</w:t>
      </w:r>
      <w:proofErr w:type="spellStart"/>
      <w:r w:rsidRPr="003D2E04">
        <w:rPr>
          <w:rFonts w:ascii="Garamond" w:hAnsi="Garamond"/>
        </w:rPr>
        <w:t>Kuran</w:t>
      </w:r>
      <w:proofErr w:type="spellEnd"/>
      <w:r w:rsidRPr="003D2E04">
        <w:rPr>
          <w:rFonts w:ascii="Garamond" w:hAnsi="Garamond"/>
        </w:rPr>
        <w:t xml:space="preserve"> 1991; </w:t>
      </w:r>
      <w:proofErr w:type="spellStart"/>
      <w:r w:rsidRPr="003D2E04">
        <w:rPr>
          <w:rFonts w:ascii="Garamond" w:hAnsi="Garamond"/>
        </w:rPr>
        <w:t>Lohmann</w:t>
      </w:r>
      <w:proofErr w:type="spellEnd"/>
      <w:r w:rsidRPr="003D2E04">
        <w:rPr>
          <w:rFonts w:ascii="Garamond" w:hAnsi="Garamond"/>
          <w:sz w:val="12"/>
        </w:rPr>
        <w:t xml:space="preserve">¶ </w:t>
      </w:r>
      <w:r w:rsidRPr="003D2E04">
        <w:rPr>
          <w:rFonts w:ascii="Garamond" w:hAnsi="Garamond"/>
        </w:rPr>
        <w:t xml:space="preserve">1994). </w:t>
      </w:r>
      <w:r w:rsidRPr="003D2E04">
        <w:rPr>
          <w:rStyle w:val="StyleBoldUnderline"/>
          <w:rFonts w:ascii="Garamond" w:hAnsi="Garamond"/>
        </w:rPr>
        <w:t>From this perspective, media reports are harmful because they can induce antigovernment</w:t>
      </w:r>
      <w:r w:rsidRPr="003D2E04">
        <w:rPr>
          <w:rStyle w:val="StyleBoldUnderline"/>
          <w:rFonts w:ascii="Garamond" w:hAnsi="Garamond"/>
          <w:sz w:val="12"/>
        </w:rPr>
        <w:t xml:space="preserve">¶ </w:t>
      </w:r>
      <w:r w:rsidRPr="003D2E04">
        <w:rPr>
          <w:rStyle w:val="StyleBoldUnderline"/>
          <w:rFonts w:ascii="Garamond" w:hAnsi="Garamond"/>
        </w:rPr>
        <w:t xml:space="preserve">protest cascades. We show that </w:t>
      </w:r>
      <w:r w:rsidRPr="003D2E04">
        <w:rPr>
          <w:rStyle w:val="StyleBoldUnderline"/>
          <w:rFonts w:ascii="Garamond" w:hAnsi="Garamond"/>
          <w:highlight w:val="cyan"/>
        </w:rPr>
        <w:t>this standard theory is incomplete</w:t>
      </w:r>
      <w:r w:rsidRPr="003D2E04">
        <w:rPr>
          <w:rFonts w:ascii="Garamond" w:hAnsi="Garamond"/>
        </w:rPr>
        <w:t xml:space="preserve"> if citizen</w:t>
      </w:r>
      <w:r w:rsidRPr="003D2E04">
        <w:rPr>
          <w:rFonts w:ascii="Garamond" w:hAnsi="Garamond"/>
          <w:sz w:val="12"/>
        </w:rPr>
        <w:t xml:space="preserve">¶ </w:t>
      </w:r>
      <w:r w:rsidRPr="003D2E04">
        <w:rPr>
          <w:rFonts w:ascii="Garamond" w:hAnsi="Garamond"/>
        </w:rPr>
        <w:t xml:space="preserve">protests are targeted at local officials’ corruption, transgressions, or incompetence, rather than the whole regime. </w:t>
      </w:r>
      <w:r w:rsidRPr="003D2E04">
        <w:rPr>
          <w:rStyle w:val="StyleBoldUnderline"/>
          <w:rFonts w:ascii="Garamond" w:hAnsi="Garamond"/>
        </w:rPr>
        <w:t xml:space="preserve">Allowing media the freedom to report such </w:t>
      </w:r>
      <w:r w:rsidRPr="003D2E04">
        <w:rPr>
          <w:rStyle w:val="StyleBoldUnderline"/>
          <w:rFonts w:ascii="Garamond" w:hAnsi="Garamond"/>
          <w:highlight w:val="cyan"/>
        </w:rPr>
        <w:t>local protests has</w:t>
      </w:r>
      <w:r w:rsidRPr="003D2E04">
        <w:rPr>
          <w:rStyle w:val="StyleBoldUnderline"/>
          <w:rFonts w:ascii="Garamond" w:hAnsi="Garamond"/>
          <w:sz w:val="12"/>
          <w:highlight w:val="cyan"/>
        </w:rPr>
        <w:t xml:space="preserve">¶ </w:t>
      </w:r>
      <w:r w:rsidRPr="003D2E04">
        <w:rPr>
          <w:rStyle w:val="StyleBoldUnderline"/>
          <w:rFonts w:ascii="Garamond" w:hAnsi="Garamond"/>
        </w:rPr>
        <w:t xml:space="preserve">two </w:t>
      </w:r>
      <w:r w:rsidRPr="003D2E04">
        <w:rPr>
          <w:rStyle w:val="StyleBoldUnderline"/>
          <w:rFonts w:ascii="Garamond" w:hAnsi="Garamond"/>
          <w:highlight w:val="cyan"/>
        </w:rPr>
        <w:t>potential benefits for the regime</w:t>
      </w:r>
      <w:r w:rsidRPr="003D2E04">
        <w:rPr>
          <w:rFonts w:ascii="Garamond" w:hAnsi="Garamond"/>
        </w:rPr>
        <w:t>, precisely because this may cause protests to spread</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Style w:val="StyleBoldUnderline"/>
          <w:rFonts w:ascii="Garamond" w:hAnsi="Garamond"/>
        </w:rPr>
        <w:t xml:space="preserve">First, by </w:t>
      </w:r>
      <w:r w:rsidRPr="003D2E04">
        <w:rPr>
          <w:rStyle w:val="StyleBoldUnderline"/>
          <w:rFonts w:ascii="Garamond" w:hAnsi="Garamond"/>
          <w:highlight w:val="cyan"/>
        </w:rPr>
        <w:t>enabling protest diffusion</w:t>
      </w:r>
      <w:r w:rsidRPr="003D2E04">
        <w:rPr>
          <w:rStyle w:val="StyleBoldUnderline"/>
          <w:rFonts w:ascii="Garamond" w:hAnsi="Garamond"/>
        </w:rPr>
        <w:t xml:space="preserve"> </w:t>
      </w:r>
      <w:r w:rsidRPr="003D2E04">
        <w:rPr>
          <w:rStyle w:val="StyleBoldUnderline"/>
          <w:rFonts w:ascii="Garamond" w:hAnsi="Garamond"/>
          <w:highlight w:val="cyan"/>
        </w:rPr>
        <w:t>free media can help the regime identify and address</w:t>
      </w:r>
      <w:r w:rsidRPr="003D2E04">
        <w:rPr>
          <w:rStyle w:val="StyleBoldUnderline"/>
          <w:rFonts w:ascii="Garamond" w:hAnsi="Garamond"/>
          <w:sz w:val="12"/>
          <w:highlight w:val="cyan"/>
        </w:rPr>
        <w:t xml:space="preserve">¶ </w:t>
      </w:r>
      <w:r w:rsidRPr="003D2E04">
        <w:rPr>
          <w:rStyle w:val="StyleBoldUnderline"/>
          <w:rFonts w:ascii="Garamond" w:hAnsi="Garamond"/>
        </w:rPr>
        <w:t xml:space="preserve">more local </w:t>
      </w:r>
      <w:r w:rsidRPr="003D2E04">
        <w:rPr>
          <w:rStyle w:val="StyleBoldUnderline"/>
          <w:rFonts w:ascii="Garamond" w:hAnsi="Garamond"/>
          <w:highlight w:val="cyan"/>
        </w:rPr>
        <w:t xml:space="preserve">grievances, before they turn into resentment </w:t>
      </w:r>
      <w:r w:rsidRPr="003D2E04">
        <w:rPr>
          <w:rStyle w:val="StyleBoldUnderline"/>
          <w:rFonts w:ascii="Garamond" w:hAnsi="Garamond"/>
        </w:rPr>
        <w:t>against the national regime and</w:t>
      </w:r>
      <w:r w:rsidRPr="003D2E04">
        <w:rPr>
          <w:rStyle w:val="StyleBoldUnderline"/>
          <w:rFonts w:ascii="Garamond" w:hAnsi="Garamond"/>
          <w:sz w:val="12"/>
        </w:rPr>
        <w:t xml:space="preserve">¶ </w:t>
      </w:r>
      <w:r w:rsidRPr="003D2E04">
        <w:rPr>
          <w:rStyle w:val="StyleBoldUnderline"/>
          <w:rFonts w:ascii="Garamond" w:hAnsi="Garamond"/>
        </w:rPr>
        <w:t>threaten its survival</w:t>
      </w:r>
      <w:r w:rsidRPr="003D2E04">
        <w:rPr>
          <w:rFonts w:ascii="Garamond" w:hAnsi="Garamond"/>
        </w:rPr>
        <w:t xml:space="preserve">. In other words, </w:t>
      </w:r>
      <w:r w:rsidRPr="003D2E04">
        <w:rPr>
          <w:rStyle w:val="StyleBoldUnderline"/>
          <w:rFonts w:ascii="Garamond" w:hAnsi="Garamond"/>
        </w:rPr>
        <w:t xml:space="preserve">media-induced </w:t>
      </w:r>
      <w:r w:rsidRPr="003D2E04">
        <w:rPr>
          <w:rStyle w:val="StyleBoldUnderline"/>
          <w:rFonts w:ascii="Garamond" w:hAnsi="Garamond"/>
          <w:highlight w:val="cyan"/>
        </w:rPr>
        <w:t>protest</w:t>
      </w:r>
      <w:r w:rsidRPr="003D2E04">
        <w:rPr>
          <w:rStyle w:val="StyleBoldUnderline"/>
          <w:rFonts w:ascii="Garamond" w:hAnsi="Garamond"/>
        </w:rPr>
        <w:t xml:space="preserve"> diffusion can help </w:t>
      </w:r>
      <w:r w:rsidRPr="003D2E04">
        <w:rPr>
          <w:rStyle w:val="StyleBoldUnderline"/>
          <w:rFonts w:ascii="Garamond" w:hAnsi="Garamond"/>
          <w:highlight w:val="cyan"/>
        </w:rPr>
        <w:t>release</w:t>
      </w:r>
      <w:r w:rsidRPr="003D2E04">
        <w:rPr>
          <w:rStyle w:val="StyleBoldUnderline"/>
          <w:rFonts w:ascii="Garamond" w:hAnsi="Garamond"/>
        </w:rPr>
        <w:t xml:space="preserve"> potential</w:t>
      </w:r>
      <w:r w:rsidRPr="003D2E04">
        <w:rPr>
          <w:rStyle w:val="StyleBoldUnderline"/>
          <w:rFonts w:ascii="Garamond" w:hAnsi="Garamond"/>
          <w:sz w:val="12"/>
        </w:rPr>
        <w:t xml:space="preserve">¶ </w:t>
      </w:r>
      <w:r w:rsidRPr="003D2E04">
        <w:rPr>
          <w:rStyle w:val="StyleBoldUnderline"/>
          <w:rFonts w:ascii="Garamond" w:hAnsi="Garamond"/>
          <w:highlight w:val="cyan"/>
        </w:rPr>
        <w:t xml:space="preserve">revolutionary pressure on the regime. </w:t>
      </w:r>
      <w:r w:rsidRPr="003D2E04">
        <w:rPr>
          <w:rStyle w:val="StyleBoldUnderline"/>
          <w:rFonts w:ascii="Garamond" w:hAnsi="Garamond"/>
        </w:rPr>
        <w:t>Second</w:t>
      </w:r>
      <w:r w:rsidRPr="003D2E04">
        <w:rPr>
          <w:rStyle w:val="StyleBoldUnderline"/>
          <w:rFonts w:ascii="Garamond" w:hAnsi="Garamond"/>
          <w:highlight w:val="cyan"/>
        </w:rPr>
        <w:t>, the threat of protest</w:t>
      </w:r>
      <w:r w:rsidRPr="003D2E04">
        <w:rPr>
          <w:rStyle w:val="StyleBoldUnderline"/>
          <w:rFonts w:ascii="Garamond" w:hAnsi="Garamond"/>
        </w:rPr>
        <w:t xml:space="preserve"> </w:t>
      </w:r>
      <w:r w:rsidRPr="003D2E04">
        <w:rPr>
          <w:rStyle w:val="StyleBoldUnderline"/>
          <w:rFonts w:ascii="Garamond" w:hAnsi="Garamond"/>
          <w:highlight w:val="cyan"/>
        </w:rPr>
        <w:t>diffusion has a</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deterrence effect, and</w:t>
      </w:r>
      <w:r w:rsidRPr="003D2E04">
        <w:rPr>
          <w:rStyle w:val="StyleBoldUnderline"/>
          <w:rFonts w:ascii="Garamond" w:hAnsi="Garamond"/>
        </w:rPr>
        <w:t xml:space="preserve"> local </w:t>
      </w:r>
      <w:r w:rsidRPr="003D2E04">
        <w:rPr>
          <w:rStyle w:val="StyleBoldUnderline"/>
          <w:rFonts w:ascii="Garamond" w:hAnsi="Garamond"/>
          <w:highlight w:val="cyan"/>
        </w:rPr>
        <w:t xml:space="preserve">bureaucrats will be forced to be less </w:t>
      </w:r>
      <w:proofErr w:type="gramStart"/>
      <w:r w:rsidRPr="003D2E04">
        <w:rPr>
          <w:rStyle w:val="StyleBoldUnderline"/>
          <w:rFonts w:ascii="Garamond" w:hAnsi="Garamond"/>
          <w:highlight w:val="cyan"/>
        </w:rPr>
        <w:t>corrupt</w:t>
      </w:r>
      <w:proofErr w:type="gramEnd"/>
      <w:r w:rsidRPr="003D2E04">
        <w:rPr>
          <w:rStyle w:val="StyleBoldUnderline"/>
          <w:rFonts w:ascii="Garamond" w:hAnsi="Garamond"/>
        </w:rPr>
        <w:t xml:space="preserve"> to preempt potential</w:t>
      </w:r>
      <w:r w:rsidRPr="003D2E04">
        <w:rPr>
          <w:rStyle w:val="StyleBoldUnderline"/>
          <w:rFonts w:ascii="Garamond" w:hAnsi="Garamond"/>
          <w:sz w:val="12"/>
        </w:rPr>
        <w:t xml:space="preserve">¶ </w:t>
      </w:r>
      <w:r w:rsidRPr="003D2E04">
        <w:rPr>
          <w:rStyle w:val="StyleBoldUnderline"/>
          <w:rFonts w:ascii="Garamond" w:hAnsi="Garamond"/>
        </w:rPr>
        <w:t xml:space="preserve">protests. </w:t>
      </w:r>
      <w:r w:rsidRPr="003D2E04">
        <w:rPr>
          <w:rFonts w:ascii="Garamond" w:hAnsi="Garamond"/>
        </w:rPr>
        <w:t xml:space="preserve">Having better behaved </w:t>
      </w:r>
      <w:proofErr w:type="gramStart"/>
      <w:r w:rsidRPr="003D2E04">
        <w:rPr>
          <w:rFonts w:ascii="Garamond" w:hAnsi="Garamond"/>
        </w:rPr>
        <w:t>bureaucrats</w:t>
      </w:r>
      <w:proofErr w:type="gramEnd"/>
      <w:r w:rsidRPr="003D2E04">
        <w:rPr>
          <w:rFonts w:ascii="Garamond" w:hAnsi="Garamond"/>
        </w:rPr>
        <w:t xml:space="preserve"> lowers citizen grievances and potential</w:t>
      </w:r>
      <w:r w:rsidRPr="003D2E04">
        <w:rPr>
          <w:rFonts w:ascii="Garamond" w:hAnsi="Garamond"/>
          <w:sz w:val="12"/>
        </w:rPr>
        <w:t xml:space="preserve">¶ </w:t>
      </w:r>
      <w:r w:rsidRPr="003D2E04">
        <w:rPr>
          <w:rFonts w:ascii="Garamond" w:hAnsi="Garamond"/>
        </w:rPr>
        <w:t xml:space="preserve">demand on the regime’s resources to address such grievances. </w:t>
      </w:r>
      <w:r w:rsidRPr="003D2E04">
        <w:rPr>
          <w:rStyle w:val="StyleBoldUnderline"/>
          <w:rFonts w:ascii="Garamond" w:hAnsi="Garamond"/>
        </w:rPr>
        <w:t>The underlying pressure</w:t>
      </w:r>
      <w:r w:rsidRPr="003D2E04">
        <w:rPr>
          <w:rStyle w:val="StyleBoldUnderline"/>
          <w:rFonts w:ascii="Garamond" w:hAnsi="Garamond"/>
          <w:sz w:val="12"/>
        </w:rPr>
        <w:t xml:space="preserve">¶ </w:t>
      </w:r>
      <w:r w:rsidRPr="003D2E04">
        <w:rPr>
          <w:rStyle w:val="StyleBoldUnderline"/>
          <w:rFonts w:ascii="Garamond" w:hAnsi="Garamond"/>
        </w:rPr>
        <w:t>that can be channeled to a revolution against the regime itself can also decrease</w:t>
      </w:r>
      <w:r w:rsidRPr="003D2E04">
        <w:rPr>
          <w:rFonts w:ascii="Garamond" w:hAnsi="Garamond"/>
        </w:rPr>
        <w:t>. Thus</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Style w:val="StyleBoldUnderline"/>
          <w:rFonts w:ascii="Garamond" w:hAnsi="Garamond"/>
        </w:rPr>
        <w:t xml:space="preserve">even though giving media the </w:t>
      </w:r>
      <w:r w:rsidRPr="003D2E04">
        <w:rPr>
          <w:rStyle w:val="StyleBoldUnderline"/>
          <w:rFonts w:ascii="Garamond" w:hAnsi="Garamond"/>
          <w:highlight w:val="cyan"/>
        </w:rPr>
        <w:t>freedom to report</w:t>
      </w:r>
      <w:r w:rsidRPr="003D2E04">
        <w:rPr>
          <w:rStyle w:val="StyleBoldUnderline"/>
          <w:rFonts w:ascii="Garamond" w:hAnsi="Garamond"/>
        </w:rPr>
        <w:t xml:space="preserve"> local </w:t>
      </w:r>
      <w:r w:rsidRPr="003D2E04">
        <w:rPr>
          <w:rStyle w:val="StyleBoldUnderline"/>
          <w:rFonts w:ascii="Garamond" w:hAnsi="Garamond"/>
          <w:highlight w:val="cyan"/>
        </w:rPr>
        <w:t>protests</w:t>
      </w:r>
      <w:r w:rsidRPr="003D2E04">
        <w:rPr>
          <w:rStyle w:val="StyleBoldUnderline"/>
          <w:rFonts w:ascii="Garamond" w:hAnsi="Garamond"/>
        </w:rPr>
        <w:t xml:space="preserve"> may lead to an increased</w:t>
      </w:r>
      <w:r w:rsidRPr="003D2E04">
        <w:rPr>
          <w:rStyle w:val="StyleBoldUnderline"/>
          <w:rFonts w:ascii="Garamond" w:hAnsi="Garamond"/>
          <w:sz w:val="12"/>
        </w:rPr>
        <w:t xml:space="preserve">¶ </w:t>
      </w:r>
      <w:r w:rsidRPr="003D2E04">
        <w:rPr>
          <w:rStyle w:val="StyleBoldUnderline"/>
          <w:rFonts w:ascii="Garamond" w:hAnsi="Garamond"/>
        </w:rPr>
        <w:t xml:space="preserve">incidence of citizen protest, it </w:t>
      </w:r>
      <w:r w:rsidRPr="003D2E04">
        <w:rPr>
          <w:rStyle w:val="StyleBoldUnderline"/>
          <w:rFonts w:ascii="Garamond" w:hAnsi="Garamond"/>
          <w:highlight w:val="cyan"/>
        </w:rPr>
        <w:t>can</w:t>
      </w:r>
      <w:r w:rsidRPr="003D2E04">
        <w:rPr>
          <w:rStyle w:val="StyleBoldUnderline"/>
          <w:rFonts w:ascii="Garamond" w:hAnsi="Garamond"/>
        </w:rPr>
        <w:t xml:space="preserve"> also </w:t>
      </w:r>
      <w:r w:rsidRPr="003D2E04">
        <w:rPr>
          <w:rStyle w:val="StyleBoldUnderline"/>
          <w:rFonts w:ascii="Garamond" w:hAnsi="Garamond"/>
          <w:highlight w:val="cyan"/>
        </w:rPr>
        <w:t>bring</w:t>
      </w:r>
      <w:r w:rsidRPr="003D2E04">
        <w:rPr>
          <w:rStyle w:val="StyleBoldUnderline"/>
          <w:rFonts w:ascii="Garamond" w:hAnsi="Garamond"/>
        </w:rPr>
        <w:t xml:space="preserve"> about </w:t>
      </w:r>
      <w:r w:rsidRPr="003D2E04">
        <w:rPr>
          <w:rStyle w:val="StyleBoldUnderline"/>
          <w:rFonts w:ascii="Garamond" w:hAnsi="Garamond"/>
          <w:highlight w:val="cyan"/>
        </w:rPr>
        <w:t>a net gain to the regime</w:t>
      </w:r>
      <w:r w:rsidRPr="003D2E04">
        <w:rPr>
          <w:rStyle w:val="StyleBoldUnderline"/>
          <w:rFonts w:ascii="Garamond" w:hAnsi="Garamond"/>
        </w:rPr>
        <w:t xml:space="preserve"> under many</w:t>
      </w:r>
      <w:r w:rsidRPr="003D2E04">
        <w:rPr>
          <w:rStyle w:val="StyleBoldUnderline"/>
          <w:rFonts w:ascii="Garamond" w:hAnsi="Garamond"/>
          <w:sz w:val="12"/>
        </w:rPr>
        <w:t xml:space="preserve">¶ </w:t>
      </w:r>
      <w:r w:rsidRPr="003D2E04">
        <w:rPr>
          <w:rStyle w:val="StyleBoldUnderline"/>
          <w:rFonts w:ascii="Garamond" w:hAnsi="Garamond"/>
        </w:rPr>
        <w:t xml:space="preserve">circumstances </w:t>
      </w:r>
      <w:r w:rsidRPr="003D2E04">
        <w:rPr>
          <w:rStyle w:val="StyleBoldUnderline"/>
          <w:rFonts w:ascii="Garamond" w:hAnsi="Garamond"/>
          <w:highlight w:val="cyan"/>
        </w:rPr>
        <w:t>and contribute to its resilience</w:t>
      </w:r>
      <w:r w:rsidRPr="003D2E04">
        <w:rPr>
          <w:rStyle w:val="StyleBoldUnderline"/>
          <w:rFonts w:ascii="Garamond" w:hAnsi="Garamond"/>
        </w:rPr>
        <w:t>.</w:t>
      </w:r>
      <w:r w:rsidRPr="003D2E04">
        <w:rPr>
          <w:rFonts w:ascii="Garamond" w:hAnsi="Garamond"/>
        </w:rPr>
        <w:t xml:space="preserve"> In other words, the regime often wants</w:t>
      </w:r>
      <w:r w:rsidRPr="003D2E04">
        <w:rPr>
          <w:rFonts w:ascii="Garamond" w:hAnsi="Garamond"/>
          <w:sz w:val="12"/>
        </w:rPr>
        <w:t xml:space="preserve">¶ </w:t>
      </w:r>
      <w:r w:rsidRPr="003D2E04">
        <w:rPr>
          <w:rFonts w:ascii="Garamond" w:hAnsi="Garamond"/>
        </w:rPr>
        <w:t>protest diffusion or the threat of it!</w:t>
      </w:r>
    </w:p>
    <w:p w14:paraId="0954D6CD" w14:textId="77777777" w:rsidR="00CC05F5" w:rsidRPr="003D2E04" w:rsidRDefault="00CC05F5" w:rsidP="00CC05F5">
      <w:pPr>
        <w:rPr>
          <w:rFonts w:ascii="Garamond" w:hAnsi="Garamond"/>
        </w:rPr>
      </w:pPr>
    </w:p>
    <w:p w14:paraId="2255E502" w14:textId="77777777" w:rsidR="00CC05F5" w:rsidRPr="003D2E04" w:rsidRDefault="00CC05F5" w:rsidP="00CC05F5">
      <w:pPr>
        <w:pStyle w:val="Heading2"/>
        <w:rPr>
          <w:rFonts w:ascii="Garamond" w:hAnsi="Garamond"/>
        </w:rPr>
      </w:pPr>
      <w:r w:rsidRPr="003D2E04">
        <w:rPr>
          <w:rFonts w:ascii="Garamond" w:hAnsi="Garamond"/>
        </w:rPr>
        <w:t>Terrorism</w:t>
      </w:r>
    </w:p>
    <w:p w14:paraId="543F3001" w14:textId="77777777" w:rsidR="00CC05F5" w:rsidRPr="003D2E04" w:rsidRDefault="00CC05F5" w:rsidP="00CC05F5">
      <w:pPr>
        <w:pStyle w:val="Heading4"/>
        <w:rPr>
          <w:rFonts w:ascii="Garamond" w:hAnsi="Garamond"/>
        </w:rPr>
      </w:pPr>
      <w:r w:rsidRPr="003D2E04">
        <w:rPr>
          <w:rFonts w:ascii="Garamond" w:hAnsi="Garamond"/>
        </w:rPr>
        <w:t>President Xi necessary to combat terrorism</w:t>
      </w:r>
    </w:p>
    <w:p w14:paraId="17216BA2" w14:textId="77777777" w:rsidR="00CC05F5" w:rsidRPr="003D2E04" w:rsidRDefault="00CC05F5" w:rsidP="00CC05F5">
      <w:pPr>
        <w:rPr>
          <w:rStyle w:val="StyleStyleBold12pt"/>
          <w:rFonts w:ascii="Garamond" w:hAnsi="Garamond"/>
        </w:rPr>
      </w:pPr>
      <w:r w:rsidRPr="003D2E04">
        <w:rPr>
          <w:rStyle w:val="StyleStyleBold12pt"/>
          <w:rFonts w:ascii="Garamond" w:hAnsi="Garamond"/>
        </w:rPr>
        <w:t xml:space="preserve">Tanner and </w:t>
      </w:r>
      <w:proofErr w:type="spellStart"/>
      <w:r w:rsidRPr="003D2E04">
        <w:rPr>
          <w:rStyle w:val="StyleStyleBold12pt"/>
          <w:rFonts w:ascii="Garamond" w:hAnsi="Garamond"/>
        </w:rPr>
        <w:t>Bellacqua</w:t>
      </w:r>
      <w:proofErr w:type="spellEnd"/>
      <w:r w:rsidRPr="003D2E04">
        <w:rPr>
          <w:rStyle w:val="StyleStyleBold12pt"/>
          <w:rFonts w:ascii="Garamond" w:hAnsi="Garamond"/>
        </w:rPr>
        <w:t>, 2016</w:t>
      </w:r>
    </w:p>
    <w:p w14:paraId="782AF473" w14:textId="77777777" w:rsidR="00CC05F5" w:rsidRPr="003D2E04" w:rsidRDefault="00CC05F5" w:rsidP="00CC05F5">
      <w:pPr>
        <w:rPr>
          <w:rFonts w:ascii="Garamond" w:hAnsi="Garamond"/>
          <w:sz w:val="16"/>
        </w:rPr>
      </w:pPr>
      <w:r w:rsidRPr="003D2E04">
        <w:rPr>
          <w:rFonts w:ascii="Garamond" w:hAnsi="Garamond"/>
          <w:sz w:val="16"/>
        </w:rPr>
        <w:t>Murray Scot, a Senior Research Scientist in the China Studies Division at CNA</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Before joining CNA in 2008, Dr. Tanner served as Co-Chairman’s Senior Staff Member for the</w:t>
      </w:r>
      <w:r w:rsidRPr="003D2E04">
        <w:rPr>
          <w:rFonts w:ascii="Garamond" w:hAnsi="Garamond"/>
          <w:sz w:val="12"/>
        </w:rPr>
        <w:t>¶</w:t>
      </w:r>
      <w:r w:rsidRPr="003D2E04">
        <w:rPr>
          <w:rFonts w:ascii="Garamond" w:hAnsi="Garamond"/>
          <w:sz w:val="16"/>
        </w:rPr>
        <w:t xml:space="preserve"> Congressional-Executive Commission on China. He has also served as a Senior Political</w:t>
      </w:r>
      <w:r w:rsidRPr="003D2E04">
        <w:rPr>
          <w:rFonts w:ascii="Garamond" w:hAnsi="Garamond"/>
          <w:sz w:val="12"/>
        </w:rPr>
        <w:t>¶</w:t>
      </w:r>
      <w:r w:rsidRPr="003D2E04">
        <w:rPr>
          <w:rFonts w:ascii="Garamond" w:hAnsi="Garamond"/>
          <w:sz w:val="16"/>
        </w:rPr>
        <w:t xml:space="preserve"> Scientist at the RAND Corporation, and Professor of Political Science at Western Michigan</w:t>
      </w:r>
      <w:r w:rsidRPr="003D2E04">
        <w:rPr>
          <w:rFonts w:ascii="Garamond" w:hAnsi="Garamond"/>
          <w:sz w:val="12"/>
        </w:rPr>
        <w:t>¶</w:t>
      </w:r>
      <w:r w:rsidRPr="003D2E04">
        <w:rPr>
          <w:rFonts w:ascii="Garamond" w:hAnsi="Garamond"/>
          <w:sz w:val="16"/>
        </w:rPr>
        <w:t xml:space="preserve"> University. Scot has published widely on East Asian security affairs, and Chinese foreign and</w:t>
      </w:r>
      <w:r w:rsidRPr="003D2E04">
        <w:rPr>
          <w:rFonts w:ascii="Garamond" w:hAnsi="Garamond"/>
          <w:sz w:val="12"/>
        </w:rPr>
        <w:t>¶</w:t>
      </w:r>
      <w:r w:rsidRPr="003D2E04">
        <w:rPr>
          <w:rFonts w:ascii="Garamond" w:hAnsi="Garamond"/>
          <w:sz w:val="16"/>
        </w:rPr>
        <w:t xml:space="preserve"> defense policy, internal security, policing, and human rights issues. His writings include</w:t>
      </w:r>
      <w:r w:rsidRPr="003D2E04">
        <w:rPr>
          <w:rFonts w:ascii="Garamond" w:hAnsi="Garamond"/>
          <w:sz w:val="12"/>
        </w:rPr>
        <w:t>¶</w:t>
      </w:r>
      <w:r w:rsidRPr="003D2E04">
        <w:rPr>
          <w:rFonts w:ascii="Garamond" w:hAnsi="Garamond"/>
          <w:sz w:val="16"/>
        </w:rPr>
        <w:t xml:space="preserve"> Distracted Antagonists, Wary Partners: China and India Assess their Security Relations (CNA</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Alexandria, VA., 2011); Chinese Economic Coercion Against Taiwan: A Tricky Weapon to Use</w:t>
      </w:r>
      <w:r w:rsidRPr="003D2E04">
        <w:rPr>
          <w:rFonts w:ascii="Garamond" w:hAnsi="Garamond"/>
          <w:sz w:val="12"/>
        </w:rPr>
        <w:t>¶</w:t>
      </w:r>
      <w:r w:rsidRPr="003D2E04">
        <w:rPr>
          <w:rFonts w:ascii="Garamond" w:hAnsi="Garamond"/>
          <w:sz w:val="16"/>
        </w:rPr>
        <w:t xml:space="preserve"> (RAND, 2007); “The Missions of the People’s Liberation Army Air Force,” in Richard P.</w:t>
      </w:r>
      <w:r w:rsidRPr="003D2E04">
        <w:rPr>
          <w:rFonts w:ascii="Garamond" w:hAnsi="Garamond"/>
          <w:sz w:val="12"/>
        </w:rPr>
        <w:t>¶</w:t>
      </w:r>
      <w:r w:rsidRPr="003D2E04">
        <w:rPr>
          <w:rFonts w:ascii="Garamond" w:hAnsi="Garamond"/>
          <w:sz w:val="16"/>
        </w:rPr>
        <w:t xml:space="preserve"> </w:t>
      </w:r>
      <w:proofErr w:type="spellStart"/>
      <w:r w:rsidRPr="003D2E04">
        <w:rPr>
          <w:rFonts w:ascii="Garamond" w:hAnsi="Garamond"/>
          <w:sz w:val="16"/>
        </w:rPr>
        <w:t>Hallion</w:t>
      </w:r>
      <w:proofErr w:type="spellEnd"/>
      <w:r w:rsidRPr="003D2E04">
        <w:rPr>
          <w:rFonts w:ascii="Garamond" w:hAnsi="Garamond"/>
          <w:sz w:val="16"/>
        </w:rPr>
        <w:t>, et al, eds., The Chinese Air Force: Evolving Concepts, Roles, and Capabilities (2012),</w:t>
      </w:r>
      <w:r w:rsidRPr="003D2E04">
        <w:rPr>
          <w:rFonts w:ascii="Garamond" w:hAnsi="Garamond"/>
          <w:sz w:val="12"/>
        </w:rPr>
        <w:t>¶</w:t>
      </w:r>
      <w:r w:rsidRPr="003D2E04">
        <w:rPr>
          <w:rFonts w:ascii="Garamond" w:hAnsi="Garamond"/>
          <w:sz w:val="16"/>
        </w:rPr>
        <w:t xml:space="preserve"> and “Principals and Secret Agents: Central vs. Local Control over Policing and Obstacles to</w:t>
      </w:r>
      <w:r w:rsidRPr="003D2E04">
        <w:rPr>
          <w:rFonts w:ascii="Garamond" w:hAnsi="Garamond"/>
          <w:sz w:val="12"/>
        </w:rPr>
        <w:t>¶</w:t>
      </w:r>
      <w:r w:rsidRPr="003D2E04">
        <w:rPr>
          <w:rFonts w:ascii="Garamond" w:hAnsi="Garamond"/>
          <w:sz w:val="16"/>
        </w:rPr>
        <w:t xml:space="preserve"> ‘Rule of Law,’ in China,” The China Quarterly (2007). Scot received his B.A. in political</w:t>
      </w:r>
      <w:r w:rsidRPr="003D2E04">
        <w:rPr>
          <w:rFonts w:ascii="Garamond" w:hAnsi="Garamond"/>
          <w:sz w:val="12"/>
        </w:rPr>
        <w:t>¶</w:t>
      </w:r>
      <w:r w:rsidRPr="003D2E04">
        <w:rPr>
          <w:rFonts w:ascii="Garamond" w:hAnsi="Garamond"/>
          <w:sz w:val="16"/>
        </w:rPr>
        <w:t xml:space="preserve"> science and East Asian languages and literature, as well as his Ph.D. in political science, from </w:t>
      </w:r>
      <w:proofErr w:type="gramStart"/>
      <w:r w:rsidRPr="003D2E04">
        <w:rPr>
          <w:rFonts w:ascii="Garamond" w:hAnsi="Garamond"/>
          <w:sz w:val="16"/>
        </w:rPr>
        <w:t>the</w:t>
      </w:r>
      <w:r w:rsidRPr="003D2E04">
        <w:rPr>
          <w:rFonts w:ascii="Garamond" w:hAnsi="Garamond"/>
          <w:sz w:val="12"/>
        </w:rPr>
        <w:t>¶</w:t>
      </w:r>
      <w:proofErr w:type="gramEnd"/>
      <w:r w:rsidRPr="003D2E04">
        <w:rPr>
          <w:rFonts w:ascii="Garamond" w:hAnsi="Garamond"/>
          <w:sz w:val="16"/>
        </w:rPr>
        <w:t xml:space="preserve"> University of Michigan. He received intensive training in Chinese (Mandarin) at the </w:t>
      </w:r>
      <w:proofErr w:type="spellStart"/>
      <w:r w:rsidRPr="003D2E04">
        <w:rPr>
          <w:rFonts w:ascii="Garamond" w:hAnsi="Garamond"/>
          <w:sz w:val="16"/>
        </w:rPr>
        <w:t>InterUniversity</w:t>
      </w:r>
      <w:proofErr w:type="spellEnd"/>
      <w:r w:rsidRPr="003D2E04">
        <w:rPr>
          <w:rFonts w:ascii="Garamond" w:hAnsi="Garamond"/>
          <w:sz w:val="12"/>
        </w:rPr>
        <w:t>¶</w:t>
      </w:r>
      <w:r w:rsidRPr="003D2E04">
        <w:rPr>
          <w:rFonts w:ascii="Garamond" w:hAnsi="Garamond"/>
          <w:sz w:val="16"/>
        </w:rPr>
        <w:t xml:space="preserve"> Program (“Stanford Center”) at the National Taiwan University, James, Asia Security Analyst at the CNA Corporation, “China’s Response to Terrorism” U.S.-China Economic and Security Review Commission, June 2016, </w:t>
      </w:r>
      <w:hyperlink r:id="rId60" w:history="1">
        <w:r w:rsidRPr="003D2E04">
          <w:rPr>
            <w:rStyle w:val="Hyperlink"/>
            <w:rFonts w:ascii="Garamond" w:hAnsi="Garamond"/>
          </w:rPr>
          <w:t>http://origin.www.uscc.gov/sites/default/files/Research/Chinas%20Response%20to%20Terrorism_CNA061616.pdf</w:t>
        </w:r>
      </w:hyperlink>
      <w:r w:rsidRPr="003D2E04">
        <w:rPr>
          <w:rFonts w:ascii="Garamond" w:hAnsi="Garamond"/>
          <w:sz w:val="16"/>
        </w:rPr>
        <w:t>, Accessed: June 30, 2016, YDEL</w:t>
      </w:r>
    </w:p>
    <w:p w14:paraId="22F0CE60" w14:textId="77777777" w:rsidR="00CC05F5" w:rsidRPr="003D2E04" w:rsidRDefault="00CC05F5" w:rsidP="00CC05F5">
      <w:pPr>
        <w:rPr>
          <w:rFonts w:ascii="Garamond" w:hAnsi="Garamond"/>
        </w:rPr>
      </w:pPr>
      <w:r w:rsidRPr="003D2E04">
        <w:rPr>
          <w:rStyle w:val="StyleBoldUnderline"/>
          <w:rFonts w:ascii="Garamond" w:hAnsi="Garamond"/>
        </w:rPr>
        <w:t>This chapter takes an institutional view of the terrorism challenge</w:t>
      </w:r>
      <w:r w:rsidRPr="003D2E04">
        <w:rPr>
          <w:rFonts w:ascii="Garamond" w:hAnsi="Garamond"/>
        </w:rPr>
        <w:t>, examining the</w:t>
      </w:r>
      <w:r w:rsidRPr="003D2E04">
        <w:rPr>
          <w:rFonts w:ascii="Garamond" w:hAnsi="Garamond"/>
          <w:sz w:val="12"/>
        </w:rPr>
        <w:t xml:space="preserve">¶ </w:t>
      </w:r>
      <w:r w:rsidRPr="003D2E04">
        <w:rPr>
          <w:rStyle w:val="StyleBoldUnderline"/>
          <w:rFonts w:ascii="Garamond" w:hAnsi="Garamond"/>
        </w:rPr>
        <w:t xml:space="preserve">leading </w:t>
      </w:r>
      <w:r w:rsidRPr="003D2E04">
        <w:rPr>
          <w:rStyle w:val="StyleBoldUnderline"/>
          <w:rFonts w:ascii="Garamond" w:hAnsi="Garamond"/>
          <w:highlight w:val="cyan"/>
        </w:rPr>
        <w:t>organizations that develop and enforce counterterrorism policy in China</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Fonts w:ascii="Garamond" w:hAnsi="Garamond"/>
        </w:rPr>
        <w:t>hence the chapter focuses overwhelmingly on the bureaucratic organizations of the</w:t>
      </w:r>
      <w:r w:rsidRPr="003D2E04">
        <w:rPr>
          <w:rFonts w:ascii="Garamond" w:hAnsi="Garamond"/>
          <w:sz w:val="12"/>
        </w:rPr>
        <w:t xml:space="preserve">¶ </w:t>
      </w:r>
      <w:r w:rsidRPr="003D2E04">
        <w:rPr>
          <w:rFonts w:ascii="Garamond" w:hAnsi="Garamond"/>
        </w:rPr>
        <w:t xml:space="preserve">system. Yet because </w:t>
      </w:r>
      <w:r w:rsidRPr="003D2E04">
        <w:rPr>
          <w:rStyle w:val="StyleBoldUnderline"/>
          <w:rFonts w:ascii="Garamond" w:hAnsi="Garamond"/>
        </w:rPr>
        <w:t xml:space="preserve">President </w:t>
      </w:r>
      <w:r w:rsidRPr="003D2E04">
        <w:rPr>
          <w:rStyle w:val="StyleBoldUnderline"/>
          <w:rFonts w:ascii="Garamond" w:hAnsi="Garamond"/>
          <w:highlight w:val="cyan"/>
        </w:rPr>
        <w:t>Xi</w:t>
      </w:r>
      <w:r w:rsidRPr="003D2E04">
        <w:rPr>
          <w:rStyle w:val="StyleBoldUnderline"/>
          <w:rFonts w:ascii="Garamond" w:hAnsi="Garamond"/>
        </w:rPr>
        <w:t xml:space="preserve"> </w:t>
      </w:r>
      <w:proofErr w:type="spellStart"/>
      <w:r w:rsidRPr="003D2E04">
        <w:rPr>
          <w:rStyle w:val="StyleBoldUnderline"/>
          <w:rFonts w:ascii="Garamond" w:hAnsi="Garamond"/>
        </w:rPr>
        <w:t>Jinping</w:t>
      </w:r>
      <w:proofErr w:type="spellEnd"/>
      <w:r w:rsidRPr="003D2E04">
        <w:rPr>
          <w:rStyle w:val="StyleBoldUnderline"/>
          <w:rFonts w:ascii="Garamond" w:hAnsi="Garamond"/>
        </w:rPr>
        <w:t xml:space="preserve"> has </w:t>
      </w:r>
      <w:r w:rsidRPr="003D2E04">
        <w:rPr>
          <w:rStyle w:val="StyleBoldUnderline"/>
          <w:rFonts w:ascii="Garamond" w:hAnsi="Garamond"/>
          <w:highlight w:val="cyan"/>
        </w:rPr>
        <w:t>played an important role in the</w:t>
      </w:r>
      <w:r w:rsidRPr="003D2E04">
        <w:rPr>
          <w:rStyle w:val="StyleBoldUnderline"/>
          <w:rFonts w:ascii="Garamond" w:hAnsi="Garamond"/>
          <w:sz w:val="12"/>
        </w:rPr>
        <w:t xml:space="preserve">¶ </w:t>
      </w:r>
      <w:r w:rsidRPr="003D2E04">
        <w:rPr>
          <w:rStyle w:val="StyleBoldUnderline"/>
          <w:rFonts w:ascii="Garamond" w:hAnsi="Garamond"/>
        </w:rPr>
        <w:t xml:space="preserve">organizational </w:t>
      </w:r>
      <w:r w:rsidRPr="003D2E04">
        <w:rPr>
          <w:rStyle w:val="StyleBoldUnderline"/>
          <w:rFonts w:ascii="Garamond" w:hAnsi="Garamond"/>
          <w:highlight w:val="cyan"/>
        </w:rPr>
        <w:t>leadership</w:t>
      </w:r>
      <w:r w:rsidRPr="003D2E04">
        <w:rPr>
          <w:rStyle w:val="StyleBoldUnderline"/>
          <w:rFonts w:ascii="Garamond" w:hAnsi="Garamond"/>
        </w:rPr>
        <w:t xml:space="preserve"> and policy guidance </w:t>
      </w:r>
      <w:r w:rsidRPr="003D2E04">
        <w:rPr>
          <w:rStyle w:val="StyleBoldUnderline"/>
          <w:rFonts w:ascii="Garamond" w:hAnsi="Garamond"/>
          <w:highlight w:val="cyan"/>
        </w:rPr>
        <w:t>of counterterrorism</w:t>
      </w:r>
      <w:r w:rsidRPr="003D2E04">
        <w:rPr>
          <w:rStyle w:val="StyleBoldUnderline"/>
          <w:rFonts w:ascii="Garamond" w:hAnsi="Garamond"/>
        </w:rPr>
        <w:t xml:space="preserve"> work</w:t>
      </w:r>
      <w:r w:rsidRPr="003D2E04">
        <w:rPr>
          <w:rFonts w:ascii="Garamond" w:hAnsi="Garamond"/>
        </w:rPr>
        <w:t>, the chapter</w:t>
      </w:r>
      <w:r w:rsidRPr="003D2E04">
        <w:rPr>
          <w:rFonts w:ascii="Garamond" w:hAnsi="Garamond"/>
          <w:sz w:val="12"/>
        </w:rPr>
        <w:t xml:space="preserve">¶ </w:t>
      </w:r>
      <w:r w:rsidRPr="003D2E04">
        <w:rPr>
          <w:rFonts w:ascii="Garamond" w:hAnsi="Garamond"/>
        </w:rPr>
        <w:t>begins with an examination of Xi’s role since his accession to power. It then focuses</w:t>
      </w:r>
      <w:r w:rsidRPr="003D2E04">
        <w:rPr>
          <w:rFonts w:ascii="Garamond" w:hAnsi="Garamond"/>
          <w:sz w:val="12"/>
        </w:rPr>
        <w:t xml:space="preserve">¶ </w:t>
      </w:r>
      <w:r w:rsidRPr="003D2E04">
        <w:rPr>
          <w:rFonts w:ascii="Garamond" w:hAnsi="Garamond"/>
        </w:rPr>
        <w:t>on the roles played by leading organs of the Communist Party, the judiciary (the</w:t>
      </w:r>
      <w:r w:rsidRPr="003D2E04">
        <w:rPr>
          <w:rFonts w:ascii="Garamond" w:hAnsi="Garamond"/>
          <w:sz w:val="12"/>
        </w:rPr>
        <w:t xml:space="preserve">¶ </w:t>
      </w:r>
      <w:r w:rsidRPr="003D2E04">
        <w:rPr>
          <w:rFonts w:ascii="Garamond" w:hAnsi="Garamond"/>
        </w:rPr>
        <w:t xml:space="preserve">courts and </w:t>
      </w:r>
      <w:proofErr w:type="spellStart"/>
      <w:r w:rsidRPr="003D2E04">
        <w:rPr>
          <w:rFonts w:ascii="Garamond" w:hAnsi="Garamond"/>
        </w:rPr>
        <w:t>procuracy</w:t>
      </w:r>
      <w:proofErr w:type="spellEnd"/>
      <w:r w:rsidRPr="003D2E04">
        <w:rPr>
          <w:rFonts w:ascii="Garamond" w:hAnsi="Garamond"/>
        </w:rPr>
        <w:t>), China’s government departments, and military organizations</w:t>
      </w:r>
      <w:r w:rsidRPr="003D2E04">
        <w:rPr>
          <w:rFonts w:ascii="Garamond" w:hAnsi="Garamond"/>
          <w:sz w:val="12"/>
        </w:rPr>
        <w:t xml:space="preserve">¶ </w:t>
      </w:r>
      <w:r w:rsidRPr="003D2E04">
        <w:rPr>
          <w:rFonts w:ascii="Garamond" w:hAnsi="Garamond"/>
        </w:rPr>
        <w:t>in policymaking and enforcement</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This chapter, however, can provide only a snapshot of the current counterterrorism</w:t>
      </w:r>
      <w:r w:rsidRPr="003D2E04">
        <w:rPr>
          <w:rFonts w:ascii="Garamond" w:hAnsi="Garamond"/>
          <w:sz w:val="12"/>
        </w:rPr>
        <w:t xml:space="preserve">¶ </w:t>
      </w:r>
      <w:r w:rsidRPr="003D2E04">
        <w:rPr>
          <w:rFonts w:ascii="Garamond" w:hAnsi="Garamond"/>
        </w:rPr>
        <w:t xml:space="preserve">roles and missions of these organizations. The system is not static. </w:t>
      </w:r>
      <w:r w:rsidRPr="003D2E04">
        <w:rPr>
          <w:rStyle w:val="StyleBoldUnderline"/>
          <w:rFonts w:ascii="Garamond" w:hAnsi="Garamond"/>
          <w:highlight w:val="cyan"/>
        </w:rPr>
        <w:t>Recent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documents</w:t>
      </w:r>
      <w:r w:rsidRPr="003D2E04">
        <w:rPr>
          <w:rStyle w:val="StyleBoldUnderline"/>
          <w:rFonts w:ascii="Garamond" w:hAnsi="Garamond"/>
        </w:rPr>
        <w:t xml:space="preserve"> and speeches—notably, the 2013 Third Plenum of the 18th Chinese</w:t>
      </w:r>
      <w:r w:rsidRPr="003D2E04">
        <w:rPr>
          <w:rStyle w:val="StyleBoldUnderline"/>
          <w:rFonts w:ascii="Garamond" w:hAnsi="Garamond"/>
          <w:sz w:val="12"/>
        </w:rPr>
        <w:t xml:space="preserve">¶ </w:t>
      </w:r>
      <w:r w:rsidRPr="003D2E04">
        <w:rPr>
          <w:rStyle w:val="StyleBoldUnderline"/>
          <w:rFonts w:ascii="Garamond" w:hAnsi="Garamond"/>
        </w:rPr>
        <w:t>Communist Party (CCP) Congress documents and the 2015 Counterterrorism Law—</w:t>
      </w:r>
      <w:r w:rsidRPr="003D2E04">
        <w:rPr>
          <w:rStyle w:val="StyleBoldUnderline"/>
          <w:rFonts w:ascii="Garamond" w:hAnsi="Garamond"/>
          <w:sz w:val="12"/>
        </w:rPr>
        <w:t xml:space="preserve">¶ </w:t>
      </w:r>
      <w:r w:rsidRPr="003D2E04">
        <w:rPr>
          <w:rStyle w:val="StyleBoldUnderline"/>
          <w:rFonts w:ascii="Garamond" w:hAnsi="Garamond"/>
          <w:highlight w:val="cyan"/>
        </w:rPr>
        <w:t>indicate that the Xi</w:t>
      </w:r>
      <w:r w:rsidRPr="003D2E04">
        <w:rPr>
          <w:rStyle w:val="StyleBoldUnderline"/>
          <w:rFonts w:ascii="Garamond" w:hAnsi="Garamond"/>
        </w:rPr>
        <w:t xml:space="preserve"> leadership </w:t>
      </w:r>
      <w:r w:rsidRPr="003D2E04">
        <w:rPr>
          <w:rStyle w:val="StyleBoldUnderline"/>
          <w:rFonts w:ascii="Garamond" w:hAnsi="Garamond"/>
          <w:highlight w:val="cyan"/>
        </w:rPr>
        <w:t>envisions</w:t>
      </w:r>
      <w:r w:rsidRPr="003D2E04">
        <w:rPr>
          <w:rStyle w:val="StyleBoldUnderline"/>
          <w:rFonts w:ascii="Garamond" w:hAnsi="Garamond"/>
        </w:rPr>
        <w:t xml:space="preserve"> future </w:t>
      </w:r>
      <w:r w:rsidRPr="003D2E04">
        <w:rPr>
          <w:rStyle w:val="StyleBoldUnderline"/>
          <w:rFonts w:ascii="Garamond" w:hAnsi="Garamond"/>
          <w:highlight w:val="cyan"/>
        </w:rPr>
        <w:t>changes in counterterrorism aimed at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making the system stronger, more centralized, and reflective of</w:t>
      </w:r>
      <w:r w:rsidRPr="003D2E04">
        <w:rPr>
          <w:rStyle w:val="StyleBoldUnderline"/>
          <w:rFonts w:ascii="Garamond" w:hAnsi="Garamond"/>
        </w:rPr>
        <w:t xml:space="preserve"> Xi </w:t>
      </w:r>
      <w:proofErr w:type="spellStart"/>
      <w:r w:rsidRPr="003D2E04">
        <w:rPr>
          <w:rStyle w:val="StyleBoldUnderline"/>
          <w:rFonts w:ascii="Garamond" w:hAnsi="Garamond"/>
        </w:rPr>
        <w:t>Jinping’s</w:t>
      </w:r>
      <w:proofErr w:type="spellEnd"/>
      <w:r w:rsidRPr="003D2E04">
        <w:rPr>
          <w:rStyle w:val="StyleBoldUnderline"/>
          <w:rFonts w:ascii="Garamond" w:hAnsi="Garamond"/>
        </w:rPr>
        <w:t xml:space="preserve"> </w:t>
      </w:r>
      <w:proofErr w:type="spellStart"/>
      <w:r w:rsidRPr="003D2E04">
        <w:rPr>
          <w:rStyle w:val="StyleBoldUnderline"/>
          <w:rFonts w:ascii="Garamond" w:hAnsi="Garamond"/>
        </w:rPr>
        <w:t>systemwide</w:t>
      </w:r>
      <w:proofErr w:type="spellEnd"/>
      <w:r w:rsidRPr="003D2E04">
        <w:rPr>
          <w:rStyle w:val="StyleBoldUnderline"/>
          <w:rFonts w:ascii="Garamond" w:hAnsi="Garamond"/>
          <w:sz w:val="12"/>
        </w:rPr>
        <w:t xml:space="preserve">¶ </w:t>
      </w:r>
      <w:r w:rsidRPr="003D2E04">
        <w:rPr>
          <w:rStyle w:val="StyleBoldUnderline"/>
          <w:rFonts w:ascii="Garamond" w:hAnsi="Garamond"/>
        </w:rPr>
        <w:t xml:space="preserve">“overall” strategy for </w:t>
      </w:r>
      <w:r w:rsidRPr="003D2E04">
        <w:rPr>
          <w:rStyle w:val="StyleBoldUnderline"/>
          <w:rFonts w:ascii="Garamond" w:hAnsi="Garamond"/>
          <w:highlight w:val="cyan"/>
        </w:rPr>
        <w:t>fighting terrorism</w:t>
      </w:r>
      <w:r w:rsidRPr="003D2E04">
        <w:rPr>
          <w:rStyle w:val="StyleBoldUnderline"/>
          <w:rFonts w:ascii="Garamond" w:hAnsi="Garamond"/>
        </w:rPr>
        <w:t>.</w:t>
      </w:r>
      <w:r w:rsidRPr="003D2E04">
        <w:rPr>
          <w:rFonts w:ascii="Garamond" w:hAnsi="Garamond"/>
        </w:rPr>
        <w:t>187</w:t>
      </w:r>
      <w:r w:rsidRPr="003D2E04">
        <w:rPr>
          <w:rFonts w:ascii="Garamond" w:hAnsi="Garamond"/>
          <w:sz w:val="12"/>
        </w:rPr>
        <w:t xml:space="preserve">¶ </w:t>
      </w:r>
      <w:r w:rsidRPr="003D2E04">
        <w:rPr>
          <w:rFonts w:ascii="Garamond" w:hAnsi="Garamond"/>
        </w:rPr>
        <w:t xml:space="preserve">Atop the system: Xi </w:t>
      </w:r>
      <w:proofErr w:type="spellStart"/>
      <w:r w:rsidRPr="003D2E04">
        <w:rPr>
          <w:rFonts w:ascii="Garamond" w:hAnsi="Garamond"/>
        </w:rPr>
        <w:t>Jinping’s</w:t>
      </w:r>
      <w:proofErr w:type="spellEnd"/>
      <w:r w:rsidRPr="003D2E04">
        <w:rPr>
          <w:rFonts w:ascii="Garamond" w:hAnsi="Garamond"/>
        </w:rPr>
        <w:t xml:space="preserve"> role in</w:t>
      </w:r>
      <w:r w:rsidRPr="003D2E04">
        <w:rPr>
          <w:rFonts w:ascii="Garamond" w:hAnsi="Garamond"/>
          <w:sz w:val="12"/>
        </w:rPr>
        <w:t xml:space="preserve">¶ </w:t>
      </w:r>
      <w:r w:rsidRPr="003D2E04">
        <w:rPr>
          <w:rFonts w:ascii="Garamond" w:hAnsi="Garamond"/>
        </w:rPr>
        <w:t>counterterrorism policy</w:t>
      </w:r>
      <w:r w:rsidRPr="003D2E04">
        <w:rPr>
          <w:rFonts w:ascii="Garamond" w:hAnsi="Garamond"/>
          <w:sz w:val="12"/>
        </w:rPr>
        <w:t xml:space="preserve">¶ </w:t>
      </w:r>
      <w:r w:rsidRPr="003D2E04">
        <w:rPr>
          <w:rStyle w:val="StyleBoldUnderline"/>
          <w:rFonts w:ascii="Garamond" w:hAnsi="Garamond"/>
        </w:rPr>
        <w:t xml:space="preserve">An analysis of </w:t>
      </w:r>
      <w:r w:rsidRPr="003D2E04">
        <w:rPr>
          <w:rStyle w:val="StyleBoldUnderline"/>
          <w:rFonts w:ascii="Garamond" w:hAnsi="Garamond"/>
          <w:highlight w:val="cyan"/>
        </w:rPr>
        <w:t>China’s counterterrorism policy</w:t>
      </w:r>
      <w:r w:rsidRPr="003D2E04">
        <w:rPr>
          <w:rStyle w:val="StyleBoldUnderline"/>
          <w:rFonts w:ascii="Garamond" w:hAnsi="Garamond"/>
        </w:rPr>
        <w:t xml:space="preserve"> system must begin by noting that Xi</w:t>
      </w:r>
      <w:r w:rsidRPr="003D2E04">
        <w:rPr>
          <w:rStyle w:val="StyleBoldUnderline"/>
          <w:rFonts w:ascii="Garamond" w:hAnsi="Garamond"/>
          <w:sz w:val="12"/>
        </w:rPr>
        <w:t xml:space="preserve">¶ </w:t>
      </w:r>
      <w:proofErr w:type="spellStart"/>
      <w:r w:rsidRPr="003D2E04">
        <w:rPr>
          <w:rStyle w:val="StyleBoldUnderline"/>
          <w:rFonts w:ascii="Garamond" w:hAnsi="Garamond"/>
        </w:rPr>
        <w:t>Jinping</w:t>
      </w:r>
      <w:proofErr w:type="spellEnd"/>
      <w:r w:rsidRPr="003D2E04">
        <w:rPr>
          <w:rStyle w:val="StyleBoldUnderline"/>
          <w:rFonts w:ascii="Garamond" w:hAnsi="Garamond"/>
        </w:rPr>
        <w:t xml:space="preserve"> has </w:t>
      </w:r>
      <w:r w:rsidRPr="003D2E04">
        <w:rPr>
          <w:rStyle w:val="StyleBoldUnderline"/>
          <w:rFonts w:ascii="Garamond" w:hAnsi="Garamond"/>
          <w:highlight w:val="cyan"/>
        </w:rPr>
        <w:t>demonstrated a</w:t>
      </w:r>
      <w:r w:rsidRPr="003D2E04">
        <w:rPr>
          <w:rStyle w:val="StyleBoldUnderline"/>
          <w:rFonts w:ascii="Garamond" w:hAnsi="Garamond"/>
        </w:rPr>
        <w:t xml:space="preserve"> high level of personal </w:t>
      </w:r>
      <w:r w:rsidRPr="003D2E04">
        <w:rPr>
          <w:rStyle w:val="StyleBoldUnderline"/>
          <w:rFonts w:ascii="Garamond" w:hAnsi="Garamond"/>
          <w:highlight w:val="cyan"/>
        </w:rPr>
        <w:t>interest in</w:t>
      </w:r>
      <w:r w:rsidRPr="003D2E04">
        <w:rPr>
          <w:rStyle w:val="StyleBoldUnderline"/>
          <w:rFonts w:ascii="Garamond" w:hAnsi="Garamond"/>
        </w:rPr>
        <w:t xml:space="preserve"> internal </w:t>
      </w:r>
      <w:r w:rsidRPr="003D2E04">
        <w:rPr>
          <w:rStyle w:val="StyleBoldUnderline"/>
          <w:rFonts w:ascii="Garamond" w:hAnsi="Garamond"/>
          <w:highlight w:val="cyan"/>
        </w:rPr>
        <w:t>security affairs,</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 xml:space="preserve">including the </w:t>
      </w:r>
      <w:r w:rsidRPr="003D2E04">
        <w:rPr>
          <w:rStyle w:val="Emphasis"/>
          <w:rFonts w:ascii="Garamond" w:hAnsi="Garamond"/>
          <w:highlight w:val="cyan"/>
        </w:rPr>
        <w:t>fight against terrorism</w:t>
      </w:r>
      <w:r w:rsidRPr="003D2E04">
        <w:rPr>
          <w:rFonts w:ascii="Garamond" w:hAnsi="Garamond"/>
        </w:rPr>
        <w:t>. The available evidence appears to indicate that</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 xml:space="preserve">in organizational terms, </w:t>
      </w:r>
      <w:r w:rsidRPr="003D2E04">
        <w:rPr>
          <w:rStyle w:val="StyleBoldUnderline"/>
          <w:rFonts w:ascii="Garamond" w:hAnsi="Garamond"/>
          <w:highlight w:val="cyan"/>
        </w:rPr>
        <w:t>no CCP General Secretary</w:t>
      </w:r>
      <w:r w:rsidRPr="003D2E04">
        <w:rPr>
          <w:rStyle w:val="StyleBoldUnderline"/>
          <w:rFonts w:ascii="Garamond" w:hAnsi="Garamond"/>
        </w:rPr>
        <w:t xml:space="preserve"> since the PRC’s founding </w:t>
      </w:r>
      <w:r w:rsidRPr="003D2E04">
        <w:rPr>
          <w:rStyle w:val="StyleBoldUnderline"/>
          <w:rFonts w:ascii="Garamond" w:hAnsi="Garamond"/>
          <w:highlight w:val="cyan"/>
        </w:rPr>
        <w:t>has taken a more hands-on approach</w:t>
      </w:r>
      <w:r w:rsidRPr="003D2E04">
        <w:rPr>
          <w:rStyle w:val="StyleBoldUnderline"/>
          <w:rFonts w:ascii="Garamond" w:hAnsi="Garamond"/>
        </w:rPr>
        <w:t xml:space="preserve"> to internal security policy </w:t>
      </w:r>
      <w:r w:rsidRPr="003D2E04">
        <w:rPr>
          <w:rStyle w:val="StyleBoldUnderline"/>
          <w:rFonts w:ascii="Garamond" w:hAnsi="Garamond"/>
          <w:highlight w:val="cyan"/>
        </w:rPr>
        <w:t>than Xi</w:t>
      </w:r>
      <w:r w:rsidRPr="003D2E04">
        <w:rPr>
          <w:rStyle w:val="StyleBoldUnderline"/>
          <w:rFonts w:ascii="Garamond" w:hAnsi="Garamond"/>
        </w:rPr>
        <w:t xml:space="preserve"> </w:t>
      </w:r>
      <w:proofErr w:type="spellStart"/>
      <w:r w:rsidRPr="003D2E04">
        <w:rPr>
          <w:rStyle w:val="StyleBoldUnderline"/>
          <w:rFonts w:ascii="Garamond" w:hAnsi="Garamond"/>
        </w:rPr>
        <w:t>Jinping</w:t>
      </w:r>
      <w:proofErr w:type="spellEnd"/>
      <w:r w:rsidRPr="003D2E04">
        <w:rPr>
          <w:rFonts w:ascii="Garamond" w:hAnsi="Garamond"/>
        </w:rPr>
        <w:t xml:space="preserve"> (see Appendix</w:t>
      </w:r>
      <w:r w:rsidRPr="003D2E04">
        <w:rPr>
          <w:rFonts w:ascii="Garamond" w:hAnsi="Garamond"/>
          <w:sz w:val="12"/>
        </w:rPr>
        <w:t xml:space="preserve">¶ </w:t>
      </w:r>
      <w:r w:rsidRPr="003D2E04">
        <w:rPr>
          <w:rFonts w:ascii="Garamond" w:hAnsi="Garamond"/>
        </w:rPr>
        <w:t>D).188 Some of Xi’s first major speeches and meetings focused on internal security</w:t>
      </w:r>
      <w:r w:rsidRPr="003D2E04">
        <w:rPr>
          <w:rFonts w:ascii="Garamond" w:hAnsi="Garamond"/>
          <w:sz w:val="12"/>
        </w:rPr>
        <w:t xml:space="preserve">¶ </w:t>
      </w:r>
      <w:r w:rsidRPr="003D2E04">
        <w:rPr>
          <w:rFonts w:ascii="Garamond" w:hAnsi="Garamond"/>
        </w:rPr>
        <w:t>affairs, and he created and took personal charge of the new National Security</w:t>
      </w:r>
      <w:r w:rsidRPr="003D2E04">
        <w:rPr>
          <w:rFonts w:ascii="Garamond" w:hAnsi="Garamond"/>
          <w:sz w:val="12"/>
        </w:rPr>
        <w:t xml:space="preserve">¶ </w:t>
      </w:r>
      <w:r w:rsidRPr="003D2E04">
        <w:rPr>
          <w:rFonts w:ascii="Garamond" w:hAnsi="Garamond"/>
        </w:rPr>
        <w:t xml:space="preserve">Commission (NSC) and the Central Cyber Security Leading Group. </w:t>
      </w:r>
      <w:r w:rsidRPr="003D2E04">
        <w:rPr>
          <w:rStyle w:val="StyleBoldUnderline"/>
          <w:rFonts w:ascii="Garamond" w:hAnsi="Garamond"/>
        </w:rPr>
        <w:t>Xi has given</w:t>
      </w:r>
      <w:r w:rsidRPr="003D2E04">
        <w:rPr>
          <w:rStyle w:val="StyleBoldUnderline"/>
          <w:rFonts w:ascii="Garamond" w:hAnsi="Garamond"/>
          <w:sz w:val="12"/>
        </w:rPr>
        <w:t xml:space="preserve">¶ </w:t>
      </w:r>
      <w:r w:rsidRPr="003D2E04">
        <w:rPr>
          <w:rStyle w:val="StyleBoldUnderline"/>
          <w:rFonts w:ascii="Garamond" w:hAnsi="Garamond"/>
        </w:rPr>
        <w:t>important policy speeches on national security affairs, including counterterrorism</w:t>
      </w:r>
      <w:r w:rsidRPr="003D2E04">
        <w:rPr>
          <w:rFonts w:ascii="Garamond" w:hAnsi="Garamond"/>
        </w:rPr>
        <w:t>.189</w:t>
      </w:r>
      <w:r w:rsidRPr="003D2E04">
        <w:rPr>
          <w:rFonts w:ascii="Garamond" w:hAnsi="Garamond"/>
          <w:sz w:val="12"/>
        </w:rPr>
        <w:t xml:space="preserve">¶ </w:t>
      </w:r>
      <w:r w:rsidRPr="003D2E04">
        <w:rPr>
          <w:rFonts w:ascii="Garamond" w:hAnsi="Garamond"/>
        </w:rPr>
        <w:t xml:space="preserve">Along with other central party-state leaders, </w:t>
      </w:r>
      <w:r w:rsidRPr="003D2E04">
        <w:rPr>
          <w:rStyle w:val="StyleBoldUnderline"/>
          <w:rFonts w:ascii="Garamond" w:hAnsi="Garamond"/>
          <w:highlight w:val="cyan"/>
        </w:rPr>
        <w:t>Xi</w:t>
      </w:r>
      <w:r w:rsidRPr="003D2E04">
        <w:rPr>
          <w:rStyle w:val="StyleBoldUnderline"/>
          <w:rFonts w:ascii="Garamond" w:hAnsi="Garamond"/>
        </w:rPr>
        <w:t xml:space="preserve">, has </w:t>
      </w:r>
      <w:r w:rsidRPr="003D2E04">
        <w:rPr>
          <w:rStyle w:val="StyleBoldUnderline"/>
          <w:rFonts w:ascii="Garamond" w:hAnsi="Garamond"/>
          <w:highlight w:val="cyan"/>
        </w:rPr>
        <w:t>issued “important directives</w:t>
      </w:r>
      <w:r w:rsidRPr="003D2E04">
        <w:rPr>
          <w:rFonts w:ascii="Garamond" w:hAnsi="Garamond"/>
        </w:rPr>
        <w:t>”</w:t>
      </w:r>
      <w:r w:rsidRPr="003D2E04">
        <w:rPr>
          <w:rFonts w:ascii="Garamond" w:hAnsi="Garamond"/>
          <w:sz w:val="12"/>
        </w:rPr>
        <w:t xml:space="preserve">¶ </w:t>
      </w:r>
      <w:r w:rsidRPr="003D2E04">
        <w:rPr>
          <w:rFonts w:ascii="Garamond" w:hAnsi="Garamond"/>
        </w:rPr>
        <w:t>(</w:t>
      </w:r>
      <w:proofErr w:type="spellStart"/>
      <w:r w:rsidRPr="003D2E04">
        <w:rPr>
          <w:rFonts w:ascii="Garamond" w:hAnsi="Garamond"/>
        </w:rPr>
        <w:t>zhongyao</w:t>
      </w:r>
      <w:proofErr w:type="spellEnd"/>
      <w:r w:rsidRPr="003D2E04">
        <w:rPr>
          <w:rFonts w:ascii="Garamond" w:hAnsi="Garamond"/>
        </w:rPr>
        <w:t xml:space="preserve"> </w:t>
      </w:r>
      <w:proofErr w:type="spellStart"/>
      <w:r w:rsidRPr="003D2E04">
        <w:rPr>
          <w:rFonts w:ascii="Garamond" w:hAnsi="Garamond"/>
        </w:rPr>
        <w:t>zhishi</w:t>
      </w:r>
      <w:proofErr w:type="spellEnd"/>
      <w:r w:rsidRPr="003D2E04">
        <w:rPr>
          <w:rFonts w:ascii="Garamond" w:hAnsi="Garamond"/>
        </w:rPr>
        <w:t xml:space="preserve">; </w:t>
      </w:r>
      <w:r w:rsidRPr="003D2E04">
        <w:rPr>
          <w:rFonts w:ascii="Garamond" w:hAnsi="Garamond"/>
        </w:rPr>
        <w:t>重要指示</w:t>
      </w:r>
      <w:r w:rsidRPr="003D2E04">
        <w:rPr>
          <w:rFonts w:ascii="Garamond" w:hAnsi="Garamond"/>
        </w:rPr>
        <w:t xml:space="preserve">) </w:t>
      </w:r>
      <w:r w:rsidRPr="003D2E04">
        <w:rPr>
          <w:rStyle w:val="StyleBoldUnderline"/>
          <w:rFonts w:ascii="Garamond" w:hAnsi="Garamond"/>
          <w:highlight w:val="cyan"/>
        </w:rPr>
        <w:t>on strengthening counterterrorism</w:t>
      </w:r>
      <w:r w:rsidRPr="003D2E04">
        <w:rPr>
          <w:rStyle w:val="StyleBoldUnderline"/>
          <w:rFonts w:ascii="Garamond" w:hAnsi="Garamond"/>
        </w:rPr>
        <w:t xml:space="preserve"> work that were issued</w:t>
      </w:r>
      <w:r w:rsidRPr="003D2E04">
        <w:rPr>
          <w:rStyle w:val="StyleBoldUnderline"/>
          <w:rFonts w:ascii="Garamond" w:hAnsi="Garamond"/>
          <w:sz w:val="12"/>
        </w:rPr>
        <w:t xml:space="preserve">¶ </w:t>
      </w:r>
      <w:r w:rsidRPr="003D2E04">
        <w:rPr>
          <w:rStyle w:val="StyleBoldUnderline"/>
          <w:rFonts w:ascii="Garamond" w:hAnsi="Garamond"/>
        </w:rPr>
        <w:t>as guidance for the counterterrorism campaign l</w:t>
      </w:r>
      <w:r w:rsidRPr="003D2E04">
        <w:rPr>
          <w:rFonts w:ascii="Garamond" w:hAnsi="Garamond"/>
        </w:rPr>
        <w:t>aunched in May 2014. On April 25, 2014</w:t>
      </w:r>
      <w:r w:rsidRPr="003D2E04">
        <w:rPr>
          <w:rStyle w:val="StyleBoldUnderline"/>
          <w:rFonts w:ascii="Garamond" w:hAnsi="Garamond"/>
        </w:rPr>
        <w:t xml:space="preserve">, </w:t>
      </w:r>
      <w:r w:rsidRPr="003D2E04">
        <w:rPr>
          <w:rStyle w:val="StyleBoldUnderline"/>
          <w:rFonts w:ascii="Garamond" w:hAnsi="Garamond"/>
          <w:highlight w:val="cyan"/>
        </w:rPr>
        <w:t>Xi</w:t>
      </w:r>
      <w:r w:rsidRPr="003D2E04">
        <w:rPr>
          <w:rStyle w:val="StyleBoldUnderline"/>
          <w:rFonts w:ascii="Garamond" w:hAnsi="Garamond"/>
        </w:rPr>
        <w:t xml:space="preserve"> convened a study session of the CCP Politburo that </w:t>
      </w:r>
      <w:r w:rsidRPr="003D2E04">
        <w:rPr>
          <w:rStyle w:val="StyleBoldUnderline"/>
          <w:rFonts w:ascii="Garamond" w:hAnsi="Garamond"/>
          <w:highlight w:val="cyan"/>
        </w:rPr>
        <w:t>focused on</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national security issues</w:t>
      </w:r>
      <w:r w:rsidRPr="003D2E04">
        <w:rPr>
          <w:rStyle w:val="StyleBoldUnderline"/>
          <w:rFonts w:ascii="Garamond" w:hAnsi="Garamond"/>
        </w:rPr>
        <w:t>, during which he further elaborated on his “holistic” view of</w:t>
      </w:r>
      <w:r w:rsidRPr="003D2E04">
        <w:rPr>
          <w:rStyle w:val="StyleBoldUnderline"/>
          <w:rFonts w:ascii="Garamond" w:hAnsi="Garamond"/>
          <w:sz w:val="12"/>
        </w:rPr>
        <w:t xml:space="preserve">¶ </w:t>
      </w:r>
      <w:r w:rsidRPr="003D2E04">
        <w:rPr>
          <w:rStyle w:val="StyleBoldUnderline"/>
          <w:rFonts w:ascii="Garamond" w:hAnsi="Garamond"/>
        </w:rPr>
        <w:t>security laid out to the NSC</w:t>
      </w:r>
      <w:r w:rsidRPr="003D2E04">
        <w:rPr>
          <w:rFonts w:ascii="Garamond" w:hAnsi="Garamond"/>
        </w:rPr>
        <w:t xml:space="preserve"> ten days earlier. </w:t>
      </w:r>
      <w:r w:rsidRPr="003D2E04">
        <w:rPr>
          <w:rStyle w:val="StyleBoldUnderline"/>
          <w:rFonts w:ascii="Garamond" w:hAnsi="Garamond"/>
        </w:rPr>
        <w:t>Xi’s remarks not only focused on</w:t>
      </w:r>
      <w:r w:rsidRPr="003D2E04">
        <w:rPr>
          <w:rFonts w:ascii="Garamond" w:hAnsi="Garamond"/>
        </w:rPr>
        <w:t>—more</w:t>
      </w:r>
      <w:r w:rsidRPr="003D2E04">
        <w:rPr>
          <w:rFonts w:ascii="Garamond" w:hAnsi="Garamond"/>
          <w:sz w:val="12"/>
        </w:rPr>
        <w:t xml:space="preserve">¶ </w:t>
      </w:r>
      <w:r w:rsidRPr="003D2E04">
        <w:rPr>
          <w:rFonts w:ascii="Garamond" w:hAnsi="Garamond"/>
        </w:rPr>
        <w:t>than any other issue—</w:t>
      </w:r>
      <w:r w:rsidRPr="003D2E04">
        <w:rPr>
          <w:rStyle w:val="StyleBoldUnderline"/>
          <w:rFonts w:ascii="Garamond" w:hAnsi="Garamond"/>
        </w:rPr>
        <w:t>his concerns regarding “terrorism</w:t>
      </w:r>
      <w:r w:rsidRPr="003D2E04">
        <w:rPr>
          <w:rFonts w:ascii="Garamond" w:hAnsi="Garamond"/>
        </w:rPr>
        <w:t xml:space="preserve">,” “separatism,” </w:t>
      </w:r>
      <w:r w:rsidRPr="003D2E04">
        <w:rPr>
          <w:rStyle w:val="StyleBoldUnderline"/>
          <w:rFonts w:ascii="Garamond" w:hAnsi="Garamond"/>
          <w:highlight w:val="cyan"/>
        </w:rPr>
        <w:t>and</w:t>
      </w:r>
      <w:r w:rsidRPr="003D2E04">
        <w:rPr>
          <w:rFonts w:ascii="Garamond" w:hAnsi="Garamond"/>
          <w:sz w:val="12"/>
        </w:rPr>
        <w:t xml:space="preserve">¶ </w:t>
      </w:r>
      <w:r w:rsidRPr="003D2E04">
        <w:rPr>
          <w:rFonts w:ascii="Garamond" w:hAnsi="Garamond"/>
        </w:rPr>
        <w:t xml:space="preserve">“religious extremism,” </w:t>
      </w:r>
      <w:r w:rsidRPr="003D2E04">
        <w:rPr>
          <w:rStyle w:val="StyleBoldUnderline"/>
          <w:rFonts w:ascii="Garamond" w:hAnsi="Garamond"/>
        </w:rPr>
        <w:t xml:space="preserve">but also </w:t>
      </w:r>
      <w:r w:rsidRPr="003D2E04">
        <w:rPr>
          <w:rStyle w:val="StyleBoldUnderline"/>
          <w:rFonts w:ascii="Garamond" w:hAnsi="Garamond"/>
          <w:highlight w:val="cyan"/>
        </w:rPr>
        <w:t>set the</w:t>
      </w:r>
      <w:r w:rsidRPr="003D2E04">
        <w:rPr>
          <w:rStyle w:val="StyleBoldUnderline"/>
          <w:rFonts w:ascii="Garamond" w:hAnsi="Garamond"/>
        </w:rPr>
        <w:t xml:space="preserve"> overall </w:t>
      </w:r>
      <w:r w:rsidRPr="003D2E04">
        <w:rPr>
          <w:rStyle w:val="StyleBoldUnderline"/>
          <w:rFonts w:ascii="Garamond" w:hAnsi="Garamond"/>
          <w:highlight w:val="cyan"/>
        </w:rPr>
        <w:t>tone for counterterrorism polic</w:t>
      </w:r>
      <w:r w:rsidRPr="003D2E04">
        <w:rPr>
          <w:rFonts w:ascii="Garamond" w:hAnsi="Garamond"/>
          <w:highlight w:val="cyan"/>
        </w:rPr>
        <w:t>y</w:t>
      </w:r>
      <w:r w:rsidRPr="003D2E04">
        <w:rPr>
          <w:rFonts w:ascii="Garamond" w:hAnsi="Garamond"/>
        </w:rPr>
        <w:t xml:space="preserve"> and</w:t>
      </w:r>
      <w:r w:rsidRPr="003D2E04">
        <w:rPr>
          <w:rFonts w:ascii="Garamond" w:hAnsi="Garamond"/>
          <w:sz w:val="12"/>
        </w:rPr>
        <w:t xml:space="preserve">¶ </w:t>
      </w:r>
      <w:r w:rsidRPr="003D2E04">
        <w:rPr>
          <w:rFonts w:ascii="Garamond" w:hAnsi="Garamond"/>
        </w:rPr>
        <w:t xml:space="preserve">the campaign launched the following month.191 </w:t>
      </w:r>
      <w:r w:rsidRPr="003D2E04">
        <w:rPr>
          <w:rStyle w:val="StyleBoldUnderline"/>
          <w:rFonts w:ascii="Garamond" w:hAnsi="Garamond"/>
          <w:highlight w:val="cyan"/>
        </w:rPr>
        <w:t>Xi’s</w:t>
      </w:r>
      <w:r w:rsidRPr="003D2E04">
        <w:rPr>
          <w:rStyle w:val="StyleBoldUnderline"/>
          <w:rFonts w:ascii="Garamond" w:hAnsi="Garamond"/>
        </w:rPr>
        <w:t xml:space="preserve"> speech doubled down on the</w:t>
      </w:r>
      <w:r w:rsidRPr="003D2E04">
        <w:rPr>
          <w:rStyle w:val="StyleBoldUnderline"/>
          <w:rFonts w:ascii="Garamond" w:hAnsi="Garamond"/>
          <w:sz w:val="12"/>
        </w:rPr>
        <w:t xml:space="preserve">¶ </w:t>
      </w:r>
      <w:r w:rsidRPr="003D2E04">
        <w:rPr>
          <w:rStyle w:val="StyleBoldUnderline"/>
          <w:rFonts w:ascii="Garamond" w:hAnsi="Garamond"/>
        </w:rPr>
        <w:t xml:space="preserve">party’s </w:t>
      </w:r>
      <w:r w:rsidRPr="003D2E04">
        <w:rPr>
          <w:rStyle w:val="StyleBoldUnderline"/>
          <w:rFonts w:ascii="Garamond" w:hAnsi="Garamond"/>
          <w:highlight w:val="cyan"/>
        </w:rPr>
        <w:t>established two-pronged strategy of tough enforcement</w:t>
      </w:r>
      <w:r w:rsidRPr="003D2E04">
        <w:rPr>
          <w:rFonts w:ascii="Garamond" w:hAnsi="Garamond"/>
        </w:rPr>
        <w:t xml:space="preserve"> and the promotion of</w:t>
      </w:r>
      <w:r w:rsidRPr="003D2E04">
        <w:rPr>
          <w:rFonts w:ascii="Garamond" w:hAnsi="Garamond"/>
          <w:sz w:val="12"/>
        </w:rPr>
        <w:t xml:space="preserve">¶ </w:t>
      </w:r>
      <w:r w:rsidRPr="003D2E04">
        <w:rPr>
          <w:rFonts w:ascii="Garamond" w:hAnsi="Garamond"/>
        </w:rPr>
        <w:t>regional economic growth.1</w:t>
      </w:r>
    </w:p>
    <w:p w14:paraId="0B29F040" w14:textId="77777777" w:rsidR="00CC05F5" w:rsidRPr="003D2E04" w:rsidRDefault="00CC05F5" w:rsidP="00CC05F5">
      <w:pPr>
        <w:rPr>
          <w:rFonts w:ascii="Garamond" w:hAnsi="Garamond"/>
        </w:rPr>
      </w:pPr>
    </w:p>
    <w:p w14:paraId="62F283A4" w14:textId="77777777" w:rsidR="00CC05F5" w:rsidRPr="003D2E04" w:rsidRDefault="00CC05F5" w:rsidP="00CC05F5">
      <w:pPr>
        <w:pStyle w:val="Heading4"/>
        <w:rPr>
          <w:rFonts w:ascii="Garamond" w:hAnsi="Garamond"/>
        </w:rPr>
      </w:pPr>
      <w:r w:rsidRPr="003D2E04">
        <w:rPr>
          <w:rFonts w:ascii="Garamond" w:hAnsi="Garamond"/>
        </w:rPr>
        <w:t xml:space="preserve">Xi and Strong CCP needed to install reforms for counterterrorism efforts </w:t>
      </w:r>
    </w:p>
    <w:p w14:paraId="0CB113DB" w14:textId="77777777" w:rsidR="00CC05F5" w:rsidRPr="003D2E04" w:rsidRDefault="00CC05F5" w:rsidP="00CC05F5">
      <w:pPr>
        <w:rPr>
          <w:rStyle w:val="StyleStyleBold12pt"/>
          <w:rFonts w:ascii="Garamond" w:hAnsi="Garamond"/>
        </w:rPr>
      </w:pPr>
      <w:r w:rsidRPr="003D2E04">
        <w:rPr>
          <w:rStyle w:val="StyleStyleBold12pt"/>
          <w:rFonts w:ascii="Garamond" w:hAnsi="Garamond"/>
        </w:rPr>
        <w:t xml:space="preserve">Tanner and </w:t>
      </w:r>
      <w:proofErr w:type="spellStart"/>
      <w:r w:rsidRPr="003D2E04">
        <w:rPr>
          <w:rStyle w:val="StyleStyleBold12pt"/>
          <w:rFonts w:ascii="Garamond" w:hAnsi="Garamond"/>
        </w:rPr>
        <w:t>Bellacqua</w:t>
      </w:r>
      <w:proofErr w:type="spellEnd"/>
      <w:r w:rsidRPr="003D2E04">
        <w:rPr>
          <w:rStyle w:val="StyleStyleBold12pt"/>
          <w:rFonts w:ascii="Garamond" w:hAnsi="Garamond"/>
        </w:rPr>
        <w:t>, 2016</w:t>
      </w:r>
    </w:p>
    <w:p w14:paraId="005373E8" w14:textId="77777777" w:rsidR="00CC05F5" w:rsidRPr="003D2E04" w:rsidRDefault="00CC05F5" w:rsidP="00CC05F5">
      <w:pPr>
        <w:rPr>
          <w:rFonts w:ascii="Garamond" w:hAnsi="Garamond"/>
          <w:sz w:val="16"/>
        </w:rPr>
      </w:pPr>
      <w:r w:rsidRPr="003D2E04">
        <w:rPr>
          <w:rFonts w:ascii="Garamond" w:hAnsi="Garamond"/>
          <w:sz w:val="16"/>
        </w:rPr>
        <w:t>Murray Scot, a Senior Research Scientist in the China Studies Division at CNA</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Before joining CNA in 2008, Dr. Tanner served as Co-Chairman’s Senior Staff Member for the</w:t>
      </w:r>
      <w:r w:rsidRPr="003D2E04">
        <w:rPr>
          <w:rFonts w:ascii="Garamond" w:hAnsi="Garamond"/>
          <w:sz w:val="12"/>
        </w:rPr>
        <w:t>¶</w:t>
      </w:r>
      <w:r w:rsidRPr="003D2E04">
        <w:rPr>
          <w:rFonts w:ascii="Garamond" w:hAnsi="Garamond"/>
          <w:sz w:val="16"/>
        </w:rPr>
        <w:t xml:space="preserve"> Congressional-Executive Commission on China. He has also served as a Senior Political</w:t>
      </w:r>
      <w:r w:rsidRPr="003D2E04">
        <w:rPr>
          <w:rFonts w:ascii="Garamond" w:hAnsi="Garamond"/>
          <w:sz w:val="12"/>
        </w:rPr>
        <w:t>¶</w:t>
      </w:r>
      <w:r w:rsidRPr="003D2E04">
        <w:rPr>
          <w:rFonts w:ascii="Garamond" w:hAnsi="Garamond"/>
          <w:sz w:val="16"/>
        </w:rPr>
        <w:t xml:space="preserve"> Scientist at the RAND Corporation, and Professor of Political Science at Western Michigan</w:t>
      </w:r>
      <w:r w:rsidRPr="003D2E04">
        <w:rPr>
          <w:rFonts w:ascii="Garamond" w:hAnsi="Garamond"/>
          <w:sz w:val="12"/>
        </w:rPr>
        <w:t>¶</w:t>
      </w:r>
      <w:r w:rsidRPr="003D2E04">
        <w:rPr>
          <w:rFonts w:ascii="Garamond" w:hAnsi="Garamond"/>
          <w:sz w:val="16"/>
        </w:rPr>
        <w:t xml:space="preserve"> University. Scot has published widely on East Asian security affairs, and Chinese foreign and</w:t>
      </w:r>
      <w:r w:rsidRPr="003D2E04">
        <w:rPr>
          <w:rFonts w:ascii="Garamond" w:hAnsi="Garamond"/>
          <w:sz w:val="12"/>
        </w:rPr>
        <w:t>¶</w:t>
      </w:r>
      <w:r w:rsidRPr="003D2E04">
        <w:rPr>
          <w:rFonts w:ascii="Garamond" w:hAnsi="Garamond"/>
          <w:sz w:val="16"/>
        </w:rPr>
        <w:t xml:space="preserve"> defense policy, internal security, policing, and human rights issues. His writings include</w:t>
      </w:r>
      <w:r w:rsidRPr="003D2E04">
        <w:rPr>
          <w:rFonts w:ascii="Garamond" w:hAnsi="Garamond"/>
          <w:sz w:val="12"/>
        </w:rPr>
        <w:t>¶</w:t>
      </w:r>
      <w:r w:rsidRPr="003D2E04">
        <w:rPr>
          <w:rFonts w:ascii="Garamond" w:hAnsi="Garamond"/>
          <w:sz w:val="16"/>
        </w:rPr>
        <w:t xml:space="preserve"> Distracted Antagonists, Wary Partners: China and India Assess their Security Relations (CNA</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Alexandria, VA., 2011); Chinese Economic Coercion Against Taiwan: A Tricky Weapon to Use</w:t>
      </w:r>
      <w:r w:rsidRPr="003D2E04">
        <w:rPr>
          <w:rFonts w:ascii="Garamond" w:hAnsi="Garamond"/>
          <w:sz w:val="12"/>
        </w:rPr>
        <w:t>¶</w:t>
      </w:r>
      <w:r w:rsidRPr="003D2E04">
        <w:rPr>
          <w:rFonts w:ascii="Garamond" w:hAnsi="Garamond"/>
          <w:sz w:val="16"/>
        </w:rPr>
        <w:t xml:space="preserve"> (RAND, 2007); “The Missions of the People’s Liberation Army Air Force,” in Richard P.</w:t>
      </w:r>
      <w:r w:rsidRPr="003D2E04">
        <w:rPr>
          <w:rFonts w:ascii="Garamond" w:hAnsi="Garamond"/>
          <w:sz w:val="12"/>
        </w:rPr>
        <w:t>¶</w:t>
      </w:r>
      <w:r w:rsidRPr="003D2E04">
        <w:rPr>
          <w:rFonts w:ascii="Garamond" w:hAnsi="Garamond"/>
          <w:sz w:val="16"/>
        </w:rPr>
        <w:t xml:space="preserve"> </w:t>
      </w:r>
      <w:proofErr w:type="spellStart"/>
      <w:r w:rsidRPr="003D2E04">
        <w:rPr>
          <w:rFonts w:ascii="Garamond" w:hAnsi="Garamond"/>
          <w:sz w:val="16"/>
        </w:rPr>
        <w:t>Hallion</w:t>
      </w:r>
      <w:proofErr w:type="spellEnd"/>
      <w:r w:rsidRPr="003D2E04">
        <w:rPr>
          <w:rFonts w:ascii="Garamond" w:hAnsi="Garamond"/>
          <w:sz w:val="16"/>
        </w:rPr>
        <w:t>, et al, eds., The Chinese Air Force: Evolving Concepts, Roles, and Capabilities (2012),</w:t>
      </w:r>
      <w:r w:rsidRPr="003D2E04">
        <w:rPr>
          <w:rFonts w:ascii="Garamond" w:hAnsi="Garamond"/>
          <w:sz w:val="12"/>
        </w:rPr>
        <w:t>¶</w:t>
      </w:r>
      <w:r w:rsidRPr="003D2E04">
        <w:rPr>
          <w:rFonts w:ascii="Garamond" w:hAnsi="Garamond"/>
          <w:sz w:val="16"/>
        </w:rPr>
        <w:t xml:space="preserve"> and “Principals and Secret Agents: Central vs. Local Control over Policing and Obstacles to</w:t>
      </w:r>
      <w:r w:rsidRPr="003D2E04">
        <w:rPr>
          <w:rFonts w:ascii="Garamond" w:hAnsi="Garamond"/>
          <w:sz w:val="12"/>
        </w:rPr>
        <w:t>¶</w:t>
      </w:r>
      <w:r w:rsidRPr="003D2E04">
        <w:rPr>
          <w:rFonts w:ascii="Garamond" w:hAnsi="Garamond"/>
          <w:sz w:val="16"/>
        </w:rPr>
        <w:t xml:space="preserve"> ‘Rule of Law,’ in China,” The China Quarterly (2007). Scot received his B.A. in political</w:t>
      </w:r>
      <w:r w:rsidRPr="003D2E04">
        <w:rPr>
          <w:rFonts w:ascii="Garamond" w:hAnsi="Garamond"/>
          <w:sz w:val="12"/>
        </w:rPr>
        <w:t>¶</w:t>
      </w:r>
      <w:r w:rsidRPr="003D2E04">
        <w:rPr>
          <w:rFonts w:ascii="Garamond" w:hAnsi="Garamond"/>
          <w:sz w:val="16"/>
        </w:rPr>
        <w:t xml:space="preserve"> science and East Asian languages and literature, as well as his Ph.D. in political science, from </w:t>
      </w:r>
      <w:proofErr w:type="gramStart"/>
      <w:r w:rsidRPr="003D2E04">
        <w:rPr>
          <w:rFonts w:ascii="Garamond" w:hAnsi="Garamond"/>
          <w:sz w:val="16"/>
        </w:rPr>
        <w:t>the</w:t>
      </w:r>
      <w:r w:rsidRPr="003D2E04">
        <w:rPr>
          <w:rFonts w:ascii="Garamond" w:hAnsi="Garamond"/>
          <w:sz w:val="12"/>
        </w:rPr>
        <w:t>¶</w:t>
      </w:r>
      <w:proofErr w:type="gramEnd"/>
      <w:r w:rsidRPr="003D2E04">
        <w:rPr>
          <w:rFonts w:ascii="Garamond" w:hAnsi="Garamond"/>
          <w:sz w:val="16"/>
        </w:rPr>
        <w:t xml:space="preserve"> University of Michigan. He received intensive training in Chinese (Mandarin) at the </w:t>
      </w:r>
      <w:proofErr w:type="spellStart"/>
      <w:r w:rsidRPr="003D2E04">
        <w:rPr>
          <w:rFonts w:ascii="Garamond" w:hAnsi="Garamond"/>
          <w:sz w:val="16"/>
        </w:rPr>
        <w:t>InterUniversity</w:t>
      </w:r>
      <w:proofErr w:type="spellEnd"/>
      <w:r w:rsidRPr="003D2E04">
        <w:rPr>
          <w:rFonts w:ascii="Garamond" w:hAnsi="Garamond"/>
          <w:sz w:val="12"/>
        </w:rPr>
        <w:t>¶</w:t>
      </w:r>
      <w:r w:rsidRPr="003D2E04">
        <w:rPr>
          <w:rFonts w:ascii="Garamond" w:hAnsi="Garamond"/>
          <w:sz w:val="16"/>
        </w:rPr>
        <w:t xml:space="preserve"> Program (“Stanford Center”) at the National Taiwan University, James, Asia Security Analyst at the CNA Corporation, “China’s Response to Terrorism” U.S.-China Economic and Security Review Commission, June 2016, </w:t>
      </w:r>
      <w:hyperlink r:id="rId61" w:history="1">
        <w:r w:rsidRPr="003D2E04">
          <w:rPr>
            <w:rStyle w:val="Hyperlink"/>
            <w:rFonts w:ascii="Garamond" w:hAnsi="Garamond"/>
          </w:rPr>
          <w:t>http://origin.www.uscc.gov/sites/default/files/Research/Chinas%20Response%20to%20Terrorism_CNA061616.pdf</w:t>
        </w:r>
      </w:hyperlink>
      <w:r w:rsidRPr="003D2E04">
        <w:rPr>
          <w:rFonts w:ascii="Garamond" w:hAnsi="Garamond"/>
          <w:sz w:val="16"/>
        </w:rPr>
        <w:t>, Accessed: June 30, 2016, YDEL</w:t>
      </w:r>
    </w:p>
    <w:p w14:paraId="1C92395D" w14:textId="77777777" w:rsidR="00CC05F5" w:rsidRPr="003D2E04" w:rsidRDefault="00CC05F5" w:rsidP="00CC05F5">
      <w:pPr>
        <w:rPr>
          <w:rFonts w:ascii="Garamond" w:hAnsi="Garamond"/>
        </w:rPr>
      </w:pPr>
      <w:r w:rsidRPr="003D2E04">
        <w:rPr>
          <w:rFonts w:ascii="Garamond" w:hAnsi="Garamond"/>
        </w:rPr>
        <w:t xml:space="preserve">Looking forward: </w:t>
      </w:r>
      <w:r w:rsidRPr="003D2E04">
        <w:rPr>
          <w:rStyle w:val="StyleBoldUnderline"/>
          <w:rFonts w:ascii="Garamond" w:hAnsi="Garamond"/>
        </w:rPr>
        <w:t>pending efforts to</w:t>
      </w:r>
      <w:r w:rsidRPr="003D2E04">
        <w:rPr>
          <w:rStyle w:val="StyleBoldUnderline"/>
          <w:rFonts w:ascii="Garamond" w:hAnsi="Garamond"/>
          <w:sz w:val="12"/>
        </w:rPr>
        <w:t xml:space="preserve">¶ </w:t>
      </w:r>
      <w:r w:rsidRPr="003D2E04">
        <w:rPr>
          <w:rStyle w:val="StyleBoldUnderline"/>
          <w:rFonts w:ascii="Garamond" w:hAnsi="Garamond"/>
        </w:rPr>
        <w:t>strengthen China’s counterterrorism</w:t>
      </w:r>
      <w:r w:rsidRPr="003D2E04">
        <w:rPr>
          <w:rStyle w:val="StyleBoldUnderline"/>
          <w:rFonts w:ascii="Garamond" w:hAnsi="Garamond"/>
          <w:sz w:val="12"/>
        </w:rPr>
        <w:t xml:space="preserve">¶ </w:t>
      </w:r>
      <w:r w:rsidRPr="003D2E04">
        <w:rPr>
          <w:rStyle w:val="StyleBoldUnderline"/>
          <w:rFonts w:ascii="Garamond" w:hAnsi="Garamond"/>
        </w:rPr>
        <w:t>bureaucracy</w:t>
      </w:r>
      <w:r w:rsidRPr="003D2E04">
        <w:rPr>
          <w:rStyle w:val="StyleBoldUnderline"/>
          <w:rFonts w:ascii="Garamond" w:hAnsi="Garamond"/>
          <w:sz w:val="12"/>
        </w:rPr>
        <w:t xml:space="preserve">¶ </w:t>
      </w:r>
      <w:proofErr w:type="gramStart"/>
      <w:r w:rsidRPr="003D2E04">
        <w:rPr>
          <w:rFonts w:ascii="Garamond" w:hAnsi="Garamond"/>
        </w:rPr>
        <w:t>This</w:t>
      </w:r>
      <w:proofErr w:type="gramEnd"/>
      <w:r w:rsidRPr="003D2E04">
        <w:rPr>
          <w:rFonts w:ascii="Garamond" w:hAnsi="Garamond"/>
        </w:rPr>
        <w:t xml:space="preserve"> chapter has provided a snapshot of the roles and missions of the organizations</w:t>
      </w:r>
      <w:r w:rsidRPr="003D2E04">
        <w:rPr>
          <w:rFonts w:ascii="Garamond" w:hAnsi="Garamond"/>
          <w:sz w:val="12"/>
        </w:rPr>
        <w:t xml:space="preserve">¶ </w:t>
      </w:r>
      <w:r w:rsidRPr="003D2E04">
        <w:rPr>
          <w:rFonts w:ascii="Garamond" w:hAnsi="Garamond"/>
        </w:rPr>
        <w:t xml:space="preserve">in China’s counterterrorism bureaucracy. In closing, </w:t>
      </w:r>
      <w:r w:rsidRPr="003D2E04">
        <w:rPr>
          <w:rStyle w:val="StyleBoldUnderline"/>
          <w:rFonts w:ascii="Garamond" w:hAnsi="Garamond"/>
        </w:rPr>
        <w:t>it is important to stress here</w:t>
      </w:r>
      <w:r w:rsidRPr="003D2E04">
        <w:rPr>
          <w:rStyle w:val="StyleBoldUnderline"/>
          <w:rFonts w:ascii="Garamond" w:hAnsi="Garamond"/>
          <w:sz w:val="12"/>
        </w:rPr>
        <w:t xml:space="preserve">¶ </w:t>
      </w:r>
      <w:r w:rsidRPr="003D2E04">
        <w:rPr>
          <w:rStyle w:val="StyleBoldUnderline"/>
          <w:rFonts w:ascii="Garamond" w:hAnsi="Garamond"/>
        </w:rPr>
        <w:t xml:space="preserve">that </w:t>
      </w:r>
      <w:r w:rsidRPr="003D2E04">
        <w:rPr>
          <w:rStyle w:val="StyleBoldUnderline"/>
          <w:rFonts w:ascii="Garamond" w:hAnsi="Garamond"/>
          <w:highlight w:val="cyan"/>
        </w:rPr>
        <w:t>China’s counterterrorism system is</w:t>
      </w:r>
      <w:r w:rsidRPr="003D2E04">
        <w:rPr>
          <w:rStyle w:val="StyleBoldUnderline"/>
          <w:rFonts w:ascii="Garamond" w:hAnsi="Garamond"/>
        </w:rPr>
        <w:t xml:space="preserve"> a work </w:t>
      </w:r>
      <w:r w:rsidRPr="003D2E04">
        <w:rPr>
          <w:rStyle w:val="StyleBoldUnderline"/>
          <w:rFonts w:ascii="Garamond" w:hAnsi="Garamond"/>
          <w:highlight w:val="cyan"/>
        </w:rPr>
        <w:t>in progress</w:t>
      </w:r>
      <w:r w:rsidRPr="003D2E04">
        <w:rPr>
          <w:rStyle w:val="StyleBoldUnderline"/>
          <w:rFonts w:ascii="Garamond" w:hAnsi="Garamond"/>
        </w:rPr>
        <w:t xml:space="preserve">, and </w:t>
      </w:r>
      <w:r w:rsidRPr="003D2E04">
        <w:rPr>
          <w:rStyle w:val="StyleBoldUnderline"/>
          <w:rFonts w:ascii="Garamond" w:hAnsi="Garamond"/>
          <w:highlight w:val="cyan"/>
        </w:rPr>
        <w:t>the Xi leadership</w:t>
      </w:r>
      <w:r w:rsidRPr="003D2E04">
        <w:rPr>
          <w:rStyle w:val="StyleBoldUnderline"/>
          <w:rFonts w:ascii="Garamond" w:hAnsi="Garamond"/>
          <w:sz w:val="12"/>
        </w:rPr>
        <w:t xml:space="preserve">¶ </w:t>
      </w:r>
      <w:r w:rsidRPr="003D2E04">
        <w:rPr>
          <w:rStyle w:val="StyleBoldUnderline"/>
          <w:rFonts w:ascii="Garamond" w:hAnsi="Garamond"/>
        </w:rPr>
        <w:t xml:space="preserve">appears to still be </w:t>
      </w:r>
      <w:r w:rsidRPr="003D2E04">
        <w:rPr>
          <w:rStyle w:val="StyleBoldUnderline"/>
          <w:rFonts w:ascii="Garamond" w:hAnsi="Garamond"/>
          <w:highlight w:val="cyan"/>
        </w:rPr>
        <w:t>trying to reshape</w:t>
      </w:r>
      <w:r w:rsidRPr="003D2E04">
        <w:rPr>
          <w:rStyle w:val="StyleBoldUnderline"/>
          <w:rFonts w:ascii="Garamond" w:hAnsi="Garamond"/>
        </w:rPr>
        <w:t xml:space="preserve"> the structure of </w:t>
      </w:r>
      <w:r w:rsidRPr="003D2E04">
        <w:rPr>
          <w:rStyle w:val="StyleBoldUnderline"/>
          <w:rFonts w:ascii="Garamond" w:hAnsi="Garamond"/>
          <w:highlight w:val="cyan"/>
        </w:rPr>
        <w:t>the system to reflect its</w:t>
      </w:r>
      <w:r w:rsidRPr="003D2E04">
        <w:rPr>
          <w:rStyle w:val="StyleBoldUnderline"/>
          <w:rFonts w:ascii="Garamond" w:hAnsi="Garamond"/>
          <w:sz w:val="12"/>
          <w:highlight w:val="cyan"/>
        </w:rPr>
        <w:t>¶</w:t>
      </w:r>
      <w:r w:rsidRPr="003D2E04">
        <w:rPr>
          <w:rStyle w:val="StyleBoldUnderline"/>
          <w:rFonts w:ascii="Garamond" w:hAnsi="Garamond"/>
          <w:sz w:val="12"/>
        </w:rPr>
        <w:t xml:space="preserve"> </w:t>
      </w:r>
      <w:r w:rsidRPr="003D2E04">
        <w:rPr>
          <w:rStyle w:val="StyleBoldUnderline"/>
          <w:rFonts w:ascii="Garamond" w:hAnsi="Garamond"/>
        </w:rPr>
        <w:t xml:space="preserve">“overall,” comprehensive </w:t>
      </w:r>
      <w:r w:rsidRPr="003D2E04">
        <w:rPr>
          <w:rStyle w:val="StyleBoldUnderline"/>
          <w:rFonts w:ascii="Garamond" w:hAnsi="Garamond"/>
          <w:highlight w:val="cyan"/>
        </w:rPr>
        <w:t>approach to security, and</w:t>
      </w:r>
      <w:r w:rsidRPr="003D2E04">
        <w:rPr>
          <w:rStyle w:val="StyleBoldUnderline"/>
          <w:rFonts w:ascii="Garamond" w:hAnsi="Garamond"/>
        </w:rPr>
        <w:t xml:space="preserve"> to </w:t>
      </w:r>
      <w:r w:rsidRPr="003D2E04">
        <w:rPr>
          <w:rStyle w:val="StyleBoldUnderline"/>
          <w:rFonts w:ascii="Garamond" w:hAnsi="Garamond"/>
          <w:highlight w:val="cyan"/>
        </w:rPr>
        <w:t>establish a</w:t>
      </w:r>
      <w:r w:rsidRPr="003D2E04">
        <w:rPr>
          <w:rStyle w:val="StyleBoldUnderline"/>
          <w:rFonts w:ascii="Garamond" w:hAnsi="Garamond"/>
        </w:rPr>
        <w:t xml:space="preserve"> more </w:t>
      </w:r>
      <w:r w:rsidRPr="003D2E04">
        <w:rPr>
          <w:rStyle w:val="StyleBoldUnderline"/>
          <w:rFonts w:ascii="Garamond" w:hAnsi="Garamond"/>
          <w:highlight w:val="cyan"/>
        </w:rPr>
        <w:t>centralized</w:t>
      </w:r>
      <w:r w:rsidRPr="003D2E04">
        <w:rPr>
          <w:rStyle w:val="StyleBoldUnderline"/>
          <w:rFonts w:ascii="Garamond" w:hAnsi="Garamond"/>
          <w:sz w:val="12"/>
        </w:rPr>
        <w:t xml:space="preserve">¶ </w:t>
      </w:r>
      <w:r w:rsidRPr="003D2E04">
        <w:rPr>
          <w:rStyle w:val="StyleBoldUnderline"/>
          <w:rFonts w:ascii="Garamond" w:hAnsi="Garamond"/>
        </w:rPr>
        <w:t xml:space="preserve">national </w:t>
      </w:r>
      <w:r w:rsidRPr="003D2E04">
        <w:rPr>
          <w:rStyle w:val="StyleBoldUnderline"/>
          <w:rFonts w:ascii="Garamond" w:hAnsi="Garamond"/>
          <w:highlight w:val="cyan"/>
        </w:rPr>
        <w:t>counterterrorism</w:t>
      </w:r>
      <w:r w:rsidRPr="003D2E04">
        <w:rPr>
          <w:rStyle w:val="StyleBoldUnderline"/>
          <w:rFonts w:ascii="Garamond" w:hAnsi="Garamond"/>
        </w:rPr>
        <w:t xml:space="preserve"> </w:t>
      </w:r>
      <w:r w:rsidRPr="003D2E04">
        <w:rPr>
          <w:rStyle w:val="StyleBoldUnderline"/>
          <w:rFonts w:ascii="Garamond" w:hAnsi="Garamond"/>
          <w:highlight w:val="cyan"/>
        </w:rPr>
        <w:t>network</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Fonts w:ascii="Garamond" w:hAnsi="Garamond"/>
        </w:rPr>
        <w:t>Even before some of the most prominent terrorist incidents occurred in early 2014,</w:t>
      </w:r>
      <w:r w:rsidRPr="003D2E04">
        <w:rPr>
          <w:rFonts w:ascii="Garamond" w:hAnsi="Garamond"/>
          <w:sz w:val="12"/>
        </w:rPr>
        <w:t xml:space="preserve">¶ </w:t>
      </w:r>
      <w:r w:rsidRPr="003D2E04">
        <w:rPr>
          <w:rStyle w:val="Emphasis"/>
          <w:rFonts w:ascii="Garamond" w:hAnsi="Garamond"/>
          <w:highlight w:val="cyan"/>
        </w:rPr>
        <w:t>Xi</w:t>
      </w:r>
      <w:r w:rsidRPr="003D2E04">
        <w:rPr>
          <w:rStyle w:val="Emphasis"/>
          <w:rFonts w:ascii="Garamond" w:hAnsi="Garamond"/>
        </w:rPr>
        <w:t xml:space="preserve"> </w:t>
      </w:r>
      <w:proofErr w:type="spellStart"/>
      <w:r w:rsidRPr="003D2E04">
        <w:rPr>
          <w:rStyle w:val="Emphasis"/>
          <w:rFonts w:ascii="Garamond" w:hAnsi="Garamond"/>
        </w:rPr>
        <w:t>Jinping</w:t>
      </w:r>
      <w:proofErr w:type="spellEnd"/>
      <w:r w:rsidRPr="003D2E04">
        <w:rPr>
          <w:rStyle w:val="Emphasis"/>
          <w:rFonts w:ascii="Garamond" w:hAnsi="Garamond"/>
        </w:rPr>
        <w:t xml:space="preserve"> </w:t>
      </w:r>
      <w:r w:rsidRPr="003D2E04">
        <w:rPr>
          <w:rStyle w:val="Emphasis"/>
          <w:rFonts w:ascii="Garamond" w:hAnsi="Garamond"/>
          <w:highlight w:val="cyan"/>
        </w:rPr>
        <w:t>and</w:t>
      </w:r>
      <w:r w:rsidRPr="003D2E04">
        <w:rPr>
          <w:rStyle w:val="Emphasis"/>
          <w:rFonts w:ascii="Garamond" w:hAnsi="Garamond"/>
        </w:rPr>
        <w:t xml:space="preserve"> the </w:t>
      </w:r>
      <w:r w:rsidRPr="003D2E04">
        <w:rPr>
          <w:rStyle w:val="Emphasis"/>
          <w:rFonts w:ascii="Garamond" w:hAnsi="Garamond"/>
          <w:highlight w:val="cyan"/>
        </w:rPr>
        <w:t>CCP leadership</w:t>
      </w:r>
      <w:r w:rsidRPr="003D2E04">
        <w:rPr>
          <w:rFonts w:ascii="Garamond" w:hAnsi="Garamond"/>
        </w:rPr>
        <w:t xml:space="preserve"> </w:t>
      </w:r>
      <w:r w:rsidRPr="003D2E04">
        <w:rPr>
          <w:rStyle w:val="StyleBoldUnderline"/>
          <w:rFonts w:ascii="Garamond" w:hAnsi="Garamond"/>
        </w:rPr>
        <w:t>had made clear their discontent with the overall</w:t>
      </w:r>
      <w:r w:rsidRPr="003D2E04">
        <w:rPr>
          <w:rStyle w:val="StyleBoldUnderline"/>
          <w:rFonts w:ascii="Garamond" w:hAnsi="Garamond"/>
          <w:sz w:val="12"/>
        </w:rPr>
        <w:t xml:space="preserve">¶ </w:t>
      </w:r>
      <w:r w:rsidRPr="003D2E04">
        <w:rPr>
          <w:rStyle w:val="StyleBoldUnderline"/>
          <w:rFonts w:ascii="Garamond" w:hAnsi="Garamond"/>
        </w:rPr>
        <w:t xml:space="preserve">structure of China’s national security policymaking system, and </w:t>
      </w:r>
      <w:r w:rsidRPr="003D2E04">
        <w:rPr>
          <w:rStyle w:val="StyleBoldUnderline"/>
          <w:rFonts w:ascii="Garamond" w:hAnsi="Garamond"/>
          <w:highlight w:val="cyan"/>
        </w:rPr>
        <w:t>promised</w:t>
      </w:r>
      <w:r w:rsidRPr="003D2E04">
        <w:rPr>
          <w:rStyle w:val="StyleBoldUnderline"/>
          <w:rFonts w:ascii="Garamond" w:hAnsi="Garamond"/>
        </w:rPr>
        <w:t xml:space="preserve"> important</w:t>
      </w:r>
      <w:r w:rsidRPr="003D2E04">
        <w:rPr>
          <w:rStyle w:val="StyleBoldUnderline"/>
          <w:rFonts w:ascii="Garamond" w:hAnsi="Garamond"/>
          <w:sz w:val="12"/>
        </w:rPr>
        <w:t xml:space="preserve">¶ </w:t>
      </w:r>
      <w:r w:rsidRPr="003D2E04">
        <w:rPr>
          <w:rStyle w:val="StyleBoldUnderline"/>
          <w:rFonts w:ascii="Garamond" w:hAnsi="Garamond"/>
          <w:highlight w:val="cyan"/>
        </w:rPr>
        <w:t>restructuring</w:t>
      </w:r>
      <w:r w:rsidRPr="003D2E04">
        <w:rPr>
          <w:rStyle w:val="StyleBoldUnderline"/>
          <w:rFonts w:ascii="Garamond" w:hAnsi="Garamond"/>
        </w:rPr>
        <w:t xml:space="preserve">. </w:t>
      </w:r>
      <w:r w:rsidRPr="003D2E04">
        <w:rPr>
          <w:rFonts w:ascii="Garamond" w:hAnsi="Garamond"/>
        </w:rPr>
        <w:t>As Xi noted at the CCP Central Committee’s November 2013 Third</w:t>
      </w:r>
      <w:r w:rsidRPr="003D2E04">
        <w:rPr>
          <w:rFonts w:ascii="Garamond" w:hAnsi="Garamond"/>
          <w:sz w:val="12"/>
        </w:rPr>
        <w:t xml:space="preserve">¶ </w:t>
      </w:r>
      <w:r w:rsidRPr="003D2E04">
        <w:rPr>
          <w:rFonts w:ascii="Garamond" w:hAnsi="Garamond"/>
        </w:rPr>
        <w:t xml:space="preserve">Plenum, </w:t>
      </w:r>
      <w:r w:rsidRPr="003D2E04">
        <w:rPr>
          <w:rStyle w:val="StyleBoldUnderline"/>
          <w:rFonts w:ascii="Garamond" w:hAnsi="Garamond"/>
        </w:rPr>
        <w:t xml:space="preserve">the party </w:t>
      </w:r>
      <w:r w:rsidRPr="003D2E04">
        <w:rPr>
          <w:rStyle w:val="StyleBoldUnderline"/>
          <w:rFonts w:ascii="Garamond" w:hAnsi="Garamond"/>
          <w:highlight w:val="cyan"/>
        </w:rPr>
        <w:t>leadership did not feel the system was prepared to confront</w:t>
      </w:r>
      <w:r w:rsidRPr="003D2E04">
        <w:rPr>
          <w:rStyle w:val="StyleBoldUnderline"/>
          <w:rFonts w:ascii="Garamond" w:hAnsi="Garamond"/>
        </w:rPr>
        <w:t xml:space="preserve"> the</w:t>
      </w:r>
      <w:r w:rsidRPr="003D2E04">
        <w:rPr>
          <w:rStyle w:val="StyleBoldUnderline"/>
          <w:rFonts w:ascii="Garamond" w:hAnsi="Garamond"/>
          <w:sz w:val="12"/>
        </w:rPr>
        <w:t xml:space="preserve">¶ </w:t>
      </w:r>
      <w:r w:rsidRPr="003D2E04">
        <w:rPr>
          <w:rStyle w:val="StyleBoldUnderline"/>
          <w:rFonts w:ascii="Garamond" w:hAnsi="Garamond"/>
        </w:rPr>
        <w:t xml:space="preserve">interplay of </w:t>
      </w:r>
      <w:r w:rsidRPr="003D2E04">
        <w:rPr>
          <w:rStyle w:val="StyleBoldUnderline"/>
          <w:rFonts w:ascii="Garamond" w:hAnsi="Garamond"/>
          <w:highlight w:val="cyan"/>
        </w:rPr>
        <w:t>domestic and international security challenges</w:t>
      </w:r>
      <w:r w:rsidRPr="003D2E04">
        <w:rPr>
          <w:rStyle w:val="StyleBoldUnderline"/>
          <w:rFonts w:ascii="Garamond" w:hAnsi="Garamond"/>
        </w:rPr>
        <w:t xml:space="preserve"> that China was facing</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Style w:val="StyleBoldUnderline"/>
          <w:rFonts w:ascii="Garamond" w:hAnsi="Garamond"/>
        </w:rPr>
        <w:t xml:space="preserve">“All kinds of </w:t>
      </w:r>
      <w:r w:rsidRPr="003D2E04">
        <w:rPr>
          <w:rStyle w:val="StyleBoldUnderline"/>
          <w:rFonts w:ascii="Garamond" w:hAnsi="Garamond"/>
          <w:highlight w:val="cyan"/>
        </w:rPr>
        <w:t>foreseeable and unforeseeable risks are increasing</w:t>
      </w:r>
      <w:r w:rsidRPr="003D2E04">
        <w:rPr>
          <w:rStyle w:val="StyleBoldUnderline"/>
          <w:rFonts w:ascii="Garamond" w:hAnsi="Garamond"/>
        </w:rPr>
        <w:t xml:space="preserve"> significantly, but our</w:t>
      </w:r>
      <w:r w:rsidRPr="003D2E04">
        <w:rPr>
          <w:rStyle w:val="StyleBoldUnderline"/>
          <w:rFonts w:ascii="Garamond" w:hAnsi="Garamond"/>
          <w:sz w:val="12"/>
        </w:rPr>
        <w:t xml:space="preserve">¶ </w:t>
      </w:r>
      <w:r w:rsidRPr="003D2E04">
        <w:rPr>
          <w:rStyle w:val="StyleBoldUnderline"/>
          <w:rFonts w:ascii="Garamond" w:hAnsi="Garamond"/>
        </w:rPr>
        <w:t>security system is not good enough to meet the demands of ensuring national</w:t>
      </w:r>
      <w:r w:rsidRPr="003D2E04">
        <w:rPr>
          <w:rStyle w:val="StyleBoldUnderline"/>
          <w:rFonts w:ascii="Garamond" w:hAnsi="Garamond"/>
          <w:sz w:val="12"/>
        </w:rPr>
        <w:t xml:space="preserve">¶ </w:t>
      </w:r>
      <w:r w:rsidRPr="003D2E04">
        <w:rPr>
          <w:rStyle w:val="StyleBoldUnderline"/>
          <w:rFonts w:ascii="Garamond" w:hAnsi="Garamond"/>
        </w:rPr>
        <w:t>security.</w:t>
      </w:r>
      <w:r w:rsidRPr="003D2E04">
        <w:rPr>
          <w:rFonts w:ascii="Garamond" w:hAnsi="Garamond"/>
        </w:rPr>
        <w:t>”287</w:t>
      </w:r>
      <w:r w:rsidRPr="003D2E04">
        <w:rPr>
          <w:rFonts w:ascii="Garamond" w:hAnsi="Garamond"/>
          <w:sz w:val="12"/>
        </w:rPr>
        <w:t xml:space="preserve">¶ </w:t>
      </w:r>
      <w:r w:rsidRPr="003D2E04">
        <w:rPr>
          <w:rFonts w:ascii="Garamond" w:hAnsi="Garamond"/>
        </w:rPr>
        <w:t xml:space="preserve">As noted earlier, even though </w:t>
      </w:r>
      <w:r w:rsidRPr="003D2E04">
        <w:rPr>
          <w:rStyle w:val="StyleBoldUnderline"/>
          <w:rFonts w:ascii="Garamond" w:hAnsi="Garamond"/>
          <w:highlight w:val="cyan"/>
        </w:rPr>
        <w:t>Xi</w:t>
      </w:r>
      <w:r w:rsidRPr="003D2E04">
        <w:rPr>
          <w:rStyle w:val="StyleBoldUnderline"/>
          <w:rFonts w:ascii="Garamond" w:hAnsi="Garamond"/>
        </w:rPr>
        <w:t xml:space="preserve"> in 2013 </w:t>
      </w:r>
      <w:r w:rsidRPr="003D2E04">
        <w:rPr>
          <w:rStyle w:val="StyleBoldUnderline"/>
          <w:rFonts w:ascii="Garamond" w:hAnsi="Garamond"/>
          <w:highlight w:val="cyan"/>
        </w:rPr>
        <w:t>described as “urgent” the need to structure</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a new national security system</w:t>
      </w:r>
      <w:r w:rsidRPr="003D2E04">
        <w:rPr>
          <w:rStyle w:val="StyleBoldUnderline"/>
          <w:rFonts w:ascii="Garamond" w:hAnsi="Garamond"/>
        </w:rPr>
        <w:t>—with the NSC playing a strong role</w:t>
      </w:r>
      <w:r w:rsidRPr="003D2E04">
        <w:rPr>
          <w:rFonts w:ascii="Garamond" w:hAnsi="Garamond"/>
        </w:rPr>
        <w:t>—the available</w:t>
      </w:r>
      <w:r w:rsidRPr="003D2E04">
        <w:rPr>
          <w:rFonts w:ascii="Garamond" w:hAnsi="Garamond"/>
          <w:sz w:val="12"/>
        </w:rPr>
        <w:t xml:space="preserve">¶ </w:t>
      </w:r>
      <w:r w:rsidRPr="003D2E04">
        <w:rPr>
          <w:rFonts w:ascii="Garamond" w:hAnsi="Garamond"/>
        </w:rPr>
        <w:t xml:space="preserve">evidence does not yet indicate that such a system has emerged. </w:t>
      </w:r>
      <w:r w:rsidRPr="003D2E04">
        <w:rPr>
          <w:rStyle w:val="StyleBoldUnderline"/>
          <w:rFonts w:ascii="Garamond" w:hAnsi="Garamond"/>
        </w:rPr>
        <w:t xml:space="preserve">Xi called for the NSC to become </w:t>
      </w:r>
      <w:r w:rsidRPr="003D2E04">
        <w:rPr>
          <w:rStyle w:val="StyleBoldUnderline"/>
          <w:rFonts w:ascii="Garamond" w:hAnsi="Garamond"/>
          <w:highlight w:val="cyan"/>
        </w:rPr>
        <w:t>a “strong platform</w:t>
      </w:r>
      <w:r w:rsidRPr="003D2E04">
        <w:rPr>
          <w:rStyle w:val="StyleBoldUnderline"/>
          <w:rFonts w:ascii="Garamond" w:hAnsi="Garamond"/>
        </w:rPr>
        <w:t xml:space="preserve"> to coordinate our national security work” that </w:t>
      </w:r>
      <w:r w:rsidRPr="003D2E04">
        <w:rPr>
          <w:rStyle w:val="StyleBoldUnderline"/>
          <w:rFonts w:ascii="Garamond" w:hAnsi="Garamond"/>
          <w:highlight w:val="cyan"/>
        </w:rPr>
        <w:t>would</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“strengthen unified leadership of national security</w:t>
      </w:r>
      <w:r w:rsidRPr="003D2E04">
        <w:rPr>
          <w:rStyle w:val="StyleBoldUnderline"/>
          <w:rFonts w:ascii="Garamond" w:hAnsi="Garamond"/>
        </w:rPr>
        <w:t xml:space="preserve"> at the central level</w:t>
      </w:r>
      <w:r w:rsidRPr="003D2E04">
        <w:rPr>
          <w:rFonts w:ascii="Garamond" w:hAnsi="Garamond"/>
        </w:rPr>
        <w:t>.” It is also</w:t>
      </w:r>
      <w:r w:rsidRPr="003D2E04">
        <w:rPr>
          <w:rFonts w:ascii="Garamond" w:hAnsi="Garamond"/>
          <w:sz w:val="12"/>
        </w:rPr>
        <w:t xml:space="preserve">¶ </w:t>
      </w:r>
      <w:r w:rsidRPr="003D2E04">
        <w:rPr>
          <w:rFonts w:ascii="Garamond" w:hAnsi="Garamond"/>
        </w:rPr>
        <w:t>unclear what role the NSC played in drafting China’s first-ever “national security</w:t>
      </w:r>
      <w:r w:rsidRPr="003D2E04">
        <w:rPr>
          <w:rFonts w:ascii="Garamond" w:hAnsi="Garamond"/>
          <w:sz w:val="12"/>
        </w:rPr>
        <w:t xml:space="preserve">¶ </w:t>
      </w:r>
      <w:r w:rsidRPr="003D2E04">
        <w:rPr>
          <w:rFonts w:ascii="Garamond" w:hAnsi="Garamond"/>
        </w:rPr>
        <w:t>strategy” issued in January</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Style w:val="StyleBoldUnderline"/>
          <w:rFonts w:ascii="Garamond" w:hAnsi="Garamond"/>
        </w:rPr>
        <w:t>The Counterterrorism Law of the People’s Republic of China</w:t>
      </w:r>
      <w:r w:rsidRPr="003D2E04">
        <w:rPr>
          <w:rFonts w:ascii="Garamond" w:hAnsi="Garamond"/>
        </w:rPr>
        <w:t>, passed in December</w:t>
      </w:r>
      <w:r w:rsidRPr="003D2E04">
        <w:rPr>
          <w:rFonts w:ascii="Garamond" w:hAnsi="Garamond"/>
          <w:sz w:val="12"/>
        </w:rPr>
        <w:t xml:space="preserve">¶ </w:t>
      </w:r>
      <w:r w:rsidRPr="003D2E04">
        <w:rPr>
          <w:rFonts w:ascii="Garamond" w:hAnsi="Garamond"/>
        </w:rPr>
        <w:t xml:space="preserve">2015, also </w:t>
      </w:r>
      <w:r w:rsidRPr="003D2E04">
        <w:rPr>
          <w:rStyle w:val="StyleBoldUnderline"/>
          <w:rFonts w:ascii="Garamond" w:hAnsi="Garamond"/>
        </w:rPr>
        <w:t>envisions a strong, centralized system for guiding counterterrorism</w:t>
      </w:r>
      <w:r w:rsidRPr="003D2E04">
        <w:rPr>
          <w:rStyle w:val="StyleBoldUnderline"/>
          <w:rFonts w:ascii="Garamond" w:hAnsi="Garamond"/>
          <w:sz w:val="12"/>
        </w:rPr>
        <w:t xml:space="preserve">¶ </w:t>
      </w:r>
      <w:r w:rsidRPr="003D2E04">
        <w:rPr>
          <w:rStyle w:val="StyleBoldUnderline"/>
          <w:rFonts w:ascii="Garamond" w:hAnsi="Garamond"/>
        </w:rPr>
        <w:t>work</w:t>
      </w:r>
      <w:r w:rsidRPr="003D2E04">
        <w:rPr>
          <w:rFonts w:ascii="Garamond" w:hAnsi="Garamond"/>
        </w:rPr>
        <w:t xml:space="preserve">. 288 </w:t>
      </w:r>
      <w:r w:rsidRPr="003D2E04">
        <w:rPr>
          <w:rStyle w:val="StyleBoldUnderline"/>
          <w:rFonts w:ascii="Garamond" w:hAnsi="Garamond"/>
          <w:highlight w:val="cyan"/>
        </w:rPr>
        <w:t>The</w:t>
      </w:r>
      <w:r w:rsidRPr="003D2E04">
        <w:rPr>
          <w:rStyle w:val="StyleBoldUnderline"/>
          <w:rFonts w:ascii="Garamond" w:hAnsi="Garamond"/>
        </w:rPr>
        <w:t xml:space="preserve"> </w:t>
      </w:r>
      <w:r w:rsidRPr="003D2E04">
        <w:rPr>
          <w:rStyle w:val="StyleBoldUnderline"/>
          <w:rFonts w:ascii="Garamond" w:hAnsi="Garamond"/>
          <w:highlight w:val="cyan"/>
        </w:rPr>
        <w:t>law stipulates the creation of a “counterterrorism work leadership</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structure</w:t>
      </w:r>
      <w:r w:rsidRPr="003D2E04">
        <w:rPr>
          <w:rStyle w:val="StyleBoldUnderline"/>
          <w:rFonts w:ascii="Garamond" w:hAnsi="Garamond"/>
        </w:rPr>
        <w:t>”, with a</w:t>
      </w:r>
      <w:r w:rsidRPr="003D2E04">
        <w:rPr>
          <w:rStyle w:val="StyleBoldUnderline"/>
          <w:rFonts w:ascii="Garamond" w:hAnsi="Garamond"/>
          <w:sz w:val="12"/>
        </w:rPr>
        <w:t xml:space="preserve">¶ </w:t>
      </w:r>
      <w:r w:rsidRPr="003D2E04">
        <w:rPr>
          <w:rStyle w:val="StyleBoldUnderline"/>
          <w:rFonts w:ascii="Garamond" w:hAnsi="Garamond"/>
        </w:rPr>
        <w:t xml:space="preserve">national counterterrorism leadership institution, </w:t>
      </w:r>
      <w:r w:rsidRPr="003D2E04">
        <w:rPr>
          <w:rStyle w:val="StyleBoldUnderline"/>
          <w:rFonts w:ascii="Garamond" w:hAnsi="Garamond"/>
          <w:highlight w:val="cyan"/>
        </w:rPr>
        <w:t>which would exercise</w:t>
      </w:r>
      <w:r w:rsidRPr="003D2E04">
        <w:rPr>
          <w:rStyle w:val="StyleBoldUnderline"/>
          <w:rFonts w:ascii="Garamond" w:hAnsi="Garamond"/>
        </w:rPr>
        <w:t xml:space="preserve"> “unified</w:t>
      </w:r>
      <w:r w:rsidRPr="003D2E04">
        <w:rPr>
          <w:rStyle w:val="StyleBoldUnderline"/>
          <w:rFonts w:ascii="Garamond" w:hAnsi="Garamond"/>
          <w:sz w:val="12"/>
        </w:rPr>
        <w:t xml:space="preserve">¶ </w:t>
      </w:r>
      <w:r w:rsidRPr="003D2E04">
        <w:rPr>
          <w:rStyle w:val="StyleBoldUnderline"/>
          <w:rFonts w:ascii="Garamond" w:hAnsi="Garamond"/>
        </w:rPr>
        <w:t xml:space="preserve">leadership and </w:t>
      </w:r>
      <w:r w:rsidRPr="003D2E04">
        <w:rPr>
          <w:rStyle w:val="StyleBoldUnderline"/>
          <w:rFonts w:ascii="Garamond" w:hAnsi="Garamond"/>
          <w:highlight w:val="cyan"/>
        </w:rPr>
        <w:t>command” over</w:t>
      </w:r>
      <w:r w:rsidRPr="003D2E04">
        <w:rPr>
          <w:rStyle w:val="StyleBoldUnderline"/>
          <w:rFonts w:ascii="Garamond" w:hAnsi="Garamond"/>
        </w:rPr>
        <w:t xml:space="preserve"> the nation’s vast </w:t>
      </w:r>
      <w:r w:rsidRPr="003D2E04">
        <w:rPr>
          <w:rStyle w:val="StyleBoldUnderline"/>
          <w:rFonts w:ascii="Garamond" w:hAnsi="Garamond"/>
          <w:highlight w:val="cyan"/>
        </w:rPr>
        <w:t>counterterrorism network</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Fonts w:ascii="Garamond" w:hAnsi="Garamond"/>
        </w:rPr>
        <w:t xml:space="preserve">Provincial and municipal </w:t>
      </w:r>
      <w:r w:rsidRPr="003D2E04">
        <w:rPr>
          <w:rStyle w:val="StyleBoldUnderline"/>
          <w:rFonts w:ascii="Garamond" w:hAnsi="Garamond"/>
          <w:highlight w:val="cyan"/>
        </w:rPr>
        <w:t>authorities would organize</w:t>
      </w:r>
      <w:r w:rsidRPr="003D2E04">
        <w:rPr>
          <w:rStyle w:val="StyleBoldUnderline"/>
          <w:rFonts w:ascii="Garamond" w:hAnsi="Garamond"/>
        </w:rPr>
        <w:t xml:space="preserve"> their own </w:t>
      </w:r>
      <w:r w:rsidRPr="003D2E04">
        <w:rPr>
          <w:rStyle w:val="StyleBoldUnderline"/>
          <w:rFonts w:ascii="Garamond" w:hAnsi="Garamond"/>
          <w:highlight w:val="cyan"/>
        </w:rPr>
        <w:t>counterterrorism</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work leadership structures</w:t>
      </w:r>
      <w:r w:rsidRPr="003D2E04">
        <w:rPr>
          <w:rStyle w:val="StyleBoldUnderline"/>
          <w:rFonts w:ascii="Garamond" w:hAnsi="Garamond"/>
        </w:rPr>
        <w:t xml:space="preserve">, which </w:t>
      </w:r>
      <w:r w:rsidRPr="003D2E04">
        <w:rPr>
          <w:rStyle w:val="StyleBoldUnderline"/>
          <w:rFonts w:ascii="Garamond" w:hAnsi="Garamond"/>
          <w:highlight w:val="cyan"/>
        </w:rPr>
        <w:t>would take</w:t>
      </w:r>
      <w:r w:rsidRPr="003D2E04">
        <w:rPr>
          <w:rStyle w:val="StyleBoldUnderline"/>
          <w:rFonts w:ascii="Garamond" w:hAnsi="Garamond"/>
        </w:rPr>
        <w:t xml:space="preserve"> charge of </w:t>
      </w:r>
      <w:r w:rsidRPr="003D2E04">
        <w:rPr>
          <w:rStyle w:val="StyleBoldUnderline"/>
          <w:rFonts w:ascii="Garamond" w:hAnsi="Garamond"/>
          <w:highlight w:val="cyan"/>
        </w:rPr>
        <w:t>counterterrorism work</w:t>
      </w:r>
      <w:r w:rsidRPr="003D2E04">
        <w:rPr>
          <w:rStyle w:val="StyleBoldUnderline"/>
          <w:rFonts w:ascii="Garamond" w:hAnsi="Garamond"/>
        </w:rPr>
        <w:t xml:space="preserve"> in</w:t>
      </w:r>
      <w:r w:rsidRPr="003D2E04">
        <w:rPr>
          <w:rStyle w:val="StyleBoldUnderline"/>
          <w:rFonts w:ascii="Garamond" w:hAnsi="Garamond"/>
          <w:sz w:val="12"/>
        </w:rPr>
        <w:t xml:space="preserve">¶ </w:t>
      </w:r>
      <w:r w:rsidRPr="003D2E04">
        <w:rPr>
          <w:rStyle w:val="StyleBoldUnderline"/>
          <w:rFonts w:ascii="Garamond" w:hAnsi="Garamond"/>
        </w:rPr>
        <w:t xml:space="preserve">their jurisdictions </w:t>
      </w:r>
      <w:r w:rsidRPr="003D2E04">
        <w:rPr>
          <w:rStyle w:val="StyleBoldUnderline"/>
          <w:rFonts w:ascii="Garamond" w:hAnsi="Garamond"/>
          <w:highlight w:val="cyan"/>
        </w:rPr>
        <w:t>under the leadership of the national</w:t>
      </w:r>
      <w:r w:rsidRPr="003D2E04">
        <w:rPr>
          <w:rStyle w:val="StyleBoldUnderline"/>
          <w:rFonts w:ascii="Garamond" w:hAnsi="Garamond"/>
        </w:rPr>
        <w:t xml:space="preserve"> counterterrorism </w:t>
      </w:r>
      <w:r w:rsidRPr="003D2E04">
        <w:rPr>
          <w:rStyle w:val="StyleBoldUnderline"/>
          <w:rFonts w:ascii="Garamond" w:hAnsi="Garamond"/>
          <w:highlight w:val="cyan"/>
        </w:rPr>
        <w:t>system</w:t>
      </w:r>
      <w:r w:rsidRPr="003D2E04">
        <w:rPr>
          <w:rStyle w:val="StyleBoldUnderline"/>
          <w:rFonts w:ascii="Garamond" w:hAnsi="Garamond"/>
        </w:rPr>
        <w:t>.</w:t>
      </w:r>
      <w:r w:rsidRPr="003D2E04">
        <w:rPr>
          <w:rStyle w:val="StyleBoldUnderline"/>
          <w:rFonts w:ascii="Garamond" w:hAnsi="Garamond"/>
          <w:sz w:val="12"/>
        </w:rPr>
        <w:t xml:space="preserve">¶ </w:t>
      </w:r>
      <w:r w:rsidRPr="003D2E04">
        <w:rPr>
          <w:rFonts w:ascii="Garamond" w:hAnsi="Garamond"/>
        </w:rPr>
        <w:t>County-level governments would also establish corresponding counterterrorism</w:t>
      </w:r>
      <w:r w:rsidRPr="003D2E04">
        <w:rPr>
          <w:rFonts w:ascii="Garamond" w:hAnsi="Garamond"/>
          <w:sz w:val="12"/>
        </w:rPr>
        <w:t xml:space="preserve">¶ </w:t>
      </w:r>
      <w:r w:rsidRPr="003D2E04">
        <w:rPr>
          <w:rFonts w:ascii="Garamond" w:hAnsi="Garamond"/>
        </w:rPr>
        <w:t xml:space="preserve">organs to cooperate with this structure.289 </w:t>
      </w:r>
      <w:r w:rsidRPr="003D2E04">
        <w:rPr>
          <w:rStyle w:val="StyleBoldUnderline"/>
          <w:rFonts w:ascii="Garamond" w:hAnsi="Garamond"/>
        </w:rPr>
        <w:t>To further strengthen strategic leadership,</w:t>
      </w:r>
      <w:r w:rsidRPr="003D2E04">
        <w:rPr>
          <w:rStyle w:val="StyleBoldUnderline"/>
          <w:rFonts w:ascii="Garamond" w:hAnsi="Garamond"/>
          <w:sz w:val="12"/>
        </w:rPr>
        <w:t xml:space="preserve">¶ </w:t>
      </w:r>
      <w:r w:rsidRPr="003D2E04">
        <w:rPr>
          <w:rStyle w:val="StyleBoldUnderline"/>
          <w:rFonts w:ascii="Garamond" w:hAnsi="Garamond"/>
          <w:highlight w:val="cyan"/>
        </w:rPr>
        <w:t>the law also requires that counterterrorism be incorporated into China’s national</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security strategy guidelines</w:t>
      </w:r>
      <w:r w:rsidRPr="003D2E04">
        <w:rPr>
          <w:rFonts w:ascii="Garamond" w:hAnsi="Garamond"/>
        </w:rPr>
        <w:t>.290</w:t>
      </w:r>
      <w:r w:rsidRPr="003D2E04">
        <w:rPr>
          <w:rFonts w:ascii="Garamond" w:hAnsi="Garamond"/>
          <w:sz w:val="12"/>
        </w:rPr>
        <w:t xml:space="preserve">¶ </w:t>
      </w:r>
      <w:r w:rsidRPr="003D2E04">
        <w:rPr>
          <w:rStyle w:val="StyleBoldUnderline"/>
          <w:rFonts w:ascii="Garamond" w:hAnsi="Garamond"/>
        </w:rPr>
        <w:t>The counterterrorism bureaucracy envisioned in the Counterterrorism Law clearly</w:t>
      </w:r>
      <w:r w:rsidRPr="003D2E04">
        <w:rPr>
          <w:rStyle w:val="StyleBoldUnderline"/>
          <w:rFonts w:ascii="Garamond" w:hAnsi="Garamond"/>
          <w:sz w:val="12"/>
        </w:rPr>
        <w:t xml:space="preserve">¶ </w:t>
      </w:r>
      <w:r w:rsidRPr="003D2E04">
        <w:rPr>
          <w:rStyle w:val="StyleBoldUnderline"/>
          <w:rFonts w:ascii="Garamond" w:hAnsi="Garamond"/>
        </w:rPr>
        <w:t xml:space="preserve">seems to reflect Xi </w:t>
      </w:r>
      <w:proofErr w:type="spellStart"/>
      <w:r w:rsidRPr="003D2E04">
        <w:rPr>
          <w:rStyle w:val="StyleBoldUnderline"/>
          <w:rFonts w:ascii="Garamond" w:hAnsi="Garamond"/>
        </w:rPr>
        <w:t>Jinping’s</w:t>
      </w:r>
      <w:proofErr w:type="spellEnd"/>
      <w:r w:rsidRPr="003D2E04">
        <w:rPr>
          <w:rStyle w:val="StyleBoldUnderline"/>
          <w:rFonts w:ascii="Garamond" w:hAnsi="Garamond"/>
        </w:rPr>
        <w:t xml:space="preserve"> “overall” comprehensive approach to security and</w:t>
      </w:r>
      <w:r w:rsidRPr="003D2E04">
        <w:rPr>
          <w:rStyle w:val="StyleBoldUnderline"/>
          <w:rFonts w:ascii="Garamond" w:hAnsi="Garamond"/>
          <w:sz w:val="12"/>
        </w:rPr>
        <w:t xml:space="preserve">¶ </w:t>
      </w:r>
      <w:r w:rsidRPr="003D2E04">
        <w:rPr>
          <w:rStyle w:val="StyleBoldUnderline"/>
          <w:rFonts w:ascii="Garamond" w:hAnsi="Garamond"/>
        </w:rPr>
        <w:t>counterterrorism</w:t>
      </w:r>
      <w:r w:rsidRPr="003D2E04">
        <w:rPr>
          <w:rFonts w:ascii="Garamond" w:hAnsi="Garamond"/>
        </w:rPr>
        <w:t>. The Counterterrorism Law designates a wide array of</w:t>
      </w:r>
      <w:r w:rsidRPr="003D2E04">
        <w:rPr>
          <w:rFonts w:ascii="Garamond" w:hAnsi="Garamond"/>
          <w:sz w:val="12"/>
        </w:rPr>
        <w:t xml:space="preserve">¶ </w:t>
      </w:r>
      <w:r w:rsidRPr="003D2E04">
        <w:rPr>
          <w:rFonts w:ascii="Garamond" w:hAnsi="Garamond"/>
        </w:rPr>
        <w:t>organizations that would be expected to play a role in counterterrorism work, and</w:t>
      </w:r>
      <w:r w:rsidRPr="003D2E04">
        <w:rPr>
          <w:rFonts w:ascii="Garamond" w:hAnsi="Garamond"/>
          <w:sz w:val="12"/>
        </w:rPr>
        <w:t xml:space="preserve">¶ </w:t>
      </w:r>
      <w:r w:rsidRPr="003D2E04">
        <w:rPr>
          <w:rFonts w:ascii="Garamond" w:hAnsi="Garamond"/>
        </w:rPr>
        <w:t>they would not be limited to traditional security organizations such as the public</w:t>
      </w:r>
      <w:r w:rsidRPr="003D2E04">
        <w:rPr>
          <w:rFonts w:ascii="Garamond" w:hAnsi="Garamond"/>
          <w:sz w:val="12"/>
        </w:rPr>
        <w:t xml:space="preserve">¶ </w:t>
      </w:r>
      <w:r w:rsidRPr="003D2E04">
        <w:rPr>
          <w:rFonts w:ascii="Garamond" w:hAnsi="Garamond"/>
        </w:rPr>
        <w:t>security, state security, PLA, armed police, courts, procurators, and justice</w:t>
      </w:r>
      <w:r w:rsidRPr="003D2E04">
        <w:rPr>
          <w:rFonts w:ascii="Garamond" w:hAnsi="Garamond"/>
          <w:sz w:val="12"/>
        </w:rPr>
        <w:t xml:space="preserve">¶ </w:t>
      </w:r>
      <w:r w:rsidRPr="003D2E04">
        <w:rPr>
          <w:rFonts w:ascii="Garamond" w:hAnsi="Garamond"/>
        </w:rPr>
        <w:t xml:space="preserve">departments. The draft law underscores </w:t>
      </w:r>
      <w:r w:rsidRPr="003D2E04">
        <w:rPr>
          <w:rStyle w:val="StyleBoldUnderline"/>
          <w:rFonts w:ascii="Garamond" w:hAnsi="Garamond"/>
        </w:rPr>
        <w:t>the leadership’s view that terrorism is also a</w:t>
      </w:r>
      <w:r w:rsidRPr="003D2E04">
        <w:rPr>
          <w:rStyle w:val="StyleBoldUnderline"/>
          <w:rFonts w:ascii="Garamond" w:hAnsi="Garamond"/>
          <w:sz w:val="12"/>
        </w:rPr>
        <w:t xml:space="preserve">¶ </w:t>
      </w:r>
      <w:r w:rsidRPr="003D2E04">
        <w:rPr>
          <w:rStyle w:val="StyleBoldUnderline"/>
          <w:rFonts w:ascii="Garamond" w:hAnsi="Garamond"/>
        </w:rPr>
        <w:t>social, ethnic, religious, media, informational, educational and financial challenge</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Fonts w:ascii="Garamond" w:hAnsi="Garamond"/>
        </w:rPr>
        <w:t>and it calls for state ethnic affairs departments, religious affairs departments,</w:t>
      </w:r>
      <w:r w:rsidRPr="003D2E04">
        <w:rPr>
          <w:rFonts w:ascii="Garamond" w:hAnsi="Garamond"/>
          <w:sz w:val="12"/>
        </w:rPr>
        <w:t xml:space="preserve">¶ </w:t>
      </w:r>
      <w:r w:rsidRPr="003D2E04">
        <w:rPr>
          <w:rFonts w:ascii="Garamond" w:hAnsi="Garamond"/>
        </w:rPr>
        <w:t>educational institutions, departments charged with telecommunications, news and</w:t>
      </w:r>
      <w:r w:rsidRPr="003D2E04">
        <w:rPr>
          <w:rFonts w:ascii="Garamond" w:hAnsi="Garamond"/>
          <w:sz w:val="12"/>
        </w:rPr>
        <w:t xml:space="preserve">¶ </w:t>
      </w:r>
      <w:r w:rsidRPr="003D2E04">
        <w:rPr>
          <w:rFonts w:ascii="Garamond" w:hAnsi="Garamond"/>
        </w:rPr>
        <w:t>publications, broadcasting, film, television, and cultural affairs, and for</w:t>
      </w:r>
      <w:r w:rsidRPr="003D2E04">
        <w:rPr>
          <w:rFonts w:ascii="Garamond" w:hAnsi="Garamond"/>
          <w:sz w:val="12"/>
        </w:rPr>
        <w:t xml:space="preserve">¶ </w:t>
      </w:r>
      <w:r w:rsidRPr="003D2E04">
        <w:rPr>
          <w:rFonts w:ascii="Garamond" w:hAnsi="Garamond"/>
        </w:rPr>
        <w:t>telecommunications operators and internet service providers all to play a role</w:t>
      </w:r>
      <w:r w:rsidRPr="003D2E04">
        <w:rPr>
          <w:rFonts w:ascii="Garamond" w:hAnsi="Garamond"/>
          <w:sz w:val="12"/>
        </w:rPr>
        <w:t xml:space="preserve">¶ </w:t>
      </w:r>
      <w:r w:rsidRPr="003D2E04">
        <w:rPr>
          <w:rFonts w:ascii="Garamond" w:hAnsi="Garamond"/>
        </w:rPr>
        <w:t>(Article 17). Article 14 also stipulates the role for financial institutions in freezing</w:t>
      </w:r>
      <w:r w:rsidRPr="003D2E04">
        <w:rPr>
          <w:rFonts w:ascii="Garamond" w:hAnsi="Garamond"/>
          <w:sz w:val="12"/>
        </w:rPr>
        <w:t xml:space="preserve">¶ </w:t>
      </w:r>
      <w:r w:rsidRPr="003D2E04">
        <w:rPr>
          <w:rFonts w:ascii="Garamond" w:hAnsi="Garamond"/>
        </w:rPr>
        <w:t>assets and other counterterrorism duties</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 xml:space="preserve">The apparently unrealized goals for China’s new NSC, and </w:t>
      </w:r>
      <w:r w:rsidRPr="003D2E04">
        <w:rPr>
          <w:rStyle w:val="StyleBoldUnderline"/>
          <w:rFonts w:ascii="Garamond" w:hAnsi="Garamond"/>
        </w:rPr>
        <w:t>the bureaucratic structure</w:t>
      </w:r>
      <w:r w:rsidRPr="003D2E04">
        <w:rPr>
          <w:rStyle w:val="StyleBoldUnderline"/>
          <w:rFonts w:ascii="Garamond" w:hAnsi="Garamond"/>
          <w:sz w:val="12"/>
        </w:rPr>
        <w:t xml:space="preserve">¶ </w:t>
      </w:r>
      <w:r w:rsidRPr="003D2E04">
        <w:rPr>
          <w:rStyle w:val="StyleBoldUnderline"/>
          <w:rFonts w:ascii="Garamond" w:hAnsi="Garamond"/>
        </w:rPr>
        <w:t xml:space="preserve">envisioned in the new Counterterrorism Law, indicate that we should continue to expect bureaucratic reforms on counterterrorism from the </w:t>
      </w:r>
      <w:r w:rsidRPr="003D2E04">
        <w:rPr>
          <w:rStyle w:val="Emphasis"/>
          <w:rFonts w:ascii="Garamond" w:hAnsi="Garamond"/>
          <w:highlight w:val="cyan"/>
        </w:rPr>
        <w:t>Xi</w:t>
      </w:r>
      <w:r w:rsidRPr="003D2E04">
        <w:rPr>
          <w:rStyle w:val="Emphasis"/>
          <w:rFonts w:ascii="Garamond" w:hAnsi="Garamond"/>
        </w:rPr>
        <w:t xml:space="preserve"> </w:t>
      </w:r>
      <w:proofErr w:type="spellStart"/>
      <w:r w:rsidRPr="003D2E04">
        <w:rPr>
          <w:rStyle w:val="Emphasis"/>
          <w:rFonts w:ascii="Garamond" w:hAnsi="Garamond"/>
        </w:rPr>
        <w:t>Jinping</w:t>
      </w:r>
      <w:proofErr w:type="spellEnd"/>
      <w:r w:rsidRPr="003D2E04">
        <w:rPr>
          <w:rStyle w:val="Emphasis"/>
          <w:rFonts w:ascii="Garamond" w:hAnsi="Garamond"/>
        </w:rPr>
        <w:t xml:space="preserve"> </w:t>
      </w:r>
      <w:r w:rsidRPr="003D2E04">
        <w:rPr>
          <w:rStyle w:val="Emphasis"/>
          <w:rFonts w:ascii="Garamond" w:hAnsi="Garamond"/>
          <w:highlight w:val="cyan"/>
        </w:rPr>
        <w:t>leadership</w:t>
      </w:r>
      <w:r w:rsidRPr="003D2E04">
        <w:rPr>
          <w:rStyle w:val="Emphasis"/>
          <w:rFonts w:ascii="Garamond" w:hAnsi="Garamond"/>
        </w:rPr>
        <w:t>.</w:t>
      </w:r>
      <w:r w:rsidRPr="003D2E04">
        <w:rPr>
          <w:rStyle w:val="Emphasis"/>
          <w:rFonts w:ascii="Garamond" w:hAnsi="Garamond"/>
          <w:sz w:val="12"/>
        </w:rPr>
        <w:t xml:space="preserve">¶ </w:t>
      </w:r>
      <w:r w:rsidRPr="003D2E04">
        <w:rPr>
          <w:rStyle w:val="StyleBoldUnderline"/>
          <w:rFonts w:ascii="Garamond" w:hAnsi="Garamond"/>
        </w:rPr>
        <w:t xml:space="preserve">These reforms </w:t>
      </w:r>
      <w:r w:rsidRPr="003D2E04">
        <w:rPr>
          <w:rStyle w:val="StyleBoldUnderline"/>
          <w:rFonts w:ascii="Garamond" w:hAnsi="Garamond"/>
          <w:highlight w:val="cyan"/>
        </w:rPr>
        <w:t>are</w:t>
      </w:r>
      <w:r w:rsidRPr="003D2E04">
        <w:rPr>
          <w:rStyle w:val="StyleBoldUnderline"/>
          <w:rFonts w:ascii="Garamond" w:hAnsi="Garamond"/>
        </w:rPr>
        <w:t xml:space="preserve"> likely </w:t>
      </w:r>
      <w:r w:rsidRPr="003D2E04">
        <w:rPr>
          <w:rStyle w:val="StyleBoldUnderline"/>
          <w:rFonts w:ascii="Garamond" w:hAnsi="Garamond"/>
          <w:highlight w:val="cyan"/>
        </w:rPr>
        <w:t>to aim at strengthening the counterterrorism bureaucracy,</w:t>
      </w:r>
      <w:r w:rsidRPr="003D2E04">
        <w:rPr>
          <w:rStyle w:val="StyleBoldUnderline"/>
          <w:rFonts w:ascii="Garamond" w:hAnsi="Garamond"/>
          <w:sz w:val="12"/>
          <w:highlight w:val="cyan"/>
        </w:rPr>
        <w:t xml:space="preserve">¶ </w:t>
      </w:r>
      <w:r w:rsidRPr="003D2E04">
        <w:rPr>
          <w:rStyle w:val="StyleBoldUnderline"/>
          <w:rFonts w:ascii="Garamond" w:hAnsi="Garamond"/>
        </w:rPr>
        <w:t>and trying to forge a system that strengthens centralized leadership,</w:t>
      </w:r>
      <w:r w:rsidRPr="003D2E04">
        <w:rPr>
          <w:rFonts w:ascii="Garamond" w:hAnsi="Garamond"/>
        </w:rPr>
        <w:t xml:space="preserve"> while taking a</w:t>
      </w:r>
      <w:r w:rsidRPr="003D2E04">
        <w:rPr>
          <w:rFonts w:ascii="Garamond" w:hAnsi="Garamond"/>
          <w:sz w:val="12"/>
        </w:rPr>
        <w:t xml:space="preserve">¶ </w:t>
      </w:r>
      <w:r w:rsidRPr="003D2E04">
        <w:rPr>
          <w:rFonts w:ascii="Garamond" w:hAnsi="Garamond"/>
        </w:rPr>
        <w:t>wide-ranging “overall” approach to fighting terrorism, separatism, and extremism.</w:t>
      </w:r>
    </w:p>
    <w:p w14:paraId="30AF7376" w14:textId="77777777" w:rsidR="00CC05F5" w:rsidRPr="003D2E04" w:rsidRDefault="00CC05F5" w:rsidP="00CC05F5">
      <w:pPr>
        <w:rPr>
          <w:rFonts w:ascii="Garamond" w:hAnsi="Garamond"/>
        </w:rPr>
      </w:pPr>
    </w:p>
    <w:p w14:paraId="55ED5374" w14:textId="77777777" w:rsidR="00CC05F5" w:rsidRPr="003D2E04" w:rsidRDefault="00CC05F5" w:rsidP="00CC05F5">
      <w:pPr>
        <w:pStyle w:val="Heading4"/>
        <w:rPr>
          <w:rFonts w:ascii="Garamond" w:hAnsi="Garamond"/>
        </w:rPr>
      </w:pPr>
      <w:r w:rsidRPr="003D2E04">
        <w:rPr>
          <w:rFonts w:ascii="Garamond" w:hAnsi="Garamond"/>
        </w:rPr>
        <w:t xml:space="preserve">CCP </w:t>
      </w:r>
      <w:proofErr w:type="gramStart"/>
      <w:r w:rsidRPr="003D2E04">
        <w:rPr>
          <w:rFonts w:ascii="Garamond" w:hAnsi="Garamond"/>
        </w:rPr>
        <w:t>enforcement  key</w:t>
      </w:r>
      <w:proofErr w:type="gramEnd"/>
      <w:r w:rsidRPr="003D2E04">
        <w:rPr>
          <w:rFonts w:ascii="Garamond" w:hAnsi="Garamond"/>
        </w:rPr>
        <w:t xml:space="preserve"> to resist instability in Xinjiang – only strong CCP can prevent terrorist outbreaks</w:t>
      </w:r>
    </w:p>
    <w:p w14:paraId="0CA75DF7" w14:textId="77777777" w:rsidR="00CC05F5" w:rsidRPr="003D2E04" w:rsidRDefault="00CC05F5" w:rsidP="00CC05F5">
      <w:pPr>
        <w:rPr>
          <w:rStyle w:val="StyleStyleBold12pt"/>
          <w:rFonts w:ascii="Garamond" w:hAnsi="Garamond"/>
        </w:rPr>
      </w:pPr>
      <w:r w:rsidRPr="003D2E04">
        <w:rPr>
          <w:rStyle w:val="StyleStyleBold12pt"/>
          <w:rFonts w:ascii="Garamond" w:hAnsi="Garamond"/>
        </w:rPr>
        <w:t xml:space="preserve">Tanner and </w:t>
      </w:r>
      <w:proofErr w:type="spellStart"/>
      <w:r w:rsidRPr="003D2E04">
        <w:rPr>
          <w:rStyle w:val="StyleStyleBold12pt"/>
          <w:rFonts w:ascii="Garamond" w:hAnsi="Garamond"/>
        </w:rPr>
        <w:t>Bellacqua</w:t>
      </w:r>
      <w:proofErr w:type="spellEnd"/>
      <w:r w:rsidRPr="003D2E04">
        <w:rPr>
          <w:rStyle w:val="StyleStyleBold12pt"/>
          <w:rFonts w:ascii="Garamond" w:hAnsi="Garamond"/>
        </w:rPr>
        <w:t>, 2016</w:t>
      </w:r>
    </w:p>
    <w:p w14:paraId="0BCC7186" w14:textId="77777777" w:rsidR="00CC05F5" w:rsidRPr="003D2E04" w:rsidRDefault="00CC05F5" w:rsidP="00CC05F5">
      <w:pPr>
        <w:rPr>
          <w:rFonts w:ascii="Garamond" w:hAnsi="Garamond"/>
          <w:sz w:val="16"/>
        </w:rPr>
      </w:pPr>
      <w:r w:rsidRPr="003D2E04">
        <w:rPr>
          <w:rFonts w:ascii="Garamond" w:hAnsi="Garamond"/>
          <w:sz w:val="16"/>
        </w:rPr>
        <w:t>Murray Scot, a Senior Research Scientist in the China Studies Division at CNA</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Before joining CNA in 2008, Dr. Tanner served as Co-Chairman’s Senior Staff Member for the</w:t>
      </w:r>
      <w:r w:rsidRPr="003D2E04">
        <w:rPr>
          <w:rFonts w:ascii="Garamond" w:hAnsi="Garamond"/>
          <w:sz w:val="12"/>
        </w:rPr>
        <w:t>¶</w:t>
      </w:r>
      <w:r w:rsidRPr="003D2E04">
        <w:rPr>
          <w:rFonts w:ascii="Garamond" w:hAnsi="Garamond"/>
          <w:sz w:val="16"/>
        </w:rPr>
        <w:t xml:space="preserve"> Congressional-Executive Commission on China. He has also served as a Senior Political</w:t>
      </w:r>
      <w:r w:rsidRPr="003D2E04">
        <w:rPr>
          <w:rFonts w:ascii="Garamond" w:hAnsi="Garamond"/>
          <w:sz w:val="12"/>
        </w:rPr>
        <w:t>¶</w:t>
      </w:r>
      <w:r w:rsidRPr="003D2E04">
        <w:rPr>
          <w:rFonts w:ascii="Garamond" w:hAnsi="Garamond"/>
          <w:sz w:val="16"/>
        </w:rPr>
        <w:t xml:space="preserve"> Scientist at the RAND Corporation, and Professor of Political Science at Western Michigan</w:t>
      </w:r>
      <w:r w:rsidRPr="003D2E04">
        <w:rPr>
          <w:rFonts w:ascii="Garamond" w:hAnsi="Garamond"/>
          <w:sz w:val="12"/>
        </w:rPr>
        <w:t>¶</w:t>
      </w:r>
      <w:r w:rsidRPr="003D2E04">
        <w:rPr>
          <w:rFonts w:ascii="Garamond" w:hAnsi="Garamond"/>
          <w:sz w:val="16"/>
        </w:rPr>
        <w:t xml:space="preserve"> University. Scot has published widely on East Asian security affairs, and Chinese foreign and</w:t>
      </w:r>
      <w:r w:rsidRPr="003D2E04">
        <w:rPr>
          <w:rFonts w:ascii="Garamond" w:hAnsi="Garamond"/>
          <w:sz w:val="12"/>
        </w:rPr>
        <w:t>¶</w:t>
      </w:r>
      <w:r w:rsidRPr="003D2E04">
        <w:rPr>
          <w:rFonts w:ascii="Garamond" w:hAnsi="Garamond"/>
          <w:sz w:val="16"/>
        </w:rPr>
        <w:t xml:space="preserve"> defense policy, internal security, policing, and human rights issues. His writings include</w:t>
      </w:r>
      <w:r w:rsidRPr="003D2E04">
        <w:rPr>
          <w:rFonts w:ascii="Garamond" w:hAnsi="Garamond"/>
          <w:sz w:val="12"/>
        </w:rPr>
        <w:t>¶</w:t>
      </w:r>
      <w:r w:rsidRPr="003D2E04">
        <w:rPr>
          <w:rFonts w:ascii="Garamond" w:hAnsi="Garamond"/>
          <w:sz w:val="16"/>
        </w:rPr>
        <w:t xml:space="preserve"> Distracted Antagonists, Wary Partners: China and India Assess their Security Relations (CNA</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Alexandria, VA., 2011); Chinese Economic Coercion Against Taiwan: A Tricky Weapon to Use</w:t>
      </w:r>
      <w:r w:rsidRPr="003D2E04">
        <w:rPr>
          <w:rFonts w:ascii="Garamond" w:hAnsi="Garamond"/>
          <w:sz w:val="12"/>
        </w:rPr>
        <w:t>¶</w:t>
      </w:r>
      <w:r w:rsidRPr="003D2E04">
        <w:rPr>
          <w:rFonts w:ascii="Garamond" w:hAnsi="Garamond"/>
          <w:sz w:val="16"/>
        </w:rPr>
        <w:t xml:space="preserve"> (RAND, 2007); “The Missions of the People’s Liberation Army Air Force,” in Richard P.</w:t>
      </w:r>
      <w:r w:rsidRPr="003D2E04">
        <w:rPr>
          <w:rFonts w:ascii="Garamond" w:hAnsi="Garamond"/>
          <w:sz w:val="12"/>
        </w:rPr>
        <w:t>¶</w:t>
      </w:r>
      <w:r w:rsidRPr="003D2E04">
        <w:rPr>
          <w:rFonts w:ascii="Garamond" w:hAnsi="Garamond"/>
          <w:sz w:val="16"/>
        </w:rPr>
        <w:t xml:space="preserve"> </w:t>
      </w:r>
      <w:proofErr w:type="spellStart"/>
      <w:r w:rsidRPr="003D2E04">
        <w:rPr>
          <w:rFonts w:ascii="Garamond" w:hAnsi="Garamond"/>
          <w:sz w:val="16"/>
        </w:rPr>
        <w:t>Hallion</w:t>
      </w:r>
      <w:proofErr w:type="spellEnd"/>
      <w:r w:rsidRPr="003D2E04">
        <w:rPr>
          <w:rFonts w:ascii="Garamond" w:hAnsi="Garamond"/>
          <w:sz w:val="16"/>
        </w:rPr>
        <w:t>, et al, eds., The Chinese Air Force: Evolving Concepts, Roles, and Capabilities (2012),</w:t>
      </w:r>
      <w:r w:rsidRPr="003D2E04">
        <w:rPr>
          <w:rFonts w:ascii="Garamond" w:hAnsi="Garamond"/>
          <w:sz w:val="12"/>
        </w:rPr>
        <w:t>¶</w:t>
      </w:r>
      <w:r w:rsidRPr="003D2E04">
        <w:rPr>
          <w:rFonts w:ascii="Garamond" w:hAnsi="Garamond"/>
          <w:sz w:val="16"/>
        </w:rPr>
        <w:t xml:space="preserve"> and “Principals and Secret Agents: Central vs. Local Control over Policing and Obstacles to</w:t>
      </w:r>
      <w:r w:rsidRPr="003D2E04">
        <w:rPr>
          <w:rFonts w:ascii="Garamond" w:hAnsi="Garamond"/>
          <w:sz w:val="12"/>
        </w:rPr>
        <w:t>¶</w:t>
      </w:r>
      <w:r w:rsidRPr="003D2E04">
        <w:rPr>
          <w:rFonts w:ascii="Garamond" w:hAnsi="Garamond"/>
          <w:sz w:val="16"/>
        </w:rPr>
        <w:t xml:space="preserve"> ‘Rule of Law,’ in China,” The China Quarterly (2007). Scot received his B.A. in political</w:t>
      </w:r>
      <w:r w:rsidRPr="003D2E04">
        <w:rPr>
          <w:rFonts w:ascii="Garamond" w:hAnsi="Garamond"/>
          <w:sz w:val="12"/>
        </w:rPr>
        <w:t>¶</w:t>
      </w:r>
      <w:r w:rsidRPr="003D2E04">
        <w:rPr>
          <w:rFonts w:ascii="Garamond" w:hAnsi="Garamond"/>
          <w:sz w:val="16"/>
        </w:rPr>
        <w:t xml:space="preserve"> science and East Asian languages and literature, as well as his Ph.D. in political science, from </w:t>
      </w:r>
      <w:proofErr w:type="gramStart"/>
      <w:r w:rsidRPr="003D2E04">
        <w:rPr>
          <w:rFonts w:ascii="Garamond" w:hAnsi="Garamond"/>
          <w:sz w:val="16"/>
        </w:rPr>
        <w:t>the</w:t>
      </w:r>
      <w:r w:rsidRPr="003D2E04">
        <w:rPr>
          <w:rFonts w:ascii="Garamond" w:hAnsi="Garamond"/>
          <w:sz w:val="12"/>
        </w:rPr>
        <w:t>¶</w:t>
      </w:r>
      <w:proofErr w:type="gramEnd"/>
      <w:r w:rsidRPr="003D2E04">
        <w:rPr>
          <w:rFonts w:ascii="Garamond" w:hAnsi="Garamond"/>
          <w:sz w:val="16"/>
        </w:rPr>
        <w:t xml:space="preserve"> University of Michigan. He received intensive training in Chinese (Mandarin) at the </w:t>
      </w:r>
      <w:proofErr w:type="spellStart"/>
      <w:r w:rsidRPr="003D2E04">
        <w:rPr>
          <w:rFonts w:ascii="Garamond" w:hAnsi="Garamond"/>
          <w:sz w:val="16"/>
        </w:rPr>
        <w:t>InterUniversity</w:t>
      </w:r>
      <w:proofErr w:type="spellEnd"/>
      <w:r w:rsidRPr="003D2E04">
        <w:rPr>
          <w:rFonts w:ascii="Garamond" w:hAnsi="Garamond"/>
          <w:sz w:val="12"/>
        </w:rPr>
        <w:t>¶</w:t>
      </w:r>
      <w:r w:rsidRPr="003D2E04">
        <w:rPr>
          <w:rFonts w:ascii="Garamond" w:hAnsi="Garamond"/>
          <w:sz w:val="16"/>
        </w:rPr>
        <w:t xml:space="preserve"> Program (“Stanford Center”) at the National Taiwan University, James, Asia Security Analyst at the CNA Corporation, “China’s Response to Terrorism” U.S.-China Economic and Security Review Commission, June 2016, </w:t>
      </w:r>
      <w:hyperlink r:id="rId62" w:history="1">
        <w:r w:rsidRPr="003D2E04">
          <w:rPr>
            <w:rStyle w:val="Hyperlink"/>
            <w:rFonts w:ascii="Garamond" w:hAnsi="Garamond"/>
          </w:rPr>
          <w:t>http://origin.www.uscc.gov/sites/default/files/Research/Chinas%20Response%20to%20Terrorism_CNA061616.pdf</w:t>
        </w:r>
      </w:hyperlink>
      <w:r w:rsidRPr="003D2E04">
        <w:rPr>
          <w:rFonts w:ascii="Garamond" w:hAnsi="Garamond"/>
          <w:sz w:val="16"/>
        </w:rPr>
        <w:t>, Accessed: June 30, 2016, YDEL</w:t>
      </w:r>
    </w:p>
    <w:p w14:paraId="3D2BDC46" w14:textId="77777777" w:rsidR="00CC05F5" w:rsidRPr="003D2E04" w:rsidRDefault="00CC05F5" w:rsidP="00CC05F5">
      <w:pPr>
        <w:rPr>
          <w:rFonts w:ascii="Garamond" w:hAnsi="Garamond"/>
        </w:rPr>
      </w:pPr>
      <w:r w:rsidRPr="003D2E04">
        <w:rPr>
          <w:rFonts w:ascii="Garamond" w:hAnsi="Garamond"/>
        </w:rPr>
        <w:t xml:space="preserve">Chinese security officials view </w:t>
      </w:r>
      <w:r w:rsidRPr="003D2E04">
        <w:rPr>
          <w:rStyle w:val="StyleBoldUnderline"/>
          <w:rFonts w:ascii="Garamond" w:hAnsi="Garamond"/>
        </w:rPr>
        <w:t>Xinjiang as one of the country’s greatest security</w:t>
      </w:r>
      <w:r w:rsidRPr="003D2E04">
        <w:rPr>
          <w:rStyle w:val="StyleBoldUnderline"/>
          <w:rFonts w:ascii="Garamond" w:hAnsi="Garamond"/>
          <w:sz w:val="12"/>
        </w:rPr>
        <w:t xml:space="preserve">¶ </w:t>
      </w:r>
      <w:r w:rsidRPr="003D2E04">
        <w:rPr>
          <w:rStyle w:val="StyleBoldUnderline"/>
          <w:rFonts w:ascii="Garamond" w:hAnsi="Garamond"/>
        </w:rPr>
        <w:t>challenges.</w:t>
      </w:r>
      <w:r w:rsidRPr="003D2E04">
        <w:rPr>
          <w:rFonts w:ascii="Garamond" w:hAnsi="Garamond"/>
        </w:rPr>
        <w:t xml:space="preserve"> </w:t>
      </w:r>
      <w:r w:rsidRPr="003D2E04">
        <w:rPr>
          <w:rStyle w:val="Emphasis"/>
          <w:rFonts w:ascii="Garamond" w:hAnsi="Garamond"/>
          <w:highlight w:val="cyan"/>
        </w:rPr>
        <w:t>The CCP</w:t>
      </w:r>
      <w:r w:rsidRPr="003D2E04">
        <w:rPr>
          <w:rStyle w:val="Emphasis"/>
          <w:rFonts w:ascii="Garamond" w:hAnsi="Garamond"/>
        </w:rPr>
        <w:t xml:space="preserve"> has </w:t>
      </w:r>
      <w:r w:rsidRPr="003D2E04">
        <w:rPr>
          <w:rStyle w:val="Emphasis"/>
          <w:rFonts w:ascii="Garamond" w:hAnsi="Garamond"/>
          <w:highlight w:val="cyan"/>
        </w:rPr>
        <w:t>characterized Xinjiang as the “main battleground” in</w:t>
      </w:r>
      <w:r w:rsidRPr="003D2E04">
        <w:rPr>
          <w:rStyle w:val="Emphasis"/>
          <w:rFonts w:ascii="Garamond" w:hAnsi="Garamond"/>
        </w:rPr>
        <w:t xml:space="preserve"> China’s</w:t>
      </w:r>
      <w:r w:rsidRPr="003D2E04">
        <w:rPr>
          <w:rStyle w:val="Emphasis"/>
          <w:rFonts w:ascii="Garamond" w:hAnsi="Garamond"/>
          <w:sz w:val="12"/>
        </w:rPr>
        <w:t xml:space="preserve">¶ </w:t>
      </w:r>
      <w:r w:rsidRPr="003D2E04">
        <w:rPr>
          <w:rStyle w:val="Emphasis"/>
          <w:rFonts w:ascii="Garamond" w:hAnsi="Garamond"/>
          <w:highlight w:val="cyan"/>
        </w:rPr>
        <w:t>counterterrorism efforts</w:t>
      </w:r>
      <w:r w:rsidRPr="003D2E04">
        <w:rPr>
          <w:rStyle w:val="Emphasis"/>
          <w:rFonts w:ascii="Garamond" w:hAnsi="Garamond"/>
        </w:rPr>
        <w:t xml:space="preserve">, while President </w:t>
      </w:r>
      <w:r w:rsidRPr="003D2E04">
        <w:rPr>
          <w:rStyle w:val="Emphasis"/>
          <w:rFonts w:ascii="Garamond" w:hAnsi="Garamond"/>
          <w:highlight w:val="cyan"/>
        </w:rPr>
        <w:t>Xi</w:t>
      </w:r>
      <w:r w:rsidRPr="003D2E04">
        <w:rPr>
          <w:rStyle w:val="Emphasis"/>
          <w:rFonts w:ascii="Garamond" w:hAnsi="Garamond"/>
        </w:rPr>
        <w:t xml:space="preserve"> </w:t>
      </w:r>
      <w:proofErr w:type="spellStart"/>
      <w:r w:rsidRPr="003D2E04">
        <w:rPr>
          <w:rStyle w:val="Emphasis"/>
          <w:rFonts w:ascii="Garamond" w:hAnsi="Garamond"/>
        </w:rPr>
        <w:t>Jinping</w:t>
      </w:r>
      <w:proofErr w:type="spellEnd"/>
      <w:r w:rsidRPr="003D2E04">
        <w:rPr>
          <w:rStyle w:val="Emphasis"/>
          <w:rFonts w:ascii="Garamond" w:hAnsi="Garamond"/>
        </w:rPr>
        <w:t xml:space="preserve"> has </w:t>
      </w:r>
      <w:r w:rsidRPr="003D2E04">
        <w:rPr>
          <w:rStyle w:val="Emphasis"/>
          <w:rFonts w:ascii="Garamond" w:hAnsi="Garamond"/>
          <w:highlight w:val="cyan"/>
        </w:rPr>
        <w:t>described it as the</w:t>
      </w:r>
      <w:r w:rsidRPr="003D2E04">
        <w:rPr>
          <w:rStyle w:val="Emphasis"/>
          <w:rFonts w:ascii="Garamond" w:hAnsi="Garamond"/>
          <w:sz w:val="12"/>
          <w:highlight w:val="cyan"/>
        </w:rPr>
        <w:t xml:space="preserve">¶ </w:t>
      </w:r>
      <w:r w:rsidRPr="003D2E04">
        <w:rPr>
          <w:rStyle w:val="Emphasis"/>
          <w:rFonts w:ascii="Garamond" w:hAnsi="Garamond"/>
          <w:highlight w:val="cyan"/>
        </w:rPr>
        <w:t>“frontline” of China’s struggle against terrorist threats</w:t>
      </w:r>
      <w:r w:rsidRPr="003D2E04">
        <w:rPr>
          <w:rFonts w:ascii="Garamond" w:hAnsi="Garamond"/>
        </w:rPr>
        <w:t>.136</w:t>
      </w:r>
      <w:r w:rsidRPr="003D2E04">
        <w:rPr>
          <w:rFonts w:ascii="Garamond" w:hAnsi="Garamond"/>
          <w:sz w:val="12"/>
        </w:rPr>
        <w:t xml:space="preserve">¶ </w:t>
      </w:r>
      <w:r w:rsidRPr="003D2E04">
        <w:rPr>
          <w:rStyle w:val="StyleBoldUnderline"/>
          <w:rFonts w:ascii="Garamond" w:hAnsi="Garamond"/>
          <w:highlight w:val="cyan"/>
        </w:rPr>
        <w:t>Beijing</w:t>
      </w:r>
      <w:r w:rsidRPr="003D2E04">
        <w:rPr>
          <w:rStyle w:val="StyleBoldUnderline"/>
          <w:rFonts w:ascii="Garamond" w:hAnsi="Garamond"/>
        </w:rPr>
        <w:t xml:space="preserve"> has </w:t>
      </w:r>
      <w:r w:rsidRPr="003D2E04">
        <w:rPr>
          <w:rStyle w:val="StyleBoldUnderline"/>
          <w:rFonts w:ascii="Garamond" w:hAnsi="Garamond"/>
          <w:highlight w:val="cyan"/>
        </w:rPr>
        <w:t>responded to the terrorism</w:t>
      </w:r>
      <w:r w:rsidRPr="003D2E04">
        <w:rPr>
          <w:rStyle w:val="StyleBoldUnderline"/>
          <w:rFonts w:ascii="Garamond" w:hAnsi="Garamond"/>
        </w:rPr>
        <w:t xml:space="preserve"> and ethno-religious </w:t>
      </w:r>
      <w:r w:rsidRPr="003D2E04">
        <w:rPr>
          <w:rStyle w:val="StyleBoldUnderline"/>
          <w:rFonts w:ascii="Garamond" w:hAnsi="Garamond"/>
          <w:highlight w:val="cyan"/>
        </w:rPr>
        <w:t>violence</w:t>
      </w:r>
      <w:r w:rsidRPr="003D2E04">
        <w:rPr>
          <w:rStyle w:val="StyleBoldUnderline"/>
          <w:rFonts w:ascii="Garamond" w:hAnsi="Garamond"/>
        </w:rPr>
        <w:t xml:space="preserve"> in Xinjiang </w:t>
      </w:r>
      <w:r w:rsidRPr="003D2E04">
        <w:rPr>
          <w:rStyle w:val="StyleBoldUnderline"/>
          <w:rFonts w:ascii="Garamond" w:hAnsi="Garamond"/>
          <w:highlight w:val="cyan"/>
        </w:rPr>
        <w:t>by</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enhancing its security presence</w:t>
      </w:r>
      <w:r w:rsidRPr="003D2E04">
        <w:rPr>
          <w:rStyle w:val="StyleBoldUnderline"/>
          <w:rFonts w:ascii="Garamond" w:hAnsi="Garamond"/>
        </w:rPr>
        <w:t xml:space="preserve"> in the autonomous region.</w:t>
      </w:r>
      <w:r w:rsidRPr="003D2E04">
        <w:rPr>
          <w:rFonts w:ascii="Garamond" w:hAnsi="Garamond"/>
        </w:rPr>
        <w:t xml:space="preserve"> As stated earlier, the</w:t>
      </w:r>
      <w:r w:rsidRPr="003D2E04">
        <w:rPr>
          <w:rFonts w:ascii="Garamond" w:hAnsi="Garamond"/>
          <w:sz w:val="12"/>
        </w:rPr>
        <w:t xml:space="preserve">¶ </w:t>
      </w:r>
      <w:r w:rsidRPr="003D2E04">
        <w:rPr>
          <w:rFonts w:ascii="Garamond" w:hAnsi="Garamond"/>
        </w:rPr>
        <w:t>Chinese government has not disclosed specific figures on the number of PLA, PAP</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and public security personnel deployed to Xinjiang. The PRC State Council</w:t>
      </w:r>
      <w:r w:rsidRPr="003D2E04">
        <w:rPr>
          <w:rFonts w:ascii="Garamond" w:hAnsi="Garamond"/>
          <w:sz w:val="12"/>
        </w:rPr>
        <w:t xml:space="preserve">¶ </w:t>
      </w:r>
      <w:r w:rsidRPr="003D2E04">
        <w:rPr>
          <w:rFonts w:ascii="Garamond" w:hAnsi="Garamond"/>
        </w:rPr>
        <w:t>Information Office’s 2009 white paper, Development and Progress in Xinjiang, for</w:t>
      </w:r>
      <w:r w:rsidRPr="003D2E04">
        <w:rPr>
          <w:rFonts w:ascii="Garamond" w:hAnsi="Garamond"/>
          <w:sz w:val="12"/>
        </w:rPr>
        <w:t xml:space="preserve">¶ </w:t>
      </w:r>
      <w:r w:rsidRPr="003D2E04">
        <w:rPr>
          <w:rFonts w:ascii="Garamond" w:hAnsi="Garamond"/>
        </w:rPr>
        <w:t>instance, notes that “</w:t>
      </w:r>
      <w:r w:rsidRPr="003D2E04">
        <w:rPr>
          <w:rStyle w:val="StyleBoldUnderline"/>
          <w:rFonts w:ascii="Garamond" w:hAnsi="Garamond"/>
        </w:rPr>
        <w:t xml:space="preserve">plenty of human, material, and financial </w:t>
      </w:r>
      <w:r w:rsidRPr="003D2E04">
        <w:rPr>
          <w:rStyle w:val="StyleBoldUnderline"/>
          <w:rFonts w:ascii="Garamond" w:hAnsi="Garamond"/>
          <w:highlight w:val="cyan"/>
        </w:rPr>
        <w:t>resources” have</w:t>
      </w:r>
      <w:r w:rsidRPr="003D2E04">
        <w:rPr>
          <w:rStyle w:val="StyleBoldUnderline"/>
          <w:rFonts w:ascii="Garamond" w:hAnsi="Garamond"/>
        </w:rPr>
        <w:t xml:space="preserve"> had </w:t>
      </w:r>
      <w:r w:rsidRPr="003D2E04">
        <w:rPr>
          <w:rStyle w:val="StyleBoldUnderline"/>
          <w:rFonts w:ascii="Garamond" w:hAnsi="Garamond"/>
          <w:highlight w:val="cyan"/>
        </w:rPr>
        <w:t>to</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be allocated to combat crimes of terror</w:t>
      </w:r>
      <w:r w:rsidRPr="003D2E04">
        <w:rPr>
          <w:rStyle w:val="StyleBoldUnderline"/>
          <w:rFonts w:ascii="Garamond" w:hAnsi="Garamond"/>
        </w:rPr>
        <w:t xml:space="preserve"> and violence and </w:t>
      </w:r>
      <w:r w:rsidRPr="003D2E04">
        <w:rPr>
          <w:rStyle w:val="StyleBoldUnderline"/>
          <w:rFonts w:ascii="Garamond" w:hAnsi="Garamond"/>
          <w:highlight w:val="cyan"/>
        </w:rPr>
        <w:t>ensure social stability</w:t>
      </w:r>
      <w:r w:rsidRPr="003D2E04">
        <w:rPr>
          <w:rStyle w:val="StyleBoldUnderline"/>
          <w:rFonts w:ascii="Garamond" w:hAnsi="Garamond"/>
        </w:rPr>
        <w:t xml:space="preserve"> in</w:t>
      </w:r>
      <w:r w:rsidRPr="003D2E04">
        <w:rPr>
          <w:rStyle w:val="StyleBoldUnderline"/>
          <w:rFonts w:ascii="Garamond" w:hAnsi="Garamond"/>
          <w:sz w:val="12"/>
        </w:rPr>
        <w:t xml:space="preserve">¶ </w:t>
      </w:r>
      <w:r w:rsidRPr="003D2E04">
        <w:rPr>
          <w:rStyle w:val="StyleBoldUnderline"/>
          <w:rFonts w:ascii="Garamond" w:hAnsi="Garamond"/>
        </w:rPr>
        <w:t>Xinjiang</w:t>
      </w:r>
      <w:r w:rsidRPr="003D2E04">
        <w:rPr>
          <w:rFonts w:ascii="Garamond" w:hAnsi="Garamond"/>
        </w:rPr>
        <w:t>.137 The numbers of PAP forces, at least, are thought to be above average</w:t>
      </w:r>
      <w:r w:rsidRPr="003D2E04">
        <w:rPr>
          <w:rFonts w:ascii="Garamond" w:hAnsi="Garamond"/>
          <w:sz w:val="12"/>
        </w:rPr>
        <w:t xml:space="preserve">¶ </w:t>
      </w:r>
      <w:r w:rsidRPr="003D2E04">
        <w:rPr>
          <w:rFonts w:ascii="Garamond" w:hAnsi="Garamond"/>
        </w:rPr>
        <w:t xml:space="preserve">compared to those in other Chinese provinces. </w:t>
      </w:r>
      <w:r w:rsidRPr="003D2E04">
        <w:rPr>
          <w:rStyle w:val="StyleBoldUnderline"/>
          <w:rFonts w:ascii="Garamond" w:hAnsi="Garamond"/>
        </w:rPr>
        <w:t>Xinjiang is one of only three</w:t>
      </w:r>
      <w:r w:rsidRPr="003D2E04">
        <w:rPr>
          <w:rStyle w:val="StyleBoldUnderline"/>
          <w:rFonts w:ascii="Garamond" w:hAnsi="Garamond"/>
          <w:sz w:val="12"/>
        </w:rPr>
        <w:t xml:space="preserve">¶ </w:t>
      </w:r>
      <w:r w:rsidRPr="003D2E04">
        <w:rPr>
          <w:rStyle w:val="StyleBoldUnderline"/>
          <w:rFonts w:ascii="Garamond" w:hAnsi="Garamond"/>
        </w:rPr>
        <w:t>provinces to which Chinese Central authorities have deployed two of the mobile PAP</w:t>
      </w:r>
      <w:r w:rsidRPr="003D2E04">
        <w:rPr>
          <w:rStyle w:val="StyleBoldUnderline"/>
          <w:rFonts w:ascii="Garamond" w:hAnsi="Garamond"/>
          <w:sz w:val="12"/>
        </w:rPr>
        <w:t xml:space="preserve">¶ </w:t>
      </w:r>
      <w:r w:rsidRPr="003D2E04">
        <w:rPr>
          <w:rStyle w:val="StyleBoldUnderline"/>
          <w:rFonts w:ascii="Garamond" w:hAnsi="Garamond"/>
        </w:rPr>
        <w:t>divisions</w:t>
      </w:r>
      <w:r w:rsidRPr="003D2E04">
        <w:rPr>
          <w:rFonts w:ascii="Garamond" w:hAnsi="Garamond"/>
        </w:rPr>
        <w:t xml:space="preserve"> (</w:t>
      </w:r>
      <w:proofErr w:type="spellStart"/>
      <w:r w:rsidRPr="003D2E04">
        <w:rPr>
          <w:rFonts w:ascii="Garamond" w:hAnsi="Garamond"/>
        </w:rPr>
        <w:t>jidong</w:t>
      </w:r>
      <w:proofErr w:type="spellEnd"/>
      <w:r w:rsidRPr="003D2E04">
        <w:rPr>
          <w:rFonts w:ascii="Garamond" w:hAnsi="Garamond"/>
        </w:rPr>
        <w:t xml:space="preserve"> </w:t>
      </w:r>
      <w:proofErr w:type="spellStart"/>
      <w:r w:rsidRPr="003D2E04">
        <w:rPr>
          <w:rFonts w:ascii="Garamond" w:hAnsi="Garamond"/>
        </w:rPr>
        <w:t>shi</w:t>
      </w:r>
      <w:proofErr w:type="spellEnd"/>
      <w:r w:rsidRPr="003D2E04">
        <w:rPr>
          <w:rFonts w:ascii="Garamond" w:hAnsi="Garamond"/>
        </w:rPr>
        <w:t xml:space="preserve">; </w:t>
      </w:r>
      <w:r w:rsidRPr="003D2E04">
        <w:rPr>
          <w:rFonts w:ascii="Garamond" w:hAnsi="Garamond"/>
        </w:rPr>
        <w:t>机</w:t>
      </w:r>
      <w:r w:rsidRPr="003D2E04">
        <w:rPr>
          <w:rFonts w:ascii="Lantinghei TC Extralight" w:hAnsi="Lantinghei TC Extralight" w:cs="Lantinghei TC Extralight"/>
        </w:rPr>
        <w:t>动</w:t>
      </w:r>
      <w:r w:rsidRPr="003D2E04">
        <w:rPr>
          <w:rFonts w:ascii="Libian SC Regular" w:hAnsi="Libian SC Regular" w:cs="Libian SC Regular"/>
        </w:rPr>
        <w:t>师</w:t>
      </w:r>
      <w:r w:rsidRPr="003D2E04">
        <w:rPr>
          <w:rFonts w:ascii="Garamond" w:hAnsi="Garamond"/>
        </w:rPr>
        <w:t xml:space="preserve">). </w:t>
      </w:r>
      <w:r w:rsidRPr="003D2E04">
        <w:rPr>
          <w:rStyle w:val="StyleBoldUnderline"/>
          <w:rFonts w:ascii="Garamond" w:hAnsi="Garamond"/>
        </w:rPr>
        <w:t xml:space="preserve">These </w:t>
      </w:r>
      <w:r w:rsidRPr="003D2E04">
        <w:rPr>
          <w:rStyle w:val="StyleBoldUnderline"/>
          <w:rFonts w:ascii="Garamond" w:hAnsi="Garamond"/>
          <w:highlight w:val="cyan"/>
        </w:rPr>
        <w:t>units were created for</w:t>
      </w:r>
      <w:r w:rsidRPr="003D2E04">
        <w:rPr>
          <w:rStyle w:val="StyleBoldUnderline"/>
          <w:rFonts w:ascii="Garamond" w:hAnsi="Garamond"/>
        </w:rPr>
        <w:t xml:space="preserve"> rapid </w:t>
      </w:r>
      <w:r w:rsidRPr="003D2E04">
        <w:rPr>
          <w:rStyle w:val="StyleBoldUnderline"/>
          <w:rFonts w:ascii="Garamond" w:hAnsi="Garamond"/>
          <w:highlight w:val="cyan"/>
        </w:rPr>
        <w:t>response to</w:t>
      </w:r>
      <w:r w:rsidRPr="003D2E04">
        <w:rPr>
          <w:rStyle w:val="StyleBoldUnderline"/>
          <w:rFonts w:ascii="Garamond" w:hAnsi="Garamond"/>
        </w:rPr>
        <w:t xml:space="preserve"> major</w:t>
      </w:r>
      <w:r w:rsidRPr="003D2E04">
        <w:rPr>
          <w:rStyle w:val="StyleBoldUnderline"/>
          <w:rFonts w:ascii="Garamond" w:hAnsi="Garamond"/>
          <w:sz w:val="12"/>
        </w:rPr>
        <w:t xml:space="preserve">¶ </w:t>
      </w:r>
      <w:r w:rsidRPr="003D2E04">
        <w:rPr>
          <w:rStyle w:val="StyleBoldUnderline"/>
          <w:rFonts w:ascii="Garamond" w:hAnsi="Garamond"/>
        </w:rPr>
        <w:t xml:space="preserve">incidents of </w:t>
      </w:r>
      <w:r w:rsidRPr="003D2E04">
        <w:rPr>
          <w:rStyle w:val="StyleBoldUnderline"/>
          <w:rFonts w:ascii="Garamond" w:hAnsi="Garamond"/>
          <w:highlight w:val="cyan"/>
        </w:rPr>
        <w:t>unrest</w:t>
      </w:r>
      <w:r w:rsidRPr="003D2E04">
        <w:rPr>
          <w:rStyle w:val="StyleBoldUnderline"/>
          <w:rFonts w:ascii="Garamond" w:hAnsi="Garamond"/>
        </w:rPr>
        <w:t xml:space="preserve"> when these forces were transferred from the regular PLA i</w:t>
      </w:r>
      <w:r w:rsidRPr="003D2E04">
        <w:rPr>
          <w:rFonts w:ascii="Garamond" w:hAnsi="Garamond"/>
        </w:rPr>
        <w:t>n 1997</w:t>
      </w:r>
      <w:r w:rsidRPr="003D2E04">
        <w:rPr>
          <w:rFonts w:ascii="Garamond" w:hAnsi="Garamond"/>
          <w:sz w:val="12"/>
        </w:rPr>
        <w:t xml:space="preserve">¶ </w:t>
      </w:r>
      <w:r w:rsidRPr="003D2E04">
        <w:rPr>
          <w:rFonts w:ascii="Garamond" w:hAnsi="Garamond"/>
        </w:rPr>
        <w:t xml:space="preserve">(Division 8660 in </w:t>
      </w:r>
      <w:proofErr w:type="spellStart"/>
      <w:r w:rsidRPr="003D2E04">
        <w:rPr>
          <w:rFonts w:ascii="Garamond" w:hAnsi="Garamond"/>
        </w:rPr>
        <w:t>Yining</w:t>
      </w:r>
      <w:proofErr w:type="spellEnd"/>
      <w:r w:rsidRPr="003D2E04">
        <w:rPr>
          <w:rFonts w:ascii="Garamond" w:hAnsi="Garamond"/>
        </w:rPr>
        <w:t>, and Division 8680 which was at least for a time deployed to</w:t>
      </w:r>
      <w:r w:rsidRPr="003D2E04">
        <w:rPr>
          <w:rFonts w:ascii="Garamond" w:hAnsi="Garamond"/>
          <w:sz w:val="12"/>
        </w:rPr>
        <w:t xml:space="preserve">¶ </w:t>
      </w:r>
      <w:proofErr w:type="spellStart"/>
      <w:r w:rsidRPr="003D2E04">
        <w:rPr>
          <w:rFonts w:ascii="Garamond" w:hAnsi="Garamond"/>
        </w:rPr>
        <w:t>Kashgar</w:t>
      </w:r>
      <w:proofErr w:type="spellEnd"/>
      <w:r w:rsidRPr="003D2E04">
        <w:rPr>
          <w:rFonts w:ascii="Garamond" w:hAnsi="Garamond"/>
        </w:rPr>
        <w:t>, Xinjiang). These units, although they were distributed to numerous</w:t>
      </w:r>
      <w:r w:rsidRPr="003D2E04">
        <w:rPr>
          <w:rFonts w:ascii="Garamond" w:hAnsi="Garamond"/>
          <w:sz w:val="12"/>
        </w:rPr>
        <w:t xml:space="preserve">¶ </w:t>
      </w:r>
      <w:r w:rsidRPr="003D2E04">
        <w:rPr>
          <w:rFonts w:ascii="Garamond" w:hAnsi="Garamond"/>
        </w:rPr>
        <w:t>locations around China, remain directly subordinate to the central PAP Headquarters</w:t>
      </w:r>
      <w:r w:rsidRPr="003D2E04">
        <w:rPr>
          <w:rFonts w:ascii="Garamond" w:hAnsi="Garamond"/>
          <w:sz w:val="12"/>
        </w:rPr>
        <w:t xml:space="preserve">¶ </w:t>
      </w:r>
      <w:r w:rsidRPr="003D2E04">
        <w:rPr>
          <w:rFonts w:ascii="Garamond" w:hAnsi="Garamond"/>
        </w:rPr>
        <w:t xml:space="preserve">in Beijing.138 </w:t>
      </w:r>
      <w:r w:rsidRPr="003D2E04">
        <w:rPr>
          <w:rStyle w:val="StyleBoldUnderline"/>
          <w:rFonts w:ascii="Garamond" w:hAnsi="Garamond"/>
        </w:rPr>
        <w:t>The U.S. Department of Defense has also noted in its annual survey of Chinese military power that Chinese officials in June 2013 deployed at least 1,000</w:t>
      </w:r>
      <w:r w:rsidRPr="003D2E04">
        <w:rPr>
          <w:rStyle w:val="StyleBoldUnderline"/>
          <w:rFonts w:ascii="Garamond" w:hAnsi="Garamond"/>
          <w:sz w:val="12"/>
        </w:rPr>
        <w:t xml:space="preserve">¶ </w:t>
      </w:r>
      <w:r w:rsidRPr="003D2E04">
        <w:rPr>
          <w:rStyle w:val="StyleBoldUnderline"/>
          <w:rFonts w:ascii="Garamond" w:hAnsi="Garamond"/>
        </w:rPr>
        <w:t>armed police to take control in parts of Urumqi in response to unrest</w:t>
      </w:r>
      <w:r w:rsidRPr="003D2E04">
        <w:rPr>
          <w:rFonts w:ascii="Garamond" w:hAnsi="Garamond"/>
        </w:rPr>
        <w:t xml:space="preserve"> which caused</w:t>
      </w:r>
      <w:r w:rsidRPr="003D2E04">
        <w:rPr>
          <w:rFonts w:ascii="Garamond" w:hAnsi="Garamond"/>
          <w:sz w:val="12"/>
        </w:rPr>
        <w:t xml:space="preserve">¶ </w:t>
      </w:r>
      <w:r w:rsidRPr="003D2E04">
        <w:rPr>
          <w:rFonts w:ascii="Garamond" w:hAnsi="Garamond"/>
        </w:rPr>
        <w:t>35 deaths. The same report notes that PAP units, especially their mobile divisions</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continue to receive equipment upgrades.139</w:t>
      </w:r>
      <w:r w:rsidRPr="003D2E04">
        <w:rPr>
          <w:rFonts w:ascii="Garamond" w:hAnsi="Garamond"/>
          <w:sz w:val="12"/>
        </w:rPr>
        <w:t xml:space="preserve">¶ </w:t>
      </w:r>
      <w:r w:rsidRPr="003D2E04">
        <w:rPr>
          <w:rFonts w:ascii="Garamond" w:hAnsi="Garamond"/>
        </w:rPr>
        <w:t>According to a 2010 article in China Daily, spending on security in the autonomous</w:t>
      </w:r>
      <w:r w:rsidRPr="003D2E04">
        <w:rPr>
          <w:rFonts w:ascii="Garamond" w:hAnsi="Garamond"/>
          <w:sz w:val="12"/>
        </w:rPr>
        <w:t xml:space="preserve">¶ </w:t>
      </w:r>
      <w:r w:rsidRPr="003D2E04">
        <w:rPr>
          <w:rFonts w:ascii="Garamond" w:hAnsi="Garamond"/>
        </w:rPr>
        <w:t xml:space="preserve">region has also increased. </w:t>
      </w:r>
      <w:r w:rsidRPr="003D2E04">
        <w:rPr>
          <w:rStyle w:val="StyleBoldUnderline"/>
          <w:rFonts w:ascii="Garamond" w:hAnsi="Garamond"/>
        </w:rPr>
        <w:t>In 2010, the Xinjiang regional government spent 2.89</w:t>
      </w:r>
      <w:r w:rsidRPr="003D2E04">
        <w:rPr>
          <w:rStyle w:val="StyleBoldUnderline"/>
          <w:rFonts w:ascii="Garamond" w:hAnsi="Garamond"/>
          <w:sz w:val="12"/>
        </w:rPr>
        <w:t xml:space="preserve">¶ </w:t>
      </w:r>
      <w:r w:rsidRPr="003D2E04">
        <w:rPr>
          <w:rStyle w:val="StyleBoldUnderline"/>
          <w:rFonts w:ascii="Garamond" w:hAnsi="Garamond"/>
        </w:rPr>
        <w:t xml:space="preserve">billion RMB </w:t>
      </w:r>
      <w:r w:rsidRPr="003D2E04">
        <w:rPr>
          <w:rFonts w:ascii="Garamond" w:hAnsi="Garamond"/>
        </w:rPr>
        <w:t xml:space="preserve">(USD 455 million) </w:t>
      </w:r>
      <w:r w:rsidRPr="003D2E04">
        <w:rPr>
          <w:rStyle w:val="StyleBoldUnderline"/>
          <w:rFonts w:ascii="Garamond" w:hAnsi="Garamond"/>
        </w:rPr>
        <w:t>on security, an increase of nearly 88 percent from the</w:t>
      </w:r>
      <w:r w:rsidRPr="003D2E04">
        <w:rPr>
          <w:rStyle w:val="StyleBoldUnderline"/>
          <w:rFonts w:ascii="Garamond" w:hAnsi="Garamond"/>
          <w:sz w:val="12"/>
        </w:rPr>
        <w:t xml:space="preserve">¶ </w:t>
      </w:r>
      <w:r w:rsidRPr="003D2E04">
        <w:rPr>
          <w:rStyle w:val="StyleBoldUnderline"/>
          <w:rFonts w:ascii="Garamond" w:hAnsi="Garamond"/>
        </w:rPr>
        <w:t>previous year.</w:t>
      </w:r>
      <w:r w:rsidRPr="003D2E04">
        <w:rPr>
          <w:rFonts w:ascii="Garamond" w:hAnsi="Garamond"/>
        </w:rPr>
        <w:t xml:space="preserve"> The increase was in response to deadly rioting in July 2009, which</w:t>
      </w:r>
      <w:r w:rsidRPr="003D2E04">
        <w:rPr>
          <w:rFonts w:ascii="Garamond" w:hAnsi="Garamond"/>
          <w:sz w:val="12"/>
        </w:rPr>
        <w:t xml:space="preserve">¶ </w:t>
      </w:r>
      <w:r w:rsidRPr="003D2E04">
        <w:rPr>
          <w:rFonts w:ascii="Garamond" w:hAnsi="Garamond"/>
        </w:rPr>
        <w:t>claimed 197 lives and “severely damaged social stability,” in the words of Xinjiang</w:t>
      </w:r>
      <w:r w:rsidRPr="003D2E04">
        <w:rPr>
          <w:rFonts w:ascii="Garamond" w:hAnsi="Garamond"/>
          <w:sz w:val="12"/>
        </w:rPr>
        <w:t xml:space="preserve">¶ </w:t>
      </w:r>
      <w:r w:rsidRPr="003D2E04">
        <w:rPr>
          <w:rFonts w:ascii="Garamond" w:hAnsi="Garamond"/>
        </w:rPr>
        <w:t xml:space="preserve">governor </w:t>
      </w:r>
      <w:proofErr w:type="spellStart"/>
      <w:r w:rsidRPr="003D2E04">
        <w:rPr>
          <w:rFonts w:ascii="Garamond" w:hAnsi="Garamond"/>
        </w:rPr>
        <w:t>Nur</w:t>
      </w:r>
      <w:proofErr w:type="spellEnd"/>
      <w:r w:rsidRPr="003D2E04">
        <w:rPr>
          <w:rFonts w:ascii="Garamond" w:hAnsi="Garamond"/>
        </w:rPr>
        <w:t xml:space="preserve"> </w:t>
      </w:r>
      <w:proofErr w:type="spellStart"/>
      <w:r w:rsidRPr="003D2E04">
        <w:rPr>
          <w:rFonts w:ascii="Garamond" w:hAnsi="Garamond"/>
        </w:rPr>
        <w:t>Bekri</w:t>
      </w:r>
      <w:proofErr w:type="spellEnd"/>
      <w:r w:rsidRPr="003D2E04">
        <w:rPr>
          <w:rFonts w:ascii="Garamond" w:hAnsi="Garamond"/>
        </w:rPr>
        <w:t xml:space="preserve">. Commenting on the increase, Wan </w:t>
      </w:r>
      <w:proofErr w:type="spellStart"/>
      <w:r w:rsidRPr="003D2E04">
        <w:rPr>
          <w:rFonts w:ascii="Garamond" w:hAnsi="Garamond"/>
        </w:rPr>
        <w:t>Haichuan</w:t>
      </w:r>
      <w:proofErr w:type="spellEnd"/>
      <w:r w:rsidRPr="003D2E04">
        <w:rPr>
          <w:rFonts w:ascii="Garamond" w:hAnsi="Garamond"/>
        </w:rPr>
        <w:t>, director of Xinjiang</w:t>
      </w:r>
      <w:r w:rsidRPr="003D2E04">
        <w:rPr>
          <w:rFonts w:ascii="Garamond" w:hAnsi="Garamond"/>
          <w:sz w:val="12"/>
        </w:rPr>
        <w:t xml:space="preserve">¶ </w:t>
      </w:r>
      <w:r w:rsidRPr="003D2E04">
        <w:rPr>
          <w:rFonts w:ascii="Garamond" w:hAnsi="Garamond"/>
        </w:rPr>
        <w:t>Regional Government’s Finance Department, stated that the increased spending on</w:t>
      </w:r>
      <w:r w:rsidRPr="003D2E04">
        <w:rPr>
          <w:rFonts w:ascii="Garamond" w:hAnsi="Garamond"/>
          <w:sz w:val="12"/>
        </w:rPr>
        <w:t xml:space="preserve">¶ </w:t>
      </w:r>
      <w:r w:rsidRPr="003D2E04">
        <w:rPr>
          <w:rFonts w:ascii="Garamond" w:hAnsi="Garamond"/>
        </w:rPr>
        <w:t>public security was designed to enhance social stability in Xinjiang.140</w:t>
      </w:r>
      <w:r w:rsidRPr="003D2E04">
        <w:rPr>
          <w:rFonts w:ascii="Garamond" w:hAnsi="Garamond"/>
          <w:sz w:val="12"/>
        </w:rPr>
        <w:t xml:space="preserve">¶ </w:t>
      </w:r>
      <w:r w:rsidRPr="003D2E04">
        <w:rPr>
          <w:rStyle w:val="StyleBoldUnderline"/>
          <w:rFonts w:ascii="Garamond" w:hAnsi="Garamond"/>
        </w:rPr>
        <w:t xml:space="preserve">Additionally, </w:t>
      </w:r>
      <w:r w:rsidRPr="003D2E04">
        <w:rPr>
          <w:rStyle w:val="StyleBoldUnderline"/>
          <w:rFonts w:ascii="Garamond" w:hAnsi="Garamond"/>
          <w:highlight w:val="cyan"/>
        </w:rPr>
        <w:t>Beijing</w:t>
      </w:r>
      <w:r w:rsidRPr="003D2E04">
        <w:rPr>
          <w:rStyle w:val="StyleBoldUnderline"/>
          <w:rFonts w:ascii="Garamond" w:hAnsi="Garamond"/>
        </w:rPr>
        <w:t xml:space="preserve"> has </w:t>
      </w:r>
      <w:r w:rsidRPr="003D2E04">
        <w:rPr>
          <w:rStyle w:val="StyleBoldUnderline"/>
          <w:rFonts w:ascii="Garamond" w:hAnsi="Garamond"/>
          <w:highlight w:val="cyan"/>
        </w:rPr>
        <w:t>launched</w:t>
      </w:r>
      <w:r w:rsidRPr="003D2E04">
        <w:rPr>
          <w:rStyle w:val="StyleBoldUnderline"/>
          <w:rFonts w:ascii="Garamond" w:hAnsi="Garamond"/>
        </w:rPr>
        <w:t xml:space="preserve"> periodic “</w:t>
      </w:r>
      <w:r w:rsidRPr="003D2E04">
        <w:rPr>
          <w:rStyle w:val="StyleBoldUnderline"/>
          <w:rFonts w:ascii="Garamond" w:hAnsi="Garamond"/>
          <w:highlight w:val="cyan"/>
        </w:rPr>
        <w:t>strike hard” campaigns in Xinjiang</w:t>
      </w:r>
      <w:r w:rsidRPr="003D2E04">
        <w:rPr>
          <w:rStyle w:val="StyleBoldUnderline"/>
          <w:rFonts w:ascii="Garamond" w:hAnsi="Garamond"/>
        </w:rPr>
        <w:t xml:space="preserve"> (and</w:t>
      </w:r>
      <w:r w:rsidRPr="003D2E04">
        <w:rPr>
          <w:rStyle w:val="StyleBoldUnderline"/>
          <w:rFonts w:ascii="Garamond" w:hAnsi="Garamond"/>
          <w:sz w:val="12"/>
        </w:rPr>
        <w:t xml:space="preserve">¶ </w:t>
      </w:r>
      <w:r w:rsidRPr="003D2E04">
        <w:rPr>
          <w:rStyle w:val="StyleBoldUnderline"/>
          <w:rFonts w:ascii="Garamond" w:hAnsi="Garamond"/>
        </w:rPr>
        <w:t xml:space="preserve">in neighboring Tibet), </w:t>
      </w:r>
      <w:r w:rsidRPr="003D2E04">
        <w:rPr>
          <w:rStyle w:val="StyleBoldUnderline"/>
          <w:rFonts w:ascii="Garamond" w:hAnsi="Garamond"/>
          <w:highlight w:val="cyan"/>
        </w:rPr>
        <w:t xml:space="preserve">which are designed to crack down on </w:t>
      </w:r>
      <w:r w:rsidRPr="003D2E04">
        <w:rPr>
          <w:rStyle w:val="Emphasis"/>
          <w:rFonts w:ascii="Garamond" w:hAnsi="Garamond"/>
          <w:highlight w:val="cyan"/>
        </w:rPr>
        <w:t>terrorism</w:t>
      </w:r>
      <w:r w:rsidRPr="003D2E04">
        <w:rPr>
          <w:rStyle w:val="Emphasis"/>
          <w:rFonts w:ascii="Garamond" w:hAnsi="Garamond"/>
        </w:rPr>
        <w:t xml:space="preserve">, </w:t>
      </w:r>
      <w:r w:rsidRPr="003D2E04">
        <w:rPr>
          <w:rStyle w:val="Emphasis"/>
          <w:rFonts w:ascii="Garamond" w:hAnsi="Garamond"/>
          <w:highlight w:val="cyan"/>
        </w:rPr>
        <w:t>separatism</w:t>
      </w:r>
      <w:proofErr w:type="gramStart"/>
      <w:r w:rsidRPr="003D2E04">
        <w:rPr>
          <w:rStyle w:val="Emphasis"/>
          <w:rFonts w:ascii="Garamond" w:hAnsi="Garamond"/>
          <w:highlight w:val="cyan"/>
        </w:rPr>
        <w:t>,</w:t>
      </w:r>
      <w:r w:rsidRPr="003D2E04">
        <w:rPr>
          <w:rStyle w:val="Emphasis"/>
          <w:rFonts w:ascii="Garamond" w:hAnsi="Garamond"/>
          <w:sz w:val="12"/>
          <w:highlight w:val="cyan"/>
        </w:rPr>
        <w:t>¶</w:t>
      </w:r>
      <w:proofErr w:type="gramEnd"/>
      <w:r w:rsidRPr="003D2E04">
        <w:rPr>
          <w:rStyle w:val="Emphasis"/>
          <w:rFonts w:ascii="Garamond" w:hAnsi="Garamond"/>
          <w:sz w:val="12"/>
          <w:highlight w:val="cyan"/>
        </w:rPr>
        <w:t xml:space="preserve"> </w:t>
      </w:r>
      <w:r w:rsidRPr="003D2E04">
        <w:rPr>
          <w:rStyle w:val="Emphasis"/>
          <w:rFonts w:ascii="Garamond" w:hAnsi="Garamond"/>
          <w:highlight w:val="cyan"/>
        </w:rPr>
        <w:t>and criminal behavior</w:t>
      </w:r>
      <w:r w:rsidRPr="003D2E04">
        <w:rPr>
          <w:rStyle w:val="StyleBoldUnderline"/>
          <w:rFonts w:ascii="Garamond" w:hAnsi="Garamond"/>
        </w:rPr>
        <w:t xml:space="preserve"> as well as to confiscate illicit weapons and explosives</w:t>
      </w:r>
      <w:r w:rsidRPr="003D2E04">
        <w:rPr>
          <w:rFonts w:ascii="Garamond" w:hAnsi="Garamond"/>
        </w:rPr>
        <w:t>. The first</w:t>
      </w:r>
      <w:r w:rsidRPr="003D2E04">
        <w:rPr>
          <w:rFonts w:ascii="Garamond" w:hAnsi="Garamond"/>
          <w:sz w:val="12"/>
        </w:rPr>
        <w:t xml:space="preserve">¶ </w:t>
      </w:r>
      <w:r w:rsidRPr="003D2E04">
        <w:rPr>
          <w:rFonts w:ascii="Garamond" w:hAnsi="Garamond"/>
        </w:rPr>
        <w:t>“strike hard” campaign in Xinjiang was launched in 1996 and specifically targeted</w:t>
      </w:r>
      <w:r w:rsidRPr="003D2E04">
        <w:rPr>
          <w:rFonts w:ascii="Garamond" w:hAnsi="Garamond"/>
          <w:sz w:val="12"/>
        </w:rPr>
        <w:t xml:space="preserve">¶ </w:t>
      </w:r>
      <w:r w:rsidRPr="003D2E04">
        <w:rPr>
          <w:rFonts w:ascii="Garamond" w:hAnsi="Garamond"/>
        </w:rPr>
        <w:t>“separatism and illegal religious activities” according to Human Rights Watch.141 The</w:t>
      </w:r>
      <w:r w:rsidRPr="003D2E04">
        <w:rPr>
          <w:rFonts w:ascii="Garamond" w:hAnsi="Garamond"/>
          <w:sz w:val="12"/>
        </w:rPr>
        <w:t xml:space="preserve">¶ </w:t>
      </w:r>
      <w:r w:rsidRPr="003D2E04">
        <w:rPr>
          <w:rFonts w:ascii="Garamond" w:hAnsi="Garamond"/>
        </w:rPr>
        <w:t>most recent began on May 25, 2014, three days after a deadly attack in Urumqi which</w:t>
      </w:r>
      <w:r w:rsidRPr="003D2E04">
        <w:rPr>
          <w:rFonts w:ascii="Garamond" w:hAnsi="Garamond"/>
          <w:sz w:val="12"/>
        </w:rPr>
        <w:t xml:space="preserve">¶ </w:t>
      </w:r>
      <w:r w:rsidRPr="003D2E04">
        <w:rPr>
          <w:rFonts w:ascii="Garamond" w:hAnsi="Garamond"/>
        </w:rPr>
        <w:t xml:space="preserve">killed 32 and injured 90. Minister of Public Security </w:t>
      </w:r>
      <w:proofErr w:type="spellStart"/>
      <w:r w:rsidRPr="003D2E04">
        <w:rPr>
          <w:rFonts w:ascii="Garamond" w:hAnsi="Garamond"/>
        </w:rPr>
        <w:t>Guo</w:t>
      </w:r>
      <w:proofErr w:type="spellEnd"/>
      <w:r w:rsidRPr="003D2E04">
        <w:rPr>
          <w:rFonts w:ascii="Garamond" w:hAnsi="Garamond"/>
        </w:rPr>
        <w:t xml:space="preserve"> </w:t>
      </w:r>
      <w:proofErr w:type="spellStart"/>
      <w:r w:rsidRPr="003D2E04">
        <w:rPr>
          <w:rFonts w:ascii="Garamond" w:hAnsi="Garamond"/>
        </w:rPr>
        <w:t>Shengkun</w:t>
      </w:r>
      <w:proofErr w:type="spellEnd"/>
      <w:r w:rsidRPr="003D2E04">
        <w:rPr>
          <w:rFonts w:ascii="Garamond" w:hAnsi="Garamond"/>
        </w:rPr>
        <w:t xml:space="preserve"> described the</w:t>
      </w:r>
      <w:r w:rsidRPr="003D2E04">
        <w:rPr>
          <w:rFonts w:ascii="Garamond" w:hAnsi="Garamond"/>
          <w:sz w:val="12"/>
        </w:rPr>
        <w:t xml:space="preserve">¶ </w:t>
      </w:r>
      <w:r w:rsidRPr="003D2E04">
        <w:rPr>
          <w:rFonts w:ascii="Garamond" w:hAnsi="Garamond"/>
        </w:rPr>
        <w:t>2014 “strike hard” campaign as a one-year effort to crack down on “terrorist</w:t>
      </w:r>
      <w:r w:rsidRPr="003D2E04">
        <w:rPr>
          <w:rFonts w:ascii="Garamond" w:hAnsi="Garamond"/>
          <w:sz w:val="12"/>
        </w:rPr>
        <w:t xml:space="preserve">¶ </w:t>
      </w:r>
      <w:r w:rsidRPr="003D2E04">
        <w:rPr>
          <w:rFonts w:ascii="Garamond" w:hAnsi="Garamond"/>
        </w:rPr>
        <w:t>elements” and would be concentrated in Xinjiang.142</w:t>
      </w:r>
      <w:r w:rsidRPr="003D2E04">
        <w:rPr>
          <w:rFonts w:ascii="Garamond" w:hAnsi="Garamond"/>
          <w:sz w:val="12"/>
        </w:rPr>
        <w:t xml:space="preserve">¶ </w:t>
      </w:r>
      <w:r w:rsidRPr="003D2E04">
        <w:rPr>
          <w:rStyle w:val="StyleBoldUnderline"/>
          <w:rFonts w:ascii="Garamond" w:hAnsi="Garamond"/>
        </w:rPr>
        <w:t>Arrests and convictions on terrorism-related charges rose during the campaign</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Style w:val="StyleBoldUnderline"/>
          <w:rFonts w:ascii="Garamond" w:hAnsi="Garamond"/>
        </w:rPr>
        <w:t xml:space="preserve">according to China’s Supreme People’s Court. </w:t>
      </w:r>
      <w:r w:rsidRPr="003D2E04">
        <w:rPr>
          <w:rFonts w:ascii="Garamond" w:hAnsi="Garamond"/>
        </w:rPr>
        <w:t>Chinese courts nationwide handled</w:t>
      </w:r>
      <w:r w:rsidRPr="003D2E04">
        <w:rPr>
          <w:rFonts w:ascii="Garamond" w:hAnsi="Garamond"/>
          <w:sz w:val="12"/>
        </w:rPr>
        <w:t xml:space="preserve">¶ </w:t>
      </w:r>
      <w:r w:rsidRPr="003D2E04">
        <w:rPr>
          <w:rFonts w:ascii="Garamond" w:hAnsi="Garamond"/>
        </w:rPr>
        <w:t>14.8 percent more cases of terrorism and separatism charges in 2014 than in 2013</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and sentenced 13 percent more people on these charges than the year before.143</w:t>
      </w:r>
      <w:r w:rsidRPr="003D2E04">
        <w:rPr>
          <w:rFonts w:ascii="Garamond" w:hAnsi="Garamond"/>
          <w:sz w:val="12"/>
        </w:rPr>
        <w:t xml:space="preserve">¶ </w:t>
      </w:r>
      <w:r w:rsidRPr="003D2E04">
        <w:rPr>
          <w:rFonts w:ascii="Garamond" w:hAnsi="Garamond"/>
        </w:rPr>
        <w:t>Chinese authorities also made use of executions as part of the campaign, although</w:t>
      </w:r>
      <w:r w:rsidRPr="003D2E04">
        <w:rPr>
          <w:rFonts w:ascii="Garamond" w:hAnsi="Garamond"/>
          <w:sz w:val="12"/>
        </w:rPr>
        <w:t xml:space="preserve">¶ </w:t>
      </w:r>
      <w:r w:rsidRPr="003D2E04">
        <w:rPr>
          <w:rFonts w:ascii="Garamond" w:hAnsi="Garamond"/>
        </w:rPr>
        <w:t>data on the total number of executions for these or other charges in China are unknown. Xinhua did, however, report on cases involving at least 21 executions on</w:t>
      </w:r>
      <w:r w:rsidRPr="003D2E04">
        <w:rPr>
          <w:rFonts w:ascii="Garamond" w:hAnsi="Garamond"/>
          <w:sz w:val="12"/>
        </w:rPr>
        <w:t xml:space="preserve">¶ </w:t>
      </w:r>
      <w:r w:rsidRPr="003D2E04">
        <w:rPr>
          <w:rFonts w:ascii="Garamond" w:hAnsi="Garamond"/>
        </w:rPr>
        <w:t>terrorism-related charges in Xinjiang during 2014.144</w:t>
      </w:r>
      <w:r w:rsidRPr="003D2E04">
        <w:rPr>
          <w:rFonts w:ascii="Garamond" w:hAnsi="Garamond"/>
          <w:sz w:val="12"/>
        </w:rPr>
        <w:t xml:space="preserve">¶ </w:t>
      </w:r>
      <w:r w:rsidRPr="003D2E04">
        <w:rPr>
          <w:rStyle w:val="Emphasis"/>
          <w:rFonts w:ascii="Garamond" w:hAnsi="Garamond"/>
          <w:highlight w:val="cyan"/>
        </w:rPr>
        <w:t>The PRC</w:t>
      </w:r>
      <w:r w:rsidRPr="003D2E04">
        <w:rPr>
          <w:rStyle w:val="Emphasis"/>
          <w:rFonts w:ascii="Garamond" w:hAnsi="Garamond"/>
        </w:rPr>
        <w:t xml:space="preserve"> government </w:t>
      </w:r>
      <w:r w:rsidRPr="003D2E04">
        <w:rPr>
          <w:rStyle w:val="Emphasis"/>
          <w:rFonts w:ascii="Garamond" w:hAnsi="Garamond"/>
          <w:highlight w:val="cyan"/>
        </w:rPr>
        <w:t>credits the operations of its security forces in Xinjiang for</w:t>
      </w:r>
      <w:r w:rsidRPr="003D2E04">
        <w:rPr>
          <w:rStyle w:val="Emphasis"/>
          <w:rFonts w:ascii="Garamond" w:hAnsi="Garamond"/>
          <w:sz w:val="12"/>
        </w:rPr>
        <w:t xml:space="preserve">¶ </w:t>
      </w:r>
      <w:r w:rsidRPr="003D2E04">
        <w:rPr>
          <w:rStyle w:val="Emphasis"/>
          <w:rFonts w:ascii="Garamond" w:hAnsi="Garamond"/>
        </w:rPr>
        <w:t xml:space="preserve">significantly </w:t>
      </w:r>
      <w:r w:rsidRPr="003D2E04">
        <w:rPr>
          <w:rStyle w:val="Emphasis"/>
          <w:rFonts w:ascii="Garamond" w:hAnsi="Garamond"/>
          <w:highlight w:val="cyan"/>
        </w:rPr>
        <w:t>reducing the level of violence in the</w:t>
      </w:r>
      <w:r w:rsidRPr="003D2E04">
        <w:rPr>
          <w:rStyle w:val="Emphasis"/>
          <w:rFonts w:ascii="Garamond" w:hAnsi="Garamond"/>
        </w:rPr>
        <w:t xml:space="preserve"> autonomous </w:t>
      </w:r>
      <w:r w:rsidRPr="003D2E04">
        <w:rPr>
          <w:rStyle w:val="Emphasis"/>
          <w:rFonts w:ascii="Garamond" w:hAnsi="Garamond"/>
          <w:highlight w:val="cyan"/>
        </w:rPr>
        <w:t>region</w:t>
      </w:r>
      <w:r w:rsidRPr="003D2E04">
        <w:rPr>
          <w:rStyle w:val="Emphasis"/>
          <w:rFonts w:ascii="Garamond" w:hAnsi="Garamond"/>
        </w:rPr>
        <w:t>.</w:t>
      </w:r>
      <w:r w:rsidRPr="003D2E04">
        <w:rPr>
          <w:rFonts w:ascii="Garamond" w:hAnsi="Garamond"/>
        </w:rPr>
        <w:t xml:space="preserve"> Referenced in</w:t>
      </w:r>
      <w:r w:rsidRPr="003D2E04">
        <w:rPr>
          <w:rFonts w:ascii="Garamond" w:hAnsi="Garamond"/>
          <w:sz w:val="12"/>
        </w:rPr>
        <w:t xml:space="preserve">¶ </w:t>
      </w:r>
      <w:r w:rsidRPr="003D2E04">
        <w:rPr>
          <w:rFonts w:ascii="Garamond" w:hAnsi="Garamond"/>
        </w:rPr>
        <w:t xml:space="preserve">an article by China Daily, </w:t>
      </w:r>
      <w:r w:rsidRPr="003D2E04">
        <w:rPr>
          <w:rStyle w:val="StyleBoldUnderline"/>
          <w:rFonts w:ascii="Garamond" w:hAnsi="Garamond"/>
        </w:rPr>
        <w:t>Xinjiang Daily reported</w:t>
      </w:r>
      <w:r w:rsidRPr="003D2E04">
        <w:rPr>
          <w:rFonts w:ascii="Garamond" w:hAnsi="Garamond"/>
        </w:rPr>
        <w:t xml:space="preserve"> that in the first six months of the</w:t>
      </w:r>
      <w:r w:rsidRPr="003D2E04">
        <w:rPr>
          <w:rFonts w:ascii="Garamond" w:hAnsi="Garamond"/>
          <w:sz w:val="12"/>
        </w:rPr>
        <w:t xml:space="preserve">¶ </w:t>
      </w:r>
      <w:r w:rsidRPr="003D2E04">
        <w:rPr>
          <w:rFonts w:ascii="Garamond" w:hAnsi="Garamond"/>
        </w:rPr>
        <w:t xml:space="preserve">2014 “strike hard” campaign, </w:t>
      </w:r>
      <w:r w:rsidRPr="003D2E04">
        <w:rPr>
          <w:rStyle w:val="StyleBoldUnderline"/>
          <w:rFonts w:ascii="Garamond" w:hAnsi="Garamond"/>
        </w:rPr>
        <w:t xml:space="preserve">over one </w:t>
      </w:r>
      <w:r w:rsidRPr="003D2E04">
        <w:rPr>
          <w:rStyle w:val="StyleBoldUnderline"/>
          <w:rFonts w:ascii="Garamond" w:hAnsi="Garamond"/>
          <w:highlight w:val="cyan"/>
        </w:rPr>
        <w:t>hundred “terrorist cells” had been eliminated</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in Xinjiang, ensuring that most terrorist attacks in Xinjiang were prevented before</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they could be carried out</w:t>
      </w:r>
      <w:r w:rsidRPr="003D2E04">
        <w:rPr>
          <w:rStyle w:val="StyleBoldUnderline"/>
          <w:rFonts w:ascii="Garamond" w:hAnsi="Garamond"/>
        </w:rPr>
        <w:t>.</w:t>
      </w:r>
      <w:r w:rsidRPr="003D2E04">
        <w:rPr>
          <w:rFonts w:ascii="Garamond" w:hAnsi="Garamond"/>
        </w:rPr>
        <w:t>145 The 2015 PRC State Council Information Office white</w:t>
      </w:r>
      <w:r w:rsidRPr="003D2E04">
        <w:rPr>
          <w:rFonts w:ascii="Garamond" w:hAnsi="Garamond"/>
          <w:sz w:val="12"/>
        </w:rPr>
        <w:t xml:space="preserve">¶ </w:t>
      </w:r>
      <w:r w:rsidRPr="003D2E04">
        <w:rPr>
          <w:rFonts w:ascii="Garamond" w:hAnsi="Garamond"/>
        </w:rPr>
        <w:t xml:space="preserve">paper on </w:t>
      </w:r>
      <w:r w:rsidRPr="003D2E04">
        <w:rPr>
          <w:rStyle w:val="StyleBoldUnderline"/>
          <w:rFonts w:ascii="Garamond" w:hAnsi="Garamond"/>
        </w:rPr>
        <w:t xml:space="preserve">Xinjiang states that most of the </w:t>
      </w:r>
      <w:r w:rsidRPr="003D2E04">
        <w:rPr>
          <w:rStyle w:val="StyleBoldUnderline"/>
          <w:rFonts w:ascii="Garamond" w:hAnsi="Garamond"/>
          <w:highlight w:val="cyan"/>
        </w:rPr>
        <w:t>terrorist groups</w:t>
      </w:r>
      <w:r w:rsidRPr="003D2E04">
        <w:rPr>
          <w:rStyle w:val="StyleBoldUnderline"/>
          <w:rFonts w:ascii="Garamond" w:hAnsi="Garamond"/>
        </w:rPr>
        <w:t xml:space="preserve"> in Xinjiang </w:t>
      </w:r>
      <w:r w:rsidRPr="003D2E04">
        <w:rPr>
          <w:rStyle w:val="StyleBoldUnderline"/>
          <w:rFonts w:ascii="Garamond" w:hAnsi="Garamond"/>
          <w:highlight w:val="cyan"/>
        </w:rPr>
        <w:t>have been</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“knocked out in the planning stage,” and that the trend of</w:t>
      </w:r>
      <w:r w:rsidRPr="003D2E04">
        <w:rPr>
          <w:rStyle w:val="StyleBoldUnderline"/>
          <w:rFonts w:ascii="Garamond" w:hAnsi="Garamond"/>
        </w:rPr>
        <w:t xml:space="preserve"> “frequent eruptions of</w:t>
      </w:r>
      <w:r w:rsidRPr="003D2E04">
        <w:rPr>
          <w:rStyle w:val="StyleBoldUnderline"/>
          <w:rFonts w:ascii="Garamond" w:hAnsi="Garamond"/>
          <w:sz w:val="12"/>
        </w:rPr>
        <w:t xml:space="preserve">¶ </w:t>
      </w:r>
      <w:r w:rsidRPr="003D2E04">
        <w:rPr>
          <w:rStyle w:val="StyleBoldUnderline"/>
          <w:rFonts w:ascii="Garamond" w:hAnsi="Garamond"/>
        </w:rPr>
        <w:t xml:space="preserve">violent and </w:t>
      </w:r>
      <w:r w:rsidRPr="003D2E04">
        <w:rPr>
          <w:rStyle w:val="StyleBoldUnderline"/>
          <w:rFonts w:ascii="Garamond" w:hAnsi="Garamond"/>
          <w:highlight w:val="cyan"/>
        </w:rPr>
        <w:t>terrorist</w:t>
      </w:r>
      <w:r w:rsidRPr="003D2E04">
        <w:rPr>
          <w:rStyle w:val="StyleBoldUnderline"/>
          <w:rFonts w:ascii="Garamond" w:hAnsi="Garamond"/>
        </w:rPr>
        <w:t xml:space="preserve"> </w:t>
      </w:r>
      <w:r w:rsidRPr="003D2E04">
        <w:rPr>
          <w:rStyle w:val="StyleBoldUnderline"/>
          <w:rFonts w:ascii="Garamond" w:hAnsi="Garamond"/>
          <w:highlight w:val="cyan"/>
        </w:rPr>
        <w:t>attacks</w:t>
      </w:r>
      <w:r w:rsidRPr="003D2E04">
        <w:rPr>
          <w:rStyle w:val="StyleBoldUnderline"/>
          <w:rFonts w:ascii="Garamond" w:hAnsi="Garamond"/>
        </w:rPr>
        <w:t xml:space="preserve"> in Xinjiang” </w:t>
      </w:r>
      <w:r w:rsidRPr="003D2E04">
        <w:rPr>
          <w:rStyle w:val="StyleBoldUnderline"/>
          <w:rFonts w:ascii="Garamond" w:hAnsi="Garamond"/>
          <w:highlight w:val="cyan"/>
        </w:rPr>
        <w:t>has been</w:t>
      </w:r>
      <w:r w:rsidRPr="003D2E04">
        <w:rPr>
          <w:rStyle w:val="StyleBoldUnderline"/>
          <w:rFonts w:ascii="Garamond" w:hAnsi="Garamond"/>
        </w:rPr>
        <w:t xml:space="preserve"> “somewhat </w:t>
      </w:r>
      <w:r w:rsidRPr="003D2E04">
        <w:rPr>
          <w:rStyle w:val="StyleBoldUnderline"/>
          <w:rFonts w:ascii="Garamond" w:hAnsi="Garamond"/>
          <w:highlight w:val="cyan"/>
        </w:rPr>
        <w:t>checked</w:t>
      </w:r>
      <w:r w:rsidRPr="003D2E04">
        <w:rPr>
          <w:rStyle w:val="StyleBoldUnderline"/>
          <w:rFonts w:ascii="Garamond" w:hAnsi="Garamond"/>
        </w:rPr>
        <w:t xml:space="preserve">.” </w:t>
      </w:r>
      <w:r w:rsidRPr="003D2E04">
        <w:rPr>
          <w:rStyle w:val="Emphasis"/>
          <w:rFonts w:ascii="Garamond" w:hAnsi="Garamond"/>
          <w:highlight w:val="cyan"/>
        </w:rPr>
        <w:t>It credits this</w:t>
      </w:r>
      <w:r w:rsidRPr="003D2E04">
        <w:rPr>
          <w:rStyle w:val="Emphasis"/>
          <w:rFonts w:ascii="Garamond" w:hAnsi="Garamond"/>
          <w:sz w:val="12"/>
        </w:rPr>
        <w:t xml:space="preserve">¶ </w:t>
      </w:r>
      <w:r w:rsidRPr="003D2E04">
        <w:rPr>
          <w:rStyle w:val="Emphasis"/>
          <w:rFonts w:ascii="Garamond" w:hAnsi="Garamond"/>
        </w:rPr>
        <w:t xml:space="preserve">to the work of </w:t>
      </w:r>
      <w:r w:rsidRPr="003D2E04">
        <w:rPr>
          <w:rStyle w:val="Emphasis"/>
          <w:rFonts w:ascii="Garamond" w:hAnsi="Garamond"/>
          <w:highlight w:val="cyan"/>
        </w:rPr>
        <w:t>China’s</w:t>
      </w:r>
      <w:r w:rsidRPr="003D2E04">
        <w:rPr>
          <w:rStyle w:val="Emphasis"/>
          <w:rFonts w:ascii="Garamond" w:hAnsi="Garamond"/>
        </w:rPr>
        <w:t xml:space="preserve"> public security </w:t>
      </w:r>
      <w:r w:rsidRPr="003D2E04">
        <w:rPr>
          <w:rStyle w:val="Emphasis"/>
          <w:rFonts w:ascii="Garamond" w:hAnsi="Garamond"/>
          <w:highlight w:val="cyan"/>
        </w:rPr>
        <w:t>forces, which remain on “high alert for signs of</w:t>
      </w:r>
      <w:r w:rsidRPr="003D2E04">
        <w:rPr>
          <w:rStyle w:val="Emphasis"/>
          <w:rFonts w:ascii="Garamond" w:hAnsi="Garamond"/>
          <w:sz w:val="12"/>
          <w:highlight w:val="cyan"/>
        </w:rPr>
        <w:t>¶</w:t>
      </w:r>
      <w:r w:rsidRPr="003D2E04">
        <w:rPr>
          <w:rStyle w:val="Emphasis"/>
          <w:rFonts w:ascii="Garamond" w:hAnsi="Garamond"/>
          <w:sz w:val="12"/>
        </w:rPr>
        <w:t xml:space="preserve"> </w:t>
      </w:r>
      <w:r w:rsidRPr="003D2E04">
        <w:rPr>
          <w:rStyle w:val="Emphasis"/>
          <w:rFonts w:ascii="Garamond" w:hAnsi="Garamond"/>
        </w:rPr>
        <w:t xml:space="preserve">violent attacks and </w:t>
      </w:r>
      <w:r w:rsidRPr="003D2E04">
        <w:rPr>
          <w:rStyle w:val="Emphasis"/>
          <w:rFonts w:ascii="Garamond" w:hAnsi="Garamond"/>
          <w:highlight w:val="cyan"/>
        </w:rPr>
        <w:t>terrorism</w:t>
      </w:r>
      <w:r w:rsidRPr="003D2E04">
        <w:rPr>
          <w:rStyle w:val="Emphasis"/>
          <w:rFonts w:ascii="Garamond" w:hAnsi="Garamond"/>
        </w:rPr>
        <w:t>, and respond with the utmost severity</w:t>
      </w:r>
      <w:r w:rsidRPr="003D2E04">
        <w:rPr>
          <w:rFonts w:ascii="Garamond" w:hAnsi="Garamond"/>
        </w:rPr>
        <w:t>.”1</w:t>
      </w:r>
    </w:p>
    <w:p w14:paraId="56AE44EB" w14:textId="77777777" w:rsidR="00CC05F5" w:rsidRPr="003D2E04" w:rsidRDefault="00CC05F5" w:rsidP="00CC05F5">
      <w:pPr>
        <w:rPr>
          <w:rFonts w:ascii="Garamond" w:hAnsi="Garamond"/>
        </w:rPr>
      </w:pPr>
    </w:p>
    <w:p w14:paraId="68D5BE19" w14:textId="77777777" w:rsidR="00CC05F5" w:rsidRPr="003D2E04" w:rsidRDefault="00CC05F5" w:rsidP="00CC05F5">
      <w:pPr>
        <w:rPr>
          <w:rFonts w:ascii="Garamond" w:hAnsi="Garamond"/>
        </w:rPr>
      </w:pPr>
    </w:p>
    <w:p w14:paraId="49A49D4B" w14:textId="14C4AA01" w:rsidR="00432646" w:rsidRPr="003D2E04" w:rsidRDefault="00245448" w:rsidP="00432646">
      <w:pPr>
        <w:pStyle w:val="Heading4"/>
        <w:rPr>
          <w:rFonts w:ascii="Garamond" w:hAnsi="Garamond"/>
        </w:rPr>
      </w:pPr>
      <w:r w:rsidRPr="003D2E04">
        <w:rPr>
          <w:rFonts w:ascii="Garamond" w:hAnsi="Garamond"/>
        </w:rPr>
        <w:t xml:space="preserve">Terrorism in Xinjiang poses a huge threat to China </w:t>
      </w:r>
      <w:r w:rsidR="00432646" w:rsidRPr="003D2E04">
        <w:rPr>
          <w:rFonts w:ascii="Garamond" w:hAnsi="Garamond"/>
        </w:rPr>
        <w:t>– centralized government is crucial for peace</w:t>
      </w:r>
    </w:p>
    <w:p w14:paraId="153BC678" w14:textId="4574DD10" w:rsidR="00432646" w:rsidRPr="003D2E04" w:rsidRDefault="00432646" w:rsidP="00432646">
      <w:pPr>
        <w:rPr>
          <w:rStyle w:val="StyleStyleBold12pt"/>
          <w:rFonts w:ascii="Garamond" w:hAnsi="Garamond"/>
        </w:rPr>
      </w:pPr>
      <w:r w:rsidRPr="003D2E04">
        <w:rPr>
          <w:rStyle w:val="StyleStyleBold12pt"/>
          <w:rFonts w:ascii="Garamond" w:hAnsi="Garamond"/>
        </w:rPr>
        <w:t xml:space="preserve">Julienne, Rudolf, and </w:t>
      </w:r>
      <w:proofErr w:type="spellStart"/>
      <w:r w:rsidRPr="003D2E04">
        <w:rPr>
          <w:rStyle w:val="StyleStyleBold12pt"/>
          <w:rFonts w:ascii="Garamond" w:hAnsi="Garamond"/>
        </w:rPr>
        <w:t>Buckow</w:t>
      </w:r>
      <w:proofErr w:type="spellEnd"/>
      <w:r w:rsidRPr="003D2E04">
        <w:rPr>
          <w:rStyle w:val="StyleStyleBold12pt"/>
          <w:rFonts w:ascii="Garamond" w:hAnsi="Garamond"/>
        </w:rPr>
        <w:t xml:space="preserve"> 2015</w:t>
      </w:r>
    </w:p>
    <w:p w14:paraId="188F1DBF" w14:textId="4AC292E5" w:rsidR="00432646" w:rsidRPr="003D2E04" w:rsidRDefault="006E2186" w:rsidP="00432646">
      <w:pPr>
        <w:rPr>
          <w:rFonts w:ascii="Garamond" w:hAnsi="Garamond"/>
          <w:sz w:val="16"/>
        </w:rPr>
      </w:pPr>
      <w:r w:rsidRPr="003D2E04">
        <w:rPr>
          <w:rFonts w:ascii="Garamond" w:hAnsi="Garamond"/>
          <w:sz w:val="16"/>
        </w:rPr>
        <w:t>(</w:t>
      </w:r>
      <w:r w:rsidR="00432646" w:rsidRPr="003D2E04">
        <w:rPr>
          <w:rFonts w:ascii="Garamond" w:hAnsi="Garamond"/>
          <w:sz w:val="16"/>
        </w:rPr>
        <w:t xml:space="preserve">Marc, Research Associate at the Mercator Institute for China Studies, Moritz, worked as head of the working group „Asia and Oceania“, with special focus on domestic and international conflicts regarding the People’s Republic of China, at the Heidelberg Institute for International Conflict Research. Moritz Rudolf completed his studies in economics in 2010 and passed the first state examination in law, with special focus on international law, at the University of Heidelberg in 2014. In addition, he studied as a language student at the Beijing Language and Culture University and spent one semester abroad at the Tsinghua University, studying economics. Moreover, he was an intern at the Economic and Financial Section at the Delegation of the EU to China. His research focuses on foreign policy, </w:t>
      </w:r>
      <w:proofErr w:type="spellStart"/>
      <w:r w:rsidR="00432646" w:rsidRPr="003D2E04">
        <w:rPr>
          <w:rFonts w:ascii="Garamond" w:hAnsi="Garamond"/>
          <w:sz w:val="16"/>
        </w:rPr>
        <w:t>geostrategy</w:t>
      </w:r>
      <w:proofErr w:type="spellEnd"/>
      <w:r w:rsidR="00432646" w:rsidRPr="003D2E04">
        <w:rPr>
          <w:rFonts w:ascii="Garamond" w:hAnsi="Garamond"/>
          <w:sz w:val="16"/>
        </w:rPr>
        <w:t>, and legal policy (</w:t>
      </w:r>
      <w:proofErr w:type="spellStart"/>
      <w:r w:rsidR="00432646" w:rsidRPr="003D2E04">
        <w:rPr>
          <w:rFonts w:ascii="Garamond" w:hAnsi="Garamond"/>
          <w:sz w:val="16"/>
        </w:rPr>
        <w:t>judical</w:t>
      </w:r>
      <w:proofErr w:type="spellEnd"/>
      <w:r w:rsidR="00432646" w:rsidRPr="003D2E04">
        <w:rPr>
          <w:rFonts w:ascii="Garamond" w:hAnsi="Garamond"/>
          <w:sz w:val="16"/>
        </w:rPr>
        <w:t xml:space="preserve"> reform), and Johannes, research fellow at the Department of Politics at the University of Trier, “The Terrorist Threat in China</w:t>
      </w:r>
      <w:r w:rsidR="00562CB4" w:rsidRPr="003D2E04">
        <w:rPr>
          <w:rFonts w:ascii="Garamond" w:hAnsi="Garamond"/>
          <w:sz w:val="12"/>
        </w:rPr>
        <w:t>¶</w:t>
      </w:r>
      <w:r w:rsidR="00562CB4" w:rsidRPr="003D2E04">
        <w:rPr>
          <w:rFonts w:ascii="Garamond" w:hAnsi="Garamond"/>
          <w:sz w:val="16"/>
        </w:rPr>
        <w:t xml:space="preserve"> </w:t>
      </w:r>
      <w:proofErr w:type="gramStart"/>
      <w:r w:rsidR="00432646" w:rsidRPr="003D2E04">
        <w:rPr>
          <w:rFonts w:ascii="Garamond" w:hAnsi="Garamond"/>
          <w:sz w:val="16"/>
        </w:rPr>
        <w:t>A</w:t>
      </w:r>
      <w:proofErr w:type="gramEnd"/>
      <w:r w:rsidR="00432646" w:rsidRPr="003D2E04">
        <w:rPr>
          <w:rFonts w:ascii="Garamond" w:hAnsi="Garamond"/>
          <w:sz w:val="16"/>
        </w:rPr>
        <w:t xml:space="preserve"> closer look at the nature of the terrorist threat facing China. Part one of a four-part series,” May 26, 2015, The Diplomat, </w:t>
      </w:r>
      <w:hyperlink r:id="rId63" w:history="1">
        <w:r w:rsidR="00432646" w:rsidRPr="003D2E04">
          <w:rPr>
            <w:rStyle w:val="Hyperlink"/>
            <w:rFonts w:ascii="Garamond" w:hAnsi="Garamond"/>
          </w:rPr>
          <w:t>http://thediplomat.com/2015/05/the-terrorist-threat-in-china/</w:t>
        </w:r>
      </w:hyperlink>
      <w:r w:rsidR="00432646" w:rsidRPr="003D2E04">
        <w:rPr>
          <w:rFonts w:ascii="Garamond" w:hAnsi="Garamond"/>
          <w:sz w:val="16"/>
        </w:rPr>
        <w:t>, Accessed: July 15, 2016, YDEL</w:t>
      </w:r>
      <w:r w:rsidRPr="003D2E04">
        <w:rPr>
          <w:rFonts w:ascii="Garamond" w:hAnsi="Garamond"/>
          <w:sz w:val="16"/>
        </w:rPr>
        <w:t>)</w:t>
      </w:r>
    </w:p>
    <w:p w14:paraId="522DB080" w14:textId="77777777" w:rsidR="00432646" w:rsidRPr="003D2E04" w:rsidRDefault="00432646" w:rsidP="00432646">
      <w:pPr>
        <w:rPr>
          <w:rFonts w:ascii="Garamond" w:hAnsi="Garamond"/>
        </w:rPr>
      </w:pPr>
    </w:p>
    <w:p w14:paraId="6AEAC069" w14:textId="5BB03F30" w:rsidR="00CC05F5" w:rsidRPr="003D2E04" w:rsidRDefault="00245448" w:rsidP="00245448">
      <w:pPr>
        <w:rPr>
          <w:rFonts w:ascii="Garamond" w:hAnsi="Garamond"/>
          <w:sz w:val="16"/>
        </w:rPr>
      </w:pPr>
      <w:r w:rsidRPr="003D2E04">
        <w:rPr>
          <w:rStyle w:val="StyleBoldUnderline"/>
          <w:rFonts w:ascii="Garamond" w:hAnsi="Garamond"/>
        </w:rPr>
        <w:t xml:space="preserve">The main </w:t>
      </w:r>
      <w:r w:rsidRPr="003D2E04">
        <w:rPr>
          <w:rStyle w:val="StyleBoldUnderline"/>
          <w:rFonts w:ascii="Garamond" w:hAnsi="Garamond"/>
          <w:highlight w:val="cyan"/>
        </w:rPr>
        <w:t>terrorism threats in China originate from the Xinjiang</w:t>
      </w:r>
      <w:r w:rsidRPr="003D2E04">
        <w:rPr>
          <w:rStyle w:val="StyleBoldUnderline"/>
          <w:rFonts w:ascii="Garamond" w:hAnsi="Garamond"/>
        </w:rPr>
        <w:t xml:space="preserve"> Uyghur Autonomous </w:t>
      </w:r>
      <w:r w:rsidRPr="003D2E04">
        <w:rPr>
          <w:rStyle w:val="StyleBoldUnderline"/>
          <w:rFonts w:ascii="Garamond" w:hAnsi="Garamond"/>
          <w:highlight w:val="cyan"/>
        </w:rPr>
        <w:t>Region</w:t>
      </w:r>
      <w:r w:rsidRPr="003D2E04">
        <w:rPr>
          <w:rStyle w:val="StyleBoldUnderline"/>
          <w:rFonts w:ascii="Garamond" w:hAnsi="Garamond"/>
        </w:rPr>
        <w:t xml:space="preserve"> in the northwest of the country. For roughly three decades, </w:t>
      </w:r>
      <w:r w:rsidRPr="003D2E04">
        <w:rPr>
          <w:rStyle w:val="StyleBoldUnderline"/>
          <w:rFonts w:ascii="Garamond" w:hAnsi="Garamond"/>
          <w:highlight w:val="cyan"/>
        </w:rPr>
        <w:t>the region has been</w:t>
      </w:r>
      <w:r w:rsidRPr="003D2E04">
        <w:rPr>
          <w:rStyle w:val="StyleBoldUnderline"/>
          <w:rFonts w:ascii="Garamond" w:hAnsi="Garamond"/>
        </w:rPr>
        <w:t xml:space="preserve"> </w:t>
      </w:r>
      <w:r w:rsidRPr="003D2E04">
        <w:rPr>
          <w:rStyle w:val="StyleBoldUnderline"/>
          <w:rFonts w:ascii="Garamond" w:hAnsi="Garamond"/>
          <w:highlight w:val="cyan"/>
        </w:rPr>
        <w:t>rocked by social unrest involving</w:t>
      </w:r>
      <w:r w:rsidRPr="003D2E04">
        <w:rPr>
          <w:rStyle w:val="StyleBoldUnderline"/>
          <w:rFonts w:ascii="Garamond" w:hAnsi="Garamond"/>
        </w:rPr>
        <w:t xml:space="preserve"> the indigenous populations </w:t>
      </w:r>
      <w:r w:rsidRPr="003D2E04">
        <w:rPr>
          <w:rFonts w:ascii="Garamond" w:hAnsi="Garamond"/>
          <w:sz w:val="16"/>
        </w:rPr>
        <w:t xml:space="preserve">— </w:t>
      </w:r>
      <w:r w:rsidRPr="003D2E04">
        <w:rPr>
          <w:rStyle w:val="StyleBoldUnderline"/>
          <w:rFonts w:ascii="Garamond" w:hAnsi="Garamond"/>
        </w:rPr>
        <w:t xml:space="preserve">consisting mainly of </w:t>
      </w:r>
      <w:proofErr w:type="spellStart"/>
      <w:r w:rsidRPr="003D2E04">
        <w:rPr>
          <w:rStyle w:val="StyleBoldUnderline"/>
          <w:rFonts w:ascii="Garamond" w:hAnsi="Garamond"/>
        </w:rPr>
        <w:t>Uyghurs</w:t>
      </w:r>
      <w:proofErr w:type="spellEnd"/>
      <w:r w:rsidRPr="003D2E04">
        <w:rPr>
          <w:rStyle w:val="StyleBoldUnderline"/>
          <w:rFonts w:ascii="Garamond" w:hAnsi="Garamond"/>
        </w:rPr>
        <w:t xml:space="preserve"> and Han Chinese, the ethnic majority of the People’s Republic of China (PRC),</w:t>
      </w:r>
      <w:r w:rsidRPr="003D2E04">
        <w:rPr>
          <w:rFonts w:ascii="Garamond" w:hAnsi="Garamond"/>
          <w:sz w:val="16"/>
        </w:rPr>
        <w:t xml:space="preserve"> but also of Tajiks, Kazakhs, Kyrgyz, Mongols, and </w:t>
      </w:r>
      <w:proofErr w:type="spellStart"/>
      <w:r w:rsidRPr="003D2E04">
        <w:rPr>
          <w:rFonts w:ascii="Garamond" w:hAnsi="Garamond"/>
          <w:sz w:val="16"/>
        </w:rPr>
        <w:t>Hui</w:t>
      </w:r>
      <w:proofErr w:type="spellEnd"/>
      <w:r w:rsidRPr="003D2E04">
        <w:rPr>
          <w:rFonts w:ascii="Garamond" w:hAnsi="Garamond"/>
          <w:sz w:val="16"/>
        </w:rPr>
        <w:t xml:space="preserve">. Among the </w:t>
      </w:r>
      <w:r w:rsidRPr="003D2E04">
        <w:rPr>
          <w:rStyle w:val="StyleBoldUnderline"/>
          <w:rFonts w:ascii="Garamond" w:hAnsi="Garamond"/>
        </w:rPr>
        <w:t>local groups opposing Beijing’s authority some more radical factions have emerged</w:t>
      </w:r>
      <w:proofErr w:type="gramStart"/>
      <w:r w:rsidRPr="003D2E04">
        <w:rPr>
          <w:rStyle w:val="StyleBoldUnderline"/>
          <w:rFonts w:ascii="Garamond" w:hAnsi="Garamond"/>
        </w:rPr>
        <w:t>.</w:t>
      </w:r>
      <w:r w:rsidR="00562CB4" w:rsidRPr="003D2E04">
        <w:rPr>
          <w:rStyle w:val="StyleBoldUnderline"/>
          <w:rFonts w:ascii="Garamond" w:hAnsi="Garamond"/>
          <w:sz w:val="12"/>
          <w:u w:val="none"/>
        </w:rPr>
        <w:t>¶</w:t>
      </w:r>
      <w:proofErr w:type="gramEnd"/>
      <w:r w:rsidR="00562CB4" w:rsidRPr="003D2E04">
        <w:rPr>
          <w:rFonts w:ascii="Garamond" w:hAnsi="Garamond"/>
          <w:sz w:val="16"/>
        </w:rPr>
        <w:t xml:space="preserve"> </w:t>
      </w:r>
      <w:r w:rsidRPr="003D2E04">
        <w:rPr>
          <w:rStyle w:val="StyleBoldUnderline"/>
          <w:rFonts w:ascii="Garamond" w:hAnsi="Garamond"/>
          <w:highlight w:val="cyan"/>
        </w:rPr>
        <w:t>Xinjiang</w:t>
      </w:r>
      <w:r w:rsidRPr="003D2E04">
        <w:rPr>
          <w:rStyle w:val="StyleBoldUnderline"/>
          <w:rFonts w:ascii="Garamond" w:hAnsi="Garamond"/>
        </w:rPr>
        <w:t xml:space="preserve"> today </w:t>
      </w:r>
      <w:r w:rsidRPr="003D2E04">
        <w:rPr>
          <w:rStyle w:val="StyleBoldUnderline"/>
          <w:rFonts w:ascii="Garamond" w:hAnsi="Garamond"/>
          <w:highlight w:val="cyan"/>
        </w:rPr>
        <w:t>is caught in a vicious circle</w:t>
      </w:r>
      <w:r w:rsidRPr="003D2E04">
        <w:rPr>
          <w:rFonts w:ascii="Garamond" w:hAnsi="Garamond"/>
          <w:sz w:val="16"/>
        </w:rPr>
        <w:t xml:space="preserve">. On the one hand, </w:t>
      </w:r>
      <w:r w:rsidRPr="003D2E04">
        <w:rPr>
          <w:rStyle w:val="StyleBoldUnderline"/>
          <w:rFonts w:ascii="Garamond" w:hAnsi="Garamond"/>
          <w:highlight w:val="cyan"/>
        </w:rPr>
        <w:t>there are violent separatist and extremist groups</w:t>
      </w:r>
      <w:r w:rsidRPr="003D2E04">
        <w:rPr>
          <w:rStyle w:val="StyleBoldUnderline"/>
          <w:rFonts w:ascii="Garamond" w:hAnsi="Garamond"/>
        </w:rPr>
        <w:t xml:space="preserve"> among the Turkic-speaking Muslim </w:t>
      </w:r>
      <w:proofErr w:type="spellStart"/>
      <w:r w:rsidRPr="003D2E04">
        <w:rPr>
          <w:rStyle w:val="StyleBoldUnderline"/>
          <w:rFonts w:ascii="Garamond" w:hAnsi="Garamond"/>
        </w:rPr>
        <w:t>Uyghurs</w:t>
      </w:r>
      <w:proofErr w:type="spellEnd"/>
      <w:r w:rsidRPr="003D2E04">
        <w:rPr>
          <w:rStyle w:val="StyleBoldUnderline"/>
          <w:rFonts w:ascii="Garamond" w:hAnsi="Garamond"/>
        </w:rPr>
        <w:t xml:space="preserve">, although the vast </w:t>
      </w:r>
      <w:proofErr w:type="gramStart"/>
      <w:r w:rsidRPr="003D2E04">
        <w:rPr>
          <w:rStyle w:val="StyleBoldUnderline"/>
          <w:rFonts w:ascii="Garamond" w:hAnsi="Garamond"/>
        </w:rPr>
        <w:t>majority simply seek</w:t>
      </w:r>
      <w:proofErr w:type="gramEnd"/>
      <w:r w:rsidRPr="003D2E04">
        <w:rPr>
          <w:rStyle w:val="StyleBoldUnderline"/>
          <w:rFonts w:ascii="Garamond" w:hAnsi="Garamond"/>
        </w:rPr>
        <w:t xml:space="preserve"> to freely practice their religion and customs</w:t>
      </w:r>
      <w:r w:rsidRPr="003D2E04">
        <w:rPr>
          <w:rFonts w:ascii="Garamond" w:hAnsi="Garamond"/>
          <w:sz w:val="16"/>
        </w:rPr>
        <w:t xml:space="preserve">. On the other hand, over the years Beijing has become more and more obsessed with stability. </w:t>
      </w:r>
      <w:r w:rsidRPr="003D2E04">
        <w:rPr>
          <w:rStyle w:val="StyleBoldUnderline"/>
          <w:rFonts w:ascii="Garamond" w:hAnsi="Garamond"/>
          <w:highlight w:val="cyan"/>
        </w:rPr>
        <w:t>The central government has increasingly responded to social unrest with repression and has heightened the presence of its security apparatus</w:t>
      </w:r>
      <w:r w:rsidRPr="003D2E04">
        <w:rPr>
          <w:rStyle w:val="StyleBoldUnderline"/>
          <w:rFonts w:ascii="Garamond" w:hAnsi="Garamond"/>
        </w:rPr>
        <w:t xml:space="preserve"> in the region</w:t>
      </w:r>
      <w:r w:rsidRPr="003D2E04">
        <w:rPr>
          <w:rFonts w:ascii="Garamond" w:hAnsi="Garamond"/>
          <w:sz w:val="16"/>
        </w:rPr>
        <w:t xml:space="preserve">. This policy has alienated many </w:t>
      </w:r>
      <w:proofErr w:type="spellStart"/>
      <w:r w:rsidRPr="003D2E04">
        <w:rPr>
          <w:rFonts w:ascii="Garamond" w:hAnsi="Garamond"/>
          <w:sz w:val="16"/>
        </w:rPr>
        <w:t>Uyghurs</w:t>
      </w:r>
      <w:proofErr w:type="spellEnd"/>
      <w:r w:rsidRPr="003D2E04">
        <w:rPr>
          <w:rFonts w:ascii="Garamond" w:hAnsi="Garamond"/>
          <w:sz w:val="16"/>
        </w:rPr>
        <w:t xml:space="preserve"> from Beijing and nourished anti-Han Chinese sentiments among the Uyghur population</w:t>
      </w:r>
      <w:proofErr w:type="gramStart"/>
      <w:r w:rsidRPr="003D2E04">
        <w:rPr>
          <w:rFonts w:ascii="Garamond" w:hAnsi="Garamond"/>
          <w:sz w:val="16"/>
        </w:rPr>
        <w:t>.</w:t>
      </w:r>
      <w:r w:rsidR="00562CB4" w:rsidRPr="003D2E04">
        <w:rPr>
          <w:rFonts w:ascii="Garamond" w:hAnsi="Garamond"/>
          <w:sz w:val="12"/>
        </w:rPr>
        <w:t>¶</w:t>
      </w:r>
      <w:proofErr w:type="gramEnd"/>
      <w:r w:rsidR="00562CB4" w:rsidRPr="003D2E04">
        <w:rPr>
          <w:rFonts w:ascii="Garamond" w:hAnsi="Garamond"/>
          <w:sz w:val="16"/>
        </w:rPr>
        <w:t xml:space="preserve"> </w:t>
      </w:r>
      <w:r w:rsidRPr="003D2E04">
        <w:rPr>
          <w:rFonts w:ascii="Garamond" w:hAnsi="Garamond"/>
          <w:sz w:val="16"/>
        </w:rPr>
        <w:t xml:space="preserve">The current tensions have a long history. Since China’s western expansion in the 18th century and the annexation of Xinjiang, the region and the central government have had a troubled relationship. </w:t>
      </w:r>
      <w:r w:rsidRPr="003D2E04">
        <w:rPr>
          <w:rStyle w:val="StyleBoldUnderline"/>
          <w:rFonts w:ascii="Garamond" w:hAnsi="Garamond"/>
        </w:rPr>
        <w:t xml:space="preserve">The </w:t>
      </w:r>
      <w:proofErr w:type="spellStart"/>
      <w:r w:rsidRPr="003D2E04">
        <w:rPr>
          <w:rStyle w:val="StyleBoldUnderline"/>
          <w:rFonts w:ascii="Garamond" w:hAnsi="Garamond"/>
        </w:rPr>
        <w:t>Uyghurs</w:t>
      </w:r>
      <w:proofErr w:type="spellEnd"/>
      <w:r w:rsidRPr="003D2E04">
        <w:rPr>
          <w:rStyle w:val="StyleBoldUnderline"/>
          <w:rFonts w:ascii="Garamond" w:hAnsi="Garamond"/>
        </w:rPr>
        <w:t xml:space="preserve"> have long been fighting for the preservation of their culture against the perceived Han invasion.</w:t>
      </w:r>
      <w:r w:rsidRPr="003D2E04">
        <w:rPr>
          <w:rFonts w:ascii="Garamond" w:hAnsi="Garamond"/>
          <w:sz w:val="16"/>
        </w:rPr>
        <w:t xml:space="preserve"> After a decade of resurgent expression of Uyghur culture and religion, 1989 marked a turning point </w:t>
      </w:r>
      <w:proofErr w:type="gramStart"/>
      <w:r w:rsidRPr="003D2E04">
        <w:rPr>
          <w:rFonts w:ascii="Garamond" w:hAnsi="Garamond"/>
          <w:sz w:val="16"/>
        </w:rPr>
        <w:t>for both</w:t>
      </w:r>
      <w:proofErr w:type="gramEnd"/>
      <w:r w:rsidRPr="003D2E04">
        <w:rPr>
          <w:rFonts w:ascii="Garamond" w:hAnsi="Garamond"/>
          <w:sz w:val="16"/>
        </w:rPr>
        <w:t xml:space="preserve"> Chinese authorities and the Uyghur population, as well as a new rise of separatist ideas. </w:t>
      </w:r>
      <w:r w:rsidRPr="003D2E04">
        <w:rPr>
          <w:rStyle w:val="StyleBoldUnderline"/>
          <w:rFonts w:ascii="Garamond" w:hAnsi="Garamond"/>
        </w:rPr>
        <w:t xml:space="preserve">From </w:t>
      </w:r>
      <w:r w:rsidRPr="003D2E04">
        <w:rPr>
          <w:rStyle w:val="StyleBoldUnderline"/>
          <w:rFonts w:ascii="Garamond" w:hAnsi="Garamond"/>
          <w:highlight w:val="cyan"/>
        </w:rPr>
        <w:t>Beijing</w:t>
      </w:r>
      <w:r w:rsidRPr="003D2E04">
        <w:rPr>
          <w:rStyle w:val="StyleBoldUnderline"/>
          <w:rFonts w:ascii="Garamond" w:hAnsi="Garamond"/>
        </w:rPr>
        <w:t xml:space="preserve">’s perspective, the Tiananmen Square incident and the increasing local (student) protests </w:t>
      </w:r>
      <w:r w:rsidRPr="003D2E04">
        <w:rPr>
          <w:rStyle w:val="StyleBoldUnderline"/>
          <w:rFonts w:ascii="Garamond" w:hAnsi="Garamond"/>
          <w:highlight w:val="cyan"/>
        </w:rPr>
        <w:t>reinforced the need for tighter control of the population and the crucial establishment of stability. From the Xinjiang separatists’ perspective, the defeat of the Soviet Union</w:t>
      </w:r>
      <w:r w:rsidRPr="003D2E04">
        <w:rPr>
          <w:rStyle w:val="StyleBoldUnderline"/>
          <w:rFonts w:ascii="Garamond" w:hAnsi="Garamond"/>
        </w:rPr>
        <w:t xml:space="preserve"> by the </w:t>
      </w:r>
      <w:proofErr w:type="spellStart"/>
      <w:r w:rsidRPr="003D2E04">
        <w:rPr>
          <w:rStyle w:val="StyleBoldUnderline"/>
          <w:rFonts w:ascii="Garamond" w:hAnsi="Garamond"/>
        </w:rPr>
        <w:t>mujaheddin</w:t>
      </w:r>
      <w:proofErr w:type="spellEnd"/>
      <w:r w:rsidRPr="003D2E04">
        <w:rPr>
          <w:rStyle w:val="StyleBoldUnderline"/>
          <w:rFonts w:ascii="Garamond" w:hAnsi="Garamond"/>
        </w:rPr>
        <w:t xml:space="preserve"> in Afghanistan </w:t>
      </w:r>
      <w:r w:rsidRPr="003D2E04">
        <w:rPr>
          <w:rStyle w:val="StyleBoldUnderline"/>
          <w:rFonts w:ascii="Garamond" w:hAnsi="Garamond"/>
          <w:highlight w:val="cyan"/>
        </w:rPr>
        <w:t>was a source of hope and fueled radical Islamism in Xinjiang</w:t>
      </w:r>
      <w:r w:rsidRPr="003D2E04">
        <w:rPr>
          <w:rStyle w:val="StyleBoldUnderline"/>
          <w:rFonts w:ascii="Garamond" w:hAnsi="Garamond"/>
        </w:rPr>
        <w:t xml:space="preserve">. </w:t>
      </w:r>
      <w:r w:rsidRPr="003D2E04">
        <w:rPr>
          <w:rFonts w:ascii="Garamond" w:hAnsi="Garamond"/>
          <w:sz w:val="16"/>
        </w:rPr>
        <w:t>Nevertheless</w:t>
      </w:r>
      <w:r w:rsidRPr="003D2E04">
        <w:rPr>
          <w:rStyle w:val="StyleBoldUnderline"/>
          <w:rFonts w:ascii="Garamond" w:hAnsi="Garamond"/>
        </w:rPr>
        <w:t>, it is crucial to distinguish between the general Uyghur population</w:t>
      </w:r>
      <w:r w:rsidRPr="003D2E04">
        <w:rPr>
          <w:rFonts w:ascii="Garamond" w:hAnsi="Garamond"/>
          <w:sz w:val="16"/>
        </w:rPr>
        <w:t xml:space="preserve"> (</w:t>
      </w:r>
      <w:proofErr w:type="spellStart"/>
      <w:r w:rsidRPr="003D2E04">
        <w:rPr>
          <w:rFonts w:ascii="Garamond" w:hAnsi="Garamond"/>
          <w:sz w:val="16"/>
        </w:rPr>
        <w:t>Uyghurs</w:t>
      </w:r>
      <w:proofErr w:type="spellEnd"/>
      <w:r w:rsidRPr="003D2E04">
        <w:rPr>
          <w:rFonts w:ascii="Garamond" w:hAnsi="Garamond"/>
          <w:sz w:val="16"/>
        </w:rPr>
        <w:t xml:space="preserve"> who are politically active in </w:t>
      </w:r>
      <w:proofErr w:type="spellStart"/>
      <w:r w:rsidRPr="003D2E04">
        <w:rPr>
          <w:rFonts w:ascii="Garamond" w:hAnsi="Garamond"/>
          <w:sz w:val="16"/>
        </w:rPr>
        <w:t>favour</w:t>
      </w:r>
      <w:proofErr w:type="spellEnd"/>
      <w:r w:rsidRPr="003D2E04">
        <w:rPr>
          <w:rFonts w:ascii="Garamond" w:hAnsi="Garamond"/>
          <w:sz w:val="16"/>
        </w:rPr>
        <w:t xml:space="preserve"> of more autonomy) </w:t>
      </w:r>
      <w:r w:rsidRPr="003D2E04">
        <w:rPr>
          <w:rStyle w:val="StyleBoldUnderline"/>
          <w:rFonts w:ascii="Garamond" w:hAnsi="Garamond"/>
        </w:rPr>
        <w:t>and others who would go so far as to take part in terrorist activities</w:t>
      </w:r>
      <w:proofErr w:type="gramStart"/>
      <w:r w:rsidRPr="003D2E04">
        <w:rPr>
          <w:rFonts w:ascii="Garamond" w:hAnsi="Garamond"/>
          <w:sz w:val="16"/>
        </w:rPr>
        <w:t>.</w:t>
      </w:r>
      <w:r w:rsidR="00562CB4" w:rsidRPr="003D2E04">
        <w:rPr>
          <w:rFonts w:ascii="Garamond" w:hAnsi="Garamond"/>
          <w:sz w:val="12"/>
        </w:rPr>
        <w:t>¶</w:t>
      </w:r>
      <w:proofErr w:type="gramEnd"/>
      <w:r w:rsidR="00562CB4" w:rsidRPr="003D2E04">
        <w:rPr>
          <w:rFonts w:ascii="Garamond" w:hAnsi="Garamond"/>
          <w:sz w:val="16"/>
        </w:rPr>
        <w:t xml:space="preserve"> </w:t>
      </w:r>
      <w:r w:rsidRPr="003D2E04">
        <w:rPr>
          <w:rFonts w:ascii="Garamond" w:hAnsi="Garamond"/>
          <w:sz w:val="16"/>
        </w:rPr>
        <w:t xml:space="preserve">Although Western countries have been very reticent to talk about terrorism in China, </w:t>
      </w:r>
      <w:r w:rsidRPr="003D2E04">
        <w:rPr>
          <w:rStyle w:val="Emphasis"/>
          <w:rFonts w:ascii="Garamond" w:hAnsi="Garamond"/>
          <w:highlight w:val="cyan"/>
        </w:rPr>
        <w:t>facts show that</w:t>
      </w:r>
      <w:r w:rsidRPr="003D2E04">
        <w:rPr>
          <w:rStyle w:val="Emphasis"/>
          <w:rFonts w:ascii="Garamond" w:hAnsi="Garamond"/>
        </w:rPr>
        <w:t xml:space="preserve"> in recent years </w:t>
      </w:r>
      <w:r w:rsidRPr="003D2E04">
        <w:rPr>
          <w:rStyle w:val="Emphasis"/>
          <w:rFonts w:ascii="Garamond" w:hAnsi="Garamond"/>
          <w:highlight w:val="cyan"/>
        </w:rPr>
        <w:t>the PRC has been facing a genuine terrorism threat</w:t>
      </w:r>
      <w:r w:rsidRPr="003D2E04">
        <w:rPr>
          <w:rStyle w:val="Emphasis"/>
          <w:rFonts w:ascii="Garamond" w:hAnsi="Garamond"/>
        </w:rPr>
        <w:t>.</w:t>
      </w:r>
      <w:r w:rsidRPr="003D2E04">
        <w:rPr>
          <w:rFonts w:ascii="Garamond" w:hAnsi="Garamond"/>
          <w:sz w:val="16"/>
        </w:rPr>
        <w:t xml:space="preserve"> However, </w:t>
      </w:r>
      <w:r w:rsidRPr="003D2E04">
        <w:rPr>
          <w:rStyle w:val="StyleBoldUnderline"/>
          <w:rFonts w:ascii="Garamond" w:hAnsi="Garamond"/>
          <w:highlight w:val="cyan"/>
        </w:rPr>
        <w:t>it remains difficult to ascertain the</w:t>
      </w:r>
      <w:r w:rsidRPr="003D2E04">
        <w:rPr>
          <w:rStyle w:val="StyleBoldUnderline"/>
          <w:rFonts w:ascii="Garamond" w:hAnsi="Garamond"/>
        </w:rPr>
        <w:t xml:space="preserve"> nature and </w:t>
      </w:r>
      <w:r w:rsidRPr="003D2E04">
        <w:rPr>
          <w:rStyle w:val="StyleBoldUnderline"/>
          <w:rFonts w:ascii="Garamond" w:hAnsi="Garamond"/>
          <w:highlight w:val="cyan"/>
        </w:rPr>
        <w:t>source of all alleged terror incidents</w:t>
      </w:r>
      <w:r w:rsidRPr="003D2E04">
        <w:rPr>
          <w:rStyle w:val="StyleBoldUnderline"/>
          <w:rFonts w:ascii="Garamond" w:hAnsi="Garamond"/>
        </w:rPr>
        <w:t xml:space="preserve"> that occur in Xinjiang</w:t>
      </w:r>
      <w:r w:rsidRPr="003D2E04">
        <w:rPr>
          <w:rFonts w:ascii="Garamond" w:hAnsi="Garamond"/>
          <w:sz w:val="16"/>
        </w:rPr>
        <w:t xml:space="preserve">. Very little official information is released and there are very few independent journalists on the ground. Moreover, information relayed by Chinese media and officials’ statements provide hardly any evidence or verifiable figures. </w:t>
      </w:r>
      <w:r w:rsidRPr="003D2E04">
        <w:rPr>
          <w:rStyle w:val="StyleBoldUnderline"/>
          <w:rFonts w:ascii="Garamond" w:hAnsi="Garamond"/>
          <w:highlight w:val="cyan"/>
        </w:rPr>
        <w:t>It is</w:t>
      </w:r>
      <w:r w:rsidRPr="003D2E04">
        <w:rPr>
          <w:rStyle w:val="StyleBoldUnderline"/>
          <w:rFonts w:ascii="Garamond" w:hAnsi="Garamond"/>
        </w:rPr>
        <w:t xml:space="preserve"> therefore </w:t>
      </w:r>
      <w:r w:rsidRPr="003D2E04">
        <w:rPr>
          <w:rStyle w:val="StyleBoldUnderline"/>
          <w:rFonts w:ascii="Garamond" w:hAnsi="Garamond"/>
          <w:highlight w:val="cyan"/>
        </w:rPr>
        <w:t>a</w:t>
      </w:r>
      <w:r w:rsidRPr="003D2E04">
        <w:rPr>
          <w:rStyle w:val="StyleBoldUnderline"/>
          <w:rFonts w:ascii="Garamond" w:hAnsi="Garamond"/>
        </w:rPr>
        <w:t xml:space="preserve"> fundamental </w:t>
      </w:r>
      <w:r w:rsidRPr="003D2E04">
        <w:rPr>
          <w:rStyle w:val="StyleBoldUnderline"/>
          <w:rFonts w:ascii="Garamond" w:hAnsi="Garamond"/>
          <w:highlight w:val="cyan"/>
        </w:rPr>
        <w:t>challenge to differentiate between acts of social insurgency, state repression, and terrorism within the Xinjiang</w:t>
      </w:r>
      <w:r w:rsidRPr="003D2E04">
        <w:rPr>
          <w:rStyle w:val="StyleBoldUnderline"/>
          <w:rFonts w:ascii="Garamond" w:hAnsi="Garamond"/>
        </w:rPr>
        <w:t xml:space="preserve"> Uyghur Autonomous </w:t>
      </w:r>
      <w:r w:rsidRPr="003D2E04">
        <w:rPr>
          <w:rStyle w:val="StyleBoldUnderline"/>
          <w:rFonts w:ascii="Garamond" w:hAnsi="Garamond"/>
          <w:highlight w:val="cyan"/>
        </w:rPr>
        <w:t>Region</w:t>
      </w:r>
      <w:r w:rsidRPr="003D2E04">
        <w:rPr>
          <w:rStyle w:val="StyleBoldUnderline"/>
          <w:rFonts w:ascii="Garamond" w:hAnsi="Garamond"/>
        </w:rPr>
        <w:t xml:space="preserve">. </w:t>
      </w:r>
      <w:r w:rsidRPr="003D2E04">
        <w:rPr>
          <w:rFonts w:ascii="Garamond" w:hAnsi="Garamond"/>
          <w:sz w:val="16"/>
        </w:rPr>
        <w:t xml:space="preserve">In fact, </w:t>
      </w:r>
      <w:r w:rsidRPr="003D2E04">
        <w:rPr>
          <w:rStyle w:val="StyleBoldUnderline"/>
          <w:rFonts w:ascii="Garamond" w:hAnsi="Garamond"/>
        </w:rPr>
        <w:t xml:space="preserve">the overall social and ethnic situation in China’s Western region blends into a broader conflict between </w:t>
      </w:r>
      <w:proofErr w:type="spellStart"/>
      <w:r w:rsidRPr="003D2E04">
        <w:rPr>
          <w:rStyle w:val="StyleBoldUnderline"/>
          <w:rFonts w:ascii="Garamond" w:hAnsi="Garamond"/>
        </w:rPr>
        <w:t>Uyghurs</w:t>
      </w:r>
      <w:proofErr w:type="spellEnd"/>
      <w:r w:rsidRPr="003D2E04">
        <w:rPr>
          <w:rStyle w:val="StyleBoldUnderline"/>
          <w:rFonts w:ascii="Garamond" w:hAnsi="Garamond"/>
        </w:rPr>
        <w:t xml:space="preserve"> and Han Chinese.</w:t>
      </w:r>
      <w:r w:rsidRPr="003D2E04">
        <w:rPr>
          <w:rFonts w:ascii="Garamond" w:hAnsi="Garamond"/>
          <w:sz w:val="16"/>
        </w:rPr>
        <w:t xml:space="preserve"> The Heidelberg Institute for International Conflict Research even labeled the situation in Xinjiang a “limited war” in 2014</w:t>
      </w:r>
      <w:proofErr w:type="gramStart"/>
      <w:r w:rsidRPr="003D2E04">
        <w:rPr>
          <w:rFonts w:ascii="Garamond" w:hAnsi="Garamond"/>
          <w:sz w:val="16"/>
        </w:rPr>
        <w:t>.</w:t>
      </w:r>
      <w:r w:rsidR="00562CB4" w:rsidRPr="003D2E04">
        <w:rPr>
          <w:rFonts w:ascii="Garamond" w:hAnsi="Garamond"/>
          <w:sz w:val="12"/>
        </w:rPr>
        <w:t>¶</w:t>
      </w:r>
      <w:proofErr w:type="gramEnd"/>
      <w:r w:rsidR="00562CB4" w:rsidRPr="003D2E04">
        <w:rPr>
          <w:rFonts w:ascii="Garamond" w:hAnsi="Garamond"/>
          <w:sz w:val="16"/>
        </w:rPr>
        <w:t xml:space="preserve"> </w:t>
      </w:r>
      <w:r w:rsidRPr="003D2E04">
        <w:rPr>
          <w:rStyle w:val="StyleBoldUnderline"/>
          <w:rFonts w:ascii="Garamond" w:hAnsi="Garamond"/>
          <w:highlight w:val="cyan"/>
        </w:rPr>
        <w:t>Still</w:t>
      </w:r>
      <w:r w:rsidRPr="003D2E04">
        <w:rPr>
          <w:rStyle w:val="StyleBoldUnderline"/>
          <w:rFonts w:ascii="Garamond" w:hAnsi="Garamond"/>
        </w:rPr>
        <w:t xml:space="preserve">, it is indisputable that </w:t>
      </w:r>
      <w:r w:rsidRPr="003D2E04">
        <w:rPr>
          <w:rStyle w:val="StyleBoldUnderline"/>
          <w:rFonts w:ascii="Garamond" w:hAnsi="Garamond"/>
          <w:highlight w:val="cyan"/>
        </w:rPr>
        <w:t>major terrorist attacks have occurred recently</w:t>
      </w:r>
      <w:r w:rsidRPr="003D2E04">
        <w:rPr>
          <w:rStyle w:val="StyleBoldUnderline"/>
          <w:rFonts w:ascii="Garamond" w:hAnsi="Garamond"/>
        </w:rPr>
        <w:t xml:space="preserve"> in Xinjiang</w:t>
      </w:r>
      <w:r w:rsidRPr="003D2E04">
        <w:rPr>
          <w:rFonts w:ascii="Garamond" w:hAnsi="Garamond"/>
          <w:sz w:val="16"/>
        </w:rPr>
        <w:t xml:space="preserve"> (Urumqi 2014) </w:t>
      </w:r>
      <w:r w:rsidRPr="003D2E04">
        <w:rPr>
          <w:rStyle w:val="StyleBoldUnderline"/>
          <w:rFonts w:ascii="Garamond" w:hAnsi="Garamond"/>
        </w:rPr>
        <w:t xml:space="preserve">and elsewhere </w:t>
      </w:r>
      <w:r w:rsidRPr="003D2E04">
        <w:rPr>
          <w:rStyle w:val="StyleBoldUnderline"/>
          <w:rFonts w:ascii="Garamond" w:hAnsi="Garamond"/>
          <w:highlight w:val="cyan"/>
        </w:rPr>
        <w:t>in China</w:t>
      </w:r>
      <w:r w:rsidRPr="003D2E04">
        <w:rPr>
          <w:rFonts w:ascii="Garamond" w:hAnsi="Garamond"/>
          <w:sz w:val="16"/>
        </w:rPr>
        <w:t xml:space="preserve"> (Beijing 2013, Kunming 2014).</w:t>
      </w:r>
      <w:r w:rsidR="00562CB4" w:rsidRPr="003D2E04">
        <w:rPr>
          <w:rFonts w:ascii="Garamond" w:hAnsi="Garamond"/>
          <w:sz w:val="12"/>
        </w:rPr>
        <w:t>¶</w:t>
      </w:r>
      <w:r w:rsidR="00562CB4" w:rsidRPr="003D2E04">
        <w:rPr>
          <w:rFonts w:ascii="Garamond" w:hAnsi="Garamond"/>
          <w:sz w:val="16"/>
        </w:rPr>
        <w:t xml:space="preserve"> </w:t>
      </w:r>
      <w:r w:rsidRPr="003D2E04">
        <w:rPr>
          <w:rStyle w:val="StyleBoldUnderline"/>
          <w:rFonts w:ascii="Garamond" w:hAnsi="Garamond"/>
          <w:highlight w:val="cyan"/>
        </w:rPr>
        <w:t>The current terrorist threat appears to be caused by scattered local unconnected groups rather than a single well-organized network</w:t>
      </w:r>
      <w:r w:rsidRPr="003D2E04">
        <w:rPr>
          <w:rStyle w:val="StyleBoldUnderline"/>
          <w:rFonts w:ascii="Garamond" w:hAnsi="Garamond"/>
        </w:rPr>
        <w:t xml:space="preserve"> with a clear chain of command. Yet the PRC government constantly blames the East Turkestan Islamic Movement as being behind most terrorist attacks and insurgencies</w:t>
      </w:r>
      <w:r w:rsidRPr="003D2E04">
        <w:rPr>
          <w:rFonts w:ascii="Garamond" w:hAnsi="Garamond"/>
          <w:sz w:val="16"/>
        </w:rPr>
        <w:t>. This organization, however, seems to have been replaced by the Turkestan Islamic Party, or partly absorbed into the Islamic Movement of Uzbekistan. The Turkestan Islamic Party did claim the attacks against buses in Shanghai and Kunming in 2008, as well as the Urumqi railway station attack in April 2014. The vast majority of the attacks, though, remain unclaimed by any organization.</w:t>
      </w:r>
    </w:p>
    <w:p w14:paraId="4AE47B99" w14:textId="77777777" w:rsidR="00CC05F5" w:rsidRPr="003D2E04" w:rsidRDefault="00CC05F5" w:rsidP="00CC05F5">
      <w:pPr>
        <w:pStyle w:val="Heading1"/>
        <w:rPr>
          <w:rFonts w:ascii="Garamond" w:hAnsi="Garamond"/>
        </w:rPr>
      </w:pPr>
    </w:p>
    <w:p w14:paraId="3A66755F" w14:textId="77777777" w:rsidR="00CC05F5" w:rsidRPr="003D2E04" w:rsidRDefault="00CC05F5" w:rsidP="00CC05F5">
      <w:pPr>
        <w:pStyle w:val="Heading1"/>
        <w:rPr>
          <w:rFonts w:ascii="Garamond" w:hAnsi="Garamond"/>
        </w:rPr>
      </w:pPr>
      <w:r w:rsidRPr="003D2E04">
        <w:rPr>
          <w:rFonts w:ascii="Garamond" w:hAnsi="Garamond"/>
        </w:rPr>
        <w:t>Chinese Authoritarianism Bad</w:t>
      </w:r>
    </w:p>
    <w:p w14:paraId="2AAC31F0" w14:textId="6AA26A8D" w:rsidR="00BE7681" w:rsidRPr="003D2E04" w:rsidRDefault="00BE7681" w:rsidP="00DB2E01">
      <w:pPr>
        <w:pStyle w:val="Heading2"/>
        <w:rPr>
          <w:rFonts w:ascii="Garamond" w:hAnsi="Garamond"/>
        </w:rPr>
      </w:pPr>
      <w:r w:rsidRPr="003D2E04">
        <w:rPr>
          <w:rFonts w:ascii="Garamond" w:hAnsi="Garamond"/>
        </w:rPr>
        <w:t>CCP Collapse Inevitable</w:t>
      </w:r>
    </w:p>
    <w:p w14:paraId="6043402A" w14:textId="476D1544" w:rsidR="00BE7681" w:rsidRPr="003D2E04" w:rsidRDefault="00BE7681" w:rsidP="00BE7681">
      <w:pPr>
        <w:pStyle w:val="Heading4"/>
        <w:rPr>
          <w:rFonts w:ascii="Garamond" w:hAnsi="Garamond"/>
        </w:rPr>
      </w:pPr>
      <w:r w:rsidRPr="003D2E04">
        <w:rPr>
          <w:rFonts w:ascii="Garamond" w:hAnsi="Garamond"/>
        </w:rPr>
        <w:t xml:space="preserve">CCP collapse inevitable </w:t>
      </w:r>
    </w:p>
    <w:p w14:paraId="0F017EE0" w14:textId="284449DE" w:rsidR="00BE7681" w:rsidRPr="003D2E04" w:rsidRDefault="00BE7681" w:rsidP="00BE7681">
      <w:pPr>
        <w:rPr>
          <w:rStyle w:val="StyleStyleBold12pt"/>
          <w:rFonts w:ascii="Garamond" w:hAnsi="Garamond"/>
        </w:rPr>
      </w:pPr>
      <w:proofErr w:type="spellStart"/>
      <w:r w:rsidRPr="003D2E04">
        <w:rPr>
          <w:rStyle w:val="StyleStyleBold12pt"/>
          <w:rFonts w:ascii="Garamond" w:hAnsi="Garamond"/>
        </w:rPr>
        <w:t>Shambaugh</w:t>
      </w:r>
      <w:proofErr w:type="spellEnd"/>
      <w:r w:rsidRPr="003D2E04">
        <w:rPr>
          <w:rStyle w:val="StyleStyleBold12pt"/>
          <w:rFonts w:ascii="Garamond" w:hAnsi="Garamond"/>
        </w:rPr>
        <w:t>, 2015</w:t>
      </w:r>
    </w:p>
    <w:p w14:paraId="6CA373D1" w14:textId="7D691BE6" w:rsidR="00BE7681" w:rsidRPr="003D2E04" w:rsidRDefault="00BE7681" w:rsidP="00BE7681">
      <w:pPr>
        <w:rPr>
          <w:rFonts w:ascii="Garamond" w:hAnsi="Garamond"/>
          <w:sz w:val="16"/>
        </w:rPr>
      </w:pPr>
      <w:r w:rsidRPr="003D2E04">
        <w:rPr>
          <w:rFonts w:ascii="Garamond" w:hAnsi="Garamond"/>
          <w:sz w:val="16"/>
        </w:rPr>
        <w:t xml:space="preserve">(David, a professor of international affairs and the director of the China Policy Program at George Washington </w:t>
      </w:r>
      <w:proofErr w:type="spellStart"/>
      <w:r w:rsidRPr="003D2E04">
        <w:rPr>
          <w:rFonts w:ascii="Garamond" w:hAnsi="Garamond"/>
          <w:sz w:val="16"/>
        </w:rPr>
        <w:t>Universityand</w:t>
      </w:r>
      <w:proofErr w:type="spellEnd"/>
      <w:r w:rsidRPr="003D2E04">
        <w:rPr>
          <w:rFonts w:ascii="Garamond" w:hAnsi="Garamond"/>
          <w:sz w:val="16"/>
        </w:rPr>
        <w:t xml:space="preserve"> a nonresident senior fellow at the Brookings Institution. His books include "China's Communist Party: Atrophy and Adaptation" and, most recently, "China Goes Global: The Partial Power, “The Coming Chinese Crackup; The endgame of communist rule in China has begun, and Xi </w:t>
      </w:r>
      <w:proofErr w:type="spellStart"/>
      <w:r w:rsidRPr="003D2E04">
        <w:rPr>
          <w:rFonts w:ascii="Garamond" w:hAnsi="Garamond"/>
          <w:sz w:val="16"/>
        </w:rPr>
        <w:t>Jinping's</w:t>
      </w:r>
      <w:proofErr w:type="spellEnd"/>
      <w:r w:rsidRPr="003D2E04">
        <w:rPr>
          <w:rFonts w:ascii="Garamond" w:hAnsi="Garamond"/>
          <w:sz w:val="16"/>
        </w:rPr>
        <w:t xml:space="preserve"> ruthless measures are only bringing the country closer to a breaking point,” </w:t>
      </w:r>
      <w:hyperlink r:id="rId64" w:history="1">
        <w:r w:rsidRPr="003D2E04">
          <w:rPr>
            <w:rStyle w:val="Hyperlink"/>
            <w:rFonts w:ascii="Garamond" w:hAnsi="Garamond"/>
          </w:rPr>
          <w:t>http://www.wsj.com/articles/the-coming-chinese-crack-up-1425659198</w:t>
        </w:r>
      </w:hyperlink>
      <w:r w:rsidRPr="003D2E04">
        <w:rPr>
          <w:rFonts w:ascii="Garamond" w:hAnsi="Garamond"/>
          <w:sz w:val="16"/>
        </w:rPr>
        <w:t>, Accessed: July 8, 2016, YDEL)</w:t>
      </w:r>
    </w:p>
    <w:p w14:paraId="2B049A5B" w14:textId="58BD9E27" w:rsidR="00BE7681" w:rsidRPr="003D2E04" w:rsidRDefault="00BE7681" w:rsidP="00BE7681">
      <w:pPr>
        <w:rPr>
          <w:rFonts w:ascii="Garamond" w:hAnsi="Garamond"/>
          <w:sz w:val="16"/>
        </w:rPr>
      </w:pPr>
      <w:r w:rsidRPr="003D2E04">
        <w:rPr>
          <w:rFonts w:ascii="Garamond" w:hAnsi="Garamond"/>
          <w:sz w:val="16"/>
        </w:rPr>
        <w:t>On Thursday, the National People's Congress convened in Beijing in what has become a familiar annual ritual. Some 3,000 "elected" delegates from all over the country--ranging from colorfully clad ethnic minorities to urbane billionaires--will meet for a week to discuss the state of the nation and to engage in the pretense of political participation</w:t>
      </w:r>
      <w:proofErr w:type="gramStart"/>
      <w:r w:rsidRPr="003D2E04">
        <w:rPr>
          <w:rFonts w:ascii="Garamond" w:hAnsi="Garamond"/>
          <w:sz w:val="16"/>
        </w:rPr>
        <w:t>.</w:t>
      </w:r>
      <w:r w:rsidR="00D33392" w:rsidRPr="003D2E04">
        <w:rPr>
          <w:rFonts w:ascii="Garamond" w:hAnsi="Garamond"/>
          <w:sz w:val="12"/>
        </w:rPr>
        <w:t>¶</w:t>
      </w:r>
      <w:proofErr w:type="gramEnd"/>
      <w:r w:rsidR="00D33392" w:rsidRPr="003D2E04">
        <w:rPr>
          <w:rFonts w:ascii="Garamond" w:hAnsi="Garamond"/>
          <w:sz w:val="16"/>
        </w:rPr>
        <w:t xml:space="preserve"> </w:t>
      </w:r>
      <w:r w:rsidRPr="003D2E04">
        <w:rPr>
          <w:rFonts w:ascii="Garamond" w:hAnsi="Garamond"/>
          <w:sz w:val="16"/>
        </w:rPr>
        <w:t xml:space="preserve">Some see this impressive gathering as a sign of the strength of the Chinese political system--but it masks serious weaknesses. </w:t>
      </w:r>
      <w:r w:rsidRPr="003D2E04">
        <w:rPr>
          <w:rStyle w:val="StyleBoldUnderline"/>
          <w:rFonts w:ascii="Garamond" w:hAnsi="Garamond"/>
        </w:rPr>
        <w:t>Chinese politics has always had a theatrical veneer, with staged events like the congress intended to project the power and stability of the Chinese Communist Party, or CCP</w:t>
      </w:r>
      <w:r w:rsidRPr="003D2E04">
        <w:rPr>
          <w:rFonts w:ascii="Garamond" w:hAnsi="Garamond"/>
          <w:sz w:val="16"/>
        </w:rPr>
        <w:t xml:space="preserve">. Officials and citizens alike know that they are supposed to conform to these rituals, participating cheerfully and parroting back official slogans. This behavior is known in Chinese as </w:t>
      </w:r>
      <w:proofErr w:type="spellStart"/>
      <w:r w:rsidRPr="003D2E04">
        <w:rPr>
          <w:rFonts w:ascii="Garamond" w:hAnsi="Garamond"/>
          <w:sz w:val="16"/>
        </w:rPr>
        <w:t>biaotai</w:t>
      </w:r>
      <w:proofErr w:type="spellEnd"/>
      <w:r w:rsidRPr="003D2E04">
        <w:rPr>
          <w:rFonts w:ascii="Garamond" w:hAnsi="Garamond"/>
          <w:sz w:val="16"/>
        </w:rPr>
        <w:t>, "declaring where one stands," but it is little more than an act of symbolic compliance</w:t>
      </w:r>
      <w:proofErr w:type="gramStart"/>
      <w:r w:rsidRPr="003D2E04">
        <w:rPr>
          <w:rFonts w:ascii="Garamond" w:hAnsi="Garamond"/>
          <w:sz w:val="16"/>
        </w:rPr>
        <w:t>.</w:t>
      </w:r>
      <w:r w:rsidR="00D33392" w:rsidRPr="003D2E04">
        <w:rPr>
          <w:rFonts w:ascii="Garamond" w:hAnsi="Garamond"/>
          <w:sz w:val="12"/>
        </w:rPr>
        <w:t>¶</w:t>
      </w:r>
      <w:proofErr w:type="gramEnd"/>
      <w:r w:rsidR="00D33392" w:rsidRPr="003D2E04">
        <w:rPr>
          <w:rFonts w:ascii="Garamond" w:hAnsi="Garamond"/>
          <w:sz w:val="16"/>
        </w:rPr>
        <w:t xml:space="preserve"> </w:t>
      </w:r>
      <w:r w:rsidRPr="003D2E04">
        <w:rPr>
          <w:rFonts w:ascii="Garamond" w:hAnsi="Garamond"/>
          <w:sz w:val="16"/>
        </w:rPr>
        <w:t xml:space="preserve">Despite appearances, </w:t>
      </w:r>
      <w:r w:rsidRPr="003D2E04">
        <w:rPr>
          <w:rStyle w:val="Emphasis"/>
          <w:rFonts w:ascii="Garamond" w:hAnsi="Garamond"/>
          <w:highlight w:val="cyan"/>
        </w:rPr>
        <w:t>China's political system is badly broken</w:t>
      </w:r>
      <w:r w:rsidRPr="003D2E04">
        <w:rPr>
          <w:rStyle w:val="StyleBoldUnderline"/>
          <w:rFonts w:ascii="Garamond" w:hAnsi="Garamond"/>
        </w:rPr>
        <w:t xml:space="preserve">, and nobody knows it better than the Communist Party itself. </w:t>
      </w:r>
      <w:r w:rsidRPr="003D2E04">
        <w:rPr>
          <w:rFonts w:ascii="Garamond" w:hAnsi="Garamond"/>
          <w:sz w:val="16"/>
        </w:rPr>
        <w:t xml:space="preserve">China's strongman leader, </w:t>
      </w:r>
      <w:r w:rsidRPr="003D2E04">
        <w:rPr>
          <w:rStyle w:val="StyleBoldUnderline"/>
          <w:rFonts w:ascii="Garamond" w:hAnsi="Garamond"/>
          <w:highlight w:val="cyan"/>
        </w:rPr>
        <w:t>Xi</w:t>
      </w:r>
      <w:r w:rsidRPr="003D2E04">
        <w:rPr>
          <w:rStyle w:val="StyleBoldUnderline"/>
          <w:rFonts w:ascii="Garamond" w:hAnsi="Garamond"/>
        </w:rPr>
        <w:t xml:space="preserve"> </w:t>
      </w:r>
      <w:proofErr w:type="spellStart"/>
      <w:r w:rsidRPr="003D2E04">
        <w:rPr>
          <w:rStyle w:val="StyleBoldUnderline"/>
          <w:rFonts w:ascii="Garamond" w:hAnsi="Garamond"/>
        </w:rPr>
        <w:t>Jinping</w:t>
      </w:r>
      <w:proofErr w:type="spellEnd"/>
      <w:r w:rsidRPr="003D2E04">
        <w:rPr>
          <w:rStyle w:val="StyleBoldUnderline"/>
          <w:rFonts w:ascii="Garamond" w:hAnsi="Garamond"/>
        </w:rPr>
        <w:t xml:space="preserve">, </w:t>
      </w:r>
      <w:r w:rsidRPr="003D2E04">
        <w:rPr>
          <w:rStyle w:val="StyleBoldUnderline"/>
          <w:rFonts w:ascii="Garamond" w:hAnsi="Garamond"/>
          <w:highlight w:val="cyan"/>
        </w:rPr>
        <w:t>is hoping that a</w:t>
      </w:r>
      <w:r w:rsidRPr="003D2E04">
        <w:rPr>
          <w:rStyle w:val="StyleBoldUnderline"/>
          <w:rFonts w:ascii="Garamond" w:hAnsi="Garamond"/>
        </w:rPr>
        <w:t xml:space="preserve"> </w:t>
      </w:r>
      <w:r w:rsidRPr="003D2E04">
        <w:rPr>
          <w:rStyle w:val="StyleBoldUnderline"/>
          <w:rFonts w:ascii="Garamond" w:hAnsi="Garamond"/>
          <w:highlight w:val="cyan"/>
        </w:rPr>
        <w:t>crackdown on dissent and corruption will shore up the party's</w:t>
      </w:r>
      <w:r w:rsidRPr="003D2E04">
        <w:rPr>
          <w:rStyle w:val="StyleBoldUnderline"/>
          <w:rFonts w:ascii="Garamond" w:hAnsi="Garamond"/>
        </w:rPr>
        <w:t xml:space="preserve"> rule.</w:t>
      </w:r>
      <w:r w:rsidRPr="003D2E04">
        <w:rPr>
          <w:rFonts w:ascii="Garamond" w:hAnsi="Garamond"/>
          <w:sz w:val="16"/>
        </w:rPr>
        <w:t xml:space="preserve"> He is determined to avoid becoming the Mikhail Gorbachev of China, presiding over the party's collapse. But instead of being the antithesis of Mr. Gorbachev, Mr. </w:t>
      </w:r>
      <w:r w:rsidRPr="003D2E04">
        <w:rPr>
          <w:rStyle w:val="StyleBoldUnderline"/>
          <w:rFonts w:ascii="Garamond" w:hAnsi="Garamond"/>
        </w:rPr>
        <w:t xml:space="preserve">Xi may well wind up having the same effect. </w:t>
      </w:r>
      <w:r w:rsidRPr="003D2E04">
        <w:rPr>
          <w:rStyle w:val="StyleBoldUnderline"/>
          <w:rFonts w:ascii="Garamond" w:hAnsi="Garamond"/>
          <w:highlight w:val="cyan"/>
        </w:rPr>
        <w:t>His despotism is</w:t>
      </w:r>
      <w:r w:rsidRPr="003D2E04">
        <w:rPr>
          <w:rStyle w:val="StyleBoldUnderline"/>
          <w:rFonts w:ascii="Garamond" w:hAnsi="Garamond"/>
        </w:rPr>
        <w:t xml:space="preserve"> severely </w:t>
      </w:r>
      <w:r w:rsidRPr="003D2E04">
        <w:rPr>
          <w:rStyle w:val="StyleBoldUnderline"/>
          <w:rFonts w:ascii="Garamond" w:hAnsi="Garamond"/>
          <w:highlight w:val="cyan"/>
        </w:rPr>
        <w:t>stressing China's system</w:t>
      </w:r>
      <w:r w:rsidRPr="003D2E04">
        <w:rPr>
          <w:rStyle w:val="StyleBoldUnderline"/>
          <w:rFonts w:ascii="Garamond" w:hAnsi="Garamond"/>
        </w:rPr>
        <w:t xml:space="preserve"> and society--</w:t>
      </w:r>
      <w:r w:rsidRPr="003D2E04">
        <w:rPr>
          <w:rStyle w:val="StyleBoldUnderline"/>
          <w:rFonts w:ascii="Garamond" w:hAnsi="Garamond"/>
          <w:highlight w:val="cyan"/>
        </w:rPr>
        <w:t>and bringing it closer to a breaking point</w:t>
      </w:r>
      <w:proofErr w:type="gramStart"/>
      <w:r w:rsidRPr="003D2E04">
        <w:rPr>
          <w:rStyle w:val="StyleBoldUnderline"/>
          <w:rFonts w:ascii="Garamond" w:hAnsi="Garamond"/>
        </w:rPr>
        <w:t>.</w:t>
      </w:r>
      <w:r w:rsidR="00D33392" w:rsidRPr="003D2E04">
        <w:rPr>
          <w:rStyle w:val="StyleBoldUnderline"/>
          <w:rFonts w:ascii="Garamond" w:hAnsi="Garamond"/>
          <w:sz w:val="12"/>
          <w:u w:val="none"/>
        </w:rPr>
        <w:t>¶</w:t>
      </w:r>
      <w:proofErr w:type="gramEnd"/>
      <w:r w:rsidR="00D33392" w:rsidRPr="003D2E04">
        <w:rPr>
          <w:rFonts w:ascii="Garamond" w:hAnsi="Garamond"/>
          <w:sz w:val="16"/>
        </w:rPr>
        <w:t xml:space="preserve"> </w:t>
      </w:r>
      <w:r w:rsidRPr="003D2E04">
        <w:rPr>
          <w:rStyle w:val="StyleBoldUnderline"/>
          <w:rFonts w:ascii="Garamond" w:hAnsi="Garamond"/>
        </w:rPr>
        <w:t>Predicting the demise of authoritarian regimes is a risky business</w:t>
      </w:r>
      <w:r w:rsidRPr="003D2E04">
        <w:rPr>
          <w:rFonts w:ascii="Garamond" w:hAnsi="Garamond"/>
          <w:sz w:val="16"/>
        </w:rPr>
        <w:t>. Few Western experts forecast the collapse of the Soviet Union before it occurred in 1991; the CIA missed it entirely. The downfall of Eastern Europe's communist states two years earlier was similarly scorned as the wishful thinking of anticommunists--until it happened. The post-Soviet "color revolutions" in Georgia, Ukraine and Kyrgyzstan from 2003 to 2005, as well as the 2011 Arab Spring uprisings, all burst forth unanticipated</w:t>
      </w:r>
      <w:proofErr w:type="gramStart"/>
      <w:r w:rsidRPr="003D2E04">
        <w:rPr>
          <w:rFonts w:ascii="Garamond" w:hAnsi="Garamond"/>
          <w:sz w:val="16"/>
        </w:rPr>
        <w:t>.</w:t>
      </w:r>
      <w:r w:rsidR="00D33392" w:rsidRPr="003D2E04">
        <w:rPr>
          <w:rFonts w:ascii="Garamond" w:hAnsi="Garamond"/>
          <w:sz w:val="12"/>
        </w:rPr>
        <w:t>¶</w:t>
      </w:r>
      <w:proofErr w:type="gramEnd"/>
      <w:r w:rsidR="00D33392" w:rsidRPr="003D2E04">
        <w:rPr>
          <w:rFonts w:ascii="Garamond" w:hAnsi="Garamond"/>
          <w:sz w:val="16"/>
        </w:rPr>
        <w:t xml:space="preserve"> </w:t>
      </w:r>
      <w:r w:rsidRPr="003D2E04">
        <w:rPr>
          <w:rFonts w:ascii="Garamond" w:hAnsi="Garamond"/>
          <w:sz w:val="16"/>
        </w:rPr>
        <w:t xml:space="preserve">China-watchers have been on high alert for telltale signs of regime decay and decline ever since the regime's near-death experience in Tiananmen Square in 1989 . Since then, </w:t>
      </w:r>
      <w:r w:rsidRPr="003D2E04">
        <w:rPr>
          <w:rStyle w:val="StyleBoldUnderline"/>
          <w:rFonts w:ascii="Garamond" w:hAnsi="Garamond"/>
          <w:highlight w:val="cyan"/>
        </w:rPr>
        <w:t>several</w:t>
      </w:r>
      <w:r w:rsidRPr="003D2E04">
        <w:rPr>
          <w:rStyle w:val="StyleBoldUnderline"/>
          <w:rFonts w:ascii="Garamond" w:hAnsi="Garamond"/>
        </w:rPr>
        <w:t xml:space="preserve"> seasoned </w:t>
      </w:r>
      <w:r w:rsidRPr="003D2E04">
        <w:rPr>
          <w:rStyle w:val="StyleBoldUnderline"/>
          <w:rFonts w:ascii="Garamond" w:hAnsi="Garamond"/>
          <w:highlight w:val="cyan"/>
        </w:rPr>
        <w:t>Sinologists have risked</w:t>
      </w:r>
      <w:r w:rsidRPr="003D2E04">
        <w:rPr>
          <w:rStyle w:val="StyleBoldUnderline"/>
          <w:rFonts w:ascii="Garamond" w:hAnsi="Garamond"/>
        </w:rPr>
        <w:t xml:space="preserve"> </w:t>
      </w:r>
      <w:r w:rsidRPr="003D2E04">
        <w:rPr>
          <w:rStyle w:val="StyleBoldUnderline"/>
          <w:rFonts w:ascii="Garamond" w:hAnsi="Garamond"/>
          <w:highlight w:val="cyan"/>
        </w:rPr>
        <w:t>their professional reputations by asserting</w:t>
      </w:r>
      <w:r w:rsidRPr="003D2E04">
        <w:rPr>
          <w:rStyle w:val="StyleBoldUnderline"/>
          <w:rFonts w:ascii="Garamond" w:hAnsi="Garamond"/>
        </w:rPr>
        <w:t xml:space="preserve"> that </w:t>
      </w:r>
      <w:r w:rsidRPr="003D2E04">
        <w:rPr>
          <w:rStyle w:val="StyleBoldUnderline"/>
          <w:rFonts w:ascii="Garamond" w:hAnsi="Garamond"/>
          <w:highlight w:val="cyan"/>
        </w:rPr>
        <w:t>the collapse of CCP rule was inevitable</w:t>
      </w:r>
      <w:r w:rsidRPr="003D2E04">
        <w:rPr>
          <w:rFonts w:ascii="Garamond" w:hAnsi="Garamond"/>
          <w:sz w:val="16"/>
        </w:rPr>
        <w:t xml:space="preserve">. Others were more cautious--myself included. </w:t>
      </w:r>
      <w:r w:rsidRPr="003D2E04">
        <w:rPr>
          <w:rStyle w:val="StyleBoldUnderline"/>
          <w:rFonts w:ascii="Garamond" w:hAnsi="Garamond"/>
          <w:highlight w:val="cyan"/>
        </w:rPr>
        <w:t>But times change in China</w:t>
      </w:r>
      <w:r w:rsidRPr="003D2E04">
        <w:rPr>
          <w:rStyle w:val="StyleBoldUnderline"/>
          <w:rFonts w:ascii="Garamond" w:hAnsi="Garamond"/>
        </w:rPr>
        <w:t>, and so must our analyses</w:t>
      </w:r>
      <w:proofErr w:type="gramStart"/>
      <w:r w:rsidRPr="003D2E04">
        <w:rPr>
          <w:rStyle w:val="StyleBoldUnderline"/>
          <w:rFonts w:ascii="Garamond" w:hAnsi="Garamond"/>
        </w:rPr>
        <w:t>.</w:t>
      </w:r>
      <w:r w:rsidR="00D33392" w:rsidRPr="003D2E04">
        <w:rPr>
          <w:rStyle w:val="Emphasis"/>
          <w:rFonts w:ascii="Garamond" w:hAnsi="Garamond"/>
          <w:b w:val="0"/>
          <w:sz w:val="12"/>
          <w:u w:val="none"/>
        </w:rPr>
        <w:t>¶</w:t>
      </w:r>
      <w:proofErr w:type="gramEnd"/>
      <w:r w:rsidR="00D33392" w:rsidRPr="003D2E04">
        <w:rPr>
          <w:rFonts w:ascii="Garamond" w:hAnsi="Garamond"/>
          <w:sz w:val="16"/>
        </w:rPr>
        <w:t xml:space="preserve"> </w:t>
      </w:r>
      <w:r w:rsidRPr="003D2E04">
        <w:rPr>
          <w:rStyle w:val="Emphasis"/>
          <w:rFonts w:ascii="Garamond" w:hAnsi="Garamond"/>
          <w:highlight w:val="cyan"/>
        </w:rPr>
        <w:t>The endgame of Chinese communist rule has</w:t>
      </w:r>
      <w:r w:rsidRPr="003D2E04">
        <w:rPr>
          <w:rStyle w:val="Emphasis"/>
          <w:rFonts w:ascii="Garamond" w:hAnsi="Garamond"/>
        </w:rPr>
        <w:t xml:space="preserve"> now </w:t>
      </w:r>
      <w:r w:rsidRPr="003D2E04">
        <w:rPr>
          <w:rStyle w:val="Emphasis"/>
          <w:rFonts w:ascii="Garamond" w:hAnsi="Garamond"/>
          <w:highlight w:val="cyan"/>
        </w:rPr>
        <w:t>begun</w:t>
      </w:r>
      <w:r w:rsidRPr="003D2E04">
        <w:rPr>
          <w:rFonts w:ascii="Garamond" w:hAnsi="Garamond"/>
          <w:sz w:val="16"/>
        </w:rPr>
        <w:t xml:space="preserve">, I believe, and it has progressed further than many think. We don't know what the pathway from now until the end will look like, of course. </w:t>
      </w:r>
      <w:r w:rsidRPr="003D2E04">
        <w:rPr>
          <w:rStyle w:val="StyleBoldUnderline"/>
          <w:rFonts w:ascii="Garamond" w:hAnsi="Garamond"/>
          <w:highlight w:val="cyan"/>
        </w:rPr>
        <w:t>It will</w:t>
      </w:r>
      <w:r w:rsidRPr="003D2E04">
        <w:rPr>
          <w:rStyle w:val="StyleBoldUnderline"/>
          <w:rFonts w:ascii="Garamond" w:hAnsi="Garamond"/>
        </w:rPr>
        <w:t xml:space="preserve"> probably </w:t>
      </w:r>
      <w:r w:rsidRPr="003D2E04">
        <w:rPr>
          <w:rStyle w:val="StyleBoldUnderline"/>
          <w:rFonts w:ascii="Garamond" w:hAnsi="Garamond"/>
          <w:highlight w:val="cyan"/>
        </w:rPr>
        <w:t>be highly unstable</w:t>
      </w:r>
      <w:r w:rsidRPr="003D2E04">
        <w:rPr>
          <w:rStyle w:val="StyleBoldUnderline"/>
          <w:rFonts w:ascii="Garamond" w:hAnsi="Garamond"/>
        </w:rPr>
        <w:t xml:space="preserve"> and unsettled. But until the system begins to unravel in some obvious way, those inside of it will play along--thus contributing to the facade of stability</w:t>
      </w:r>
      <w:proofErr w:type="gramStart"/>
      <w:r w:rsidRPr="003D2E04">
        <w:rPr>
          <w:rStyle w:val="StyleBoldUnderline"/>
          <w:rFonts w:ascii="Garamond" w:hAnsi="Garamond"/>
        </w:rPr>
        <w:t>.</w:t>
      </w:r>
      <w:r w:rsidR="00D33392" w:rsidRPr="003D2E04">
        <w:rPr>
          <w:rStyle w:val="StyleBoldUnderline"/>
          <w:rFonts w:ascii="Garamond" w:hAnsi="Garamond"/>
          <w:sz w:val="12"/>
          <w:u w:val="none"/>
        </w:rPr>
        <w:t>¶</w:t>
      </w:r>
      <w:proofErr w:type="gramEnd"/>
      <w:r w:rsidR="00D33392" w:rsidRPr="003D2E04">
        <w:rPr>
          <w:rFonts w:ascii="Garamond" w:hAnsi="Garamond"/>
          <w:sz w:val="16"/>
        </w:rPr>
        <w:t xml:space="preserve"> </w:t>
      </w:r>
      <w:r w:rsidRPr="003D2E04">
        <w:rPr>
          <w:rStyle w:val="StyleBoldUnderline"/>
          <w:rFonts w:ascii="Garamond" w:hAnsi="Garamond"/>
          <w:highlight w:val="cyan"/>
        </w:rPr>
        <w:t>Communist rule in China is unlikely to end quietly. A single event is</w:t>
      </w:r>
      <w:r w:rsidRPr="003D2E04">
        <w:rPr>
          <w:rStyle w:val="StyleBoldUnderline"/>
          <w:rFonts w:ascii="Garamond" w:hAnsi="Garamond"/>
        </w:rPr>
        <w:t xml:space="preserve"> unlikely </w:t>
      </w:r>
      <w:r w:rsidRPr="003D2E04">
        <w:rPr>
          <w:rStyle w:val="StyleBoldUnderline"/>
          <w:rFonts w:ascii="Garamond" w:hAnsi="Garamond"/>
          <w:highlight w:val="cyan"/>
        </w:rPr>
        <w:t>to trigger a</w:t>
      </w:r>
      <w:r w:rsidRPr="003D2E04">
        <w:rPr>
          <w:rStyle w:val="StyleBoldUnderline"/>
          <w:rFonts w:ascii="Garamond" w:hAnsi="Garamond"/>
        </w:rPr>
        <w:t xml:space="preserve"> peaceful </w:t>
      </w:r>
      <w:r w:rsidRPr="003D2E04">
        <w:rPr>
          <w:rStyle w:val="StyleBoldUnderline"/>
          <w:rFonts w:ascii="Garamond" w:hAnsi="Garamond"/>
          <w:highlight w:val="cyan"/>
        </w:rPr>
        <w:t>implosion of the regime. Its demise is likely to be</w:t>
      </w:r>
      <w:r w:rsidRPr="003D2E04">
        <w:rPr>
          <w:rStyle w:val="StyleBoldUnderline"/>
          <w:rFonts w:ascii="Garamond" w:hAnsi="Garamond"/>
        </w:rPr>
        <w:t xml:space="preserve"> protracted, messy and </w:t>
      </w:r>
      <w:r w:rsidRPr="003D2E04">
        <w:rPr>
          <w:rStyle w:val="StyleBoldUnderline"/>
          <w:rFonts w:ascii="Garamond" w:hAnsi="Garamond"/>
          <w:highlight w:val="cyan"/>
        </w:rPr>
        <w:t>violent</w:t>
      </w:r>
      <w:r w:rsidRPr="003D2E04">
        <w:rPr>
          <w:rFonts w:ascii="Garamond" w:hAnsi="Garamond"/>
          <w:sz w:val="16"/>
        </w:rPr>
        <w:t>. I wouldn't rule out the possibility that Mr. Xi will be deposed in a power struggle or coup d'état. With his aggressive anticorruption campaign--a focus of this week's National People's Congress--he is overplaying a weak hand and deeply aggravating key party, state, military and commercial constituencies</w:t>
      </w:r>
      <w:proofErr w:type="gramStart"/>
      <w:r w:rsidRPr="003D2E04">
        <w:rPr>
          <w:rFonts w:ascii="Garamond" w:hAnsi="Garamond"/>
          <w:sz w:val="16"/>
        </w:rPr>
        <w:t>.</w:t>
      </w:r>
      <w:r w:rsidR="00D33392" w:rsidRPr="003D2E04">
        <w:rPr>
          <w:rFonts w:ascii="Garamond" w:hAnsi="Garamond"/>
          <w:sz w:val="12"/>
        </w:rPr>
        <w:t>¶</w:t>
      </w:r>
      <w:proofErr w:type="gramEnd"/>
      <w:r w:rsidR="00D33392" w:rsidRPr="003D2E04">
        <w:rPr>
          <w:rFonts w:ascii="Garamond" w:hAnsi="Garamond"/>
          <w:sz w:val="16"/>
        </w:rPr>
        <w:t xml:space="preserve"> </w:t>
      </w:r>
      <w:r w:rsidRPr="003D2E04">
        <w:rPr>
          <w:rFonts w:ascii="Garamond" w:hAnsi="Garamond"/>
          <w:sz w:val="16"/>
        </w:rPr>
        <w:t xml:space="preserve">The Chinese have a proverb, </w:t>
      </w:r>
      <w:proofErr w:type="spellStart"/>
      <w:r w:rsidRPr="003D2E04">
        <w:rPr>
          <w:rFonts w:ascii="Garamond" w:hAnsi="Garamond"/>
          <w:sz w:val="16"/>
        </w:rPr>
        <w:t>waiying</w:t>
      </w:r>
      <w:proofErr w:type="spellEnd"/>
      <w:r w:rsidRPr="003D2E04">
        <w:rPr>
          <w:rFonts w:ascii="Garamond" w:hAnsi="Garamond"/>
          <w:sz w:val="16"/>
        </w:rPr>
        <w:t xml:space="preserve">, </w:t>
      </w:r>
      <w:proofErr w:type="spellStart"/>
      <w:r w:rsidRPr="003D2E04">
        <w:rPr>
          <w:rFonts w:ascii="Garamond" w:hAnsi="Garamond"/>
          <w:sz w:val="16"/>
        </w:rPr>
        <w:t>neiruan</w:t>
      </w:r>
      <w:proofErr w:type="spellEnd"/>
      <w:r w:rsidRPr="003D2E04">
        <w:rPr>
          <w:rFonts w:ascii="Garamond" w:hAnsi="Garamond"/>
          <w:sz w:val="16"/>
        </w:rPr>
        <w:t>--hard on the outside, soft on the inside. Mr. Xi is a genuinely tough ruler. He exudes conviction and personal confidence. But this hard personality belies a party and political system that is extremely fragile on the inside</w:t>
      </w:r>
      <w:proofErr w:type="gramStart"/>
      <w:r w:rsidRPr="003D2E04">
        <w:rPr>
          <w:rFonts w:ascii="Garamond" w:hAnsi="Garamond"/>
          <w:sz w:val="16"/>
        </w:rPr>
        <w:t>.</w:t>
      </w:r>
      <w:r w:rsidR="00D33392" w:rsidRPr="003D2E04">
        <w:rPr>
          <w:rFonts w:ascii="Garamond" w:hAnsi="Garamond"/>
          <w:sz w:val="12"/>
        </w:rPr>
        <w:t>¶</w:t>
      </w:r>
      <w:proofErr w:type="gramEnd"/>
      <w:r w:rsidR="00D33392" w:rsidRPr="003D2E04">
        <w:rPr>
          <w:rFonts w:ascii="Garamond" w:hAnsi="Garamond"/>
          <w:sz w:val="16"/>
        </w:rPr>
        <w:t xml:space="preserve"> </w:t>
      </w:r>
      <w:r w:rsidRPr="003D2E04">
        <w:rPr>
          <w:rStyle w:val="StyleBoldUnderline"/>
          <w:rFonts w:ascii="Garamond" w:hAnsi="Garamond"/>
        </w:rPr>
        <w:t xml:space="preserve">Consider </w:t>
      </w:r>
      <w:r w:rsidRPr="003D2E04">
        <w:rPr>
          <w:rStyle w:val="StyleBoldUnderline"/>
          <w:rFonts w:ascii="Garamond" w:hAnsi="Garamond"/>
          <w:highlight w:val="cyan"/>
        </w:rPr>
        <w:t>five</w:t>
      </w:r>
      <w:r w:rsidRPr="003D2E04">
        <w:rPr>
          <w:rStyle w:val="StyleBoldUnderline"/>
          <w:rFonts w:ascii="Garamond" w:hAnsi="Garamond"/>
        </w:rPr>
        <w:t xml:space="preserve"> telling </w:t>
      </w:r>
      <w:r w:rsidRPr="003D2E04">
        <w:rPr>
          <w:rStyle w:val="StyleBoldUnderline"/>
          <w:rFonts w:ascii="Garamond" w:hAnsi="Garamond"/>
          <w:highlight w:val="cyan"/>
        </w:rPr>
        <w:t>indications</w:t>
      </w:r>
      <w:r w:rsidRPr="003D2E04">
        <w:rPr>
          <w:rStyle w:val="StyleBoldUnderline"/>
          <w:rFonts w:ascii="Garamond" w:hAnsi="Garamond"/>
        </w:rPr>
        <w:t xml:space="preserve"> of the regime's vulnerability and the party's systemic weaknesses</w:t>
      </w:r>
      <w:r w:rsidRPr="003D2E04">
        <w:rPr>
          <w:rFonts w:ascii="Garamond" w:hAnsi="Garamond"/>
          <w:sz w:val="16"/>
        </w:rPr>
        <w:t>.</w:t>
      </w:r>
      <w:r w:rsidR="00D33392" w:rsidRPr="003D2E04">
        <w:rPr>
          <w:rFonts w:ascii="Garamond" w:hAnsi="Garamond"/>
          <w:sz w:val="12"/>
        </w:rPr>
        <w:t>¶</w:t>
      </w:r>
      <w:r w:rsidR="00D33392" w:rsidRPr="003D2E04">
        <w:rPr>
          <w:rFonts w:ascii="Garamond" w:hAnsi="Garamond"/>
          <w:sz w:val="16"/>
        </w:rPr>
        <w:t xml:space="preserve"> </w:t>
      </w:r>
      <w:r w:rsidRPr="003D2E04">
        <w:rPr>
          <w:rStyle w:val="Emphasis"/>
          <w:rFonts w:ascii="Garamond" w:hAnsi="Garamond"/>
          <w:highlight w:val="cyan"/>
        </w:rPr>
        <w:t>First</w:t>
      </w:r>
      <w:r w:rsidRPr="003D2E04">
        <w:rPr>
          <w:rStyle w:val="Emphasis"/>
          <w:rFonts w:ascii="Garamond" w:hAnsi="Garamond"/>
        </w:rPr>
        <w:t xml:space="preserve">, </w:t>
      </w:r>
      <w:r w:rsidRPr="003D2E04">
        <w:rPr>
          <w:rStyle w:val="Emphasis"/>
          <w:rFonts w:ascii="Garamond" w:hAnsi="Garamond"/>
          <w:highlight w:val="cyan"/>
        </w:rPr>
        <w:t>China's</w:t>
      </w:r>
      <w:r w:rsidRPr="003D2E04">
        <w:rPr>
          <w:rStyle w:val="Emphasis"/>
          <w:rFonts w:ascii="Garamond" w:hAnsi="Garamond"/>
        </w:rPr>
        <w:t xml:space="preserve"> economic </w:t>
      </w:r>
      <w:r w:rsidRPr="003D2E04">
        <w:rPr>
          <w:rStyle w:val="Emphasis"/>
          <w:rFonts w:ascii="Garamond" w:hAnsi="Garamond"/>
          <w:highlight w:val="cyan"/>
        </w:rPr>
        <w:t>elites have one foot out the door, and</w:t>
      </w:r>
      <w:r w:rsidRPr="003D2E04">
        <w:rPr>
          <w:rStyle w:val="Emphasis"/>
          <w:rFonts w:ascii="Garamond" w:hAnsi="Garamond"/>
        </w:rPr>
        <w:t xml:space="preserve"> they </w:t>
      </w:r>
      <w:r w:rsidRPr="003D2E04">
        <w:rPr>
          <w:rStyle w:val="Emphasis"/>
          <w:rFonts w:ascii="Garamond" w:hAnsi="Garamond"/>
          <w:highlight w:val="cyan"/>
        </w:rPr>
        <w:t>are ready to flee</w:t>
      </w:r>
      <w:r w:rsidRPr="003D2E04">
        <w:rPr>
          <w:rStyle w:val="Emphasis"/>
          <w:rFonts w:ascii="Garamond" w:hAnsi="Garamond"/>
        </w:rPr>
        <w:t xml:space="preserve"> en masse </w:t>
      </w:r>
      <w:r w:rsidRPr="003D2E04">
        <w:rPr>
          <w:rStyle w:val="Emphasis"/>
          <w:rFonts w:ascii="Garamond" w:hAnsi="Garamond"/>
          <w:highlight w:val="cyan"/>
        </w:rPr>
        <w:t>if the system</w:t>
      </w:r>
      <w:r w:rsidRPr="003D2E04">
        <w:rPr>
          <w:rStyle w:val="Emphasis"/>
          <w:rFonts w:ascii="Garamond" w:hAnsi="Garamond"/>
        </w:rPr>
        <w:t xml:space="preserve"> really begins to </w:t>
      </w:r>
      <w:r w:rsidRPr="003D2E04">
        <w:rPr>
          <w:rStyle w:val="Emphasis"/>
          <w:rFonts w:ascii="Garamond" w:hAnsi="Garamond"/>
          <w:highlight w:val="cyan"/>
        </w:rPr>
        <w:t>crumble</w:t>
      </w:r>
      <w:r w:rsidRPr="003D2E04">
        <w:rPr>
          <w:rStyle w:val="Emphasis"/>
          <w:rFonts w:ascii="Garamond" w:hAnsi="Garamond"/>
        </w:rPr>
        <w:t>.</w:t>
      </w:r>
      <w:r w:rsidRPr="003D2E04">
        <w:rPr>
          <w:rFonts w:ascii="Garamond" w:hAnsi="Garamond"/>
          <w:sz w:val="16"/>
        </w:rPr>
        <w:t xml:space="preserve"> In 2014, </w:t>
      </w:r>
      <w:r w:rsidRPr="003D2E04">
        <w:rPr>
          <w:rStyle w:val="StyleBoldUnderline"/>
          <w:rFonts w:ascii="Garamond" w:hAnsi="Garamond"/>
        </w:rPr>
        <w:t xml:space="preserve">Shanghai's </w:t>
      </w:r>
      <w:proofErr w:type="spellStart"/>
      <w:r w:rsidRPr="003D2E04">
        <w:rPr>
          <w:rStyle w:val="StyleBoldUnderline"/>
          <w:rFonts w:ascii="Garamond" w:hAnsi="Garamond"/>
        </w:rPr>
        <w:t>Hurun</w:t>
      </w:r>
      <w:proofErr w:type="spellEnd"/>
      <w:r w:rsidRPr="003D2E04">
        <w:rPr>
          <w:rStyle w:val="StyleBoldUnderline"/>
          <w:rFonts w:ascii="Garamond" w:hAnsi="Garamond"/>
        </w:rPr>
        <w:t xml:space="preserve"> Research Institute</w:t>
      </w:r>
      <w:r w:rsidRPr="003D2E04">
        <w:rPr>
          <w:rFonts w:ascii="Garamond" w:hAnsi="Garamond"/>
          <w:sz w:val="16"/>
        </w:rPr>
        <w:t xml:space="preserve">, which studies China's wealthy, </w:t>
      </w:r>
      <w:r w:rsidRPr="003D2E04">
        <w:rPr>
          <w:rStyle w:val="StyleBoldUnderline"/>
          <w:rFonts w:ascii="Garamond" w:hAnsi="Garamond"/>
        </w:rPr>
        <w:t>found that 64% of the "high net worth individuals" whom it polled</w:t>
      </w:r>
      <w:r w:rsidRPr="003D2E04">
        <w:rPr>
          <w:rFonts w:ascii="Garamond" w:hAnsi="Garamond"/>
          <w:sz w:val="16"/>
        </w:rPr>
        <w:t>--393 millionaires and billionaires--</w:t>
      </w:r>
      <w:r w:rsidRPr="003D2E04">
        <w:rPr>
          <w:rStyle w:val="StyleBoldUnderline"/>
          <w:rFonts w:ascii="Garamond" w:hAnsi="Garamond"/>
        </w:rPr>
        <w:t>were either emigrating or planning to do so.</w:t>
      </w:r>
      <w:r w:rsidRPr="003D2E04">
        <w:rPr>
          <w:rFonts w:ascii="Garamond" w:hAnsi="Garamond"/>
          <w:sz w:val="16"/>
        </w:rPr>
        <w:t xml:space="preserve"> Rich Chinese are sending their children to study abroad in record numbers (in itself, an indictment of the quality of the Chinese higher-education system)</w:t>
      </w:r>
      <w:proofErr w:type="gramStart"/>
      <w:r w:rsidRPr="003D2E04">
        <w:rPr>
          <w:rFonts w:ascii="Garamond" w:hAnsi="Garamond"/>
          <w:sz w:val="16"/>
        </w:rPr>
        <w:t>.</w:t>
      </w:r>
      <w:r w:rsidR="00D33392" w:rsidRPr="003D2E04">
        <w:rPr>
          <w:rFonts w:ascii="Garamond" w:hAnsi="Garamond"/>
          <w:sz w:val="12"/>
        </w:rPr>
        <w:t>¶</w:t>
      </w:r>
      <w:proofErr w:type="gramEnd"/>
      <w:r w:rsidR="00D33392" w:rsidRPr="003D2E04">
        <w:rPr>
          <w:rFonts w:ascii="Garamond" w:hAnsi="Garamond"/>
          <w:sz w:val="16"/>
        </w:rPr>
        <w:t xml:space="preserve"> </w:t>
      </w:r>
      <w:r w:rsidRPr="003D2E04">
        <w:rPr>
          <w:rFonts w:ascii="Garamond" w:hAnsi="Garamond"/>
          <w:sz w:val="16"/>
        </w:rPr>
        <w:t xml:space="preserve">Just this week, the Journal reported , federal agents searched several Southern California locations that U.S. authorities allege are linked to "multimillion-dollar birth-tourism businesses that enabled thousands of Chinese women to travel here and return home with infants born as U.S. citizens." </w:t>
      </w:r>
      <w:r w:rsidRPr="003D2E04">
        <w:rPr>
          <w:rStyle w:val="StyleBoldUnderline"/>
          <w:rFonts w:ascii="Garamond" w:hAnsi="Garamond"/>
          <w:highlight w:val="cyan"/>
        </w:rPr>
        <w:t>Wealthy Chinese</w:t>
      </w:r>
      <w:r w:rsidRPr="003D2E04">
        <w:rPr>
          <w:rStyle w:val="StyleBoldUnderline"/>
          <w:rFonts w:ascii="Garamond" w:hAnsi="Garamond"/>
        </w:rPr>
        <w:t xml:space="preserve"> are also buying property abroad at record levels and prices, and they </w:t>
      </w:r>
      <w:r w:rsidRPr="003D2E04">
        <w:rPr>
          <w:rStyle w:val="StyleBoldUnderline"/>
          <w:rFonts w:ascii="Garamond" w:hAnsi="Garamond"/>
          <w:highlight w:val="cyan"/>
        </w:rPr>
        <w:t>are parking their financial assets overseas</w:t>
      </w:r>
      <w:r w:rsidRPr="003D2E04">
        <w:rPr>
          <w:rFonts w:ascii="Garamond" w:hAnsi="Garamond"/>
          <w:sz w:val="16"/>
        </w:rPr>
        <w:t>, often in well-shielded tax havens and shell companies</w:t>
      </w:r>
      <w:proofErr w:type="gramStart"/>
      <w:r w:rsidRPr="003D2E04">
        <w:rPr>
          <w:rFonts w:ascii="Garamond" w:hAnsi="Garamond"/>
          <w:sz w:val="16"/>
        </w:rPr>
        <w:t>.</w:t>
      </w:r>
      <w:r w:rsidR="00D33392" w:rsidRPr="003D2E04">
        <w:rPr>
          <w:rFonts w:ascii="Garamond" w:hAnsi="Garamond"/>
          <w:sz w:val="12"/>
        </w:rPr>
        <w:t>¶</w:t>
      </w:r>
      <w:proofErr w:type="gramEnd"/>
      <w:r w:rsidR="00D33392" w:rsidRPr="003D2E04">
        <w:rPr>
          <w:rFonts w:ascii="Garamond" w:hAnsi="Garamond"/>
          <w:sz w:val="16"/>
        </w:rPr>
        <w:t xml:space="preserve"> </w:t>
      </w:r>
      <w:r w:rsidRPr="003D2E04">
        <w:rPr>
          <w:rFonts w:ascii="Garamond" w:hAnsi="Garamond"/>
          <w:sz w:val="16"/>
        </w:rPr>
        <w:t xml:space="preserve">Meanwhile, Beijing is trying to extradite back to China a large number of alleged financial fugitives living abroad. </w:t>
      </w:r>
      <w:r w:rsidRPr="003D2E04">
        <w:rPr>
          <w:rStyle w:val="StyleBoldUnderline"/>
          <w:rFonts w:ascii="Garamond" w:hAnsi="Garamond"/>
          <w:highlight w:val="cyan"/>
        </w:rPr>
        <w:t>When</w:t>
      </w:r>
      <w:r w:rsidRPr="003D2E04">
        <w:rPr>
          <w:rStyle w:val="StyleBoldUnderline"/>
          <w:rFonts w:ascii="Garamond" w:hAnsi="Garamond"/>
        </w:rPr>
        <w:t xml:space="preserve"> a country's </w:t>
      </w:r>
      <w:r w:rsidRPr="003D2E04">
        <w:rPr>
          <w:rStyle w:val="StyleBoldUnderline"/>
          <w:rFonts w:ascii="Garamond" w:hAnsi="Garamond"/>
          <w:highlight w:val="cyan"/>
        </w:rPr>
        <w:t>elites</w:t>
      </w:r>
      <w:r w:rsidRPr="003D2E04">
        <w:rPr>
          <w:rFonts w:ascii="Garamond" w:hAnsi="Garamond"/>
          <w:sz w:val="16"/>
        </w:rPr>
        <w:t>--many of them party members--</w:t>
      </w:r>
      <w:r w:rsidRPr="003D2E04">
        <w:rPr>
          <w:rStyle w:val="StyleBoldUnderline"/>
          <w:rFonts w:ascii="Garamond" w:hAnsi="Garamond"/>
          <w:highlight w:val="cyan"/>
        </w:rPr>
        <w:t>flee</w:t>
      </w:r>
      <w:r w:rsidRPr="003D2E04">
        <w:rPr>
          <w:rStyle w:val="StyleBoldUnderline"/>
          <w:rFonts w:ascii="Garamond" w:hAnsi="Garamond"/>
        </w:rPr>
        <w:t xml:space="preserve"> in such large numbers</w:t>
      </w:r>
      <w:r w:rsidRPr="003D2E04">
        <w:rPr>
          <w:rStyle w:val="StyleBoldUnderline"/>
          <w:rFonts w:ascii="Garamond" w:hAnsi="Garamond"/>
          <w:highlight w:val="cyan"/>
        </w:rPr>
        <w:t>, it is a telling sign of lack of confidence in the regime</w:t>
      </w:r>
      <w:r w:rsidRPr="003D2E04">
        <w:rPr>
          <w:rStyle w:val="StyleBoldUnderline"/>
          <w:rFonts w:ascii="Garamond" w:hAnsi="Garamond"/>
        </w:rPr>
        <w:t xml:space="preserve"> and the country's future</w:t>
      </w:r>
      <w:proofErr w:type="gramStart"/>
      <w:r w:rsidRPr="003D2E04">
        <w:rPr>
          <w:rStyle w:val="StyleBoldUnderline"/>
          <w:rFonts w:ascii="Garamond" w:hAnsi="Garamond"/>
        </w:rPr>
        <w:t>.</w:t>
      </w:r>
      <w:r w:rsidR="00D33392" w:rsidRPr="003D2E04">
        <w:rPr>
          <w:rStyle w:val="StyleBoldUnderline"/>
          <w:rFonts w:ascii="Garamond" w:hAnsi="Garamond"/>
          <w:sz w:val="12"/>
          <w:u w:val="none"/>
        </w:rPr>
        <w:t>¶</w:t>
      </w:r>
      <w:proofErr w:type="gramEnd"/>
      <w:r w:rsidR="00D33392" w:rsidRPr="003D2E04">
        <w:rPr>
          <w:rFonts w:ascii="Garamond" w:hAnsi="Garamond"/>
          <w:sz w:val="16"/>
        </w:rPr>
        <w:t xml:space="preserve"> </w:t>
      </w:r>
      <w:r w:rsidRPr="003D2E04">
        <w:rPr>
          <w:rStyle w:val="Emphasis"/>
          <w:rFonts w:ascii="Garamond" w:hAnsi="Garamond"/>
          <w:highlight w:val="cyan"/>
        </w:rPr>
        <w:t>Second</w:t>
      </w:r>
      <w:r w:rsidRPr="003D2E04">
        <w:rPr>
          <w:rFonts w:ascii="Garamond" w:hAnsi="Garamond"/>
          <w:sz w:val="16"/>
        </w:rPr>
        <w:t xml:space="preserve">, since taking office in 2012, </w:t>
      </w:r>
      <w:r w:rsidRPr="003D2E04">
        <w:rPr>
          <w:rStyle w:val="Emphasis"/>
          <w:rFonts w:ascii="Garamond" w:hAnsi="Garamond"/>
        </w:rPr>
        <w:t xml:space="preserve">Mr. </w:t>
      </w:r>
      <w:r w:rsidRPr="003D2E04">
        <w:rPr>
          <w:rStyle w:val="Emphasis"/>
          <w:rFonts w:ascii="Garamond" w:hAnsi="Garamond"/>
          <w:highlight w:val="cyan"/>
        </w:rPr>
        <w:t>Xi</w:t>
      </w:r>
      <w:r w:rsidRPr="003D2E04">
        <w:rPr>
          <w:rStyle w:val="Emphasis"/>
          <w:rFonts w:ascii="Garamond" w:hAnsi="Garamond"/>
        </w:rPr>
        <w:t xml:space="preserve"> has greatly </w:t>
      </w:r>
      <w:r w:rsidRPr="003D2E04">
        <w:rPr>
          <w:rStyle w:val="Emphasis"/>
          <w:rFonts w:ascii="Garamond" w:hAnsi="Garamond"/>
          <w:highlight w:val="cyan"/>
        </w:rPr>
        <w:t>intensified the political repression that has blanketed China</w:t>
      </w:r>
      <w:r w:rsidRPr="003D2E04">
        <w:rPr>
          <w:rFonts w:ascii="Garamond" w:hAnsi="Garamond"/>
          <w:sz w:val="16"/>
        </w:rPr>
        <w:t xml:space="preserve"> since 2009. The targets include the press, social media, film, arts and literature, religious groups, the Internet, intellectuals, Tibetans and Uighurs, dissidents, lawyers, NGOs, university students and textbooks. The Central Committee sent a draconian order known as Document No. 9 down through the party hierarchy in 2013, ordering all units to ferret out any seeming endorsement of the West's "universal values"--including constitutional democracy, civil society, a free press and neoliberal economics</w:t>
      </w:r>
      <w:proofErr w:type="gramStart"/>
      <w:r w:rsidRPr="003D2E04">
        <w:rPr>
          <w:rFonts w:ascii="Garamond" w:hAnsi="Garamond"/>
          <w:sz w:val="16"/>
        </w:rPr>
        <w:t>.</w:t>
      </w:r>
      <w:r w:rsidR="00D33392" w:rsidRPr="003D2E04">
        <w:rPr>
          <w:rFonts w:ascii="Garamond" w:hAnsi="Garamond"/>
          <w:sz w:val="12"/>
        </w:rPr>
        <w:t>¶</w:t>
      </w:r>
      <w:proofErr w:type="gramEnd"/>
      <w:r w:rsidR="00D33392" w:rsidRPr="003D2E04">
        <w:rPr>
          <w:rFonts w:ascii="Garamond" w:hAnsi="Garamond"/>
          <w:sz w:val="16"/>
        </w:rPr>
        <w:t xml:space="preserve"> </w:t>
      </w:r>
      <w:r w:rsidRPr="003D2E04">
        <w:rPr>
          <w:rStyle w:val="StyleBoldUnderline"/>
          <w:rFonts w:ascii="Garamond" w:hAnsi="Garamond"/>
          <w:highlight w:val="cyan"/>
        </w:rPr>
        <w:t>A</w:t>
      </w:r>
      <w:r w:rsidRPr="003D2E04">
        <w:rPr>
          <w:rStyle w:val="StyleBoldUnderline"/>
          <w:rFonts w:ascii="Garamond" w:hAnsi="Garamond"/>
        </w:rPr>
        <w:t xml:space="preserve"> more secure and confident government would not institute such a severe </w:t>
      </w:r>
      <w:r w:rsidRPr="003D2E04">
        <w:rPr>
          <w:rStyle w:val="StyleBoldUnderline"/>
          <w:rFonts w:ascii="Garamond" w:hAnsi="Garamond"/>
          <w:highlight w:val="cyan"/>
        </w:rPr>
        <w:t>crackdown</w:t>
      </w:r>
      <w:r w:rsidRPr="003D2E04">
        <w:rPr>
          <w:rStyle w:val="StyleBoldUnderline"/>
          <w:rFonts w:ascii="Garamond" w:hAnsi="Garamond"/>
        </w:rPr>
        <w:t xml:space="preserve">. It </w:t>
      </w:r>
      <w:r w:rsidRPr="003D2E04">
        <w:rPr>
          <w:rStyle w:val="StyleBoldUnderline"/>
          <w:rFonts w:ascii="Garamond" w:hAnsi="Garamond"/>
          <w:highlight w:val="cyan"/>
        </w:rPr>
        <w:t>is a symptom of</w:t>
      </w:r>
      <w:r w:rsidRPr="003D2E04">
        <w:rPr>
          <w:rStyle w:val="StyleBoldUnderline"/>
          <w:rFonts w:ascii="Garamond" w:hAnsi="Garamond"/>
        </w:rPr>
        <w:t xml:space="preserve"> the party </w:t>
      </w:r>
      <w:r w:rsidRPr="003D2E04">
        <w:rPr>
          <w:rStyle w:val="StyleBoldUnderline"/>
          <w:rFonts w:ascii="Garamond" w:hAnsi="Garamond"/>
          <w:highlight w:val="cyan"/>
        </w:rPr>
        <w:t>leadership's</w:t>
      </w:r>
      <w:r w:rsidRPr="003D2E04">
        <w:rPr>
          <w:rStyle w:val="StyleBoldUnderline"/>
          <w:rFonts w:ascii="Garamond" w:hAnsi="Garamond"/>
        </w:rPr>
        <w:t xml:space="preserve"> deep </w:t>
      </w:r>
      <w:r w:rsidRPr="003D2E04">
        <w:rPr>
          <w:rStyle w:val="StyleBoldUnderline"/>
          <w:rFonts w:ascii="Garamond" w:hAnsi="Garamond"/>
          <w:highlight w:val="cyan"/>
        </w:rPr>
        <w:t>anxiety</w:t>
      </w:r>
      <w:r w:rsidRPr="003D2E04">
        <w:rPr>
          <w:rStyle w:val="StyleBoldUnderline"/>
          <w:rFonts w:ascii="Garamond" w:hAnsi="Garamond"/>
        </w:rPr>
        <w:t xml:space="preserve"> and insecurity</w:t>
      </w:r>
      <w:proofErr w:type="gramStart"/>
      <w:r w:rsidRPr="003D2E04">
        <w:rPr>
          <w:rStyle w:val="StyleBoldUnderline"/>
          <w:rFonts w:ascii="Garamond" w:hAnsi="Garamond"/>
        </w:rPr>
        <w:t>.</w:t>
      </w:r>
      <w:r w:rsidR="00D33392" w:rsidRPr="003D2E04">
        <w:rPr>
          <w:rStyle w:val="StyleBoldUnderline"/>
          <w:rFonts w:ascii="Garamond" w:hAnsi="Garamond"/>
          <w:sz w:val="12"/>
          <w:u w:val="none"/>
        </w:rPr>
        <w:t>¶</w:t>
      </w:r>
      <w:proofErr w:type="gramEnd"/>
      <w:r w:rsidR="00D33392" w:rsidRPr="003D2E04">
        <w:rPr>
          <w:rFonts w:ascii="Garamond" w:hAnsi="Garamond"/>
          <w:sz w:val="16"/>
        </w:rPr>
        <w:t xml:space="preserve"> </w:t>
      </w:r>
      <w:r w:rsidRPr="003D2E04">
        <w:rPr>
          <w:rStyle w:val="Emphasis"/>
          <w:rFonts w:ascii="Garamond" w:hAnsi="Garamond"/>
          <w:highlight w:val="cyan"/>
        </w:rPr>
        <w:t>Third</w:t>
      </w:r>
      <w:r w:rsidRPr="003D2E04">
        <w:rPr>
          <w:rStyle w:val="Emphasis"/>
          <w:rFonts w:ascii="Garamond" w:hAnsi="Garamond"/>
        </w:rPr>
        <w:t xml:space="preserve">, even many regime </w:t>
      </w:r>
      <w:r w:rsidRPr="003D2E04">
        <w:rPr>
          <w:rStyle w:val="Emphasis"/>
          <w:rFonts w:ascii="Garamond" w:hAnsi="Garamond"/>
          <w:highlight w:val="cyan"/>
        </w:rPr>
        <w:t>loyalists are just going</w:t>
      </w:r>
      <w:r w:rsidRPr="003D2E04">
        <w:rPr>
          <w:rStyle w:val="Emphasis"/>
          <w:rFonts w:ascii="Garamond" w:hAnsi="Garamond"/>
        </w:rPr>
        <w:t xml:space="preserve"> </w:t>
      </w:r>
      <w:r w:rsidRPr="003D2E04">
        <w:rPr>
          <w:rStyle w:val="Emphasis"/>
          <w:rFonts w:ascii="Garamond" w:hAnsi="Garamond"/>
          <w:highlight w:val="cyan"/>
        </w:rPr>
        <w:t>through the motions</w:t>
      </w:r>
      <w:r w:rsidRPr="003D2E04">
        <w:rPr>
          <w:rStyle w:val="Emphasis"/>
          <w:rFonts w:ascii="Garamond" w:hAnsi="Garamond"/>
        </w:rPr>
        <w:t>.</w:t>
      </w:r>
      <w:r w:rsidRPr="003D2E04">
        <w:rPr>
          <w:rFonts w:ascii="Garamond" w:hAnsi="Garamond"/>
          <w:sz w:val="16"/>
        </w:rPr>
        <w:t xml:space="preserve"> It is hard to miss the theater of false pretense that has permeated the Chinese body politic for the past few years. Last summer, I was one of a handful of foreigners (and the only American) who attended a conference about the "</w:t>
      </w:r>
      <w:r w:rsidRPr="003D2E04">
        <w:rPr>
          <w:rStyle w:val="StyleBoldUnderline"/>
          <w:rFonts w:ascii="Garamond" w:hAnsi="Garamond"/>
        </w:rPr>
        <w:t xml:space="preserve">China Dream," Mr. Xi's signature concept, at a party-affiliated think tank in Beijing. We sat through two days of mind-numbing, nonstop presentations by </w:t>
      </w:r>
      <w:proofErr w:type="gramStart"/>
      <w:r w:rsidRPr="003D2E04">
        <w:rPr>
          <w:rStyle w:val="StyleBoldUnderline"/>
          <w:rFonts w:ascii="Garamond" w:hAnsi="Garamond"/>
        </w:rPr>
        <w:t>two dozen</w:t>
      </w:r>
      <w:proofErr w:type="gramEnd"/>
      <w:r w:rsidRPr="003D2E04">
        <w:rPr>
          <w:rStyle w:val="StyleBoldUnderline"/>
          <w:rFonts w:ascii="Garamond" w:hAnsi="Garamond"/>
        </w:rPr>
        <w:t xml:space="preserve"> party scholars-</w:t>
      </w:r>
      <w:r w:rsidRPr="003D2E04">
        <w:rPr>
          <w:rFonts w:ascii="Garamond" w:hAnsi="Garamond"/>
          <w:sz w:val="16"/>
        </w:rPr>
        <w:t xml:space="preserve">-but their faces were frozen, their body language was wooden, and their boredom was palpable. They feigned compliance with the party and their leader's latest </w:t>
      </w:r>
      <w:proofErr w:type="gramStart"/>
      <w:r w:rsidRPr="003D2E04">
        <w:rPr>
          <w:rFonts w:ascii="Garamond" w:hAnsi="Garamond"/>
          <w:sz w:val="16"/>
        </w:rPr>
        <w:t>mantra .</w:t>
      </w:r>
      <w:proofErr w:type="gramEnd"/>
      <w:r w:rsidRPr="003D2E04">
        <w:rPr>
          <w:rFonts w:ascii="Garamond" w:hAnsi="Garamond"/>
          <w:sz w:val="16"/>
        </w:rPr>
        <w:t xml:space="preserve"> But </w:t>
      </w:r>
      <w:r w:rsidRPr="003D2E04">
        <w:rPr>
          <w:rStyle w:val="StyleBoldUnderline"/>
          <w:rFonts w:ascii="Garamond" w:hAnsi="Garamond"/>
        </w:rPr>
        <w:t xml:space="preserve">it was evident that the </w:t>
      </w:r>
      <w:r w:rsidRPr="003D2E04">
        <w:rPr>
          <w:rStyle w:val="StyleBoldUnderline"/>
          <w:rFonts w:ascii="Garamond" w:hAnsi="Garamond"/>
          <w:highlight w:val="cyan"/>
        </w:rPr>
        <w:t>propaganda had lost its power</w:t>
      </w:r>
      <w:r w:rsidRPr="003D2E04">
        <w:rPr>
          <w:rStyle w:val="StyleBoldUnderline"/>
          <w:rFonts w:ascii="Garamond" w:hAnsi="Garamond"/>
        </w:rPr>
        <w:t>, and the emperor had no clothes</w:t>
      </w:r>
      <w:proofErr w:type="gramStart"/>
      <w:r w:rsidRPr="003D2E04">
        <w:rPr>
          <w:rStyle w:val="StyleBoldUnderline"/>
          <w:rFonts w:ascii="Garamond" w:hAnsi="Garamond"/>
        </w:rPr>
        <w:t>.</w:t>
      </w:r>
      <w:r w:rsidR="00D33392" w:rsidRPr="003D2E04">
        <w:rPr>
          <w:rStyle w:val="StyleBoldUnderline"/>
          <w:rFonts w:ascii="Garamond" w:hAnsi="Garamond"/>
          <w:sz w:val="12"/>
          <w:u w:val="none"/>
        </w:rPr>
        <w:t>¶</w:t>
      </w:r>
      <w:proofErr w:type="gramEnd"/>
      <w:r w:rsidR="00D33392" w:rsidRPr="003D2E04">
        <w:rPr>
          <w:rStyle w:val="StyleBoldUnderline"/>
          <w:rFonts w:ascii="Garamond" w:hAnsi="Garamond"/>
          <w:sz w:val="12"/>
        </w:rPr>
        <w:t xml:space="preserve"> </w:t>
      </w:r>
      <w:r w:rsidRPr="003D2E04">
        <w:rPr>
          <w:rFonts w:ascii="Garamond" w:hAnsi="Garamond"/>
          <w:sz w:val="16"/>
        </w:rPr>
        <w:t>In December, I was back in Beijing for a conference at the Central Party School, the party's highest institution of doctrinal instruction, and once again, the country's top officials and foreign policy experts recited their stock slogans verbatim. During lunch one day, I went to the campus bookstore--always an important stop so that I can update myself on what China's leading cadres are being taught. Tomes on the store's shelves ranged from Lenin's "Selected Works" to Condoleezza Rice's memoirs, and a table at the entrance was piled high with copies of a pamphlet by Mr. Xi on his campaign to promote the "mass line"--that is, the party's connection to the masses. "How is this selling?" I asked the clerk. "Oh, it's not," she replied. "We give it away." The size of the stack suggested it was hardly a hot item</w:t>
      </w:r>
      <w:proofErr w:type="gramStart"/>
      <w:r w:rsidRPr="003D2E04">
        <w:rPr>
          <w:rFonts w:ascii="Garamond" w:hAnsi="Garamond"/>
          <w:sz w:val="16"/>
        </w:rPr>
        <w:t>.</w:t>
      </w:r>
      <w:r w:rsidR="00D33392" w:rsidRPr="003D2E04">
        <w:rPr>
          <w:rFonts w:ascii="Garamond" w:hAnsi="Garamond"/>
          <w:sz w:val="12"/>
        </w:rPr>
        <w:t>¶</w:t>
      </w:r>
      <w:proofErr w:type="gramEnd"/>
      <w:r w:rsidR="00D33392" w:rsidRPr="003D2E04">
        <w:rPr>
          <w:rFonts w:ascii="Garamond" w:hAnsi="Garamond"/>
          <w:sz w:val="16"/>
        </w:rPr>
        <w:t xml:space="preserve"> </w:t>
      </w:r>
      <w:r w:rsidRPr="003D2E04">
        <w:rPr>
          <w:rStyle w:val="Emphasis"/>
          <w:rFonts w:ascii="Garamond" w:hAnsi="Garamond"/>
          <w:highlight w:val="cyan"/>
        </w:rPr>
        <w:t>Fourth</w:t>
      </w:r>
      <w:r w:rsidRPr="003D2E04">
        <w:rPr>
          <w:rStyle w:val="Emphasis"/>
          <w:rFonts w:ascii="Garamond" w:hAnsi="Garamond"/>
        </w:rPr>
        <w:t xml:space="preserve">, the </w:t>
      </w:r>
      <w:r w:rsidRPr="003D2E04">
        <w:rPr>
          <w:rStyle w:val="Emphasis"/>
          <w:rFonts w:ascii="Garamond" w:hAnsi="Garamond"/>
          <w:highlight w:val="cyan"/>
        </w:rPr>
        <w:t>corruption</w:t>
      </w:r>
      <w:r w:rsidRPr="003D2E04">
        <w:rPr>
          <w:rStyle w:val="Emphasis"/>
          <w:rFonts w:ascii="Garamond" w:hAnsi="Garamond"/>
        </w:rPr>
        <w:t xml:space="preserve"> that riddles the party-state </w:t>
      </w:r>
      <w:r w:rsidRPr="003D2E04">
        <w:rPr>
          <w:rStyle w:val="Emphasis"/>
          <w:rFonts w:ascii="Garamond" w:hAnsi="Garamond"/>
          <w:highlight w:val="cyan"/>
        </w:rPr>
        <w:t>and the military</w:t>
      </w:r>
      <w:r w:rsidRPr="003D2E04">
        <w:rPr>
          <w:rStyle w:val="Emphasis"/>
          <w:rFonts w:ascii="Garamond" w:hAnsi="Garamond"/>
        </w:rPr>
        <w:t xml:space="preserve"> also </w:t>
      </w:r>
      <w:r w:rsidRPr="003D2E04">
        <w:rPr>
          <w:rStyle w:val="Emphasis"/>
          <w:rFonts w:ascii="Garamond" w:hAnsi="Garamond"/>
          <w:highlight w:val="cyan"/>
        </w:rPr>
        <w:t>pervades Chinese society</w:t>
      </w:r>
      <w:r w:rsidRPr="003D2E04">
        <w:rPr>
          <w:rStyle w:val="Emphasis"/>
          <w:rFonts w:ascii="Garamond" w:hAnsi="Garamond"/>
        </w:rPr>
        <w:t xml:space="preserve"> as a whole</w:t>
      </w:r>
      <w:r w:rsidRPr="003D2E04">
        <w:rPr>
          <w:rFonts w:ascii="Garamond" w:hAnsi="Garamond"/>
          <w:sz w:val="16"/>
        </w:rPr>
        <w:t xml:space="preserve">. </w:t>
      </w:r>
      <w:r w:rsidRPr="003D2E04">
        <w:rPr>
          <w:rStyle w:val="StyleBoldUnderline"/>
          <w:rFonts w:ascii="Garamond" w:hAnsi="Garamond"/>
        </w:rPr>
        <w:t>Mr. Xi's anticorruption campaign is more sustained</w:t>
      </w:r>
      <w:r w:rsidRPr="003D2E04">
        <w:rPr>
          <w:rFonts w:ascii="Garamond" w:hAnsi="Garamond"/>
          <w:sz w:val="16"/>
        </w:rPr>
        <w:t xml:space="preserve"> and severe than any previous one, </w:t>
      </w:r>
      <w:r w:rsidRPr="003D2E04">
        <w:rPr>
          <w:rStyle w:val="StyleBoldUnderline"/>
          <w:rFonts w:ascii="Garamond" w:hAnsi="Garamond"/>
        </w:rPr>
        <w:t xml:space="preserve">but </w:t>
      </w:r>
      <w:r w:rsidRPr="003D2E04">
        <w:rPr>
          <w:rStyle w:val="StyleBoldUnderline"/>
          <w:rFonts w:ascii="Garamond" w:hAnsi="Garamond"/>
          <w:highlight w:val="cyan"/>
        </w:rPr>
        <w:t>no campaign can eliminate the</w:t>
      </w:r>
      <w:r w:rsidRPr="003D2E04">
        <w:rPr>
          <w:rStyle w:val="StyleBoldUnderline"/>
          <w:rFonts w:ascii="Garamond" w:hAnsi="Garamond"/>
        </w:rPr>
        <w:t xml:space="preserve"> </w:t>
      </w:r>
      <w:r w:rsidRPr="003D2E04">
        <w:rPr>
          <w:rStyle w:val="StyleBoldUnderline"/>
          <w:rFonts w:ascii="Garamond" w:hAnsi="Garamond"/>
          <w:highlight w:val="cyan"/>
        </w:rPr>
        <w:t>problem. It is</w:t>
      </w:r>
      <w:r w:rsidRPr="003D2E04">
        <w:rPr>
          <w:rStyle w:val="StyleBoldUnderline"/>
          <w:rFonts w:ascii="Garamond" w:hAnsi="Garamond"/>
        </w:rPr>
        <w:t xml:space="preserve"> stubbornly </w:t>
      </w:r>
      <w:r w:rsidRPr="003D2E04">
        <w:rPr>
          <w:rStyle w:val="StyleBoldUnderline"/>
          <w:rFonts w:ascii="Garamond" w:hAnsi="Garamond"/>
          <w:highlight w:val="cyan"/>
        </w:rPr>
        <w:t>rooted in the</w:t>
      </w:r>
      <w:r w:rsidRPr="003D2E04">
        <w:rPr>
          <w:rStyle w:val="StyleBoldUnderline"/>
          <w:rFonts w:ascii="Garamond" w:hAnsi="Garamond"/>
        </w:rPr>
        <w:t xml:space="preserve"> single-party </w:t>
      </w:r>
      <w:r w:rsidRPr="003D2E04">
        <w:rPr>
          <w:rStyle w:val="StyleBoldUnderline"/>
          <w:rFonts w:ascii="Garamond" w:hAnsi="Garamond"/>
          <w:highlight w:val="cyan"/>
        </w:rPr>
        <w:t>system</w:t>
      </w:r>
      <w:r w:rsidRPr="003D2E04">
        <w:rPr>
          <w:rFonts w:ascii="Garamond" w:hAnsi="Garamond"/>
          <w:sz w:val="16"/>
        </w:rPr>
        <w:t xml:space="preserve">, patron-client networks, </w:t>
      </w:r>
      <w:r w:rsidRPr="003D2E04">
        <w:rPr>
          <w:rStyle w:val="StyleBoldUnderline"/>
          <w:rFonts w:ascii="Garamond" w:hAnsi="Garamond"/>
        </w:rPr>
        <w:t>an economy utterly lacking in transparency</w:t>
      </w:r>
      <w:r w:rsidRPr="003D2E04">
        <w:rPr>
          <w:rFonts w:ascii="Garamond" w:hAnsi="Garamond"/>
          <w:sz w:val="16"/>
        </w:rPr>
        <w:t>, a state-controlled media and the absence of the rule of law</w:t>
      </w:r>
      <w:proofErr w:type="gramStart"/>
      <w:r w:rsidRPr="003D2E04">
        <w:rPr>
          <w:rFonts w:ascii="Garamond" w:hAnsi="Garamond"/>
          <w:sz w:val="16"/>
        </w:rPr>
        <w:t>.</w:t>
      </w:r>
      <w:r w:rsidR="00D33392" w:rsidRPr="003D2E04">
        <w:rPr>
          <w:rFonts w:ascii="Garamond" w:hAnsi="Garamond"/>
          <w:sz w:val="12"/>
        </w:rPr>
        <w:t>¶</w:t>
      </w:r>
      <w:proofErr w:type="gramEnd"/>
      <w:r w:rsidR="00D33392" w:rsidRPr="003D2E04">
        <w:rPr>
          <w:rFonts w:ascii="Garamond" w:hAnsi="Garamond"/>
          <w:sz w:val="16"/>
        </w:rPr>
        <w:t xml:space="preserve"> </w:t>
      </w:r>
      <w:r w:rsidRPr="003D2E04">
        <w:rPr>
          <w:rFonts w:ascii="Garamond" w:hAnsi="Garamond"/>
          <w:sz w:val="16"/>
        </w:rPr>
        <w:t>Moreover, Mr</w:t>
      </w:r>
      <w:r w:rsidRPr="003D2E04">
        <w:rPr>
          <w:rStyle w:val="StyleBoldUnderline"/>
          <w:rFonts w:ascii="Garamond" w:hAnsi="Garamond"/>
        </w:rPr>
        <w:t xml:space="preserve">. Xi's campaign is turning out to be at least as much a selective purge as an </w:t>
      </w:r>
      <w:proofErr w:type="spellStart"/>
      <w:r w:rsidRPr="003D2E04">
        <w:rPr>
          <w:rStyle w:val="StyleBoldUnderline"/>
          <w:rFonts w:ascii="Garamond" w:hAnsi="Garamond"/>
        </w:rPr>
        <w:t>antigraft</w:t>
      </w:r>
      <w:proofErr w:type="spellEnd"/>
      <w:r w:rsidRPr="003D2E04">
        <w:rPr>
          <w:rStyle w:val="StyleBoldUnderline"/>
          <w:rFonts w:ascii="Garamond" w:hAnsi="Garamond"/>
        </w:rPr>
        <w:t xml:space="preserve"> campaign</w:t>
      </w:r>
      <w:r w:rsidRPr="003D2E04">
        <w:rPr>
          <w:rFonts w:ascii="Garamond" w:hAnsi="Garamond"/>
          <w:sz w:val="16"/>
        </w:rPr>
        <w:t xml:space="preserve">. Many of its targets to date have been political clients and allies of former Chinese leader Jiang </w:t>
      </w:r>
      <w:proofErr w:type="spellStart"/>
      <w:r w:rsidRPr="003D2E04">
        <w:rPr>
          <w:rFonts w:ascii="Garamond" w:hAnsi="Garamond"/>
          <w:sz w:val="16"/>
        </w:rPr>
        <w:t>Zemin</w:t>
      </w:r>
      <w:proofErr w:type="spellEnd"/>
      <w:r w:rsidRPr="003D2E04">
        <w:rPr>
          <w:rFonts w:ascii="Garamond" w:hAnsi="Garamond"/>
          <w:sz w:val="16"/>
        </w:rPr>
        <w:t xml:space="preserve">. Now 88, Mr. Jiang is still the godfather figure of Chinese politics. Going after Mr. Jiang's </w:t>
      </w:r>
      <w:proofErr w:type="gramStart"/>
      <w:r w:rsidRPr="003D2E04">
        <w:rPr>
          <w:rFonts w:ascii="Garamond" w:hAnsi="Garamond"/>
          <w:sz w:val="16"/>
        </w:rPr>
        <w:t>patronage network</w:t>
      </w:r>
      <w:proofErr w:type="gramEnd"/>
      <w:r w:rsidRPr="003D2E04">
        <w:rPr>
          <w:rFonts w:ascii="Garamond" w:hAnsi="Garamond"/>
          <w:sz w:val="16"/>
        </w:rPr>
        <w:t xml:space="preserve"> while he is still alive is highly risky for Mr. Xi, particularly since Mr. Xi doesn't seem to have brought along his own coterie of loyal clients to promote into positions of power. Another problem: Mr. Xi, a child of China's first-generation revolutionary elites, is one of the party's "princelings," and his political ties largely extend to other princelings. This silver-spoon generation is widely reviled in Chinese society at large</w:t>
      </w:r>
      <w:proofErr w:type="gramStart"/>
      <w:r w:rsidRPr="003D2E04">
        <w:rPr>
          <w:rFonts w:ascii="Garamond" w:hAnsi="Garamond"/>
          <w:sz w:val="16"/>
        </w:rPr>
        <w:t>.</w:t>
      </w:r>
      <w:r w:rsidR="00D33392" w:rsidRPr="003D2E04">
        <w:rPr>
          <w:rFonts w:ascii="Garamond" w:hAnsi="Garamond"/>
          <w:sz w:val="12"/>
        </w:rPr>
        <w:t>¶</w:t>
      </w:r>
      <w:proofErr w:type="gramEnd"/>
      <w:r w:rsidR="00D33392" w:rsidRPr="003D2E04">
        <w:rPr>
          <w:rFonts w:ascii="Garamond" w:hAnsi="Garamond"/>
          <w:sz w:val="16"/>
        </w:rPr>
        <w:t xml:space="preserve"> </w:t>
      </w:r>
      <w:r w:rsidRPr="003D2E04">
        <w:rPr>
          <w:rStyle w:val="Emphasis"/>
          <w:rFonts w:ascii="Garamond" w:hAnsi="Garamond"/>
          <w:highlight w:val="cyan"/>
        </w:rPr>
        <w:t>Finally, China's economy</w:t>
      </w:r>
      <w:r w:rsidRPr="003D2E04">
        <w:rPr>
          <w:rFonts w:ascii="Garamond" w:hAnsi="Garamond"/>
          <w:sz w:val="16"/>
        </w:rPr>
        <w:t xml:space="preserve"> --for all the Western views of it as an unstoppable juggernaut--</w:t>
      </w:r>
      <w:r w:rsidRPr="003D2E04">
        <w:rPr>
          <w:rStyle w:val="Emphasis"/>
          <w:rFonts w:ascii="Garamond" w:hAnsi="Garamond"/>
          <w:highlight w:val="cyan"/>
        </w:rPr>
        <w:t>is stuck in a series of systemic traps</w:t>
      </w:r>
      <w:r w:rsidRPr="003D2E04">
        <w:rPr>
          <w:rStyle w:val="Emphasis"/>
          <w:rFonts w:ascii="Garamond" w:hAnsi="Garamond"/>
        </w:rPr>
        <w:t xml:space="preserve"> from </w:t>
      </w:r>
      <w:r w:rsidRPr="003D2E04">
        <w:rPr>
          <w:rStyle w:val="Emphasis"/>
          <w:rFonts w:ascii="Garamond" w:hAnsi="Garamond"/>
          <w:highlight w:val="cyan"/>
        </w:rPr>
        <w:t>which there is no</w:t>
      </w:r>
      <w:r w:rsidRPr="003D2E04">
        <w:rPr>
          <w:rStyle w:val="Emphasis"/>
          <w:rFonts w:ascii="Garamond" w:hAnsi="Garamond"/>
        </w:rPr>
        <w:t xml:space="preserve"> easy </w:t>
      </w:r>
      <w:r w:rsidRPr="003D2E04">
        <w:rPr>
          <w:rStyle w:val="Emphasis"/>
          <w:rFonts w:ascii="Garamond" w:hAnsi="Garamond"/>
          <w:highlight w:val="cyan"/>
        </w:rPr>
        <w:t>exit</w:t>
      </w:r>
      <w:r w:rsidRPr="003D2E04">
        <w:rPr>
          <w:rFonts w:ascii="Garamond" w:hAnsi="Garamond"/>
          <w:sz w:val="16"/>
        </w:rPr>
        <w:t xml:space="preserve">. In November 2013, Mr. Xi presided over the party's Third Plenum, which unveiled a huge package of proposed economic reforms, but so far, they are sputtering on the </w:t>
      </w:r>
      <w:proofErr w:type="spellStart"/>
      <w:r w:rsidRPr="003D2E04">
        <w:rPr>
          <w:rFonts w:ascii="Garamond" w:hAnsi="Garamond"/>
          <w:sz w:val="16"/>
        </w:rPr>
        <w:t>launchpad</w:t>
      </w:r>
      <w:proofErr w:type="spellEnd"/>
      <w:r w:rsidRPr="003D2E04">
        <w:rPr>
          <w:rFonts w:ascii="Garamond" w:hAnsi="Garamond"/>
          <w:sz w:val="16"/>
        </w:rPr>
        <w:t xml:space="preserve">. </w:t>
      </w:r>
      <w:r w:rsidRPr="003D2E04">
        <w:rPr>
          <w:rStyle w:val="StyleBoldUnderline"/>
          <w:rFonts w:ascii="Garamond" w:hAnsi="Garamond"/>
        </w:rPr>
        <w:t>Yes, consumer spending has been rising, red tape has been reduced, and some fiscal reforms have been introduced, but overall, Mr. Xi's ambitious goals have been stillborn</w:t>
      </w:r>
      <w:r w:rsidRPr="003D2E04">
        <w:rPr>
          <w:rFonts w:ascii="Garamond" w:hAnsi="Garamond"/>
          <w:sz w:val="16"/>
        </w:rPr>
        <w:t xml:space="preserve">. </w:t>
      </w:r>
      <w:r w:rsidRPr="003D2E04">
        <w:rPr>
          <w:rStyle w:val="StyleBoldUnderline"/>
          <w:rFonts w:ascii="Garamond" w:hAnsi="Garamond"/>
          <w:highlight w:val="cyan"/>
        </w:rPr>
        <w:t xml:space="preserve">The reform package challenges </w:t>
      </w:r>
      <w:r w:rsidRPr="003D2E04">
        <w:rPr>
          <w:rStyle w:val="StyleBoldUnderline"/>
          <w:rFonts w:ascii="Garamond" w:hAnsi="Garamond"/>
        </w:rPr>
        <w:t xml:space="preserve">powerful, deeply </w:t>
      </w:r>
      <w:r w:rsidRPr="003D2E04">
        <w:rPr>
          <w:rStyle w:val="StyleBoldUnderline"/>
          <w:rFonts w:ascii="Garamond" w:hAnsi="Garamond"/>
          <w:highlight w:val="cyan"/>
        </w:rPr>
        <w:t>entrenched</w:t>
      </w:r>
      <w:r w:rsidRPr="003D2E04">
        <w:rPr>
          <w:rStyle w:val="StyleBoldUnderline"/>
          <w:rFonts w:ascii="Garamond" w:hAnsi="Garamond"/>
        </w:rPr>
        <w:t xml:space="preserve"> </w:t>
      </w:r>
      <w:r w:rsidRPr="003D2E04">
        <w:rPr>
          <w:rStyle w:val="StyleBoldUnderline"/>
          <w:rFonts w:ascii="Garamond" w:hAnsi="Garamond"/>
          <w:highlight w:val="cyan"/>
        </w:rPr>
        <w:t>interest</w:t>
      </w:r>
      <w:r w:rsidRPr="003D2E04">
        <w:rPr>
          <w:rFonts w:ascii="Garamond" w:hAnsi="Garamond"/>
          <w:sz w:val="16"/>
        </w:rPr>
        <w:t xml:space="preserve"> groups--such as state-owned enterprises and local party cadres--</w:t>
      </w:r>
      <w:r w:rsidRPr="003D2E04">
        <w:rPr>
          <w:rStyle w:val="StyleBoldUnderline"/>
          <w:rFonts w:ascii="Garamond" w:hAnsi="Garamond"/>
          <w:highlight w:val="cyan"/>
        </w:rPr>
        <w:t>and</w:t>
      </w:r>
      <w:r w:rsidRPr="003D2E04">
        <w:rPr>
          <w:rStyle w:val="StyleBoldUnderline"/>
          <w:rFonts w:ascii="Garamond" w:hAnsi="Garamond"/>
        </w:rPr>
        <w:t xml:space="preserve"> they </w:t>
      </w:r>
      <w:r w:rsidRPr="003D2E04">
        <w:rPr>
          <w:rStyle w:val="StyleBoldUnderline"/>
          <w:rFonts w:ascii="Garamond" w:hAnsi="Garamond"/>
          <w:highlight w:val="cyan"/>
        </w:rPr>
        <w:t>are</w:t>
      </w:r>
      <w:r w:rsidRPr="003D2E04">
        <w:rPr>
          <w:rStyle w:val="StyleBoldUnderline"/>
          <w:rFonts w:ascii="Garamond" w:hAnsi="Garamond"/>
        </w:rPr>
        <w:t xml:space="preserve"> plainly </w:t>
      </w:r>
      <w:r w:rsidRPr="003D2E04">
        <w:rPr>
          <w:rStyle w:val="StyleBoldUnderline"/>
          <w:rFonts w:ascii="Garamond" w:hAnsi="Garamond"/>
          <w:highlight w:val="cyan"/>
        </w:rPr>
        <w:t>blocking</w:t>
      </w:r>
      <w:r w:rsidRPr="003D2E04">
        <w:rPr>
          <w:rStyle w:val="StyleBoldUnderline"/>
          <w:rFonts w:ascii="Garamond" w:hAnsi="Garamond"/>
        </w:rPr>
        <w:t xml:space="preserve"> its </w:t>
      </w:r>
      <w:r w:rsidRPr="003D2E04">
        <w:rPr>
          <w:rStyle w:val="StyleBoldUnderline"/>
          <w:rFonts w:ascii="Garamond" w:hAnsi="Garamond"/>
          <w:highlight w:val="cyan"/>
        </w:rPr>
        <w:t>implementation</w:t>
      </w:r>
      <w:proofErr w:type="gramStart"/>
      <w:r w:rsidRPr="003D2E04">
        <w:rPr>
          <w:rFonts w:ascii="Garamond" w:hAnsi="Garamond"/>
          <w:sz w:val="16"/>
        </w:rPr>
        <w:t>.</w:t>
      </w:r>
      <w:r w:rsidR="00D33392" w:rsidRPr="003D2E04">
        <w:rPr>
          <w:rFonts w:ascii="Garamond" w:hAnsi="Garamond"/>
          <w:sz w:val="12"/>
        </w:rPr>
        <w:t>¶</w:t>
      </w:r>
      <w:proofErr w:type="gramEnd"/>
      <w:r w:rsidR="00D33392" w:rsidRPr="003D2E04">
        <w:rPr>
          <w:rFonts w:ascii="Garamond" w:hAnsi="Garamond"/>
          <w:sz w:val="16"/>
        </w:rPr>
        <w:t xml:space="preserve"> </w:t>
      </w:r>
      <w:r w:rsidRPr="003D2E04">
        <w:rPr>
          <w:rFonts w:ascii="Garamond" w:hAnsi="Garamond"/>
          <w:sz w:val="16"/>
        </w:rPr>
        <w:t xml:space="preserve">These five increasingly evident cracks in the regime's control can be fixed only through political reform. Until and unless China relaxes its draconian political controls, it will never become an innovative society and a "knowledge economy"--a main goal of the Third Plenum reforms. </w:t>
      </w:r>
      <w:r w:rsidRPr="003D2E04">
        <w:rPr>
          <w:rStyle w:val="StyleBoldUnderline"/>
          <w:rFonts w:ascii="Garamond" w:hAnsi="Garamond"/>
          <w:highlight w:val="cyan"/>
        </w:rPr>
        <w:t>The political system has become the</w:t>
      </w:r>
      <w:r w:rsidRPr="003D2E04">
        <w:rPr>
          <w:rStyle w:val="StyleBoldUnderline"/>
          <w:rFonts w:ascii="Garamond" w:hAnsi="Garamond"/>
        </w:rPr>
        <w:t xml:space="preserve"> primary </w:t>
      </w:r>
      <w:r w:rsidRPr="003D2E04">
        <w:rPr>
          <w:rStyle w:val="StyleBoldUnderline"/>
          <w:rFonts w:ascii="Garamond" w:hAnsi="Garamond"/>
          <w:highlight w:val="cyan"/>
        </w:rPr>
        <w:t>impediment to China's</w:t>
      </w:r>
      <w:r w:rsidRPr="003D2E04">
        <w:rPr>
          <w:rStyle w:val="StyleBoldUnderline"/>
          <w:rFonts w:ascii="Garamond" w:hAnsi="Garamond"/>
        </w:rPr>
        <w:t xml:space="preserve"> needed social and </w:t>
      </w:r>
      <w:r w:rsidRPr="003D2E04">
        <w:rPr>
          <w:rStyle w:val="StyleBoldUnderline"/>
          <w:rFonts w:ascii="Garamond" w:hAnsi="Garamond"/>
          <w:highlight w:val="cyan"/>
        </w:rPr>
        <w:t>economic reforms</w:t>
      </w:r>
      <w:r w:rsidRPr="003D2E04">
        <w:rPr>
          <w:rStyle w:val="StyleBoldUnderline"/>
          <w:rFonts w:ascii="Garamond" w:hAnsi="Garamond"/>
        </w:rPr>
        <w:t xml:space="preserve">. </w:t>
      </w:r>
      <w:r w:rsidRPr="003D2E04">
        <w:rPr>
          <w:rFonts w:ascii="Garamond" w:hAnsi="Garamond"/>
          <w:sz w:val="16"/>
        </w:rPr>
        <w:t>If Mr. Xi and party leaders don't relax their grip, they may be summoning precisely the fate they hope to avoid</w:t>
      </w:r>
      <w:proofErr w:type="gramStart"/>
      <w:r w:rsidRPr="003D2E04">
        <w:rPr>
          <w:rFonts w:ascii="Garamond" w:hAnsi="Garamond"/>
          <w:sz w:val="16"/>
        </w:rPr>
        <w:t>.</w:t>
      </w:r>
      <w:r w:rsidR="00D33392" w:rsidRPr="003D2E04">
        <w:rPr>
          <w:rFonts w:ascii="Garamond" w:hAnsi="Garamond"/>
          <w:sz w:val="12"/>
        </w:rPr>
        <w:t>¶</w:t>
      </w:r>
      <w:proofErr w:type="gramEnd"/>
      <w:r w:rsidR="00D33392" w:rsidRPr="003D2E04">
        <w:rPr>
          <w:rFonts w:ascii="Garamond" w:hAnsi="Garamond"/>
          <w:sz w:val="16"/>
        </w:rPr>
        <w:t xml:space="preserve"> </w:t>
      </w:r>
      <w:r w:rsidRPr="003D2E04">
        <w:rPr>
          <w:rFonts w:ascii="Garamond" w:hAnsi="Garamond"/>
          <w:sz w:val="16"/>
        </w:rPr>
        <w:t>In the decades since the collapse of the Soviet Union, the upper reaches of China's leadership have been obsessed with the fall of its fellow communist giant. Hundreds of Chinese postmortem analyses have dissected the causes of the Soviet disintegration</w:t>
      </w:r>
      <w:proofErr w:type="gramStart"/>
      <w:r w:rsidRPr="003D2E04">
        <w:rPr>
          <w:rFonts w:ascii="Garamond" w:hAnsi="Garamond"/>
          <w:sz w:val="16"/>
        </w:rPr>
        <w:t>.</w:t>
      </w:r>
      <w:r w:rsidR="00D33392" w:rsidRPr="003D2E04">
        <w:rPr>
          <w:rFonts w:ascii="Garamond" w:hAnsi="Garamond"/>
          <w:sz w:val="12"/>
        </w:rPr>
        <w:t>¶</w:t>
      </w:r>
      <w:proofErr w:type="gramEnd"/>
      <w:r w:rsidR="00D33392" w:rsidRPr="003D2E04">
        <w:rPr>
          <w:rFonts w:ascii="Garamond" w:hAnsi="Garamond"/>
          <w:sz w:val="16"/>
        </w:rPr>
        <w:t xml:space="preserve"> </w:t>
      </w:r>
      <w:r w:rsidRPr="003D2E04">
        <w:rPr>
          <w:rFonts w:ascii="Garamond" w:hAnsi="Garamond"/>
          <w:sz w:val="16"/>
        </w:rPr>
        <w:t>Mr. Xi's real "China Dream" has been to avoid the Soviet nightmare. Just a few months into his tenure, he gave a telling internal speech ruing the Soviet Union's demise and bemoaning Mr. Gorbachev's betrayals, arguing that Moscow had lacked a "real man" to stand up to its reformist last leader. Mr. Xi's wave of repression today is meant to be the opposite of Mr. Gorbachev's perestroika and glasnost. Instead of opening up, Mr. Xi is doubling down on controls over dissenters, the economy and even rivals within the party</w:t>
      </w:r>
      <w:proofErr w:type="gramStart"/>
      <w:r w:rsidRPr="003D2E04">
        <w:rPr>
          <w:rFonts w:ascii="Garamond" w:hAnsi="Garamond"/>
          <w:sz w:val="16"/>
        </w:rPr>
        <w:t>.</w:t>
      </w:r>
      <w:r w:rsidR="00D33392" w:rsidRPr="003D2E04">
        <w:rPr>
          <w:rFonts w:ascii="Garamond" w:hAnsi="Garamond"/>
          <w:sz w:val="12"/>
        </w:rPr>
        <w:t>¶</w:t>
      </w:r>
      <w:proofErr w:type="gramEnd"/>
      <w:r w:rsidR="00D33392" w:rsidRPr="003D2E04">
        <w:rPr>
          <w:rFonts w:ascii="Garamond" w:hAnsi="Garamond"/>
          <w:sz w:val="16"/>
        </w:rPr>
        <w:t xml:space="preserve"> </w:t>
      </w:r>
      <w:r w:rsidRPr="003D2E04">
        <w:rPr>
          <w:rFonts w:ascii="Garamond" w:hAnsi="Garamond"/>
          <w:sz w:val="16"/>
        </w:rPr>
        <w:t xml:space="preserve">But reaction and repression aren't Mr. Xi's only option. His predecessors, Jiang </w:t>
      </w:r>
      <w:proofErr w:type="spellStart"/>
      <w:r w:rsidRPr="003D2E04">
        <w:rPr>
          <w:rFonts w:ascii="Garamond" w:hAnsi="Garamond"/>
          <w:sz w:val="16"/>
        </w:rPr>
        <w:t>Zemin</w:t>
      </w:r>
      <w:proofErr w:type="spellEnd"/>
      <w:r w:rsidRPr="003D2E04">
        <w:rPr>
          <w:rFonts w:ascii="Garamond" w:hAnsi="Garamond"/>
          <w:sz w:val="16"/>
        </w:rPr>
        <w:t xml:space="preserve"> and Hu Jintao, drew very different lessons from the Soviet collapse. From 2000 to 2008, they instituted policies intended to open up the system with carefully limited political reforms</w:t>
      </w:r>
      <w:proofErr w:type="gramStart"/>
      <w:r w:rsidRPr="003D2E04">
        <w:rPr>
          <w:rFonts w:ascii="Garamond" w:hAnsi="Garamond"/>
          <w:sz w:val="16"/>
        </w:rPr>
        <w:t>.</w:t>
      </w:r>
      <w:r w:rsidR="00D33392" w:rsidRPr="003D2E04">
        <w:rPr>
          <w:rFonts w:ascii="Garamond" w:hAnsi="Garamond"/>
          <w:sz w:val="12"/>
        </w:rPr>
        <w:t>¶</w:t>
      </w:r>
      <w:proofErr w:type="gramEnd"/>
      <w:r w:rsidR="00D33392" w:rsidRPr="003D2E04">
        <w:rPr>
          <w:rFonts w:ascii="Garamond" w:hAnsi="Garamond"/>
          <w:sz w:val="16"/>
        </w:rPr>
        <w:t xml:space="preserve"> </w:t>
      </w:r>
      <w:r w:rsidRPr="003D2E04">
        <w:rPr>
          <w:rFonts w:ascii="Garamond" w:hAnsi="Garamond"/>
          <w:sz w:val="16"/>
        </w:rPr>
        <w:t>They strengthened local party committees and experimented with voting for multicandidate party secretaries. They recruited more businesspeople and intellectuals into the party. They expanded party consultation with nonparty groups and made the Politburo's proceedings more transparent. They improved feedback mechanisms within the party, implemented more meritocratic criteria for evaluation and promotion, and created a system of mandatory midcareer training for all 45 million state and party cadres. They enforced retirement requirements and rotated officials and military officers between job assignments every couple of years</w:t>
      </w:r>
      <w:proofErr w:type="gramStart"/>
      <w:r w:rsidRPr="003D2E04">
        <w:rPr>
          <w:rFonts w:ascii="Garamond" w:hAnsi="Garamond"/>
          <w:sz w:val="16"/>
        </w:rPr>
        <w:t>.</w:t>
      </w:r>
      <w:r w:rsidR="00D33392" w:rsidRPr="003D2E04">
        <w:rPr>
          <w:rFonts w:ascii="Garamond" w:hAnsi="Garamond"/>
          <w:sz w:val="12"/>
        </w:rPr>
        <w:t>¶</w:t>
      </w:r>
      <w:proofErr w:type="gramEnd"/>
      <w:r w:rsidR="00D33392" w:rsidRPr="003D2E04">
        <w:rPr>
          <w:rFonts w:ascii="Garamond" w:hAnsi="Garamond"/>
          <w:sz w:val="16"/>
        </w:rPr>
        <w:t xml:space="preserve"> </w:t>
      </w:r>
      <w:r w:rsidRPr="003D2E04">
        <w:rPr>
          <w:rFonts w:ascii="Garamond" w:hAnsi="Garamond"/>
          <w:sz w:val="16"/>
        </w:rPr>
        <w:t xml:space="preserve">In effect, for a while Mr. Jiang and Mr. Hu sought to manage change, not to resist it. But Mr. Xi wants none of this. Since 2009 (when even the heretofore open-minded Mr. Hu changed course and started to clamp down), an increasingly anxious regime has rolled back every single one of these political reforms (with the exception of the cadre-training system). These reforms were masterminded by Mr. Jiang's political acolyte and former vice president, </w:t>
      </w:r>
      <w:proofErr w:type="spellStart"/>
      <w:r w:rsidRPr="003D2E04">
        <w:rPr>
          <w:rFonts w:ascii="Garamond" w:hAnsi="Garamond"/>
          <w:sz w:val="16"/>
        </w:rPr>
        <w:t>Zeng</w:t>
      </w:r>
      <w:proofErr w:type="spellEnd"/>
      <w:r w:rsidRPr="003D2E04">
        <w:rPr>
          <w:rFonts w:ascii="Garamond" w:hAnsi="Garamond"/>
          <w:sz w:val="16"/>
        </w:rPr>
        <w:t xml:space="preserve"> </w:t>
      </w:r>
      <w:proofErr w:type="spellStart"/>
      <w:r w:rsidRPr="003D2E04">
        <w:rPr>
          <w:rFonts w:ascii="Garamond" w:hAnsi="Garamond"/>
          <w:sz w:val="16"/>
        </w:rPr>
        <w:t>Qinghong</w:t>
      </w:r>
      <w:proofErr w:type="spellEnd"/>
      <w:r w:rsidRPr="003D2E04">
        <w:rPr>
          <w:rFonts w:ascii="Garamond" w:hAnsi="Garamond"/>
          <w:sz w:val="16"/>
        </w:rPr>
        <w:t>, who retired in 2008 and is now under suspicion in Mr. Xi's anticorruption campaign--another symbol of Mr. Xi's hostility to the measures that might ease the ills of a crumbling system</w:t>
      </w:r>
      <w:proofErr w:type="gramStart"/>
      <w:r w:rsidRPr="003D2E04">
        <w:rPr>
          <w:rFonts w:ascii="Garamond" w:hAnsi="Garamond"/>
          <w:sz w:val="16"/>
        </w:rPr>
        <w:t>.</w:t>
      </w:r>
      <w:r w:rsidR="00D33392" w:rsidRPr="003D2E04">
        <w:rPr>
          <w:rFonts w:ascii="Garamond" w:hAnsi="Garamond"/>
          <w:sz w:val="12"/>
        </w:rPr>
        <w:t>¶</w:t>
      </w:r>
      <w:proofErr w:type="gramEnd"/>
      <w:r w:rsidR="00D33392" w:rsidRPr="003D2E04">
        <w:rPr>
          <w:rFonts w:ascii="Garamond" w:hAnsi="Garamond"/>
          <w:sz w:val="16"/>
        </w:rPr>
        <w:t xml:space="preserve"> </w:t>
      </w:r>
      <w:r w:rsidRPr="003D2E04">
        <w:rPr>
          <w:rFonts w:ascii="Garamond" w:hAnsi="Garamond"/>
          <w:sz w:val="16"/>
        </w:rPr>
        <w:t xml:space="preserve">Some </w:t>
      </w:r>
      <w:r w:rsidRPr="003D2E04">
        <w:rPr>
          <w:rStyle w:val="StyleBoldUnderline"/>
          <w:rFonts w:ascii="Garamond" w:hAnsi="Garamond"/>
        </w:rPr>
        <w:t xml:space="preserve">experts think that Mr. Xi's harsh tactics may actually presage a more open and reformist direction later in his term. I don't buy it. This </w:t>
      </w:r>
      <w:r w:rsidRPr="003D2E04">
        <w:rPr>
          <w:rStyle w:val="StyleBoldUnderline"/>
          <w:rFonts w:ascii="Garamond" w:hAnsi="Garamond"/>
          <w:highlight w:val="cyan"/>
        </w:rPr>
        <w:t>leader and regime see politics in zero-sum terms</w:t>
      </w:r>
      <w:r w:rsidRPr="003D2E04">
        <w:rPr>
          <w:rFonts w:ascii="Garamond" w:hAnsi="Garamond"/>
          <w:sz w:val="16"/>
        </w:rPr>
        <w:t xml:space="preserve">: Relaxing control, in their view, is a sure step toward the demise of the system and their own downfall. </w:t>
      </w:r>
      <w:r w:rsidRPr="003D2E04">
        <w:rPr>
          <w:rStyle w:val="StyleBoldUnderline"/>
          <w:rFonts w:ascii="Garamond" w:hAnsi="Garamond"/>
        </w:rPr>
        <w:t xml:space="preserve">They also take the conspiratorial view that the U.S. is actively working to subvert Communist Party rule. </w:t>
      </w:r>
      <w:r w:rsidRPr="003D2E04">
        <w:rPr>
          <w:rFonts w:ascii="Garamond" w:hAnsi="Garamond"/>
          <w:sz w:val="16"/>
        </w:rPr>
        <w:t>None of this suggests that sweeping reforms are just around the corner</w:t>
      </w:r>
      <w:proofErr w:type="gramStart"/>
      <w:r w:rsidRPr="003D2E04">
        <w:rPr>
          <w:rFonts w:ascii="Garamond" w:hAnsi="Garamond"/>
          <w:sz w:val="16"/>
        </w:rPr>
        <w:t>.</w:t>
      </w:r>
      <w:r w:rsidR="00D33392" w:rsidRPr="003D2E04">
        <w:rPr>
          <w:rFonts w:ascii="Garamond" w:hAnsi="Garamond"/>
          <w:sz w:val="12"/>
        </w:rPr>
        <w:t>¶</w:t>
      </w:r>
      <w:proofErr w:type="gramEnd"/>
      <w:r w:rsidR="00D33392" w:rsidRPr="003D2E04">
        <w:rPr>
          <w:rFonts w:ascii="Garamond" w:hAnsi="Garamond"/>
          <w:sz w:val="16"/>
        </w:rPr>
        <w:t xml:space="preserve"> </w:t>
      </w:r>
      <w:r w:rsidRPr="003D2E04">
        <w:rPr>
          <w:rStyle w:val="StyleBoldUnderline"/>
          <w:rFonts w:ascii="Garamond" w:hAnsi="Garamond"/>
        </w:rPr>
        <w:t xml:space="preserve">We cannot predict when </w:t>
      </w:r>
      <w:r w:rsidRPr="003D2E04">
        <w:rPr>
          <w:rStyle w:val="StyleBoldUnderline"/>
          <w:rFonts w:ascii="Garamond" w:hAnsi="Garamond"/>
          <w:highlight w:val="cyan"/>
        </w:rPr>
        <w:t>Chinese communism will</w:t>
      </w:r>
      <w:r w:rsidRPr="003D2E04">
        <w:rPr>
          <w:rStyle w:val="StyleBoldUnderline"/>
          <w:rFonts w:ascii="Garamond" w:hAnsi="Garamond"/>
        </w:rPr>
        <w:t xml:space="preserve"> </w:t>
      </w:r>
      <w:r w:rsidRPr="003D2E04">
        <w:rPr>
          <w:rStyle w:val="StyleBoldUnderline"/>
          <w:rFonts w:ascii="Garamond" w:hAnsi="Garamond"/>
          <w:highlight w:val="cyan"/>
        </w:rPr>
        <w:t>collapse</w:t>
      </w:r>
      <w:r w:rsidRPr="003D2E04">
        <w:rPr>
          <w:rStyle w:val="StyleBoldUnderline"/>
          <w:rFonts w:ascii="Garamond" w:hAnsi="Garamond"/>
        </w:rPr>
        <w:t>, but it is hard not to conclude that we are witnessing its final phase. The CCP is the world's second-longest ruling regime</w:t>
      </w:r>
      <w:r w:rsidRPr="003D2E04">
        <w:rPr>
          <w:rFonts w:ascii="Garamond" w:hAnsi="Garamond"/>
          <w:sz w:val="16"/>
        </w:rPr>
        <w:t xml:space="preserve"> (behind only North Korea), and </w:t>
      </w:r>
      <w:r w:rsidRPr="003D2E04">
        <w:rPr>
          <w:rStyle w:val="Emphasis"/>
          <w:rFonts w:ascii="Garamond" w:hAnsi="Garamond"/>
          <w:highlight w:val="cyan"/>
        </w:rPr>
        <w:t>no party can rule forever</w:t>
      </w:r>
      <w:proofErr w:type="gramStart"/>
      <w:r w:rsidRPr="003D2E04">
        <w:rPr>
          <w:rStyle w:val="Emphasis"/>
          <w:rFonts w:ascii="Garamond" w:hAnsi="Garamond"/>
          <w:highlight w:val="cyan"/>
        </w:rPr>
        <w:t>.</w:t>
      </w:r>
      <w:r w:rsidR="00D33392" w:rsidRPr="003D2E04">
        <w:rPr>
          <w:rStyle w:val="Emphasis"/>
          <w:rFonts w:ascii="Garamond" w:hAnsi="Garamond"/>
          <w:b w:val="0"/>
          <w:sz w:val="12"/>
          <w:u w:val="none"/>
        </w:rPr>
        <w:t>¶</w:t>
      </w:r>
      <w:proofErr w:type="gramEnd"/>
      <w:r w:rsidR="00D33392" w:rsidRPr="003D2E04">
        <w:rPr>
          <w:rStyle w:val="Emphasis"/>
          <w:rFonts w:ascii="Garamond" w:hAnsi="Garamond"/>
          <w:sz w:val="12"/>
        </w:rPr>
        <w:t xml:space="preserve"> </w:t>
      </w:r>
      <w:r w:rsidRPr="003D2E04">
        <w:rPr>
          <w:rFonts w:ascii="Garamond" w:hAnsi="Garamond"/>
          <w:sz w:val="16"/>
        </w:rPr>
        <w:t>Looking ahead, China-watchers should keep their eyes on the regime's instruments of control and on those assigned to use those instruments. Large numbers of citizens and party members alike are already voting with their feet and leaving the country or displaying their insincerity by pretending to comply with party dictates</w:t>
      </w:r>
      <w:proofErr w:type="gramStart"/>
      <w:r w:rsidRPr="003D2E04">
        <w:rPr>
          <w:rFonts w:ascii="Garamond" w:hAnsi="Garamond"/>
          <w:sz w:val="16"/>
        </w:rPr>
        <w:t>.</w:t>
      </w:r>
      <w:r w:rsidR="00D33392" w:rsidRPr="003D2E04">
        <w:rPr>
          <w:rFonts w:ascii="Garamond" w:hAnsi="Garamond"/>
          <w:sz w:val="12"/>
        </w:rPr>
        <w:t>¶</w:t>
      </w:r>
      <w:proofErr w:type="gramEnd"/>
      <w:r w:rsidR="00D33392" w:rsidRPr="003D2E04">
        <w:rPr>
          <w:rFonts w:ascii="Garamond" w:hAnsi="Garamond"/>
          <w:sz w:val="16"/>
        </w:rPr>
        <w:t xml:space="preserve"> </w:t>
      </w:r>
      <w:r w:rsidRPr="003D2E04">
        <w:rPr>
          <w:rFonts w:ascii="Garamond" w:hAnsi="Garamond"/>
          <w:sz w:val="16"/>
        </w:rPr>
        <w:t xml:space="preserve">We should watch for the day when the regime's propaganda agents and its internal security apparatus start becoming lax in enforcing the party's writ--or when they begin to identify with dissidents, like the East German Stasi agent in the film "The Lives of Others" who came to sympathize with the targets of his spying. When human empathy starts to win out over ossified authority, </w:t>
      </w:r>
      <w:r w:rsidRPr="003D2E04">
        <w:rPr>
          <w:rStyle w:val="Emphasis"/>
          <w:rFonts w:ascii="Garamond" w:hAnsi="Garamond"/>
        </w:rPr>
        <w:t>the endgame of Chinese communism will really have begun</w:t>
      </w:r>
      <w:r w:rsidRPr="003D2E04">
        <w:rPr>
          <w:rFonts w:ascii="Garamond" w:hAnsi="Garamond"/>
          <w:sz w:val="16"/>
        </w:rPr>
        <w:t>.</w:t>
      </w:r>
    </w:p>
    <w:p w14:paraId="3B283489" w14:textId="77777777" w:rsidR="00DB2E01" w:rsidRPr="003D2E04" w:rsidRDefault="00DB2E01" w:rsidP="00DB2E01">
      <w:pPr>
        <w:pStyle w:val="Heading2"/>
        <w:rPr>
          <w:rFonts w:ascii="Garamond" w:hAnsi="Garamond"/>
        </w:rPr>
      </w:pPr>
      <w:proofErr w:type="spellStart"/>
      <w:r w:rsidRPr="003D2E04">
        <w:rPr>
          <w:rFonts w:ascii="Garamond" w:hAnsi="Garamond"/>
        </w:rPr>
        <w:t>Cybersecurity</w:t>
      </w:r>
      <w:proofErr w:type="spellEnd"/>
    </w:p>
    <w:p w14:paraId="107447B6" w14:textId="77777777" w:rsidR="00DB2E01" w:rsidRPr="003D2E04" w:rsidRDefault="00DB2E01" w:rsidP="00DB2E01">
      <w:pPr>
        <w:pStyle w:val="Heading4"/>
        <w:rPr>
          <w:rFonts w:ascii="Garamond" w:hAnsi="Garamond"/>
        </w:rPr>
      </w:pPr>
      <w:r w:rsidRPr="003D2E04">
        <w:rPr>
          <w:rFonts w:ascii="Garamond" w:hAnsi="Garamond"/>
        </w:rPr>
        <w:t xml:space="preserve">CCP control over the Internet hampers economic growth </w:t>
      </w:r>
    </w:p>
    <w:p w14:paraId="57EFBFB9" w14:textId="77777777" w:rsidR="00DB2E01" w:rsidRPr="003D2E04" w:rsidRDefault="00DB2E01" w:rsidP="00DB2E01">
      <w:pPr>
        <w:rPr>
          <w:rStyle w:val="StyleStyleBold12pt"/>
          <w:rFonts w:ascii="Garamond" w:hAnsi="Garamond"/>
        </w:rPr>
      </w:pPr>
      <w:r w:rsidRPr="003D2E04">
        <w:rPr>
          <w:rStyle w:val="StyleStyleBold12pt"/>
          <w:rFonts w:ascii="Garamond" w:hAnsi="Garamond"/>
        </w:rPr>
        <w:t>Cook, 2015</w:t>
      </w:r>
    </w:p>
    <w:p w14:paraId="239AF54D" w14:textId="77777777" w:rsidR="00DB2E01" w:rsidRPr="003D2E04" w:rsidRDefault="00DB2E01" w:rsidP="00DB2E01">
      <w:pPr>
        <w:rPr>
          <w:rFonts w:ascii="Garamond" w:hAnsi="Garamond"/>
        </w:rPr>
      </w:pPr>
      <w:r w:rsidRPr="003D2E04">
        <w:rPr>
          <w:rFonts w:ascii="Garamond" w:hAnsi="Garamond"/>
        </w:rPr>
        <w:t xml:space="preserve">Sarah, Senior Research Analyst for East Asia, “How Beijing’s Censorship Impairs U.S.-China Relations,” July 23, 2015, Freedom House, </w:t>
      </w:r>
      <w:hyperlink r:id="rId65" w:history="1">
        <w:r w:rsidRPr="003D2E04">
          <w:rPr>
            <w:rStyle w:val="Hyperlink"/>
            <w:rFonts w:ascii="Garamond" w:hAnsi="Garamond"/>
          </w:rPr>
          <w:t>https://freedomhouse.org/blog/how-beijing-s-censorship-impairs-us-china-relations</w:t>
        </w:r>
      </w:hyperlink>
      <w:r w:rsidRPr="003D2E04">
        <w:rPr>
          <w:rFonts w:ascii="Garamond" w:hAnsi="Garamond"/>
        </w:rPr>
        <w:t>, Accessed: July 5, 2016, YDEL</w:t>
      </w:r>
    </w:p>
    <w:p w14:paraId="0AC13D54" w14:textId="659D1715" w:rsidR="00DB2E01" w:rsidRPr="003D2E04" w:rsidRDefault="00B91CE8" w:rsidP="00DB2E01">
      <w:pPr>
        <w:rPr>
          <w:rFonts w:ascii="Garamond" w:hAnsi="Garamond"/>
          <w:sz w:val="16"/>
        </w:rPr>
      </w:pPr>
      <w:r w:rsidRPr="003D2E04">
        <w:rPr>
          <w:rFonts w:ascii="Garamond" w:hAnsi="Garamond"/>
          <w:sz w:val="12"/>
        </w:rPr>
        <w:t>¶</w:t>
      </w:r>
      <w:r w:rsidR="00DB2E01" w:rsidRPr="003D2E04">
        <w:rPr>
          <w:rFonts w:ascii="Garamond" w:hAnsi="Garamond"/>
          <w:sz w:val="16"/>
        </w:rPr>
        <w:t xml:space="preserve"> </w:t>
      </w:r>
      <w:proofErr w:type="gramStart"/>
      <w:r w:rsidR="00DB2E01" w:rsidRPr="003D2E04">
        <w:rPr>
          <w:rFonts w:ascii="Garamond" w:hAnsi="Garamond"/>
          <w:sz w:val="16"/>
        </w:rPr>
        <w:t>Over</w:t>
      </w:r>
      <w:proofErr w:type="gramEnd"/>
      <w:r w:rsidR="00DB2E01" w:rsidRPr="003D2E04">
        <w:rPr>
          <w:rFonts w:ascii="Garamond" w:hAnsi="Garamond"/>
          <w:sz w:val="16"/>
        </w:rPr>
        <w:t xml:space="preserve"> the past two years, </w:t>
      </w:r>
      <w:r w:rsidR="00DB2E01" w:rsidRPr="003D2E04">
        <w:rPr>
          <w:rStyle w:val="StyleBoldUnderline"/>
          <w:rFonts w:ascii="Garamond" w:hAnsi="Garamond"/>
        </w:rPr>
        <w:t>the Chinese authorities have taken new steps to block Chinese citizens’ access to information from U.S. companies and media. These actions</w:t>
      </w:r>
      <w:r w:rsidR="00DB2E01" w:rsidRPr="003D2E04">
        <w:rPr>
          <w:rFonts w:ascii="Garamond" w:hAnsi="Garamond"/>
          <w:sz w:val="16"/>
        </w:rPr>
        <w:t xml:space="preserve"> not only limit Chinese citizens’ access to news and entertainment, but they also </w:t>
      </w:r>
      <w:r w:rsidR="00DB2E01" w:rsidRPr="003D2E04">
        <w:rPr>
          <w:rStyle w:val="StyleBoldUnderline"/>
          <w:rFonts w:ascii="Garamond" w:hAnsi="Garamond"/>
        </w:rPr>
        <w:t>harm U.S. businesses, media outlets, and innovators</w:t>
      </w:r>
      <w:r w:rsidR="00DB2E01" w:rsidRPr="003D2E04">
        <w:rPr>
          <w:rFonts w:ascii="Garamond" w:hAnsi="Garamond"/>
          <w:sz w:val="16"/>
        </w:rPr>
        <w:t xml:space="preserve">. In effect, </w:t>
      </w:r>
      <w:r w:rsidR="00DB2E01" w:rsidRPr="003D2E04">
        <w:rPr>
          <w:rStyle w:val="Emphasis"/>
          <w:rFonts w:ascii="Garamond" w:hAnsi="Garamond"/>
          <w:highlight w:val="cyan"/>
        </w:rPr>
        <w:t>the C</w:t>
      </w:r>
      <w:r w:rsidR="00DB2E01" w:rsidRPr="003D2E04">
        <w:rPr>
          <w:rStyle w:val="Emphasis"/>
          <w:rFonts w:ascii="Garamond" w:hAnsi="Garamond"/>
        </w:rPr>
        <w:t xml:space="preserve">hinese </w:t>
      </w:r>
      <w:r w:rsidR="00DB2E01" w:rsidRPr="003D2E04">
        <w:rPr>
          <w:rStyle w:val="Emphasis"/>
          <w:rFonts w:ascii="Garamond" w:hAnsi="Garamond"/>
          <w:highlight w:val="cyan"/>
        </w:rPr>
        <w:t>C</w:t>
      </w:r>
      <w:r w:rsidR="00DB2E01" w:rsidRPr="003D2E04">
        <w:rPr>
          <w:rStyle w:val="Emphasis"/>
          <w:rFonts w:ascii="Garamond" w:hAnsi="Garamond"/>
        </w:rPr>
        <w:t xml:space="preserve">ommunist </w:t>
      </w:r>
      <w:r w:rsidR="00DB2E01" w:rsidRPr="003D2E04">
        <w:rPr>
          <w:rStyle w:val="Emphasis"/>
          <w:rFonts w:ascii="Garamond" w:hAnsi="Garamond"/>
          <w:highlight w:val="cyan"/>
        </w:rPr>
        <w:t>P</w:t>
      </w:r>
      <w:r w:rsidR="00DB2E01" w:rsidRPr="003D2E04">
        <w:rPr>
          <w:rStyle w:val="Emphasis"/>
          <w:rFonts w:ascii="Garamond" w:hAnsi="Garamond"/>
        </w:rPr>
        <w:t>arty’</w:t>
      </w:r>
      <w:r w:rsidR="00DB2E01" w:rsidRPr="003D2E04">
        <w:rPr>
          <w:rStyle w:val="Emphasis"/>
          <w:rFonts w:ascii="Garamond" w:hAnsi="Garamond"/>
          <w:highlight w:val="cyan"/>
        </w:rPr>
        <w:t>s</w:t>
      </w:r>
      <w:r w:rsidR="00DB2E01" w:rsidRPr="003D2E04">
        <w:rPr>
          <w:rStyle w:val="Emphasis"/>
          <w:rFonts w:ascii="Garamond" w:hAnsi="Garamond"/>
        </w:rPr>
        <w:t xml:space="preserve"> </w:t>
      </w:r>
      <w:r w:rsidR="00DB2E01" w:rsidRPr="003D2E04">
        <w:rPr>
          <w:rStyle w:val="Emphasis"/>
          <w:rFonts w:ascii="Garamond" w:hAnsi="Garamond"/>
          <w:highlight w:val="cyan"/>
        </w:rPr>
        <w:t>aggressive efforts to defend its</w:t>
      </w:r>
      <w:r w:rsidR="00DB2E01" w:rsidRPr="003D2E04">
        <w:rPr>
          <w:rStyle w:val="Emphasis"/>
          <w:rFonts w:ascii="Garamond" w:hAnsi="Garamond"/>
        </w:rPr>
        <w:t xml:space="preserve"> political </w:t>
      </w:r>
      <w:r w:rsidR="00DB2E01" w:rsidRPr="003D2E04">
        <w:rPr>
          <w:rStyle w:val="Emphasis"/>
          <w:rFonts w:ascii="Garamond" w:hAnsi="Garamond"/>
          <w:highlight w:val="cyan"/>
        </w:rPr>
        <w:t>monopoly are costing the U.S. economy billions of dollars</w:t>
      </w:r>
      <w:r w:rsidR="00DB2E01" w:rsidRPr="003D2E04">
        <w:rPr>
          <w:rStyle w:val="Emphasis"/>
          <w:rFonts w:ascii="Garamond" w:hAnsi="Garamond"/>
        </w:rPr>
        <w:t xml:space="preserve"> a year</w:t>
      </w:r>
      <w:proofErr w:type="gramStart"/>
      <w:r w:rsidR="00DB2E01" w:rsidRPr="003D2E04">
        <w:rPr>
          <w:rStyle w:val="Emphasis"/>
          <w:rFonts w:ascii="Garamond" w:hAnsi="Garamond"/>
        </w:rPr>
        <w:t>.</w:t>
      </w:r>
      <w:r w:rsidRPr="003D2E04">
        <w:rPr>
          <w:rStyle w:val="Emphasis"/>
          <w:rFonts w:ascii="Garamond" w:hAnsi="Garamond"/>
          <w:b w:val="0"/>
          <w:sz w:val="12"/>
          <w:u w:val="none"/>
        </w:rPr>
        <w:t>¶</w:t>
      </w:r>
      <w:proofErr w:type="gramEnd"/>
      <w:r w:rsidR="00DB2E01" w:rsidRPr="003D2E04">
        <w:rPr>
          <w:rStyle w:val="Emphasis"/>
          <w:rFonts w:ascii="Garamond" w:hAnsi="Garamond"/>
          <w:sz w:val="12"/>
        </w:rPr>
        <w:t xml:space="preserve"> </w:t>
      </w:r>
      <w:r w:rsidRPr="003D2E04">
        <w:rPr>
          <w:rFonts w:ascii="Garamond" w:hAnsi="Garamond"/>
          <w:sz w:val="12"/>
        </w:rPr>
        <w:t>¶</w:t>
      </w:r>
      <w:r w:rsidR="00DB2E01" w:rsidRPr="003D2E04">
        <w:rPr>
          <w:rFonts w:ascii="Garamond" w:hAnsi="Garamond"/>
          <w:sz w:val="16"/>
        </w:rPr>
        <w:t xml:space="preserve"> </w:t>
      </w:r>
      <w:r w:rsidR="00DB2E01" w:rsidRPr="003D2E04">
        <w:rPr>
          <w:rStyle w:val="StyleBoldUnderline"/>
          <w:rFonts w:ascii="Garamond" w:hAnsi="Garamond"/>
        </w:rPr>
        <w:t xml:space="preserve">These </w:t>
      </w:r>
      <w:r w:rsidR="00DB2E01" w:rsidRPr="003D2E04">
        <w:rPr>
          <w:rStyle w:val="StyleBoldUnderline"/>
          <w:rFonts w:ascii="Garamond" w:hAnsi="Garamond"/>
          <w:highlight w:val="cyan"/>
        </w:rPr>
        <w:t>dynamics</w:t>
      </w:r>
      <w:r w:rsidR="00DB2E01" w:rsidRPr="003D2E04">
        <w:rPr>
          <w:rStyle w:val="StyleBoldUnderline"/>
          <w:rFonts w:ascii="Garamond" w:hAnsi="Garamond"/>
        </w:rPr>
        <w:t xml:space="preserve"> pose a challenge to smoother bilateral relations</w:t>
      </w:r>
      <w:r w:rsidR="00DB2E01" w:rsidRPr="003D2E04">
        <w:rPr>
          <w:rFonts w:ascii="Garamond" w:hAnsi="Garamond"/>
          <w:sz w:val="16"/>
        </w:rPr>
        <w:t xml:space="preserve">. </w:t>
      </w:r>
      <w:r w:rsidR="00DB2E01" w:rsidRPr="003D2E04">
        <w:rPr>
          <w:rStyle w:val="Emphasis"/>
          <w:rFonts w:ascii="Garamond" w:hAnsi="Garamond"/>
        </w:rPr>
        <w:t xml:space="preserve">They undermine trust, </w:t>
      </w:r>
      <w:r w:rsidR="00DB2E01" w:rsidRPr="003D2E04">
        <w:rPr>
          <w:rStyle w:val="Emphasis"/>
          <w:rFonts w:ascii="Garamond" w:hAnsi="Garamond"/>
          <w:highlight w:val="cyan"/>
        </w:rPr>
        <w:t>create obstacles to cooperation, and infuse business interactions with</w:t>
      </w:r>
      <w:r w:rsidR="00DB2E01" w:rsidRPr="003D2E04">
        <w:rPr>
          <w:rStyle w:val="Emphasis"/>
          <w:rFonts w:ascii="Garamond" w:hAnsi="Garamond"/>
        </w:rPr>
        <w:t xml:space="preserve"> an underlying sense of </w:t>
      </w:r>
      <w:r w:rsidR="00DB2E01" w:rsidRPr="003D2E04">
        <w:rPr>
          <w:rStyle w:val="Emphasis"/>
          <w:rFonts w:ascii="Garamond" w:hAnsi="Garamond"/>
          <w:highlight w:val="cyan"/>
        </w:rPr>
        <w:t>unfairness</w:t>
      </w:r>
      <w:r w:rsidR="00DB2E01" w:rsidRPr="003D2E04">
        <w:rPr>
          <w:rFonts w:ascii="Garamond" w:hAnsi="Garamond"/>
          <w:sz w:val="16"/>
        </w:rPr>
        <w:t xml:space="preserve">. As such, they should be high on the agenda of any meeting between American and Chinese officials, be it the just concluded U.S.-China Strategic and Economic Dialogue or Xi </w:t>
      </w:r>
      <w:proofErr w:type="spellStart"/>
      <w:r w:rsidR="00DB2E01" w:rsidRPr="003D2E04">
        <w:rPr>
          <w:rFonts w:ascii="Garamond" w:hAnsi="Garamond"/>
          <w:sz w:val="16"/>
        </w:rPr>
        <w:t>Jinping’s</w:t>
      </w:r>
      <w:proofErr w:type="spellEnd"/>
      <w:r w:rsidR="00DB2E01" w:rsidRPr="003D2E04">
        <w:rPr>
          <w:rFonts w:ascii="Garamond" w:hAnsi="Garamond"/>
          <w:sz w:val="16"/>
        </w:rPr>
        <w:t xml:space="preserve"> upcoming U.S. visit in September</w:t>
      </w:r>
      <w:proofErr w:type="gramStart"/>
      <w:r w:rsidR="00DB2E01" w:rsidRPr="003D2E04">
        <w:rPr>
          <w:rFonts w:ascii="Garamond" w:hAnsi="Garamond"/>
          <w:sz w:val="16"/>
        </w:rPr>
        <w:t>.</w:t>
      </w:r>
      <w:r w:rsidRPr="003D2E04">
        <w:rPr>
          <w:rFonts w:ascii="Garamond" w:hAnsi="Garamond"/>
          <w:sz w:val="12"/>
        </w:rPr>
        <w:t>¶</w:t>
      </w:r>
      <w:proofErr w:type="gramEnd"/>
      <w:r w:rsidR="00DB2E01" w:rsidRPr="003D2E04">
        <w:rPr>
          <w:rFonts w:ascii="Garamond" w:hAnsi="Garamond"/>
          <w:sz w:val="16"/>
        </w:rPr>
        <w:t xml:space="preserve"> </w:t>
      </w:r>
      <w:r w:rsidRPr="003D2E04">
        <w:rPr>
          <w:rFonts w:ascii="Garamond" w:hAnsi="Garamond"/>
          <w:sz w:val="12"/>
        </w:rPr>
        <w:t>¶</w:t>
      </w:r>
      <w:r w:rsidR="00DB2E01" w:rsidRPr="003D2E04">
        <w:rPr>
          <w:rFonts w:ascii="Garamond" w:hAnsi="Garamond"/>
          <w:sz w:val="16"/>
        </w:rPr>
        <w:t xml:space="preserve"> From bad to worse</w:t>
      </w:r>
      <w:r w:rsidRPr="003D2E04">
        <w:rPr>
          <w:rFonts w:ascii="Garamond" w:hAnsi="Garamond"/>
          <w:sz w:val="12"/>
        </w:rPr>
        <w:t>¶</w:t>
      </w:r>
      <w:r w:rsidR="00DB2E01" w:rsidRPr="003D2E04">
        <w:rPr>
          <w:rFonts w:ascii="Garamond" w:hAnsi="Garamond"/>
          <w:sz w:val="16"/>
        </w:rPr>
        <w:t xml:space="preserve"> </w:t>
      </w:r>
      <w:r w:rsidRPr="003D2E04">
        <w:rPr>
          <w:rFonts w:ascii="Garamond" w:hAnsi="Garamond"/>
          <w:sz w:val="12"/>
        </w:rPr>
        <w:t>¶</w:t>
      </w:r>
      <w:r w:rsidR="00DB2E01" w:rsidRPr="003D2E04">
        <w:rPr>
          <w:rFonts w:ascii="Garamond" w:hAnsi="Garamond"/>
          <w:sz w:val="16"/>
        </w:rPr>
        <w:t xml:space="preserve"> Covering China has never been easy for American journalists. But pressure on foreign media companies and harassment of their correspondents—especially via website blocks, visa delays, and de facto expulsions—has increased over the past seven years, following a brief period of relaxation surrounding the 2008 Beijing Olympics. Moreover, virtually any U.S. firm operating any information service or website that is accessible to Chinese users faces pressure to implement Communist Party surveillance and censorship directives. Those who refuse risk being shut out of the world’s largest web market</w:t>
      </w:r>
      <w:proofErr w:type="gramStart"/>
      <w:r w:rsidR="00DB2E01" w:rsidRPr="003D2E04">
        <w:rPr>
          <w:rFonts w:ascii="Garamond" w:hAnsi="Garamond"/>
          <w:sz w:val="16"/>
        </w:rPr>
        <w:t>.</w:t>
      </w:r>
      <w:r w:rsidRPr="003D2E04">
        <w:rPr>
          <w:rFonts w:ascii="Garamond" w:hAnsi="Garamond"/>
          <w:sz w:val="12"/>
        </w:rPr>
        <w:t>¶</w:t>
      </w:r>
      <w:proofErr w:type="gramEnd"/>
      <w:r w:rsidR="00DB2E01" w:rsidRPr="003D2E04">
        <w:rPr>
          <w:rFonts w:ascii="Garamond" w:hAnsi="Garamond"/>
          <w:sz w:val="16"/>
        </w:rPr>
        <w:t xml:space="preserve"> </w:t>
      </w:r>
      <w:r w:rsidRPr="003D2E04">
        <w:rPr>
          <w:rFonts w:ascii="Garamond" w:hAnsi="Garamond"/>
          <w:sz w:val="12"/>
        </w:rPr>
        <w:t>¶</w:t>
      </w:r>
      <w:r w:rsidR="00DB2E01" w:rsidRPr="003D2E04">
        <w:rPr>
          <w:rFonts w:ascii="Garamond" w:hAnsi="Garamond"/>
          <w:sz w:val="16"/>
        </w:rPr>
        <w:t xml:space="preserve"> Despite these long-standing challenges, since Xi took over the party helm in late 2012, </w:t>
      </w:r>
      <w:r w:rsidR="00DB2E01" w:rsidRPr="003D2E04">
        <w:rPr>
          <w:rStyle w:val="StyleBoldUnderline"/>
          <w:rFonts w:ascii="Garamond" w:hAnsi="Garamond"/>
          <w:highlight w:val="cyan"/>
        </w:rPr>
        <w:t>Chinese</w:t>
      </w:r>
      <w:r w:rsidR="00DB2E01" w:rsidRPr="003D2E04">
        <w:rPr>
          <w:rStyle w:val="StyleBoldUnderline"/>
          <w:rFonts w:ascii="Garamond" w:hAnsi="Garamond"/>
        </w:rPr>
        <w:t xml:space="preserve"> government </w:t>
      </w:r>
      <w:r w:rsidR="00DB2E01" w:rsidRPr="003D2E04">
        <w:rPr>
          <w:rStyle w:val="StyleBoldUnderline"/>
          <w:rFonts w:ascii="Garamond" w:hAnsi="Garamond"/>
          <w:highlight w:val="cyan"/>
        </w:rPr>
        <w:t>actions</w:t>
      </w:r>
      <w:r w:rsidR="00DB2E01" w:rsidRPr="003D2E04">
        <w:rPr>
          <w:rStyle w:val="StyleBoldUnderline"/>
          <w:rFonts w:ascii="Garamond" w:hAnsi="Garamond"/>
        </w:rPr>
        <w:t xml:space="preserve"> have </w:t>
      </w:r>
      <w:r w:rsidR="00DB2E01" w:rsidRPr="003D2E04">
        <w:rPr>
          <w:rStyle w:val="StyleBoldUnderline"/>
          <w:rFonts w:ascii="Garamond" w:hAnsi="Garamond"/>
          <w:highlight w:val="cyan"/>
        </w:rPr>
        <w:t>introduced</w:t>
      </w:r>
      <w:r w:rsidR="00DB2E01" w:rsidRPr="003D2E04">
        <w:rPr>
          <w:rStyle w:val="StyleBoldUnderline"/>
          <w:rFonts w:ascii="Garamond" w:hAnsi="Garamond"/>
        </w:rPr>
        <w:t xml:space="preserve"> new </w:t>
      </w:r>
      <w:r w:rsidR="00DB2E01" w:rsidRPr="003D2E04">
        <w:rPr>
          <w:rStyle w:val="StyleBoldUnderline"/>
          <w:rFonts w:ascii="Garamond" w:hAnsi="Garamond"/>
          <w:highlight w:val="cyan"/>
        </w:rPr>
        <w:t>impediments to the free flow of information between the U</w:t>
      </w:r>
      <w:r w:rsidR="00DB2E01" w:rsidRPr="003D2E04">
        <w:rPr>
          <w:rStyle w:val="StyleBoldUnderline"/>
          <w:rFonts w:ascii="Garamond" w:hAnsi="Garamond"/>
        </w:rPr>
        <w:t xml:space="preserve">nited </w:t>
      </w:r>
      <w:r w:rsidR="00DB2E01" w:rsidRPr="003D2E04">
        <w:rPr>
          <w:rStyle w:val="StyleBoldUnderline"/>
          <w:rFonts w:ascii="Garamond" w:hAnsi="Garamond"/>
          <w:highlight w:val="cyan"/>
        </w:rPr>
        <w:t>S</w:t>
      </w:r>
      <w:r w:rsidR="00DB2E01" w:rsidRPr="003D2E04">
        <w:rPr>
          <w:rStyle w:val="StyleBoldUnderline"/>
          <w:rFonts w:ascii="Garamond" w:hAnsi="Garamond"/>
        </w:rPr>
        <w:t>tates</w:t>
      </w:r>
      <w:r w:rsidR="00DB2E01" w:rsidRPr="003D2E04">
        <w:rPr>
          <w:rStyle w:val="StyleBoldUnderline"/>
          <w:rFonts w:ascii="Garamond" w:hAnsi="Garamond"/>
          <w:highlight w:val="cyan"/>
        </w:rPr>
        <w:t xml:space="preserve"> and China</w:t>
      </w:r>
      <w:r w:rsidR="00DB2E01" w:rsidRPr="003D2E04">
        <w:rPr>
          <w:rFonts w:ascii="Garamond" w:hAnsi="Garamond"/>
          <w:sz w:val="16"/>
        </w:rPr>
        <w:t>.</w:t>
      </w:r>
      <w:r w:rsidRPr="003D2E04">
        <w:rPr>
          <w:rFonts w:ascii="Garamond" w:hAnsi="Garamond"/>
          <w:sz w:val="12"/>
        </w:rPr>
        <w:t>¶</w:t>
      </w:r>
      <w:r w:rsidR="00DB2E01" w:rsidRPr="003D2E04">
        <w:rPr>
          <w:rFonts w:ascii="Garamond" w:hAnsi="Garamond"/>
          <w:sz w:val="16"/>
        </w:rPr>
        <w:t xml:space="preserve"> </w:t>
      </w:r>
      <w:r w:rsidRPr="003D2E04">
        <w:rPr>
          <w:rFonts w:ascii="Garamond" w:hAnsi="Garamond"/>
          <w:sz w:val="12"/>
        </w:rPr>
        <w:t>¶</w:t>
      </w:r>
      <w:r w:rsidR="00DB2E01" w:rsidRPr="003D2E04">
        <w:rPr>
          <w:rFonts w:ascii="Garamond" w:hAnsi="Garamond"/>
          <w:sz w:val="16"/>
        </w:rPr>
        <w:t xml:space="preserve"> </w:t>
      </w:r>
      <w:r w:rsidR="00DB2E01" w:rsidRPr="003D2E04">
        <w:rPr>
          <w:rStyle w:val="StyleBoldUnderline"/>
          <w:rFonts w:ascii="Garamond" w:hAnsi="Garamond"/>
        </w:rPr>
        <w:t xml:space="preserve">First, new </w:t>
      </w:r>
      <w:r w:rsidR="00DB2E01" w:rsidRPr="003D2E04">
        <w:rPr>
          <w:rStyle w:val="StyleBoldUnderline"/>
          <w:rFonts w:ascii="Garamond" w:hAnsi="Garamond"/>
          <w:highlight w:val="cyan"/>
        </w:rPr>
        <w:t>blocks have been imposed on</w:t>
      </w:r>
      <w:r w:rsidR="00DB2E01" w:rsidRPr="003D2E04">
        <w:rPr>
          <w:rStyle w:val="StyleBoldUnderline"/>
          <w:rFonts w:ascii="Garamond" w:hAnsi="Garamond"/>
        </w:rPr>
        <w:t xml:space="preserve"> previously </w:t>
      </w:r>
      <w:r w:rsidR="00DB2E01" w:rsidRPr="003D2E04">
        <w:rPr>
          <w:rStyle w:val="StyleBoldUnderline"/>
          <w:rFonts w:ascii="Garamond" w:hAnsi="Garamond"/>
          <w:highlight w:val="cyan"/>
        </w:rPr>
        <w:t>available</w:t>
      </w:r>
      <w:r w:rsidR="00DB2E01" w:rsidRPr="003D2E04">
        <w:rPr>
          <w:rStyle w:val="StyleBoldUnderline"/>
          <w:rFonts w:ascii="Garamond" w:hAnsi="Garamond"/>
        </w:rPr>
        <w:t xml:space="preserve"> U.S. </w:t>
      </w:r>
      <w:r w:rsidR="00DB2E01" w:rsidRPr="003D2E04">
        <w:rPr>
          <w:rStyle w:val="StyleBoldUnderline"/>
          <w:rFonts w:ascii="Garamond" w:hAnsi="Garamond"/>
          <w:highlight w:val="cyan"/>
        </w:rPr>
        <w:t>websites and</w:t>
      </w:r>
      <w:r w:rsidR="00DB2E01" w:rsidRPr="003D2E04">
        <w:rPr>
          <w:rStyle w:val="StyleBoldUnderline"/>
          <w:rFonts w:ascii="Garamond" w:hAnsi="Garamond"/>
        </w:rPr>
        <w:t xml:space="preserve"> online </w:t>
      </w:r>
      <w:r w:rsidR="00DB2E01" w:rsidRPr="003D2E04">
        <w:rPr>
          <w:rStyle w:val="StyleBoldUnderline"/>
          <w:rFonts w:ascii="Garamond" w:hAnsi="Garamond"/>
          <w:highlight w:val="cyan"/>
        </w:rPr>
        <w:t>services</w:t>
      </w:r>
      <w:r w:rsidR="00DB2E01" w:rsidRPr="003D2E04">
        <w:rPr>
          <w:rFonts w:ascii="Garamond" w:hAnsi="Garamond"/>
          <w:sz w:val="16"/>
        </w:rPr>
        <w:t xml:space="preserve">, including some that have been accessible to Chinese users for years.  Between May and September 2014, photo-sharing applications Flickr and </w:t>
      </w:r>
      <w:proofErr w:type="spellStart"/>
      <w:r w:rsidR="00DB2E01" w:rsidRPr="003D2E04">
        <w:rPr>
          <w:rFonts w:ascii="Garamond" w:hAnsi="Garamond"/>
          <w:sz w:val="16"/>
        </w:rPr>
        <w:t>Instagram</w:t>
      </w:r>
      <w:proofErr w:type="spellEnd"/>
      <w:r w:rsidR="00DB2E01" w:rsidRPr="003D2E04">
        <w:rPr>
          <w:rFonts w:ascii="Garamond" w:hAnsi="Garamond"/>
          <w:sz w:val="16"/>
        </w:rPr>
        <w:t>, as well as virtually all Google services, were blocked. In December, Gmail access from third-party applications like Outlook or Apple mail was also disrupted. According to data from Greatfire.org, an organization that tracks accessibility of foreign websites in China, all of these services had been freely available for at least two years prior to the blocks</w:t>
      </w:r>
      <w:proofErr w:type="gramStart"/>
      <w:r w:rsidR="00DB2E01" w:rsidRPr="003D2E04">
        <w:rPr>
          <w:rFonts w:ascii="Garamond" w:hAnsi="Garamond"/>
          <w:sz w:val="16"/>
        </w:rPr>
        <w:t>.</w:t>
      </w:r>
      <w:r w:rsidRPr="003D2E04">
        <w:rPr>
          <w:rFonts w:ascii="Garamond" w:hAnsi="Garamond"/>
          <w:sz w:val="12"/>
        </w:rPr>
        <w:t>¶</w:t>
      </w:r>
      <w:proofErr w:type="gramEnd"/>
      <w:r w:rsidR="00DB2E01" w:rsidRPr="003D2E04">
        <w:rPr>
          <w:rFonts w:ascii="Garamond" w:hAnsi="Garamond"/>
          <w:sz w:val="16"/>
        </w:rPr>
        <w:t xml:space="preserve"> </w:t>
      </w:r>
      <w:r w:rsidRPr="003D2E04">
        <w:rPr>
          <w:rFonts w:ascii="Garamond" w:hAnsi="Garamond"/>
          <w:sz w:val="12"/>
        </w:rPr>
        <w:t>¶</w:t>
      </w:r>
      <w:r w:rsidR="00DB2E01" w:rsidRPr="003D2E04">
        <w:rPr>
          <w:rFonts w:ascii="Garamond" w:hAnsi="Garamond"/>
          <w:sz w:val="16"/>
        </w:rPr>
        <w:t xml:space="preserve"> </w:t>
      </w:r>
      <w:r w:rsidR="00DB2E01" w:rsidRPr="003D2E04">
        <w:rPr>
          <w:rStyle w:val="StyleBoldUnderline"/>
          <w:rFonts w:ascii="Garamond" w:hAnsi="Garamond"/>
        </w:rPr>
        <w:t xml:space="preserve">Second, </w:t>
      </w:r>
      <w:r w:rsidR="00DB2E01" w:rsidRPr="003D2E04">
        <w:rPr>
          <w:rStyle w:val="StyleBoldUnderline"/>
          <w:rFonts w:ascii="Garamond" w:hAnsi="Garamond"/>
          <w:highlight w:val="cyan"/>
        </w:rPr>
        <w:t>blocks have</w:t>
      </w:r>
      <w:r w:rsidR="00DB2E01" w:rsidRPr="003D2E04">
        <w:rPr>
          <w:rStyle w:val="StyleBoldUnderline"/>
          <w:rFonts w:ascii="Garamond" w:hAnsi="Garamond"/>
        </w:rPr>
        <w:t xml:space="preserve"> </w:t>
      </w:r>
      <w:r w:rsidR="00DB2E01" w:rsidRPr="003D2E04">
        <w:rPr>
          <w:rStyle w:val="StyleBoldUnderline"/>
          <w:rFonts w:ascii="Garamond" w:hAnsi="Garamond"/>
          <w:highlight w:val="cyan"/>
        </w:rPr>
        <w:t>begun to target</w:t>
      </w:r>
      <w:r w:rsidR="00DB2E01" w:rsidRPr="003D2E04">
        <w:rPr>
          <w:rStyle w:val="StyleBoldUnderline"/>
          <w:rFonts w:ascii="Garamond" w:hAnsi="Garamond"/>
        </w:rPr>
        <w:t xml:space="preserve"> widely used </w:t>
      </w:r>
      <w:r w:rsidR="00DB2E01" w:rsidRPr="003D2E04">
        <w:rPr>
          <w:rStyle w:val="StyleBoldUnderline"/>
          <w:rFonts w:ascii="Garamond" w:hAnsi="Garamond"/>
          <w:highlight w:val="cyan"/>
        </w:rPr>
        <w:t>cloud services</w:t>
      </w:r>
      <w:r w:rsidR="00DB2E01" w:rsidRPr="003D2E04">
        <w:rPr>
          <w:rFonts w:ascii="Garamond" w:hAnsi="Garamond"/>
          <w:sz w:val="16"/>
        </w:rPr>
        <w:t xml:space="preserve">. Last summer, </w:t>
      </w:r>
      <w:proofErr w:type="spellStart"/>
      <w:r w:rsidR="00DB2E01" w:rsidRPr="003D2E04">
        <w:rPr>
          <w:rFonts w:ascii="Garamond" w:hAnsi="Garamond"/>
          <w:sz w:val="16"/>
        </w:rPr>
        <w:t>Dropbox</w:t>
      </w:r>
      <w:proofErr w:type="spellEnd"/>
      <w:r w:rsidR="00DB2E01" w:rsidRPr="003D2E04">
        <w:rPr>
          <w:rFonts w:ascii="Garamond" w:hAnsi="Garamond"/>
          <w:sz w:val="16"/>
        </w:rPr>
        <w:t xml:space="preserve"> and Microsoft’s </w:t>
      </w:r>
      <w:proofErr w:type="spellStart"/>
      <w:r w:rsidR="00DB2E01" w:rsidRPr="003D2E04">
        <w:rPr>
          <w:rFonts w:ascii="Garamond" w:hAnsi="Garamond"/>
          <w:sz w:val="16"/>
        </w:rPr>
        <w:t>OneDrive</w:t>
      </w:r>
      <w:proofErr w:type="spellEnd"/>
      <w:r w:rsidR="00DB2E01" w:rsidRPr="003D2E04">
        <w:rPr>
          <w:rFonts w:ascii="Garamond" w:hAnsi="Garamond"/>
          <w:sz w:val="16"/>
        </w:rPr>
        <w:t xml:space="preserve"> were rendered inaccessible. In November, segments of Verizon’s </w:t>
      </w:r>
      <w:proofErr w:type="spellStart"/>
      <w:r w:rsidR="00DB2E01" w:rsidRPr="003D2E04">
        <w:rPr>
          <w:rFonts w:ascii="Garamond" w:hAnsi="Garamond"/>
          <w:sz w:val="16"/>
        </w:rPr>
        <w:t>Edgecast</w:t>
      </w:r>
      <w:proofErr w:type="spellEnd"/>
      <w:r w:rsidR="00DB2E01" w:rsidRPr="003D2E04">
        <w:rPr>
          <w:rFonts w:ascii="Garamond" w:hAnsi="Garamond"/>
          <w:sz w:val="16"/>
        </w:rPr>
        <w:t xml:space="preserve"> were blocked, affecting commercial platforms like Sony Mobile alongside activist sites like </w:t>
      </w:r>
      <w:proofErr w:type="spellStart"/>
      <w:r w:rsidR="00DB2E01" w:rsidRPr="003D2E04">
        <w:rPr>
          <w:rFonts w:ascii="Garamond" w:hAnsi="Garamond"/>
          <w:sz w:val="16"/>
        </w:rPr>
        <w:t>FreeWeibo</w:t>
      </w:r>
      <w:proofErr w:type="spellEnd"/>
      <w:r w:rsidR="00DB2E01" w:rsidRPr="003D2E04">
        <w:rPr>
          <w:rFonts w:ascii="Garamond" w:hAnsi="Garamond"/>
          <w:sz w:val="16"/>
        </w:rPr>
        <w:t xml:space="preserve">, which publishes </w:t>
      </w:r>
      <w:proofErr w:type="spellStart"/>
      <w:r w:rsidR="00DB2E01" w:rsidRPr="003D2E04">
        <w:rPr>
          <w:rFonts w:ascii="Garamond" w:hAnsi="Garamond"/>
          <w:sz w:val="16"/>
        </w:rPr>
        <w:t>microblog</w:t>
      </w:r>
      <w:proofErr w:type="spellEnd"/>
      <w:r w:rsidR="00DB2E01" w:rsidRPr="003D2E04">
        <w:rPr>
          <w:rFonts w:ascii="Garamond" w:hAnsi="Garamond"/>
          <w:sz w:val="16"/>
        </w:rPr>
        <w:t xml:space="preserve"> posts censored in China. </w:t>
      </w:r>
      <w:r w:rsidR="00DB2E01" w:rsidRPr="003D2E04">
        <w:rPr>
          <w:rStyle w:val="StyleBoldUnderline"/>
          <w:rFonts w:ascii="Garamond" w:hAnsi="Garamond"/>
          <w:highlight w:val="cyan"/>
        </w:rPr>
        <w:t>Many businesses</w:t>
      </w:r>
      <w:r w:rsidR="00DB2E01" w:rsidRPr="003D2E04">
        <w:rPr>
          <w:rStyle w:val="StyleBoldUnderline"/>
          <w:rFonts w:ascii="Garamond" w:hAnsi="Garamond"/>
        </w:rPr>
        <w:t xml:space="preserve"> in China—both foreign and domestic—</w:t>
      </w:r>
      <w:r w:rsidR="00DB2E01" w:rsidRPr="003D2E04">
        <w:rPr>
          <w:rStyle w:val="StyleBoldUnderline"/>
          <w:rFonts w:ascii="Garamond" w:hAnsi="Garamond"/>
          <w:highlight w:val="cyan"/>
        </w:rPr>
        <w:t>rely on these cloud services to store and share data</w:t>
      </w:r>
      <w:r w:rsidR="00DB2E01" w:rsidRPr="003D2E04">
        <w:rPr>
          <w:rStyle w:val="StyleBoldUnderline"/>
          <w:rFonts w:ascii="Garamond" w:hAnsi="Garamond"/>
        </w:rPr>
        <w:t>,</w:t>
      </w:r>
      <w:r w:rsidR="00DB2E01" w:rsidRPr="003D2E04">
        <w:rPr>
          <w:rFonts w:ascii="Garamond" w:hAnsi="Garamond"/>
          <w:sz w:val="16"/>
        </w:rPr>
        <w:t xml:space="preserve"> meaning the blocks disrupt their daily operations in a more meaningful way than the restriction of access to a single news website</w:t>
      </w:r>
      <w:proofErr w:type="gramStart"/>
      <w:r w:rsidR="00DB2E01" w:rsidRPr="003D2E04">
        <w:rPr>
          <w:rFonts w:ascii="Garamond" w:hAnsi="Garamond"/>
          <w:sz w:val="16"/>
        </w:rPr>
        <w:t>.</w:t>
      </w:r>
      <w:r w:rsidRPr="003D2E04">
        <w:rPr>
          <w:rFonts w:ascii="Garamond" w:hAnsi="Garamond"/>
          <w:sz w:val="12"/>
        </w:rPr>
        <w:t>¶</w:t>
      </w:r>
      <w:proofErr w:type="gramEnd"/>
      <w:r w:rsidR="00DB2E01" w:rsidRPr="003D2E04">
        <w:rPr>
          <w:rFonts w:ascii="Garamond" w:hAnsi="Garamond"/>
          <w:sz w:val="16"/>
        </w:rPr>
        <w:t xml:space="preserve"> </w:t>
      </w:r>
      <w:r w:rsidRPr="003D2E04">
        <w:rPr>
          <w:rFonts w:ascii="Garamond" w:hAnsi="Garamond"/>
          <w:sz w:val="12"/>
        </w:rPr>
        <w:t>¶</w:t>
      </w:r>
      <w:r w:rsidR="00DB2E01" w:rsidRPr="003D2E04">
        <w:rPr>
          <w:rFonts w:ascii="Garamond" w:hAnsi="Garamond"/>
          <w:sz w:val="16"/>
        </w:rPr>
        <w:t xml:space="preserve"> </w:t>
      </w:r>
      <w:r w:rsidR="00DB2E01" w:rsidRPr="003D2E04">
        <w:rPr>
          <w:rStyle w:val="StyleBoldUnderline"/>
          <w:rFonts w:ascii="Garamond" w:hAnsi="Garamond"/>
        </w:rPr>
        <w:t xml:space="preserve">Third, </w:t>
      </w:r>
      <w:r w:rsidR="00DB2E01" w:rsidRPr="003D2E04">
        <w:rPr>
          <w:rStyle w:val="StyleBoldUnderline"/>
          <w:rFonts w:ascii="Garamond" w:hAnsi="Garamond"/>
          <w:highlight w:val="cyan"/>
        </w:rPr>
        <w:t xml:space="preserve">a new form of aggressive </w:t>
      </w:r>
      <w:proofErr w:type="spellStart"/>
      <w:r w:rsidR="00DB2E01" w:rsidRPr="003D2E04">
        <w:rPr>
          <w:rStyle w:val="StyleBoldUnderline"/>
          <w:rFonts w:ascii="Garamond" w:hAnsi="Garamond"/>
          <w:highlight w:val="cyan"/>
        </w:rPr>
        <w:t>cyberattack</w:t>
      </w:r>
      <w:proofErr w:type="spellEnd"/>
      <w:r w:rsidR="00DB2E01" w:rsidRPr="003D2E04">
        <w:rPr>
          <w:rStyle w:val="StyleBoldUnderline"/>
          <w:rFonts w:ascii="Garamond" w:hAnsi="Garamond"/>
          <w:highlight w:val="cyan"/>
        </w:rPr>
        <w:t xml:space="preserve"> has emerged</w:t>
      </w:r>
      <w:r w:rsidR="00DB2E01" w:rsidRPr="003D2E04">
        <w:rPr>
          <w:rStyle w:val="StyleBoldUnderline"/>
          <w:rFonts w:ascii="Garamond" w:hAnsi="Garamond"/>
        </w:rPr>
        <w:t>.</w:t>
      </w:r>
      <w:r w:rsidR="00DB2E01" w:rsidRPr="003D2E04">
        <w:rPr>
          <w:rFonts w:ascii="Garamond" w:hAnsi="Garamond"/>
          <w:sz w:val="16"/>
        </w:rPr>
        <w:t xml:space="preserve"> A massive cyber attack on </w:t>
      </w:r>
      <w:proofErr w:type="spellStart"/>
      <w:r w:rsidR="00DB2E01" w:rsidRPr="003D2E04">
        <w:rPr>
          <w:rFonts w:ascii="Garamond" w:hAnsi="Garamond"/>
          <w:sz w:val="16"/>
        </w:rPr>
        <w:t>GitHub</w:t>
      </w:r>
      <w:proofErr w:type="spellEnd"/>
      <w:r w:rsidR="00DB2E01" w:rsidRPr="003D2E04">
        <w:rPr>
          <w:rFonts w:ascii="Garamond" w:hAnsi="Garamond"/>
          <w:sz w:val="16"/>
        </w:rPr>
        <w:t xml:space="preserve">—a code-sharing platform used by programmers worldwide—in March featured the hijacking of traffic passing through China’s virtual borders en route to the servers of leading Chinese search engine </w:t>
      </w:r>
      <w:proofErr w:type="spellStart"/>
      <w:r w:rsidR="00DB2E01" w:rsidRPr="003D2E04">
        <w:rPr>
          <w:rFonts w:ascii="Garamond" w:hAnsi="Garamond"/>
          <w:sz w:val="16"/>
        </w:rPr>
        <w:t>Baidu</w:t>
      </w:r>
      <w:proofErr w:type="spellEnd"/>
      <w:r w:rsidR="00DB2E01" w:rsidRPr="003D2E04">
        <w:rPr>
          <w:rFonts w:ascii="Garamond" w:hAnsi="Garamond"/>
          <w:sz w:val="16"/>
        </w:rPr>
        <w:t xml:space="preserve">. The traffic was then redirected toward the target to implement an overwhelming denial-of-service attack that incapacitated the platform for five days. According to technical experts, neither the unsuspecting users nor the Chinese company </w:t>
      </w:r>
      <w:proofErr w:type="spellStart"/>
      <w:r w:rsidR="00DB2E01" w:rsidRPr="003D2E04">
        <w:rPr>
          <w:rFonts w:ascii="Garamond" w:hAnsi="Garamond"/>
          <w:sz w:val="16"/>
        </w:rPr>
        <w:t>Baidu</w:t>
      </w:r>
      <w:proofErr w:type="spellEnd"/>
      <w:r w:rsidR="00DB2E01" w:rsidRPr="003D2E04">
        <w:rPr>
          <w:rFonts w:ascii="Garamond" w:hAnsi="Garamond"/>
          <w:sz w:val="16"/>
        </w:rPr>
        <w:t xml:space="preserve"> had a way of preventing the assault. But an investigation by the Toronto-based Citizen Lab published in April found compelling evidence of a government connection to the attack, and labeled the new tool China’s “Great Cannon.”</w:t>
      </w:r>
      <w:r w:rsidRPr="003D2E04">
        <w:rPr>
          <w:rFonts w:ascii="Garamond" w:hAnsi="Garamond"/>
          <w:sz w:val="12"/>
        </w:rPr>
        <w:t>¶</w:t>
      </w:r>
      <w:r w:rsidR="00DB2E01" w:rsidRPr="003D2E04">
        <w:rPr>
          <w:rFonts w:ascii="Garamond" w:hAnsi="Garamond"/>
          <w:sz w:val="16"/>
        </w:rPr>
        <w:t xml:space="preserve"> </w:t>
      </w:r>
      <w:r w:rsidRPr="003D2E04">
        <w:rPr>
          <w:rFonts w:ascii="Garamond" w:hAnsi="Garamond"/>
          <w:sz w:val="12"/>
        </w:rPr>
        <w:t>¶</w:t>
      </w:r>
      <w:r w:rsidR="00DB2E01" w:rsidRPr="003D2E04">
        <w:rPr>
          <w:rFonts w:ascii="Garamond" w:hAnsi="Garamond"/>
          <w:sz w:val="16"/>
        </w:rPr>
        <w:t xml:space="preserve"> </w:t>
      </w:r>
      <w:r w:rsidR="00DB2E01" w:rsidRPr="003D2E04">
        <w:rPr>
          <w:rStyle w:val="StyleBoldUnderline"/>
          <w:rFonts w:ascii="Garamond" w:hAnsi="Garamond"/>
        </w:rPr>
        <w:t>Fourth, a series of pending draft laws and regulations would significantly increase intrusive demands and restrictive measures affecting U.S. actors across a range of sectors—finance, academia, nonprofits, and technology</w:t>
      </w:r>
      <w:r w:rsidR="00DB2E01" w:rsidRPr="003D2E04">
        <w:rPr>
          <w:rFonts w:ascii="Garamond" w:hAnsi="Garamond"/>
          <w:sz w:val="16"/>
        </w:rPr>
        <w:t>, to name a few. For example, rules circulated in early 2015 would require firms selling computer equipment to Chinese banks to share secret source codes and provide so-called back doors to the authorities</w:t>
      </w:r>
      <w:proofErr w:type="gramStart"/>
      <w:r w:rsidR="00DB2E01" w:rsidRPr="003D2E04">
        <w:rPr>
          <w:rFonts w:ascii="Garamond" w:hAnsi="Garamond"/>
          <w:sz w:val="16"/>
        </w:rPr>
        <w:t>.</w:t>
      </w:r>
      <w:r w:rsidRPr="003D2E04">
        <w:rPr>
          <w:rFonts w:ascii="Garamond" w:hAnsi="Garamond"/>
          <w:sz w:val="12"/>
        </w:rPr>
        <w:t>¶</w:t>
      </w:r>
      <w:proofErr w:type="gramEnd"/>
      <w:r w:rsidR="00DB2E01" w:rsidRPr="003D2E04">
        <w:rPr>
          <w:rFonts w:ascii="Garamond" w:hAnsi="Garamond"/>
          <w:sz w:val="16"/>
        </w:rPr>
        <w:t xml:space="preserve"> </w:t>
      </w:r>
      <w:r w:rsidRPr="003D2E04">
        <w:rPr>
          <w:rFonts w:ascii="Garamond" w:hAnsi="Garamond"/>
          <w:sz w:val="12"/>
        </w:rPr>
        <w:t>¶</w:t>
      </w:r>
      <w:r w:rsidR="00DB2E01" w:rsidRPr="003D2E04">
        <w:rPr>
          <w:rFonts w:ascii="Garamond" w:hAnsi="Garamond"/>
          <w:sz w:val="16"/>
        </w:rPr>
        <w:t xml:space="preserve"> Draft laws on counterterrorism, national security, and foreign nonprofits would increase digital surveillance (and requests for user information) and subject the China activities of U.S.-based civil society groups, foundations, and universities to oversight by the Ministry of Public Security. This would enhance the risk of reprisals for Chinese contacts and the likelihood that permission for even apolitical activities would be denied. Business groups like the U.S. Chamber of Commerce have joined civil society organizations to voice rare public opposition to the changes</w:t>
      </w:r>
      <w:proofErr w:type="gramStart"/>
      <w:r w:rsidR="00DB2E01" w:rsidRPr="003D2E04">
        <w:rPr>
          <w:rFonts w:ascii="Garamond" w:hAnsi="Garamond"/>
          <w:sz w:val="16"/>
        </w:rPr>
        <w:t>.</w:t>
      </w:r>
      <w:r w:rsidRPr="003D2E04">
        <w:rPr>
          <w:rFonts w:ascii="Garamond" w:hAnsi="Garamond"/>
          <w:sz w:val="12"/>
        </w:rPr>
        <w:t>¶</w:t>
      </w:r>
      <w:proofErr w:type="gramEnd"/>
      <w:r w:rsidR="00DB2E01" w:rsidRPr="003D2E04">
        <w:rPr>
          <w:rFonts w:ascii="Garamond" w:hAnsi="Garamond"/>
          <w:sz w:val="16"/>
        </w:rPr>
        <w:t xml:space="preserve"> </w:t>
      </w:r>
      <w:r w:rsidRPr="003D2E04">
        <w:rPr>
          <w:rFonts w:ascii="Garamond" w:hAnsi="Garamond"/>
          <w:sz w:val="12"/>
        </w:rPr>
        <w:t>¶</w:t>
      </w:r>
      <w:r w:rsidR="00DB2E01" w:rsidRPr="003D2E04">
        <w:rPr>
          <w:rFonts w:ascii="Garamond" w:hAnsi="Garamond"/>
          <w:sz w:val="16"/>
        </w:rPr>
        <w:t xml:space="preserve"> Decrees from a black box</w:t>
      </w:r>
      <w:r w:rsidRPr="003D2E04">
        <w:rPr>
          <w:rFonts w:ascii="Garamond" w:hAnsi="Garamond"/>
          <w:sz w:val="12"/>
        </w:rPr>
        <w:t>¶</w:t>
      </w:r>
      <w:r w:rsidR="00DB2E01" w:rsidRPr="003D2E04">
        <w:rPr>
          <w:rFonts w:ascii="Garamond" w:hAnsi="Garamond"/>
          <w:sz w:val="16"/>
        </w:rPr>
        <w:t xml:space="preserve"> </w:t>
      </w:r>
      <w:r w:rsidRPr="003D2E04">
        <w:rPr>
          <w:rFonts w:ascii="Garamond" w:hAnsi="Garamond"/>
          <w:sz w:val="12"/>
        </w:rPr>
        <w:t>¶</w:t>
      </w:r>
      <w:r w:rsidR="00DB2E01" w:rsidRPr="003D2E04">
        <w:rPr>
          <w:rFonts w:ascii="Garamond" w:hAnsi="Garamond"/>
          <w:sz w:val="16"/>
        </w:rPr>
        <w:t xml:space="preserve"> Many of the recent restrictions have emerged from a remarkably opaque and arbitrary decision-making process. This is especially noticeable when long-accessible websites and online services are suddenly blocked. With no visible change in the laws and no official explanation offered in writing, China watchers are left to speculate on the reasons and timing of the new obstructions</w:t>
      </w:r>
      <w:proofErr w:type="gramStart"/>
      <w:r w:rsidR="00DB2E01" w:rsidRPr="003D2E04">
        <w:rPr>
          <w:rFonts w:ascii="Garamond" w:hAnsi="Garamond"/>
          <w:sz w:val="16"/>
        </w:rPr>
        <w:t>.</w:t>
      </w:r>
      <w:r w:rsidRPr="003D2E04">
        <w:rPr>
          <w:rFonts w:ascii="Garamond" w:hAnsi="Garamond"/>
          <w:sz w:val="12"/>
        </w:rPr>
        <w:t>¶</w:t>
      </w:r>
      <w:proofErr w:type="gramEnd"/>
      <w:r w:rsidR="00DB2E01" w:rsidRPr="003D2E04">
        <w:rPr>
          <w:rFonts w:ascii="Garamond" w:hAnsi="Garamond"/>
          <w:sz w:val="16"/>
        </w:rPr>
        <w:t xml:space="preserve"> </w:t>
      </w:r>
      <w:r w:rsidRPr="003D2E04">
        <w:rPr>
          <w:rFonts w:ascii="Garamond" w:hAnsi="Garamond"/>
          <w:sz w:val="12"/>
        </w:rPr>
        <w:t>¶</w:t>
      </w:r>
      <w:r w:rsidR="00DB2E01" w:rsidRPr="003D2E04">
        <w:rPr>
          <w:rFonts w:ascii="Garamond" w:hAnsi="Garamond"/>
          <w:sz w:val="16"/>
        </w:rPr>
        <w:t xml:space="preserve"> Was the catalyst a sensitive event like prodemocracy protests in Hong Kong, and if so, will the block be lifted after it concludes? Or was the service flagged for blocking because it reached a critical mass of users and therefore presented a meaningful threat to the Communist Party’s information control? Had it become too strong of an economic competitor for a local brand that the government wants to champion? Or as Tech in Asia’s Steven </w:t>
      </w:r>
      <w:proofErr w:type="spellStart"/>
      <w:r w:rsidR="00DB2E01" w:rsidRPr="003D2E04">
        <w:rPr>
          <w:rFonts w:ascii="Garamond" w:hAnsi="Garamond"/>
          <w:sz w:val="16"/>
        </w:rPr>
        <w:t>Millword</w:t>
      </w:r>
      <w:proofErr w:type="spellEnd"/>
      <w:r w:rsidR="00DB2E01" w:rsidRPr="003D2E04">
        <w:rPr>
          <w:rFonts w:ascii="Garamond" w:hAnsi="Garamond"/>
          <w:sz w:val="16"/>
        </w:rPr>
        <w:t xml:space="preserve"> put it, “Maybe some guy just pulled the wrong lever.”</w:t>
      </w:r>
      <w:r w:rsidRPr="003D2E04">
        <w:rPr>
          <w:rFonts w:ascii="Garamond" w:hAnsi="Garamond"/>
          <w:sz w:val="12"/>
        </w:rPr>
        <w:t>¶</w:t>
      </w:r>
      <w:r w:rsidR="00DB2E01" w:rsidRPr="003D2E04">
        <w:rPr>
          <w:rFonts w:ascii="Garamond" w:hAnsi="Garamond"/>
          <w:sz w:val="16"/>
        </w:rPr>
        <w:t xml:space="preserve"> </w:t>
      </w:r>
      <w:r w:rsidRPr="003D2E04">
        <w:rPr>
          <w:rFonts w:ascii="Garamond" w:hAnsi="Garamond"/>
          <w:sz w:val="12"/>
        </w:rPr>
        <w:t>¶</w:t>
      </w:r>
      <w:r w:rsidR="00DB2E01" w:rsidRPr="003D2E04">
        <w:rPr>
          <w:rFonts w:ascii="Garamond" w:hAnsi="Garamond"/>
          <w:sz w:val="16"/>
        </w:rPr>
        <w:t xml:space="preserve"> Even when a formal document has been issued, many observers in the United States and China have been puzzled that the full implications—and potential contradictions with existing rules—do not appear to have been given much consideration. This unpredictability and apparent caprice makes it extremely difficult for U.S. companies to develop a viable business model for China</w:t>
      </w:r>
      <w:proofErr w:type="gramStart"/>
      <w:r w:rsidR="00DB2E01" w:rsidRPr="003D2E04">
        <w:rPr>
          <w:rFonts w:ascii="Garamond" w:hAnsi="Garamond"/>
          <w:sz w:val="16"/>
        </w:rPr>
        <w:t>.</w:t>
      </w:r>
      <w:r w:rsidRPr="003D2E04">
        <w:rPr>
          <w:rFonts w:ascii="Garamond" w:hAnsi="Garamond"/>
          <w:sz w:val="12"/>
        </w:rPr>
        <w:t>¶</w:t>
      </w:r>
      <w:proofErr w:type="gramEnd"/>
      <w:r w:rsidR="00DB2E01" w:rsidRPr="003D2E04">
        <w:rPr>
          <w:rFonts w:ascii="Garamond" w:hAnsi="Garamond"/>
          <w:sz w:val="16"/>
        </w:rPr>
        <w:t xml:space="preserve"> </w:t>
      </w:r>
      <w:r w:rsidRPr="003D2E04">
        <w:rPr>
          <w:rFonts w:ascii="Garamond" w:hAnsi="Garamond"/>
          <w:sz w:val="12"/>
        </w:rPr>
        <w:t>¶</w:t>
      </w:r>
      <w:r w:rsidR="00DB2E01" w:rsidRPr="003D2E04">
        <w:rPr>
          <w:rFonts w:ascii="Garamond" w:hAnsi="Garamond"/>
          <w:sz w:val="16"/>
        </w:rPr>
        <w:t xml:space="preserve"> </w:t>
      </w:r>
      <w:r w:rsidR="00DB2E01" w:rsidRPr="003D2E04">
        <w:rPr>
          <w:rStyle w:val="StyleBoldUnderline"/>
          <w:rFonts w:ascii="Garamond" w:hAnsi="Garamond"/>
          <w:highlight w:val="cyan"/>
        </w:rPr>
        <w:t>Economic costs</w:t>
      </w:r>
      <w:r w:rsidR="00DB2E01" w:rsidRPr="003D2E04">
        <w:rPr>
          <w:rStyle w:val="StyleBoldUnderline"/>
          <w:rFonts w:ascii="Garamond" w:hAnsi="Garamond"/>
        </w:rPr>
        <w:t xml:space="preserve"> and </w:t>
      </w:r>
      <w:r w:rsidR="00DB2E01" w:rsidRPr="003D2E04">
        <w:rPr>
          <w:rStyle w:val="StyleBoldUnderline"/>
          <w:rFonts w:ascii="Garamond" w:hAnsi="Garamond"/>
          <w:highlight w:val="cyan"/>
        </w:rPr>
        <w:t>damage</w:t>
      </w:r>
      <w:r w:rsidR="00DB2E01" w:rsidRPr="003D2E04">
        <w:rPr>
          <w:rStyle w:val="StyleBoldUnderline"/>
          <w:rFonts w:ascii="Garamond" w:hAnsi="Garamond"/>
        </w:rPr>
        <w:t xml:space="preserve"> to </w:t>
      </w:r>
      <w:r w:rsidR="00DB2E01" w:rsidRPr="003D2E04">
        <w:rPr>
          <w:rStyle w:val="StyleBoldUnderline"/>
          <w:rFonts w:ascii="Garamond" w:hAnsi="Garamond"/>
          <w:highlight w:val="cyan"/>
        </w:rPr>
        <w:t>bilateral communication</w:t>
      </w:r>
      <w:r w:rsidRPr="003D2E04">
        <w:rPr>
          <w:rStyle w:val="StyleBoldUnderline"/>
          <w:rFonts w:ascii="Garamond" w:hAnsi="Garamond"/>
          <w:sz w:val="12"/>
          <w:highlight w:val="cyan"/>
          <w:u w:val="none"/>
        </w:rPr>
        <w:t>¶</w:t>
      </w:r>
      <w:r w:rsidR="00DB2E01" w:rsidRPr="003D2E04">
        <w:rPr>
          <w:rStyle w:val="StyleBoldUnderline"/>
          <w:rFonts w:ascii="Garamond" w:hAnsi="Garamond"/>
          <w:sz w:val="12"/>
          <w:highlight w:val="cyan"/>
        </w:rPr>
        <w:t xml:space="preserve"> </w:t>
      </w:r>
      <w:r w:rsidRPr="003D2E04">
        <w:rPr>
          <w:rFonts w:ascii="Garamond" w:hAnsi="Garamond"/>
          <w:sz w:val="12"/>
          <w:highlight w:val="cyan"/>
        </w:rPr>
        <w:t>¶</w:t>
      </w:r>
      <w:r w:rsidR="00DB2E01" w:rsidRPr="003D2E04">
        <w:rPr>
          <w:rFonts w:ascii="Garamond" w:hAnsi="Garamond"/>
          <w:sz w:val="16"/>
          <w:highlight w:val="cyan"/>
        </w:rPr>
        <w:t xml:space="preserve"> </w:t>
      </w:r>
      <w:r w:rsidR="00DB2E01" w:rsidRPr="003D2E04">
        <w:rPr>
          <w:rStyle w:val="StyleBoldUnderline"/>
          <w:rFonts w:ascii="Garamond" w:hAnsi="Garamond"/>
          <w:highlight w:val="cyan"/>
        </w:rPr>
        <w:t>Official actions</w:t>
      </w:r>
      <w:r w:rsidR="00DB2E01" w:rsidRPr="003D2E04">
        <w:rPr>
          <w:rStyle w:val="StyleBoldUnderline"/>
          <w:rFonts w:ascii="Garamond" w:hAnsi="Garamond"/>
        </w:rPr>
        <w:t xml:space="preserve"> that suddenly change the rules of the game generate genuine concern in both the United States and China because they </w:t>
      </w:r>
      <w:r w:rsidR="00DB2E01" w:rsidRPr="003D2E04">
        <w:rPr>
          <w:rStyle w:val="StyleBoldUnderline"/>
          <w:rFonts w:ascii="Garamond" w:hAnsi="Garamond"/>
          <w:highlight w:val="cyan"/>
        </w:rPr>
        <w:t xml:space="preserve">have a </w:t>
      </w:r>
      <w:r w:rsidR="00DB2E01" w:rsidRPr="003D2E04">
        <w:rPr>
          <w:rStyle w:val="StyleBoldUnderline"/>
          <w:rFonts w:ascii="Garamond" w:hAnsi="Garamond"/>
        </w:rPr>
        <w:t xml:space="preserve">real-world </w:t>
      </w:r>
      <w:r w:rsidR="00DB2E01" w:rsidRPr="003D2E04">
        <w:rPr>
          <w:rStyle w:val="StyleBoldUnderline"/>
          <w:rFonts w:ascii="Garamond" w:hAnsi="Garamond"/>
          <w:highlight w:val="cyan"/>
        </w:rPr>
        <w:t>impact on the financial sustainability of news outlets, the profitability of corporations, and access to information for</w:t>
      </w:r>
      <w:r w:rsidR="00DB2E01" w:rsidRPr="003D2E04">
        <w:rPr>
          <w:rStyle w:val="StyleBoldUnderline"/>
          <w:rFonts w:ascii="Garamond" w:hAnsi="Garamond"/>
        </w:rPr>
        <w:t xml:space="preserve"> millions of expat and local users in China. A 2012 block on The New York Times English and Chinese websites</w:t>
      </w:r>
      <w:r w:rsidR="00DB2E01" w:rsidRPr="003D2E04">
        <w:rPr>
          <w:rFonts w:ascii="Garamond" w:hAnsi="Garamond"/>
          <w:sz w:val="16"/>
        </w:rPr>
        <w:t xml:space="preserve"> in response to the paper’s investigative report into the wealth of then premier Wen </w:t>
      </w:r>
      <w:proofErr w:type="spellStart"/>
      <w:r w:rsidR="00DB2E01" w:rsidRPr="003D2E04">
        <w:rPr>
          <w:rFonts w:ascii="Garamond" w:hAnsi="Garamond"/>
          <w:sz w:val="16"/>
        </w:rPr>
        <w:t>Jiabao’s</w:t>
      </w:r>
      <w:proofErr w:type="spellEnd"/>
      <w:r w:rsidR="00DB2E01" w:rsidRPr="003D2E04">
        <w:rPr>
          <w:rFonts w:ascii="Garamond" w:hAnsi="Garamond"/>
          <w:sz w:val="16"/>
        </w:rPr>
        <w:t xml:space="preserve"> kin, </w:t>
      </w:r>
      <w:r w:rsidR="00DB2E01" w:rsidRPr="003D2E04">
        <w:rPr>
          <w:rStyle w:val="StyleBoldUnderline"/>
          <w:rFonts w:ascii="Garamond" w:hAnsi="Garamond"/>
        </w:rPr>
        <w:t>caused the Times’ stock to lose 20 percent of its value overnight</w:t>
      </w:r>
      <w:r w:rsidR="00DB2E01" w:rsidRPr="003D2E04">
        <w:rPr>
          <w:rFonts w:ascii="Garamond" w:hAnsi="Garamond"/>
          <w:sz w:val="16"/>
        </w:rPr>
        <w:t xml:space="preserve"> and required agreements with advertisers to be renegotiated. Although the stock slowly recovered, the paper suffered notable revenue losses</w:t>
      </w:r>
      <w:proofErr w:type="gramStart"/>
      <w:r w:rsidR="00DB2E01" w:rsidRPr="003D2E04">
        <w:rPr>
          <w:rFonts w:ascii="Garamond" w:hAnsi="Garamond"/>
          <w:sz w:val="16"/>
        </w:rPr>
        <w:t>.</w:t>
      </w:r>
      <w:r w:rsidRPr="003D2E04">
        <w:rPr>
          <w:rFonts w:ascii="Garamond" w:hAnsi="Garamond"/>
          <w:sz w:val="12"/>
        </w:rPr>
        <w:t>¶</w:t>
      </w:r>
      <w:proofErr w:type="gramEnd"/>
      <w:r w:rsidR="00DB2E01" w:rsidRPr="003D2E04">
        <w:rPr>
          <w:rFonts w:ascii="Garamond" w:hAnsi="Garamond"/>
          <w:sz w:val="16"/>
        </w:rPr>
        <w:t xml:space="preserve"> </w:t>
      </w:r>
      <w:r w:rsidRPr="003D2E04">
        <w:rPr>
          <w:rFonts w:ascii="Garamond" w:hAnsi="Garamond"/>
          <w:sz w:val="12"/>
        </w:rPr>
        <w:t>¶</w:t>
      </w:r>
      <w:r w:rsidR="00DB2E01" w:rsidRPr="003D2E04">
        <w:rPr>
          <w:rFonts w:ascii="Garamond" w:hAnsi="Garamond"/>
          <w:sz w:val="16"/>
        </w:rPr>
        <w:t xml:space="preserve"> </w:t>
      </w:r>
      <w:r w:rsidR="00DB2E01" w:rsidRPr="003D2E04">
        <w:rPr>
          <w:rStyle w:val="StyleBoldUnderline"/>
          <w:rFonts w:ascii="Garamond" w:hAnsi="Garamond"/>
          <w:highlight w:val="cyan"/>
        </w:rPr>
        <w:t>Chinese</w:t>
      </w:r>
      <w:r w:rsidR="00DB2E01" w:rsidRPr="003D2E04">
        <w:rPr>
          <w:rStyle w:val="StyleBoldUnderline"/>
          <w:rFonts w:ascii="Garamond" w:hAnsi="Garamond"/>
        </w:rPr>
        <w:t xml:space="preserve"> government </w:t>
      </w:r>
      <w:r w:rsidR="00DB2E01" w:rsidRPr="003D2E04">
        <w:rPr>
          <w:rStyle w:val="StyleBoldUnderline"/>
          <w:rFonts w:ascii="Garamond" w:hAnsi="Garamond"/>
          <w:highlight w:val="cyan"/>
        </w:rPr>
        <w:t>censorship narrows the range of</w:t>
      </w:r>
      <w:r w:rsidR="00DB2E01" w:rsidRPr="003D2E04">
        <w:rPr>
          <w:rStyle w:val="StyleBoldUnderline"/>
          <w:rFonts w:ascii="Garamond" w:hAnsi="Garamond"/>
        </w:rPr>
        <w:t xml:space="preserve"> business </w:t>
      </w:r>
      <w:r w:rsidR="00DB2E01" w:rsidRPr="003D2E04">
        <w:rPr>
          <w:rStyle w:val="StyleBoldUnderline"/>
          <w:rFonts w:ascii="Garamond" w:hAnsi="Garamond"/>
          <w:highlight w:val="cyan"/>
        </w:rPr>
        <w:t>opportunities for American</w:t>
      </w:r>
      <w:r w:rsidR="00DB2E01" w:rsidRPr="003D2E04">
        <w:rPr>
          <w:rStyle w:val="StyleBoldUnderline"/>
          <w:rFonts w:ascii="Garamond" w:hAnsi="Garamond"/>
        </w:rPr>
        <w:t xml:space="preserve"> </w:t>
      </w:r>
      <w:r w:rsidR="00DB2E01" w:rsidRPr="003D2E04">
        <w:rPr>
          <w:rStyle w:val="StyleBoldUnderline"/>
          <w:rFonts w:ascii="Garamond" w:hAnsi="Garamond"/>
          <w:highlight w:val="cyan"/>
        </w:rPr>
        <w:t>companies</w:t>
      </w:r>
      <w:r w:rsidR="00DB2E01" w:rsidRPr="003D2E04">
        <w:rPr>
          <w:rStyle w:val="StyleBoldUnderline"/>
          <w:rFonts w:ascii="Garamond" w:hAnsi="Garamond"/>
        </w:rPr>
        <w:t>, forcing them to make do with whatever activities are still open to them</w:t>
      </w:r>
      <w:r w:rsidR="00DB2E01" w:rsidRPr="003D2E04">
        <w:rPr>
          <w:rFonts w:ascii="Garamond" w:hAnsi="Garamond"/>
          <w:sz w:val="16"/>
        </w:rPr>
        <w:t xml:space="preserve">. Facebook and Twitter—although blocked in China—have allowed Chinese businesses to advertise to their overseas users. Google Play similarly permits Chinese developers to sell their applications outside China. These ventures are creative and apparently profitable, but they represent a tiny sliver of the business that could be generated with unrestricted access to the Chinese market. They are also fundamentally unfair, in that </w:t>
      </w:r>
      <w:r w:rsidR="00DB2E01" w:rsidRPr="003D2E04">
        <w:rPr>
          <w:rStyle w:val="Emphasis"/>
          <w:rFonts w:ascii="Garamond" w:hAnsi="Garamond"/>
          <w:highlight w:val="cyan"/>
        </w:rPr>
        <w:t>Chinese entrepreneurs can take full advantage of the companies’ global reach, but</w:t>
      </w:r>
      <w:r w:rsidR="00DB2E01" w:rsidRPr="003D2E04">
        <w:rPr>
          <w:rStyle w:val="Emphasis"/>
          <w:rFonts w:ascii="Garamond" w:hAnsi="Garamond"/>
        </w:rPr>
        <w:t xml:space="preserve"> the </w:t>
      </w:r>
      <w:r w:rsidR="00DB2E01" w:rsidRPr="003D2E04">
        <w:rPr>
          <w:rStyle w:val="Emphasis"/>
          <w:rFonts w:ascii="Garamond" w:hAnsi="Garamond"/>
          <w:highlight w:val="cyan"/>
        </w:rPr>
        <w:t>U.S. firms are cut off from China’s consumers</w:t>
      </w:r>
      <w:proofErr w:type="gramStart"/>
      <w:r w:rsidR="00DB2E01" w:rsidRPr="003D2E04">
        <w:rPr>
          <w:rStyle w:val="Emphasis"/>
          <w:rFonts w:ascii="Garamond" w:hAnsi="Garamond"/>
          <w:highlight w:val="cyan"/>
        </w:rPr>
        <w:t>.</w:t>
      </w:r>
      <w:r w:rsidRPr="003D2E04">
        <w:rPr>
          <w:rFonts w:ascii="Garamond" w:hAnsi="Garamond"/>
          <w:sz w:val="12"/>
          <w:highlight w:val="cyan"/>
        </w:rPr>
        <w:t>¶</w:t>
      </w:r>
      <w:proofErr w:type="gramEnd"/>
      <w:r w:rsidR="00DB2E01" w:rsidRPr="003D2E04">
        <w:rPr>
          <w:rFonts w:ascii="Garamond" w:hAnsi="Garamond"/>
          <w:sz w:val="16"/>
          <w:highlight w:val="cyan"/>
        </w:rPr>
        <w:t xml:space="preserve"> </w:t>
      </w:r>
      <w:r w:rsidRPr="003D2E04">
        <w:rPr>
          <w:rFonts w:ascii="Garamond" w:hAnsi="Garamond"/>
          <w:sz w:val="12"/>
          <w:highlight w:val="cyan"/>
        </w:rPr>
        <w:t>¶</w:t>
      </w:r>
      <w:r w:rsidR="00DB2E01" w:rsidRPr="003D2E04">
        <w:rPr>
          <w:rFonts w:ascii="Garamond" w:hAnsi="Garamond"/>
          <w:sz w:val="16"/>
          <w:highlight w:val="cyan"/>
        </w:rPr>
        <w:t xml:space="preserve"> </w:t>
      </w:r>
      <w:r w:rsidR="00DB2E01" w:rsidRPr="003D2E04">
        <w:rPr>
          <w:rStyle w:val="StyleBoldUnderline"/>
          <w:rFonts w:ascii="Garamond" w:hAnsi="Garamond"/>
          <w:highlight w:val="cyan"/>
        </w:rPr>
        <w:t>Censorship pressure has</w:t>
      </w:r>
      <w:r w:rsidR="00DB2E01" w:rsidRPr="003D2E04">
        <w:rPr>
          <w:rStyle w:val="StyleBoldUnderline"/>
          <w:rFonts w:ascii="Garamond" w:hAnsi="Garamond"/>
        </w:rPr>
        <w:t xml:space="preserve"> also </w:t>
      </w:r>
      <w:r w:rsidR="00DB2E01" w:rsidRPr="003D2E04">
        <w:rPr>
          <w:rStyle w:val="StyleBoldUnderline"/>
          <w:rFonts w:ascii="Garamond" w:hAnsi="Garamond"/>
          <w:highlight w:val="cyan"/>
        </w:rPr>
        <w:t>generated conflict within U.S. media companies</w:t>
      </w:r>
      <w:r w:rsidR="00DB2E01" w:rsidRPr="003D2E04">
        <w:rPr>
          <w:rStyle w:val="StyleBoldUnderline"/>
          <w:rFonts w:ascii="Garamond" w:hAnsi="Garamond"/>
        </w:rPr>
        <w:t xml:space="preserve">, as </w:t>
      </w:r>
      <w:r w:rsidR="00DB2E01" w:rsidRPr="003D2E04">
        <w:rPr>
          <w:rStyle w:val="StyleBoldUnderline"/>
          <w:rFonts w:ascii="Garamond" w:hAnsi="Garamond"/>
          <w:highlight w:val="cyan"/>
        </w:rPr>
        <w:t>it becomes clear that</w:t>
      </w:r>
      <w:r w:rsidR="00DB2E01" w:rsidRPr="003D2E04">
        <w:rPr>
          <w:rStyle w:val="StyleBoldUnderline"/>
          <w:rFonts w:ascii="Garamond" w:hAnsi="Garamond"/>
        </w:rPr>
        <w:t xml:space="preserve"> intrepid </w:t>
      </w:r>
      <w:r w:rsidR="00DB2E01" w:rsidRPr="003D2E04">
        <w:rPr>
          <w:rStyle w:val="StyleBoldUnderline"/>
          <w:rFonts w:ascii="Garamond" w:hAnsi="Garamond"/>
          <w:highlight w:val="cyan"/>
        </w:rPr>
        <w:t>news gathering</w:t>
      </w:r>
      <w:r w:rsidR="00DB2E01" w:rsidRPr="003D2E04">
        <w:rPr>
          <w:rStyle w:val="StyleBoldUnderline"/>
          <w:rFonts w:ascii="Garamond" w:hAnsi="Garamond"/>
        </w:rPr>
        <w:t xml:space="preserve"> and adherence to journalistic principles </w:t>
      </w:r>
      <w:r w:rsidR="00DB2E01" w:rsidRPr="003D2E04">
        <w:rPr>
          <w:rStyle w:val="StyleBoldUnderline"/>
          <w:rFonts w:ascii="Garamond" w:hAnsi="Garamond"/>
          <w:highlight w:val="cyan"/>
        </w:rPr>
        <w:t>will carry an economic cost</w:t>
      </w:r>
      <w:r w:rsidR="00DB2E01" w:rsidRPr="003D2E04">
        <w:rPr>
          <w:rFonts w:ascii="Garamond" w:hAnsi="Garamond"/>
          <w:sz w:val="16"/>
        </w:rPr>
        <w:t>. This problem gained greater international attention last year after senior executives at Bloomberg News apparently decided to retreat from publishing investigative reports on the wealth of the Chinese political elite due to the potential damage that government reprisals could inflict on Bloomberg’s other interests in China, primarily the sale of its financial data terminals</w:t>
      </w:r>
      <w:proofErr w:type="gramStart"/>
      <w:r w:rsidR="00DB2E01" w:rsidRPr="003D2E04">
        <w:rPr>
          <w:rFonts w:ascii="Garamond" w:hAnsi="Garamond"/>
          <w:sz w:val="16"/>
        </w:rPr>
        <w:t>.</w:t>
      </w:r>
      <w:r w:rsidRPr="003D2E04">
        <w:rPr>
          <w:rFonts w:ascii="Garamond" w:hAnsi="Garamond"/>
          <w:sz w:val="12"/>
        </w:rPr>
        <w:t>¶</w:t>
      </w:r>
      <w:proofErr w:type="gramEnd"/>
      <w:r w:rsidR="00DB2E01" w:rsidRPr="003D2E04">
        <w:rPr>
          <w:rFonts w:ascii="Garamond" w:hAnsi="Garamond"/>
          <w:sz w:val="16"/>
        </w:rPr>
        <w:t xml:space="preserve"> </w:t>
      </w:r>
      <w:r w:rsidRPr="003D2E04">
        <w:rPr>
          <w:rFonts w:ascii="Garamond" w:hAnsi="Garamond"/>
          <w:sz w:val="12"/>
        </w:rPr>
        <w:t>¶</w:t>
      </w:r>
      <w:r w:rsidR="00DB2E01" w:rsidRPr="003D2E04">
        <w:rPr>
          <w:rFonts w:ascii="Garamond" w:hAnsi="Garamond"/>
          <w:sz w:val="16"/>
        </w:rPr>
        <w:t xml:space="preserve"> Similar </w:t>
      </w:r>
      <w:r w:rsidR="00DB2E01" w:rsidRPr="003D2E04">
        <w:rPr>
          <w:rStyle w:val="StyleBoldUnderline"/>
          <w:rFonts w:ascii="Garamond" w:hAnsi="Garamond"/>
          <w:highlight w:val="cyan"/>
        </w:rPr>
        <w:t>dilemmas have afflicted technology and</w:t>
      </w:r>
      <w:r w:rsidR="00DB2E01" w:rsidRPr="003D2E04">
        <w:rPr>
          <w:rStyle w:val="StyleBoldUnderline"/>
          <w:rFonts w:ascii="Garamond" w:hAnsi="Garamond"/>
        </w:rPr>
        <w:t xml:space="preserve"> social media </w:t>
      </w:r>
      <w:r w:rsidR="00DB2E01" w:rsidRPr="003D2E04">
        <w:rPr>
          <w:rStyle w:val="StyleBoldUnderline"/>
          <w:rFonts w:ascii="Garamond" w:hAnsi="Garamond"/>
          <w:highlight w:val="cyan"/>
        </w:rPr>
        <w:t>companies as they confront compliance pressures that their Chinese competitors must meet</w:t>
      </w:r>
      <w:r w:rsidR="00DB2E01" w:rsidRPr="003D2E04">
        <w:rPr>
          <w:rStyle w:val="StyleBoldUnderline"/>
          <w:rFonts w:ascii="Garamond" w:hAnsi="Garamond"/>
        </w:rPr>
        <w:t xml:space="preserve"> simply </w:t>
      </w:r>
      <w:r w:rsidR="00DB2E01" w:rsidRPr="003D2E04">
        <w:rPr>
          <w:rStyle w:val="StyleBoldUnderline"/>
          <w:rFonts w:ascii="Garamond" w:hAnsi="Garamond"/>
          <w:highlight w:val="cyan"/>
        </w:rPr>
        <w:t>to stay in business.</w:t>
      </w:r>
      <w:r w:rsidR="00DB2E01" w:rsidRPr="003D2E04">
        <w:rPr>
          <w:rFonts w:ascii="Garamond" w:hAnsi="Garamond"/>
          <w:sz w:val="16"/>
        </w:rPr>
        <w:t xml:space="preserve"> Google eventually decided to retreat from its search business in mainland China rather than censor results, and LinkedIn is currently treading a fine line to maintain its presence. In March, </w:t>
      </w:r>
      <w:proofErr w:type="spellStart"/>
      <w:r w:rsidR="00DB2E01" w:rsidRPr="003D2E04">
        <w:rPr>
          <w:rFonts w:ascii="Garamond" w:hAnsi="Garamond"/>
          <w:sz w:val="16"/>
        </w:rPr>
        <w:t>CloudFlare</w:t>
      </w:r>
      <w:proofErr w:type="spellEnd"/>
      <w:r w:rsidR="00DB2E01" w:rsidRPr="003D2E04">
        <w:rPr>
          <w:rFonts w:ascii="Garamond" w:hAnsi="Garamond"/>
          <w:sz w:val="16"/>
        </w:rPr>
        <w:t xml:space="preserve"> cut off its service provision to Lantern, a group that was using the content-delivery network to offer Chinese </w:t>
      </w:r>
      <w:proofErr w:type="gramStart"/>
      <w:r w:rsidR="00DB2E01" w:rsidRPr="003D2E04">
        <w:rPr>
          <w:rFonts w:ascii="Garamond" w:hAnsi="Garamond"/>
          <w:sz w:val="16"/>
        </w:rPr>
        <w:t>internet</w:t>
      </w:r>
      <w:proofErr w:type="gramEnd"/>
      <w:r w:rsidR="00DB2E01" w:rsidRPr="003D2E04">
        <w:rPr>
          <w:rFonts w:ascii="Garamond" w:hAnsi="Garamond"/>
          <w:sz w:val="16"/>
        </w:rPr>
        <w:t xml:space="preserve"> users access to uncensored information. </w:t>
      </w:r>
      <w:proofErr w:type="spellStart"/>
      <w:r w:rsidR="00DB2E01" w:rsidRPr="003D2E04">
        <w:rPr>
          <w:rFonts w:ascii="Garamond" w:hAnsi="Garamond"/>
          <w:sz w:val="16"/>
        </w:rPr>
        <w:t>GitHub</w:t>
      </w:r>
      <w:proofErr w:type="spellEnd"/>
      <w:r w:rsidR="00DB2E01" w:rsidRPr="003D2E04">
        <w:rPr>
          <w:rFonts w:ascii="Garamond" w:hAnsi="Garamond"/>
          <w:sz w:val="16"/>
        </w:rPr>
        <w:t xml:space="preserve">, responding to its recent “Great Cannon” bombardment, </w:t>
      </w:r>
      <w:proofErr w:type="gramStart"/>
      <w:r w:rsidR="00DB2E01" w:rsidRPr="003D2E04">
        <w:rPr>
          <w:rFonts w:ascii="Garamond" w:hAnsi="Garamond"/>
          <w:sz w:val="16"/>
        </w:rPr>
        <w:t>said</w:t>
      </w:r>
      <w:proofErr w:type="gramEnd"/>
      <w:r w:rsidR="00DB2E01" w:rsidRPr="003D2E04">
        <w:rPr>
          <w:rFonts w:ascii="Garamond" w:hAnsi="Garamond"/>
          <w:sz w:val="16"/>
        </w:rPr>
        <w:t xml:space="preserve"> “we believe the intent of this attack is to convince us to remove a specific class of content.” But it appears they were unconvinced, and the site continues to host the pages of the New York Times Chinese edition and the anticensorship group </w:t>
      </w:r>
      <w:proofErr w:type="spellStart"/>
      <w:r w:rsidR="00DB2E01" w:rsidRPr="003D2E04">
        <w:rPr>
          <w:rFonts w:ascii="Garamond" w:hAnsi="Garamond"/>
          <w:sz w:val="16"/>
        </w:rPr>
        <w:t>Greatfire</w:t>
      </w:r>
      <w:proofErr w:type="spellEnd"/>
      <w:proofErr w:type="gramStart"/>
      <w:r w:rsidR="00DB2E01" w:rsidRPr="003D2E04">
        <w:rPr>
          <w:rFonts w:ascii="Garamond" w:hAnsi="Garamond"/>
          <w:sz w:val="16"/>
        </w:rPr>
        <w:t>.</w:t>
      </w:r>
      <w:r w:rsidRPr="003D2E04">
        <w:rPr>
          <w:rFonts w:ascii="Garamond" w:hAnsi="Garamond"/>
          <w:sz w:val="12"/>
        </w:rPr>
        <w:t>¶</w:t>
      </w:r>
      <w:proofErr w:type="gramEnd"/>
      <w:r w:rsidR="00DB2E01" w:rsidRPr="003D2E04">
        <w:rPr>
          <w:rFonts w:ascii="Garamond" w:hAnsi="Garamond"/>
          <w:sz w:val="16"/>
        </w:rPr>
        <w:t xml:space="preserve"> </w:t>
      </w:r>
      <w:r w:rsidRPr="003D2E04">
        <w:rPr>
          <w:rFonts w:ascii="Garamond" w:hAnsi="Garamond"/>
          <w:sz w:val="12"/>
        </w:rPr>
        <w:t>¶</w:t>
      </w:r>
      <w:r w:rsidR="00DB2E01" w:rsidRPr="003D2E04">
        <w:rPr>
          <w:rFonts w:ascii="Garamond" w:hAnsi="Garamond"/>
          <w:sz w:val="16"/>
        </w:rPr>
        <w:t xml:space="preserve"> Over time, </w:t>
      </w:r>
      <w:r w:rsidR="00DB2E01" w:rsidRPr="003D2E04">
        <w:rPr>
          <w:rStyle w:val="StyleBoldUnderline"/>
          <w:rFonts w:ascii="Garamond" w:hAnsi="Garamond"/>
        </w:rPr>
        <w:t>the various obstacles thrown up by Beijing have had a deleterious effect on international news coverage and information sharing on important topics</w:t>
      </w:r>
      <w:r w:rsidR="00DB2E01" w:rsidRPr="003D2E04">
        <w:rPr>
          <w:rFonts w:ascii="Garamond" w:hAnsi="Garamond"/>
          <w:sz w:val="16"/>
        </w:rPr>
        <w:t xml:space="preserve">. But even as foreigners feel the impact, </w:t>
      </w:r>
      <w:r w:rsidR="00DB2E01" w:rsidRPr="003D2E04">
        <w:rPr>
          <w:rStyle w:val="StyleBoldUnderline"/>
          <w:rFonts w:ascii="Garamond" w:hAnsi="Garamond"/>
        </w:rPr>
        <w:t>it remains Chinese citizens who pay most dearly for their government’s censorship.</w:t>
      </w:r>
      <w:r w:rsidR="00DB2E01" w:rsidRPr="003D2E04">
        <w:rPr>
          <w:rFonts w:ascii="Garamond" w:hAnsi="Garamond"/>
          <w:sz w:val="16"/>
        </w:rPr>
        <w:t xml:space="preserve"> </w:t>
      </w:r>
      <w:r w:rsidR="00DB2E01" w:rsidRPr="003D2E04">
        <w:rPr>
          <w:rStyle w:val="Emphasis"/>
          <w:rFonts w:ascii="Garamond" w:hAnsi="Garamond"/>
          <w:highlight w:val="cyan"/>
        </w:rPr>
        <w:t>The Communist Party’s latest blocks</w:t>
      </w:r>
      <w:r w:rsidR="00DB2E01" w:rsidRPr="003D2E04">
        <w:rPr>
          <w:rStyle w:val="Emphasis"/>
          <w:rFonts w:ascii="Garamond" w:hAnsi="Garamond"/>
        </w:rPr>
        <w:t xml:space="preserve"> and regulations </w:t>
      </w:r>
      <w:r w:rsidR="00DB2E01" w:rsidRPr="003D2E04">
        <w:rPr>
          <w:rStyle w:val="Emphasis"/>
          <w:rFonts w:ascii="Garamond" w:hAnsi="Garamond"/>
          <w:highlight w:val="cyan"/>
        </w:rPr>
        <w:t>have increased the share of the Chinese population that is losing contact with the international community and its diverse information sources</w:t>
      </w:r>
      <w:r w:rsidR="00DB2E01" w:rsidRPr="003D2E04">
        <w:rPr>
          <w:rFonts w:ascii="Garamond" w:hAnsi="Garamond"/>
          <w:sz w:val="16"/>
        </w:rPr>
        <w:t>. According to one college counselor from Shanghai, the censorship adds new difficulties for Chinese students applying to study at U.S. universities and, more generally, limits their worldview.</w:t>
      </w:r>
    </w:p>
    <w:p w14:paraId="325A7564" w14:textId="77777777" w:rsidR="00DB2E01" w:rsidRPr="003D2E04" w:rsidRDefault="00DB2E01" w:rsidP="00DB2E01">
      <w:pPr>
        <w:rPr>
          <w:rFonts w:ascii="Garamond" w:hAnsi="Garamond"/>
        </w:rPr>
      </w:pPr>
    </w:p>
    <w:p w14:paraId="535647CE" w14:textId="77777777" w:rsidR="00DB2E01" w:rsidRPr="003D2E04" w:rsidRDefault="00DB2E01" w:rsidP="00DB2E01">
      <w:pPr>
        <w:pStyle w:val="Heading4"/>
        <w:rPr>
          <w:rStyle w:val="StyleBoldUnderline"/>
          <w:rFonts w:ascii="Garamond" w:hAnsi="Garamond"/>
          <w:u w:val="none"/>
        </w:rPr>
      </w:pPr>
      <w:r w:rsidRPr="003D2E04">
        <w:rPr>
          <w:rStyle w:val="StyleBoldUnderline"/>
          <w:rFonts w:ascii="Garamond" w:hAnsi="Garamond"/>
          <w:u w:val="none"/>
        </w:rPr>
        <w:t>CCP control over the Internet undermines cooperative relations with China</w:t>
      </w:r>
    </w:p>
    <w:p w14:paraId="300D98CE" w14:textId="77777777" w:rsidR="00DB2E01" w:rsidRPr="003D2E04" w:rsidRDefault="00DB2E01" w:rsidP="00DB2E01">
      <w:pPr>
        <w:rPr>
          <w:rStyle w:val="StyleStyleBold12pt"/>
          <w:rFonts w:ascii="Garamond" w:hAnsi="Garamond"/>
        </w:rPr>
      </w:pPr>
      <w:r w:rsidRPr="003D2E04">
        <w:rPr>
          <w:rStyle w:val="StyleStyleBold12pt"/>
          <w:rFonts w:ascii="Garamond" w:hAnsi="Garamond"/>
        </w:rPr>
        <w:t>Cook, 2015</w:t>
      </w:r>
    </w:p>
    <w:p w14:paraId="14ABF10D" w14:textId="77777777" w:rsidR="00DB2E01" w:rsidRPr="003D2E04" w:rsidRDefault="00DB2E01" w:rsidP="00DB2E01">
      <w:pPr>
        <w:rPr>
          <w:rFonts w:ascii="Garamond" w:hAnsi="Garamond"/>
        </w:rPr>
      </w:pPr>
      <w:r w:rsidRPr="003D2E04">
        <w:rPr>
          <w:rFonts w:ascii="Garamond" w:hAnsi="Garamond"/>
        </w:rPr>
        <w:t xml:space="preserve">Sarah, Senior Research Analyst for East Asia, “How Beijing’s Censorship Impairs U.S.-China Relations,” July 23, 2015, Freedom House, </w:t>
      </w:r>
      <w:hyperlink r:id="rId66" w:history="1">
        <w:r w:rsidRPr="003D2E04">
          <w:rPr>
            <w:rStyle w:val="Hyperlink"/>
            <w:rFonts w:ascii="Garamond" w:hAnsi="Garamond"/>
          </w:rPr>
          <w:t>https://freedomhouse.org/blog/how-beijing-s-censorship-impairs-us-china-relations</w:t>
        </w:r>
      </w:hyperlink>
      <w:r w:rsidRPr="003D2E04">
        <w:rPr>
          <w:rFonts w:ascii="Garamond" w:hAnsi="Garamond"/>
        </w:rPr>
        <w:t>, Accessed: July 5, 2016, YDEL</w:t>
      </w:r>
    </w:p>
    <w:p w14:paraId="234B4DE0" w14:textId="77777777" w:rsidR="00DB2E01" w:rsidRPr="003D2E04" w:rsidRDefault="00DB2E01" w:rsidP="00DB2E01">
      <w:pPr>
        <w:rPr>
          <w:rStyle w:val="Emphasis"/>
          <w:rFonts w:ascii="Garamond" w:hAnsi="Garamond"/>
        </w:rPr>
      </w:pPr>
      <w:r w:rsidRPr="003D2E04">
        <w:rPr>
          <w:rStyle w:val="StyleBoldUnderline"/>
          <w:rFonts w:ascii="Garamond" w:hAnsi="Garamond"/>
        </w:rPr>
        <w:t>Consequences for U.S.-China relations</w:t>
      </w:r>
      <w:r w:rsidRPr="003D2E04">
        <w:rPr>
          <w:rStyle w:val="StyleBoldUnderline"/>
          <w:rFonts w:ascii="Garamond" w:hAnsi="Garamond"/>
          <w:sz w:val="12"/>
        </w:rPr>
        <w:t>¶</w:t>
      </w:r>
      <w:r w:rsidRPr="003D2E04">
        <w:rPr>
          <w:rFonts w:ascii="Garamond" w:hAnsi="Garamond"/>
          <w:sz w:val="12"/>
        </w:rPr>
        <w:t xml:space="preserve"> </w:t>
      </w:r>
      <w:r w:rsidRPr="003D2E04">
        <w:rPr>
          <w:rFonts w:ascii="Garamond" w:hAnsi="Garamond"/>
        </w:rPr>
        <w:t xml:space="preserve">From a geopolitical perspective, </w:t>
      </w:r>
      <w:r w:rsidRPr="003D2E04">
        <w:rPr>
          <w:rStyle w:val="StyleBoldUnderline"/>
          <w:rFonts w:ascii="Garamond" w:hAnsi="Garamond"/>
        </w:rPr>
        <w:t>these developments have a profound impact on the relationship between the world’s two largest economies</w:t>
      </w:r>
      <w:r w:rsidRPr="003D2E04">
        <w:rPr>
          <w:rFonts w:ascii="Garamond" w:hAnsi="Garamond"/>
        </w:rPr>
        <w:t xml:space="preserve">. </w:t>
      </w:r>
      <w:r w:rsidRPr="003D2E04">
        <w:rPr>
          <w:rStyle w:val="Emphasis"/>
          <w:rFonts w:ascii="Garamond" w:hAnsi="Garamond"/>
          <w:highlight w:val="cyan"/>
        </w:rPr>
        <w:t>The divided</w:t>
      </w:r>
      <w:r w:rsidRPr="003D2E04">
        <w:rPr>
          <w:rStyle w:val="Emphasis"/>
          <w:rFonts w:ascii="Garamond" w:hAnsi="Garamond"/>
        </w:rPr>
        <w:t xml:space="preserve"> and distorted information </w:t>
      </w:r>
      <w:r w:rsidRPr="003D2E04">
        <w:rPr>
          <w:rStyle w:val="Emphasis"/>
          <w:rFonts w:ascii="Garamond" w:hAnsi="Garamond"/>
          <w:highlight w:val="cyan"/>
        </w:rPr>
        <w:t xml:space="preserve">landscape </w:t>
      </w:r>
      <w:proofErr w:type="gramStart"/>
      <w:r w:rsidRPr="003D2E04">
        <w:rPr>
          <w:rStyle w:val="Emphasis"/>
          <w:rFonts w:ascii="Garamond" w:hAnsi="Garamond"/>
          <w:highlight w:val="cyan"/>
        </w:rPr>
        <w:t>breeds</w:t>
      </w:r>
      <w:proofErr w:type="gramEnd"/>
      <w:r w:rsidRPr="003D2E04">
        <w:rPr>
          <w:rStyle w:val="Emphasis"/>
          <w:rFonts w:ascii="Garamond" w:hAnsi="Garamond"/>
          <w:highlight w:val="cyan"/>
        </w:rPr>
        <w:t xml:space="preserve"> mistrust and increases the potential for misunderstanding</w:t>
      </w:r>
      <w:r w:rsidRPr="003D2E04">
        <w:rPr>
          <w:rStyle w:val="Emphasis"/>
          <w:rFonts w:ascii="Garamond" w:hAnsi="Garamond"/>
        </w:rPr>
        <w:t xml:space="preserve">. </w:t>
      </w:r>
      <w:r w:rsidRPr="003D2E04">
        <w:rPr>
          <w:rFonts w:ascii="Garamond" w:hAnsi="Garamond"/>
        </w:rPr>
        <w:t>Chinese audiences receive a partial and misinformed perspective of U.S. policy and society</w:t>
      </w:r>
      <w:r w:rsidRPr="003D2E04">
        <w:rPr>
          <w:rStyle w:val="StyleBoldUnderline"/>
          <w:rFonts w:ascii="Garamond" w:hAnsi="Garamond"/>
        </w:rPr>
        <w:t xml:space="preserve">. </w:t>
      </w:r>
      <w:r w:rsidRPr="003D2E04">
        <w:rPr>
          <w:rStyle w:val="StyleBoldUnderline"/>
          <w:rFonts w:ascii="Garamond" w:hAnsi="Garamond"/>
          <w:highlight w:val="cyan"/>
        </w:rPr>
        <w:t>Americans see Chinese officials taking steps that threaten the United States’ economic wellbeing</w:t>
      </w:r>
      <w:r w:rsidRPr="003D2E04">
        <w:rPr>
          <w:rStyle w:val="StyleBoldUnderline"/>
          <w:rFonts w:ascii="Garamond" w:hAnsi="Garamond"/>
        </w:rPr>
        <w:t xml:space="preserve">, but are barred from hearing the views of Chinese citizens who may disagree with their government. This </w:t>
      </w:r>
      <w:r w:rsidRPr="003D2E04">
        <w:rPr>
          <w:rStyle w:val="StyleBoldUnderline"/>
          <w:rFonts w:ascii="Garamond" w:hAnsi="Garamond"/>
          <w:highlight w:val="cyan"/>
        </w:rPr>
        <w:t>results</w:t>
      </w:r>
      <w:r w:rsidRPr="003D2E04">
        <w:rPr>
          <w:rStyle w:val="StyleBoldUnderline"/>
          <w:rFonts w:ascii="Garamond" w:hAnsi="Garamond"/>
        </w:rPr>
        <w:t xml:space="preserve"> in both sides </w:t>
      </w:r>
      <w:r w:rsidRPr="003D2E04">
        <w:rPr>
          <w:rStyle w:val="StyleBoldUnderline"/>
          <w:rFonts w:ascii="Garamond" w:hAnsi="Garamond"/>
          <w:highlight w:val="cyan"/>
        </w:rPr>
        <w:t>hav</w:t>
      </w:r>
      <w:r w:rsidRPr="003D2E04">
        <w:rPr>
          <w:rStyle w:val="StyleBoldUnderline"/>
          <w:rFonts w:ascii="Garamond" w:hAnsi="Garamond"/>
        </w:rPr>
        <w:t xml:space="preserve">ing a more negative view of the other than each may deserve, </w:t>
      </w:r>
      <w:r w:rsidRPr="003D2E04">
        <w:rPr>
          <w:rStyle w:val="StyleBoldUnderline"/>
          <w:rFonts w:ascii="Garamond" w:hAnsi="Garamond"/>
          <w:highlight w:val="cyan"/>
        </w:rPr>
        <w:t>a</w:t>
      </w:r>
      <w:r w:rsidRPr="003D2E04">
        <w:rPr>
          <w:rStyle w:val="StyleBoldUnderline"/>
          <w:rFonts w:ascii="Garamond" w:hAnsi="Garamond"/>
        </w:rPr>
        <w:t xml:space="preserve"> </w:t>
      </w:r>
      <w:r w:rsidRPr="003D2E04">
        <w:rPr>
          <w:rStyle w:val="StyleBoldUnderline"/>
          <w:rFonts w:ascii="Garamond" w:hAnsi="Garamond"/>
          <w:highlight w:val="cyan"/>
        </w:rPr>
        <w:t>recipe for greater tension</w:t>
      </w:r>
      <w:r w:rsidRPr="003D2E04">
        <w:rPr>
          <w:rStyle w:val="StyleBoldUnderline"/>
          <w:rFonts w:ascii="Garamond" w:hAnsi="Garamond"/>
        </w:rPr>
        <w:t xml:space="preserve"> now and in the future</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Fonts w:ascii="Garamond" w:hAnsi="Garamond"/>
          <w:sz w:val="12"/>
        </w:rPr>
        <w:t xml:space="preserve"> </w:t>
      </w:r>
      <w:r w:rsidRPr="003D2E04">
        <w:rPr>
          <w:rFonts w:ascii="Garamond" w:hAnsi="Garamond"/>
        </w:rPr>
        <w:t xml:space="preserve">On a more practical note, </w:t>
      </w:r>
      <w:r w:rsidRPr="003D2E04">
        <w:rPr>
          <w:rStyle w:val="StyleBoldUnderline"/>
          <w:rFonts w:ascii="Garamond" w:hAnsi="Garamond"/>
        </w:rPr>
        <w:t xml:space="preserve">the </w:t>
      </w:r>
      <w:r w:rsidRPr="003D2E04">
        <w:rPr>
          <w:rStyle w:val="StyleBoldUnderline"/>
          <w:rFonts w:ascii="Garamond" w:hAnsi="Garamond"/>
          <w:highlight w:val="cyan"/>
        </w:rPr>
        <w:t>restrictions</w:t>
      </w:r>
      <w:r w:rsidRPr="003D2E04">
        <w:rPr>
          <w:rStyle w:val="StyleBoldUnderline"/>
          <w:rFonts w:ascii="Garamond" w:hAnsi="Garamond"/>
        </w:rPr>
        <w:t xml:space="preserve"> create higher hurdles for U.S. investment in China and </w:t>
      </w:r>
      <w:r w:rsidRPr="003D2E04">
        <w:rPr>
          <w:rStyle w:val="StyleBoldUnderline"/>
          <w:rFonts w:ascii="Garamond" w:hAnsi="Garamond"/>
          <w:highlight w:val="cyan"/>
        </w:rPr>
        <w:t>hinder</w:t>
      </w:r>
      <w:r w:rsidRPr="003D2E04">
        <w:rPr>
          <w:rStyle w:val="StyleBoldUnderline"/>
          <w:rFonts w:ascii="Garamond" w:hAnsi="Garamond"/>
        </w:rPr>
        <w:t xml:space="preserve"> day-to-day </w:t>
      </w:r>
      <w:r w:rsidRPr="003D2E04">
        <w:rPr>
          <w:rStyle w:val="StyleBoldUnderline"/>
          <w:rFonts w:ascii="Garamond" w:hAnsi="Garamond"/>
          <w:highlight w:val="cyan"/>
        </w:rPr>
        <w:t>cooperation</w:t>
      </w:r>
      <w:r w:rsidRPr="003D2E04">
        <w:rPr>
          <w:rFonts w:ascii="Garamond" w:hAnsi="Garamond"/>
        </w:rPr>
        <w:t xml:space="preserve"> in the arts, non-profit, and academic sectors. Moreover, the Chinese government’s actions contradict its own stated policies, like not interfering in other countries’ affairs, and undermine key goals popular with China’s citizens, such as earning global respect for the nation</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 xml:space="preserve">Unfortunately, </w:t>
      </w:r>
      <w:r w:rsidRPr="003D2E04">
        <w:rPr>
          <w:rStyle w:val="StyleBoldUnderline"/>
          <w:rFonts w:ascii="Garamond" w:hAnsi="Garamond"/>
          <w:highlight w:val="cyan"/>
        </w:rPr>
        <w:t>Beijing has don</w:t>
      </w:r>
      <w:r w:rsidRPr="003D2E04">
        <w:rPr>
          <w:rStyle w:val="StyleBoldUnderline"/>
          <w:rFonts w:ascii="Garamond" w:hAnsi="Garamond"/>
        </w:rPr>
        <w:t xml:space="preserve">e itself </w:t>
      </w:r>
      <w:r w:rsidRPr="003D2E04">
        <w:rPr>
          <w:rStyle w:val="StyleBoldUnderline"/>
          <w:rFonts w:ascii="Garamond" w:hAnsi="Garamond"/>
          <w:highlight w:val="cyan"/>
        </w:rPr>
        <w:t>no favors with its public responses to</w:t>
      </w:r>
      <w:r w:rsidRPr="003D2E04">
        <w:rPr>
          <w:rStyle w:val="StyleBoldUnderline"/>
          <w:rFonts w:ascii="Garamond" w:hAnsi="Garamond"/>
        </w:rPr>
        <w:t xml:space="preserve"> </w:t>
      </w:r>
      <w:r w:rsidRPr="003D2E04">
        <w:rPr>
          <w:rStyle w:val="StyleBoldUnderline"/>
          <w:rFonts w:ascii="Garamond" w:hAnsi="Garamond"/>
          <w:highlight w:val="cyan"/>
        </w:rPr>
        <w:t>censorship incidents</w:t>
      </w:r>
      <w:r w:rsidRPr="003D2E04">
        <w:rPr>
          <w:rFonts w:ascii="Garamond" w:hAnsi="Garamond"/>
        </w:rPr>
        <w:t xml:space="preserve">. </w:t>
      </w:r>
      <w:r w:rsidRPr="003D2E04">
        <w:rPr>
          <w:rStyle w:val="StyleBoldUnderline"/>
          <w:rFonts w:ascii="Garamond" w:hAnsi="Garamond"/>
        </w:rPr>
        <w:t xml:space="preserve">Official spokespeople and state-run media are often dismissive, plead ignorance, conflate incomparable situations, or present a disingenuous version of the facts. </w:t>
      </w:r>
      <w:r w:rsidRPr="003D2E04">
        <w:rPr>
          <w:rFonts w:ascii="Garamond" w:hAnsi="Garamond"/>
        </w:rPr>
        <w:t xml:space="preserve">Most commonly, they fall back on the claim that any restrictions are imposed according to the law, which all companies and individuals must follow. In October 2014, Chinese </w:t>
      </w:r>
      <w:proofErr w:type="gramStart"/>
      <w:r w:rsidRPr="003D2E04">
        <w:rPr>
          <w:rFonts w:ascii="Garamond" w:hAnsi="Garamond"/>
        </w:rPr>
        <w:t>internet</w:t>
      </w:r>
      <w:proofErr w:type="gramEnd"/>
      <w:r w:rsidRPr="003D2E04">
        <w:rPr>
          <w:rFonts w:ascii="Garamond" w:hAnsi="Garamond"/>
        </w:rPr>
        <w:t xml:space="preserve"> czar Lu Wei said of Facebook: “Foreign internet companies can come to China if they abide by the law.”</w:t>
      </w:r>
      <w:r w:rsidRPr="003D2E04">
        <w:rPr>
          <w:rFonts w:ascii="Garamond" w:hAnsi="Garamond"/>
          <w:sz w:val="12"/>
        </w:rPr>
        <w:t xml:space="preserve">¶ </w:t>
      </w:r>
      <w:r w:rsidRPr="003D2E04">
        <w:rPr>
          <w:rFonts w:ascii="Garamond" w:hAnsi="Garamond"/>
        </w:rPr>
        <w:t xml:space="preserve">At first glance, this seems reasonable. </w:t>
      </w:r>
      <w:r w:rsidRPr="003D2E04">
        <w:rPr>
          <w:rStyle w:val="StyleBoldUnderline"/>
          <w:rFonts w:ascii="Garamond" w:hAnsi="Garamond"/>
        </w:rPr>
        <w:t>Th</w:t>
      </w:r>
      <w:r w:rsidRPr="003D2E04">
        <w:rPr>
          <w:rStyle w:val="StyleBoldUnderline"/>
          <w:rFonts w:ascii="Garamond" w:hAnsi="Garamond"/>
          <w:highlight w:val="cyan"/>
        </w:rPr>
        <w:t>e problem is that “the law” in</w:t>
      </w:r>
      <w:r w:rsidRPr="003D2E04">
        <w:rPr>
          <w:rStyle w:val="StyleBoldUnderline"/>
          <w:rFonts w:ascii="Garamond" w:hAnsi="Garamond"/>
        </w:rPr>
        <w:t xml:space="preserve"> today’s </w:t>
      </w:r>
      <w:r w:rsidRPr="003D2E04">
        <w:rPr>
          <w:rStyle w:val="StyleBoldUnderline"/>
          <w:rFonts w:ascii="Garamond" w:hAnsi="Garamond"/>
          <w:highlight w:val="cyan"/>
        </w:rPr>
        <w:t>China</w:t>
      </w:r>
      <w:r w:rsidRPr="003D2E04">
        <w:rPr>
          <w:rStyle w:val="StyleBoldUnderline"/>
          <w:rFonts w:ascii="Garamond" w:hAnsi="Garamond"/>
        </w:rPr>
        <w:t>—especially on topics like freedom of expression—</w:t>
      </w:r>
      <w:r w:rsidRPr="003D2E04">
        <w:rPr>
          <w:rStyle w:val="StyleBoldUnderline"/>
          <w:rFonts w:ascii="Garamond" w:hAnsi="Garamond"/>
          <w:highlight w:val="cyan"/>
        </w:rPr>
        <w:t>is actually a tangle of arbitrary regulations</w:t>
      </w:r>
      <w:r w:rsidRPr="003D2E04">
        <w:rPr>
          <w:rStyle w:val="StyleBoldUnderline"/>
          <w:rFonts w:ascii="Garamond" w:hAnsi="Garamond"/>
        </w:rPr>
        <w:t xml:space="preserve">, extralegal party directives, </w:t>
      </w:r>
      <w:r w:rsidRPr="003D2E04">
        <w:rPr>
          <w:rStyle w:val="StyleBoldUnderline"/>
          <w:rFonts w:ascii="Garamond" w:hAnsi="Garamond"/>
          <w:highlight w:val="cyan"/>
        </w:rPr>
        <w:t>and politically controlled</w:t>
      </w:r>
      <w:r w:rsidRPr="003D2E04">
        <w:rPr>
          <w:rStyle w:val="StyleBoldUnderline"/>
          <w:rFonts w:ascii="Garamond" w:hAnsi="Garamond"/>
        </w:rPr>
        <w:t xml:space="preserve"> </w:t>
      </w:r>
      <w:r w:rsidRPr="003D2E04">
        <w:rPr>
          <w:rStyle w:val="StyleBoldUnderline"/>
          <w:rFonts w:ascii="Garamond" w:hAnsi="Garamond"/>
          <w:highlight w:val="cyan"/>
        </w:rPr>
        <w:t>courts that are incapable of</w:t>
      </w:r>
      <w:r w:rsidRPr="003D2E04">
        <w:rPr>
          <w:rStyle w:val="StyleBoldUnderline"/>
          <w:rFonts w:ascii="Garamond" w:hAnsi="Garamond"/>
        </w:rPr>
        <w:t xml:space="preserve"> impartially </w:t>
      </w:r>
      <w:r w:rsidRPr="003D2E04">
        <w:rPr>
          <w:rStyle w:val="StyleBoldUnderline"/>
          <w:rFonts w:ascii="Garamond" w:hAnsi="Garamond"/>
          <w:highlight w:val="cyan"/>
        </w:rPr>
        <w:t>adjudicating disputes</w:t>
      </w:r>
      <w:r w:rsidRPr="003D2E04">
        <w:rPr>
          <w:rStyle w:val="StyleBoldUnderline"/>
          <w:rFonts w:ascii="Garamond" w:hAnsi="Garamond"/>
        </w:rPr>
        <w:t xml:space="preserve"> or upholding rights listed in the constitution</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Fonts w:ascii="Garamond" w:hAnsi="Garamond"/>
          <w:sz w:val="12"/>
        </w:rPr>
        <w:t xml:space="preserve"> </w:t>
      </w:r>
      <w:r w:rsidRPr="003D2E04">
        <w:rPr>
          <w:rFonts w:ascii="Garamond" w:hAnsi="Garamond"/>
        </w:rPr>
        <w:t xml:space="preserve">The United States, of course, is not entirely without fault. </w:t>
      </w:r>
      <w:r w:rsidRPr="003D2E04">
        <w:rPr>
          <w:rStyle w:val="StyleBoldUnderline"/>
          <w:rFonts w:ascii="Garamond" w:hAnsi="Garamond"/>
        </w:rPr>
        <w:t xml:space="preserve">Edward Snowden’s revelations of the transnational surveillance by U.S. spy agencies have also undermined trust between the two countries and invited accusations of hypocrisy when U.S. officials call for greater </w:t>
      </w:r>
      <w:proofErr w:type="gramStart"/>
      <w:r w:rsidRPr="003D2E04">
        <w:rPr>
          <w:rStyle w:val="StyleBoldUnderline"/>
          <w:rFonts w:ascii="Garamond" w:hAnsi="Garamond"/>
        </w:rPr>
        <w:t>internet</w:t>
      </w:r>
      <w:proofErr w:type="gramEnd"/>
      <w:r w:rsidRPr="003D2E04">
        <w:rPr>
          <w:rStyle w:val="StyleBoldUnderline"/>
          <w:rFonts w:ascii="Garamond" w:hAnsi="Garamond"/>
        </w:rPr>
        <w:t xml:space="preserve"> freedom.</w:t>
      </w:r>
      <w:r w:rsidRPr="003D2E04">
        <w:rPr>
          <w:rFonts w:ascii="Garamond" w:hAnsi="Garamond"/>
        </w:rPr>
        <w:t xml:space="preserve"> According to some observers, the </w:t>
      </w:r>
      <w:r w:rsidRPr="003D2E04">
        <w:rPr>
          <w:rStyle w:val="StyleBoldUnderline"/>
          <w:rFonts w:ascii="Garamond" w:hAnsi="Garamond"/>
        </w:rPr>
        <w:t>U.</w:t>
      </w:r>
      <w:r w:rsidRPr="003D2E04">
        <w:rPr>
          <w:rStyle w:val="StyleBoldUnderline"/>
          <w:rFonts w:ascii="Garamond" w:hAnsi="Garamond"/>
          <w:highlight w:val="cyan"/>
        </w:rPr>
        <w:t>S. programs have contributed to the Chinese government’s desire to restrict the use of American-made hardware and software</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Fonts w:ascii="Garamond" w:hAnsi="Garamond"/>
          <w:sz w:val="12"/>
        </w:rPr>
        <w:t xml:space="preserve"> </w:t>
      </w:r>
      <w:r w:rsidRPr="003D2E04">
        <w:rPr>
          <w:rFonts w:ascii="Garamond" w:hAnsi="Garamond"/>
        </w:rPr>
        <w:t xml:space="preserve">But however intrusive or disturbing U.S. surveillance may be, it does not set out with the goal of suppressing freedom of information. The U.S. political system is founded on the idea that such freedoms must be protected, not least as boons to business and international relations. </w:t>
      </w:r>
      <w:r w:rsidRPr="003D2E04">
        <w:rPr>
          <w:rStyle w:val="Emphasis"/>
          <w:rFonts w:ascii="Garamond" w:hAnsi="Garamond"/>
          <w:highlight w:val="cyan"/>
        </w:rPr>
        <w:t>The C</w:t>
      </w:r>
      <w:r w:rsidRPr="003D2E04">
        <w:rPr>
          <w:rStyle w:val="Emphasis"/>
          <w:rFonts w:ascii="Garamond" w:hAnsi="Garamond"/>
        </w:rPr>
        <w:t xml:space="preserve">hinese </w:t>
      </w:r>
      <w:r w:rsidRPr="003D2E04">
        <w:rPr>
          <w:rStyle w:val="Emphasis"/>
          <w:rFonts w:ascii="Garamond" w:hAnsi="Garamond"/>
          <w:highlight w:val="cyan"/>
        </w:rPr>
        <w:t>C</w:t>
      </w:r>
      <w:r w:rsidRPr="003D2E04">
        <w:rPr>
          <w:rStyle w:val="Emphasis"/>
          <w:rFonts w:ascii="Garamond" w:hAnsi="Garamond"/>
        </w:rPr>
        <w:t xml:space="preserve">ommunist </w:t>
      </w:r>
      <w:r w:rsidRPr="003D2E04">
        <w:rPr>
          <w:rStyle w:val="Emphasis"/>
          <w:rFonts w:ascii="Garamond" w:hAnsi="Garamond"/>
          <w:highlight w:val="cyan"/>
        </w:rPr>
        <w:t>P</w:t>
      </w:r>
      <w:r w:rsidRPr="003D2E04">
        <w:rPr>
          <w:rStyle w:val="Emphasis"/>
          <w:rFonts w:ascii="Garamond" w:hAnsi="Garamond"/>
        </w:rPr>
        <w:t>arty</w:t>
      </w:r>
      <w:r w:rsidRPr="003D2E04">
        <w:rPr>
          <w:rFonts w:ascii="Garamond" w:hAnsi="Garamond"/>
        </w:rPr>
        <w:t>, by contrast</w:t>
      </w:r>
      <w:r w:rsidRPr="003D2E04">
        <w:rPr>
          <w:rStyle w:val="Emphasis"/>
          <w:rFonts w:ascii="Garamond" w:hAnsi="Garamond"/>
        </w:rPr>
        <w:t xml:space="preserve">, </w:t>
      </w:r>
      <w:r w:rsidRPr="003D2E04">
        <w:rPr>
          <w:rStyle w:val="Emphasis"/>
          <w:rFonts w:ascii="Garamond" w:hAnsi="Garamond"/>
          <w:highlight w:val="cyan"/>
        </w:rPr>
        <w:t>sees freedom of information as a</w:t>
      </w:r>
      <w:r w:rsidRPr="003D2E04">
        <w:rPr>
          <w:rStyle w:val="Emphasis"/>
          <w:rFonts w:ascii="Garamond" w:hAnsi="Garamond"/>
        </w:rPr>
        <w:t xml:space="preserve"> fundamental </w:t>
      </w:r>
      <w:r w:rsidRPr="003D2E04">
        <w:rPr>
          <w:rStyle w:val="Emphasis"/>
          <w:rFonts w:ascii="Garamond" w:hAnsi="Garamond"/>
          <w:highlight w:val="cyan"/>
        </w:rPr>
        <w:t>threat to its rule. This is the crux of the conflict</w:t>
      </w:r>
      <w:proofErr w:type="gramStart"/>
      <w:r w:rsidRPr="003D2E04">
        <w:rPr>
          <w:rStyle w:val="Emphasis"/>
          <w:rFonts w:ascii="Garamond" w:hAnsi="Garamond"/>
          <w:highlight w:val="cyan"/>
        </w:rPr>
        <w:t>.</w:t>
      </w:r>
      <w:r w:rsidRPr="003D2E04">
        <w:rPr>
          <w:rStyle w:val="Emphasis"/>
          <w:rFonts w:ascii="Garamond" w:hAnsi="Garamond"/>
          <w:sz w:val="12"/>
          <w:highlight w:val="cyan"/>
        </w:rPr>
        <w:t>¶</w:t>
      </w:r>
      <w:proofErr w:type="gramEnd"/>
      <w:r w:rsidRPr="003D2E04">
        <w:rPr>
          <w:rFonts w:ascii="Garamond" w:hAnsi="Garamond"/>
          <w:sz w:val="12"/>
        </w:rPr>
        <w:t xml:space="preserve"> </w:t>
      </w:r>
      <w:r w:rsidRPr="003D2E04">
        <w:rPr>
          <w:rFonts w:ascii="Garamond" w:hAnsi="Garamond"/>
        </w:rPr>
        <w:t xml:space="preserve">Indeed, </w:t>
      </w:r>
      <w:r w:rsidRPr="003D2E04">
        <w:rPr>
          <w:rStyle w:val="StyleBoldUnderline"/>
          <w:rFonts w:ascii="Garamond" w:hAnsi="Garamond"/>
        </w:rPr>
        <w:t xml:space="preserve">the </w:t>
      </w:r>
      <w:r w:rsidRPr="003D2E04">
        <w:rPr>
          <w:rStyle w:val="StyleBoldUnderline"/>
          <w:rFonts w:ascii="Garamond" w:hAnsi="Garamond"/>
          <w:highlight w:val="cyan"/>
        </w:rPr>
        <w:t>steps</w:t>
      </w:r>
      <w:r w:rsidRPr="003D2E04">
        <w:rPr>
          <w:rStyle w:val="StyleBoldUnderline"/>
          <w:rFonts w:ascii="Garamond" w:hAnsi="Garamond"/>
        </w:rPr>
        <w:t xml:space="preserve"> being </w:t>
      </w:r>
      <w:r w:rsidRPr="003D2E04">
        <w:rPr>
          <w:rStyle w:val="StyleBoldUnderline"/>
          <w:rFonts w:ascii="Garamond" w:hAnsi="Garamond"/>
          <w:highlight w:val="cyan"/>
        </w:rPr>
        <w:t>taken by Chinese</w:t>
      </w:r>
      <w:r w:rsidRPr="003D2E04">
        <w:rPr>
          <w:rStyle w:val="StyleBoldUnderline"/>
          <w:rFonts w:ascii="Garamond" w:hAnsi="Garamond"/>
        </w:rPr>
        <w:t xml:space="preserve"> </w:t>
      </w:r>
      <w:r w:rsidRPr="003D2E04">
        <w:rPr>
          <w:rStyle w:val="StyleBoldUnderline"/>
          <w:rFonts w:ascii="Garamond" w:hAnsi="Garamond"/>
          <w:highlight w:val="cyan"/>
        </w:rPr>
        <w:t>authorities go</w:t>
      </w:r>
      <w:r w:rsidRPr="003D2E04">
        <w:rPr>
          <w:rStyle w:val="StyleBoldUnderline"/>
          <w:rFonts w:ascii="Garamond" w:hAnsi="Garamond"/>
        </w:rPr>
        <w:t xml:space="preserve"> far </w:t>
      </w:r>
      <w:r w:rsidRPr="003D2E04">
        <w:rPr>
          <w:rStyle w:val="StyleBoldUnderline"/>
          <w:rFonts w:ascii="Garamond" w:hAnsi="Garamond"/>
          <w:highlight w:val="cyan"/>
        </w:rPr>
        <w:t>beyond</w:t>
      </w:r>
      <w:r w:rsidRPr="003D2E04">
        <w:rPr>
          <w:rStyle w:val="StyleBoldUnderline"/>
          <w:rFonts w:ascii="Garamond" w:hAnsi="Garamond"/>
        </w:rPr>
        <w:t xml:space="preserve"> any </w:t>
      </w:r>
      <w:r w:rsidRPr="003D2E04">
        <w:rPr>
          <w:rStyle w:val="StyleBoldUnderline"/>
          <w:rFonts w:ascii="Garamond" w:hAnsi="Garamond"/>
          <w:highlight w:val="cyan"/>
        </w:rPr>
        <w:t>legitimate interest in protecting government offices</w:t>
      </w:r>
      <w:r w:rsidRPr="003D2E04">
        <w:rPr>
          <w:rFonts w:ascii="Garamond" w:hAnsi="Garamond"/>
        </w:rPr>
        <w:t xml:space="preserve"> from potential U.S. surveillance, preventing terrorist attacks, or combatting perceived social ills like gambling or pornography. Rigorous research has repeatedly shown that the content targeted for censorship in China most often relates to critically important topics like official corruption, police brutality, religious persecution, ethnic relations, and public health. </w:t>
      </w:r>
      <w:r w:rsidRPr="003D2E04">
        <w:rPr>
          <w:rStyle w:val="StyleBoldUnderline"/>
          <w:rFonts w:ascii="Garamond" w:hAnsi="Garamond"/>
        </w:rPr>
        <w:t xml:space="preserve">Many </w:t>
      </w:r>
      <w:r w:rsidRPr="003D2E04">
        <w:rPr>
          <w:rStyle w:val="StyleBoldUnderline"/>
          <w:rFonts w:ascii="Garamond" w:hAnsi="Garamond"/>
          <w:highlight w:val="cyan"/>
        </w:rPr>
        <w:t>measures</w:t>
      </w:r>
      <w:r w:rsidRPr="003D2E04">
        <w:rPr>
          <w:rStyle w:val="StyleBoldUnderline"/>
          <w:rFonts w:ascii="Garamond" w:hAnsi="Garamond"/>
        </w:rPr>
        <w:t xml:space="preserve"> also </w:t>
      </w:r>
      <w:r w:rsidRPr="003D2E04">
        <w:rPr>
          <w:rStyle w:val="StyleBoldUnderline"/>
          <w:rFonts w:ascii="Garamond" w:hAnsi="Garamond"/>
          <w:highlight w:val="cyan"/>
        </w:rPr>
        <w:t>serve to ensure Communist Party control over</w:t>
      </w:r>
      <w:r w:rsidRPr="003D2E04">
        <w:rPr>
          <w:rStyle w:val="StyleBoldUnderline"/>
          <w:rFonts w:ascii="Garamond" w:hAnsi="Garamond"/>
        </w:rPr>
        <w:t xml:space="preserve"> key nodes in the </w:t>
      </w:r>
      <w:r w:rsidRPr="003D2E04">
        <w:rPr>
          <w:rStyle w:val="StyleBoldUnderline"/>
          <w:rFonts w:ascii="Garamond" w:hAnsi="Garamond"/>
          <w:highlight w:val="cyan"/>
        </w:rPr>
        <w:t>information flow, regardless of what is</w:t>
      </w:r>
      <w:r w:rsidRPr="003D2E04">
        <w:rPr>
          <w:rStyle w:val="StyleBoldUnderline"/>
          <w:rFonts w:ascii="Garamond" w:hAnsi="Garamond"/>
        </w:rPr>
        <w:t xml:space="preserve"> being </w:t>
      </w:r>
      <w:r w:rsidRPr="003D2E04">
        <w:rPr>
          <w:rStyle w:val="StyleBoldUnderline"/>
          <w:rFonts w:ascii="Garamond" w:hAnsi="Garamond"/>
          <w:highlight w:val="cyan"/>
        </w:rPr>
        <w:t>communicated</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Fonts w:ascii="Garamond" w:hAnsi="Garamond"/>
          <w:sz w:val="12"/>
        </w:rPr>
        <w:t xml:space="preserve"> </w:t>
      </w:r>
      <w:r w:rsidRPr="003D2E04">
        <w:rPr>
          <w:rFonts w:ascii="Garamond" w:hAnsi="Garamond"/>
        </w:rPr>
        <w:t>An opportunity for Beijing and Washington</w:t>
      </w:r>
      <w:r w:rsidRPr="003D2E04">
        <w:rPr>
          <w:rFonts w:ascii="Garamond" w:hAnsi="Garamond"/>
          <w:sz w:val="12"/>
        </w:rPr>
        <w:t xml:space="preserve">¶ </w:t>
      </w:r>
      <w:r w:rsidRPr="003D2E04">
        <w:rPr>
          <w:rFonts w:ascii="Garamond" w:hAnsi="Garamond"/>
        </w:rPr>
        <w:t xml:space="preserve">The best solution for both sides would be for the Chinese government to relax its controls and create truly autonomous entities to define and implement remaining restrictions on content that is internationally recognized as harmful. </w:t>
      </w:r>
      <w:r w:rsidRPr="003D2E04">
        <w:rPr>
          <w:rStyle w:val="Emphasis"/>
          <w:rFonts w:ascii="Garamond" w:hAnsi="Garamond"/>
        </w:rPr>
        <w:t xml:space="preserve">Unfortunately, </w:t>
      </w:r>
      <w:r w:rsidRPr="003D2E04">
        <w:rPr>
          <w:rStyle w:val="Emphasis"/>
          <w:rFonts w:ascii="Garamond" w:hAnsi="Garamond"/>
          <w:highlight w:val="cyan"/>
        </w:rPr>
        <w:t>the current Chinese leadership has offered no sign that it is moving in that direction. Rather, it is turning more sharply toward</w:t>
      </w:r>
      <w:r w:rsidRPr="003D2E04">
        <w:rPr>
          <w:rStyle w:val="Emphasis"/>
          <w:rFonts w:ascii="Garamond" w:hAnsi="Garamond"/>
        </w:rPr>
        <w:t xml:space="preserve"> arbitrary and </w:t>
      </w:r>
      <w:r w:rsidRPr="003D2E04">
        <w:rPr>
          <w:rStyle w:val="Emphasis"/>
          <w:rFonts w:ascii="Garamond" w:hAnsi="Garamond"/>
          <w:highlight w:val="cyan"/>
        </w:rPr>
        <w:t>politically repressive policies</w:t>
      </w:r>
      <w:r w:rsidRPr="003D2E04">
        <w:rPr>
          <w:rStyle w:val="Emphasis"/>
          <w:rFonts w:ascii="Garamond" w:hAnsi="Garamond"/>
        </w:rPr>
        <w:t>.</w:t>
      </w:r>
    </w:p>
    <w:p w14:paraId="70364D33" w14:textId="23514527" w:rsidR="00426E7D" w:rsidRPr="003D2E04" w:rsidRDefault="00426E7D" w:rsidP="00DB2E01">
      <w:pPr>
        <w:pStyle w:val="Heading2"/>
        <w:rPr>
          <w:rFonts w:ascii="Garamond" w:hAnsi="Garamond"/>
        </w:rPr>
      </w:pPr>
      <w:bookmarkStart w:id="0" w:name="_GoBack"/>
      <w:bookmarkEnd w:id="0"/>
      <w:r w:rsidRPr="003D2E04">
        <w:rPr>
          <w:rFonts w:ascii="Garamond" w:hAnsi="Garamond"/>
        </w:rPr>
        <w:t>Dollar Hegemony</w:t>
      </w:r>
    </w:p>
    <w:p w14:paraId="484D8155" w14:textId="77777777" w:rsidR="00426E7D" w:rsidRPr="003D2E04" w:rsidRDefault="00426E7D" w:rsidP="00426E7D">
      <w:pPr>
        <w:rPr>
          <w:rFonts w:ascii="Garamond" w:hAnsi="Garamond"/>
        </w:rPr>
      </w:pPr>
    </w:p>
    <w:p w14:paraId="375D779E" w14:textId="25B68EEE" w:rsidR="00AA5AF9" w:rsidRPr="003D2E04" w:rsidRDefault="00AA5AF9" w:rsidP="00AA5AF9">
      <w:pPr>
        <w:pStyle w:val="Heading4"/>
        <w:rPr>
          <w:rFonts w:ascii="Garamond" w:hAnsi="Garamond"/>
        </w:rPr>
      </w:pPr>
      <w:r w:rsidRPr="003D2E04">
        <w:rPr>
          <w:rFonts w:ascii="Garamond" w:hAnsi="Garamond"/>
        </w:rPr>
        <w:t>Chinese centralized government controls the Yuan</w:t>
      </w:r>
    </w:p>
    <w:p w14:paraId="3D46280F" w14:textId="477B8AF6" w:rsidR="00AA5AF9" w:rsidRPr="003D2E04" w:rsidRDefault="00AA5AF9" w:rsidP="00AA5AF9">
      <w:pPr>
        <w:rPr>
          <w:rStyle w:val="StyleStyleBold12pt"/>
          <w:rFonts w:ascii="Garamond" w:hAnsi="Garamond"/>
        </w:rPr>
      </w:pPr>
      <w:proofErr w:type="spellStart"/>
      <w:r w:rsidRPr="003D2E04">
        <w:rPr>
          <w:rStyle w:val="StyleStyleBold12pt"/>
          <w:rFonts w:ascii="Garamond" w:hAnsi="Garamond"/>
        </w:rPr>
        <w:t>Desloires</w:t>
      </w:r>
      <w:proofErr w:type="spellEnd"/>
      <w:r w:rsidRPr="003D2E04">
        <w:rPr>
          <w:rStyle w:val="StyleStyleBold12pt"/>
          <w:rFonts w:ascii="Garamond" w:hAnsi="Garamond"/>
        </w:rPr>
        <w:t>, 2015</w:t>
      </w:r>
    </w:p>
    <w:p w14:paraId="62C1D59F" w14:textId="17908BF2" w:rsidR="008D2638" w:rsidRPr="003D2E04" w:rsidRDefault="008D2638" w:rsidP="00AA5AF9">
      <w:pPr>
        <w:rPr>
          <w:rFonts w:ascii="Garamond" w:hAnsi="Garamond"/>
        </w:rPr>
      </w:pPr>
      <w:r w:rsidRPr="003D2E04">
        <w:rPr>
          <w:rFonts w:ascii="Garamond" w:hAnsi="Garamond"/>
        </w:rPr>
        <w:t>(</w:t>
      </w:r>
      <w:proofErr w:type="gramStart"/>
      <w:r w:rsidRPr="003D2E04">
        <w:rPr>
          <w:rFonts w:ascii="Garamond" w:hAnsi="Garamond"/>
        </w:rPr>
        <w:t>Vanessa,</w:t>
      </w:r>
      <w:proofErr w:type="gramEnd"/>
      <w:r w:rsidRPr="003D2E04">
        <w:rPr>
          <w:rFonts w:ascii="Garamond" w:hAnsi="Garamond"/>
        </w:rPr>
        <w:t xml:space="preserve"> writes on Business, Real Estate, Markets, News. Based in our Melbourne newsroom, “’Dirty Float’: how China manages its currency,” August 11, 2015, The Sydney Morning Herald, </w:t>
      </w:r>
      <w:hyperlink r:id="rId67" w:history="1">
        <w:r w:rsidRPr="003D2E04">
          <w:rPr>
            <w:rStyle w:val="Hyperlink"/>
            <w:rFonts w:ascii="Garamond" w:hAnsi="Garamond"/>
          </w:rPr>
          <w:t>http://www.smh.com.au/business/markets/currencies/dirty-float-how-china-manages-its-currency-20150811-giwgcs.html</w:t>
        </w:r>
      </w:hyperlink>
      <w:r w:rsidRPr="003D2E04">
        <w:rPr>
          <w:rFonts w:ascii="Garamond" w:hAnsi="Garamond"/>
        </w:rPr>
        <w:t>, Accessed: July 17, 2016, YDEL)</w:t>
      </w:r>
    </w:p>
    <w:p w14:paraId="2AD4F909" w14:textId="1EA83967" w:rsidR="00AA5AF9" w:rsidRPr="003D2E04" w:rsidRDefault="002866B0" w:rsidP="00AA5AF9">
      <w:pPr>
        <w:rPr>
          <w:rFonts w:ascii="Garamond" w:hAnsi="Garamond"/>
        </w:rPr>
      </w:pPr>
      <w:r w:rsidRPr="003D2E04">
        <w:rPr>
          <w:rFonts w:ascii="Garamond" w:hAnsi="Garamond"/>
          <w:sz w:val="12"/>
        </w:rPr>
        <w:t xml:space="preserve">¶ </w:t>
      </w:r>
      <w:r w:rsidR="008D2638" w:rsidRPr="003D2E04">
        <w:rPr>
          <w:rFonts w:ascii="Garamond" w:hAnsi="Garamond"/>
        </w:rPr>
        <w:t xml:space="preserve"> </w:t>
      </w:r>
      <w:r w:rsidR="00AA5AF9" w:rsidRPr="003D2E04">
        <w:rPr>
          <w:rStyle w:val="StyleBoldUnderline"/>
          <w:rFonts w:ascii="Garamond" w:hAnsi="Garamond"/>
        </w:rPr>
        <w:t>The People's Bank of China's move to lift its US dollar/</w:t>
      </w:r>
      <w:proofErr w:type="spellStart"/>
      <w:r w:rsidR="00AA5AF9" w:rsidRPr="003D2E04">
        <w:rPr>
          <w:rStyle w:val="StyleBoldUnderline"/>
          <w:rFonts w:ascii="Garamond" w:hAnsi="Garamond"/>
        </w:rPr>
        <w:t>yuan</w:t>
      </w:r>
      <w:proofErr w:type="spellEnd"/>
      <w:r w:rsidR="00AA5AF9" w:rsidRPr="003D2E04">
        <w:rPr>
          <w:rStyle w:val="StyleBoldUnderline"/>
          <w:rFonts w:ascii="Garamond" w:hAnsi="Garamond"/>
        </w:rPr>
        <w:t xml:space="preserve"> fixing rate by 1.9 per cent</w:t>
      </w:r>
      <w:r w:rsidR="00AA5AF9" w:rsidRPr="003D2E04">
        <w:rPr>
          <w:rFonts w:ascii="Garamond" w:hAnsi="Garamond"/>
        </w:rPr>
        <w:t xml:space="preserve"> on Tuesday stunned the markets and sparked a 1 US cent fall in the Australian dollar</w:t>
      </w:r>
      <w:proofErr w:type="gramStart"/>
      <w:r w:rsidR="00AA5AF9"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 </w:t>
      </w:r>
      <w:r w:rsidR="00AA5AF9" w:rsidRPr="003D2E04">
        <w:rPr>
          <w:rFonts w:ascii="Garamond" w:hAnsi="Garamond"/>
        </w:rPr>
        <w:t>It's also sparked confusion among those of us who are used to floating currencies, such as the Australian dollar.</w:t>
      </w:r>
      <w:r w:rsidRPr="003D2E04">
        <w:rPr>
          <w:rFonts w:ascii="Garamond" w:hAnsi="Garamond"/>
          <w:sz w:val="12"/>
        </w:rPr>
        <w:t xml:space="preserve">¶ ¶ </w:t>
      </w:r>
      <w:r w:rsidR="00AA5AF9" w:rsidRPr="003D2E04">
        <w:rPr>
          <w:rStyle w:val="StyleBoldUnderline"/>
          <w:rFonts w:ascii="Garamond" w:hAnsi="Garamond"/>
        </w:rPr>
        <w:t xml:space="preserve">Like the majority of </w:t>
      </w:r>
      <w:r w:rsidR="00AA5AF9" w:rsidRPr="003D2E04">
        <w:rPr>
          <w:rStyle w:val="StyleBoldUnderline"/>
          <w:rFonts w:ascii="Garamond" w:hAnsi="Garamond"/>
          <w:highlight w:val="cyan"/>
        </w:rPr>
        <w:t>China's</w:t>
      </w:r>
      <w:r w:rsidR="00AA5AF9" w:rsidRPr="003D2E04">
        <w:rPr>
          <w:rStyle w:val="StyleBoldUnderline"/>
          <w:rFonts w:ascii="Garamond" w:hAnsi="Garamond"/>
        </w:rPr>
        <w:t xml:space="preserve"> markets</w:t>
      </w:r>
      <w:r w:rsidR="00AA5AF9" w:rsidRPr="003D2E04">
        <w:rPr>
          <w:rStyle w:val="Emphasis"/>
          <w:rFonts w:ascii="Garamond" w:hAnsi="Garamond"/>
        </w:rPr>
        <w:t xml:space="preserve">, its </w:t>
      </w:r>
      <w:r w:rsidR="00AA5AF9" w:rsidRPr="003D2E04">
        <w:rPr>
          <w:rStyle w:val="Emphasis"/>
          <w:rFonts w:ascii="Garamond" w:hAnsi="Garamond"/>
          <w:highlight w:val="cyan"/>
        </w:rPr>
        <w:t>government largely controls its</w:t>
      </w:r>
      <w:r w:rsidR="00AA5AF9" w:rsidRPr="003D2E04">
        <w:rPr>
          <w:rStyle w:val="Emphasis"/>
          <w:rFonts w:ascii="Garamond" w:hAnsi="Garamond"/>
        </w:rPr>
        <w:t xml:space="preserve"> </w:t>
      </w:r>
      <w:r w:rsidR="00AA5AF9" w:rsidRPr="003D2E04">
        <w:rPr>
          <w:rStyle w:val="Emphasis"/>
          <w:rFonts w:ascii="Garamond" w:hAnsi="Garamond"/>
          <w:highlight w:val="cyan"/>
        </w:rPr>
        <w:t>currency movements</w:t>
      </w:r>
      <w:r w:rsidR="00AA5AF9" w:rsidRPr="003D2E04">
        <w:rPr>
          <w:rStyle w:val="Emphasis"/>
          <w:rFonts w:ascii="Garamond" w:hAnsi="Garamond"/>
        </w:rPr>
        <w:t xml:space="preserve">, and </w:t>
      </w:r>
      <w:r w:rsidR="00AA5AF9" w:rsidRPr="003D2E04">
        <w:rPr>
          <w:rStyle w:val="Emphasis"/>
          <w:rFonts w:ascii="Garamond" w:hAnsi="Garamond"/>
          <w:highlight w:val="cyan"/>
        </w:rPr>
        <w:t>unlike floating exchange rate currencies which are determined by market forces</w:t>
      </w:r>
      <w:r w:rsidR="00AA5AF9" w:rsidRPr="003D2E04">
        <w:rPr>
          <w:rStyle w:val="Emphasis"/>
          <w:rFonts w:ascii="Garamond" w:hAnsi="Garamond"/>
        </w:rPr>
        <w:t xml:space="preserve"> (supply and demand), its currency moves as a crawling peg to the US dollar.  </w:t>
      </w:r>
      <w:r w:rsidRPr="003D2E04">
        <w:rPr>
          <w:rStyle w:val="Emphasis"/>
          <w:rFonts w:ascii="Garamond" w:hAnsi="Garamond"/>
          <w:sz w:val="12"/>
        </w:rPr>
        <w:t xml:space="preserve">¶ </w:t>
      </w:r>
      <w:r w:rsidRPr="003D2E04">
        <w:rPr>
          <w:rFonts w:ascii="Garamond" w:hAnsi="Garamond"/>
          <w:sz w:val="12"/>
        </w:rPr>
        <w:t xml:space="preserve">¶ </w:t>
      </w:r>
      <w:proofErr w:type="gramStart"/>
      <w:r w:rsidR="00AA5AF9" w:rsidRPr="003D2E04">
        <w:rPr>
          <w:rFonts w:ascii="Garamond" w:hAnsi="Garamond"/>
        </w:rPr>
        <w:t>How</w:t>
      </w:r>
      <w:proofErr w:type="gramEnd"/>
      <w:r w:rsidR="00AA5AF9" w:rsidRPr="003D2E04">
        <w:rPr>
          <w:rFonts w:ascii="Garamond" w:hAnsi="Garamond"/>
        </w:rPr>
        <w:t xml:space="preserve"> does China's currency work? </w:t>
      </w:r>
      <w:r w:rsidRPr="003D2E04">
        <w:rPr>
          <w:rFonts w:ascii="Garamond" w:hAnsi="Garamond"/>
          <w:sz w:val="12"/>
        </w:rPr>
        <w:t xml:space="preserve">¶ ¶ </w:t>
      </w:r>
      <w:r w:rsidR="00AA5AF9" w:rsidRPr="003D2E04">
        <w:rPr>
          <w:rFonts w:ascii="Garamond" w:hAnsi="Garamond"/>
        </w:rPr>
        <w:t xml:space="preserve">In 1994 China's currency, the </w:t>
      </w:r>
      <w:proofErr w:type="spellStart"/>
      <w:r w:rsidR="00AA5AF9" w:rsidRPr="003D2E04">
        <w:rPr>
          <w:rFonts w:ascii="Garamond" w:hAnsi="Garamond"/>
        </w:rPr>
        <w:t>renminbi</w:t>
      </w:r>
      <w:proofErr w:type="spellEnd"/>
      <w:r w:rsidR="00AA5AF9" w:rsidRPr="003D2E04">
        <w:rPr>
          <w:rFonts w:ascii="Garamond" w:hAnsi="Garamond"/>
        </w:rPr>
        <w:t xml:space="preserve">, was pegged to a fixed rate of 8.28 </w:t>
      </w:r>
      <w:proofErr w:type="spellStart"/>
      <w:r w:rsidR="00AA5AF9" w:rsidRPr="003D2E04">
        <w:rPr>
          <w:rFonts w:ascii="Garamond" w:hAnsi="Garamond"/>
        </w:rPr>
        <w:t>yuan</w:t>
      </w:r>
      <w:proofErr w:type="spellEnd"/>
      <w:r w:rsidR="00AA5AF9" w:rsidRPr="003D2E04">
        <w:rPr>
          <w:rFonts w:ascii="Garamond" w:hAnsi="Garamond"/>
        </w:rPr>
        <w:t xml:space="preserve"> to the US dollar. That remained until July 2005, when it was loosened to allow it to fluctuate 2.1 per cent from a set midpoint determined daily</w:t>
      </w:r>
      <w:proofErr w:type="gramStart"/>
      <w:r w:rsidR="00AA5AF9"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 </w:t>
      </w:r>
      <w:r w:rsidR="00AA5AF9" w:rsidRPr="003D2E04">
        <w:rPr>
          <w:rFonts w:ascii="Garamond" w:hAnsi="Garamond"/>
        </w:rPr>
        <w:t>RELATED CONTENT</w:t>
      </w:r>
      <w:r w:rsidRPr="003D2E04">
        <w:rPr>
          <w:rFonts w:ascii="Garamond" w:hAnsi="Garamond"/>
          <w:sz w:val="12"/>
        </w:rPr>
        <w:t xml:space="preserve">¶ </w:t>
      </w:r>
      <w:r w:rsidR="00AA5AF9" w:rsidRPr="003D2E04">
        <w:rPr>
          <w:rFonts w:ascii="Garamond" w:hAnsi="Garamond"/>
        </w:rPr>
        <w:t xml:space="preserve">Aussie suffers collateral damage after China devalues </w:t>
      </w:r>
      <w:proofErr w:type="spellStart"/>
      <w:r w:rsidR="00AA5AF9" w:rsidRPr="003D2E04">
        <w:rPr>
          <w:rFonts w:ascii="Garamond" w:hAnsi="Garamond"/>
        </w:rPr>
        <w:t>yuan</w:t>
      </w:r>
      <w:proofErr w:type="spellEnd"/>
      <w:r w:rsidRPr="003D2E04">
        <w:rPr>
          <w:rFonts w:ascii="Garamond" w:hAnsi="Garamond"/>
          <w:sz w:val="12"/>
        </w:rPr>
        <w:t xml:space="preserve">¶ </w:t>
      </w:r>
      <w:r w:rsidR="00AA5AF9" w:rsidRPr="003D2E04">
        <w:rPr>
          <w:rStyle w:val="StyleBoldUnderline"/>
          <w:rFonts w:ascii="Garamond" w:hAnsi="Garamond"/>
          <w:highlight w:val="cyan"/>
        </w:rPr>
        <w:t>The system</w:t>
      </w:r>
      <w:r w:rsidR="00AA5AF9" w:rsidRPr="003D2E04">
        <w:rPr>
          <w:rStyle w:val="StyleBoldUnderline"/>
          <w:rFonts w:ascii="Garamond" w:hAnsi="Garamond"/>
        </w:rPr>
        <w:t xml:space="preserve"> is also referred to as a crawling peg and had been very stable in recent months</w:t>
      </w:r>
      <w:r w:rsidR="00AA5AF9" w:rsidRPr="003D2E04">
        <w:rPr>
          <w:rFonts w:ascii="Garamond" w:hAnsi="Garamond"/>
        </w:rPr>
        <w:t xml:space="preserve">, barely moving from its peg of US16.1¢ to the </w:t>
      </w:r>
      <w:proofErr w:type="spellStart"/>
      <w:r w:rsidR="00AA5AF9" w:rsidRPr="003D2E04">
        <w:rPr>
          <w:rFonts w:ascii="Garamond" w:hAnsi="Garamond"/>
        </w:rPr>
        <w:t>yuan</w:t>
      </w:r>
      <w:proofErr w:type="spellEnd"/>
      <w:r w:rsidR="00AA5AF9" w:rsidRPr="003D2E04">
        <w:rPr>
          <w:rFonts w:ascii="Garamond" w:hAnsi="Garamond"/>
        </w:rPr>
        <w:t xml:space="preserve"> between April and now. </w:t>
      </w:r>
      <w:r w:rsidRPr="003D2E04">
        <w:rPr>
          <w:rFonts w:ascii="Garamond" w:hAnsi="Garamond"/>
          <w:sz w:val="12"/>
        </w:rPr>
        <w:t xml:space="preserve">¶ ¶ </w:t>
      </w:r>
      <w:r w:rsidR="00AA5AF9" w:rsidRPr="003D2E04">
        <w:rPr>
          <w:rFonts w:ascii="Garamond" w:hAnsi="Garamond"/>
        </w:rPr>
        <w:t xml:space="preserve">Over the course of the past decade, </w:t>
      </w:r>
      <w:r w:rsidR="00AA5AF9" w:rsidRPr="003D2E04">
        <w:rPr>
          <w:rStyle w:val="StyleBoldUnderline"/>
          <w:rFonts w:ascii="Garamond" w:hAnsi="Garamond"/>
        </w:rPr>
        <w:t xml:space="preserve">that peg </w:t>
      </w:r>
      <w:r w:rsidR="00AA5AF9" w:rsidRPr="003D2E04">
        <w:rPr>
          <w:rStyle w:val="StyleBoldUnderline"/>
          <w:rFonts w:ascii="Garamond" w:hAnsi="Garamond"/>
          <w:highlight w:val="cyan"/>
        </w:rPr>
        <w:t>has been adjusted by the government as</w:t>
      </w:r>
      <w:r w:rsidR="00AA5AF9" w:rsidRPr="003D2E04">
        <w:rPr>
          <w:rStyle w:val="StyleBoldUnderline"/>
          <w:rFonts w:ascii="Garamond" w:hAnsi="Garamond"/>
        </w:rPr>
        <w:t xml:space="preserve"> it </w:t>
      </w:r>
      <w:r w:rsidR="00AA5AF9" w:rsidRPr="003D2E04">
        <w:rPr>
          <w:rStyle w:val="StyleBoldUnderline"/>
          <w:rFonts w:ascii="Garamond" w:hAnsi="Garamond"/>
          <w:highlight w:val="cyan"/>
        </w:rPr>
        <w:t>deemed necessary, including placing a halt on its appreciation during the</w:t>
      </w:r>
      <w:r w:rsidR="00AA5AF9" w:rsidRPr="003D2E04">
        <w:rPr>
          <w:rStyle w:val="StyleBoldUnderline"/>
          <w:rFonts w:ascii="Garamond" w:hAnsi="Garamond"/>
        </w:rPr>
        <w:t xml:space="preserve"> global </w:t>
      </w:r>
      <w:r w:rsidR="00AA5AF9" w:rsidRPr="003D2E04">
        <w:rPr>
          <w:rStyle w:val="StyleBoldUnderline"/>
          <w:rFonts w:ascii="Garamond" w:hAnsi="Garamond"/>
          <w:highlight w:val="cyan"/>
        </w:rPr>
        <w:t>financial crisis</w:t>
      </w:r>
      <w:r w:rsidR="00AA5AF9" w:rsidRPr="003D2E04">
        <w:rPr>
          <w:rStyle w:val="StyleBoldUnderline"/>
          <w:rFonts w:ascii="Garamond" w:hAnsi="Garamond"/>
        </w:rPr>
        <w:t xml:space="preserve"> as demand for Chinese goods slowed</w:t>
      </w:r>
      <w:proofErr w:type="gramStart"/>
      <w:r w:rsidR="00AA5AF9"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Fonts w:ascii="Garamond" w:hAnsi="Garamond"/>
          <w:sz w:val="12"/>
        </w:rPr>
        <w:t xml:space="preserve">¶ </w:t>
      </w:r>
      <w:r w:rsidR="00AA5AF9" w:rsidRPr="003D2E04">
        <w:rPr>
          <w:rStyle w:val="StyleBoldUnderline"/>
          <w:rFonts w:ascii="Garamond" w:hAnsi="Garamond"/>
        </w:rPr>
        <w:t xml:space="preserve">Since 2005 </w:t>
      </w:r>
      <w:r w:rsidR="00AA5AF9" w:rsidRPr="003D2E04">
        <w:rPr>
          <w:rStyle w:val="StyleBoldUnderline"/>
          <w:rFonts w:ascii="Garamond" w:hAnsi="Garamond"/>
          <w:highlight w:val="cyan"/>
        </w:rPr>
        <w:t xml:space="preserve">the </w:t>
      </w:r>
      <w:proofErr w:type="spellStart"/>
      <w:r w:rsidR="00AA5AF9" w:rsidRPr="003D2E04">
        <w:rPr>
          <w:rStyle w:val="StyleBoldUnderline"/>
          <w:rFonts w:ascii="Garamond" w:hAnsi="Garamond"/>
          <w:highlight w:val="cyan"/>
        </w:rPr>
        <w:t>renminbi</w:t>
      </w:r>
      <w:proofErr w:type="spellEnd"/>
      <w:r w:rsidR="00AA5AF9" w:rsidRPr="003D2E04">
        <w:rPr>
          <w:rStyle w:val="StyleBoldUnderline"/>
          <w:rFonts w:ascii="Garamond" w:hAnsi="Garamond"/>
        </w:rPr>
        <w:t xml:space="preserve"> moved to what </w:t>
      </w:r>
      <w:r w:rsidR="00AA5AF9" w:rsidRPr="003D2E04">
        <w:rPr>
          <w:rStyle w:val="StyleBoldUnderline"/>
          <w:rFonts w:ascii="Garamond" w:hAnsi="Garamond"/>
          <w:highlight w:val="cyan"/>
        </w:rPr>
        <w:t>is</w:t>
      </w:r>
      <w:r w:rsidR="00AA5AF9" w:rsidRPr="003D2E04">
        <w:rPr>
          <w:rStyle w:val="StyleBoldUnderline"/>
          <w:rFonts w:ascii="Garamond" w:hAnsi="Garamond"/>
        </w:rPr>
        <w:t xml:space="preserve"> known as </w:t>
      </w:r>
      <w:r w:rsidR="00AA5AF9" w:rsidRPr="003D2E04">
        <w:rPr>
          <w:rStyle w:val="StyleBoldUnderline"/>
          <w:rFonts w:ascii="Garamond" w:hAnsi="Garamond"/>
          <w:highlight w:val="cyan"/>
        </w:rPr>
        <w:t>a managed float system</w:t>
      </w:r>
      <w:r w:rsidR="00AA5AF9" w:rsidRPr="003D2E04">
        <w:rPr>
          <w:rStyle w:val="StyleBoldUnderline"/>
          <w:rFonts w:ascii="Garamond" w:hAnsi="Garamond"/>
        </w:rPr>
        <w:t xml:space="preserve"> against major currencies</w:t>
      </w:r>
      <w:r w:rsidR="00AA5AF9" w:rsidRPr="003D2E04">
        <w:rPr>
          <w:rFonts w:ascii="Garamond" w:hAnsi="Garamond"/>
        </w:rPr>
        <w:t xml:space="preserve">. Also more excitingly known as a dirty float, </w:t>
      </w:r>
      <w:r w:rsidR="00AA5AF9" w:rsidRPr="003D2E04">
        <w:rPr>
          <w:rStyle w:val="StyleBoldUnderline"/>
          <w:rFonts w:ascii="Garamond" w:hAnsi="Garamond"/>
        </w:rPr>
        <w:t xml:space="preserve">it </w:t>
      </w:r>
      <w:r w:rsidR="00AA5AF9" w:rsidRPr="003D2E04">
        <w:rPr>
          <w:rStyle w:val="StyleBoldUnderline"/>
          <w:rFonts w:ascii="Garamond" w:hAnsi="Garamond"/>
          <w:highlight w:val="cyan"/>
        </w:rPr>
        <w:t>is controlled through central bank's buying and selling currencies</w:t>
      </w:r>
      <w:r w:rsidR="00AA5AF9" w:rsidRPr="003D2E04">
        <w:rPr>
          <w:rStyle w:val="StyleBoldUnderline"/>
          <w:rFonts w:ascii="Garamond" w:hAnsi="Garamond"/>
        </w:rPr>
        <w:t xml:space="preserve"> in a bid to cap its appreciation</w:t>
      </w:r>
      <w:proofErr w:type="gramStart"/>
      <w:r w:rsidR="00AA5AF9"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Fonts w:ascii="Garamond" w:hAnsi="Garamond"/>
          <w:sz w:val="12"/>
        </w:rPr>
        <w:t xml:space="preserve">¶ </w:t>
      </w:r>
      <w:r w:rsidR="00AA5AF9" w:rsidRPr="003D2E04">
        <w:rPr>
          <w:rFonts w:ascii="Garamond" w:hAnsi="Garamond"/>
        </w:rPr>
        <w:t>Why does China use this system to regulate its currency?</w:t>
      </w:r>
      <w:r w:rsidRPr="003D2E04">
        <w:rPr>
          <w:rFonts w:ascii="Garamond" w:hAnsi="Garamond"/>
          <w:sz w:val="12"/>
        </w:rPr>
        <w:t xml:space="preserve">¶ ¶ </w:t>
      </w:r>
      <w:r w:rsidR="00AA5AF9" w:rsidRPr="003D2E04">
        <w:rPr>
          <w:rFonts w:ascii="Garamond" w:hAnsi="Garamond"/>
        </w:rPr>
        <w:t xml:space="preserve">Market analysts widely suggest that </w:t>
      </w:r>
      <w:r w:rsidR="00AA5AF9" w:rsidRPr="003D2E04">
        <w:rPr>
          <w:rStyle w:val="StyleBoldUnderline"/>
          <w:rFonts w:ascii="Garamond" w:hAnsi="Garamond"/>
        </w:rPr>
        <w:t xml:space="preserve">the </w:t>
      </w:r>
      <w:proofErr w:type="spellStart"/>
      <w:r w:rsidR="00AA5AF9" w:rsidRPr="003D2E04">
        <w:rPr>
          <w:rStyle w:val="StyleBoldUnderline"/>
          <w:rFonts w:ascii="Garamond" w:hAnsi="Garamond"/>
        </w:rPr>
        <w:t>yuan</w:t>
      </w:r>
      <w:proofErr w:type="spellEnd"/>
      <w:r w:rsidR="00AA5AF9" w:rsidRPr="003D2E04">
        <w:rPr>
          <w:rStyle w:val="StyleBoldUnderline"/>
          <w:rFonts w:ascii="Garamond" w:hAnsi="Garamond"/>
        </w:rPr>
        <w:t xml:space="preserve"> is held at a substantially undervalued level to make its exports more globally competitive. </w:t>
      </w:r>
      <w:r w:rsidRPr="003D2E04">
        <w:rPr>
          <w:rStyle w:val="StyleBoldUnderline"/>
          <w:rFonts w:ascii="Garamond" w:hAnsi="Garamond"/>
          <w:sz w:val="12"/>
        </w:rPr>
        <w:t xml:space="preserve">¶ </w:t>
      </w:r>
      <w:r w:rsidRPr="003D2E04">
        <w:rPr>
          <w:rFonts w:ascii="Garamond" w:hAnsi="Garamond"/>
          <w:sz w:val="12"/>
        </w:rPr>
        <w:t xml:space="preserve">¶ </w:t>
      </w:r>
      <w:proofErr w:type="gramStart"/>
      <w:r w:rsidR="00AA5AF9" w:rsidRPr="003D2E04">
        <w:rPr>
          <w:rFonts w:ascii="Garamond" w:hAnsi="Garamond"/>
        </w:rPr>
        <w:t>This</w:t>
      </w:r>
      <w:proofErr w:type="gramEnd"/>
      <w:r w:rsidR="00AA5AF9" w:rsidRPr="003D2E04">
        <w:rPr>
          <w:rFonts w:ascii="Garamond" w:hAnsi="Garamond"/>
        </w:rPr>
        <w:t xml:space="preserve"> is where the reference, or fixing rate comes in. T</w:t>
      </w:r>
      <w:r w:rsidR="00AA5AF9" w:rsidRPr="003D2E04">
        <w:rPr>
          <w:rStyle w:val="StyleBoldUnderline"/>
          <w:rFonts w:ascii="Garamond" w:hAnsi="Garamond"/>
        </w:rPr>
        <w:t xml:space="preserve">he </w:t>
      </w:r>
      <w:proofErr w:type="spellStart"/>
      <w:r w:rsidR="00AA5AF9" w:rsidRPr="003D2E04">
        <w:rPr>
          <w:rStyle w:val="StyleBoldUnderline"/>
          <w:rFonts w:ascii="Garamond" w:hAnsi="Garamond"/>
        </w:rPr>
        <w:t>yuan</w:t>
      </w:r>
      <w:proofErr w:type="spellEnd"/>
      <w:r w:rsidR="00AA5AF9" w:rsidRPr="003D2E04">
        <w:rPr>
          <w:rStyle w:val="StyleBoldUnderline"/>
          <w:rFonts w:ascii="Garamond" w:hAnsi="Garamond"/>
        </w:rPr>
        <w:t xml:space="preserve"> is pegged to the US dollar at a daily reference rate within a fixed band to control the value of the </w:t>
      </w:r>
      <w:proofErr w:type="spellStart"/>
      <w:r w:rsidR="00AA5AF9" w:rsidRPr="003D2E04">
        <w:rPr>
          <w:rStyle w:val="StyleBoldUnderline"/>
          <w:rFonts w:ascii="Garamond" w:hAnsi="Garamond"/>
        </w:rPr>
        <w:t>yuan</w:t>
      </w:r>
      <w:proofErr w:type="spellEnd"/>
      <w:r w:rsidR="00AA5AF9" w:rsidRPr="003D2E04">
        <w:rPr>
          <w:rStyle w:val="StyleBoldUnderline"/>
          <w:rFonts w:ascii="Garamond" w:hAnsi="Garamond"/>
        </w:rPr>
        <w:t xml:space="preserve">. </w:t>
      </w:r>
      <w:r w:rsidR="00AA5AF9" w:rsidRPr="003D2E04">
        <w:rPr>
          <w:rStyle w:val="StyleBoldUnderline"/>
          <w:rFonts w:ascii="Garamond" w:hAnsi="Garamond"/>
          <w:highlight w:val="cyan"/>
        </w:rPr>
        <w:t xml:space="preserve">The government caps appreciation by selling </w:t>
      </w:r>
      <w:proofErr w:type="spellStart"/>
      <w:r w:rsidR="00AA5AF9" w:rsidRPr="003D2E04">
        <w:rPr>
          <w:rStyle w:val="StyleBoldUnderline"/>
          <w:rFonts w:ascii="Garamond" w:hAnsi="Garamond"/>
          <w:highlight w:val="cyan"/>
        </w:rPr>
        <w:t>yuan</w:t>
      </w:r>
      <w:proofErr w:type="spellEnd"/>
      <w:r w:rsidR="00AA5AF9" w:rsidRPr="003D2E04">
        <w:rPr>
          <w:rStyle w:val="StyleBoldUnderline"/>
          <w:rFonts w:ascii="Garamond" w:hAnsi="Garamond"/>
          <w:highlight w:val="cyan"/>
        </w:rPr>
        <w:t xml:space="preserve"> and buying greenback</w:t>
      </w:r>
      <w:r w:rsidR="00AA5AF9" w:rsidRPr="003D2E04">
        <w:rPr>
          <w:rFonts w:ascii="Garamond" w:hAnsi="Garamond"/>
        </w:rPr>
        <w:t xml:space="preserve">. </w:t>
      </w:r>
      <w:r w:rsidRPr="003D2E04">
        <w:rPr>
          <w:rFonts w:ascii="Garamond" w:hAnsi="Garamond"/>
          <w:sz w:val="12"/>
        </w:rPr>
        <w:t xml:space="preserve">¶ ¶ </w:t>
      </w:r>
      <w:r w:rsidR="00AA5AF9" w:rsidRPr="003D2E04">
        <w:rPr>
          <w:rFonts w:ascii="Garamond" w:hAnsi="Garamond"/>
        </w:rPr>
        <w:t xml:space="preserve">On a real exchange-rate basis, however, more recently </w:t>
      </w:r>
      <w:proofErr w:type="spellStart"/>
      <w:r w:rsidR="00AA5AF9" w:rsidRPr="003D2E04">
        <w:rPr>
          <w:rFonts w:ascii="Garamond" w:hAnsi="Garamond"/>
        </w:rPr>
        <w:t>yuan</w:t>
      </w:r>
      <w:proofErr w:type="spellEnd"/>
      <w:r w:rsidR="00AA5AF9" w:rsidRPr="003D2E04">
        <w:rPr>
          <w:rFonts w:ascii="Garamond" w:hAnsi="Garamond"/>
        </w:rPr>
        <w:t xml:space="preserve"> has been considered overvalued by around 13 per cent as it followed the US dollar up against other major currencies (the Aussie included). </w:t>
      </w:r>
      <w:r w:rsidRPr="003D2E04">
        <w:rPr>
          <w:rFonts w:ascii="Garamond" w:hAnsi="Garamond"/>
          <w:sz w:val="12"/>
        </w:rPr>
        <w:t xml:space="preserve">¶ ¶ </w:t>
      </w:r>
      <w:r w:rsidR="00AA5AF9" w:rsidRPr="003D2E04">
        <w:rPr>
          <w:rFonts w:ascii="Garamond" w:hAnsi="Garamond"/>
        </w:rPr>
        <w:t xml:space="preserve">The move on Tuesday created a drop of 1.4 per cent to 6.3 </w:t>
      </w:r>
      <w:proofErr w:type="spellStart"/>
      <w:r w:rsidR="00AA5AF9" w:rsidRPr="003D2E04">
        <w:rPr>
          <w:rFonts w:ascii="Garamond" w:hAnsi="Garamond"/>
        </w:rPr>
        <w:t>yuan</w:t>
      </w:r>
      <w:proofErr w:type="spellEnd"/>
      <w:r w:rsidR="00AA5AF9" w:rsidRPr="003D2E04">
        <w:rPr>
          <w:rFonts w:ascii="Garamond" w:hAnsi="Garamond"/>
        </w:rPr>
        <w:t xml:space="preserve"> to the US dollar in Shanghai, while it fell 1.6 per cent in its offshore Hong Kong trade, according to Bloomberg</w:t>
      </w:r>
      <w:proofErr w:type="gramStart"/>
      <w:r w:rsidR="00AA5AF9"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 </w:t>
      </w:r>
      <w:r w:rsidR="00AA5AF9" w:rsidRPr="003D2E04">
        <w:rPr>
          <w:rFonts w:ascii="Garamond" w:hAnsi="Garamond"/>
        </w:rPr>
        <w:t>Wait, what? What are onshore and offshore rates</w:t>
      </w:r>
      <w:proofErr w:type="gramStart"/>
      <w:r w:rsidR="00AA5AF9"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 </w:t>
      </w:r>
      <w:r w:rsidR="00AA5AF9" w:rsidRPr="003D2E04">
        <w:rPr>
          <w:rFonts w:ascii="Garamond" w:hAnsi="Garamond"/>
        </w:rPr>
        <w:t xml:space="preserve">As the names suggests, </w:t>
      </w:r>
      <w:r w:rsidR="00AA5AF9" w:rsidRPr="003D2E04">
        <w:rPr>
          <w:rStyle w:val="StyleBoldUnderline"/>
          <w:rFonts w:ascii="Garamond" w:hAnsi="Garamond"/>
          <w:highlight w:val="cyan"/>
        </w:rPr>
        <w:t>onshore</w:t>
      </w:r>
      <w:r w:rsidR="00AA5AF9" w:rsidRPr="003D2E04">
        <w:rPr>
          <w:rStyle w:val="StyleBoldUnderline"/>
          <w:rFonts w:ascii="Garamond" w:hAnsi="Garamond"/>
        </w:rPr>
        <w:t xml:space="preserve"> (CNY) </w:t>
      </w:r>
      <w:proofErr w:type="spellStart"/>
      <w:r w:rsidR="00AA5AF9" w:rsidRPr="003D2E04">
        <w:rPr>
          <w:rStyle w:val="StyleBoldUnderline"/>
          <w:rFonts w:ascii="Garamond" w:hAnsi="Garamond"/>
          <w:highlight w:val="cyan"/>
        </w:rPr>
        <w:t>yuan</w:t>
      </w:r>
      <w:proofErr w:type="spellEnd"/>
      <w:r w:rsidR="00AA5AF9" w:rsidRPr="003D2E04">
        <w:rPr>
          <w:rStyle w:val="StyleBoldUnderline"/>
          <w:rFonts w:ascii="Garamond" w:hAnsi="Garamond"/>
          <w:highlight w:val="cyan"/>
        </w:rPr>
        <w:t xml:space="preserve"> is</w:t>
      </w:r>
      <w:r w:rsidR="00AA5AF9" w:rsidRPr="003D2E04">
        <w:rPr>
          <w:rStyle w:val="StyleBoldUnderline"/>
          <w:rFonts w:ascii="Garamond" w:hAnsi="Garamond"/>
        </w:rPr>
        <w:t xml:space="preserve"> </w:t>
      </w:r>
      <w:r w:rsidR="00AA5AF9" w:rsidRPr="003D2E04">
        <w:rPr>
          <w:rStyle w:val="StyleBoldUnderline"/>
          <w:rFonts w:ascii="Garamond" w:hAnsi="Garamond"/>
          <w:highlight w:val="cyan"/>
        </w:rPr>
        <w:t>traded on the mainland, while offshore</w:t>
      </w:r>
      <w:r w:rsidR="00AA5AF9" w:rsidRPr="003D2E04">
        <w:rPr>
          <w:rStyle w:val="StyleBoldUnderline"/>
          <w:rFonts w:ascii="Garamond" w:hAnsi="Garamond"/>
        </w:rPr>
        <w:t xml:space="preserve"> (CNH) </w:t>
      </w:r>
      <w:r w:rsidR="00AA5AF9" w:rsidRPr="003D2E04">
        <w:rPr>
          <w:rStyle w:val="StyleBoldUnderline"/>
          <w:rFonts w:ascii="Garamond" w:hAnsi="Garamond"/>
          <w:highlight w:val="cyan"/>
        </w:rPr>
        <w:t>is traded through the Bank of China</w:t>
      </w:r>
      <w:r w:rsidR="00AA5AF9" w:rsidRPr="003D2E04">
        <w:rPr>
          <w:rStyle w:val="StyleBoldUnderline"/>
          <w:rFonts w:ascii="Garamond" w:hAnsi="Garamond"/>
        </w:rPr>
        <w:t xml:space="preserve"> in Hong Kong and available to be bought and sold by international investors.</w:t>
      </w:r>
      <w:r w:rsidRPr="003D2E04">
        <w:rPr>
          <w:rStyle w:val="StyleBoldUnderline"/>
          <w:rFonts w:ascii="Garamond" w:hAnsi="Garamond"/>
        </w:rPr>
        <w:t xml:space="preserve"> </w:t>
      </w:r>
      <w:r w:rsidR="00AA5AF9" w:rsidRPr="003D2E04">
        <w:rPr>
          <w:rStyle w:val="StyleBoldUnderline"/>
          <w:rFonts w:ascii="Garamond" w:hAnsi="Garamond"/>
          <w:highlight w:val="cyan"/>
        </w:rPr>
        <w:t>The CNH</w:t>
      </w:r>
      <w:r w:rsidR="00AA5AF9" w:rsidRPr="003D2E04">
        <w:rPr>
          <w:rStyle w:val="StyleBoldUnderline"/>
          <w:rFonts w:ascii="Garamond" w:hAnsi="Garamond"/>
        </w:rPr>
        <w:t xml:space="preserve"> floats freely</w:t>
      </w:r>
      <w:r w:rsidR="00AA5AF9" w:rsidRPr="003D2E04">
        <w:rPr>
          <w:rFonts w:ascii="Garamond" w:hAnsi="Garamond"/>
        </w:rPr>
        <w:t xml:space="preserve">, unlike its onshore counterpart, </w:t>
      </w:r>
      <w:r w:rsidR="00AA5AF9" w:rsidRPr="003D2E04">
        <w:rPr>
          <w:rStyle w:val="StyleBoldUnderline"/>
          <w:rFonts w:ascii="Garamond" w:hAnsi="Garamond"/>
        </w:rPr>
        <w:t xml:space="preserve">and </w:t>
      </w:r>
      <w:r w:rsidR="00AA5AF9" w:rsidRPr="003D2E04">
        <w:rPr>
          <w:rStyle w:val="StyleBoldUnderline"/>
          <w:rFonts w:ascii="Garamond" w:hAnsi="Garamond"/>
          <w:highlight w:val="cyan"/>
        </w:rPr>
        <w:t>was</w:t>
      </w:r>
      <w:r w:rsidR="00AA5AF9" w:rsidRPr="003D2E04">
        <w:rPr>
          <w:rStyle w:val="StyleBoldUnderline"/>
          <w:rFonts w:ascii="Garamond" w:hAnsi="Garamond"/>
        </w:rPr>
        <w:t xml:space="preserve"> introduced as </w:t>
      </w:r>
      <w:r w:rsidR="00AA5AF9" w:rsidRPr="003D2E04">
        <w:rPr>
          <w:rStyle w:val="StyleBoldUnderline"/>
          <w:rFonts w:ascii="Garamond" w:hAnsi="Garamond"/>
          <w:highlight w:val="cyan"/>
        </w:rPr>
        <w:t>part of</w:t>
      </w:r>
      <w:r w:rsidR="00AA5AF9" w:rsidRPr="003D2E04">
        <w:rPr>
          <w:rStyle w:val="StyleBoldUnderline"/>
          <w:rFonts w:ascii="Garamond" w:hAnsi="Garamond"/>
        </w:rPr>
        <w:t xml:space="preserve"> </w:t>
      </w:r>
      <w:r w:rsidR="00AA5AF9" w:rsidRPr="003D2E04">
        <w:rPr>
          <w:rStyle w:val="StyleBoldUnderline"/>
          <w:rFonts w:ascii="Garamond" w:hAnsi="Garamond"/>
          <w:highlight w:val="cyan"/>
        </w:rPr>
        <w:t xml:space="preserve">China's efforts to </w:t>
      </w:r>
      <w:proofErr w:type="spellStart"/>
      <w:r w:rsidR="00AA5AF9" w:rsidRPr="003D2E04">
        <w:rPr>
          <w:rStyle w:val="StyleBoldUnderline"/>
          <w:rFonts w:ascii="Garamond" w:hAnsi="Garamond"/>
          <w:highlight w:val="cyan"/>
        </w:rPr>
        <w:t>internationalise</w:t>
      </w:r>
      <w:proofErr w:type="spellEnd"/>
      <w:r w:rsidR="00AA5AF9" w:rsidRPr="003D2E04">
        <w:rPr>
          <w:rStyle w:val="StyleBoldUnderline"/>
          <w:rFonts w:ascii="Garamond" w:hAnsi="Garamond"/>
          <w:highlight w:val="cyan"/>
        </w:rPr>
        <w:t xml:space="preserve"> the </w:t>
      </w:r>
      <w:proofErr w:type="spellStart"/>
      <w:r w:rsidR="00AA5AF9" w:rsidRPr="003D2E04">
        <w:rPr>
          <w:rStyle w:val="StyleBoldUnderline"/>
          <w:rFonts w:ascii="Garamond" w:hAnsi="Garamond"/>
          <w:highlight w:val="cyan"/>
        </w:rPr>
        <w:t>yuan</w:t>
      </w:r>
      <w:proofErr w:type="spellEnd"/>
      <w:r w:rsidR="00AA5AF9" w:rsidRPr="003D2E04">
        <w:rPr>
          <w:rStyle w:val="StyleBoldUnderline"/>
          <w:rFonts w:ascii="Garamond" w:hAnsi="Garamond"/>
        </w:rPr>
        <w:t xml:space="preserve">. </w:t>
      </w:r>
      <w:r w:rsidR="00AA5AF9" w:rsidRPr="003D2E04">
        <w:rPr>
          <w:rFonts w:ascii="Garamond" w:hAnsi="Garamond"/>
        </w:rPr>
        <w:t xml:space="preserve">Loosening the grip on the </w:t>
      </w:r>
      <w:proofErr w:type="spellStart"/>
      <w:r w:rsidR="00AA5AF9" w:rsidRPr="003D2E04">
        <w:rPr>
          <w:rFonts w:ascii="Garamond" w:hAnsi="Garamond"/>
        </w:rPr>
        <w:t>yuan's</w:t>
      </w:r>
      <w:proofErr w:type="spellEnd"/>
      <w:r w:rsidR="00AA5AF9" w:rsidRPr="003D2E04">
        <w:rPr>
          <w:rFonts w:ascii="Garamond" w:hAnsi="Garamond"/>
        </w:rPr>
        <w:t xml:space="preserve"> reference rate effectively brings the CNY and CNH closer together, narrowing the gap between the market's value of the </w:t>
      </w:r>
      <w:proofErr w:type="spellStart"/>
      <w:r w:rsidR="00AA5AF9" w:rsidRPr="003D2E04">
        <w:rPr>
          <w:rFonts w:ascii="Garamond" w:hAnsi="Garamond"/>
        </w:rPr>
        <w:t>yuan</w:t>
      </w:r>
      <w:proofErr w:type="spellEnd"/>
      <w:r w:rsidR="00AA5AF9" w:rsidRPr="003D2E04">
        <w:rPr>
          <w:rFonts w:ascii="Garamond" w:hAnsi="Garamond"/>
        </w:rPr>
        <w:t xml:space="preserve"> and the government's artificial rate</w:t>
      </w:r>
      <w:proofErr w:type="gramStart"/>
      <w:r w:rsidR="00AA5AF9" w:rsidRPr="003D2E04">
        <w:rPr>
          <w:rFonts w:ascii="Garamond" w:hAnsi="Garamond"/>
        </w:rPr>
        <w:t>.</w:t>
      </w:r>
      <w:r w:rsidRPr="003D2E04">
        <w:rPr>
          <w:rFonts w:ascii="Garamond" w:hAnsi="Garamond"/>
        </w:rPr>
        <w:t>¶</w:t>
      </w:r>
      <w:proofErr w:type="gramEnd"/>
      <w:r w:rsidRPr="003D2E04">
        <w:rPr>
          <w:rFonts w:ascii="Garamond" w:hAnsi="Garamond"/>
        </w:rPr>
        <w:t xml:space="preserve"> ¶ </w:t>
      </w:r>
      <w:r w:rsidR="00AA5AF9" w:rsidRPr="003D2E04">
        <w:rPr>
          <w:rFonts w:ascii="Garamond" w:hAnsi="Garamond"/>
        </w:rPr>
        <w:t xml:space="preserve">"It looks like this is the end of the fixing as we know it," </w:t>
      </w:r>
      <w:proofErr w:type="spellStart"/>
      <w:r w:rsidR="00AA5AF9" w:rsidRPr="003D2E04">
        <w:rPr>
          <w:rFonts w:ascii="Garamond" w:hAnsi="Garamond"/>
        </w:rPr>
        <w:t>Khoon</w:t>
      </w:r>
      <w:proofErr w:type="spellEnd"/>
      <w:r w:rsidR="00AA5AF9" w:rsidRPr="003D2E04">
        <w:rPr>
          <w:rFonts w:ascii="Garamond" w:hAnsi="Garamond"/>
        </w:rPr>
        <w:t xml:space="preserve"> </w:t>
      </w:r>
      <w:proofErr w:type="spellStart"/>
      <w:r w:rsidR="00AA5AF9" w:rsidRPr="003D2E04">
        <w:rPr>
          <w:rFonts w:ascii="Garamond" w:hAnsi="Garamond"/>
        </w:rPr>
        <w:t>Goh</w:t>
      </w:r>
      <w:proofErr w:type="spellEnd"/>
      <w:r w:rsidR="00AA5AF9" w:rsidRPr="003D2E04">
        <w:rPr>
          <w:rFonts w:ascii="Garamond" w:hAnsi="Garamond"/>
        </w:rPr>
        <w:t>, a Singapore-based strategist at ANZ Banking Group told Bloomberg.</w:t>
      </w:r>
      <w:r w:rsidRPr="003D2E04">
        <w:rPr>
          <w:rFonts w:ascii="Garamond" w:hAnsi="Garamond"/>
        </w:rPr>
        <w:t xml:space="preserve">¶ ¶ </w:t>
      </w:r>
      <w:r w:rsidR="00AA5AF9" w:rsidRPr="003D2E04">
        <w:rPr>
          <w:rFonts w:ascii="Garamond" w:hAnsi="Garamond"/>
        </w:rPr>
        <w:t>"The one-off devaluation of the fix and allowing more market-based determination takes us into a new currency regime," he said.</w:t>
      </w:r>
    </w:p>
    <w:p w14:paraId="54FD907B" w14:textId="322B4FE0" w:rsidR="00062863" w:rsidRPr="003D2E04" w:rsidRDefault="00062863" w:rsidP="00062863">
      <w:pPr>
        <w:pStyle w:val="Heading4"/>
        <w:rPr>
          <w:rFonts w:ascii="Garamond" w:hAnsi="Garamond"/>
        </w:rPr>
      </w:pPr>
      <w:r w:rsidRPr="003D2E04">
        <w:rPr>
          <w:rFonts w:ascii="Garamond" w:hAnsi="Garamond"/>
        </w:rPr>
        <w:t>Dollar is about to be replaced by the Yuan – collapse of CCP solves</w:t>
      </w:r>
    </w:p>
    <w:p w14:paraId="74486D04" w14:textId="094CBBF1" w:rsidR="00062863" w:rsidRPr="003D2E04" w:rsidRDefault="00062863" w:rsidP="00062863">
      <w:pPr>
        <w:rPr>
          <w:rStyle w:val="StyleStyleBold12pt"/>
          <w:rFonts w:ascii="Garamond" w:hAnsi="Garamond"/>
        </w:rPr>
      </w:pPr>
      <w:proofErr w:type="spellStart"/>
      <w:r w:rsidRPr="003D2E04">
        <w:rPr>
          <w:rStyle w:val="StyleStyleBold12pt"/>
          <w:rFonts w:ascii="Garamond" w:hAnsi="Garamond"/>
        </w:rPr>
        <w:t>Karinja</w:t>
      </w:r>
      <w:proofErr w:type="spellEnd"/>
      <w:r w:rsidRPr="003D2E04">
        <w:rPr>
          <w:rStyle w:val="StyleStyleBold12pt"/>
          <w:rFonts w:ascii="Garamond" w:hAnsi="Garamond"/>
        </w:rPr>
        <w:t>, 2015</w:t>
      </w:r>
    </w:p>
    <w:p w14:paraId="6839B7CA" w14:textId="6A973587" w:rsidR="00062863" w:rsidRPr="003D2E04" w:rsidRDefault="00062863" w:rsidP="00062863">
      <w:pPr>
        <w:rPr>
          <w:rFonts w:ascii="Garamond" w:hAnsi="Garamond"/>
        </w:rPr>
      </w:pPr>
      <w:r w:rsidRPr="003D2E04">
        <w:rPr>
          <w:rFonts w:ascii="Garamond" w:hAnsi="Garamond"/>
        </w:rPr>
        <w:t>(</w:t>
      </w:r>
      <w:proofErr w:type="spellStart"/>
      <w:r w:rsidRPr="003D2E04">
        <w:rPr>
          <w:rFonts w:ascii="Garamond" w:hAnsi="Garamond"/>
        </w:rPr>
        <w:t>Filip</w:t>
      </w:r>
      <w:proofErr w:type="spellEnd"/>
      <w:r w:rsidRPr="003D2E04">
        <w:rPr>
          <w:rFonts w:ascii="Garamond" w:hAnsi="Garamond"/>
        </w:rPr>
        <w:t xml:space="preserve">, founder and editor of Hang the Bankers website, “China is almost ready to replace the US dollar,” March 20, 2015, Hang the Bankers, </w:t>
      </w:r>
      <w:hyperlink r:id="rId68" w:history="1">
        <w:r w:rsidRPr="003D2E04">
          <w:rPr>
            <w:rStyle w:val="Hyperlink"/>
            <w:rFonts w:ascii="Garamond" w:hAnsi="Garamond"/>
          </w:rPr>
          <w:t>http://www.hangthebankers.com/china-is-almost-ready-to-replace-the-us-dollar/</w:t>
        </w:r>
      </w:hyperlink>
      <w:r w:rsidRPr="003D2E04">
        <w:rPr>
          <w:rFonts w:ascii="Garamond" w:hAnsi="Garamond"/>
        </w:rPr>
        <w:t>, Accessed: July 17, 2016, YDEL)</w:t>
      </w:r>
    </w:p>
    <w:p w14:paraId="4240272A" w14:textId="2E99926F" w:rsidR="00062863" w:rsidRPr="003D2E04" w:rsidRDefault="00062863" w:rsidP="00062863">
      <w:pPr>
        <w:rPr>
          <w:rFonts w:ascii="Garamond" w:hAnsi="Garamond"/>
        </w:rPr>
      </w:pPr>
      <w:r w:rsidRPr="003D2E04">
        <w:rPr>
          <w:rFonts w:ascii="Garamond" w:hAnsi="Garamond"/>
        </w:rPr>
        <w:t xml:space="preserve">As </w:t>
      </w:r>
      <w:r w:rsidRPr="003D2E04">
        <w:rPr>
          <w:rStyle w:val="StyleBoldUnderline"/>
          <w:rFonts w:ascii="Garamond" w:hAnsi="Garamond"/>
          <w:highlight w:val="cyan"/>
        </w:rPr>
        <w:t>the US dollar’s reign</w:t>
      </w:r>
      <w:r w:rsidRPr="003D2E04">
        <w:rPr>
          <w:rStyle w:val="StyleBoldUnderline"/>
          <w:rFonts w:ascii="Garamond" w:hAnsi="Garamond"/>
        </w:rPr>
        <w:t xml:space="preserve"> as global reserve currency </w:t>
      </w:r>
      <w:r w:rsidRPr="003D2E04">
        <w:rPr>
          <w:rStyle w:val="StyleBoldUnderline"/>
          <w:rFonts w:ascii="Garamond" w:hAnsi="Garamond"/>
          <w:highlight w:val="cyan"/>
        </w:rPr>
        <w:t>appears to be ending</w:t>
      </w:r>
      <w:r w:rsidRPr="003D2E04">
        <w:rPr>
          <w:rStyle w:val="StyleBoldUnderline"/>
          <w:rFonts w:ascii="Garamond" w:hAnsi="Garamond"/>
        </w:rPr>
        <w:t>,</w:t>
      </w:r>
      <w:r w:rsidRPr="003D2E04">
        <w:rPr>
          <w:rFonts w:ascii="Garamond" w:hAnsi="Garamond"/>
        </w:rPr>
        <w:t xml:space="preserve"> are we seeing the beginning of a new dawn in the east</w:t>
      </w:r>
      <w:proofErr w:type="gramStart"/>
      <w:r w:rsidRPr="003D2E04">
        <w:rPr>
          <w:rFonts w:ascii="Garamond" w:hAnsi="Garamond"/>
        </w:rPr>
        <w:t>?</w:t>
      </w:r>
      <w:r w:rsidR="002866B0" w:rsidRPr="003D2E04">
        <w:rPr>
          <w:rFonts w:ascii="Garamond" w:hAnsi="Garamond"/>
          <w:sz w:val="12"/>
        </w:rPr>
        <w:t>¶</w:t>
      </w:r>
      <w:proofErr w:type="gramEnd"/>
      <w:r w:rsidR="002866B0" w:rsidRPr="003D2E04">
        <w:rPr>
          <w:rStyle w:val="StyleBoldUnderline"/>
          <w:rFonts w:ascii="Garamond" w:hAnsi="Garamond"/>
          <w:sz w:val="12"/>
        </w:rPr>
        <w:t xml:space="preserve"> </w:t>
      </w:r>
      <w:r w:rsidRPr="003D2E04">
        <w:rPr>
          <w:rStyle w:val="StyleBoldUnderline"/>
          <w:rFonts w:ascii="Garamond" w:hAnsi="Garamond"/>
        </w:rPr>
        <w:t>Throughout history, global reserve currencies have proven to last for only so long. Before the United States’ currency reigned supreme, the currencies of Great Britain, France, the Netherlands, Spain and Portugal all had their day</w:t>
      </w:r>
      <w:proofErr w:type="gramStart"/>
      <w:r w:rsidRPr="003D2E04">
        <w:rPr>
          <w:rStyle w:val="StyleBoldUnderline"/>
          <w:rFonts w:ascii="Garamond" w:hAnsi="Garamond"/>
        </w:rPr>
        <w:t>.</w:t>
      </w:r>
      <w:r w:rsidR="002866B0" w:rsidRPr="003D2E04">
        <w:rPr>
          <w:rStyle w:val="StyleBoldUnderline"/>
          <w:rFonts w:ascii="Garamond" w:hAnsi="Garamond"/>
          <w:sz w:val="12"/>
        </w:rPr>
        <w:t>¶</w:t>
      </w:r>
      <w:proofErr w:type="gramEnd"/>
      <w:r w:rsidR="002866B0" w:rsidRPr="003D2E04">
        <w:rPr>
          <w:rFonts w:ascii="Garamond" w:hAnsi="Garamond"/>
          <w:sz w:val="12"/>
        </w:rPr>
        <w:t xml:space="preserve"> </w:t>
      </w:r>
      <w:r w:rsidRPr="003D2E04">
        <w:rPr>
          <w:rStyle w:val="Emphasis"/>
          <w:rFonts w:ascii="Garamond" w:hAnsi="Garamond"/>
        </w:rPr>
        <w:t xml:space="preserve">We don’t know exactly when </w:t>
      </w:r>
      <w:r w:rsidRPr="003D2E04">
        <w:rPr>
          <w:rStyle w:val="Emphasis"/>
          <w:rFonts w:ascii="Garamond" w:hAnsi="Garamond"/>
          <w:highlight w:val="cyan"/>
        </w:rPr>
        <w:t>the dollar’s run</w:t>
      </w:r>
      <w:r w:rsidRPr="003D2E04">
        <w:rPr>
          <w:rStyle w:val="Emphasis"/>
          <w:rFonts w:ascii="Garamond" w:hAnsi="Garamond"/>
        </w:rPr>
        <w:t xml:space="preserve"> as reserve currency </w:t>
      </w:r>
      <w:r w:rsidRPr="003D2E04">
        <w:rPr>
          <w:rStyle w:val="Emphasis"/>
          <w:rFonts w:ascii="Garamond" w:hAnsi="Garamond"/>
          <w:highlight w:val="cyan"/>
        </w:rPr>
        <w:t>will end</w:t>
      </w:r>
      <w:r w:rsidRPr="003D2E04">
        <w:rPr>
          <w:rStyle w:val="Emphasis"/>
          <w:rFonts w:ascii="Garamond" w:hAnsi="Garamond"/>
        </w:rPr>
        <w:t xml:space="preserve">, but </w:t>
      </w:r>
      <w:r w:rsidRPr="003D2E04">
        <w:rPr>
          <w:rStyle w:val="Emphasis"/>
          <w:rFonts w:ascii="Garamond" w:hAnsi="Garamond"/>
          <w:highlight w:val="cyan"/>
        </w:rPr>
        <w:t>everywhere you look, there are seismic shifts</w:t>
      </w:r>
      <w:r w:rsidRPr="003D2E04">
        <w:rPr>
          <w:rStyle w:val="Emphasis"/>
          <w:rFonts w:ascii="Garamond" w:hAnsi="Garamond"/>
        </w:rPr>
        <w:t xml:space="preserve"> </w:t>
      </w:r>
      <w:r w:rsidRPr="003D2E04">
        <w:rPr>
          <w:rStyle w:val="Emphasis"/>
          <w:rFonts w:ascii="Garamond" w:hAnsi="Garamond"/>
          <w:highlight w:val="cyan"/>
        </w:rPr>
        <w:t>away from the greenback</w:t>
      </w:r>
      <w:r w:rsidRPr="003D2E04">
        <w:rPr>
          <w:rStyle w:val="Emphasis"/>
          <w:rFonts w:ascii="Garamond" w:hAnsi="Garamond"/>
        </w:rPr>
        <w:t>.</w:t>
      </w:r>
      <w:r w:rsidR="002866B0" w:rsidRPr="003D2E04">
        <w:rPr>
          <w:rStyle w:val="Emphasis"/>
          <w:rFonts w:ascii="Garamond" w:hAnsi="Garamond"/>
          <w:sz w:val="12"/>
        </w:rPr>
        <w:t>¶</w:t>
      </w:r>
      <w:r w:rsidR="002866B0" w:rsidRPr="003D2E04">
        <w:rPr>
          <w:rFonts w:ascii="Garamond" w:hAnsi="Garamond"/>
          <w:sz w:val="12"/>
        </w:rPr>
        <w:t xml:space="preserve"> </w:t>
      </w:r>
      <w:r w:rsidRPr="003D2E04">
        <w:rPr>
          <w:rFonts w:ascii="Garamond" w:hAnsi="Garamond"/>
        </w:rPr>
        <w:t>For one, the number of bilateral trade agreements signed between countries is rising at an alarming rate.</w:t>
      </w:r>
      <w:r w:rsidR="002866B0" w:rsidRPr="003D2E04">
        <w:rPr>
          <w:rFonts w:ascii="Garamond" w:hAnsi="Garamond"/>
          <w:sz w:val="12"/>
        </w:rPr>
        <w:t xml:space="preserve">¶ </w:t>
      </w:r>
      <w:r w:rsidRPr="003D2E04">
        <w:rPr>
          <w:rFonts w:ascii="Garamond" w:hAnsi="Garamond"/>
        </w:rPr>
        <w:t xml:space="preserve">And then there are the Chinese. Even just </w:t>
      </w:r>
      <w:r w:rsidRPr="003D2E04">
        <w:rPr>
          <w:rStyle w:val="StyleBoldUnderline"/>
          <w:rFonts w:ascii="Garamond" w:hAnsi="Garamond"/>
        </w:rPr>
        <w:t xml:space="preserve">a few years ago, the Chinese </w:t>
      </w:r>
      <w:proofErr w:type="spellStart"/>
      <w:r w:rsidRPr="003D2E04">
        <w:rPr>
          <w:rStyle w:val="StyleBoldUnderline"/>
          <w:rFonts w:ascii="Garamond" w:hAnsi="Garamond"/>
        </w:rPr>
        <w:t>yuan</w:t>
      </w:r>
      <w:proofErr w:type="spellEnd"/>
      <w:r w:rsidRPr="003D2E04">
        <w:rPr>
          <w:rStyle w:val="StyleBoldUnderline"/>
          <w:rFonts w:ascii="Garamond" w:hAnsi="Garamond"/>
        </w:rPr>
        <w:t xml:space="preserve"> was not even one of the ten most traded currencies; now, as of last year, it’s number five on the list recorded by SWIFT, an international financial transaction agency. In fact, </w:t>
      </w:r>
      <w:r w:rsidRPr="003D2E04">
        <w:rPr>
          <w:rStyle w:val="StyleBoldUnderline"/>
          <w:rFonts w:ascii="Garamond" w:hAnsi="Garamond"/>
          <w:highlight w:val="cyan"/>
        </w:rPr>
        <w:t xml:space="preserve">international payments settled in </w:t>
      </w:r>
      <w:proofErr w:type="spellStart"/>
      <w:r w:rsidRPr="003D2E04">
        <w:rPr>
          <w:rStyle w:val="StyleBoldUnderline"/>
          <w:rFonts w:ascii="Garamond" w:hAnsi="Garamond"/>
          <w:highlight w:val="cyan"/>
        </w:rPr>
        <w:t>yuan</w:t>
      </w:r>
      <w:proofErr w:type="spellEnd"/>
      <w:r w:rsidRPr="003D2E04">
        <w:rPr>
          <w:rStyle w:val="StyleBoldUnderline"/>
          <w:rFonts w:ascii="Garamond" w:hAnsi="Garamond"/>
          <w:highlight w:val="cyan"/>
        </w:rPr>
        <w:t xml:space="preserve"> jumped a MASSIVE 104%</w:t>
      </w:r>
      <w:r w:rsidRPr="003D2E04">
        <w:rPr>
          <w:rStyle w:val="StyleBoldUnderline"/>
          <w:rFonts w:ascii="Garamond" w:hAnsi="Garamond"/>
        </w:rPr>
        <w:t xml:space="preserve"> in 2014</w:t>
      </w:r>
      <w:proofErr w:type="gramStart"/>
      <w:r w:rsidRPr="003D2E04">
        <w:rPr>
          <w:rStyle w:val="StyleBoldUnderline"/>
          <w:rFonts w:ascii="Garamond" w:hAnsi="Garamond"/>
        </w:rPr>
        <w:t>!</w:t>
      </w:r>
      <w:r w:rsidR="002866B0" w:rsidRPr="003D2E04">
        <w:rPr>
          <w:rStyle w:val="StyleBoldUnderline"/>
          <w:rFonts w:ascii="Garamond" w:hAnsi="Garamond"/>
          <w:sz w:val="12"/>
        </w:rPr>
        <w:t>¶</w:t>
      </w:r>
      <w:proofErr w:type="gramEnd"/>
      <w:r w:rsidR="002866B0" w:rsidRPr="003D2E04">
        <w:rPr>
          <w:rFonts w:ascii="Garamond" w:hAnsi="Garamond"/>
          <w:sz w:val="12"/>
        </w:rPr>
        <w:t xml:space="preserve"> </w:t>
      </w:r>
      <w:r w:rsidRPr="003D2E04">
        <w:rPr>
          <w:rFonts w:ascii="Garamond" w:hAnsi="Garamond"/>
        </w:rPr>
        <w:t xml:space="preserve">But </w:t>
      </w:r>
      <w:r w:rsidRPr="003D2E04">
        <w:rPr>
          <w:rStyle w:val="StyleBoldUnderline"/>
          <w:rFonts w:ascii="Garamond" w:hAnsi="Garamond"/>
          <w:highlight w:val="cyan"/>
        </w:rPr>
        <w:t>the Chinese</w:t>
      </w:r>
      <w:r w:rsidRPr="003D2E04">
        <w:rPr>
          <w:rStyle w:val="StyleBoldUnderline"/>
          <w:rFonts w:ascii="Garamond" w:hAnsi="Garamond"/>
        </w:rPr>
        <w:t xml:space="preserve"> aren’t ones to be satisfied easily; they know what’s at stake on the global stage and </w:t>
      </w:r>
      <w:r w:rsidRPr="003D2E04">
        <w:rPr>
          <w:rStyle w:val="StyleBoldUnderline"/>
          <w:rFonts w:ascii="Garamond" w:hAnsi="Garamond"/>
          <w:highlight w:val="cyan"/>
        </w:rPr>
        <w:t>are moving hastily to seize the opportunity</w:t>
      </w:r>
      <w:r w:rsidRPr="003D2E04">
        <w:rPr>
          <w:rFonts w:ascii="Garamond" w:hAnsi="Garamond"/>
        </w:rPr>
        <w:t>. So later this</w:t>
      </w:r>
      <w:r w:rsidRPr="003D2E04">
        <w:rPr>
          <w:rStyle w:val="StyleBoldUnderline"/>
          <w:rFonts w:ascii="Garamond" w:hAnsi="Garamond"/>
        </w:rPr>
        <w:t xml:space="preserve"> year, </w:t>
      </w:r>
      <w:r w:rsidRPr="003D2E04">
        <w:rPr>
          <w:rStyle w:val="StyleBoldUnderline"/>
          <w:rFonts w:ascii="Garamond" w:hAnsi="Garamond"/>
          <w:highlight w:val="cyan"/>
        </w:rPr>
        <w:t>China is</w:t>
      </w:r>
      <w:r w:rsidRPr="003D2E04">
        <w:rPr>
          <w:rStyle w:val="StyleBoldUnderline"/>
          <w:rFonts w:ascii="Garamond" w:hAnsi="Garamond"/>
        </w:rPr>
        <w:t xml:space="preserve"> expected </w:t>
      </w:r>
      <w:r w:rsidRPr="003D2E04">
        <w:rPr>
          <w:rStyle w:val="StyleBoldUnderline"/>
          <w:rFonts w:ascii="Garamond" w:hAnsi="Garamond"/>
          <w:highlight w:val="cyan"/>
        </w:rPr>
        <w:t>to launch</w:t>
      </w:r>
      <w:r w:rsidRPr="003D2E04">
        <w:rPr>
          <w:rStyle w:val="StyleBoldUnderline"/>
          <w:rFonts w:ascii="Garamond" w:hAnsi="Garamond"/>
        </w:rPr>
        <w:t xml:space="preserve"> what will be known as </w:t>
      </w:r>
      <w:r w:rsidRPr="003D2E04">
        <w:rPr>
          <w:rStyle w:val="StyleBoldUnderline"/>
          <w:rFonts w:ascii="Garamond" w:hAnsi="Garamond"/>
          <w:highlight w:val="cyan"/>
        </w:rPr>
        <w:t>the China International Payment System</w:t>
      </w:r>
      <w:r w:rsidRPr="003D2E04">
        <w:rPr>
          <w:rStyle w:val="StyleBoldUnderline"/>
          <w:rFonts w:ascii="Garamond" w:hAnsi="Garamond"/>
        </w:rPr>
        <w:t xml:space="preserve"> (CIPS), an international system </w:t>
      </w:r>
      <w:r w:rsidRPr="003D2E04">
        <w:rPr>
          <w:rStyle w:val="StyleBoldUnderline"/>
          <w:rFonts w:ascii="Garamond" w:hAnsi="Garamond"/>
          <w:highlight w:val="cyan"/>
        </w:rPr>
        <w:t xml:space="preserve">that will further the </w:t>
      </w:r>
      <w:proofErr w:type="spellStart"/>
      <w:r w:rsidRPr="003D2E04">
        <w:rPr>
          <w:rStyle w:val="StyleBoldUnderline"/>
          <w:rFonts w:ascii="Garamond" w:hAnsi="Garamond"/>
          <w:highlight w:val="cyan"/>
        </w:rPr>
        <w:t>yuan’s</w:t>
      </w:r>
      <w:proofErr w:type="spellEnd"/>
      <w:r w:rsidRPr="003D2E04">
        <w:rPr>
          <w:rStyle w:val="StyleBoldUnderline"/>
          <w:rFonts w:ascii="Garamond" w:hAnsi="Garamond"/>
          <w:highlight w:val="cyan"/>
        </w:rPr>
        <w:t xml:space="preserve"> internationalization and its status as a dominant currency</w:t>
      </w:r>
      <w:r w:rsidRPr="003D2E04">
        <w:rPr>
          <w:rStyle w:val="StyleBoldUnderline"/>
          <w:rFonts w:ascii="Garamond" w:hAnsi="Garamond"/>
        </w:rPr>
        <w:t xml:space="preserve"> on the global level for cross-border transactions</w:t>
      </w:r>
      <w:proofErr w:type="gramStart"/>
      <w:r w:rsidRPr="003D2E04">
        <w:rPr>
          <w:rStyle w:val="StyleBoldUnderline"/>
          <w:rFonts w:ascii="Garamond" w:hAnsi="Garamond"/>
        </w:rPr>
        <w:t>.</w:t>
      </w:r>
      <w:r w:rsidR="002866B0" w:rsidRPr="003D2E04">
        <w:rPr>
          <w:rStyle w:val="StyleBoldUnderline"/>
          <w:rFonts w:ascii="Garamond" w:hAnsi="Garamond"/>
          <w:sz w:val="12"/>
        </w:rPr>
        <w:t>¶</w:t>
      </w:r>
      <w:proofErr w:type="gramEnd"/>
      <w:r w:rsidR="002866B0" w:rsidRPr="003D2E04">
        <w:rPr>
          <w:rFonts w:ascii="Garamond" w:hAnsi="Garamond"/>
          <w:sz w:val="12"/>
        </w:rPr>
        <w:t xml:space="preserve"> </w:t>
      </w:r>
      <w:r w:rsidRPr="003D2E04">
        <w:rPr>
          <w:rFonts w:ascii="Garamond" w:hAnsi="Garamond"/>
        </w:rPr>
        <w:t>Add to this several other significant developments:</w:t>
      </w:r>
      <w:r w:rsidR="002866B0" w:rsidRPr="003D2E04">
        <w:rPr>
          <w:rFonts w:ascii="Garamond" w:hAnsi="Garamond"/>
          <w:sz w:val="12"/>
        </w:rPr>
        <w:t xml:space="preserve">¶ </w:t>
      </w:r>
      <w:r w:rsidRPr="003D2E04">
        <w:rPr>
          <w:rFonts w:ascii="Garamond" w:hAnsi="Garamond"/>
        </w:rPr>
        <w:t xml:space="preserve">First, </w:t>
      </w:r>
      <w:r w:rsidRPr="003D2E04">
        <w:rPr>
          <w:rStyle w:val="StyleBoldUnderline"/>
          <w:rFonts w:ascii="Garamond" w:hAnsi="Garamond"/>
          <w:highlight w:val="cyan"/>
        </w:rPr>
        <w:t>the Chinese are</w:t>
      </w:r>
      <w:r w:rsidRPr="003D2E04">
        <w:rPr>
          <w:rStyle w:val="StyleBoldUnderline"/>
          <w:rFonts w:ascii="Garamond" w:hAnsi="Garamond"/>
        </w:rPr>
        <w:t xml:space="preserve"> now </w:t>
      </w:r>
      <w:r w:rsidRPr="003D2E04">
        <w:rPr>
          <w:rStyle w:val="StyleBoldUnderline"/>
          <w:rFonts w:ascii="Garamond" w:hAnsi="Garamond"/>
          <w:highlight w:val="cyan"/>
        </w:rPr>
        <w:t xml:space="preserve">seeking to have the </w:t>
      </w:r>
      <w:proofErr w:type="spellStart"/>
      <w:r w:rsidRPr="003D2E04">
        <w:rPr>
          <w:rStyle w:val="StyleBoldUnderline"/>
          <w:rFonts w:ascii="Garamond" w:hAnsi="Garamond"/>
          <w:highlight w:val="cyan"/>
        </w:rPr>
        <w:t>yuan</w:t>
      </w:r>
      <w:proofErr w:type="spellEnd"/>
      <w:r w:rsidRPr="003D2E04">
        <w:rPr>
          <w:rStyle w:val="StyleBoldUnderline"/>
          <w:rFonts w:ascii="Garamond" w:hAnsi="Garamond"/>
          <w:highlight w:val="cyan"/>
        </w:rPr>
        <w:t xml:space="preserve"> added to</w:t>
      </w:r>
      <w:r w:rsidRPr="003D2E04">
        <w:rPr>
          <w:rStyle w:val="StyleBoldUnderline"/>
          <w:rFonts w:ascii="Garamond" w:hAnsi="Garamond"/>
        </w:rPr>
        <w:t xml:space="preserve"> </w:t>
      </w:r>
      <w:r w:rsidRPr="003D2E04">
        <w:rPr>
          <w:rStyle w:val="StyleBoldUnderline"/>
          <w:rFonts w:ascii="Garamond" w:hAnsi="Garamond"/>
          <w:highlight w:val="cyan"/>
        </w:rPr>
        <w:t>the IMF’s special drawing rights</w:t>
      </w:r>
      <w:r w:rsidRPr="003D2E04">
        <w:rPr>
          <w:rStyle w:val="StyleBoldUnderline"/>
          <w:rFonts w:ascii="Garamond" w:hAnsi="Garamond"/>
        </w:rPr>
        <w:t xml:space="preserve"> (SDRs) pool of reserve currencies.</w:t>
      </w:r>
      <w:r w:rsidRPr="003D2E04">
        <w:rPr>
          <w:rFonts w:ascii="Garamond" w:hAnsi="Garamond"/>
        </w:rPr>
        <w:t xml:space="preserve"> At present, that pool consists only of the U.S. dollar, the euro, the Japanese yen and the British pound</w:t>
      </w:r>
      <w:proofErr w:type="gramStart"/>
      <w:r w:rsidRPr="003D2E04">
        <w:rPr>
          <w:rFonts w:ascii="Garamond" w:hAnsi="Garamond"/>
        </w:rPr>
        <w:t>.</w:t>
      </w:r>
      <w:r w:rsidR="002866B0" w:rsidRPr="003D2E04">
        <w:rPr>
          <w:rFonts w:ascii="Garamond" w:hAnsi="Garamond"/>
          <w:sz w:val="12"/>
        </w:rPr>
        <w:t>¶</w:t>
      </w:r>
      <w:proofErr w:type="gramEnd"/>
      <w:r w:rsidR="002866B0" w:rsidRPr="003D2E04">
        <w:rPr>
          <w:rFonts w:ascii="Garamond" w:hAnsi="Garamond"/>
          <w:sz w:val="12"/>
        </w:rPr>
        <w:t xml:space="preserve"> </w:t>
      </w:r>
      <w:r w:rsidRPr="003D2E04">
        <w:rPr>
          <w:rFonts w:ascii="Garamond" w:hAnsi="Garamond"/>
        </w:rPr>
        <w:t xml:space="preserve">Second, </w:t>
      </w:r>
      <w:r w:rsidRPr="003D2E04">
        <w:rPr>
          <w:rStyle w:val="StyleBoldUnderline"/>
          <w:rFonts w:ascii="Garamond" w:hAnsi="Garamond"/>
          <w:highlight w:val="cyan"/>
        </w:rPr>
        <w:t>China is heading</w:t>
      </w:r>
      <w:r w:rsidRPr="003D2E04">
        <w:rPr>
          <w:rStyle w:val="StyleBoldUnderline"/>
          <w:rFonts w:ascii="Garamond" w:hAnsi="Garamond"/>
        </w:rPr>
        <w:t xml:space="preserve"> up the new alternative to </w:t>
      </w:r>
      <w:r w:rsidRPr="003D2E04">
        <w:rPr>
          <w:rStyle w:val="StyleBoldUnderline"/>
          <w:rFonts w:ascii="Garamond" w:hAnsi="Garamond"/>
          <w:highlight w:val="cyan"/>
        </w:rPr>
        <w:t>the World Bank and IMF,</w:t>
      </w:r>
      <w:r w:rsidRPr="003D2E04">
        <w:rPr>
          <w:rStyle w:val="StyleBoldUnderline"/>
          <w:rFonts w:ascii="Garamond" w:hAnsi="Garamond"/>
        </w:rPr>
        <w:t xml:space="preserve"> known at the New Development Bank, </w:t>
      </w:r>
      <w:r w:rsidRPr="003D2E04">
        <w:rPr>
          <w:rStyle w:val="StyleBoldUnderline"/>
          <w:rFonts w:ascii="Garamond" w:hAnsi="Garamond"/>
          <w:highlight w:val="cyan"/>
        </w:rPr>
        <w:t>which is part of the BRICS system</w:t>
      </w:r>
      <w:r w:rsidRPr="003D2E04">
        <w:rPr>
          <w:rStyle w:val="StyleBoldUnderline"/>
          <w:rFonts w:ascii="Garamond" w:hAnsi="Garamond"/>
        </w:rPr>
        <w:t xml:space="preserve"> and is run out of Shanghai.</w:t>
      </w:r>
      <w:r w:rsidR="002866B0" w:rsidRPr="003D2E04">
        <w:rPr>
          <w:rStyle w:val="StyleBoldUnderline"/>
          <w:rFonts w:ascii="Garamond" w:hAnsi="Garamond"/>
          <w:sz w:val="12"/>
        </w:rPr>
        <w:t>¶</w:t>
      </w:r>
      <w:r w:rsidR="002866B0" w:rsidRPr="003D2E04">
        <w:rPr>
          <w:rFonts w:ascii="Garamond" w:hAnsi="Garamond"/>
          <w:sz w:val="12"/>
        </w:rPr>
        <w:t xml:space="preserve"> </w:t>
      </w:r>
      <w:r w:rsidRPr="003D2E04">
        <w:rPr>
          <w:rFonts w:ascii="Garamond" w:hAnsi="Garamond"/>
        </w:rPr>
        <w:t xml:space="preserve">Finally, on top of all of this, </w:t>
      </w:r>
      <w:r w:rsidRPr="003D2E04">
        <w:rPr>
          <w:rStyle w:val="StyleBoldUnderline"/>
          <w:rFonts w:ascii="Garamond" w:hAnsi="Garamond"/>
          <w:highlight w:val="cyan"/>
        </w:rPr>
        <w:t>China has created the Asian Infrastructure Investment Bank</w:t>
      </w:r>
      <w:r w:rsidRPr="003D2E04">
        <w:rPr>
          <w:rStyle w:val="StyleBoldUnderline"/>
          <w:rFonts w:ascii="Garamond" w:hAnsi="Garamond"/>
        </w:rPr>
        <w:t xml:space="preserve"> (AIIB), </w:t>
      </w:r>
      <w:r w:rsidRPr="003D2E04">
        <w:rPr>
          <w:rStyle w:val="StyleBoldUnderline"/>
          <w:rFonts w:ascii="Garamond" w:hAnsi="Garamond"/>
          <w:highlight w:val="cyan"/>
        </w:rPr>
        <w:t>which competes with</w:t>
      </w:r>
      <w:r w:rsidRPr="003D2E04">
        <w:rPr>
          <w:rStyle w:val="StyleBoldUnderline"/>
          <w:rFonts w:ascii="Garamond" w:hAnsi="Garamond"/>
        </w:rPr>
        <w:t xml:space="preserve"> the predominantly </w:t>
      </w:r>
      <w:r w:rsidRPr="003D2E04">
        <w:rPr>
          <w:rStyle w:val="StyleBoldUnderline"/>
          <w:rFonts w:ascii="Garamond" w:hAnsi="Garamond"/>
          <w:highlight w:val="cyan"/>
        </w:rPr>
        <w:t>U.S</w:t>
      </w:r>
      <w:r w:rsidRPr="003D2E04">
        <w:rPr>
          <w:rStyle w:val="StyleBoldUnderline"/>
          <w:rFonts w:ascii="Garamond" w:hAnsi="Garamond"/>
        </w:rPr>
        <w:t xml:space="preserve">.-controlled </w:t>
      </w:r>
      <w:r w:rsidRPr="003D2E04">
        <w:rPr>
          <w:rStyle w:val="StyleBoldUnderline"/>
          <w:rFonts w:ascii="Garamond" w:hAnsi="Garamond"/>
          <w:highlight w:val="cyan"/>
        </w:rPr>
        <w:t>financial institutions</w:t>
      </w:r>
      <w:r w:rsidRPr="003D2E04">
        <w:rPr>
          <w:rStyle w:val="StyleBoldUnderline"/>
          <w:rFonts w:ascii="Garamond" w:hAnsi="Garamond"/>
        </w:rPr>
        <w:t xml:space="preserve"> and focuses on the Asia-Pacific region</w:t>
      </w:r>
      <w:r w:rsidRPr="003D2E04">
        <w:rPr>
          <w:rFonts w:ascii="Garamond" w:hAnsi="Garamond"/>
        </w:rPr>
        <w:t xml:space="preserve">. As of this week, the </w:t>
      </w:r>
      <w:r w:rsidRPr="003D2E04">
        <w:rPr>
          <w:rStyle w:val="StyleBoldUnderline"/>
          <w:rFonts w:ascii="Garamond" w:hAnsi="Garamond"/>
        </w:rPr>
        <w:t>UK and Australia have joined the AIIB</w:t>
      </w:r>
      <w:r w:rsidRPr="003D2E04">
        <w:rPr>
          <w:rFonts w:ascii="Garamond" w:hAnsi="Garamond"/>
        </w:rPr>
        <w:t xml:space="preserve">, much to the disapproval of the U.S. government. </w:t>
      </w:r>
      <w:r w:rsidRPr="003D2E04">
        <w:rPr>
          <w:rStyle w:val="StyleBoldUnderline"/>
          <w:rFonts w:ascii="Garamond" w:hAnsi="Garamond"/>
        </w:rPr>
        <w:t>France, Germany and Italy are set to follow</w:t>
      </w:r>
      <w:proofErr w:type="gramStart"/>
      <w:r w:rsidRPr="003D2E04">
        <w:rPr>
          <w:rStyle w:val="StyleBoldUnderline"/>
          <w:rFonts w:ascii="Garamond" w:hAnsi="Garamond"/>
        </w:rPr>
        <w:t>.</w:t>
      </w:r>
      <w:r w:rsidR="002866B0" w:rsidRPr="003D2E04">
        <w:rPr>
          <w:rStyle w:val="StyleBoldUnderline"/>
          <w:rFonts w:ascii="Garamond" w:hAnsi="Garamond"/>
          <w:sz w:val="12"/>
        </w:rPr>
        <w:t>¶</w:t>
      </w:r>
      <w:proofErr w:type="gramEnd"/>
      <w:r w:rsidR="002866B0" w:rsidRPr="003D2E04">
        <w:rPr>
          <w:rFonts w:ascii="Garamond" w:hAnsi="Garamond"/>
          <w:sz w:val="12"/>
        </w:rPr>
        <w:t xml:space="preserve"> </w:t>
      </w:r>
      <w:r w:rsidRPr="003D2E04">
        <w:rPr>
          <w:rStyle w:val="Emphasis"/>
          <w:rFonts w:ascii="Garamond" w:hAnsi="Garamond"/>
        </w:rPr>
        <w:t>Al</w:t>
      </w:r>
      <w:r w:rsidRPr="003D2E04">
        <w:rPr>
          <w:rStyle w:val="Emphasis"/>
          <w:rFonts w:ascii="Garamond" w:hAnsi="Garamond"/>
          <w:highlight w:val="cyan"/>
        </w:rPr>
        <w:t>l roads are leading away from the U.S. and over to China</w:t>
      </w:r>
      <w:r w:rsidRPr="003D2E04">
        <w:rPr>
          <w:rStyle w:val="Emphasis"/>
          <w:rFonts w:ascii="Garamond" w:hAnsi="Garamond"/>
        </w:rPr>
        <w:t>.</w:t>
      </w:r>
      <w:r w:rsidR="002866B0" w:rsidRPr="003D2E04">
        <w:rPr>
          <w:rStyle w:val="Emphasis"/>
          <w:rFonts w:ascii="Garamond" w:hAnsi="Garamond"/>
          <w:sz w:val="12"/>
        </w:rPr>
        <w:t xml:space="preserve">¶ </w:t>
      </w:r>
    </w:p>
    <w:p w14:paraId="473EF303" w14:textId="77777777" w:rsidR="00062863" w:rsidRPr="003D2E04" w:rsidRDefault="00062863" w:rsidP="007B4D27">
      <w:pPr>
        <w:rPr>
          <w:rFonts w:ascii="Garamond" w:hAnsi="Garamond"/>
        </w:rPr>
      </w:pPr>
    </w:p>
    <w:p w14:paraId="5C4D1456" w14:textId="4EDDE064" w:rsidR="00AE70E0" w:rsidRPr="003D2E04" w:rsidRDefault="00C956C5" w:rsidP="00AE70E0">
      <w:pPr>
        <w:pStyle w:val="Heading4"/>
        <w:rPr>
          <w:rFonts w:ascii="Garamond" w:hAnsi="Garamond"/>
        </w:rPr>
      </w:pPr>
      <w:r w:rsidRPr="003D2E04">
        <w:rPr>
          <w:rFonts w:ascii="Garamond" w:hAnsi="Garamond"/>
        </w:rPr>
        <w:t xml:space="preserve">That hurts US hegemony </w:t>
      </w:r>
      <w:r w:rsidR="00AE70E0" w:rsidRPr="003D2E04">
        <w:rPr>
          <w:rFonts w:ascii="Garamond" w:hAnsi="Garamond"/>
        </w:rPr>
        <w:t>– sanctions of Iran and North Korea would be ineffective</w:t>
      </w:r>
    </w:p>
    <w:p w14:paraId="7758742E" w14:textId="30E3A2E6" w:rsidR="00C956C5" w:rsidRPr="003D2E04" w:rsidRDefault="00C956C5" w:rsidP="00C956C5">
      <w:pPr>
        <w:rPr>
          <w:rStyle w:val="StyleStyleBold12pt"/>
          <w:rFonts w:ascii="Garamond" w:hAnsi="Garamond"/>
        </w:rPr>
      </w:pPr>
      <w:r w:rsidRPr="003D2E04">
        <w:rPr>
          <w:rStyle w:val="StyleStyleBold12pt"/>
          <w:rFonts w:ascii="Garamond" w:hAnsi="Garamond"/>
        </w:rPr>
        <w:t>Economist 2015</w:t>
      </w:r>
    </w:p>
    <w:p w14:paraId="706D6C60" w14:textId="69647436" w:rsidR="00C956C5" w:rsidRPr="003D2E04" w:rsidRDefault="00C956C5" w:rsidP="00C956C5">
      <w:pPr>
        <w:rPr>
          <w:rFonts w:ascii="Garamond" w:hAnsi="Garamond"/>
        </w:rPr>
      </w:pPr>
      <w:r w:rsidRPr="003D2E04">
        <w:rPr>
          <w:rFonts w:ascii="Garamond" w:hAnsi="Garamond"/>
        </w:rPr>
        <w:t>(“IF THE YUAN COMPETES WITH THE DOLLAR</w:t>
      </w:r>
      <w:r w:rsidR="002866B0" w:rsidRPr="003D2E04">
        <w:rPr>
          <w:rFonts w:ascii="Garamond" w:hAnsi="Garamond"/>
          <w:sz w:val="12"/>
        </w:rPr>
        <w:t xml:space="preserve">¶ </w:t>
      </w:r>
      <w:r w:rsidRPr="003D2E04">
        <w:rPr>
          <w:rFonts w:ascii="Garamond" w:hAnsi="Garamond"/>
        </w:rPr>
        <w:t xml:space="preserve">CLASH OF THE CURRENCIES,” The Economist, July 1, 2015, </w:t>
      </w:r>
      <w:hyperlink r:id="rId69" w:history="1">
        <w:r w:rsidRPr="003D2E04">
          <w:rPr>
            <w:rStyle w:val="Hyperlink"/>
            <w:rFonts w:ascii="Garamond" w:hAnsi="Garamond"/>
          </w:rPr>
          <w:t>http://worldif.economist.com/article/12117/clash-currencies</w:t>
        </w:r>
      </w:hyperlink>
      <w:r w:rsidRPr="003D2E04">
        <w:rPr>
          <w:rFonts w:ascii="Garamond" w:hAnsi="Garamond"/>
        </w:rPr>
        <w:t>, Accessed: July 17, 2016, YDEL)</w:t>
      </w:r>
    </w:p>
    <w:p w14:paraId="3229AE1B" w14:textId="6F11D42D" w:rsidR="00426E7D" w:rsidRPr="003D2E04" w:rsidRDefault="00426E7D" w:rsidP="00426E7D">
      <w:pPr>
        <w:rPr>
          <w:rStyle w:val="StyleBoldUnderline"/>
          <w:rFonts w:ascii="Garamond" w:hAnsi="Garamond"/>
        </w:rPr>
      </w:pPr>
      <w:r w:rsidRPr="003D2E04">
        <w:rPr>
          <w:rStyle w:val="Emphasis"/>
          <w:rFonts w:ascii="Garamond" w:hAnsi="Garamond"/>
          <w:highlight w:val="cyan"/>
        </w:rPr>
        <w:t xml:space="preserve">America has good reason to worry about the </w:t>
      </w:r>
      <w:proofErr w:type="spellStart"/>
      <w:r w:rsidRPr="003D2E04">
        <w:rPr>
          <w:rStyle w:val="Emphasis"/>
          <w:rFonts w:ascii="Garamond" w:hAnsi="Garamond"/>
          <w:highlight w:val="cyan"/>
        </w:rPr>
        <w:t>yuan</w:t>
      </w:r>
      <w:proofErr w:type="spellEnd"/>
      <w:r w:rsidRPr="003D2E04">
        <w:rPr>
          <w:rStyle w:val="Emphasis"/>
          <w:rFonts w:ascii="Garamond" w:hAnsi="Garamond"/>
          <w:highlight w:val="cyan"/>
        </w:rPr>
        <w:t xml:space="preserve">. Its emergence as a credible alternative to the dollar would undermine a cornerstone of American power. </w:t>
      </w:r>
      <w:r w:rsidRPr="003D2E04">
        <w:rPr>
          <w:rStyle w:val="StyleBoldUnderline"/>
          <w:rFonts w:ascii="Garamond" w:hAnsi="Garamond"/>
          <w:highlight w:val="cyan"/>
        </w:rPr>
        <w:t>Sanctions against Iran and North Korea have had bite because of the dollar’s centrality to global finance.</w:t>
      </w:r>
      <w:r w:rsidRPr="003D2E04">
        <w:rPr>
          <w:rFonts w:ascii="Garamond" w:hAnsi="Garamond"/>
        </w:rPr>
        <w:t xml:space="preserve"> Some 45% of all cross-border transactions are denominated in dollars. So </w:t>
      </w:r>
      <w:r w:rsidRPr="003D2E04">
        <w:rPr>
          <w:rStyle w:val="StyleBoldUnderline"/>
          <w:rFonts w:ascii="Garamond" w:hAnsi="Garamond"/>
        </w:rPr>
        <w:t xml:space="preserve">any </w:t>
      </w:r>
      <w:r w:rsidRPr="003D2E04">
        <w:rPr>
          <w:rStyle w:val="StyleBoldUnderline"/>
          <w:rFonts w:ascii="Garamond" w:hAnsi="Garamond"/>
          <w:highlight w:val="cyan"/>
        </w:rPr>
        <w:t>bank with</w:t>
      </w:r>
      <w:r w:rsidRPr="003D2E04">
        <w:rPr>
          <w:rStyle w:val="StyleBoldUnderline"/>
          <w:rFonts w:ascii="Garamond" w:hAnsi="Garamond"/>
        </w:rPr>
        <w:t xml:space="preserve"> </w:t>
      </w:r>
      <w:r w:rsidRPr="003D2E04">
        <w:rPr>
          <w:rStyle w:val="StyleBoldUnderline"/>
          <w:rFonts w:ascii="Garamond" w:hAnsi="Garamond"/>
          <w:highlight w:val="cyan"/>
        </w:rPr>
        <w:t>international business needs access</w:t>
      </w:r>
      <w:r w:rsidRPr="003D2E04">
        <w:rPr>
          <w:rStyle w:val="StyleBoldUnderline"/>
          <w:rFonts w:ascii="Garamond" w:hAnsi="Garamond"/>
        </w:rPr>
        <w:t xml:space="preserve"> to the American banking system, </w:t>
      </w:r>
      <w:r w:rsidRPr="003D2E04">
        <w:rPr>
          <w:rStyle w:val="StyleBoldUnderline"/>
          <w:rFonts w:ascii="Garamond" w:hAnsi="Garamond"/>
          <w:highlight w:val="cyan"/>
        </w:rPr>
        <w:t>to</w:t>
      </w:r>
      <w:r w:rsidRPr="003D2E04">
        <w:rPr>
          <w:rStyle w:val="StyleBoldUnderline"/>
          <w:rFonts w:ascii="Garamond" w:hAnsi="Garamond"/>
        </w:rPr>
        <w:t xml:space="preserve"> clear payments or manage cash. And for that it needs an </w:t>
      </w:r>
      <w:r w:rsidRPr="003D2E04">
        <w:rPr>
          <w:rStyle w:val="StyleBoldUnderline"/>
          <w:rFonts w:ascii="Garamond" w:hAnsi="Garamond"/>
          <w:highlight w:val="cyan"/>
        </w:rPr>
        <w:t xml:space="preserve">American </w:t>
      </w:r>
      <w:proofErr w:type="spellStart"/>
      <w:r w:rsidRPr="003D2E04">
        <w:rPr>
          <w:rStyle w:val="StyleBoldUnderline"/>
          <w:rFonts w:ascii="Garamond" w:hAnsi="Garamond"/>
          <w:highlight w:val="cyan"/>
        </w:rPr>
        <w:t>licence</w:t>
      </w:r>
      <w:proofErr w:type="spellEnd"/>
      <w:r w:rsidRPr="003D2E04">
        <w:rPr>
          <w:rStyle w:val="StyleBoldUnderline"/>
          <w:rFonts w:ascii="Garamond" w:hAnsi="Garamond"/>
          <w:highlight w:val="cyan"/>
        </w:rPr>
        <w:t>, which means it had better heed the sanctions</w:t>
      </w:r>
      <w:r w:rsidRPr="003D2E04">
        <w:rPr>
          <w:rStyle w:val="StyleBoldUnderline"/>
          <w:rFonts w:ascii="Garamond" w:hAnsi="Garamond"/>
        </w:rPr>
        <w:t>.</w:t>
      </w:r>
      <w:r w:rsidRPr="003D2E04">
        <w:rPr>
          <w:rFonts w:ascii="Garamond" w:hAnsi="Garamond"/>
        </w:rPr>
        <w:t xml:space="preserve"> China knows how potent this is. In 2013, after America hit North Korea’s main foreign-exchange bank with sanctions, </w:t>
      </w:r>
      <w:r w:rsidRPr="003D2E04">
        <w:rPr>
          <w:rStyle w:val="StyleBoldUnderline"/>
          <w:rFonts w:ascii="Garamond" w:hAnsi="Garamond"/>
        </w:rPr>
        <w:t>Bank of China stopped serving its North Korean client. In 2012, at the height of American pressure on Iran, China grudgingly cut imports of Iranian oil</w:t>
      </w:r>
      <w:proofErr w:type="gramStart"/>
      <w:r w:rsidRPr="003D2E04">
        <w:rPr>
          <w:rStyle w:val="StyleBoldUnderline"/>
          <w:rFonts w:ascii="Garamond" w:hAnsi="Garamond"/>
        </w:rPr>
        <w:t>.</w:t>
      </w:r>
      <w:r w:rsidR="002866B0" w:rsidRPr="003D2E04">
        <w:rPr>
          <w:rStyle w:val="StyleBoldUnderline"/>
          <w:rFonts w:ascii="Garamond" w:hAnsi="Garamond"/>
          <w:sz w:val="12"/>
        </w:rPr>
        <w:t>¶</w:t>
      </w:r>
      <w:proofErr w:type="gramEnd"/>
      <w:r w:rsidR="002866B0" w:rsidRPr="003D2E04">
        <w:rPr>
          <w:rFonts w:ascii="Garamond" w:hAnsi="Garamond"/>
          <w:sz w:val="12"/>
        </w:rPr>
        <w:t xml:space="preserve"> </w:t>
      </w:r>
      <w:r w:rsidRPr="003D2E04">
        <w:rPr>
          <w:rStyle w:val="Emphasis"/>
          <w:rFonts w:ascii="Garamond" w:hAnsi="Garamond"/>
          <w:highlight w:val="cyan"/>
        </w:rPr>
        <w:t>The dollar’s</w:t>
      </w:r>
      <w:r w:rsidRPr="003D2E04">
        <w:rPr>
          <w:rStyle w:val="Emphasis"/>
          <w:rFonts w:ascii="Garamond" w:hAnsi="Garamond"/>
        </w:rPr>
        <w:t xml:space="preserve"> political </w:t>
      </w:r>
      <w:r w:rsidRPr="003D2E04">
        <w:rPr>
          <w:rStyle w:val="Emphasis"/>
          <w:rFonts w:ascii="Garamond" w:hAnsi="Garamond"/>
          <w:highlight w:val="cyan"/>
        </w:rPr>
        <w:t>leverage will</w:t>
      </w:r>
      <w:r w:rsidRPr="003D2E04">
        <w:rPr>
          <w:rStyle w:val="Emphasis"/>
          <w:rFonts w:ascii="Garamond" w:hAnsi="Garamond"/>
        </w:rPr>
        <w:t xml:space="preserve"> </w:t>
      </w:r>
      <w:r w:rsidRPr="003D2E04">
        <w:rPr>
          <w:rStyle w:val="Emphasis"/>
          <w:rFonts w:ascii="Garamond" w:hAnsi="Garamond"/>
          <w:highlight w:val="cyan"/>
        </w:rPr>
        <w:t xml:space="preserve">dissipate as the </w:t>
      </w:r>
      <w:proofErr w:type="spellStart"/>
      <w:r w:rsidRPr="003D2E04">
        <w:rPr>
          <w:rStyle w:val="Emphasis"/>
          <w:rFonts w:ascii="Garamond" w:hAnsi="Garamond"/>
          <w:highlight w:val="cyan"/>
        </w:rPr>
        <w:t>yuan</w:t>
      </w:r>
      <w:proofErr w:type="spellEnd"/>
      <w:r w:rsidRPr="003D2E04">
        <w:rPr>
          <w:rStyle w:val="Emphasis"/>
          <w:rFonts w:ascii="Garamond" w:hAnsi="Garamond"/>
          <w:highlight w:val="cyan"/>
        </w:rPr>
        <w:t xml:space="preserve"> goes global</w:t>
      </w:r>
      <w:r w:rsidRPr="003D2E04">
        <w:rPr>
          <w:rStyle w:val="StyleBoldUnderline"/>
          <w:rFonts w:ascii="Garamond" w:hAnsi="Garamond"/>
        </w:rPr>
        <w:t xml:space="preserve">. China is already close to launching a system for processing cross-border </w:t>
      </w:r>
      <w:proofErr w:type="spellStart"/>
      <w:r w:rsidRPr="003D2E04">
        <w:rPr>
          <w:rStyle w:val="StyleBoldUnderline"/>
          <w:rFonts w:ascii="Garamond" w:hAnsi="Garamond"/>
        </w:rPr>
        <w:t>yuan</w:t>
      </w:r>
      <w:proofErr w:type="spellEnd"/>
      <w:r w:rsidRPr="003D2E04">
        <w:rPr>
          <w:rStyle w:val="StyleBoldUnderline"/>
          <w:rFonts w:ascii="Garamond" w:hAnsi="Garamond"/>
        </w:rPr>
        <w:t xml:space="preserve"> payments.</w:t>
      </w:r>
      <w:r w:rsidRPr="003D2E04">
        <w:rPr>
          <w:rFonts w:ascii="Garamond" w:hAnsi="Garamond"/>
        </w:rPr>
        <w:t xml:space="preserve"> Although described blandly as a platform for facilitating transactions, </w:t>
      </w:r>
      <w:r w:rsidRPr="003D2E04">
        <w:rPr>
          <w:rStyle w:val="StyleBoldUnderline"/>
          <w:rFonts w:ascii="Garamond" w:hAnsi="Garamond"/>
        </w:rPr>
        <w:t xml:space="preserve">its </w:t>
      </w:r>
      <w:r w:rsidRPr="003D2E04">
        <w:rPr>
          <w:rStyle w:val="StyleBoldUnderline"/>
          <w:rFonts w:ascii="Garamond" w:hAnsi="Garamond"/>
          <w:highlight w:val="cyan"/>
        </w:rPr>
        <w:t>consequences could over time be far-reaching. It will</w:t>
      </w:r>
      <w:r w:rsidRPr="003D2E04">
        <w:rPr>
          <w:rStyle w:val="StyleBoldUnderline"/>
          <w:rFonts w:ascii="Garamond" w:hAnsi="Garamond"/>
        </w:rPr>
        <w:t xml:space="preserve"> </w:t>
      </w:r>
      <w:r w:rsidRPr="003D2E04">
        <w:rPr>
          <w:rStyle w:val="StyleBoldUnderline"/>
          <w:rFonts w:ascii="Garamond" w:hAnsi="Garamond"/>
          <w:highlight w:val="cyan"/>
        </w:rPr>
        <w:t>allow banks</w:t>
      </w:r>
      <w:r w:rsidRPr="003D2E04">
        <w:rPr>
          <w:rStyle w:val="StyleBoldUnderline"/>
          <w:rFonts w:ascii="Garamond" w:hAnsi="Garamond"/>
        </w:rPr>
        <w:t xml:space="preserve"> and companies </w:t>
      </w:r>
      <w:r w:rsidRPr="003D2E04">
        <w:rPr>
          <w:rStyle w:val="StyleBoldUnderline"/>
          <w:rFonts w:ascii="Garamond" w:hAnsi="Garamond"/>
          <w:highlight w:val="cyan"/>
        </w:rPr>
        <w:t>to move money around the world</w:t>
      </w:r>
      <w:r w:rsidRPr="003D2E04">
        <w:rPr>
          <w:rStyle w:val="StyleBoldUnderline"/>
          <w:rFonts w:ascii="Garamond" w:hAnsi="Garamond"/>
        </w:rPr>
        <w:t xml:space="preserve"> on a financial superhighway </w:t>
      </w:r>
      <w:r w:rsidRPr="003D2E04">
        <w:rPr>
          <w:rStyle w:val="StyleBoldUnderline"/>
          <w:rFonts w:ascii="Garamond" w:hAnsi="Garamond"/>
          <w:highlight w:val="cyan"/>
        </w:rPr>
        <w:t>delinked from the dollar</w:t>
      </w:r>
      <w:proofErr w:type="gramStart"/>
      <w:r w:rsidRPr="003D2E04">
        <w:rPr>
          <w:rStyle w:val="StyleBoldUnderline"/>
          <w:rFonts w:ascii="Garamond" w:hAnsi="Garamond"/>
        </w:rPr>
        <w:t>.</w:t>
      </w:r>
      <w:r w:rsidR="002866B0" w:rsidRPr="003D2E04">
        <w:rPr>
          <w:rStyle w:val="StyleBoldUnderline"/>
          <w:rFonts w:ascii="Garamond" w:hAnsi="Garamond"/>
          <w:sz w:val="12"/>
        </w:rPr>
        <w:t>¶</w:t>
      </w:r>
      <w:proofErr w:type="gramEnd"/>
      <w:r w:rsidR="002866B0" w:rsidRPr="003D2E04">
        <w:rPr>
          <w:rFonts w:ascii="Garamond" w:hAnsi="Garamond"/>
          <w:sz w:val="12"/>
        </w:rPr>
        <w:t xml:space="preserve"> </w:t>
      </w:r>
      <w:r w:rsidRPr="003D2E04">
        <w:rPr>
          <w:rStyle w:val="StyleBoldUnderline"/>
          <w:rFonts w:ascii="Garamond" w:hAnsi="Garamond"/>
        </w:rPr>
        <w:t>America will find it far harder to track who is using the China International Payment System</w:t>
      </w:r>
      <w:r w:rsidRPr="003D2E04">
        <w:rPr>
          <w:rFonts w:ascii="Garamond" w:hAnsi="Garamond"/>
        </w:rPr>
        <w:t xml:space="preserve"> (CIPS) and for what. </w:t>
      </w:r>
      <w:r w:rsidRPr="003D2E04">
        <w:rPr>
          <w:rStyle w:val="StyleBoldUnderline"/>
          <w:rFonts w:ascii="Garamond" w:hAnsi="Garamond"/>
        </w:rPr>
        <w:t xml:space="preserve">The threat of </w:t>
      </w:r>
      <w:r w:rsidRPr="003D2E04">
        <w:rPr>
          <w:rStyle w:val="StyleBoldUnderline"/>
          <w:rFonts w:ascii="Garamond" w:hAnsi="Garamond"/>
          <w:highlight w:val="cyan"/>
        </w:rPr>
        <w:t>exclusion from the American</w:t>
      </w:r>
      <w:r w:rsidRPr="003D2E04">
        <w:rPr>
          <w:rStyle w:val="StyleBoldUnderline"/>
          <w:rFonts w:ascii="Garamond" w:hAnsi="Garamond"/>
        </w:rPr>
        <w:t xml:space="preserve"> financial </w:t>
      </w:r>
      <w:r w:rsidRPr="003D2E04">
        <w:rPr>
          <w:rStyle w:val="StyleBoldUnderline"/>
          <w:rFonts w:ascii="Garamond" w:hAnsi="Garamond"/>
          <w:highlight w:val="cyan"/>
        </w:rPr>
        <w:t>system will start to lose its force</w:t>
      </w:r>
      <w:r w:rsidRPr="003D2E04">
        <w:rPr>
          <w:rFonts w:ascii="Garamond" w:hAnsi="Garamond"/>
          <w:highlight w:val="cyan"/>
        </w:rPr>
        <w:t>.</w:t>
      </w:r>
      <w:r w:rsidRPr="003D2E04">
        <w:rPr>
          <w:rFonts w:ascii="Garamond" w:hAnsi="Garamond"/>
        </w:rPr>
        <w:t xml:space="preserve"> </w:t>
      </w:r>
      <w:r w:rsidRPr="003D2E04">
        <w:rPr>
          <w:rStyle w:val="Emphasis"/>
          <w:rFonts w:ascii="Garamond" w:hAnsi="Garamond"/>
        </w:rPr>
        <w:t xml:space="preserve">And </w:t>
      </w:r>
      <w:r w:rsidRPr="003D2E04">
        <w:rPr>
          <w:rStyle w:val="Emphasis"/>
          <w:rFonts w:ascii="Garamond" w:hAnsi="Garamond"/>
          <w:highlight w:val="cyan"/>
        </w:rPr>
        <w:t>China would have a new tool to propagate its way of thinking.</w:t>
      </w:r>
      <w:r w:rsidRPr="003D2E04">
        <w:rPr>
          <w:rStyle w:val="Emphasis"/>
          <w:rFonts w:ascii="Garamond" w:hAnsi="Garamond"/>
        </w:rPr>
        <w:t xml:space="preserve"> </w:t>
      </w:r>
      <w:r w:rsidRPr="003D2E04">
        <w:rPr>
          <w:rFonts w:ascii="Garamond" w:hAnsi="Garamond"/>
        </w:rPr>
        <w:t xml:space="preserve">When heads of state meet the Dalai Lama, the Tibetan spiritual leader regarded by China as a separatist, they may find their </w:t>
      </w:r>
      <w:r w:rsidRPr="003D2E04">
        <w:rPr>
          <w:rStyle w:val="StyleBoldUnderline"/>
          <w:rFonts w:ascii="Garamond" w:hAnsi="Garamond"/>
          <w:highlight w:val="cyan"/>
        </w:rPr>
        <w:t>banks placed on the</w:t>
      </w:r>
      <w:r w:rsidRPr="003D2E04">
        <w:rPr>
          <w:rStyle w:val="StyleBoldUnderline"/>
          <w:rFonts w:ascii="Garamond" w:hAnsi="Garamond"/>
        </w:rPr>
        <w:t xml:space="preserve"> CIPS </w:t>
      </w:r>
      <w:r w:rsidRPr="003D2E04">
        <w:rPr>
          <w:rStyle w:val="StyleBoldUnderline"/>
          <w:rFonts w:ascii="Garamond" w:hAnsi="Garamond"/>
          <w:highlight w:val="cyan"/>
        </w:rPr>
        <w:t>blacklist</w:t>
      </w:r>
      <w:r w:rsidRPr="003D2E04">
        <w:rPr>
          <w:rStyle w:val="StyleBoldUnderline"/>
          <w:rFonts w:ascii="Garamond" w:hAnsi="Garamond"/>
        </w:rPr>
        <w:t xml:space="preserve">. This tactic </w:t>
      </w:r>
      <w:r w:rsidRPr="003D2E04">
        <w:rPr>
          <w:rStyle w:val="StyleBoldUnderline"/>
          <w:rFonts w:ascii="Garamond" w:hAnsi="Garamond"/>
          <w:highlight w:val="cyan"/>
        </w:rPr>
        <w:t xml:space="preserve">would damage the </w:t>
      </w:r>
      <w:proofErr w:type="spellStart"/>
      <w:r w:rsidRPr="003D2E04">
        <w:rPr>
          <w:rStyle w:val="StyleBoldUnderline"/>
          <w:rFonts w:ascii="Garamond" w:hAnsi="Garamond"/>
          <w:highlight w:val="cyan"/>
        </w:rPr>
        <w:t>yuan’s</w:t>
      </w:r>
      <w:proofErr w:type="spellEnd"/>
      <w:r w:rsidRPr="003D2E04">
        <w:rPr>
          <w:rStyle w:val="StyleBoldUnderline"/>
          <w:rFonts w:ascii="Garamond" w:hAnsi="Garamond"/>
          <w:highlight w:val="cyan"/>
        </w:rPr>
        <w:t xml:space="preserve"> standing</w:t>
      </w:r>
      <w:r w:rsidRPr="003D2E04">
        <w:rPr>
          <w:rStyle w:val="StyleBoldUnderline"/>
          <w:rFonts w:ascii="Garamond" w:hAnsi="Garamond"/>
        </w:rPr>
        <w:t xml:space="preserve"> if used too liberally, </w:t>
      </w:r>
      <w:r w:rsidRPr="003D2E04">
        <w:rPr>
          <w:rStyle w:val="StyleBoldUnderline"/>
          <w:rFonts w:ascii="Garamond" w:hAnsi="Garamond"/>
          <w:highlight w:val="cyan"/>
        </w:rPr>
        <w:t>but</w:t>
      </w:r>
      <w:r w:rsidRPr="003D2E04">
        <w:rPr>
          <w:rStyle w:val="StyleBoldUnderline"/>
          <w:rFonts w:ascii="Garamond" w:hAnsi="Garamond"/>
        </w:rPr>
        <w:t xml:space="preserve"> </w:t>
      </w:r>
      <w:r w:rsidRPr="003D2E04">
        <w:rPr>
          <w:rStyle w:val="StyleBoldUnderline"/>
          <w:rFonts w:ascii="Garamond" w:hAnsi="Garamond"/>
          <w:highlight w:val="cyan"/>
        </w:rPr>
        <w:t>the</w:t>
      </w:r>
      <w:r w:rsidRPr="003D2E04">
        <w:rPr>
          <w:rStyle w:val="StyleBoldUnderline"/>
          <w:rFonts w:ascii="Garamond" w:hAnsi="Garamond"/>
        </w:rPr>
        <w:t xml:space="preserve"> mere thr</w:t>
      </w:r>
      <w:r w:rsidRPr="003D2E04">
        <w:rPr>
          <w:rStyle w:val="StyleBoldUnderline"/>
          <w:rFonts w:ascii="Garamond" w:hAnsi="Garamond"/>
          <w:highlight w:val="cyan"/>
        </w:rPr>
        <w:t>eat of punishment might be enough for China to get its way</w:t>
      </w:r>
      <w:proofErr w:type="gramStart"/>
      <w:r w:rsidRPr="003D2E04">
        <w:rPr>
          <w:rStyle w:val="StyleBoldUnderline"/>
          <w:rFonts w:ascii="Garamond" w:hAnsi="Garamond"/>
          <w:highlight w:val="cyan"/>
        </w:rPr>
        <w:t>.</w:t>
      </w:r>
      <w:r w:rsidR="002866B0" w:rsidRPr="003D2E04">
        <w:rPr>
          <w:rFonts w:ascii="Garamond" w:hAnsi="Garamond"/>
          <w:sz w:val="12"/>
          <w:highlight w:val="cyan"/>
        </w:rPr>
        <w:t>¶</w:t>
      </w:r>
      <w:proofErr w:type="gramEnd"/>
      <w:r w:rsidR="002866B0" w:rsidRPr="003D2E04">
        <w:rPr>
          <w:rFonts w:ascii="Garamond" w:hAnsi="Garamond"/>
          <w:sz w:val="12"/>
          <w:highlight w:val="cyan"/>
        </w:rPr>
        <w:t xml:space="preserve"> </w:t>
      </w:r>
      <w:r w:rsidRPr="003D2E04">
        <w:rPr>
          <w:rStyle w:val="Emphasis"/>
          <w:rFonts w:ascii="Garamond" w:hAnsi="Garamond"/>
          <w:highlight w:val="cyan"/>
        </w:rPr>
        <w:t xml:space="preserve">A global </w:t>
      </w:r>
      <w:proofErr w:type="spellStart"/>
      <w:r w:rsidRPr="003D2E04">
        <w:rPr>
          <w:rStyle w:val="Emphasis"/>
          <w:rFonts w:ascii="Garamond" w:hAnsi="Garamond"/>
          <w:highlight w:val="cyan"/>
        </w:rPr>
        <w:t>yuan</w:t>
      </w:r>
      <w:proofErr w:type="spellEnd"/>
      <w:r w:rsidRPr="003D2E04">
        <w:rPr>
          <w:rStyle w:val="Emphasis"/>
          <w:rFonts w:ascii="Garamond" w:hAnsi="Garamond"/>
          <w:highlight w:val="cyan"/>
        </w:rPr>
        <w:t xml:space="preserve"> would also win China more respect</w:t>
      </w:r>
      <w:r w:rsidRPr="003D2E04">
        <w:rPr>
          <w:rFonts w:ascii="Garamond" w:hAnsi="Garamond"/>
        </w:rPr>
        <w:t xml:space="preserve">. China has shown that it wants to be seen as a good citizen of the world at times of trouble. In 1997-98, during the Asian financial crisis, and in 2008-09, during the global one, it locked the </w:t>
      </w:r>
      <w:proofErr w:type="spellStart"/>
      <w:r w:rsidRPr="003D2E04">
        <w:rPr>
          <w:rFonts w:ascii="Garamond" w:hAnsi="Garamond"/>
        </w:rPr>
        <w:t>yuan</w:t>
      </w:r>
      <w:proofErr w:type="spellEnd"/>
      <w:r w:rsidRPr="003D2E04">
        <w:rPr>
          <w:rFonts w:ascii="Garamond" w:hAnsi="Garamond"/>
        </w:rPr>
        <w:t xml:space="preserve"> in place against the dollar. </w:t>
      </w:r>
      <w:r w:rsidRPr="003D2E04">
        <w:rPr>
          <w:rStyle w:val="StyleBoldUnderline"/>
          <w:rFonts w:ascii="Garamond" w:hAnsi="Garamond"/>
        </w:rPr>
        <w:t xml:space="preserve">This reassured other countries that it would not use depreciation as a crutch for its economy. As international use of the </w:t>
      </w:r>
      <w:proofErr w:type="spellStart"/>
      <w:r w:rsidRPr="003D2E04">
        <w:rPr>
          <w:rStyle w:val="StyleBoldUnderline"/>
          <w:rFonts w:ascii="Garamond" w:hAnsi="Garamond"/>
        </w:rPr>
        <w:t>yuan</w:t>
      </w:r>
      <w:proofErr w:type="spellEnd"/>
      <w:r w:rsidRPr="003D2E04">
        <w:rPr>
          <w:rStyle w:val="StyleBoldUnderline"/>
          <w:rFonts w:ascii="Garamond" w:hAnsi="Garamond"/>
        </w:rPr>
        <w:t xml:space="preserve"> increases, </w:t>
      </w:r>
      <w:r w:rsidRPr="003D2E04">
        <w:rPr>
          <w:rStyle w:val="StyleBoldUnderline"/>
          <w:rFonts w:ascii="Garamond" w:hAnsi="Garamond"/>
          <w:highlight w:val="cyan"/>
        </w:rPr>
        <w:t>China will</w:t>
      </w:r>
      <w:r w:rsidRPr="003D2E04">
        <w:rPr>
          <w:rStyle w:val="StyleBoldUnderline"/>
          <w:rFonts w:ascii="Garamond" w:hAnsi="Garamond"/>
        </w:rPr>
        <w:t xml:space="preserve"> </w:t>
      </w:r>
      <w:r w:rsidRPr="003D2E04">
        <w:rPr>
          <w:rStyle w:val="StyleBoldUnderline"/>
          <w:rFonts w:ascii="Garamond" w:hAnsi="Garamond"/>
          <w:highlight w:val="cyan"/>
        </w:rPr>
        <w:t>be</w:t>
      </w:r>
      <w:r w:rsidRPr="003D2E04">
        <w:rPr>
          <w:rStyle w:val="StyleBoldUnderline"/>
          <w:rFonts w:ascii="Garamond" w:hAnsi="Garamond"/>
        </w:rPr>
        <w:t xml:space="preserve"> in a position to do more, by </w:t>
      </w:r>
      <w:r w:rsidRPr="003D2E04">
        <w:rPr>
          <w:rStyle w:val="StyleBoldUnderline"/>
          <w:rFonts w:ascii="Garamond" w:hAnsi="Garamond"/>
          <w:highlight w:val="cyan"/>
        </w:rPr>
        <w:t>serving as backstop to the global financial system</w:t>
      </w:r>
      <w:r w:rsidRPr="003D2E04">
        <w:rPr>
          <w:rStyle w:val="StyleBoldUnderline"/>
          <w:rFonts w:ascii="Garamond" w:hAnsi="Garamond"/>
        </w:rPr>
        <w:t>.</w:t>
      </w:r>
    </w:p>
    <w:p w14:paraId="04091A4E" w14:textId="77777777" w:rsidR="00426E7D" w:rsidRPr="003D2E04" w:rsidRDefault="00426E7D" w:rsidP="00426E7D">
      <w:pPr>
        <w:rPr>
          <w:rFonts w:ascii="Garamond" w:hAnsi="Garamond"/>
        </w:rPr>
      </w:pPr>
    </w:p>
    <w:p w14:paraId="2A24B1FD" w14:textId="77777777" w:rsidR="00DB2E01" w:rsidRPr="003D2E04" w:rsidRDefault="00DB2E01" w:rsidP="00DB2E01">
      <w:pPr>
        <w:pStyle w:val="Heading2"/>
        <w:rPr>
          <w:rFonts w:ascii="Garamond" w:hAnsi="Garamond"/>
        </w:rPr>
      </w:pPr>
      <w:r w:rsidRPr="003D2E04">
        <w:rPr>
          <w:rFonts w:ascii="Garamond" w:hAnsi="Garamond"/>
        </w:rPr>
        <w:t>Economy</w:t>
      </w:r>
    </w:p>
    <w:p w14:paraId="5CCCF2A0" w14:textId="77777777" w:rsidR="00DB2E01" w:rsidRPr="003D2E04" w:rsidRDefault="00DB2E01" w:rsidP="00DB2E01">
      <w:pPr>
        <w:pStyle w:val="Heading4"/>
        <w:rPr>
          <w:rFonts w:ascii="Garamond" w:hAnsi="Garamond"/>
        </w:rPr>
      </w:pPr>
      <w:r w:rsidRPr="003D2E04">
        <w:rPr>
          <w:rFonts w:ascii="Garamond" w:hAnsi="Garamond"/>
        </w:rPr>
        <w:t>Root cause of China’s economic decline is its authoritarian regime – elite opposition and short-term fixes prevent growth – makes collapse inevitable with CCP</w:t>
      </w:r>
    </w:p>
    <w:p w14:paraId="3D84DB69" w14:textId="77777777" w:rsidR="00DB2E01" w:rsidRPr="003D2E04" w:rsidRDefault="00DB2E01" w:rsidP="00DB2E01">
      <w:pPr>
        <w:rPr>
          <w:rStyle w:val="StyleStyleBold12pt"/>
          <w:rFonts w:ascii="Garamond" w:hAnsi="Garamond"/>
        </w:rPr>
      </w:pPr>
      <w:r w:rsidRPr="003D2E04">
        <w:rPr>
          <w:rStyle w:val="StyleStyleBold12pt"/>
          <w:rFonts w:ascii="Garamond" w:hAnsi="Garamond"/>
        </w:rPr>
        <w:t>Fisher, 2015</w:t>
      </w:r>
    </w:p>
    <w:p w14:paraId="7BAE9DD6" w14:textId="103533EE" w:rsidR="00DB2E01" w:rsidRPr="003D2E04" w:rsidRDefault="00DB2E01" w:rsidP="00DB2E01">
      <w:pPr>
        <w:rPr>
          <w:rFonts w:ascii="Garamond" w:hAnsi="Garamond"/>
        </w:rPr>
      </w:pPr>
      <w:r w:rsidRPr="003D2E04">
        <w:rPr>
          <w:rFonts w:ascii="Garamond" w:hAnsi="Garamond"/>
        </w:rPr>
        <w:t xml:space="preserve">Max, editor for </w:t>
      </w:r>
      <w:proofErr w:type="spellStart"/>
      <w:r w:rsidRPr="003D2E04">
        <w:rPr>
          <w:rFonts w:ascii="Garamond" w:hAnsi="Garamond"/>
        </w:rPr>
        <w:t>Vox</w:t>
      </w:r>
      <w:proofErr w:type="spellEnd"/>
      <w:r w:rsidRPr="003D2E04">
        <w:rPr>
          <w:rFonts w:ascii="Garamond" w:hAnsi="Garamond"/>
        </w:rPr>
        <w:t xml:space="preserve">, “China's authoritarianism is dooming its economy,” </w:t>
      </w:r>
      <w:proofErr w:type="spellStart"/>
      <w:r w:rsidRPr="003D2E04">
        <w:rPr>
          <w:rFonts w:ascii="Garamond" w:hAnsi="Garamond"/>
        </w:rPr>
        <w:t>Vox</w:t>
      </w:r>
      <w:proofErr w:type="spellEnd"/>
      <w:r w:rsidRPr="003D2E04">
        <w:rPr>
          <w:rFonts w:ascii="Garamond" w:hAnsi="Garamond"/>
        </w:rPr>
        <w:t xml:space="preserve">, July 9, 2015, </w:t>
      </w:r>
      <w:hyperlink r:id="rId70" w:history="1">
        <w:r w:rsidRPr="003D2E04">
          <w:rPr>
            <w:rStyle w:val="Hyperlink"/>
            <w:rFonts w:ascii="Garamond" w:hAnsi="Garamond"/>
          </w:rPr>
          <w:t>http://www.vox.com/2015/7/9/8916609/china-economy-crash</w:t>
        </w:r>
      </w:hyperlink>
      <w:r w:rsidRPr="003D2E04">
        <w:rPr>
          <w:rFonts w:ascii="Garamond" w:hAnsi="Garamond"/>
        </w:rPr>
        <w:t>, Accessed: July 4, 2016, YDEL</w:t>
      </w:r>
    </w:p>
    <w:p w14:paraId="648D5AC7" w14:textId="41A5C9A2" w:rsidR="00DB2E01" w:rsidRPr="003D2E04" w:rsidRDefault="00DB2E01" w:rsidP="00DB2E01">
      <w:pPr>
        <w:rPr>
          <w:rFonts w:ascii="Garamond" w:hAnsi="Garamond"/>
          <w:sz w:val="16"/>
        </w:rPr>
      </w:pPr>
      <w:r w:rsidRPr="003D2E04">
        <w:rPr>
          <w:rFonts w:ascii="Garamond" w:hAnsi="Garamond"/>
          <w:sz w:val="16"/>
        </w:rPr>
        <w:t xml:space="preserve">Based on past incidents, it's a safe bet that China will pull out of this crisis as it has past crises. But, long term, I have always suspected that the pessimists were right, that </w:t>
      </w:r>
      <w:r w:rsidRPr="003D2E04">
        <w:rPr>
          <w:rStyle w:val="StyleBoldUnderline"/>
          <w:rFonts w:ascii="Garamond" w:hAnsi="Garamond"/>
          <w:highlight w:val="cyan"/>
        </w:rPr>
        <w:t>China's economic model was unsustainable and doomed to collapse</w:t>
      </w:r>
      <w:r w:rsidRPr="003D2E04">
        <w:rPr>
          <w:rStyle w:val="StyleBoldUnderline"/>
          <w:rFonts w:ascii="Garamond" w:hAnsi="Garamond"/>
        </w:rPr>
        <w:t xml:space="preserve"> into recession </w:t>
      </w:r>
      <w:r w:rsidRPr="003D2E04">
        <w:rPr>
          <w:rStyle w:val="StyleBoldUnderline"/>
          <w:rFonts w:ascii="Garamond" w:hAnsi="Garamond"/>
          <w:highlight w:val="cyan"/>
        </w:rPr>
        <w:t>and, possibly</w:t>
      </w:r>
      <w:r w:rsidRPr="003D2E04">
        <w:rPr>
          <w:rStyle w:val="StyleBoldUnderline"/>
          <w:rFonts w:ascii="Garamond" w:hAnsi="Garamond"/>
        </w:rPr>
        <w:t xml:space="preserve">, the sort of </w:t>
      </w:r>
      <w:r w:rsidRPr="003D2E04">
        <w:rPr>
          <w:rStyle w:val="StyleBoldUnderline"/>
          <w:rFonts w:ascii="Garamond" w:hAnsi="Garamond"/>
          <w:highlight w:val="cyan"/>
        </w:rPr>
        <w:t>result</w:t>
      </w:r>
      <w:r w:rsidRPr="003D2E04">
        <w:rPr>
          <w:rStyle w:val="StyleBoldUnderline"/>
          <w:rFonts w:ascii="Garamond" w:hAnsi="Garamond"/>
        </w:rPr>
        <w:t xml:space="preserve">ing </w:t>
      </w:r>
      <w:r w:rsidRPr="003D2E04">
        <w:rPr>
          <w:rStyle w:val="StyleBoldUnderline"/>
          <w:rFonts w:ascii="Garamond" w:hAnsi="Garamond"/>
          <w:highlight w:val="cyan"/>
        </w:rPr>
        <w:t>political turmoil</w:t>
      </w:r>
      <w:r w:rsidRPr="003D2E04">
        <w:rPr>
          <w:rStyle w:val="StyleBoldUnderline"/>
          <w:rFonts w:ascii="Garamond" w:hAnsi="Garamond"/>
        </w:rPr>
        <w:t xml:space="preserve"> </w:t>
      </w:r>
      <w:r w:rsidRPr="003D2E04">
        <w:rPr>
          <w:rFonts w:ascii="Garamond" w:hAnsi="Garamond"/>
          <w:sz w:val="16"/>
        </w:rPr>
        <w:t xml:space="preserve">the country saw in the late 1980s. One reason I believe this is that </w:t>
      </w:r>
      <w:r w:rsidRPr="003D2E04">
        <w:rPr>
          <w:rStyle w:val="StyleBoldUnderline"/>
          <w:rFonts w:ascii="Garamond" w:hAnsi="Garamond"/>
        </w:rPr>
        <w:t>I am joined by some of the people in the best position to know: the Chinese leadership</w:t>
      </w:r>
      <w:proofErr w:type="gramStart"/>
      <w:r w:rsidRPr="003D2E04">
        <w:rPr>
          <w:rStyle w:val="StyleBoldUnderline"/>
          <w:rFonts w:ascii="Garamond" w:hAnsi="Garamond"/>
        </w:rPr>
        <w:t>.</w:t>
      </w:r>
      <w:r w:rsidR="00EB3005" w:rsidRPr="003D2E04">
        <w:rPr>
          <w:rStyle w:val="StyleBoldUnderline"/>
          <w:rFonts w:ascii="Garamond" w:hAnsi="Garamond"/>
          <w:sz w:val="12"/>
          <w:u w:val="none"/>
        </w:rPr>
        <w:t>¶</w:t>
      </w:r>
      <w:proofErr w:type="gramEnd"/>
      <w:r w:rsidR="00EB3005" w:rsidRPr="003D2E04">
        <w:rPr>
          <w:rFonts w:ascii="Garamond" w:hAnsi="Garamond"/>
          <w:sz w:val="16"/>
        </w:rPr>
        <w:t xml:space="preserve"> </w:t>
      </w:r>
      <w:r w:rsidRPr="003D2E04">
        <w:rPr>
          <w:rFonts w:ascii="Garamond" w:hAnsi="Garamond"/>
          <w:sz w:val="16"/>
        </w:rPr>
        <w:t xml:space="preserve">"I want to remind those cadres who are staying on the job beyond me: </w:t>
      </w:r>
      <w:r w:rsidRPr="003D2E04">
        <w:rPr>
          <w:rStyle w:val="StyleBoldUnderline"/>
          <w:rFonts w:ascii="Garamond" w:hAnsi="Garamond"/>
          <w:highlight w:val="cyan"/>
        </w:rPr>
        <w:t>My biggest worry</w:t>
      </w:r>
      <w:r w:rsidRPr="003D2E04">
        <w:rPr>
          <w:rStyle w:val="StyleBoldUnderline"/>
          <w:rFonts w:ascii="Garamond" w:hAnsi="Garamond"/>
        </w:rPr>
        <w:t xml:space="preserve"> right now </w:t>
      </w:r>
      <w:r w:rsidRPr="003D2E04">
        <w:rPr>
          <w:rStyle w:val="StyleBoldUnderline"/>
          <w:rFonts w:ascii="Garamond" w:hAnsi="Garamond"/>
          <w:highlight w:val="cyan"/>
        </w:rPr>
        <w:t>is</w:t>
      </w:r>
      <w:r w:rsidRPr="003D2E04">
        <w:rPr>
          <w:rStyle w:val="StyleBoldUnderline"/>
          <w:rFonts w:ascii="Garamond" w:hAnsi="Garamond"/>
        </w:rPr>
        <w:t xml:space="preserve"> an </w:t>
      </w:r>
      <w:r w:rsidRPr="003D2E04">
        <w:rPr>
          <w:rStyle w:val="StyleBoldUnderline"/>
          <w:rFonts w:ascii="Garamond" w:hAnsi="Garamond"/>
          <w:highlight w:val="cyan"/>
        </w:rPr>
        <w:t>overheating economy," Chinese Premier</w:t>
      </w:r>
      <w:r w:rsidRPr="003D2E04">
        <w:rPr>
          <w:rStyle w:val="StyleBoldUnderline"/>
          <w:rFonts w:ascii="Garamond" w:hAnsi="Garamond"/>
        </w:rPr>
        <w:t xml:space="preserve"> Zhu </w:t>
      </w:r>
      <w:proofErr w:type="spellStart"/>
      <w:r w:rsidRPr="003D2E04">
        <w:rPr>
          <w:rStyle w:val="StyleBoldUnderline"/>
          <w:rFonts w:ascii="Garamond" w:hAnsi="Garamond"/>
        </w:rPr>
        <w:t>Rongji</w:t>
      </w:r>
      <w:proofErr w:type="spellEnd"/>
      <w:r w:rsidRPr="003D2E04">
        <w:rPr>
          <w:rStyle w:val="StyleBoldUnderline"/>
          <w:rFonts w:ascii="Garamond" w:hAnsi="Garamond"/>
        </w:rPr>
        <w:t xml:space="preserve"> </w:t>
      </w:r>
      <w:r w:rsidRPr="003D2E04">
        <w:rPr>
          <w:rStyle w:val="StyleBoldUnderline"/>
          <w:rFonts w:ascii="Garamond" w:hAnsi="Garamond"/>
          <w:highlight w:val="cyan"/>
        </w:rPr>
        <w:t>said</w:t>
      </w:r>
      <w:r w:rsidRPr="003D2E04">
        <w:rPr>
          <w:rFonts w:ascii="Garamond" w:hAnsi="Garamond"/>
          <w:sz w:val="16"/>
        </w:rPr>
        <w:t xml:space="preserve"> in a January 2003 Cabinet meeting, his last before leaving office.</w:t>
      </w:r>
      <w:r w:rsidR="00EB3005" w:rsidRPr="003D2E04">
        <w:rPr>
          <w:rFonts w:ascii="Garamond" w:hAnsi="Garamond"/>
          <w:sz w:val="12"/>
        </w:rPr>
        <w:t>¶</w:t>
      </w:r>
      <w:r w:rsidR="00EB3005" w:rsidRPr="003D2E04">
        <w:rPr>
          <w:rFonts w:ascii="Garamond" w:hAnsi="Garamond"/>
          <w:sz w:val="16"/>
        </w:rPr>
        <w:t xml:space="preserve"> </w:t>
      </w:r>
      <w:r w:rsidRPr="003D2E04">
        <w:rPr>
          <w:rFonts w:ascii="Garamond" w:hAnsi="Garamond"/>
          <w:sz w:val="16"/>
        </w:rPr>
        <w:t xml:space="preserve">"I've already worried about this for a year now," Zhu said in comments released only years later. </w:t>
      </w:r>
      <w:r w:rsidRPr="003D2E04">
        <w:rPr>
          <w:rStyle w:val="StyleBoldUnderline"/>
          <w:rFonts w:ascii="Garamond" w:hAnsi="Garamond"/>
        </w:rPr>
        <w:t xml:space="preserve">"I wouldn't say this publicly, but only bring it up to the top leadership, that overheating is the one thing that preoccupies my mind. Many signs seem to have emerged, and if we're not vigilant, </w:t>
      </w:r>
      <w:r w:rsidRPr="003D2E04">
        <w:rPr>
          <w:rStyle w:val="StyleBoldUnderline"/>
          <w:rFonts w:ascii="Garamond" w:hAnsi="Garamond"/>
          <w:highlight w:val="cyan"/>
        </w:rPr>
        <w:t>the economic situation will be difficult to rein in</w:t>
      </w:r>
      <w:r w:rsidRPr="003D2E04">
        <w:rPr>
          <w:rStyle w:val="StyleBoldUnderline"/>
          <w:rFonts w:ascii="Garamond" w:hAnsi="Garamond"/>
        </w:rPr>
        <w:t>."</w:t>
      </w:r>
      <w:r w:rsidR="00EB3005" w:rsidRPr="003D2E04">
        <w:rPr>
          <w:rStyle w:val="StyleBoldUnderline"/>
          <w:rFonts w:ascii="Garamond" w:hAnsi="Garamond"/>
          <w:sz w:val="12"/>
          <w:u w:val="none"/>
        </w:rPr>
        <w:t>¶</w:t>
      </w:r>
      <w:r w:rsidR="00EB3005" w:rsidRPr="003D2E04">
        <w:rPr>
          <w:rFonts w:ascii="Garamond" w:hAnsi="Garamond"/>
          <w:sz w:val="16"/>
        </w:rPr>
        <w:t xml:space="preserve"> </w:t>
      </w:r>
      <w:proofErr w:type="gramStart"/>
      <w:r w:rsidRPr="003D2E04">
        <w:rPr>
          <w:rStyle w:val="StyleBoldUnderline"/>
          <w:rFonts w:ascii="Garamond" w:hAnsi="Garamond"/>
        </w:rPr>
        <w:t>The</w:t>
      </w:r>
      <w:proofErr w:type="gramEnd"/>
      <w:r w:rsidRPr="003D2E04">
        <w:rPr>
          <w:rStyle w:val="StyleBoldUnderline"/>
          <w:rFonts w:ascii="Garamond" w:hAnsi="Garamond"/>
        </w:rPr>
        <w:t xml:space="preserve"> next premier</w:t>
      </w:r>
      <w:r w:rsidRPr="003D2E04">
        <w:rPr>
          <w:rFonts w:ascii="Garamond" w:hAnsi="Garamond"/>
          <w:sz w:val="16"/>
        </w:rPr>
        <w:t xml:space="preserve">, Wen </w:t>
      </w:r>
      <w:proofErr w:type="spellStart"/>
      <w:r w:rsidRPr="003D2E04">
        <w:rPr>
          <w:rFonts w:ascii="Garamond" w:hAnsi="Garamond"/>
          <w:sz w:val="16"/>
        </w:rPr>
        <w:t>Jiabao</w:t>
      </w:r>
      <w:proofErr w:type="spellEnd"/>
      <w:r w:rsidRPr="003D2E04">
        <w:rPr>
          <w:rFonts w:ascii="Garamond" w:hAnsi="Garamond"/>
          <w:sz w:val="16"/>
        </w:rPr>
        <w:t xml:space="preserve">, </w:t>
      </w:r>
      <w:r w:rsidRPr="003D2E04">
        <w:rPr>
          <w:rStyle w:val="StyleBoldUnderline"/>
          <w:rFonts w:ascii="Garamond" w:hAnsi="Garamond"/>
        </w:rPr>
        <w:t>warned</w:t>
      </w:r>
      <w:r w:rsidRPr="003D2E04">
        <w:rPr>
          <w:rFonts w:ascii="Garamond" w:hAnsi="Garamond"/>
          <w:sz w:val="16"/>
        </w:rPr>
        <w:t xml:space="preserve"> in 2007 </w:t>
      </w:r>
      <w:r w:rsidRPr="003D2E04">
        <w:rPr>
          <w:rStyle w:val="StyleBoldUnderline"/>
          <w:rFonts w:ascii="Garamond" w:hAnsi="Garamond"/>
        </w:rPr>
        <w:t xml:space="preserve">that </w:t>
      </w:r>
      <w:r w:rsidRPr="003D2E04">
        <w:rPr>
          <w:rStyle w:val="StyleBoldUnderline"/>
          <w:rFonts w:ascii="Garamond" w:hAnsi="Garamond"/>
          <w:highlight w:val="cyan"/>
        </w:rPr>
        <w:t>China's</w:t>
      </w:r>
      <w:r w:rsidRPr="003D2E04">
        <w:rPr>
          <w:rStyle w:val="StyleBoldUnderline"/>
          <w:rFonts w:ascii="Garamond" w:hAnsi="Garamond"/>
        </w:rPr>
        <w:t xml:space="preserve"> </w:t>
      </w:r>
      <w:r w:rsidRPr="003D2E04">
        <w:rPr>
          <w:rStyle w:val="StyleBoldUnderline"/>
          <w:rFonts w:ascii="Garamond" w:hAnsi="Garamond"/>
          <w:highlight w:val="cyan"/>
        </w:rPr>
        <w:t>economic model of</w:t>
      </w:r>
      <w:r w:rsidRPr="003D2E04">
        <w:rPr>
          <w:rStyle w:val="StyleBoldUnderline"/>
          <w:rFonts w:ascii="Garamond" w:hAnsi="Garamond"/>
        </w:rPr>
        <w:t xml:space="preserve"> skyrocketing </w:t>
      </w:r>
      <w:r w:rsidRPr="003D2E04">
        <w:rPr>
          <w:rStyle w:val="StyleBoldUnderline"/>
          <w:rFonts w:ascii="Garamond" w:hAnsi="Garamond"/>
          <w:highlight w:val="cyan"/>
        </w:rPr>
        <w:t>export-based growth was "unstable</w:t>
      </w:r>
      <w:r w:rsidRPr="003D2E04">
        <w:rPr>
          <w:rStyle w:val="StyleBoldUnderline"/>
          <w:rFonts w:ascii="Garamond" w:hAnsi="Garamond"/>
        </w:rPr>
        <w:t xml:space="preserve">, unbalanced, uncoordinated </w:t>
      </w:r>
      <w:r w:rsidRPr="003D2E04">
        <w:rPr>
          <w:rStyle w:val="StyleBoldUnderline"/>
          <w:rFonts w:ascii="Garamond" w:hAnsi="Garamond"/>
          <w:highlight w:val="cyan"/>
        </w:rPr>
        <w:t>and</w:t>
      </w:r>
      <w:r w:rsidRPr="003D2E04">
        <w:rPr>
          <w:rStyle w:val="StyleBoldUnderline"/>
          <w:rFonts w:ascii="Garamond" w:hAnsi="Garamond"/>
        </w:rPr>
        <w:t xml:space="preserve"> ultimately </w:t>
      </w:r>
      <w:r w:rsidRPr="003D2E04">
        <w:rPr>
          <w:rStyle w:val="StyleBoldUnderline"/>
          <w:rFonts w:ascii="Garamond" w:hAnsi="Garamond"/>
          <w:highlight w:val="cyan"/>
        </w:rPr>
        <w:t>unsustainable</w:t>
      </w:r>
      <w:r w:rsidRPr="003D2E04">
        <w:rPr>
          <w:rStyle w:val="StyleBoldUnderline"/>
          <w:rFonts w:ascii="Garamond" w:hAnsi="Garamond"/>
        </w:rPr>
        <w:t>."</w:t>
      </w:r>
      <w:r w:rsidR="00EB3005" w:rsidRPr="003D2E04">
        <w:rPr>
          <w:rStyle w:val="StyleBoldUnderline"/>
          <w:rFonts w:ascii="Garamond" w:hAnsi="Garamond"/>
          <w:sz w:val="12"/>
          <w:u w:val="none"/>
        </w:rPr>
        <w:t>¶</w:t>
      </w:r>
      <w:r w:rsidR="00EB3005" w:rsidRPr="003D2E04">
        <w:rPr>
          <w:rFonts w:ascii="Garamond" w:hAnsi="Garamond"/>
          <w:sz w:val="16"/>
        </w:rPr>
        <w:t xml:space="preserve"> </w:t>
      </w:r>
      <w:r w:rsidRPr="003D2E04">
        <w:rPr>
          <w:rFonts w:ascii="Garamond" w:hAnsi="Garamond"/>
          <w:sz w:val="16"/>
        </w:rPr>
        <w:t>The Chinese government knows it can't maintain power through censorship, propaganda, and riot police alone. It needs to maintain economic growth to keep Chinese citizens happy, but it also needs to slow down that growth to keep the economy healthy in the long term</w:t>
      </w:r>
      <w:proofErr w:type="gramStart"/>
      <w:r w:rsidRPr="003D2E04">
        <w:rPr>
          <w:rFonts w:ascii="Garamond" w:hAnsi="Garamond"/>
          <w:sz w:val="16"/>
        </w:rPr>
        <w:t>.</w:t>
      </w:r>
      <w:r w:rsidR="00EB3005" w:rsidRPr="003D2E04">
        <w:rPr>
          <w:rFonts w:ascii="Garamond" w:hAnsi="Garamond"/>
          <w:sz w:val="12"/>
        </w:rPr>
        <w:t>¶</w:t>
      </w:r>
      <w:proofErr w:type="gramEnd"/>
      <w:r w:rsidR="00EB3005" w:rsidRPr="003D2E04">
        <w:rPr>
          <w:rFonts w:ascii="Garamond" w:hAnsi="Garamond"/>
          <w:sz w:val="16"/>
        </w:rPr>
        <w:t xml:space="preserve"> </w:t>
      </w:r>
      <w:r w:rsidRPr="003D2E04">
        <w:rPr>
          <w:rStyle w:val="StyleBoldUnderline"/>
          <w:rFonts w:ascii="Garamond" w:hAnsi="Garamond"/>
        </w:rPr>
        <w:t>The basic problem at the core of the Chinese economy is that it needs to be dramatically restructured to remain healthy</w:t>
      </w:r>
      <w:r w:rsidRPr="003D2E04">
        <w:rPr>
          <w:rStyle w:val="Emphasis"/>
          <w:rFonts w:ascii="Garamond" w:hAnsi="Garamond"/>
        </w:rPr>
        <w:t xml:space="preserve">. But </w:t>
      </w:r>
      <w:r w:rsidRPr="003D2E04">
        <w:rPr>
          <w:rStyle w:val="Emphasis"/>
          <w:rFonts w:ascii="Garamond" w:hAnsi="Garamond"/>
          <w:highlight w:val="cyan"/>
        </w:rPr>
        <w:t>Chinese leaders</w:t>
      </w:r>
      <w:r w:rsidRPr="003D2E04">
        <w:rPr>
          <w:rStyle w:val="Emphasis"/>
          <w:rFonts w:ascii="Garamond" w:hAnsi="Garamond"/>
        </w:rPr>
        <w:t xml:space="preserve"> </w:t>
      </w:r>
      <w:r w:rsidRPr="003D2E04">
        <w:rPr>
          <w:rStyle w:val="Emphasis"/>
          <w:rFonts w:ascii="Garamond" w:hAnsi="Garamond"/>
          <w:highlight w:val="cyan"/>
        </w:rPr>
        <w:t>appear either unable or unwilling to make</w:t>
      </w:r>
      <w:r w:rsidRPr="003D2E04">
        <w:rPr>
          <w:rStyle w:val="Emphasis"/>
          <w:rFonts w:ascii="Garamond" w:hAnsi="Garamond"/>
        </w:rPr>
        <w:t xml:space="preserve"> those </w:t>
      </w:r>
      <w:r w:rsidRPr="003D2E04">
        <w:rPr>
          <w:rStyle w:val="Emphasis"/>
          <w:rFonts w:ascii="Garamond" w:hAnsi="Garamond"/>
          <w:highlight w:val="cyan"/>
        </w:rPr>
        <w:t>changes, held back by</w:t>
      </w:r>
      <w:r w:rsidRPr="003D2E04">
        <w:rPr>
          <w:rStyle w:val="Emphasis"/>
          <w:rFonts w:ascii="Garamond" w:hAnsi="Garamond"/>
        </w:rPr>
        <w:t xml:space="preserve"> the unusual nature of </w:t>
      </w:r>
      <w:r w:rsidRPr="003D2E04">
        <w:rPr>
          <w:rStyle w:val="Emphasis"/>
          <w:rFonts w:ascii="Garamond" w:hAnsi="Garamond"/>
          <w:highlight w:val="cyan"/>
        </w:rPr>
        <w:t>China's</w:t>
      </w:r>
      <w:r w:rsidRPr="003D2E04">
        <w:rPr>
          <w:rStyle w:val="Emphasis"/>
          <w:rFonts w:ascii="Garamond" w:hAnsi="Garamond"/>
        </w:rPr>
        <w:t xml:space="preserve"> </w:t>
      </w:r>
      <w:r w:rsidRPr="003D2E04">
        <w:rPr>
          <w:rStyle w:val="Emphasis"/>
          <w:rFonts w:ascii="Garamond" w:hAnsi="Garamond"/>
          <w:highlight w:val="cyan"/>
        </w:rPr>
        <w:t>authoritarian, one-party</w:t>
      </w:r>
      <w:r w:rsidRPr="003D2E04">
        <w:rPr>
          <w:rStyle w:val="Emphasis"/>
          <w:rFonts w:ascii="Garamond" w:hAnsi="Garamond"/>
        </w:rPr>
        <w:t xml:space="preserve"> political </w:t>
      </w:r>
      <w:r w:rsidRPr="003D2E04">
        <w:rPr>
          <w:rStyle w:val="Emphasis"/>
          <w:rFonts w:ascii="Garamond" w:hAnsi="Garamond"/>
          <w:highlight w:val="cyan"/>
        </w:rPr>
        <w:t>system</w:t>
      </w:r>
      <w:proofErr w:type="gramStart"/>
      <w:r w:rsidRPr="003D2E04">
        <w:rPr>
          <w:rStyle w:val="Emphasis"/>
          <w:rFonts w:ascii="Garamond" w:hAnsi="Garamond"/>
        </w:rPr>
        <w:t>.</w:t>
      </w:r>
      <w:r w:rsidR="00EB3005" w:rsidRPr="003D2E04">
        <w:rPr>
          <w:rStyle w:val="Emphasis"/>
          <w:rFonts w:ascii="Garamond" w:hAnsi="Garamond"/>
          <w:b w:val="0"/>
          <w:sz w:val="12"/>
          <w:u w:val="none"/>
        </w:rPr>
        <w:t>¶</w:t>
      </w:r>
      <w:proofErr w:type="gramEnd"/>
      <w:r w:rsidR="00EB3005" w:rsidRPr="003D2E04">
        <w:rPr>
          <w:rFonts w:ascii="Garamond" w:hAnsi="Garamond"/>
          <w:sz w:val="16"/>
        </w:rPr>
        <w:t xml:space="preserve"> </w:t>
      </w:r>
      <w:r w:rsidRPr="003D2E04">
        <w:rPr>
          <w:rFonts w:ascii="Garamond" w:hAnsi="Garamond"/>
          <w:sz w:val="16"/>
        </w:rPr>
        <w:t xml:space="preserve">China's leaders have seen the problem for a while: </w:t>
      </w:r>
      <w:r w:rsidRPr="003D2E04">
        <w:rPr>
          <w:rStyle w:val="StyleBoldUnderline"/>
          <w:rFonts w:ascii="Garamond" w:hAnsi="Garamond"/>
        </w:rPr>
        <w:t xml:space="preserve">They've been warning one another for years that </w:t>
      </w:r>
      <w:r w:rsidRPr="003D2E04">
        <w:rPr>
          <w:rStyle w:val="StyleBoldUnderline"/>
          <w:rFonts w:ascii="Garamond" w:hAnsi="Garamond"/>
          <w:highlight w:val="cyan"/>
        </w:rPr>
        <w:t>their economic model was "unsustainable." But they never fixed i</w:t>
      </w:r>
      <w:r w:rsidRPr="003D2E04">
        <w:rPr>
          <w:rStyle w:val="StyleBoldUnderline"/>
          <w:rFonts w:ascii="Garamond" w:hAnsi="Garamond"/>
        </w:rPr>
        <w:t>t,</w:t>
      </w:r>
      <w:r w:rsidRPr="003D2E04">
        <w:rPr>
          <w:rFonts w:ascii="Garamond" w:hAnsi="Garamond"/>
          <w:sz w:val="16"/>
        </w:rPr>
        <w:t xml:space="preserve"> which is why we're seeing this week's latest economic lurch. </w:t>
      </w:r>
      <w:r w:rsidRPr="003D2E04">
        <w:rPr>
          <w:rStyle w:val="StyleBoldUnderline"/>
          <w:rFonts w:ascii="Garamond" w:hAnsi="Garamond"/>
        </w:rPr>
        <w:t xml:space="preserve">The reason they never fixed it isn't that the economy was unready, or that they didn't know what to do. It's that </w:t>
      </w:r>
      <w:r w:rsidRPr="003D2E04">
        <w:rPr>
          <w:rStyle w:val="StyleBoldUnderline"/>
          <w:rFonts w:ascii="Garamond" w:hAnsi="Garamond"/>
          <w:highlight w:val="cyan"/>
        </w:rPr>
        <w:t>they are incapable of doing it</w:t>
      </w:r>
      <w:proofErr w:type="gramStart"/>
      <w:r w:rsidRPr="003D2E04">
        <w:rPr>
          <w:rStyle w:val="StyleBoldUnderline"/>
          <w:rFonts w:ascii="Garamond" w:hAnsi="Garamond"/>
        </w:rPr>
        <w:t>.</w:t>
      </w:r>
      <w:r w:rsidR="00EB3005" w:rsidRPr="003D2E04">
        <w:rPr>
          <w:rStyle w:val="StyleBoldUnderline"/>
          <w:rFonts w:ascii="Garamond" w:hAnsi="Garamond"/>
          <w:sz w:val="12"/>
          <w:u w:val="none"/>
        </w:rPr>
        <w:t>¶</w:t>
      </w:r>
      <w:proofErr w:type="gramEnd"/>
      <w:r w:rsidR="00EB3005" w:rsidRPr="003D2E04">
        <w:rPr>
          <w:rFonts w:ascii="Garamond" w:hAnsi="Garamond"/>
          <w:sz w:val="16"/>
        </w:rPr>
        <w:t xml:space="preserve"> </w:t>
      </w:r>
      <w:r w:rsidRPr="003D2E04">
        <w:rPr>
          <w:rStyle w:val="StyleBoldUnderline"/>
          <w:rFonts w:ascii="Garamond" w:hAnsi="Garamond"/>
        </w:rPr>
        <w:t xml:space="preserve">The very nature of </w:t>
      </w:r>
      <w:r w:rsidRPr="003D2E04">
        <w:rPr>
          <w:rStyle w:val="StyleBoldUnderline"/>
          <w:rFonts w:ascii="Garamond" w:hAnsi="Garamond"/>
          <w:highlight w:val="cyan"/>
        </w:rPr>
        <w:t>China's authoritarian model</w:t>
      </w:r>
      <w:r w:rsidRPr="003D2E04">
        <w:rPr>
          <w:rStyle w:val="StyleBoldUnderline"/>
          <w:rFonts w:ascii="Garamond" w:hAnsi="Garamond"/>
        </w:rPr>
        <w:t xml:space="preserve">, by basing its power on a sprawling governing elite that is heavily invested in the status quo, </w:t>
      </w:r>
      <w:r w:rsidRPr="003D2E04">
        <w:rPr>
          <w:rStyle w:val="StyleBoldUnderline"/>
          <w:rFonts w:ascii="Garamond" w:hAnsi="Garamond"/>
          <w:highlight w:val="cyan"/>
        </w:rPr>
        <w:t>might</w:t>
      </w:r>
      <w:r w:rsidRPr="003D2E04">
        <w:rPr>
          <w:rStyle w:val="StyleBoldUnderline"/>
          <w:rFonts w:ascii="Garamond" w:hAnsi="Garamond"/>
        </w:rPr>
        <w:t xml:space="preserve"> now </w:t>
      </w:r>
      <w:r w:rsidRPr="003D2E04">
        <w:rPr>
          <w:rStyle w:val="StyleBoldUnderline"/>
          <w:rFonts w:ascii="Garamond" w:hAnsi="Garamond"/>
          <w:highlight w:val="cyan"/>
        </w:rPr>
        <w:t>make it impossible</w:t>
      </w:r>
      <w:r w:rsidRPr="003D2E04">
        <w:rPr>
          <w:rStyle w:val="StyleBoldUnderline"/>
          <w:rFonts w:ascii="Garamond" w:hAnsi="Garamond"/>
        </w:rPr>
        <w:t xml:space="preserve"> for officials to do the things they need </w:t>
      </w:r>
      <w:r w:rsidRPr="003D2E04">
        <w:rPr>
          <w:rStyle w:val="StyleBoldUnderline"/>
          <w:rFonts w:ascii="Garamond" w:hAnsi="Garamond"/>
          <w:highlight w:val="cyan"/>
        </w:rPr>
        <w:t>to</w:t>
      </w:r>
      <w:r w:rsidRPr="003D2E04">
        <w:rPr>
          <w:rStyle w:val="StyleBoldUnderline"/>
          <w:rFonts w:ascii="Garamond" w:hAnsi="Garamond"/>
        </w:rPr>
        <w:t xml:space="preserve"> do to </w:t>
      </w:r>
      <w:r w:rsidRPr="003D2E04">
        <w:rPr>
          <w:rStyle w:val="StyleBoldUnderline"/>
          <w:rFonts w:ascii="Garamond" w:hAnsi="Garamond"/>
          <w:highlight w:val="cyan"/>
        </w:rPr>
        <w:t>keep the system afloat</w:t>
      </w:r>
      <w:r w:rsidRPr="003D2E04">
        <w:rPr>
          <w:rFonts w:ascii="Garamond" w:hAnsi="Garamond"/>
          <w:sz w:val="16"/>
        </w:rPr>
        <w:t>.</w:t>
      </w:r>
      <w:r w:rsidR="00EB3005" w:rsidRPr="003D2E04">
        <w:rPr>
          <w:rFonts w:ascii="Garamond" w:hAnsi="Garamond"/>
          <w:sz w:val="12"/>
        </w:rPr>
        <w:t>¶</w:t>
      </w:r>
      <w:r w:rsidR="00EB3005" w:rsidRPr="003D2E04">
        <w:rPr>
          <w:rFonts w:ascii="Garamond" w:hAnsi="Garamond"/>
          <w:sz w:val="16"/>
        </w:rPr>
        <w:t xml:space="preserve"> </w:t>
      </w:r>
      <w:r w:rsidRPr="003D2E04">
        <w:rPr>
          <w:rFonts w:ascii="Garamond" w:hAnsi="Garamond"/>
          <w:sz w:val="16"/>
        </w:rPr>
        <w:t>China's one-party rule has looked impossible for so long that we sometimes don't even see anymore how improbable its continued rule really is. China watchers, not to mention people within China itself, have been warning for decades that the system was unsustainable. But the Communist Party pulled itself out of so many dire-seeming crises that those warnings started to sound silly. But maybe they weren't. Maybe they were right</w:t>
      </w:r>
      <w:proofErr w:type="gramStart"/>
      <w:r w:rsidRPr="003D2E04">
        <w:rPr>
          <w:rFonts w:ascii="Garamond" w:hAnsi="Garamond"/>
          <w:sz w:val="16"/>
        </w:rPr>
        <w:t>.</w:t>
      </w:r>
      <w:r w:rsidR="00EB3005" w:rsidRPr="003D2E04">
        <w:rPr>
          <w:rFonts w:ascii="Garamond" w:hAnsi="Garamond"/>
          <w:sz w:val="12"/>
        </w:rPr>
        <w:t>¶</w:t>
      </w:r>
      <w:proofErr w:type="gramEnd"/>
      <w:r w:rsidR="00EB3005" w:rsidRPr="003D2E04">
        <w:rPr>
          <w:rFonts w:ascii="Garamond" w:hAnsi="Garamond"/>
          <w:sz w:val="16"/>
        </w:rPr>
        <w:t xml:space="preserve"> </w:t>
      </w:r>
      <w:r w:rsidRPr="003D2E04">
        <w:rPr>
          <w:rFonts w:ascii="Garamond" w:hAnsi="Garamond"/>
          <w:sz w:val="16"/>
        </w:rPr>
        <w:t xml:space="preserve">The stakes here are enormous. Since not long after the 1989 Tiananmen massacre, </w:t>
      </w:r>
      <w:r w:rsidRPr="003D2E04">
        <w:rPr>
          <w:rStyle w:val="StyleBoldUnderline"/>
          <w:rFonts w:ascii="Garamond" w:hAnsi="Garamond"/>
          <w:highlight w:val="cyan"/>
        </w:rPr>
        <w:t>China's government has premised political stability on</w:t>
      </w:r>
      <w:r w:rsidRPr="003D2E04">
        <w:rPr>
          <w:rStyle w:val="StyleBoldUnderline"/>
          <w:rFonts w:ascii="Garamond" w:hAnsi="Garamond"/>
        </w:rPr>
        <w:t xml:space="preserve"> delivering </w:t>
      </w:r>
      <w:r w:rsidRPr="003D2E04">
        <w:rPr>
          <w:rStyle w:val="StyleBoldUnderline"/>
          <w:rFonts w:ascii="Garamond" w:hAnsi="Garamond"/>
          <w:highlight w:val="cyan"/>
        </w:rPr>
        <w:t>consistent</w:t>
      </w:r>
      <w:r w:rsidRPr="003D2E04">
        <w:rPr>
          <w:rStyle w:val="StyleBoldUnderline"/>
          <w:rFonts w:ascii="Garamond" w:hAnsi="Garamond"/>
        </w:rPr>
        <w:t xml:space="preserve"> </w:t>
      </w:r>
      <w:r w:rsidRPr="003D2E04">
        <w:rPr>
          <w:rStyle w:val="StyleBoldUnderline"/>
          <w:rFonts w:ascii="Garamond" w:hAnsi="Garamond"/>
          <w:highlight w:val="cyan"/>
        </w:rPr>
        <w:t>economic growth</w:t>
      </w:r>
      <w:r w:rsidRPr="003D2E04">
        <w:rPr>
          <w:rStyle w:val="StyleBoldUnderline"/>
          <w:rFonts w:ascii="Garamond" w:hAnsi="Garamond"/>
        </w:rPr>
        <w:t xml:space="preserve">. No one is sure what will happen </w:t>
      </w:r>
      <w:r w:rsidRPr="003D2E04">
        <w:rPr>
          <w:rStyle w:val="StyleBoldUnderline"/>
          <w:rFonts w:ascii="Garamond" w:hAnsi="Garamond"/>
          <w:highlight w:val="cyan"/>
        </w:rPr>
        <w:t>if Beijing fails on that</w:t>
      </w:r>
      <w:r w:rsidRPr="003D2E04">
        <w:rPr>
          <w:rStyle w:val="StyleBoldUnderline"/>
          <w:rFonts w:ascii="Garamond" w:hAnsi="Garamond"/>
        </w:rPr>
        <w:t xml:space="preserve"> implicit </w:t>
      </w:r>
      <w:r w:rsidRPr="003D2E04">
        <w:rPr>
          <w:rStyle w:val="StyleBoldUnderline"/>
          <w:rFonts w:ascii="Garamond" w:hAnsi="Garamond"/>
          <w:highlight w:val="cyan"/>
        </w:rPr>
        <w:t>promise</w:t>
      </w:r>
      <w:r w:rsidRPr="003D2E04">
        <w:rPr>
          <w:rStyle w:val="StyleBoldUnderline"/>
          <w:rFonts w:ascii="Garamond" w:hAnsi="Garamond"/>
        </w:rPr>
        <w:t xml:space="preserve">, but </w:t>
      </w:r>
      <w:r w:rsidRPr="003D2E04">
        <w:rPr>
          <w:rStyle w:val="StyleBoldUnderline"/>
          <w:rFonts w:ascii="Garamond" w:hAnsi="Garamond"/>
          <w:highlight w:val="cyan"/>
        </w:rPr>
        <w:t>Chinese leaders</w:t>
      </w:r>
      <w:r w:rsidRPr="003D2E04">
        <w:rPr>
          <w:rStyle w:val="StyleBoldUnderline"/>
          <w:rFonts w:ascii="Garamond" w:hAnsi="Garamond"/>
        </w:rPr>
        <w:t xml:space="preserve"> certainly </w:t>
      </w:r>
      <w:r w:rsidRPr="003D2E04">
        <w:rPr>
          <w:rStyle w:val="StyleBoldUnderline"/>
          <w:rFonts w:ascii="Garamond" w:hAnsi="Garamond"/>
          <w:highlight w:val="cyan"/>
        </w:rPr>
        <w:t>fear the worst</w:t>
      </w:r>
      <w:r w:rsidRPr="003D2E04">
        <w:rPr>
          <w:rStyle w:val="StyleBoldUnderline"/>
          <w:rFonts w:ascii="Garamond" w:hAnsi="Garamond"/>
        </w:rPr>
        <w:t>.</w:t>
      </w:r>
      <w:r w:rsidRPr="003D2E04">
        <w:rPr>
          <w:rFonts w:ascii="Garamond" w:hAnsi="Garamond"/>
          <w:sz w:val="16"/>
        </w:rPr>
        <w:t xml:space="preserve"> In a democracy, if people feel their government has failed them, they can vote that government out of office. But in an autocracy like China's, popular discontent can be more dangerous</w:t>
      </w:r>
      <w:proofErr w:type="gramStart"/>
      <w:r w:rsidRPr="003D2E04">
        <w:rPr>
          <w:rFonts w:ascii="Garamond" w:hAnsi="Garamond"/>
          <w:sz w:val="16"/>
        </w:rPr>
        <w:t>.</w:t>
      </w:r>
      <w:r w:rsidR="00EB3005" w:rsidRPr="003D2E04">
        <w:rPr>
          <w:rFonts w:ascii="Garamond" w:hAnsi="Garamond"/>
          <w:sz w:val="12"/>
        </w:rPr>
        <w:t>¶</w:t>
      </w:r>
      <w:proofErr w:type="gramEnd"/>
      <w:r w:rsidR="00EB3005" w:rsidRPr="003D2E04">
        <w:rPr>
          <w:rFonts w:ascii="Garamond" w:hAnsi="Garamond"/>
          <w:sz w:val="16"/>
        </w:rPr>
        <w:t xml:space="preserve"> </w:t>
      </w:r>
      <w:r w:rsidRPr="003D2E04">
        <w:rPr>
          <w:rFonts w:ascii="Garamond" w:hAnsi="Garamond"/>
          <w:sz w:val="16"/>
        </w:rPr>
        <w:t>China's leaders have long planned to change the country's economic model. But they thought they would have decades to do it; as long as China remained much poorer than developed countries, the old system would hold. When Zhu and Wen issued their warnings, they saw the problem as urgent, but on a long timeline</w:t>
      </w:r>
      <w:proofErr w:type="gramStart"/>
      <w:r w:rsidRPr="003D2E04">
        <w:rPr>
          <w:rFonts w:ascii="Garamond" w:hAnsi="Garamond"/>
          <w:sz w:val="16"/>
        </w:rPr>
        <w:t>.</w:t>
      </w:r>
      <w:r w:rsidR="00EB3005" w:rsidRPr="003D2E04">
        <w:rPr>
          <w:rFonts w:ascii="Garamond" w:hAnsi="Garamond"/>
          <w:sz w:val="12"/>
        </w:rPr>
        <w:t>¶</w:t>
      </w:r>
      <w:proofErr w:type="gramEnd"/>
      <w:r w:rsidR="00EB3005" w:rsidRPr="003D2E04">
        <w:rPr>
          <w:rFonts w:ascii="Garamond" w:hAnsi="Garamond"/>
          <w:sz w:val="16"/>
        </w:rPr>
        <w:t xml:space="preserve"> </w:t>
      </w:r>
      <w:r w:rsidRPr="003D2E04">
        <w:rPr>
          <w:rFonts w:ascii="Garamond" w:hAnsi="Garamond"/>
          <w:sz w:val="16"/>
        </w:rPr>
        <w:t xml:space="preserve">That timeline got much shorter after the 2008 financial crisis, which crippled Western economies as China's was growing. The gap between China and rich countries shrank, and suddenly </w:t>
      </w:r>
      <w:r w:rsidRPr="003D2E04">
        <w:rPr>
          <w:rStyle w:val="StyleBoldUnderline"/>
          <w:rFonts w:ascii="Garamond" w:hAnsi="Garamond"/>
        </w:rPr>
        <w:t>China's economic model began looking less viable</w:t>
      </w:r>
      <w:proofErr w:type="gramStart"/>
      <w:r w:rsidRPr="003D2E04">
        <w:rPr>
          <w:rStyle w:val="StyleBoldUnderline"/>
          <w:rFonts w:ascii="Garamond" w:hAnsi="Garamond"/>
        </w:rPr>
        <w:t>.</w:t>
      </w:r>
      <w:r w:rsidR="00EB3005" w:rsidRPr="003D2E04">
        <w:rPr>
          <w:rStyle w:val="StyleBoldUnderline"/>
          <w:rFonts w:ascii="Garamond" w:hAnsi="Garamond"/>
          <w:sz w:val="12"/>
          <w:u w:val="none"/>
        </w:rPr>
        <w:t>¶</w:t>
      </w:r>
      <w:proofErr w:type="gramEnd"/>
      <w:r w:rsidR="00EB3005" w:rsidRPr="003D2E04">
        <w:rPr>
          <w:rFonts w:ascii="Garamond" w:hAnsi="Garamond"/>
          <w:sz w:val="16"/>
        </w:rPr>
        <w:t xml:space="preserve"> </w:t>
      </w:r>
      <w:r w:rsidRPr="003D2E04">
        <w:rPr>
          <w:rFonts w:ascii="Garamond" w:hAnsi="Garamond"/>
          <w:sz w:val="16"/>
        </w:rPr>
        <w:t>In recent years, China's economy has been based on exporting to wealthy, developed countries. For that export-driven system to work, China's economy needs to remain weaker than those of its buyers. One of the biggest reasons China sells so much stuff is because it can produce that stuff cheaply. But as China's growth accelerates and European and American growth slows due to financial crises, China's wages are catching up with the developed economies faster than anyone had anticipated</w:t>
      </w:r>
      <w:proofErr w:type="gramStart"/>
      <w:r w:rsidRPr="003D2E04">
        <w:rPr>
          <w:rFonts w:ascii="Garamond" w:hAnsi="Garamond"/>
          <w:sz w:val="16"/>
        </w:rPr>
        <w:t>.</w:t>
      </w:r>
      <w:r w:rsidR="00EB3005" w:rsidRPr="003D2E04">
        <w:rPr>
          <w:rFonts w:ascii="Garamond" w:hAnsi="Garamond"/>
          <w:sz w:val="12"/>
        </w:rPr>
        <w:t>¶</w:t>
      </w:r>
      <w:proofErr w:type="gramEnd"/>
      <w:r w:rsidR="00EB3005" w:rsidRPr="003D2E04">
        <w:rPr>
          <w:rFonts w:ascii="Garamond" w:hAnsi="Garamond"/>
          <w:sz w:val="16"/>
        </w:rPr>
        <w:t xml:space="preserve"> </w:t>
      </w:r>
      <w:r w:rsidRPr="003D2E04">
        <w:rPr>
          <w:rFonts w:ascii="Garamond" w:hAnsi="Garamond"/>
          <w:sz w:val="16"/>
        </w:rPr>
        <w:t>If and when China gets too wealthy to continue exporting cheap products (or if the developed economies become too weak to keep buying them), it will be in big trouble. The financial crisis meant that China needed to accelerate its plan to restructure its economy</w:t>
      </w:r>
      <w:proofErr w:type="gramStart"/>
      <w:r w:rsidRPr="003D2E04">
        <w:rPr>
          <w:rFonts w:ascii="Garamond" w:hAnsi="Garamond"/>
          <w:sz w:val="16"/>
        </w:rPr>
        <w:t>.</w:t>
      </w:r>
      <w:r w:rsidR="00EB3005" w:rsidRPr="003D2E04">
        <w:rPr>
          <w:rFonts w:ascii="Garamond" w:hAnsi="Garamond"/>
          <w:sz w:val="12"/>
        </w:rPr>
        <w:t>¶</w:t>
      </w:r>
      <w:proofErr w:type="gramEnd"/>
      <w:r w:rsidR="00EB3005" w:rsidRPr="003D2E04">
        <w:rPr>
          <w:rFonts w:ascii="Garamond" w:hAnsi="Garamond"/>
          <w:sz w:val="16"/>
        </w:rPr>
        <w:t xml:space="preserve"> </w:t>
      </w:r>
      <w:r w:rsidRPr="003D2E04">
        <w:rPr>
          <w:rFonts w:ascii="Garamond" w:hAnsi="Garamond"/>
          <w:sz w:val="16"/>
        </w:rPr>
        <w:t>China needs to shift its economic emphasis from selling exports — at times driven by state-run industrial enterprises — to selling to domestic Chinese consumers. This means moving wealth from the state and state-run companies to Chinese households, which would then drive China's continued growth</w:t>
      </w:r>
      <w:proofErr w:type="gramStart"/>
      <w:r w:rsidRPr="003D2E04">
        <w:rPr>
          <w:rFonts w:ascii="Garamond" w:hAnsi="Garamond"/>
          <w:sz w:val="16"/>
        </w:rPr>
        <w:t>.</w:t>
      </w:r>
      <w:r w:rsidR="00EB3005" w:rsidRPr="003D2E04">
        <w:rPr>
          <w:rFonts w:ascii="Garamond" w:hAnsi="Garamond"/>
          <w:sz w:val="12"/>
        </w:rPr>
        <w:t>¶</w:t>
      </w:r>
      <w:proofErr w:type="gramEnd"/>
      <w:r w:rsidR="00EB3005" w:rsidRPr="003D2E04">
        <w:rPr>
          <w:rFonts w:ascii="Garamond" w:hAnsi="Garamond"/>
          <w:sz w:val="16"/>
        </w:rPr>
        <w:t xml:space="preserve"> </w:t>
      </w:r>
      <w:r w:rsidRPr="003D2E04">
        <w:rPr>
          <w:rFonts w:ascii="Garamond" w:hAnsi="Garamond"/>
          <w:sz w:val="16"/>
        </w:rPr>
        <w:t>That was always going to require some trade-offs. An urban middle class that's wealthy enough to drive sufficient domestic consumption is also going to be too wealthy to work cheap factory jobs. And this is also going to require a Chinese currency that is too strong, relative to those of wealthy importers like the US and Japan, for China to keep pumping out cheap exports. It was going to hurt export industries and state-run enterprises, which means hurting the elite</w:t>
      </w:r>
      <w:proofErr w:type="gramStart"/>
      <w:r w:rsidRPr="003D2E04">
        <w:rPr>
          <w:rFonts w:ascii="Garamond" w:hAnsi="Garamond"/>
          <w:sz w:val="16"/>
        </w:rPr>
        <w:t>.</w:t>
      </w:r>
      <w:r w:rsidR="00EB3005" w:rsidRPr="003D2E04">
        <w:rPr>
          <w:rFonts w:ascii="Garamond" w:hAnsi="Garamond"/>
          <w:sz w:val="12"/>
        </w:rPr>
        <w:t>¶</w:t>
      </w:r>
      <w:proofErr w:type="gramEnd"/>
      <w:r w:rsidR="00EB3005" w:rsidRPr="003D2E04">
        <w:rPr>
          <w:rFonts w:ascii="Garamond" w:hAnsi="Garamond"/>
          <w:sz w:val="16"/>
        </w:rPr>
        <w:t xml:space="preserve"> </w:t>
      </w:r>
      <w:r w:rsidRPr="003D2E04">
        <w:rPr>
          <w:rFonts w:ascii="Garamond" w:hAnsi="Garamond"/>
          <w:sz w:val="16"/>
        </w:rPr>
        <w:t xml:space="preserve">China's solution to this was not ideal. </w:t>
      </w:r>
      <w:r w:rsidRPr="003D2E04">
        <w:rPr>
          <w:rStyle w:val="StyleBoldUnderline"/>
          <w:rFonts w:ascii="Garamond" w:hAnsi="Garamond"/>
        </w:rPr>
        <w:t>It did increase domestic spending, and exports have dropped, but rather than pumping that money into the middle class and businesses to serve it, too much of that money has gone into massive and at times wasteful infrastructure spending. And that gets to the ways that China's political model is coming to stand in opposition to its economic model</w:t>
      </w:r>
      <w:proofErr w:type="gramStart"/>
      <w:r w:rsidRPr="003D2E04">
        <w:rPr>
          <w:rStyle w:val="StyleBoldUnderline"/>
          <w:rFonts w:ascii="Garamond" w:hAnsi="Garamond"/>
        </w:rPr>
        <w:t>.</w:t>
      </w:r>
      <w:r w:rsidR="00EB3005" w:rsidRPr="003D2E04">
        <w:rPr>
          <w:rStyle w:val="StyleBoldUnderline"/>
          <w:rFonts w:ascii="Garamond" w:hAnsi="Garamond"/>
          <w:sz w:val="12"/>
          <w:u w:val="none"/>
        </w:rPr>
        <w:t>¶</w:t>
      </w:r>
      <w:proofErr w:type="gramEnd"/>
      <w:r w:rsidR="00EB3005" w:rsidRPr="003D2E04">
        <w:rPr>
          <w:rFonts w:ascii="Garamond" w:hAnsi="Garamond"/>
          <w:sz w:val="16"/>
        </w:rPr>
        <w:t xml:space="preserve"> </w:t>
      </w:r>
      <w:r w:rsidRPr="003D2E04">
        <w:rPr>
          <w:rStyle w:val="StyleBoldUnderline"/>
          <w:rFonts w:ascii="Garamond" w:hAnsi="Garamond"/>
        </w:rPr>
        <w:t>There are several ways in which China's political system makes it very hard for it to confront its economic challenges</w:t>
      </w:r>
      <w:r w:rsidRPr="003D2E04">
        <w:rPr>
          <w:rFonts w:ascii="Garamond" w:hAnsi="Garamond"/>
          <w:sz w:val="16"/>
        </w:rPr>
        <w:t>. One of them is something that I sometimes shorthand as China's steel problem</w:t>
      </w:r>
      <w:proofErr w:type="gramStart"/>
      <w:r w:rsidRPr="003D2E04">
        <w:rPr>
          <w:rFonts w:ascii="Garamond" w:hAnsi="Garamond"/>
          <w:sz w:val="16"/>
        </w:rPr>
        <w:t>.</w:t>
      </w:r>
      <w:r w:rsidR="00EB3005" w:rsidRPr="003D2E04">
        <w:rPr>
          <w:rFonts w:ascii="Garamond" w:hAnsi="Garamond"/>
          <w:sz w:val="12"/>
        </w:rPr>
        <w:t>¶</w:t>
      </w:r>
      <w:proofErr w:type="gramEnd"/>
      <w:r w:rsidR="00EB3005" w:rsidRPr="003D2E04">
        <w:rPr>
          <w:rFonts w:ascii="Garamond" w:hAnsi="Garamond"/>
          <w:sz w:val="16"/>
        </w:rPr>
        <w:t xml:space="preserve"> </w:t>
      </w:r>
      <w:r w:rsidRPr="003D2E04">
        <w:rPr>
          <w:rFonts w:ascii="Garamond" w:hAnsi="Garamond"/>
          <w:sz w:val="16"/>
        </w:rPr>
        <w:t>A few years ago, China announced that the country would cut steel production. I asked a journalist who covers Chinese industry if this was good news. After all, China was producing and exporting way too much steel, flooding global markets and dropping prices — not to mention keeping China's economy on the export-led model it needs to drop. So this must be a good step, right</w:t>
      </w:r>
      <w:proofErr w:type="gramStart"/>
      <w:r w:rsidRPr="003D2E04">
        <w:rPr>
          <w:rFonts w:ascii="Garamond" w:hAnsi="Garamond"/>
          <w:sz w:val="16"/>
        </w:rPr>
        <w:t>?</w:t>
      </w:r>
      <w:r w:rsidR="00EB3005" w:rsidRPr="003D2E04">
        <w:rPr>
          <w:rFonts w:ascii="Garamond" w:hAnsi="Garamond"/>
          <w:sz w:val="12"/>
        </w:rPr>
        <w:t>¶</w:t>
      </w:r>
      <w:proofErr w:type="gramEnd"/>
      <w:r w:rsidR="00EB3005" w:rsidRPr="003D2E04">
        <w:rPr>
          <w:rFonts w:ascii="Garamond" w:hAnsi="Garamond"/>
          <w:sz w:val="16"/>
        </w:rPr>
        <w:t xml:space="preserve"> </w:t>
      </w:r>
      <w:r w:rsidRPr="003D2E04">
        <w:rPr>
          <w:rFonts w:ascii="Garamond" w:hAnsi="Garamond"/>
          <w:sz w:val="16"/>
        </w:rPr>
        <w:t>He responded that it probably would be if not for the fact that China had been announcing this policy for years, and for years Chinese steel production had been rising. Beijing, he said, could make all the declarations it likes, but there are a lot of high- and mid-level officials, not to mention the powerful state-run industries, that might not see it as in their interest to go along. Often, they don't, sometimes rewriting policy as it happens</w:t>
      </w:r>
      <w:proofErr w:type="gramStart"/>
      <w:r w:rsidRPr="003D2E04">
        <w:rPr>
          <w:rFonts w:ascii="Garamond" w:hAnsi="Garamond"/>
          <w:sz w:val="16"/>
        </w:rPr>
        <w:t>.</w:t>
      </w:r>
      <w:r w:rsidR="00EB3005" w:rsidRPr="003D2E04">
        <w:rPr>
          <w:rFonts w:ascii="Garamond" w:hAnsi="Garamond"/>
          <w:sz w:val="12"/>
        </w:rPr>
        <w:t>¶</w:t>
      </w:r>
      <w:proofErr w:type="gramEnd"/>
      <w:r w:rsidR="00EB3005" w:rsidRPr="003D2E04">
        <w:rPr>
          <w:rFonts w:ascii="Garamond" w:hAnsi="Garamond"/>
          <w:sz w:val="16"/>
        </w:rPr>
        <w:t xml:space="preserve"> </w:t>
      </w:r>
      <w:r w:rsidRPr="003D2E04">
        <w:rPr>
          <w:rFonts w:ascii="Garamond" w:hAnsi="Garamond"/>
          <w:sz w:val="16"/>
        </w:rPr>
        <w:t>China's steel production did finally dip a bit in the first quarter of this year, the first production drop in 20 years, after US and EU producers called for tariffs to punish Chinese overproduction. This goes to show how hard it is for China to make any sort of economic pivot; it wasn't until steel producers faced the threat of tariffs that they finally obeyed the order to drop production</w:t>
      </w:r>
      <w:proofErr w:type="gramStart"/>
      <w:r w:rsidRPr="003D2E04">
        <w:rPr>
          <w:rFonts w:ascii="Garamond" w:hAnsi="Garamond"/>
          <w:sz w:val="16"/>
        </w:rPr>
        <w:t>.</w:t>
      </w:r>
      <w:r w:rsidR="00EB3005" w:rsidRPr="003D2E04">
        <w:rPr>
          <w:rFonts w:ascii="Garamond" w:hAnsi="Garamond"/>
          <w:sz w:val="12"/>
        </w:rPr>
        <w:t>¶</w:t>
      </w:r>
      <w:proofErr w:type="gramEnd"/>
      <w:r w:rsidR="00EB3005" w:rsidRPr="003D2E04">
        <w:rPr>
          <w:rFonts w:ascii="Garamond" w:hAnsi="Garamond"/>
          <w:sz w:val="16"/>
        </w:rPr>
        <w:t xml:space="preserve"> </w:t>
      </w:r>
      <w:r w:rsidRPr="003D2E04">
        <w:rPr>
          <w:rStyle w:val="StyleBoldUnderline"/>
          <w:rFonts w:ascii="Garamond" w:hAnsi="Garamond"/>
          <w:highlight w:val="cyan"/>
        </w:rPr>
        <w:t>A major problem</w:t>
      </w:r>
      <w:r w:rsidRPr="003D2E04">
        <w:rPr>
          <w:rStyle w:val="StyleBoldUnderline"/>
          <w:rFonts w:ascii="Garamond" w:hAnsi="Garamond"/>
        </w:rPr>
        <w:t xml:space="preserve"> of the Chinese system, which can look efficient and monolithic from the outside, </w:t>
      </w:r>
      <w:r w:rsidRPr="003D2E04">
        <w:rPr>
          <w:rStyle w:val="StyleBoldUnderline"/>
          <w:rFonts w:ascii="Garamond" w:hAnsi="Garamond"/>
          <w:highlight w:val="cyan"/>
        </w:rPr>
        <w:t>is</w:t>
      </w:r>
      <w:r w:rsidRPr="003D2E04">
        <w:rPr>
          <w:rStyle w:val="StyleBoldUnderline"/>
          <w:rFonts w:ascii="Garamond" w:hAnsi="Garamond"/>
        </w:rPr>
        <w:t xml:space="preserve"> that local </w:t>
      </w:r>
      <w:r w:rsidRPr="003D2E04">
        <w:rPr>
          <w:rStyle w:val="StyleBoldUnderline"/>
          <w:rFonts w:ascii="Garamond" w:hAnsi="Garamond"/>
          <w:highlight w:val="cyan"/>
        </w:rPr>
        <w:t>officials</w:t>
      </w:r>
      <w:r w:rsidRPr="003D2E04">
        <w:rPr>
          <w:rStyle w:val="StyleBoldUnderline"/>
          <w:rFonts w:ascii="Garamond" w:hAnsi="Garamond"/>
        </w:rPr>
        <w:t xml:space="preserve">, mid-level officials, and senior officials </w:t>
      </w:r>
      <w:r w:rsidRPr="003D2E04">
        <w:rPr>
          <w:rStyle w:val="StyleBoldUnderline"/>
          <w:rFonts w:ascii="Garamond" w:hAnsi="Garamond"/>
          <w:highlight w:val="cyan"/>
        </w:rPr>
        <w:t>sometimes have divergent incentives</w:t>
      </w:r>
      <w:r w:rsidRPr="003D2E04">
        <w:rPr>
          <w:rStyle w:val="StyleBoldUnderline"/>
          <w:rFonts w:ascii="Garamond" w:hAnsi="Garamond"/>
        </w:rPr>
        <w:t xml:space="preserve"> — </w:t>
      </w:r>
      <w:r w:rsidRPr="003D2E04">
        <w:rPr>
          <w:rStyle w:val="StyleBoldUnderline"/>
          <w:rFonts w:ascii="Garamond" w:hAnsi="Garamond"/>
          <w:highlight w:val="cyan"/>
        </w:rPr>
        <w:t>and</w:t>
      </w:r>
      <w:r w:rsidRPr="003D2E04">
        <w:rPr>
          <w:rStyle w:val="StyleBoldUnderline"/>
          <w:rFonts w:ascii="Garamond" w:hAnsi="Garamond"/>
        </w:rPr>
        <w:t xml:space="preserve"> they often </w:t>
      </w:r>
      <w:r w:rsidRPr="003D2E04">
        <w:rPr>
          <w:rStyle w:val="StyleBoldUnderline"/>
          <w:rFonts w:ascii="Garamond" w:hAnsi="Garamond"/>
          <w:highlight w:val="cyan"/>
        </w:rPr>
        <w:t>have enough political autonomy to go on their own way</w:t>
      </w:r>
      <w:r w:rsidRPr="003D2E04">
        <w:rPr>
          <w:rStyle w:val="StyleBoldUnderline"/>
          <w:rFonts w:ascii="Garamond" w:hAnsi="Garamond"/>
        </w:rPr>
        <w:t>.</w:t>
      </w:r>
      <w:r w:rsidRPr="003D2E04">
        <w:rPr>
          <w:rFonts w:ascii="Garamond" w:hAnsi="Garamond"/>
          <w:sz w:val="16"/>
        </w:rPr>
        <w:t xml:space="preserve"> Beijing might ban forced abortions, for example, but the practice still happens in places where the local official thinks he or she knows better</w:t>
      </w:r>
      <w:proofErr w:type="gramStart"/>
      <w:r w:rsidRPr="003D2E04">
        <w:rPr>
          <w:rFonts w:ascii="Garamond" w:hAnsi="Garamond"/>
          <w:sz w:val="16"/>
        </w:rPr>
        <w:t>.</w:t>
      </w:r>
      <w:r w:rsidR="00EB3005" w:rsidRPr="003D2E04">
        <w:rPr>
          <w:rFonts w:ascii="Garamond" w:hAnsi="Garamond"/>
          <w:sz w:val="12"/>
        </w:rPr>
        <w:t>¶</w:t>
      </w:r>
      <w:proofErr w:type="gramEnd"/>
      <w:r w:rsidR="00EB3005" w:rsidRPr="003D2E04">
        <w:rPr>
          <w:rFonts w:ascii="Garamond" w:hAnsi="Garamond"/>
          <w:sz w:val="16"/>
        </w:rPr>
        <w:t xml:space="preserve"> </w:t>
      </w:r>
      <w:r w:rsidRPr="003D2E04">
        <w:rPr>
          <w:rStyle w:val="StyleBoldUnderline"/>
          <w:rFonts w:ascii="Garamond" w:hAnsi="Garamond"/>
        </w:rPr>
        <w:t xml:space="preserve">This gets to the larger problem with China's needed economic transition to a consumer economy: </w:t>
      </w:r>
      <w:r w:rsidRPr="003D2E04">
        <w:rPr>
          <w:rStyle w:val="StyleBoldUnderline"/>
          <w:rFonts w:ascii="Garamond" w:hAnsi="Garamond"/>
          <w:highlight w:val="cyan"/>
        </w:rPr>
        <w:t>The leadership can't pull it off unless the larger Chinese system wants</w:t>
      </w:r>
      <w:r w:rsidRPr="003D2E04">
        <w:rPr>
          <w:rStyle w:val="StyleBoldUnderline"/>
          <w:rFonts w:ascii="Garamond" w:hAnsi="Garamond"/>
        </w:rPr>
        <w:t xml:space="preserve"> to make </w:t>
      </w:r>
      <w:r w:rsidRPr="003D2E04">
        <w:rPr>
          <w:rStyle w:val="StyleBoldUnderline"/>
          <w:rFonts w:ascii="Garamond" w:hAnsi="Garamond"/>
          <w:highlight w:val="cyan"/>
        </w:rPr>
        <w:t>it</w:t>
      </w:r>
      <w:r w:rsidRPr="003D2E04">
        <w:rPr>
          <w:rStyle w:val="StyleBoldUnderline"/>
          <w:rFonts w:ascii="Garamond" w:hAnsi="Garamond"/>
        </w:rPr>
        <w:t xml:space="preserve"> happen. And </w:t>
      </w:r>
      <w:r w:rsidRPr="003D2E04">
        <w:rPr>
          <w:rStyle w:val="StyleBoldUnderline"/>
          <w:rFonts w:ascii="Garamond" w:hAnsi="Garamond"/>
          <w:highlight w:val="cyan"/>
        </w:rPr>
        <w:t>the system gives every indication of not wanting it</w:t>
      </w:r>
      <w:r w:rsidRPr="003D2E04">
        <w:rPr>
          <w:rStyle w:val="StyleBoldUnderline"/>
          <w:rFonts w:ascii="Garamond" w:hAnsi="Garamond"/>
        </w:rPr>
        <w:t xml:space="preserve"> to happen, </w:t>
      </w:r>
      <w:r w:rsidRPr="003D2E04">
        <w:rPr>
          <w:rStyle w:val="StyleBoldUnderline"/>
          <w:rFonts w:ascii="Garamond" w:hAnsi="Garamond"/>
          <w:highlight w:val="cyan"/>
        </w:rPr>
        <w:t>for the</w:t>
      </w:r>
      <w:r w:rsidRPr="003D2E04">
        <w:rPr>
          <w:rStyle w:val="StyleBoldUnderline"/>
          <w:rFonts w:ascii="Garamond" w:hAnsi="Garamond"/>
        </w:rPr>
        <w:t xml:space="preserve"> simple </w:t>
      </w:r>
      <w:r w:rsidRPr="003D2E04">
        <w:rPr>
          <w:rStyle w:val="StyleBoldUnderline"/>
          <w:rFonts w:ascii="Garamond" w:hAnsi="Garamond"/>
          <w:highlight w:val="cyan"/>
        </w:rPr>
        <w:t>reason that it would be bad for the people who dominate that system</w:t>
      </w:r>
      <w:proofErr w:type="gramStart"/>
      <w:r w:rsidRPr="003D2E04">
        <w:rPr>
          <w:rStyle w:val="StyleBoldUnderline"/>
          <w:rFonts w:ascii="Garamond" w:hAnsi="Garamond"/>
        </w:rPr>
        <w:t>.</w:t>
      </w:r>
      <w:r w:rsidR="00EB3005" w:rsidRPr="003D2E04">
        <w:rPr>
          <w:rStyle w:val="StyleBoldUnderline"/>
          <w:rFonts w:ascii="Garamond" w:hAnsi="Garamond"/>
          <w:sz w:val="12"/>
          <w:u w:val="none"/>
        </w:rPr>
        <w:t>¶</w:t>
      </w:r>
      <w:proofErr w:type="gramEnd"/>
      <w:r w:rsidR="00EB3005" w:rsidRPr="003D2E04">
        <w:rPr>
          <w:rFonts w:ascii="Garamond" w:hAnsi="Garamond"/>
          <w:sz w:val="16"/>
        </w:rPr>
        <w:t xml:space="preserve"> </w:t>
      </w:r>
      <w:r w:rsidRPr="003D2E04">
        <w:rPr>
          <w:rStyle w:val="StyleBoldUnderline"/>
          <w:rFonts w:ascii="Garamond" w:hAnsi="Garamond"/>
        </w:rPr>
        <w:t xml:space="preserve">China's growth has created some very </w:t>
      </w:r>
      <w:r w:rsidRPr="003D2E04">
        <w:rPr>
          <w:rStyle w:val="StyleBoldUnderline"/>
          <w:rFonts w:ascii="Garamond" w:hAnsi="Garamond"/>
          <w:highlight w:val="cyan"/>
        </w:rPr>
        <w:t>powerful industries</w:t>
      </w:r>
      <w:r w:rsidRPr="003D2E04">
        <w:rPr>
          <w:rStyle w:val="StyleBoldUnderline"/>
          <w:rFonts w:ascii="Garamond" w:hAnsi="Garamond"/>
        </w:rPr>
        <w:t xml:space="preserve"> and interests in the country</w:t>
      </w:r>
      <w:r w:rsidRPr="003D2E04">
        <w:rPr>
          <w:rFonts w:ascii="Garamond" w:hAnsi="Garamond"/>
          <w:sz w:val="16"/>
        </w:rPr>
        <w:t xml:space="preserve">. The firms that made a lot of money became politically connected, and vice versa. </w:t>
      </w:r>
      <w:r w:rsidRPr="003D2E04">
        <w:rPr>
          <w:rStyle w:val="StyleBoldUnderline"/>
          <w:rFonts w:ascii="Garamond" w:hAnsi="Garamond"/>
        </w:rPr>
        <w:t xml:space="preserve">State-run industries </w:t>
      </w:r>
      <w:r w:rsidRPr="003D2E04">
        <w:rPr>
          <w:rStyle w:val="StyleBoldUnderline"/>
          <w:rFonts w:ascii="Garamond" w:hAnsi="Garamond"/>
          <w:highlight w:val="cyan"/>
        </w:rPr>
        <w:t>and rich elites hold</w:t>
      </w:r>
      <w:r w:rsidRPr="003D2E04">
        <w:rPr>
          <w:rStyle w:val="StyleBoldUnderline"/>
          <w:rFonts w:ascii="Garamond" w:hAnsi="Garamond"/>
        </w:rPr>
        <w:t xml:space="preserve"> an awful lot of </w:t>
      </w:r>
      <w:r w:rsidRPr="003D2E04">
        <w:rPr>
          <w:rStyle w:val="StyleBoldUnderline"/>
          <w:rFonts w:ascii="Garamond" w:hAnsi="Garamond"/>
          <w:highlight w:val="cyan"/>
        </w:rPr>
        <w:t>power in China, to the extent that</w:t>
      </w:r>
      <w:r w:rsidRPr="003D2E04">
        <w:rPr>
          <w:rStyle w:val="StyleBoldUnderline"/>
          <w:rFonts w:ascii="Garamond" w:hAnsi="Garamond"/>
        </w:rPr>
        <w:t xml:space="preserve"> the line between officialdom and the business elite is blurred at best. </w:t>
      </w:r>
      <w:r w:rsidRPr="003D2E04">
        <w:rPr>
          <w:rStyle w:val="StyleBoldUnderline"/>
          <w:rFonts w:ascii="Garamond" w:hAnsi="Garamond"/>
          <w:highlight w:val="cyan"/>
        </w:rPr>
        <w:t>All</w:t>
      </w:r>
      <w:r w:rsidRPr="003D2E04">
        <w:rPr>
          <w:rStyle w:val="StyleBoldUnderline"/>
          <w:rFonts w:ascii="Garamond" w:hAnsi="Garamond"/>
        </w:rPr>
        <w:t xml:space="preserve"> of them </w:t>
      </w:r>
      <w:r w:rsidRPr="003D2E04">
        <w:rPr>
          <w:rStyle w:val="StyleBoldUnderline"/>
          <w:rFonts w:ascii="Garamond" w:hAnsi="Garamond"/>
          <w:highlight w:val="cyan"/>
        </w:rPr>
        <w:t>benefit</w:t>
      </w:r>
      <w:r w:rsidRPr="003D2E04">
        <w:rPr>
          <w:rStyle w:val="StyleBoldUnderline"/>
          <w:rFonts w:ascii="Garamond" w:hAnsi="Garamond"/>
        </w:rPr>
        <w:t xml:space="preserve"> generally </w:t>
      </w:r>
      <w:r w:rsidRPr="003D2E04">
        <w:rPr>
          <w:rStyle w:val="StyleBoldUnderline"/>
          <w:rFonts w:ascii="Garamond" w:hAnsi="Garamond"/>
          <w:highlight w:val="cyan"/>
        </w:rPr>
        <w:t>from</w:t>
      </w:r>
      <w:r w:rsidRPr="003D2E04">
        <w:rPr>
          <w:rStyle w:val="StyleBoldUnderline"/>
          <w:rFonts w:ascii="Garamond" w:hAnsi="Garamond"/>
        </w:rPr>
        <w:t xml:space="preserve"> the status quo, and specifically from </w:t>
      </w:r>
      <w:r w:rsidRPr="003D2E04">
        <w:rPr>
          <w:rStyle w:val="StyleBoldUnderline"/>
          <w:rFonts w:ascii="Garamond" w:hAnsi="Garamond"/>
          <w:highlight w:val="cyan"/>
        </w:rPr>
        <w:t>the current system</w:t>
      </w:r>
      <w:r w:rsidRPr="003D2E04">
        <w:rPr>
          <w:rFonts w:ascii="Garamond" w:hAnsi="Garamond"/>
          <w:sz w:val="16"/>
        </w:rPr>
        <w:t xml:space="preserve"> that prioritizes state-run enterprises, export industries, and certain domestic industries such as housing and construction that are not healthy outlets for growth</w:t>
      </w:r>
      <w:proofErr w:type="gramStart"/>
      <w:r w:rsidRPr="003D2E04">
        <w:rPr>
          <w:rFonts w:ascii="Garamond" w:hAnsi="Garamond"/>
          <w:sz w:val="16"/>
        </w:rPr>
        <w:t>.</w:t>
      </w:r>
      <w:r w:rsidR="00EB3005" w:rsidRPr="003D2E04">
        <w:rPr>
          <w:rFonts w:ascii="Garamond" w:hAnsi="Garamond"/>
          <w:sz w:val="12"/>
        </w:rPr>
        <w:t>¶</w:t>
      </w:r>
      <w:proofErr w:type="gramEnd"/>
      <w:r w:rsidR="00EB3005" w:rsidRPr="003D2E04">
        <w:rPr>
          <w:rFonts w:ascii="Garamond" w:hAnsi="Garamond"/>
          <w:sz w:val="16"/>
        </w:rPr>
        <w:t xml:space="preserve"> </w:t>
      </w:r>
      <w:r w:rsidRPr="003D2E04">
        <w:rPr>
          <w:rStyle w:val="StyleBoldUnderline"/>
          <w:rFonts w:ascii="Garamond" w:hAnsi="Garamond"/>
          <w:highlight w:val="cyan"/>
        </w:rPr>
        <w:t>These people are going to</w:t>
      </w:r>
      <w:r w:rsidRPr="003D2E04">
        <w:rPr>
          <w:rStyle w:val="StyleBoldUnderline"/>
          <w:rFonts w:ascii="Garamond" w:hAnsi="Garamond"/>
        </w:rPr>
        <w:t xml:space="preserve"> want to </w:t>
      </w:r>
      <w:r w:rsidRPr="003D2E04">
        <w:rPr>
          <w:rStyle w:val="StyleBoldUnderline"/>
          <w:rFonts w:ascii="Garamond" w:hAnsi="Garamond"/>
          <w:highlight w:val="cyan"/>
        </w:rPr>
        <w:t>resist</w:t>
      </w:r>
      <w:r w:rsidRPr="003D2E04">
        <w:rPr>
          <w:rStyle w:val="StyleBoldUnderline"/>
          <w:rFonts w:ascii="Garamond" w:hAnsi="Garamond"/>
        </w:rPr>
        <w:t xml:space="preserve"> </w:t>
      </w:r>
      <w:r w:rsidRPr="003D2E04">
        <w:rPr>
          <w:rStyle w:val="StyleBoldUnderline"/>
          <w:rFonts w:ascii="Garamond" w:hAnsi="Garamond"/>
          <w:highlight w:val="cyan"/>
        </w:rPr>
        <w:t>change</w:t>
      </w:r>
      <w:r w:rsidRPr="003D2E04">
        <w:rPr>
          <w:rStyle w:val="StyleBoldUnderline"/>
          <w:rFonts w:ascii="Garamond" w:hAnsi="Garamond"/>
        </w:rPr>
        <w:t xml:space="preserve">, even change that's good for China overall. That's true of efforts to shift to a consumption-driven economy, </w:t>
      </w:r>
      <w:r w:rsidRPr="003D2E04">
        <w:rPr>
          <w:rStyle w:val="StyleBoldUnderline"/>
          <w:rFonts w:ascii="Garamond" w:hAnsi="Garamond"/>
          <w:highlight w:val="cyan"/>
        </w:rPr>
        <w:t>which</w:t>
      </w:r>
      <w:r w:rsidRPr="003D2E04">
        <w:rPr>
          <w:rStyle w:val="StyleBoldUnderline"/>
          <w:rFonts w:ascii="Garamond" w:hAnsi="Garamond"/>
        </w:rPr>
        <w:t xml:space="preserve"> </w:t>
      </w:r>
      <w:r w:rsidRPr="003D2E04">
        <w:rPr>
          <w:rStyle w:val="StyleBoldUnderline"/>
          <w:rFonts w:ascii="Garamond" w:hAnsi="Garamond"/>
          <w:highlight w:val="cyan"/>
        </w:rPr>
        <w:t>would be bad for their business</w:t>
      </w:r>
      <w:r w:rsidRPr="003D2E04">
        <w:rPr>
          <w:rStyle w:val="StyleBoldUnderline"/>
          <w:rFonts w:ascii="Garamond" w:hAnsi="Garamond"/>
        </w:rPr>
        <w:t xml:space="preserve"> and political interests</w:t>
      </w:r>
      <w:r w:rsidRPr="003D2E04">
        <w:rPr>
          <w:rFonts w:ascii="Garamond" w:hAnsi="Garamond"/>
          <w:sz w:val="16"/>
        </w:rPr>
        <w:t>. And it's true of redistributive policies to build up the middle class, which would hurt their interests</w:t>
      </w:r>
      <w:proofErr w:type="gramStart"/>
      <w:r w:rsidRPr="003D2E04">
        <w:rPr>
          <w:rFonts w:ascii="Garamond" w:hAnsi="Garamond"/>
          <w:sz w:val="16"/>
        </w:rPr>
        <w:t>.</w:t>
      </w:r>
      <w:r w:rsidR="00EB3005" w:rsidRPr="003D2E04">
        <w:rPr>
          <w:rFonts w:ascii="Garamond" w:hAnsi="Garamond"/>
          <w:sz w:val="12"/>
        </w:rPr>
        <w:t>¶</w:t>
      </w:r>
      <w:proofErr w:type="gramEnd"/>
      <w:r w:rsidR="00EB3005" w:rsidRPr="003D2E04">
        <w:rPr>
          <w:rFonts w:ascii="Garamond" w:hAnsi="Garamond"/>
          <w:sz w:val="16"/>
        </w:rPr>
        <w:t xml:space="preserve"> </w:t>
      </w:r>
      <w:r w:rsidRPr="003D2E04">
        <w:rPr>
          <w:rFonts w:ascii="Garamond" w:hAnsi="Garamond"/>
          <w:sz w:val="16"/>
        </w:rPr>
        <w:t>In 2011, the Eurasia Group issued a lengthy report on China's current five-year plan, warning that this opposition could be enough to stop China from making the necessary changes to its economy.</w:t>
      </w:r>
      <w:r w:rsidR="00EB3005" w:rsidRPr="003D2E04">
        <w:rPr>
          <w:rFonts w:ascii="Garamond" w:hAnsi="Garamond"/>
          <w:sz w:val="12"/>
        </w:rPr>
        <w:t>¶</w:t>
      </w:r>
      <w:r w:rsidR="00EB3005" w:rsidRPr="003D2E04">
        <w:rPr>
          <w:rFonts w:ascii="Garamond" w:hAnsi="Garamond"/>
          <w:sz w:val="16"/>
        </w:rPr>
        <w:t xml:space="preserve"> </w:t>
      </w:r>
      <w:r w:rsidRPr="003D2E04">
        <w:rPr>
          <w:rStyle w:val="StyleBoldUnderline"/>
          <w:rFonts w:ascii="Garamond" w:hAnsi="Garamond"/>
        </w:rPr>
        <w:t>The group's prediction was severe: "</w:t>
      </w:r>
      <w:r w:rsidRPr="003D2E04">
        <w:rPr>
          <w:rStyle w:val="StyleBoldUnderline"/>
          <w:rFonts w:ascii="Garamond" w:hAnsi="Garamond"/>
          <w:highlight w:val="cyan"/>
        </w:rPr>
        <w:t xml:space="preserve">China's leadership will fail to </w:t>
      </w:r>
      <w:r w:rsidRPr="003D2E04">
        <w:rPr>
          <w:rStyle w:val="StyleBoldUnderline"/>
          <w:rFonts w:ascii="Garamond" w:hAnsi="Garamond"/>
        </w:rPr>
        <w:t>introduce the bold reforms necessary to meaningfully redistribute wealth from corporations and government to households</w:t>
      </w:r>
      <w:r w:rsidRPr="003D2E04">
        <w:rPr>
          <w:rFonts w:ascii="Garamond" w:hAnsi="Garamond"/>
          <w:sz w:val="16"/>
        </w:rPr>
        <w:t xml:space="preserve">. For instance, big state-owned </w:t>
      </w:r>
      <w:r w:rsidRPr="003D2E04">
        <w:rPr>
          <w:rStyle w:val="StyleBoldUnderline"/>
          <w:rFonts w:ascii="Garamond" w:hAnsi="Garamond"/>
        </w:rPr>
        <w:t>firms will fiercely resist contributing large chunks of their dividends to government social security funds."</w:t>
      </w:r>
      <w:r w:rsidR="00EB3005" w:rsidRPr="003D2E04">
        <w:rPr>
          <w:rStyle w:val="StyleBoldUnderline"/>
          <w:rFonts w:ascii="Garamond" w:hAnsi="Garamond"/>
          <w:sz w:val="12"/>
          <w:u w:val="none"/>
        </w:rPr>
        <w:t>¶</w:t>
      </w:r>
      <w:r w:rsidR="00EB3005" w:rsidRPr="003D2E04">
        <w:rPr>
          <w:rFonts w:ascii="Garamond" w:hAnsi="Garamond"/>
          <w:sz w:val="16"/>
        </w:rPr>
        <w:t xml:space="preserve"> </w:t>
      </w:r>
      <w:r w:rsidRPr="003D2E04">
        <w:rPr>
          <w:rFonts w:ascii="Garamond" w:hAnsi="Garamond"/>
          <w:sz w:val="16"/>
        </w:rPr>
        <w:t xml:space="preserve">But the same tendency to intervene in the economy, particularly in China's financial system, could well set up a battle over capital allocation and investment decisions, in which powerful stakeholders will resist any attempt to transfer wealth to new constituencies. And </w:t>
      </w:r>
      <w:r w:rsidRPr="003D2E04">
        <w:rPr>
          <w:rStyle w:val="StyleBoldUnderline"/>
          <w:rFonts w:ascii="Garamond" w:hAnsi="Garamond"/>
        </w:rPr>
        <w:t xml:space="preserve">China's leaders are unlikely to </w:t>
      </w:r>
      <w:r w:rsidRPr="003D2E04">
        <w:rPr>
          <w:rStyle w:val="StyleBoldUnderline"/>
          <w:rFonts w:ascii="Garamond" w:hAnsi="Garamond"/>
          <w:highlight w:val="cyan"/>
        </w:rPr>
        <w:t>deal with</w:t>
      </w:r>
      <w:r w:rsidRPr="003D2E04">
        <w:rPr>
          <w:rStyle w:val="StyleBoldUnderline"/>
          <w:rFonts w:ascii="Garamond" w:hAnsi="Garamond"/>
        </w:rPr>
        <w:t xml:space="preserve"> these </w:t>
      </w:r>
      <w:r w:rsidRPr="003D2E04">
        <w:rPr>
          <w:rStyle w:val="StyleBoldUnderline"/>
          <w:rFonts w:ascii="Garamond" w:hAnsi="Garamond"/>
          <w:highlight w:val="cyan"/>
        </w:rPr>
        <w:t>powerful</w:t>
      </w:r>
      <w:r w:rsidRPr="003D2E04">
        <w:rPr>
          <w:rStyle w:val="StyleBoldUnderline"/>
          <w:rFonts w:ascii="Garamond" w:hAnsi="Garamond"/>
        </w:rPr>
        <w:t xml:space="preserve"> "losing" </w:t>
      </w:r>
      <w:r w:rsidRPr="003D2E04">
        <w:rPr>
          <w:rStyle w:val="StyleBoldUnderline"/>
          <w:rFonts w:ascii="Garamond" w:hAnsi="Garamond"/>
          <w:highlight w:val="cyan"/>
        </w:rPr>
        <w:t>interest groups</w:t>
      </w:r>
      <w:r w:rsidRPr="003D2E04">
        <w:rPr>
          <w:rStyle w:val="StyleBoldUnderline"/>
          <w:rFonts w:ascii="Garamond" w:hAnsi="Garamond"/>
        </w:rPr>
        <w:t xml:space="preserve"> holistically. Nor is a strongman or tightly knit group of leaders likely to be able to overcome them. Ultimately, then, China's political environment will defeat many elements of the FYP [five-year plan].</w:t>
      </w:r>
      <w:r w:rsidRPr="003D2E04">
        <w:rPr>
          <w:rFonts w:ascii="Garamond" w:hAnsi="Garamond"/>
          <w:sz w:val="16"/>
        </w:rPr>
        <w:t xml:space="preserve"> Without significant changes to governance structures--and to the role the state plays in capital allocation--</w:t>
      </w:r>
      <w:r w:rsidRPr="003D2E04">
        <w:rPr>
          <w:rStyle w:val="StyleBoldUnderline"/>
          <w:rFonts w:ascii="Garamond" w:hAnsi="Garamond"/>
        </w:rPr>
        <w:t>China's economic landscape will not change as fundamentally as the FYP's designers (and many foreigners) hope</w:t>
      </w:r>
      <w:proofErr w:type="gramStart"/>
      <w:r w:rsidRPr="003D2E04">
        <w:rPr>
          <w:rStyle w:val="StyleBoldUnderline"/>
          <w:rFonts w:ascii="Garamond" w:hAnsi="Garamond"/>
        </w:rPr>
        <w:t>.</w:t>
      </w:r>
      <w:r w:rsidR="00EB3005" w:rsidRPr="003D2E04">
        <w:rPr>
          <w:rStyle w:val="StyleBoldUnderline"/>
          <w:rFonts w:ascii="Garamond" w:hAnsi="Garamond"/>
          <w:sz w:val="12"/>
          <w:u w:val="none"/>
        </w:rPr>
        <w:t>¶</w:t>
      </w:r>
      <w:proofErr w:type="gramEnd"/>
      <w:r w:rsidR="00EB3005" w:rsidRPr="003D2E04">
        <w:rPr>
          <w:rFonts w:ascii="Garamond" w:hAnsi="Garamond"/>
          <w:sz w:val="16"/>
        </w:rPr>
        <w:t xml:space="preserve"> </w:t>
      </w:r>
      <w:r w:rsidRPr="003D2E04">
        <w:rPr>
          <w:rFonts w:ascii="Garamond" w:hAnsi="Garamond"/>
          <w:sz w:val="16"/>
        </w:rPr>
        <w:t xml:space="preserve">The report warns that </w:t>
      </w:r>
      <w:r w:rsidRPr="003D2E04">
        <w:rPr>
          <w:rStyle w:val="StyleBoldUnderline"/>
          <w:rFonts w:ascii="Garamond" w:hAnsi="Garamond"/>
          <w:highlight w:val="cyan"/>
        </w:rPr>
        <w:t xml:space="preserve">the Chinese Communist Party could endanger the </w:t>
      </w:r>
      <w:r w:rsidRPr="003D2E04">
        <w:rPr>
          <w:rStyle w:val="StyleBoldUnderline"/>
          <w:rFonts w:ascii="Garamond" w:hAnsi="Garamond"/>
        </w:rPr>
        <w:t xml:space="preserve">very </w:t>
      </w:r>
      <w:r w:rsidRPr="003D2E04">
        <w:rPr>
          <w:rStyle w:val="StyleBoldUnderline"/>
          <w:rFonts w:ascii="Garamond" w:hAnsi="Garamond"/>
          <w:highlight w:val="cyan"/>
        </w:rPr>
        <w:t>stability of Chinese politics if it fails to implement the needed reforms.</w:t>
      </w:r>
      <w:r w:rsidRPr="003D2E04">
        <w:rPr>
          <w:rStyle w:val="StyleBoldUnderline"/>
          <w:rFonts w:ascii="Garamond" w:hAnsi="Garamond"/>
        </w:rPr>
        <w:t xml:space="preserve"> "China's rebalancing agenda is not merely about economics but, ultimately, the political viability of the Chinese system</w:t>
      </w:r>
      <w:r w:rsidRPr="003D2E04">
        <w:rPr>
          <w:rFonts w:ascii="Garamond" w:hAnsi="Garamond"/>
          <w:sz w:val="16"/>
        </w:rPr>
        <w:t xml:space="preserve">," the </w:t>
      </w:r>
      <w:proofErr w:type="gramStart"/>
      <w:r w:rsidRPr="003D2E04">
        <w:rPr>
          <w:rFonts w:ascii="Garamond" w:hAnsi="Garamond"/>
          <w:sz w:val="16"/>
        </w:rPr>
        <w:t>report conclude</w:t>
      </w:r>
      <w:proofErr w:type="gramEnd"/>
      <w:r w:rsidRPr="003D2E04">
        <w:rPr>
          <w:rFonts w:ascii="Garamond" w:hAnsi="Garamond"/>
          <w:sz w:val="16"/>
        </w:rPr>
        <w:t>. "</w:t>
      </w:r>
      <w:r w:rsidRPr="003D2E04">
        <w:rPr>
          <w:rStyle w:val="StyleBoldUnderline"/>
          <w:rFonts w:ascii="Garamond" w:hAnsi="Garamond"/>
          <w:highlight w:val="cyan"/>
        </w:rPr>
        <w:t>That income and development gap is unsustainable</w:t>
      </w:r>
      <w:r w:rsidRPr="003D2E04">
        <w:rPr>
          <w:rStyle w:val="StyleBoldUnderline"/>
          <w:rFonts w:ascii="Garamond" w:hAnsi="Garamond"/>
        </w:rPr>
        <w:t xml:space="preserve"> both economically and politically."</w:t>
      </w:r>
      <w:r w:rsidR="00EB3005" w:rsidRPr="003D2E04">
        <w:rPr>
          <w:rStyle w:val="StyleBoldUnderline"/>
          <w:rFonts w:ascii="Garamond" w:hAnsi="Garamond"/>
          <w:sz w:val="12"/>
          <w:u w:val="none"/>
        </w:rPr>
        <w:t>¶</w:t>
      </w:r>
      <w:r w:rsidR="00EB3005" w:rsidRPr="003D2E04">
        <w:rPr>
          <w:rStyle w:val="StyleBoldUnderline"/>
          <w:rFonts w:ascii="Garamond" w:hAnsi="Garamond"/>
          <w:sz w:val="12"/>
        </w:rPr>
        <w:t xml:space="preserve"> </w:t>
      </w:r>
      <w:r w:rsidRPr="003D2E04">
        <w:rPr>
          <w:rFonts w:ascii="Garamond" w:hAnsi="Garamond"/>
          <w:sz w:val="16"/>
        </w:rPr>
        <w:t xml:space="preserve">If what China wants is a healthy, consumer-driven economy that will keep the country prosperous and stable, then one thing it really needs to get there is freer financial institutions. This is a big part of how you direct money to serve domestic consumption, building up things like local businesses. And, indeed, Chinese leader Xi </w:t>
      </w:r>
      <w:proofErr w:type="spellStart"/>
      <w:r w:rsidRPr="003D2E04">
        <w:rPr>
          <w:rFonts w:ascii="Garamond" w:hAnsi="Garamond"/>
          <w:sz w:val="16"/>
        </w:rPr>
        <w:t>Jinping</w:t>
      </w:r>
      <w:proofErr w:type="spellEnd"/>
      <w:r w:rsidRPr="003D2E04">
        <w:rPr>
          <w:rFonts w:ascii="Garamond" w:hAnsi="Garamond"/>
          <w:sz w:val="16"/>
        </w:rPr>
        <w:t xml:space="preserve"> has talked a lot about making this a priority</w:t>
      </w:r>
      <w:proofErr w:type="gramStart"/>
      <w:r w:rsidRPr="003D2E04">
        <w:rPr>
          <w:rFonts w:ascii="Garamond" w:hAnsi="Garamond"/>
          <w:sz w:val="16"/>
        </w:rPr>
        <w:t>.</w:t>
      </w:r>
      <w:r w:rsidR="00EB3005" w:rsidRPr="003D2E04">
        <w:rPr>
          <w:rFonts w:ascii="Garamond" w:hAnsi="Garamond"/>
          <w:sz w:val="12"/>
        </w:rPr>
        <w:t>¶</w:t>
      </w:r>
      <w:proofErr w:type="gramEnd"/>
      <w:r w:rsidR="00EB3005" w:rsidRPr="003D2E04">
        <w:rPr>
          <w:rFonts w:ascii="Garamond" w:hAnsi="Garamond"/>
          <w:sz w:val="16"/>
        </w:rPr>
        <w:t xml:space="preserve"> </w:t>
      </w:r>
      <w:r w:rsidRPr="003D2E04">
        <w:rPr>
          <w:rFonts w:ascii="Garamond" w:hAnsi="Garamond"/>
          <w:sz w:val="16"/>
        </w:rPr>
        <w:t xml:space="preserve">But it turns out that China's leaders didn't really mean it. As we learned this week, much as </w:t>
      </w:r>
      <w:r w:rsidRPr="003D2E04">
        <w:rPr>
          <w:rStyle w:val="StyleBoldUnderline"/>
          <w:rFonts w:ascii="Garamond" w:hAnsi="Garamond"/>
          <w:highlight w:val="cyan"/>
        </w:rPr>
        <w:t>they might</w:t>
      </w:r>
      <w:r w:rsidRPr="003D2E04">
        <w:rPr>
          <w:rStyle w:val="StyleBoldUnderline"/>
          <w:rFonts w:ascii="Garamond" w:hAnsi="Garamond"/>
        </w:rPr>
        <w:t xml:space="preserve"> have </w:t>
      </w:r>
      <w:r w:rsidRPr="003D2E04">
        <w:rPr>
          <w:rStyle w:val="StyleBoldUnderline"/>
          <w:rFonts w:ascii="Garamond" w:hAnsi="Garamond"/>
          <w:highlight w:val="cyan"/>
        </w:rPr>
        <w:t>see</w:t>
      </w:r>
      <w:r w:rsidRPr="003D2E04">
        <w:rPr>
          <w:rStyle w:val="StyleBoldUnderline"/>
          <w:rFonts w:ascii="Garamond" w:hAnsi="Garamond"/>
        </w:rPr>
        <w:t xml:space="preserve">n the </w:t>
      </w:r>
      <w:r w:rsidRPr="003D2E04">
        <w:rPr>
          <w:rStyle w:val="StyleBoldUnderline"/>
          <w:rFonts w:ascii="Garamond" w:hAnsi="Garamond"/>
          <w:highlight w:val="cyan"/>
        </w:rPr>
        <w:t>long-term benefits</w:t>
      </w:r>
      <w:r w:rsidRPr="003D2E04">
        <w:rPr>
          <w:rStyle w:val="StyleBoldUnderline"/>
          <w:rFonts w:ascii="Garamond" w:hAnsi="Garamond"/>
        </w:rPr>
        <w:t xml:space="preserve"> of freer markets, </w:t>
      </w:r>
      <w:r w:rsidRPr="003D2E04">
        <w:rPr>
          <w:rStyle w:val="Emphasis"/>
          <w:rFonts w:ascii="Garamond" w:hAnsi="Garamond"/>
          <w:highlight w:val="cyan"/>
        </w:rPr>
        <w:t>they are unwilling to bear the short-term costs</w:t>
      </w:r>
      <w:r w:rsidRPr="003D2E04">
        <w:rPr>
          <w:rFonts w:ascii="Garamond" w:hAnsi="Garamond"/>
          <w:sz w:val="16"/>
        </w:rPr>
        <w:t xml:space="preserve"> — and they want to keep control of banks to keep diverting money to those entrenched state-run industries and elite interests. The 2011 Eurasia Group report predicted exactly this</w:t>
      </w:r>
      <w:proofErr w:type="gramStart"/>
      <w:r w:rsidRPr="003D2E04">
        <w:rPr>
          <w:rFonts w:ascii="Garamond" w:hAnsi="Garamond"/>
          <w:sz w:val="16"/>
        </w:rPr>
        <w:t>:</w:t>
      </w:r>
      <w:r w:rsidR="00EB3005" w:rsidRPr="003D2E04">
        <w:rPr>
          <w:rFonts w:ascii="Garamond" w:hAnsi="Garamond"/>
          <w:sz w:val="12"/>
        </w:rPr>
        <w:t>¶</w:t>
      </w:r>
      <w:proofErr w:type="gramEnd"/>
      <w:r w:rsidR="00EB3005" w:rsidRPr="003D2E04">
        <w:rPr>
          <w:rFonts w:ascii="Garamond" w:hAnsi="Garamond"/>
          <w:sz w:val="16"/>
        </w:rPr>
        <w:t xml:space="preserve"> </w:t>
      </w:r>
      <w:r w:rsidRPr="003D2E04">
        <w:rPr>
          <w:rStyle w:val="StyleBoldUnderline"/>
          <w:rFonts w:ascii="Garamond" w:hAnsi="Garamond"/>
        </w:rPr>
        <w:t xml:space="preserve">The senior </w:t>
      </w:r>
      <w:r w:rsidRPr="003D2E04">
        <w:rPr>
          <w:rStyle w:val="StyleBoldUnderline"/>
          <w:rFonts w:ascii="Garamond" w:hAnsi="Garamond"/>
          <w:highlight w:val="cyan"/>
        </w:rPr>
        <w:t>political leadership is not receptive to reforms that would weaken the Chinese Communist Party's power</w:t>
      </w:r>
      <w:r w:rsidRPr="003D2E04">
        <w:rPr>
          <w:rStyle w:val="StyleBoldUnderline"/>
          <w:rFonts w:ascii="Garamond" w:hAnsi="Garamond"/>
        </w:rPr>
        <w:t xml:space="preserve"> over the financial system </w:t>
      </w:r>
      <w:r w:rsidRPr="003D2E04">
        <w:rPr>
          <w:rStyle w:val="StyleBoldUnderline"/>
          <w:rFonts w:ascii="Garamond" w:hAnsi="Garamond"/>
          <w:highlight w:val="cyan"/>
        </w:rPr>
        <w:t>and</w:t>
      </w:r>
      <w:r w:rsidRPr="003D2E04">
        <w:rPr>
          <w:rStyle w:val="StyleBoldUnderline"/>
          <w:rFonts w:ascii="Garamond" w:hAnsi="Garamond"/>
        </w:rPr>
        <w:t xml:space="preserve"> thus </w:t>
      </w:r>
      <w:r w:rsidRPr="003D2E04">
        <w:rPr>
          <w:rStyle w:val="StyleBoldUnderline"/>
          <w:rFonts w:ascii="Garamond" w:hAnsi="Garamond"/>
          <w:highlight w:val="cyan"/>
        </w:rPr>
        <w:t xml:space="preserve">jeopardize its ability to bankroll </w:t>
      </w:r>
      <w:r w:rsidRPr="003D2E04">
        <w:rPr>
          <w:rStyle w:val="StyleBoldUnderline"/>
          <w:rFonts w:ascii="Garamond" w:hAnsi="Garamond"/>
        </w:rPr>
        <w:t xml:space="preserve">massive industrial policy </w:t>
      </w:r>
      <w:r w:rsidRPr="003D2E04">
        <w:rPr>
          <w:rStyle w:val="StyleBoldUnderline"/>
          <w:rFonts w:ascii="Garamond" w:hAnsi="Garamond"/>
          <w:highlight w:val="cyan"/>
        </w:rPr>
        <w:t>spending</w:t>
      </w:r>
      <w:r w:rsidRPr="003D2E04">
        <w:rPr>
          <w:rStyle w:val="StyleBoldUnderline"/>
          <w:rFonts w:ascii="Garamond" w:hAnsi="Garamond"/>
        </w:rPr>
        <w:t xml:space="preserve"> on powerful constituencies</w:t>
      </w:r>
      <w:r w:rsidRPr="003D2E04">
        <w:rPr>
          <w:rFonts w:ascii="Garamond" w:hAnsi="Garamond"/>
          <w:sz w:val="16"/>
        </w:rPr>
        <w:t xml:space="preserve">, which constitutes another major 12th FYP priority. Given this discord, </w:t>
      </w:r>
      <w:r w:rsidRPr="003D2E04">
        <w:rPr>
          <w:rStyle w:val="StyleBoldUnderline"/>
          <w:rFonts w:ascii="Garamond" w:hAnsi="Garamond"/>
          <w:highlight w:val="cyan"/>
        </w:rPr>
        <w:t>Beijing is unlikely to</w:t>
      </w:r>
      <w:r w:rsidRPr="003D2E04">
        <w:rPr>
          <w:rStyle w:val="StyleBoldUnderline"/>
          <w:rFonts w:ascii="Garamond" w:hAnsi="Garamond"/>
        </w:rPr>
        <w:t xml:space="preserve"> articulate or </w:t>
      </w:r>
      <w:r w:rsidRPr="003D2E04">
        <w:rPr>
          <w:rStyle w:val="StyleBoldUnderline"/>
          <w:rFonts w:ascii="Garamond" w:hAnsi="Garamond"/>
          <w:highlight w:val="cyan"/>
        </w:rPr>
        <w:t>pursue a</w:t>
      </w:r>
      <w:r w:rsidRPr="003D2E04">
        <w:rPr>
          <w:rStyle w:val="StyleBoldUnderline"/>
          <w:rFonts w:ascii="Garamond" w:hAnsi="Garamond"/>
        </w:rPr>
        <w:t xml:space="preserve"> convincing </w:t>
      </w:r>
      <w:r w:rsidRPr="003D2E04">
        <w:rPr>
          <w:rStyle w:val="StyleBoldUnderline"/>
          <w:rFonts w:ascii="Garamond" w:hAnsi="Garamond"/>
          <w:highlight w:val="cyan"/>
        </w:rPr>
        <w:t>plan for remedying the financial sector's</w:t>
      </w:r>
      <w:r w:rsidRPr="003D2E04">
        <w:rPr>
          <w:rStyle w:val="StyleBoldUnderline"/>
          <w:rFonts w:ascii="Garamond" w:hAnsi="Garamond"/>
        </w:rPr>
        <w:t xml:space="preserve"> most glaring inefficiencies over the next five years</w:t>
      </w:r>
      <w:proofErr w:type="gramStart"/>
      <w:r w:rsidRPr="003D2E04">
        <w:rPr>
          <w:rStyle w:val="StyleBoldUnderline"/>
          <w:rFonts w:ascii="Garamond" w:hAnsi="Garamond"/>
        </w:rPr>
        <w:t>.</w:t>
      </w:r>
      <w:r w:rsidR="00EB3005" w:rsidRPr="003D2E04">
        <w:rPr>
          <w:rStyle w:val="StyleBoldUnderline"/>
          <w:rFonts w:ascii="Garamond" w:hAnsi="Garamond"/>
          <w:sz w:val="12"/>
          <w:u w:val="none"/>
        </w:rPr>
        <w:t>¶</w:t>
      </w:r>
      <w:proofErr w:type="gramEnd"/>
      <w:r w:rsidR="00EB3005" w:rsidRPr="003D2E04">
        <w:rPr>
          <w:rFonts w:ascii="Garamond" w:hAnsi="Garamond"/>
          <w:sz w:val="16"/>
        </w:rPr>
        <w:t xml:space="preserve"> </w:t>
      </w:r>
      <w:r w:rsidRPr="003D2E04">
        <w:rPr>
          <w:rFonts w:ascii="Garamond" w:hAnsi="Garamond"/>
          <w:sz w:val="16"/>
        </w:rPr>
        <w:t>That goes a long way to explain why the Chinese government responded to this week's stock crash with such drastic interventions.</w:t>
      </w:r>
      <w:r w:rsidR="00EB3005" w:rsidRPr="003D2E04">
        <w:rPr>
          <w:rFonts w:ascii="Garamond" w:hAnsi="Garamond"/>
          <w:sz w:val="12"/>
        </w:rPr>
        <w:t>¶</w:t>
      </w:r>
      <w:r w:rsidR="00EB3005" w:rsidRPr="003D2E04">
        <w:rPr>
          <w:rFonts w:ascii="Garamond" w:hAnsi="Garamond"/>
          <w:sz w:val="16"/>
        </w:rPr>
        <w:t xml:space="preserve"> </w:t>
      </w:r>
      <w:r w:rsidRPr="003D2E04">
        <w:rPr>
          <w:rFonts w:ascii="Garamond" w:hAnsi="Garamond"/>
          <w:sz w:val="16"/>
        </w:rPr>
        <w:t>"The economic hopes invested in Xi [</w:t>
      </w:r>
      <w:proofErr w:type="spellStart"/>
      <w:r w:rsidRPr="003D2E04">
        <w:rPr>
          <w:rFonts w:ascii="Garamond" w:hAnsi="Garamond"/>
          <w:sz w:val="16"/>
        </w:rPr>
        <w:t>Jinping</w:t>
      </w:r>
      <w:proofErr w:type="spellEnd"/>
      <w:r w:rsidRPr="003D2E04">
        <w:rPr>
          <w:rFonts w:ascii="Garamond" w:hAnsi="Garamond"/>
          <w:sz w:val="16"/>
        </w:rPr>
        <w:t xml:space="preserve">] and [Premier Li </w:t>
      </w:r>
      <w:proofErr w:type="spellStart"/>
      <w:r w:rsidRPr="003D2E04">
        <w:rPr>
          <w:rFonts w:ascii="Garamond" w:hAnsi="Garamond"/>
          <w:sz w:val="16"/>
        </w:rPr>
        <w:t>Keqiang</w:t>
      </w:r>
      <w:proofErr w:type="spellEnd"/>
      <w:r w:rsidRPr="003D2E04">
        <w:rPr>
          <w:rFonts w:ascii="Garamond" w:hAnsi="Garamond"/>
          <w:sz w:val="16"/>
        </w:rPr>
        <w:t xml:space="preserve">] stemmed from their pledge in late 2013 to let market forces play a 'decisive role' in allocating resources," the Economist's Simon </w:t>
      </w:r>
      <w:proofErr w:type="spellStart"/>
      <w:r w:rsidRPr="003D2E04">
        <w:rPr>
          <w:rFonts w:ascii="Garamond" w:hAnsi="Garamond"/>
          <w:sz w:val="16"/>
        </w:rPr>
        <w:t>Rabinovitch</w:t>
      </w:r>
      <w:proofErr w:type="spellEnd"/>
      <w:r w:rsidRPr="003D2E04">
        <w:rPr>
          <w:rFonts w:ascii="Garamond" w:hAnsi="Garamond"/>
          <w:sz w:val="16"/>
        </w:rPr>
        <w:t xml:space="preserve"> wrote. "The actions of the past ten days have made abundantly clear that it is still the other way around: the Chinese government wants a decisive role in markets."</w:t>
      </w:r>
      <w:r w:rsidR="00EB3005" w:rsidRPr="003D2E04">
        <w:rPr>
          <w:rFonts w:ascii="Garamond" w:hAnsi="Garamond"/>
          <w:sz w:val="12"/>
        </w:rPr>
        <w:t>¶</w:t>
      </w:r>
      <w:r w:rsidR="00EB3005" w:rsidRPr="003D2E04">
        <w:rPr>
          <w:rFonts w:ascii="Garamond" w:hAnsi="Garamond"/>
          <w:sz w:val="16"/>
        </w:rPr>
        <w:t xml:space="preserve"> </w:t>
      </w:r>
      <w:proofErr w:type="gramStart"/>
      <w:r w:rsidRPr="003D2E04">
        <w:rPr>
          <w:rFonts w:ascii="Garamond" w:hAnsi="Garamond"/>
          <w:sz w:val="16"/>
        </w:rPr>
        <w:t>The</w:t>
      </w:r>
      <w:proofErr w:type="gramEnd"/>
      <w:r w:rsidRPr="003D2E04">
        <w:rPr>
          <w:rFonts w:ascii="Garamond" w:hAnsi="Garamond"/>
          <w:sz w:val="16"/>
        </w:rPr>
        <w:t xml:space="preserve"> reasoning here, as the Eurasia Group's report explained, is almost certainly about politics. Keeping firm control of China's financial sector is in the short-term interests of the state-run industries and elites who are so powerful in China. But it is against the long-term interests of China's economic health, making it harder to grow the middle class and domestic consumption</w:t>
      </w:r>
      <w:proofErr w:type="gramStart"/>
      <w:r w:rsidRPr="003D2E04">
        <w:rPr>
          <w:rFonts w:ascii="Garamond" w:hAnsi="Garamond"/>
          <w:sz w:val="16"/>
        </w:rPr>
        <w:t>.</w:t>
      </w:r>
      <w:r w:rsidR="00EB3005" w:rsidRPr="003D2E04">
        <w:rPr>
          <w:rFonts w:ascii="Garamond" w:hAnsi="Garamond"/>
          <w:sz w:val="12"/>
        </w:rPr>
        <w:t>¶</w:t>
      </w:r>
      <w:proofErr w:type="gramEnd"/>
      <w:r w:rsidR="00EB3005" w:rsidRPr="003D2E04">
        <w:rPr>
          <w:rFonts w:ascii="Garamond" w:hAnsi="Garamond"/>
          <w:sz w:val="16"/>
        </w:rPr>
        <w:t xml:space="preserve"> </w:t>
      </w:r>
      <w:r w:rsidRPr="003D2E04">
        <w:rPr>
          <w:rFonts w:ascii="Garamond" w:hAnsi="Garamond"/>
          <w:sz w:val="16"/>
        </w:rPr>
        <w:t>In China, everything the government does comes down, at some point, to maintaining stability and Communist Party rule. The leadership believes, with reason, that it needs to keep economic growth high: Rising urbanization and wages means that the cost-of-living is going up all the time, and growth has to keep pace with that to maintain the rising standard of living. And maintaining the standard of living is, at this point, a core premise of Communist Party rule and thus of the country's stability</w:t>
      </w:r>
      <w:proofErr w:type="gramStart"/>
      <w:r w:rsidRPr="003D2E04">
        <w:rPr>
          <w:rFonts w:ascii="Garamond" w:hAnsi="Garamond"/>
          <w:sz w:val="16"/>
        </w:rPr>
        <w:t>.</w:t>
      </w:r>
      <w:r w:rsidR="00EB3005" w:rsidRPr="003D2E04">
        <w:rPr>
          <w:rFonts w:ascii="Garamond" w:hAnsi="Garamond"/>
          <w:sz w:val="12"/>
        </w:rPr>
        <w:t>¶</w:t>
      </w:r>
      <w:proofErr w:type="gramEnd"/>
      <w:r w:rsidR="00EB3005" w:rsidRPr="003D2E04">
        <w:rPr>
          <w:rFonts w:ascii="Garamond" w:hAnsi="Garamond"/>
          <w:sz w:val="16"/>
        </w:rPr>
        <w:t xml:space="preserve"> </w:t>
      </w:r>
      <w:r w:rsidRPr="003D2E04">
        <w:rPr>
          <w:rFonts w:ascii="Garamond" w:hAnsi="Garamond"/>
          <w:sz w:val="16"/>
        </w:rPr>
        <w:t xml:space="preserve">The smart way to deal with this problem would have been to liberalize the financial sector, allowing for more investment in new businesses that serve domestic consumers, and to redistribute more wealth to the middle classes so that they'll go out and spend it. But for the reasons discussed above, China couldn't do that. </w:t>
      </w:r>
      <w:r w:rsidRPr="003D2E04">
        <w:rPr>
          <w:rStyle w:val="StyleBoldUnderline"/>
          <w:rFonts w:ascii="Garamond" w:hAnsi="Garamond"/>
        </w:rPr>
        <w:t xml:space="preserve">Xi </w:t>
      </w:r>
      <w:proofErr w:type="spellStart"/>
      <w:r w:rsidRPr="003D2E04">
        <w:rPr>
          <w:rStyle w:val="StyleBoldUnderline"/>
          <w:rFonts w:ascii="Garamond" w:hAnsi="Garamond"/>
        </w:rPr>
        <w:t>Jinping</w:t>
      </w:r>
      <w:proofErr w:type="spellEnd"/>
      <w:r w:rsidRPr="003D2E04">
        <w:rPr>
          <w:rStyle w:val="StyleBoldUnderline"/>
          <w:rFonts w:ascii="Garamond" w:hAnsi="Garamond"/>
        </w:rPr>
        <w:t xml:space="preserve"> did try to address this larger problem with a massive anti-corruption campaign and crackdown on misbehaving officials. This was meant, among other things, to get the elite in line for the necessary reforms. </w:t>
      </w:r>
      <w:r w:rsidRPr="003D2E04">
        <w:rPr>
          <w:rStyle w:val="StyleBoldUnderline"/>
          <w:rFonts w:ascii="Garamond" w:hAnsi="Garamond"/>
          <w:highlight w:val="cyan"/>
        </w:rPr>
        <w:t>Xi</w:t>
      </w:r>
      <w:r w:rsidRPr="003D2E04">
        <w:rPr>
          <w:rStyle w:val="StyleBoldUnderline"/>
          <w:rFonts w:ascii="Garamond" w:hAnsi="Garamond"/>
        </w:rPr>
        <w:t xml:space="preserve">, like other Chinese leaders before him, </w:t>
      </w:r>
      <w:r w:rsidRPr="003D2E04">
        <w:rPr>
          <w:rStyle w:val="StyleBoldUnderline"/>
          <w:rFonts w:ascii="Garamond" w:hAnsi="Garamond"/>
          <w:highlight w:val="cyan"/>
        </w:rPr>
        <w:t>did see the problem</w:t>
      </w:r>
      <w:r w:rsidRPr="003D2E04">
        <w:rPr>
          <w:rStyle w:val="StyleBoldUnderline"/>
          <w:rFonts w:ascii="Garamond" w:hAnsi="Garamond"/>
        </w:rPr>
        <w:t xml:space="preserve"> </w:t>
      </w:r>
      <w:r w:rsidRPr="003D2E04">
        <w:rPr>
          <w:rStyle w:val="StyleBoldUnderline"/>
          <w:rFonts w:ascii="Garamond" w:hAnsi="Garamond"/>
          <w:highlight w:val="cyan"/>
        </w:rPr>
        <w:t>and did try to address it, but the system has been just too big and resistant to change</w:t>
      </w:r>
      <w:proofErr w:type="gramStart"/>
      <w:r w:rsidRPr="003D2E04">
        <w:rPr>
          <w:rStyle w:val="StyleBoldUnderline"/>
          <w:rFonts w:ascii="Garamond" w:hAnsi="Garamond"/>
        </w:rPr>
        <w:t>.</w:t>
      </w:r>
      <w:r w:rsidR="00EB3005" w:rsidRPr="003D2E04">
        <w:rPr>
          <w:rStyle w:val="StyleBoldUnderline"/>
          <w:rFonts w:ascii="Garamond" w:hAnsi="Garamond"/>
          <w:sz w:val="12"/>
          <w:u w:val="none"/>
        </w:rPr>
        <w:t>¶</w:t>
      </w:r>
      <w:proofErr w:type="gramEnd"/>
      <w:r w:rsidR="00EB3005" w:rsidRPr="003D2E04">
        <w:rPr>
          <w:rFonts w:ascii="Garamond" w:hAnsi="Garamond"/>
          <w:sz w:val="16"/>
        </w:rPr>
        <w:t xml:space="preserve"> </w:t>
      </w:r>
      <w:r w:rsidRPr="003D2E04">
        <w:rPr>
          <w:rFonts w:ascii="Garamond" w:hAnsi="Garamond"/>
          <w:sz w:val="16"/>
        </w:rPr>
        <w:t>China's stopgap to keep the economy moving was to funnel huge amounts of money into things like massive state-run infrastructure projects — the famous empty airports and hotel complexes. This did indeed help maintain economic growth. But a lot of that spending was just waste, and the "growth" was unsustainable</w:t>
      </w:r>
      <w:proofErr w:type="gramStart"/>
      <w:r w:rsidRPr="003D2E04">
        <w:rPr>
          <w:rFonts w:ascii="Garamond" w:hAnsi="Garamond"/>
          <w:sz w:val="16"/>
        </w:rPr>
        <w:t>.</w:t>
      </w:r>
      <w:r w:rsidR="00EB3005" w:rsidRPr="003D2E04">
        <w:rPr>
          <w:rFonts w:ascii="Garamond" w:hAnsi="Garamond"/>
          <w:sz w:val="12"/>
        </w:rPr>
        <w:t>¶</w:t>
      </w:r>
      <w:proofErr w:type="gramEnd"/>
      <w:r w:rsidR="00EB3005" w:rsidRPr="003D2E04">
        <w:rPr>
          <w:rFonts w:ascii="Garamond" w:hAnsi="Garamond"/>
          <w:sz w:val="16"/>
        </w:rPr>
        <w:t xml:space="preserve"> </w:t>
      </w:r>
      <w:r w:rsidRPr="003D2E04">
        <w:rPr>
          <w:rFonts w:ascii="Garamond" w:hAnsi="Garamond"/>
          <w:sz w:val="16"/>
        </w:rPr>
        <w:t>At the same time, this encouraged Chinese consumers to pour their money into unwise investments like real estate or, more recently, the stock market. Because Beijing kept dumping money into these projects, it looked like they would grow forever. And the absence of a liberalized financial sector meant that consumers had few other places to put their money. So consumers helped drive what has been a set of bubbles across the Chinese economy</w:t>
      </w:r>
      <w:proofErr w:type="gramStart"/>
      <w:r w:rsidRPr="003D2E04">
        <w:rPr>
          <w:rFonts w:ascii="Garamond" w:hAnsi="Garamond"/>
          <w:sz w:val="16"/>
        </w:rPr>
        <w:t>.</w:t>
      </w:r>
      <w:r w:rsidR="00EB3005" w:rsidRPr="003D2E04">
        <w:rPr>
          <w:rFonts w:ascii="Garamond" w:hAnsi="Garamond"/>
          <w:sz w:val="12"/>
        </w:rPr>
        <w:t>¶</w:t>
      </w:r>
      <w:proofErr w:type="gramEnd"/>
      <w:r w:rsidR="00EB3005" w:rsidRPr="003D2E04">
        <w:rPr>
          <w:rFonts w:ascii="Garamond" w:hAnsi="Garamond"/>
          <w:sz w:val="16"/>
        </w:rPr>
        <w:t xml:space="preserve"> </w:t>
      </w:r>
      <w:r w:rsidRPr="003D2E04">
        <w:rPr>
          <w:rFonts w:ascii="Garamond" w:hAnsi="Garamond"/>
          <w:sz w:val="16"/>
        </w:rPr>
        <w:t>Everyone is focused right now on the enormous bubble in the Chinese stock market — driven in part by regular Chinese investors who followed the terrible logic of bubbles by dumping money into investments that looked like they would grow forever. But maybe a more instructive example is the enormous real estate bubble. In 2011, 13 percent of Chinese GDP came from real estate investment. Urban housing stock constituted 41 percent of Chinese household wealth</w:t>
      </w:r>
      <w:proofErr w:type="gramStart"/>
      <w:r w:rsidRPr="003D2E04">
        <w:rPr>
          <w:rFonts w:ascii="Garamond" w:hAnsi="Garamond"/>
          <w:sz w:val="16"/>
        </w:rPr>
        <w:t>.</w:t>
      </w:r>
      <w:r w:rsidR="00EB3005" w:rsidRPr="003D2E04">
        <w:rPr>
          <w:rFonts w:ascii="Garamond" w:hAnsi="Garamond"/>
          <w:sz w:val="12"/>
        </w:rPr>
        <w:t>¶</w:t>
      </w:r>
      <w:proofErr w:type="gramEnd"/>
      <w:r w:rsidR="00EB3005" w:rsidRPr="003D2E04">
        <w:rPr>
          <w:rFonts w:ascii="Garamond" w:hAnsi="Garamond"/>
          <w:sz w:val="16"/>
        </w:rPr>
        <w:t xml:space="preserve"> </w:t>
      </w:r>
      <w:r w:rsidRPr="003D2E04">
        <w:rPr>
          <w:rFonts w:ascii="Garamond" w:hAnsi="Garamond"/>
          <w:sz w:val="16"/>
        </w:rPr>
        <w:t>The result of this is that China watchers have been just sort of waiting for China's real estate to implode, and hoping that it wouldn't be totally catastrophic when it did. The same goes for the Chinese stock market, which has been in an obvious — and obviously dangerous — bubble for some time. That bubble currently appears to be, to at least some extent, popping</w:t>
      </w:r>
      <w:proofErr w:type="gramStart"/>
      <w:r w:rsidRPr="003D2E04">
        <w:rPr>
          <w:rFonts w:ascii="Garamond" w:hAnsi="Garamond"/>
          <w:sz w:val="16"/>
        </w:rPr>
        <w:t>.</w:t>
      </w:r>
      <w:r w:rsidR="00EB3005" w:rsidRPr="003D2E04">
        <w:rPr>
          <w:rFonts w:ascii="Garamond" w:hAnsi="Garamond"/>
          <w:sz w:val="12"/>
        </w:rPr>
        <w:t>¶</w:t>
      </w:r>
      <w:proofErr w:type="gramEnd"/>
      <w:r w:rsidR="00EB3005" w:rsidRPr="003D2E04">
        <w:rPr>
          <w:rFonts w:ascii="Garamond" w:hAnsi="Garamond"/>
          <w:sz w:val="16"/>
        </w:rPr>
        <w:t xml:space="preserve"> </w:t>
      </w:r>
      <w:r w:rsidRPr="003D2E04">
        <w:rPr>
          <w:rStyle w:val="StyleBoldUnderline"/>
          <w:rFonts w:ascii="Garamond" w:hAnsi="Garamond"/>
        </w:rPr>
        <w:t xml:space="preserve">The fact that </w:t>
      </w:r>
      <w:r w:rsidRPr="003D2E04">
        <w:rPr>
          <w:rStyle w:val="StyleBoldUnderline"/>
          <w:rFonts w:ascii="Garamond" w:hAnsi="Garamond"/>
          <w:highlight w:val="cyan"/>
        </w:rPr>
        <w:t>the current downturn was</w:t>
      </w:r>
      <w:r w:rsidRPr="003D2E04">
        <w:rPr>
          <w:rStyle w:val="StyleBoldUnderline"/>
          <w:rFonts w:ascii="Garamond" w:hAnsi="Garamond"/>
        </w:rPr>
        <w:t xml:space="preserve"> entirely </w:t>
      </w:r>
      <w:r w:rsidRPr="003D2E04">
        <w:rPr>
          <w:rStyle w:val="StyleBoldUnderline"/>
          <w:rFonts w:ascii="Garamond" w:hAnsi="Garamond"/>
          <w:highlight w:val="cyan"/>
        </w:rPr>
        <w:t>foreseeable and yet</w:t>
      </w:r>
      <w:r w:rsidRPr="003D2E04">
        <w:rPr>
          <w:rStyle w:val="StyleBoldUnderline"/>
          <w:rFonts w:ascii="Garamond" w:hAnsi="Garamond"/>
        </w:rPr>
        <w:t xml:space="preserve"> not prevented speaks to the larger danger looming over China. Its ever-worsening failure to make the necessary economic transition is just as obvious, and the consequences just as foreseeable. China's </w:t>
      </w:r>
      <w:r w:rsidRPr="003D2E04">
        <w:rPr>
          <w:rStyle w:val="StyleBoldUnderline"/>
          <w:rFonts w:ascii="Garamond" w:hAnsi="Garamond"/>
          <w:highlight w:val="cyan"/>
        </w:rPr>
        <w:t>leaders</w:t>
      </w:r>
      <w:r w:rsidRPr="003D2E04">
        <w:rPr>
          <w:rFonts w:ascii="Garamond" w:hAnsi="Garamond"/>
          <w:sz w:val="16"/>
        </w:rPr>
        <w:t xml:space="preserve"> are really smart people who can see </w:t>
      </w:r>
      <w:proofErr w:type="gramStart"/>
      <w:r w:rsidRPr="003D2E04">
        <w:rPr>
          <w:rFonts w:ascii="Garamond" w:hAnsi="Garamond"/>
          <w:sz w:val="16"/>
        </w:rPr>
        <w:t>all of this</w:t>
      </w:r>
      <w:proofErr w:type="gramEnd"/>
      <w:r w:rsidRPr="003D2E04">
        <w:rPr>
          <w:rFonts w:ascii="Garamond" w:hAnsi="Garamond"/>
          <w:sz w:val="16"/>
        </w:rPr>
        <w:t xml:space="preserve"> coming. The fact that they </w:t>
      </w:r>
      <w:r w:rsidRPr="003D2E04">
        <w:rPr>
          <w:rStyle w:val="StyleBoldUnderline"/>
          <w:rFonts w:ascii="Garamond" w:hAnsi="Garamond"/>
          <w:highlight w:val="cyan"/>
        </w:rPr>
        <w:t>haven't taken the necessary steps to avert</w:t>
      </w:r>
      <w:r w:rsidRPr="003D2E04">
        <w:rPr>
          <w:rStyle w:val="StyleBoldUnderline"/>
          <w:rFonts w:ascii="Garamond" w:hAnsi="Garamond"/>
        </w:rPr>
        <w:t xml:space="preserve"> either this little </w:t>
      </w:r>
      <w:r w:rsidRPr="003D2E04">
        <w:rPr>
          <w:rStyle w:val="StyleBoldUnderline"/>
          <w:rFonts w:ascii="Garamond" w:hAnsi="Garamond"/>
          <w:highlight w:val="cyan"/>
        </w:rPr>
        <w:t>disaster</w:t>
      </w:r>
      <w:r w:rsidRPr="003D2E04">
        <w:rPr>
          <w:rStyle w:val="StyleBoldUnderline"/>
          <w:rFonts w:ascii="Garamond" w:hAnsi="Garamond"/>
        </w:rPr>
        <w:t xml:space="preserve"> or what could be the potentially much larger disaster of a failed transition tells you something pretty scary: It might just not be in their power.</w:t>
      </w:r>
    </w:p>
    <w:p w14:paraId="1DE05DC2" w14:textId="77777777" w:rsidR="00DB2E01" w:rsidRPr="003D2E04" w:rsidRDefault="00DB2E01" w:rsidP="00DB2E01">
      <w:pPr>
        <w:rPr>
          <w:rStyle w:val="StyleBoldUnderline"/>
          <w:rFonts w:ascii="Garamond" w:hAnsi="Garamond"/>
        </w:rPr>
      </w:pPr>
    </w:p>
    <w:p w14:paraId="4379B0AC" w14:textId="77777777" w:rsidR="00DB2E01" w:rsidRPr="003D2E04" w:rsidRDefault="00DB2E01" w:rsidP="00DB2E01">
      <w:pPr>
        <w:pStyle w:val="Heading4"/>
        <w:rPr>
          <w:rFonts w:ascii="Garamond" w:hAnsi="Garamond"/>
        </w:rPr>
      </w:pPr>
      <w:r w:rsidRPr="003D2E04">
        <w:rPr>
          <w:rFonts w:ascii="Garamond" w:hAnsi="Garamond"/>
        </w:rPr>
        <w:t>CCP strength is an obstacle to economic growth</w:t>
      </w:r>
    </w:p>
    <w:p w14:paraId="2E7B7E1E" w14:textId="77777777" w:rsidR="00DB2E01" w:rsidRPr="003D2E04" w:rsidRDefault="00DB2E01" w:rsidP="00DB2E01">
      <w:pPr>
        <w:rPr>
          <w:rStyle w:val="StyleStyleBold12pt"/>
          <w:rFonts w:ascii="Garamond" w:hAnsi="Garamond"/>
        </w:rPr>
      </w:pPr>
      <w:proofErr w:type="spellStart"/>
      <w:r w:rsidRPr="003D2E04">
        <w:rPr>
          <w:rStyle w:val="StyleStyleBold12pt"/>
          <w:rFonts w:ascii="Garamond" w:hAnsi="Garamond"/>
        </w:rPr>
        <w:t>Burgman</w:t>
      </w:r>
      <w:proofErr w:type="spellEnd"/>
      <w:r w:rsidRPr="003D2E04">
        <w:rPr>
          <w:rStyle w:val="StyleStyleBold12pt"/>
          <w:rFonts w:ascii="Garamond" w:hAnsi="Garamond"/>
        </w:rPr>
        <w:t xml:space="preserve"> </w:t>
      </w:r>
      <w:proofErr w:type="spellStart"/>
      <w:r w:rsidRPr="003D2E04">
        <w:rPr>
          <w:rStyle w:val="StyleStyleBold12pt"/>
          <w:rFonts w:ascii="Garamond" w:hAnsi="Garamond"/>
        </w:rPr>
        <w:t>Jr</w:t>
      </w:r>
      <w:proofErr w:type="spellEnd"/>
      <w:r w:rsidRPr="003D2E04">
        <w:rPr>
          <w:rStyle w:val="StyleStyleBold12pt"/>
          <w:rFonts w:ascii="Garamond" w:hAnsi="Garamond"/>
        </w:rPr>
        <w:t xml:space="preserve">, and </w:t>
      </w:r>
      <w:proofErr w:type="spellStart"/>
      <w:r w:rsidRPr="003D2E04">
        <w:rPr>
          <w:rStyle w:val="StyleStyleBold12pt"/>
          <w:rFonts w:ascii="Garamond" w:hAnsi="Garamond"/>
        </w:rPr>
        <w:t>Friedle</w:t>
      </w:r>
      <w:proofErr w:type="spellEnd"/>
      <w:r w:rsidRPr="003D2E04">
        <w:rPr>
          <w:rStyle w:val="StyleStyleBold12pt"/>
          <w:rFonts w:ascii="Garamond" w:hAnsi="Garamond"/>
        </w:rPr>
        <w:t>, 2016</w:t>
      </w:r>
    </w:p>
    <w:p w14:paraId="52A21140" w14:textId="2330C9F0" w:rsidR="00DB2E01" w:rsidRPr="003D2E04" w:rsidRDefault="00DB2E01" w:rsidP="00DB2E01">
      <w:pPr>
        <w:rPr>
          <w:rFonts w:ascii="Garamond" w:hAnsi="Garamond"/>
          <w:sz w:val="16"/>
        </w:rPr>
      </w:pPr>
      <w:proofErr w:type="gramStart"/>
      <w:r w:rsidRPr="003D2E04">
        <w:rPr>
          <w:rFonts w:ascii="Garamond" w:hAnsi="Garamond"/>
          <w:sz w:val="16"/>
        </w:rPr>
        <w:t>Paul,</w:t>
      </w:r>
      <w:proofErr w:type="gramEnd"/>
      <w:r w:rsidRPr="003D2E04">
        <w:rPr>
          <w:rFonts w:ascii="Garamond" w:hAnsi="Garamond"/>
          <w:sz w:val="16"/>
        </w:rPr>
        <w:t xml:space="preserve"> holds an M.A. from the S. </w:t>
      </w:r>
      <w:proofErr w:type="spellStart"/>
      <w:r w:rsidRPr="003D2E04">
        <w:rPr>
          <w:rFonts w:ascii="Garamond" w:hAnsi="Garamond"/>
          <w:sz w:val="16"/>
        </w:rPr>
        <w:t>Rajaratnam</w:t>
      </w:r>
      <w:proofErr w:type="spellEnd"/>
      <w:r w:rsidRPr="003D2E04">
        <w:rPr>
          <w:rFonts w:ascii="Garamond" w:hAnsi="Garamond"/>
          <w:sz w:val="16"/>
        </w:rPr>
        <w:t xml:space="preserve"> School of International Studies at </w:t>
      </w:r>
      <w:proofErr w:type="spellStart"/>
      <w:r w:rsidRPr="003D2E04">
        <w:rPr>
          <w:rFonts w:ascii="Garamond" w:hAnsi="Garamond"/>
          <w:sz w:val="16"/>
        </w:rPr>
        <w:t>Nanyang</w:t>
      </w:r>
      <w:proofErr w:type="spellEnd"/>
      <w:r w:rsidRPr="003D2E04">
        <w:rPr>
          <w:rFonts w:ascii="Garamond" w:hAnsi="Garamond"/>
          <w:sz w:val="16"/>
        </w:rPr>
        <w:t xml:space="preserve"> Technological University in Singapore, where he studied the Chinese economy and Chinese foreign policy. He currently lives and works in China. Andrew M. </w:t>
      </w:r>
      <w:proofErr w:type="spellStart"/>
      <w:r w:rsidRPr="003D2E04">
        <w:rPr>
          <w:rFonts w:ascii="Garamond" w:hAnsi="Garamond"/>
          <w:sz w:val="16"/>
        </w:rPr>
        <w:t>Friedle</w:t>
      </w:r>
      <w:proofErr w:type="spellEnd"/>
      <w:r w:rsidRPr="003D2E04">
        <w:rPr>
          <w:rFonts w:ascii="Garamond" w:hAnsi="Garamond"/>
          <w:sz w:val="16"/>
        </w:rPr>
        <w:t xml:space="preserve"> holds an M.A. in economics with specialties in public choice and urban economics, and Andrew, graduated from The Pennsylvania State University with High Distinction and Honors in Economics. He is currently a PhD candidate at West Virginia State University, with specialties of Public Choice and Urban Economics, “China's Political Culture Is Paralyzing Its Economy,” May 2, 2016, The National Interest, </w:t>
      </w:r>
      <w:hyperlink r:id="rId71" w:history="1">
        <w:r w:rsidRPr="003D2E04">
          <w:rPr>
            <w:rStyle w:val="Hyperlink"/>
            <w:rFonts w:ascii="Garamond" w:hAnsi="Garamond"/>
          </w:rPr>
          <w:t>http://nationalinterest.org/feature/chinas-political-culture-paralyzing-its-economy-16019?page=3</w:t>
        </w:r>
      </w:hyperlink>
      <w:r w:rsidRPr="003D2E04">
        <w:rPr>
          <w:rFonts w:ascii="Garamond" w:hAnsi="Garamond"/>
          <w:sz w:val="16"/>
        </w:rPr>
        <w:t>, Accessed: July 2, 2016, YDEL</w:t>
      </w:r>
      <w:r w:rsidR="00A57040" w:rsidRPr="003D2E04">
        <w:rPr>
          <w:rFonts w:ascii="Garamond" w:hAnsi="Garamond"/>
          <w:sz w:val="16"/>
        </w:rPr>
        <w:t xml:space="preserve">, </w:t>
      </w:r>
      <w:r w:rsidR="00A57040" w:rsidRPr="003D2E04">
        <w:rPr>
          <w:rFonts w:ascii="Garamond" w:hAnsi="Garamond"/>
          <w:b/>
          <w:bCs/>
          <w:sz w:val="16"/>
        </w:rPr>
        <w:t xml:space="preserve">This evidence is modified due to </w:t>
      </w:r>
      <w:proofErr w:type="spellStart"/>
      <w:r w:rsidR="00A57040" w:rsidRPr="003D2E04">
        <w:rPr>
          <w:rFonts w:ascii="Garamond" w:hAnsi="Garamond"/>
          <w:b/>
          <w:bCs/>
          <w:sz w:val="16"/>
        </w:rPr>
        <w:t>ableist</w:t>
      </w:r>
      <w:proofErr w:type="spellEnd"/>
      <w:r w:rsidR="00A57040" w:rsidRPr="003D2E04">
        <w:rPr>
          <w:rFonts w:ascii="Garamond" w:hAnsi="Garamond"/>
          <w:b/>
          <w:bCs/>
          <w:sz w:val="16"/>
        </w:rPr>
        <w:t xml:space="preserve"> language</w:t>
      </w:r>
    </w:p>
    <w:p w14:paraId="2E7CA19D" w14:textId="21BFCDF0" w:rsidR="00DB2E01" w:rsidRPr="003D2E04" w:rsidRDefault="00DB2E01" w:rsidP="00DB2E01">
      <w:pPr>
        <w:rPr>
          <w:rStyle w:val="StyleBoldUnderline"/>
          <w:rFonts w:ascii="Garamond" w:hAnsi="Garamond"/>
        </w:rPr>
      </w:pPr>
      <w:r w:rsidRPr="003D2E04">
        <w:rPr>
          <w:rFonts w:ascii="Garamond" w:hAnsi="Garamond"/>
          <w:sz w:val="12"/>
        </w:rPr>
        <w:t>¶</w:t>
      </w:r>
      <w:r w:rsidRPr="003D2E04">
        <w:rPr>
          <w:rFonts w:ascii="Garamond" w:hAnsi="Garamond"/>
          <w:sz w:val="10"/>
        </w:rPr>
        <w:t xml:space="preserve"> </w:t>
      </w:r>
      <w:r w:rsidRPr="003D2E04">
        <w:rPr>
          <w:rStyle w:val="StyleBoldUnderline"/>
          <w:rFonts w:ascii="Garamond" w:hAnsi="Garamond"/>
        </w:rPr>
        <w:t>Economic Reforms and Political Obstructionism</w:t>
      </w:r>
      <w:r w:rsidRPr="003D2E04">
        <w:rPr>
          <w:rStyle w:val="StyleBoldUnderline"/>
          <w:rFonts w:ascii="Garamond" w:hAnsi="Garamond"/>
          <w:sz w:val="12"/>
          <w:u w:val="none"/>
        </w:rPr>
        <w:t>¶</w:t>
      </w:r>
      <w:r w:rsidRPr="003D2E04">
        <w:rPr>
          <w:rFonts w:ascii="Garamond" w:hAnsi="Garamond"/>
          <w:sz w:val="10"/>
        </w:rPr>
        <w:t xml:space="preserve"> For the past twenty years, the source of the Communist Party of China’s (CPC) political legitimacy has been economic prosperity. The CPC has maintained their grip on power through “performance-based legitimacy,” writes economist Guy de </w:t>
      </w:r>
      <w:proofErr w:type="spellStart"/>
      <w:r w:rsidRPr="003D2E04">
        <w:rPr>
          <w:rFonts w:ascii="Garamond" w:hAnsi="Garamond"/>
          <w:sz w:val="10"/>
        </w:rPr>
        <w:t>Jonquières</w:t>
      </w:r>
      <w:proofErr w:type="spellEnd"/>
      <w:r w:rsidRPr="003D2E04">
        <w:rPr>
          <w:rFonts w:ascii="Garamond" w:hAnsi="Garamond"/>
          <w:sz w:val="10"/>
        </w:rPr>
        <w:t xml:space="preserve"> in a policy brief for the European Center for International Political Economy</w:t>
      </w:r>
      <w:proofErr w:type="gramStart"/>
      <w:r w:rsidRPr="003D2E04">
        <w:rPr>
          <w:rFonts w:ascii="Garamond" w:hAnsi="Garamond"/>
          <w:sz w:val="10"/>
        </w:rPr>
        <w:t>.</w:t>
      </w:r>
      <w:r w:rsidRPr="003D2E04">
        <w:rPr>
          <w:rFonts w:ascii="Garamond" w:hAnsi="Garamond"/>
          <w:sz w:val="12"/>
        </w:rPr>
        <w:t>¶</w:t>
      </w:r>
      <w:proofErr w:type="gramEnd"/>
      <w:r w:rsidRPr="003D2E04">
        <w:rPr>
          <w:rFonts w:ascii="Garamond" w:hAnsi="Garamond"/>
          <w:sz w:val="10"/>
        </w:rPr>
        <w:t xml:space="preserve"> </w:t>
      </w:r>
      <w:r w:rsidRPr="003D2E04">
        <w:rPr>
          <w:rStyle w:val="StyleBoldUnderline"/>
          <w:rFonts w:ascii="Garamond" w:hAnsi="Garamond"/>
        </w:rPr>
        <w:t xml:space="preserve">After years of double-digit growth, </w:t>
      </w:r>
      <w:r w:rsidRPr="003D2E04">
        <w:rPr>
          <w:rStyle w:val="StyleBoldUnderline"/>
          <w:rFonts w:ascii="Garamond" w:hAnsi="Garamond"/>
          <w:highlight w:val="cyan"/>
        </w:rPr>
        <w:t>a global slowdown in trade</w:t>
      </w:r>
      <w:r w:rsidRPr="003D2E04">
        <w:rPr>
          <w:rStyle w:val="StyleBoldUnderline"/>
          <w:rFonts w:ascii="Garamond" w:hAnsi="Garamond"/>
        </w:rPr>
        <w:t xml:space="preserve"> and consumption </w:t>
      </w:r>
      <w:r w:rsidRPr="003D2E04">
        <w:rPr>
          <w:rStyle w:val="StyleBoldUnderline"/>
          <w:rFonts w:ascii="Garamond" w:hAnsi="Garamond"/>
          <w:highlight w:val="cyan"/>
        </w:rPr>
        <w:t>has to begin to erode</w:t>
      </w:r>
      <w:r w:rsidRPr="003D2E04">
        <w:rPr>
          <w:rStyle w:val="StyleBoldUnderline"/>
          <w:rFonts w:ascii="Garamond" w:hAnsi="Garamond"/>
        </w:rPr>
        <w:t xml:space="preserve"> this core source of </w:t>
      </w:r>
      <w:r w:rsidRPr="003D2E04">
        <w:rPr>
          <w:rStyle w:val="StyleBoldUnderline"/>
          <w:rFonts w:ascii="Garamond" w:hAnsi="Garamond"/>
          <w:highlight w:val="cyan"/>
        </w:rPr>
        <w:t>legitimacy</w:t>
      </w:r>
      <w:r w:rsidRPr="003D2E04">
        <w:rPr>
          <w:rFonts w:ascii="Garamond" w:hAnsi="Garamond"/>
          <w:sz w:val="10"/>
        </w:rPr>
        <w:t xml:space="preserve">. For the first time since Deng Xiaoping opened up the mainland to international-capital inflows, </w:t>
      </w:r>
      <w:r w:rsidRPr="003D2E04">
        <w:rPr>
          <w:rStyle w:val="StyleBoldUnderline"/>
          <w:rFonts w:ascii="Garamond" w:hAnsi="Garamond"/>
          <w:highlight w:val="cyan"/>
        </w:rPr>
        <w:t>China's outbound investment</w:t>
      </w:r>
      <w:r w:rsidRPr="003D2E04">
        <w:rPr>
          <w:rStyle w:val="StyleBoldUnderline"/>
          <w:rFonts w:ascii="Garamond" w:hAnsi="Garamond"/>
        </w:rPr>
        <w:t xml:space="preserve"> in 2015 </w:t>
      </w:r>
      <w:r w:rsidRPr="003D2E04">
        <w:rPr>
          <w:rStyle w:val="StyleBoldUnderline"/>
          <w:rFonts w:ascii="Garamond" w:hAnsi="Garamond"/>
          <w:highlight w:val="cyan"/>
        </w:rPr>
        <w:t>surpassed that of inbound investment. The decrease</w:t>
      </w:r>
      <w:r w:rsidRPr="003D2E04">
        <w:rPr>
          <w:rStyle w:val="StyleBoldUnderline"/>
          <w:rFonts w:ascii="Garamond" w:hAnsi="Garamond"/>
        </w:rPr>
        <w:t xml:space="preserve"> in inbound investments </w:t>
      </w:r>
      <w:r w:rsidRPr="003D2E04">
        <w:rPr>
          <w:rStyle w:val="StyleBoldUnderline"/>
          <w:rFonts w:ascii="Garamond" w:hAnsi="Garamond"/>
          <w:highlight w:val="cyan"/>
        </w:rPr>
        <w:t>is not unexpected</w:t>
      </w:r>
      <w:r w:rsidRPr="003D2E04">
        <w:rPr>
          <w:rFonts w:ascii="Garamond" w:hAnsi="Garamond"/>
          <w:sz w:val="10"/>
        </w:rPr>
        <w:t xml:space="preserve">, and in fact highlights what everyone from economists to CPC politicians already know: </w:t>
      </w:r>
      <w:r w:rsidRPr="003D2E04">
        <w:rPr>
          <w:rStyle w:val="StyleBoldUnderline"/>
          <w:rFonts w:ascii="Garamond" w:hAnsi="Garamond"/>
          <w:highlight w:val="cyan"/>
        </w:rPr>
        <w:t>the current Chinese economic model is outdated</w:t>
      </w:r>
      <w:r w:rsidRPr="003D2E04">
        <w:rPr>
          <w:rStyle w:val="StyleBoldUnderline"/>
          <w:rFonts w:ascii="Garamond" w:hAnsi="Garamond"/>
        </w:rPr>
        <w:t xml:space="preserve"> and in desperate need of reform. De</w:t>
      </w:r>
      <w:r w:rsidRPr="003D2E04">
        <w:rPr>
          <w:rStyle w:val="StyleBoldUnderline"/>
          <w:rFonts w:ascii="Garamond" w:hAnsi="Garamond"/>
          <w:highlight w:val="cyan"/>
        </w:rPr>
        <w:t>spite CPC political power brokers knowing what needs to be done, Beijing is facing a nightmare</w:t>
      </w:r>
      <w:r w:rsidRPr="003D2E04">
        <w:rPr>
          <w:rStyle w:val="StyleBoldUnderline"/>
          <w:rFonts w:ascii="Garamond" w:hAnsi="Garamond"/>
        </w:rPr>
        <w:t xml:space="preserve"> scenario in </w:t>
      </w:r>
      <w:r w:rsidRPr="003D2E04">
        <w:rPr>
          <w:rStyle w:val="StyleBoldUnderline"/>
          <w:rFonts w:ascii="Garamond" w:hAnsi="Garamond"/>
          <w:highlight w:val="cyan"/>
        </w:rPr>
        <w:t>which</w:t>
      </w:r>
      <w:r w:rsidRPr="003D2E04">
        <w:rPr>
          <w:rStyle w:val="StyleBoldUnderline"/>
          <w:rFonts w:ascii="Garamond" w:hAnsi="Garamond"/>
        </w:rPr>
        <w:t xml:space="preserve"> President </w:t>
      </w:r>
      <w:r w:rsidRPr="003D2E04">
        <w:rPr>
          <w:rStyle w:val="StyleBoldUnderline"/>
          <w:rFonts w:ascii="Garamond" w:hAnsi="Garamond"/>
          <w:highlight w:val="cyan"/>
        </w:rPr>
        <w:t>Xi</w:t>
      </w:r>
      <w:r w:rsidRPr="003D2E04">
        <w:rPr>
          <w:rStyle w:val="StyleBoldUnderline"/>
          <w:rFonts w:ascii="Garamond" w:hAnsi="Garamond"/>
        </w:rPr>
        <w:t xml:space="preserve"> </w:t>
      </w:r>
      <w:proofErr w:type="spellStart"/>
      <w:r w:rsidRPr="003D2E04">
        <w:rPr>
          <w:rStyle w:val="StyleBoldUnderline"/>
          <w:rFonts w:ascii="Garamond" w:hAnsi="Garamond"/>
        </w:rPr>
        <w:t>Jinping</w:t>
      </w:r>
      <w:proofErr w:type="spellEnd"/>
      <w:r w:rsidRPr="003D2E04">
        <w:rPr>
          <w:rStyle w:val="StyleBoldUnderline"/>
          <w:rFonts w:ascii="Garamond" w:hAnsi="Garamond"/>
        </w:rPr>
        <w:t xml:space="preserve"> and Premier Li </w:t>
      </w:r>
      <w:proofErr w:type="spellStart"/>
      <w:r w:rsidRPr="003D2E04">
        <w:rPr>
          <w:rStyle w:val="StyleBoldUnderline"/>
          <w:rFonts w:ascii="Garamond" w:hAnsi="Garamond"/>
        </w:rPr>
        <w:t>Keqiang</w:t>
      </w:r>
      <w:proofErr w:type="spellEnd"/>
      <w:r w:rsidRPr="003D2E04">
        <w:rPr>
          <w:rStyle w:val="StyleBoldUnderline"/>
          <w:rFonts w:ascii="Garamond" w:hAnsi="Garamond"/>
        </w:rPr>
        <w:t xml:space="preserve"> </w:t>
      </w:r>
      <w:r w:rsidRPr="003D2E04">
        <w:rPr>
          <w:rStyle w:val="StyleBoldUnderline"/>
          <w:rFonts w:ascii="Garamond" w:hAnsi="Garamond"/>
          <w:highlight w:val="cyan"/>
        </w:rPr>
        <w:t>must</w:t>
      </w:r>
      <w:r w:rsidRPr="003D2E04">
        <w:rPr>
          <w:rStyle w:val="StyleBoldUnderline"/>
          <w:rFonts w:ascii="Garamond" w:hAnsi="Garamond"/>
        </w:rPr>
        <w:t xml:space="preserve"> paradoxically </w:t>
      </w:r>
      <w:r w:rsidRPr="003D2E04">
        <w:rPr>
          <w:rStyle w:val="StyleBoldUnderline"/>
          <w:rFonts w:ascii="Garamond" w:hAnsi="Garamond"/>
          <w:highlight w:val="cyan"/>
        </w:rPr>
        <w:t>reduce CPC influence over social and political life</w:t>
      </w:r>
      <w:r w:rsidRPr="003D2E04">
        <w:rPr>
          <w:rStyle w:val="StyleBoldUnderline"/>
          <w:rFonts w:ascii="Garamond" w:hAnsi="Garamond"/>
        </w:rPr>
        <w:t xml:space="preserve"> while simultaneously cultivating respect for the rule of law</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Fonts w:ascii="Garamond" w:hAnsi="Garamond"/>
          <w:sz w:val="10"/>
        </w:rPr>
        <w:t xml:space="preserve"> This paradox is rooted in the Chinese proverb: </w:t>
      </w:r>
      <w:proofErr w:type="spellStart"/>
      <w:r w:rsidRPr="003D2E04">
        <w:rPr>
          <w:rFonts w:ascii="Garamond" w:hAnsi="Garamond"/>
          <w:sz w:val="10"/>
        </w:rPr>
        <w:t>tian</w:t>
      </w:r>
      <w:proofErr w:type="spellEnd"/>
      <w:r w:rsidRPr="003D2E04">
        <w:rPr>
          <w:rFonts w:ascii="Garamond" w:hAnsi="Garamond"/>
          <w:sz w:val="10"/>
        </w:rPr>
        <w:t xml:space="preserve"> </w:t>
      </w:r>
      <w:proofErr w:type="spellStart"/>
      <w:r w:rsidRPr="003D2E04">
        <w:rPr>
          <w:rFonts w:ascii="Garamond" w:hAnsi="Garamond"/>
          <w:sz w:val="10"/>
        </w:rPr>
        <w:t>gao</w:t>
      </w:r>
      <w:proofErr w:type="spellEnd"/>
      <w:r w:rsidRPr="003D2E04">
        <w:rPr>
          <w:rFonts w:ascii="Garamond" w:hAnsi="Garamond"/>
          <w:sz w:val="10"/>
        </w:rPr>
        <w:t xml:space="preserve">, </w:t>
      </w:r>
      <w:proofErr w:type="spellStart"/>
      <w:r w:rsidRPr="003D2E04">
        <w:rPr>
          <w:rFonts w:ascii="Garamond" w:hAnsi="Garamond"/>
          <w:sz w:val="10"/>
        </w:rPr>
        <w:t>huángdì</w:t>
      </w:r>
      <w:proofErr w:type="spellEnd"/>
      <w:r w:rsidRPr="003D2E04">
        <w:rPr>
          <w:rFonts w:ascii="Garamond" w:hAnsi="Garamond"/>
          <w:sz w:val="10"/>
        </w:rPr>
        <w:t xml:space="preserve"> </w:t>
      </w:r>
      <w:proofErr w:type="spellStart"/>
      <w:r w:rsidRPr="003D2E04">
        <w:rPr>
          <w:rFonts w:ascii="Garamond" w:hAnsi="Garamond"/>
          <w:sz w:val="10"/>
        </w:rPr>
        <w:t>yuan</w:t>
      </w:r>
      <w:proofErr w:type="spellEnd"/>
      <w:r w:rsidRPr="003D2E04">
        <w:rPr>
          <w:rFonts w:ascii="Garamond" w:hAnsi="Garamond"/>
          <w:sz w:val="10"/>
        </w:rPr>
        <w:t xml:space="preserve"> (heaven is high and the emperor is far away). While examples of this proverb can be seen in many elements of Chinese civil society, such as driving, Chinese political leaders and civil servants are especially susceptible to this modus operandi and it is the fundamental reason </w:t>
      </w:r>
      <w:proofErr w:type="spellStart"/>
      <w:r w:rsidRPr="003D2E04">
        <w:rPr>
          <w:rFonts w:ascii="Garamond" w:hAnsi="Garamond"/>
          <w:sz w:val="10"/>
        </w:rPr>
        <w:t>guanxi</w:t>
      </w:r>
      <w:proofErr w:type="spellEnd"/>
      <w:r w:rsidRPr="003D2E04">
        <w:rPr>
          <w:rFonts w:ascii="Garamond" w:hAnsi="Garamond"/>
          <w:sz w:val="10"/>
        </w:rPr>
        <w:t xml:space="preserve"> is so important</w:t>
      </w:r>
      <w:proofErr w:type="gramStart"/>
      <w:r w:rsidRPr="003D2E04">
        <w:rPr>
          <w:rFonts w:ascii="Garamond" w:hAnsi="Garamond"/>
          <w:sz w:val="10"/>
        </w:rPr>
        <w:t>.</w:t>
      </w:r>
      <w:r w:rsidRPr="003D2E04">
        <w:rPr>
          <w:rFonts w:ascii="Garamond" w:hAnsi="Garamond"/>
          <w:sz w:val="12"/>
        </w:rPr>
        <w:t>¶</w:t>
      </w:r>
      <w:proofErr w:type="gramEnd"/>
      <w:r w:rsidRPr="003D2E04">
        <w:rPr>
          <w:rFonts w:ascii="Garamond" w:hAnsi="Garamond"/>
          <w:sz w:val="10"/>
        </w:rPr>
        <w:t xml:space="preserve"> </w:t>
      </w:r>
      <w:r w:rsidRPr="003D2E04">
        <w:rPr>
          <w:rStyle w:val="StyleBoldUnderline"/>
          <w:rFonts w:ascii="Garamond" w:hAnsi="Garamond"/>
        </w:rPr>
        <w:t xml:space="preserve">It is </w:t>
      </w:r>
      <w:r w:rsidRPr="003D2E04">
        <w:rPr>
          <w:rStyle w:val="StyleBoldUnderline"/>
          <w:rFonts w:ascii="Garamond" w:hAnsi="Garamond"/>
          <w:highlight w:val="cyan"/>
        </w:rPr>
        <w:t>this attitude</w:t>
      </w:r>
      <w:r w:rsidRPr="003D2E04">
        <w:rPr>
          <w:rStyle w:val="StyleBoldUnderline"/>
          <w:rFonts w:ascii="Garamond" w:hAnsi="Garamond"/>
        </w:rPr>
        <w:t xml:space="preserve"> and code of conduct that </w:t>
      </w:r>
      <w:r w:rsidRPr="003D2E04">
        <w:rPr>
          <w:rStyle w:val="StyleBoldUnderline"/>
          <w:rFonts w:ascii="Garamond" w:hAnsi="Garamond"/>
          <w:highlight w:val="cyan"/>
        </w:rPr>
        <w:t xml:space="preserve">is </w:t>
      </w:r>
      <w:r w:rsidR="00A57040" w:rsidRPr="003D2E04">
        <w:rPr>
          <w:rStyle w:val="StyleBoldUnderline"/>
          <w:rFonts w:ascii="Garamond" w:hAnsi="Garamond"/>
          <w:highlight w:val="cyan"/>
        </w:rPr>
        <w:t>[preventing</w:t>
      </w:r>
      <w:r w:rsidR="00A57040" w:rsidRPr="003D2E04">
        <w:rPr>
          <w:rStyle w:val="StyleBoldUnderline"/>
          <w:rFonts w:ascii="Garamond" w:hAnsi="Garamond"/>
        </w:rPr>
        <w:t xml:space="preserve">] </w:t>
      </w:r>
      <w:r w:rsidRPr="003D2E04">
        <w:rPr>
          <w:rFonts w:ascii="Garamond" w:hAnsi="Garamond"/>
        </w:rPr>
        <w:t>paralyzing</w:t>
      </w:r>
      <w:r w:rsidRPr="003D2E04">
        <w:rPr>
          <w:rStyle w:val="StyleBoldUnderline"/>
          <w:rFonts w:ascii="Garamond" w:hAnsi="Garamond"/>
        </w:rPr>
        <w:t xml:space="preserve"> </w:t>
      </w:r>
      <w:r w:rsidRPr="003D2E04">
        <w:rPr>
          <w:rStyle w:val="StyleBoldUnderline"/>
          <w:rFonts w:ascii="Garamond" w:hAnsi="Garamond"/>
          <w:highlight w:val="cyan"/>
        </w:rPr>
        <w:t>China from moving forward with its economic reforms. Instead of promoting</w:t>
      </w:r>
      <w:r w:rsidRPr="003D2E04">
        <w:rPr>
          <w:rStyle w:val="StyleBoldUnderline"/>
          <w:rFonts w:ascii="Garamond" w:hAnsi="Garamond"/>
        </w:rPr>
        <w:t xml:space="preserve"> healthy </w:t>
      </w:r>
      <w:r w:rsidRPr="003D2E04">
        <w:rPr>
          <w:rStyle w:val="StyleBoldUnderline"/>
          <w:rFonts w:ascii="Garamond" w:hAnsi="Garamond"/>
          <w:highlight w:val="cyan"/>
        </w:rPr>
        <w:t>competition</w:t>
      </w:r>
      <w:r w:rsidRPr="003D2E04">
        <w:rPr>
          <w:rStyle w:val="StyleBoldUnderline"/>
          <w:rFonts w:ascii="Garamond" w:hAnsi="Garamond"/>
        </w:rPr>
        <w:t xml:space="preserve"> between different regions, </w:t>
      </w:r>
      <w:r w:rsidRPr="003D2E04">
        <w:rPr>
          <w:rStyle w:val="StyleBoldUnderline"/>
          <w:rFonts w:ascii="Garamond" w:hAnsi="Garamond"/>
          <w:highlight w:val="cyan"/>
        </w:rPr>
        <w:t>the decentralization of power necessary to many economic reforms</w:t>
      </w:r>
      <w:r w:rsidRPr="003D2E04">
        <w:rPr>
          <w:rStyle w:val="StyleBoldUnderline"/>
          <w:rFonts w:ascii="Garamond" w:hAnsi="Garamond"/>
        </w:rPr>
        <w:t xml:space="preserve"> going forward </w:t>
      </w:r>
      <w:r w:rsidRPr="003D2E04">
        <w:rPr>
          <w:rStyle w:val="StyleBoldUnderline"/>
          <w:rFonts w:ascii="Garamond" w:hAnsi="Garamond"/>
          <w:highlight w:val="cyan"/>
        </w:rPr>
        <w:t>may give way to political brinkmanship</w:t>
      </w:r>
      <w:r w:rsidRPr="003D2E04">
        <w:rPr>
          <w:rStyle w:val="StyleBoldUnderline"/>
          <w:rFonts w:ascii="Garamond" w:hAnsi="Garamond"/>
        </w:rPr>
        <w:t xml:space="preserve"> where politicians tempt fate with how much power and wealth they can amass before they attract the ire of Beijing</w:t>
      </w:r>
      <w:r w:rsidRPr="003D2E04">
        <w:rPr>
          <w:rFonts w:ascii="Garamond" w:hAnsi="Garamond"/>
          <w:sz w:val="10"/>
        </w:rPr>
        <w:t xml:space="preserve">. A recent example of this political brinkmanship gone awry is the 2013 trial and subsequent conviction of Shandong Province’s rising star, Bo </w:t>
      </w:r>
      <w:proofErr w:type="spellStart"/>
      <w:r w:rsidRPr="003D2E04">
        <w:rPr>
          <w:rFonts w:ascii="Garamond" w:hAnsi="Garamond"/>
          <w:sz w:val="10"/>
        </w:rPr>
        <w:t>Xilai</w:t>
      </w:r>
      <w:proofErr w:type="spellEnd"/>
      <w:proofErr w:type="gramStart"/>
      <w:r w:rsidRPr="003D2E04">
        <w:rPr>
          <w:rFonts w:ascii="Garamond" w:hAnsi="Garamond"/>
          <w:sz w:val="10"/>
        </w:rPr>
        <w:t>.</w:t>
      </w:r>
      <w:r w:rsidRPr="003D2E04">
        <w:rPr>
          <w:rFonts w:ascii="Garamond" w:hAnsi="Garamond"/>
          <w:sz w:val="12"/>
        </w:rPr>
        <w:t>¶</w:t>
      </w:r>
      <w:proofErr w:type="gramEnd"/>
      <w:r w:rsidRPr="003D2E04">
        <w:rPr>
          <w:rFonts w:ascii="Garamond" w:hAnsi="Garamond"/>
          <w:sz w:val="10"/>
        </w:rPr>
        <w:t xml:space="preserve"> While Xi may be unable to enforce the rule of law on his countrymen for fear of civil unrest, he can certainly enforce codes of conduct on fellow party members. In a January 2015 speech, Xi stated</w:t>
      </w:r>
      <w:proofErr w:type="gramStart"/>
      <w:r w:rsidRPr="003D2E04">
        <w:rPr>
          <w:rFonts w:ascii="Garamond" w:hAnsi="Garamond"/>
          <w:sz w:val="10"/>
        </w:rPr>
        <w:t>,</w:t>
      </w:r>
      <w:r w:rsidRPr="003D2E04">
        <w:rPr>
          <w:rFonts w:ascii="Garamond" w:hAnsi="Garamond"/>
          <w:sz w:val="12"/>
        </w:rPr>
        <w:t>¶</w:t>
      </w:r>
      <w:proofErr w:type="gramEnd"/>
      <w:r w:rsidRPr="003D2E04">
        <w:rPr>
          <w:rFonts w:ascii="Garamond" w:hAnsi="Garamond"/>
          <w:sz w:val="10"/>
        </w:rPr>
        <w:t xml:space="preserve"> Political discipline and rules exist to enable CPC cadres to defend the authority of the CPC Central Committee and cadres must follow those rules, aligning themselves with the committee in deed and thought, at all times and in any situation. Party unity must be ensured</w:t>
      </w:r>
      <w:proofErr w:type="gramStart"/>
      <w:r w:rsidRPr="003D2E04">
        <w:rPr>
          <w:rFonts w:ascii="Garamond" w:hAnsi="Garamond"/>
          <w:sz w:val="10"/>
        </w:rPr>
        <w:t>.</w:t>
      </w:r>
      <w:r w:rsidRPr="003D2E04">
        <w:rPr>
          <w:rFonts w:ascii="Garamond" w:hAnsi="Garamond"/>
          <w:sz w:val="12"/>
        </w:rPr>
        <w:t>¶</w:t>
      </w:r>
      <w:proofErr w:type="gramEnd"/>
      <w:r w:rsidRPr="003D2E04">
        <w:rPr>
          <w:rFonts w:ascii="Garamond" w:hAnsi="Garamond"/>
          <w:sz w:val="10"/>
        </w:rPr>
        <w:t xml:space="preserve"> While many Western analysts have claimed that Xi’s call for party unity is nothing but a pretext for consolidating power and embracing a cult of personality, one wonders whether this is necessarily a bad political move given the current lack of party unity and susceptibility of politicians to believe that Beijing is too far away to notice their use of </w:t>
      </w:r>
      <w:proofErr w:type="spellStart"/>
      <w:r w:rsidRPr="003D2E04">
        <w:rPr>
          <w:rFonts w:ascii="Garamond" w:hAnsi="Garamond"/>
          <w:sz w:val="10"/>
        </w:rPr>
        <w:t>guanxi</w:t>
      </w:r>
      <w:proofErr w:type="spellEnd"/>
      <w:r w:rsidRPr="003D2E04">
        <w:rPr>
          <w:rFonts w:ascii="Garamond" w:hAnsi="Garamond"/>
          <w:sz w:val="10"/>
        </w:rPr>
        <w:t xml:space="preserve"> or their antipathy for Beijing’s rules.</w:t>
      </w:r>
      <w:r w:rsidRPr="003D2E04">
        <w:rPr>
          <w:rFonts w:ascii="Garamond" w:hAnsi="Garamond"/>
          <w:sz w:val="12"/>
        </w:rPr>
        <w:t>¶</w:t>
      </w:r>
      <w:r w:rsidRPr="003D2E04">
        <w:rPr>
          <w:rFonts w:ascii="Garamond" w:hAnsi="Garamond"/>
          <w:sz w:val="10"/>
        </w:rPr>
        <w:t xml:space="preserve"> In fact, Xi’s political ambitions are more nuanced than appearances suggest. Guy de </w:t>
      </w:r>
      <w:proofErr w:type="spellStart"/>
      <w:r w:rsidRPr="003D2E04">
        <w:rPr>
          <w:rFonts w:ascii="Garamond" w:hAnsi="Garamond"/>
          <w:sz w:val="10"/>
        </w:rPr>
        <w:t>Jonquieres</w:t>
      </w:r>
      <w:proofErr w:type="spellEnd"/>
      <w:r w:rsidRPr="003D2E04">
        <w:rPr>
          <w:rFonts w:ascii="Garamond" w:hAnsi="Garamond"/>
          <w:sz w:val="10"/>
        </w:rPr>
        <w:t xml:space="preserve"> argues in his policy brief that there are at least two additional factors guiding Xi’s very public anticorruption campaign. The first is publicity: </w:t>
      </w:r>
      <w:r w:rsidRPr="003D2E04">
        <w:rPr>
          <w:rStyle w:val="StyleBoldUnderline"/>
          <w:rFonts w:ascii="Garamond" w:hAnsi="Garamond"/>
          <w:highlight w:val="cyan"/>
        </w:rPr>
        <w:t>corruption has</w:t>
      </w:r>
      <w:r w:rsidRPr="003D2E04">
        <w:rPr>
          <w:rStyle w:val="StyleBoldUnderline"/>
          <w:rFonts w:ascii="Garamond" w:hAnsi="Garamond"/>
        </w:rPr>
        <w:t xml:space="preserve"> long </w:t>
      </w:r>
      <w:r w:rsidRPr="003D2E04">
        <w:rPr>
          <w:rStyle w:val="StyleBoldUnderline"/>
          <w:rFonts w:ascii="Garamond" w:hAnsi="Garamond"/>
          <w:highlight w:val="cyan"/>
        </w:rPr>
        <w:t>been</w:t>
      </w:r>
      <w:r w:rsidRPr="003D2E04">
        <w:rPr>
          <w:rStyle w:val="StyleBoldUnderline"/>
          <w:rFonts w:ascii="Garamond" w:hAnsi="Garamond"/>
        </w:rPr>
        <w:t xml:space="preserve"> reluctantly </w:t>
      </w:r>
      <w:r w:rsidRPr="003D2E04">
        <w:rPr>
          <w:rStyle w:val="StyleBoldUnderline"/>
          <w:rFonts w:ascii="Garamond" w:hAnsi="Garamond"/>
          <w:highlight w:val="cyan"/>
        </w:rPr>
        <w:t>accepted as the price of economic prosperity</w:t>
      </w:r>
      <w:r w:rsidRPr="003D2E04">
        <w:rPr>
          <w:rStyle w:val="StyleBoldUnderline"/>
          <w:rFonts w:ascii="Garamond" w:hAnsi="Garamond"/>
        </w:rPr>
        <w:t xml:space="preserve">. But </w:t>
      </w:r>
      <w:r w:rsidRPr="003D2E04">
        <w:rPr>
          <w:rStyle w:val="StyleBoldUnderline"/>
          <w:rFonts w:ascii="Garamond" w:hAnsi="Garamond"/>
          <w:highlight w:val="cyan"/>
        </w:rPr>
        <w:t>the</w:t>
      </w:r>
      <w:r w:rsidRPr="003D2E04">
        <w:rPr>
          <w:rStyle w:val="StyleBoldUnderline"/>
          <w:rFonts w:ascii="Garamond" w:hAnsi="Garamond"/>
        </w:rPr>
        <w:t xml:space="preserve"> </w:t>
      </w:r>
      <w:r w:rsidRPr="003D2E04">
        <w:rPr>
          <w:rStyle w:val="StyleBoldUnderline"/>
          <w:rFonts w:ascii="Garamond" w:hAnsi="Garamond"/>
          <w:highlight w:val="cyan"/>
        </w:rPr>
        <w:t>inefficiencies</w:t>
      </w:r>
      <w:r w:rsidRPr="003D2E04">
        <w:rPr>
          <w:rStyle w:val="StyleBoldUnderline"/>
          <w:rFonts w:ascii="Garamond" w:hAnsi="Garamond"/>
        </w:rPr>
        <w:t xml:space="preserve"> caused by such unproductive rent-seeking behavior </w:t>
      </w:r>
      <w:r w:rsidRPr="003D2E04">
        <w:rPr>
          <w:rStyle w:val="StyleBoldUnderline"/>
          <w:rFonts w:ascii="Garamond" w:hAnsi="Garamond"/>
          <w:highlight w:val="cyan"/>
        </w:rPr>
        <w:t>have become</w:t>
      </w:r>
      <w:r w:rsidRPr="003D2E04">
        <w:rPr>
          <w:rStyle w:val="StyleBoldUnderline"/>
          <w:rFonts w:ascii="Garamond" w:hAnsi="Garamond"/>
        </w:rPr>
        <w:t xml:space="preserve"> such </w:t>
      </w:r>
      <w:r w:rsidRPr="003D2E04">
        <w:rPr>
          <w:rStyle w:val="StyleBoldUnderline"/>
          <w:rFonts w:ascii="Garamond" w:hAnsi="Garamond"/>
          <w:highlight w:val="cyan"/>
        </w:rPr>
        <w:t>a drag on economic activity</w:t>
      </w:r>
      <w:r w:rsidRPr="003D2E04">
        <w:rPr>
          <w:rStyle w:val="StyleBoldUnderline"/>
          <w:rFonts w:ascii="Garamond" w:hAnsi="Garamond"/>
        </w:rPr>
        <w:t xml:space="preserve"> that Beijing can no longer simply ignore it</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Fonts w:ascii="Garamond" w:hAnsi="Garamond"/>
          <w:sz w:val="10"/>
        </w:rPr>
        <w:t xml:space="preserve"> </w:t>
      </w:r>
      <w:r w:rsidRPr="003D2E04">
        <w:rPr>
          <w:rStyle w:val="StyleBoldUnderline"/>
          <w:rFonts w:ascii="Garamond" w:hAnsi="Garamond"/>
        </w:rPr>
        <w:t xml:space="preserve">The second is </w:t>
      </w:r>
      <w:r w:rsidRPr="003D2E04">
        <w:rPr>
          <w:rStyle w:val="StyleBoldUnderline"/>
          <w:rFonts w:ascii="Garamond" w:hAnsi="Garamond"/>
          <w:highlight w:val="cyan"/>
        </w:rPr>
        <w:t>the</w:t>
      </w:r>
      <w:r w:rsidRPr="003D2E04">
        <w:rPr>
          <w:rStyle w:val="StyleBoldUnderline"/>
          <w:rFonts w:ascii="Garamond" w:hAnsi="Garamond"/>
        </w:rPr>
        <w:t xml:space="preserve"> </w:t>
      </w:r>
      <w:r w:rsidRPr="003D2E04">
        <w:rPr>
          <w:rStyle w:val="StyleBoldUnderline"/>
          <w:rFonts w:ascii="Garamond" w:hAnsi="Garamond"/>
          <w:highlight w:val="cyan"/>
        </w:rPr>
        <w:t>dismantling of vested interest groups lodged within the CPC</w:t>
      </w:r>
      <w:r w:rsidRPr="003D2E04">
        <w:rPr>
          <w:rStyle w:val="StyleBoldUnderline"/>
          <w:rFonts w:ascii="Garamond" w:hAnsi="Garamond"/>
        </w:rPr>
        <w:t xml:space="preserve"> that </w:t>
      </w:r>
      <w:r w:rsidRPr="003D2E04">
        <w:rPr>
          <w:rStyle w:val="StyleBoldUnderline"/>
          <w:rFonts w:ascii="Garamond" w:hAnsi="Garamond"/>
          <w:highlight w:val="cyan"/>
        </w:rPr>
        <w:t>are opposed to economic reforms</w:t>
      </w:r>
      <w:r w:rsidRPr="003D2E04">
        <w:rPr>
          <w:rFonts w:ascii="Garamond" w:hAnsi="Garamond"/>
          <w:sz w:val="10"/>
        </w:rPr>
        <w:t xml:space="preserve">. These groups have profited handsomely from the “Old Normal” and they dread the approaching “New Normal” that Xi and his supporters are posturing to enact. </w:t>
      </w:r>
      <w:r w:rsidRPr="003D2E04">
        <w:rPr>
          <w:rStyle w:val="StyleBoldUnderline"/>
          <w:rFonts w:ascii="Garamond" w:hAnsi="Garamond"/>
        </w:rPr>
        <w:t xml:space="preserve">These </w:t>
      </w:r>
      <w:r w:rsidRPr="003D2E04">
        <w:rPr>
          <w:rStyle w:val="StyleBoldUnderline"/>
          <w:rFonts w:ascii="Garamond" w:hAnsi="Garamond"/>
          <w:highlight w:val="cyan"/>
        </w:rPr>
        <w:t>vested interest groups</w:t>
      </w:r>
      <w:r w:rsidRPr="003D2E04">
        <w:rPr>
          <w:rStyle w:val="StyleBoldUnderline"/>
          <w:rFonts w:ascii="Garamond" w:hAnsi="Garamond"/>
        </w:rPr>
        <w:t xml:space="preserve"> have amassed such enormous amounts of wealth and political capital through their use of </w:t>
      </w:r>
      <w:proofErr w:type="spellStart"/>
      <w:r w:rsidRPr="003D2E04">
        <w:rPr>
          <w:rStyle w:val="StyleBoldUnderline"/>
          <w:rFonts w:ascii="Garamond" w:hAnsi="Garamond"/>
        </w:rPr>
        <w:t>guanxi</w:t>
      </w:r>
      <w:proofErr w:type="spellEnd"/>
      <w:r w:rsidRPr="003D2E04">
        <w:rPr>
          <w:rStyle w:val="StyleBoldUnderline"/>
          <w:rFonts w:ascii="Garamond" w:hAnsi="Garamond"/>
        </w:rPr>
        <w:t xml:space="preserve"> that they </w:t>
      </w:r>
      <w:r w:rsidRPr="003D2E04">
        <w:rPr>
          <w:rStyle w:val="StyleBoldUnderline"/>
          <w:rFonts w:ascii="Garamond" w:hAnsi="Garamond"/>
          <w:highlight w:val="cyan"/>
        </w:rPr>
        <w:t>will resist any threat to the status quo</w:t>
      </w:r>
      <w:r w:rsidRPr="003D2E04">
        <w:rPr>
          <w:rStyle w:val="StyleBoldUnderline"/>
          <w:rFonts w:ascii="Garamond" w:hAnsi="Garamond"/>
        </w:rPr>
        <w:t>.</w:t>
      </w:r>
    </w:p>
    <w:p w14:paraId="7E50C3F2" w14:textId="77777777" w:rsidR="00DB2E01" w:rsidRPr="003D2E04" w:rsidRDefault="00DB2E01" w:rsidP="00DB2E01">
      <w:pPr>
        <w:rPr>
          <w:rStyle w:val="StyleBoldUnderline"/>
          <w:rFonts w:ascii="Garamond" w:hAnsi="Garamond"/>
        </w:rPr>
      </w:pPr>
    </w:p>
    <w:p w14:paraId="6B9B3416" w14:textId="346D1CB9" w:rsidR="00EF2D92" w:rsidRPr="003D2E04" w:rsidRDefault="00EF2D92" w:rsidP="00EF2D92">
      <w:pPr>
        <w:pStyle w:val="Heading4"/>
        <w:rPr>
          <w:rStyle w:val="StyleBoldUnderline"/>
          <w:rFonts w:ascii="Garamond" w:hAnsi="Garamond"/>
          <w:sz w:val="26"/>
          <w:szCs w:val="26"/>
          <w:u w:val="none"/>
        </w:rPr>
      </w:pPr>
      <w:r w:rsidRPr="003D2E04">
        <w:rPr>
          <w:rStyle w:val="StyleBoldUnderline"/>
          <w:rFonts w:ascii="Garamond" w:hAnsi="Garamond"/>
          <w:sz w:val="26"/>
          <w:szCs w:val="26"/>
          <w:u w:val="none"/>
        </w:rPr>
        <w:t>Even though Chinese authoritarianism has worked in the past- its ineffective for further economic growth</w:t>
      </w:r>
    </w:p>
    <w:p w14:paraId="3C2A0E23" w14:textId="781222BB" w:rsidR="00EF2D92" w:rsidRPr="003D2E04" w:rsidRDefault="00F21768" w:rsidP="00EF2D92">
      <w:pPr>
        <w:rPr>
          <w:rStyle w:val="StyleStyleBold12pt"/>
          <w:rFonts w:ascii="Garamond" w:hAnsi="Garamond"/>
        </w:rPr>
      </w:pPr>
      <w:proofErr w:type="spellStart"/>
      <w:r w:rsidRPr="003D2E04">
        <w:rPr>
          <w:rStyle w:val="StyleStyleBold12pt"/>
          <w:rFonts w:ascii="Garamond" w:hAnsi="Garamond"/>
        </w:rPr>
        <w:t>Bandow</w:t>
      </w:r>
      <w:proofErr w:type="spellEnd"/>
      <w:r w:rsidRPr="003D2E04">
        <w:rPr>
          <w:rStyle w:val="StyleStyleBold12pt"/>
          <w:rFonts w:ascii="Garamond" w:hAnsi="Garamond"/>
        </w:rPr>
        <w:t>, 2015</w:t>
      </w:r>
    </w:p>
    <w:p w14:paraId="1A6A38CF" w14:textId="1AE912C6" w:rsidR="00F21768" w:rsidRPr="003D2E04" w:rsidRDefault="00F21768" w:rsidP="00EF2D92">
      <w:pPr>
        <w:rPr>
          <w:rFonts w:ascii="Garamond" w:hAnsi="Garamond"/>
        </w:rPr>
      </w:pPr>
      <w:r w:rsidRPr="003D2E04">
        <w:rPr>
          <w:rFonts w:ascii="Garamond" w:hAnsi="Garamond"/>
        </w:rPr>
        <w:t xml:space="preserve">(Doug, senior fellow at the Cato Institute, specializing in foreign policy and civil liberties. He worked as special assistant to President Ronald Reagan and editor of the political magazine Inquiry. He writes regularly for leading publications such as Fortune magazine, National Interest, the Wall Street Journal, and the Washington Times. </w:t>
      </w:r>
      <w:proofErr w:type="spellStart"/>
      <w:r w:rsidRPr="003D2E04">
        <w:rPr>
          <w:rFonts w:ascii="Garamond" w:hAnsi="Garamond"/>
        </w:rPr>
        <w:t>Bandow</w:t>
      </w:r>
      <w:proofErr w:type="spellEnd"/>
      <w:r w:rsidRPr="003D2E04">
        <w:rPr>
          <w:rFonts w:ascii="Garamond" w:hAnsi="Garamond"/>
        </w:rPr>
        <w:t xml:space="preserve"> speaks frequently at academic conferences, on college campuses, and to business groups. </w:t>
      </w:r>
      <w:proofErr w:type="spellStart"/>
      <w:r w:rsidRPr="003D2E04">
        <w:rPr>
          <w:rFonts w:ascii="Garamond" w:hAnsi="Garamond"/>
        </w:rPr>
        <w:t>Bandow</w:t>
      </w:r>
      <w:proofErr w:type="spellEnd"/>
      <w:r w:rsidRPr="003D2E04">
        <w:rPr>
          <w:rFonts w:ascii="Garamond" w:hAnsi="Garamond"/>
        </w:rPr>
        <w:t xml:space="preserve"> has been a regular commentator on ABC, CBS, NBC, CNN, Fox News Channel, and MSNBC. He holds a JD from Stanford University, “Can Authoritarian China Keep Its Economic Miracle Going</w:t>
      </w:r>
      <w:proofErr w:type="gramStart"/>
      <w:r w:rsidRPr="003D2E04">
        <w:rPr>
          <w:rFonts w:ascii="Garamond" w:hAnsi="Garamond"/>
        </w:rPr>
        <w:t>?,</w:t>
      </w:r>
      <w:proofErr w:type="gramEnd"/>
      <w:r w:rsidRPr="003D2E04">
        <w:rPr>
          <w:rFonts w:ascii="Garamond" w:hAnsi="Garamond"/>
        </w:rPr>
        <w:t xml:space="preserve">” November 30, 2015, CATO Institute, </w:t>
      </w:r>
      <w:hyperlink r:id="rId72" w:history="1">
        <w:r w:rsidRPr="003D2E04">
          <w:rPr>
            <w:rStyle w:val="Hyperlink"/>
            <w:rFonts w:ascii="Garamond" w:hAnsi="Garamond"/>
          </w:rPr>
          <w:t>http://www.cato.org/publications/commentary/can-authoritarian-china-keep-its-economic-miracle-going</w:t>
        </w:r>
      </w:hyperlink>
      <w:r w:rsidRPr="003D2E04">
        <w:rPr>
          <w:rFonts w:ascii="Garamond" w:hAnsi="Garamond"/>
        </w:rPr>
        <w:t xml:space="preserve">, Accessed: July 17, 2016, YDEL) </w:t>
      </w:r>
    </w:p>
    <w:p w14:paraId="0E62AF46" w14:textId="77777777" w:rsidR="00F21768" w:rsidRPr="003D2E04" w:rsidRDefault="00F21768" w:rsidP="00EF2D92">
      <w:pPr>
        <w:rPr>
          <w:rFonts w:ascii="Garamond" w:hAnsi="Garamond"/>
        </w:rPr>
      </w:pPr>
    </w:p>
    <w:p w14:paraId="069B4EE5" w14:textId="6EE4CC04" w:rsidR="00EF2D92" w:rsidRPr="003D2E04" w:rsidRDefault="00EF2D92" w:rsidP="00F21768">
      <w:pPr>
        <w:rPr>
          <w:rStyle w:val="StyleBoldUnderline"/>
          <w:rFonts w:ascii="Garamond" w:hAnsi="Garamond"/>
        </w:rPr>
      </w:pPr>
      <w:r w:rsidRPr="003D2E04">
        <w:rPr>
          <w:rFonts w:ascii="Garamond" w:hAnsi="Garamond"/>
          <w:sz w:val="16"/>
        </w:rPr>
        <w:t xml:space="preserve">Yet </w:t>
      </w:r>
      <w:r w:rsidRPr="003D2E04">
        <w:rPr>
          <w:rStyle w:val="Emphasis"/>
          <w:rFonts w:ascii="Garamond" w:hAnsi="Garamond"/>
          <w:highlight w:val="cyan"/>
        </w:rPr>
        <w:t>the China Model is</w:t>
      </w:r>
      <w:r w:rsidRPr="003D2E04">
        <w:rPr>
          <w:rStyle w:val="Emphasis"/>
          <w:rFonts w:ascii="Garamond" w:hAnsi="Garamond"/>
        </w:rPr>
        <w:t xml:space="preserve"> looking a bit </w:t>
      </w:r>
      <w:r w:rsidRPr="003D2E04">
        <w:rPr>
          <w:rStyle w:val="Emphasis"/>
          <w:rFonts w:ascii="Garamond" w:hAnsi="Garamond"/>
          <w:highlight w:val="cyan"/>
        </w:rPr>
        <w:t>frayed</w:t>
      </w:r>
      <w:r w:rsidRPr="003D2E04">
        <w:rPr>
          <w:rFonts w:ascii="Garamond" w:hAnsi="Garamond"/>
          <w:sz w:val="16"/>
        </w:rPr>
        <w:t xml:space="preserve">. All is not well in the </w:t>
      </w:r>
      <w:proofErr w:type="gramStart"/>
      <w:r w:rsidRPr="003D2E04">
        <w:rPr>
          <w:rFonts w:ascii="Garamond" w:hAnsi="Garamond"/>
          <w:sz w:val="16"/>
        </w:rPr>
        <w:t>world’s</w:t>
      </w:r>
      <w:proofErr w:type="gramEnd"/>
      <w:r w:rsidRPr="003D2E04">
        <w:rPr>
          <w:rFonts w:ascii="Garamond" w:hAnsi="Garamond"/>
          <w:sz w:val="16"/>
        </w:rPr>
        <w:t xml:space="preserve"> second largest — and by some measures largest — economy. Indeed, </w:t>
      </w:r>
      <w:r w:rsidRPr="003D2E04">
        <w:rPr>
          <w:rStyle w:val="StyleBoldUnderline"/>
          <w:rFonts w:ascii="Garamond" w:hAnsi="Garamond"/>
          <w:highlight w:val="cyan"/>
        </w:rPr>
        <w:t>the country’s</w:t>
      </w:r>
      <w:r w:rsidRPr="003D2E04">
        <w:rPr>
          <w:rStyle w:val="StyleBoldUnderline"/>
          <w:rFonts w:ascii="Garamond" w:hAnsi="Garamond"/>
        </w:rPr>
        <w:t xml:space="preserve"> dramatic and </w:t>
      </w:r>
      <w:r w:rsidRPr="003D2E04">
        <w:rPr>
          <w:rStyle w:val="StyleBoldUnderline"/>
          <w:rFonts w:ascii="Garamond" w:hAnsi="Garamond"/>
          <w:highlight w:val="cyan"/>
        </w:rPr>
        <w:t>rapid economic rise may be over. China has slowing growth, a property bubble, ghost cities, inefficient state enterprises, a stock market crash</w:t>
      </w:r>
      <w:r w:rsidRPr="003D2E04">
        <w:rPr>
          <w:rStyle w:val="StyleBoldUnderline"/>
          <w:rFonts w:ascii="Garamond" w:hAnsi="Garamond"/>
        </w:rPr>
        <w:t xml:space="preserve">, badly </w:t>
      </w:r>
      <w:r w:rsidRPr="003D2E04">
        <w:rPr>
          <w:rStyle w:val="StyleBoldUnderline"/>
          <w:rFonts w:ascii="Garamond" w:hAnsi="Garamond"/>
          <w:highlight w:val="cyan"/>
        </w:rPr>
        <w:t>skewed demographics, overextended banks stuffed with political loans, and unbelievable official statistics</w:t>
      </w:r>
      <w:r w:rsidRPr="003D2E04">
        <w:rPr>
          <w:rStyle w:val="StyleBoldUnderline"/>
          <w:rFonts w:ascii="Garamond" w:hAnsi="Garamond"/>
        </w:rPr>
        <w:t>.</w:t>
      </w:r>
      <w:r w:rsidRPr="003D2E04">
        <w:rPr>
          <w:rFonts w:ascii="Garamond" w:hAnsi="Garamond"/>
          <w:sz w:val="16"/>
        </w:rPr>
        <w:t xml:space="preserve"> Despite President Xi </w:t>
      </w:r>
      <w:proofErr w:type="spellStart"/>
      <w:r w:rsidRPr="003D2E04">
        <w:rPr>
          <w:rFonts w:ascii="Garamond" w:hAnsi="Garamond"/>
          <w:sz w:val="16"/>
        </w:rPr>
        <w:t>Jinping’s</w:t>
      </w:r>
      <w:proofErr w:type="spellEnd"/>
      <w:r w:rsidRPr="003D2E04">
        <w:rPr>
          <w:rFonts w:ascii="Garamond" w:hAnsi="Garamond"/>
          <w:sz w:val="16"/>
        </w:rPr>
        <w:t xml:space="preserve"> talk of placing more influence on market economics, </w:t>
      </w:r>
      <w:r w:rsidRPr="003D2E04">
        <w:rPr>
          <w:rStyle w:val="Emphasis"/>
          <w:rFonts w:ascii="Garamond" w:hAnsi="Garamond"/>
          <w:highlight w:val="cyan"/>
        </w:rPr>
        <w:t>the regime has moved in the opposite direction</w:t>
      </w:r>
      <w:proofErr w:type="gramStart"/>
      <w:r w:rsidRPr="003D2E04">
        <w:rPr>
          <w:rStyle w:val="Emphasis"/>
          <w:rFonts w:ascii="Garamond" w:hAnsi="Garamond"/>
        </w:rPr>
        <w:t>.</w:t>
      </w:r>
      <w:r w:rsidR="005476BF" w:rsidRPr="003D2E04">
        <w:rPr>
          <w:rStyle w:val="Emphasis"/>
          <w:rFonts w:ascii="Garamond" w:hAnsi="Garamond"/>
          <w:b w:val="0"/>
          <w:sz w:val="12"/>
          <w:u w:val="none"/>
        </w:rPr>
        <w:t>¶</w:t>
      </w:r>
      <w:proofErr w:type="gramEnd"/>
      <w:r w:rsidR="00F21768" w:rsidRPr="003D2E04">
        <w:rPr>
          <w:rFonts w:ascii="Garamond" w:hAnsi="Garamond"/>
          <w:sz w:val="16"/>
        </w:rPr>
        <w:t xml:space="preserve"> </w:t>
      </w:r>
      <w:r w:rsidRPr="003D2E04">
        <w:rPr>
          <w:rFonts w:ascii="Garamond" w:hAnsi="Garamond"/>
          <w:sz w:val="16"/>
        </w:rPr>
        <w:t xml:space="preserve">And </w:t>
      </w:r>
      <w:r w:rsidRPr="003D2E04">
        <w:rPr>
          <w:rStyle w:val="StyleBoldUnderline"/>
          <w:rFonts w:ascii="Garamond" w:hAnsi="Garamond"/>
          <w:highlight w:val="cyan"/>
        </w:rPr>
        <w:t>corruption continues</w:t>
      </w:r>
      <w:r w:rsidRPr="003D2E04">
        <w:rPr>
          <w:rStyle w:val="StyleBoldUnderline"/>
          <w:rFonts w:ascii="Garamond" w:hAnsi="Garamond"/>
        </w:rPr>
        <w:t xml:space="preserve">, by some estimates costing as much as three percent of GDP. </w:t>
      </w:r>
      <w:r w:rsidRPr="003D2E04">
        <w:rPr>
          <w:rStyle w:val="StyleBoldUnderline"/>
          <w:rFonts w:ascii="Garamond" w:hAnsi="Garamond"/>
          <w:highlight w:val="cyan"/>
        </w:rPr>
        <w:t>The government’s crackdown</w:t>
      </w:r>
      <w:r w:rsidRPr="003D2E04">
        <w:rPr>
          <w:rStyle w:val="StyleBoldUnderline"/>
          <w:rFonts w:ascii="Garamond" w:hAnsi="Garamond"/>
        </w:rPr>
        <w:t>,</w:t>
      </w:r>
      <w:r w:rsidRPr="003D2E04">
        <w:rPr>
          <w:rFonts w:ascii="Garamond" w:hAnsi="Garamond"/>
          <w:sz w:val="16"/>
        </w:rPr>
        <w:t xml:space="preserve"> though widely welcomed, </w:t>
      </w:r>
      <w:r w:rsidRPr="003D2E04">
        <w:rPr>
          <w:rStyle w:val="StyleBoldUnderline"/>
          <w:rFonts w:ascii="Garamond" w:hAnsi="Garamond"/>
          <w:highlight w:val="cyan"/>
        </w:rPr>
        <w:t>has not resulted in more efficient</w:t>
      </w:r>
      <w:r w:rsidRPr="003D2E04">
        <w:rPr>
          <w:rStyle w:val="StyleBoldUnderline"/>
          <w:rFonts w:ascii="Garamond" w:hAnsi="Garamond"/>
        </w:rPr>
        <w:t xml:space="preserve"> </w:t>
      </w:r>
      <w:r w:rsidRPr="003D2E04">
        <w:rPr>
          <w:rStyle w:val="StyleBoldUnderline"/>
          <w:rFonts w:ascii="Garamond" w:hAnsi="Garamond"/>
          <w:highlight w:val="cyan"/>
        </w:rPr>
        <w:t>administration</w:t>
      </w:r>
      <w:r w:rsidRPr="003D2E04">
        <w:rPr>
          <w:rFonts w:ascii="Garamond" w:hAnsi="Garamond"/>
          <w:sz w:val="16"/>
        </w:rPr>
        <w:t xml:space="preserve">. Instead, one American diplomat told me, more often the result has been paralysis. With pervasive pay-offs virtually every official, especially at the local level, is a potential target. So </w:t>
      </w:r>
      <w:r w:rsidRPr="003D2E04">
        <w:rPr>
          <w:rStyle w:val="StyleBoldUnderline"/>
          <w:rFonts w:ascii="Garamond" w:hAnsi="Garamond"/>
          <w:highlight w:val="cyan"/>
        </w:rPr>
        <w:t>it now can be harder to get necessary decisions</w:t>
      </w:r>
      <w:r w:rsidRPr="003D2E04">
        <w:rPr>
          <w:rStyle w:val="StyleBoldUnderline"/>
          <w:rFonts w:ascii="Garamond" w:hAnsi="Garamond"/>
        </w:rPr>
        <w:t xml:space="preserve"> since the old corruption lubricant may be gone but dispassionate rule of law has yet to appear</w:t>
      </w:r>
      <w:proofErr w:type="gramStart"/>
      <w:r w:rsidRPr="003D2E04">
        <w:rPr>
          <w:rStyle w:val="StyleBoldUnderline"/>
          <w:rFonts w:ascii="Garamond" w:hAnsi="Garamond"/>
        </w:rPr>
        <w:t>.</w:t>
      </w:r>
      <w:r w:rsidR="005476BF" w:rsidRPr="003D2E04">
        <w:rPr>
          <w:rStyle w:val="StyleBoldUnderline"/>
          <w:rFonts w:ascii="Garamond" w:hAnsi="Garamond"/>
          <w:sz w:val="12"/>
          <w:u w:val="none"/>
        </w:rPr>
        <w:t>¶</w:t>
      </w:r>
      <w:proofErr w:type="gramEnd"/>
      <w:r w:rsidR="00F21768" w:rsidRPr="003D2E04">
        <w:rPr>
          <w:rFonts w:ascii="Garamond" w:hAnsi="Garamond"/>
          <w:sz w:val="16"/>
        </w:rPr>
        <w:t xml:space="preserve"> </w:t>
      </w:r>
      <w:r w:rsidRPr="003D2E04">
        <w:rPr>
          <w:rStyle w:val="StyleBoldUnderline"/>
          <w:rFonts w:ascii="Garamond" w:hAnsi="Garamond"/>
        </w:rPr>
        <w:t xml:space="preserve">Beijing also has put foreign companies in its </w:t>
      </w:r>
      <w:proofErr w:type="spellStart"/>
      <w:r w:rsidRPr="003D2E04">
        <w:rPr>
          <w:rStyle w:val="StyleBoldUnderline"/>
          <w:rFonts w:ascii="Garamond" w:hAnsi="Garamond"/>
        </w:rPr>
        <w:t>gunsites</w:t>
      </w:r>
      <w:proofErr w:type="spellEnd"/>
      <w:r w:rsidRPr="003D2E04">
        <w:rPr>
          <w:rStyle w:val="StyleBoldUnderline"/>
          <w:rFonts w:ascii="Garamond" w:hAnsi="Garamond"/>
        </w:rPr>
        <w:t>,</w:t>
      </w:r>
      <w:r w:rsidRPr="003D2E04">
        <w:rPr>
          <w:rFonts w:ascii="Garamond" w:hAnsi="Garamond"/>
          <w:sz w:val="16"/>
        </w:rPr>
        <w:t xml:space="preserve"> often arresting employees and holding them for months without charges. The OSI Group is but one recent example. This makes Western firms even more nervous over </w:t>
      </w:r>
      <w:proofErr w:type="gramStart"/>
      <w:r w:rsidRPr="003D2E04">
        <w:rPr>
          <w:rFonts w:ascii="Garamond" w:hAnsi="Garamond"/>
          <w:sz w:val="16"/>
        </w:rPr>
        <w:t>investments which</w:t>
      </w:r>
      <w:proofErr w:type="gramEnd"/>
      <w:r w:rsidRPr="003D2E04">
        <w:rPr>
          <w:rFonts w:ascii="Garamond" w:hAnsi="Garamond"/>
          <w:sz w:val="16"/>
        </w:rPr>
        <w:t xml:space="preserve"> often have not paid off as expected. </w:t>
      </w:r>
      <w:r w:rsidRPr="003D2E04">
        <w:rPr>
          <w:rStyle w:val="StyleBoldUnderline"/>
          <w:rFonts w:ascii="Garamond" w:hAnsi="Garamond"/>
          <w:highlight w:val="cyan"/>
        </w:rPr>
        <w:t>Foreign direct investment continues to grow, but less quickly</w:t>
      </w:r>
      <w:r w:rsidRPr="003D2E04">
        <w:rPr>
          <w:rStyle w:val="StyleBoldUnderline"/>
          <w:rFonts w:ascii="Garamond" w:hAnsi="Garamond"/>
        </w:rPr>
        <w:t xml:space="preserve"> than before</w:t>
      </w:r>
      <w:proofErr w:type="gramStart"/>
      <w:r w:rsidRPr="003D2E04">
        <w:rPr>
          <w:rStyle w:val="StyleBoldUnderline"/>
          <w:rFonts w:ascii="Garamond" w:hAnsi="Garamond"/>
        </w:rPr>
        <w:t>.</w:t>
      </w:r>
      <w:r w:rsidR="005476BF" w:rsidRPr="003D2E04">
        <w:rPr>
          <w:rStyle w:val="StyleBoldUnderline"/>
          <w:rFonts w:ascii="Garamond" w:hAnsi="Garamond"/>
          <w:sz w:val="12"/>
          <w:u w:val="none"/>
        </w:rPr>
        <w:t>¶</w:t>
      </w:r>
      <w:proofErr w:type="gramEnd"/>
      <w:r w:rsidR="00F21768" w:rsidRPr="003D2E04">
        <w:rPr>
          <w:rFonts w:ascii="Garamond" w:hAnsi="Garamond"/>
          <w:sz w:val="16"/>
        </w:rPr>
        <w:t xml:space="preserve"> </w:t>
      </w:r>
      <w:r w:rsidRPr="003D2E04">
        <w:rPr>
          <w:rStyle w:val="Emphasis"/>
          <w:rFonts w:ascii="Garamond" w:hAnsi="Garamond"/>
        </w:rPr>
        <w:t>Eco</w:t>
      </w:r>
      <w:r w:rsidRPr="003D2E04">
        <w:rPr>
          <w:rStyle w:val="Emphasis"/>
          <w:rFonts w:ascii="Garamond" w:hAnsi="Garamond"/>
          <w:highlight w:val="cyan"/>
        </w:rPr>
        <w:t>nomic problems mean political problems</w:t>
      </w:r>
      <w:r w:rsidRPr="003D2E04">
        <w:rPr>
          <w:rFonts w:ascii="Garamond" w:hAnsi="Garamond"/>
          <w:sz w:val="16"/>
        </w:rPr>
        <w:t xml:space="preserve">. The Communist Party still formally reigns. Mao’s beneficent visage watches over Tiananmen Square. But </w:t>
      </w:r>
      <w:r w:rsidRPr="003D2E04">
        <w:rPr>
          <w:rStyle w:val="StyleBoldUnderline"/>
          <w:rFonts w:ascii="Garamond" w:hAnsi="Garamond"/>
        </w:rPr>
        <w:t xml:space="preserve">there is no benevolence in party rule. </w:t>
      </w:r>
      <w:r w:rsidRPr="003D2E04">
        <w:rPr>
          <w:rStyle w:val="StyleBoldUnderline"/>
          <w:rFonts w:ascii="Garamond" w:hAnsi="Garamond"/>
          <w:highlight w:val="cyan"/>
        </w:rPr>
        <w:t>The regime has been cracking down on</w:t>
      </w:r>
      <w:r w:rsidRPr="003D2E04">
        <w:rPr>
          <w:rStyle w:val="StyleBoldUnderline"/>
          <w:rFonts w:ascii="Garamond" w:hAnsi="Garamond"/>
        </w:rPr>
        <w:t xml:space="preserve"> domestic dissent and </w:t>
      </w:r>
      <w:r w:rsidRPr="003D2E04">
        <w:rPr>
          <w:rStyle w:val="StyleBoldUnderline"/>
          <w:rFonts w:ascii="Garamond" w:hAnsi="Garamond"/>
          <w:highlight w:val="cyan"/>
        </w:rPr>
        <w:t>foreign influence</w:t>
      </w:r>
      <w:r w:rsidRPr="003D2E04">
        <w:rPr>
          <w:rStyle w:val="StyleBoldUnderline"/>
          <w:rFonts w:ascii="Garamond" w:hAnsi="Garamond"/>
        </w:rPr>
        <w:t>.</w:t>
      </w:r>
      <w:r w:rsidRPr="003D2E04">
        <w:rPr>
          <w:rFonts w:ascii="Garamond" w:hAnsi="Garamond"/>
          <w:sz w:val="16"/>
        </w:rPr>
        <w:t xml:space="preserve"> What educated Chinese see today </w:t>
      </w:r>
      <w:proofErr w:type="gramStart"/>
      <w:r w:rsidRPr="003D2E04">
        <w:rPr>
          <w:rFonts w:ascii="Garamond" w:hAnsi="Garamond"/>
          <w:sz w:val="16"/>
        </w:rPr>
        <w:t>is corrupt apparatchiks</w:t>
      </w:r>
      <w:proofErr w:type="gramEnd"/>
      <w:r w:rsidRPr="003D2E04">
        <w:rPr>
          <w:rFonts w:ascii="Garamond" w:hAnsi="Garamond"/>
          <w:sz w:val="16"/>
        </w:rPr>
        <w:t xml:space="preserve"> turning revolution into a prosperous career. President Xi’s take-down of high-flying “tigers” is welcomed, but viewed as cynical politics mostly targeting his adversaries</w:t>
      </w:r>
      <w:proofErr w:type="gramStart"/>
      <w:r w:rsidRPr="003D2E04">
        <w:rPr>
          <w:rFonts w:ascii="Garamond" w:hAnsi="Garamond"/>
          <w:sz w:val="16"/>
        </w:rPr>
        <w:t>.</w:t>
      </w:r>
      <w:r w:rsidR="005476BF" w:rsidRPr="003D2E04">
        <w:rPr>
          <w:rFonts w:ascii="Garamond" w:hAnsi="Garamond"/>
          <w:sz w:val="12"/>
        </w:rPr>
        <w:t>¶</w:t>
      </w:r>
      <w:proofErr w:type="gramEnd"/>
      <w:r w:rsidR="00F21768" w:rsidRPr="003D2E04">
        <w:rPr>
          <w:rFonts w:ascii="Garamond" w:hAnsi="Garamond"/>
          <w:sz w:val="16"/>
        </w:rPr>
        <w:t xml:space="preserve"> </w:t>
      </w:r>
      <w:r w:rsidRPr="003D2E04">
        <w:rPr>
          <w:rFonts w:ascii="Garamond" w:hAnsi="Garamond"/>
          <w:sz w:val="16"/>
        </w:rPr>
        <w:t xml:space="preserve">Although an authoritarian state where public criticism — through traditional or social media — is punished, China is remarkably open in other ways. Dissent is widely expressed, especially by students, who I’ve been addressing for years. Unsurprisingly, they generally dislike government controls over their lives. In front of classmates they have denounced internet controls, lauded American democracy, asked about Tiananmen Square, and worried that Xi </w:t>
      </w:r>
      <w:proofErr w:type="spellStart"/>
      <w:r w:rsidRPr="003D2E04">
        <w:rPr>
          <w:rFonts w:ascii="Garamond" w:hAnsi="Garamond"/>
          <w:sz w:val="16"/>
        </w:rPr>
        <w:t>Jinping</w:t>
      </w:r>
      <w:proofErr w:type="spellEnd"/>
      <w:r w:rsidRPr="003D2E04">
        <w:rPr>
          <w:rFonts w:ascii="Garamond" w:hAnsi="Garamond"/>
          <w:sz w:val="16"/>
        </w:rPr>
        <w:t xml:space="preserve"> was becoming another Mao Zedong</w:t>
      </w:r>
      <w:proofErr w:type="gramStart"/>
      <w:r w:rsidRPr="003D2E04">
        <w:rPr>
          <w:rFonts w:ascii="Garamond" w:hAnsi="Garamond"/>
          <w:sz w:val="16"/>
        </w:rPr>
        <w:t>.</w:t>
      </w:r>
      <w:r w:rsidR="005476BF" w:rsidRPr="003D2E04">
        <w:rPr>
          <w:rFonts w:ascii="Garamond" w:hAnsi="Garamond"/>
          <w:sz w:val="12"/>
        </w:rPr>
        <w:t>¶</w:t>
      </w:r>
      <w:proofErr w:type="gramEnd"/>
      <w:r w:rsidR="00F21768" w:rsidRPr="003D2E04">
        <w:rPr>
          <w:rFonts w:ascii="Garamond" w:hAnsi="Garamond"/>
          <w:sz w:val="16"/>
        </w:rPr>
        <w:t xml:space="preserve"> </w:t>
      </w:r>
      <w:r w:rsidRPr="003D2E04">
        <w:rPr>
          <w:rFonts w:ascii="Garamond" w:hAnsi="Garamond"/>
          <w:sz w:val="16"/>
        </w:rPr>
        <w:t>Yet wimpy liberals they are not. They are patriots, with a nationalist bent. Taiwan is Chinese, they tell me. So are disputed territories in nearby waters. And they aren’t that enthralled with Washington lecturing their government</w:t>
      </w:r>
      <w:proofErr w:type="gramStart"/>
      <w:r w:rsidRPr="003D2E04">
        <w:rPr>
          <w:rFonts w:ascii="Garamond" w:hAnsi="Garamond"/>
          <w:sz w:val="16"/>
        </w:rPr>
        <w:t>.</w:t>
      </w:r>
      <w:r w:rsidR="005476BF" w:rsidRPr="003D2E04">
        <w:rPr>
          <w:rFonts w:ascii="Garamond" w:hAnsi="Garamond"/>
          <w:sz w:val="12"/>
        </w:rPr>
        <w:t>¶</w:t>
      </w:r>
      <w:proofErr w:type="gramEnd"/>
      <w:r w:rsidR="00F21768" w:rsidRPr="003D2E04">
        <w:rPr>
          <w:rFonts w:ascii="Garamond" w:hAnsi="Garamond"/>
          <w:sz w:val="16"/>
        </w:rPr>
        <w:t xml:space="preserve"> </w:t>
      </w:r>
      <w:r w:rsidRPr="003D2E04">
        <w:rPr>
          <w:rFonts w:ascii="Garamond" w:hAnsi="Garamond"/>
          <w:sz w:val="16"/>
        </w:rPr>
        <w:t xml:space="preserve">It’s an interesting tension that I found common during my recent trip to China. A successful businessman educated in America forthrightly declared that democracy might not be best for the world’s most populous state. He offered little praise for the Communist Party, but he obviously didn’t want to be ruled by a peasant majority either. Yet when the issue of </w:t>
      </w:r>
      <w:proofErr w:type="gramStart"/>
      <w:r w:rsidRPr="003D2E04">
        <w:rPr>
          <w:rFonts w:ascii="Garamond" w:hAnsi="Garamond"/>
          <w:sz w:val="16"/>
        </w:rPr>
        <w:t>internet</w:t>
      </w:r>
      <w:proofErr w:type="gramEnd"/>
      <w:r w:rsidRPr="003D2E04">
        <w:rPr>
          <w:rFonts w:ascii="Garamond" w:hAnsi="Garamond"/>
          <w:sz w:val="16"/>
        </w:rPr>
        <w:t xml:space="preserve"> controls was raised, he said that of course he had to get to Google documents for the book that he was writing. Evading these government restrictions, at least, was a given</w:t>
      </w:r>
      <w:proofErr w:type="gramStart"/>
      <w:r w:rsidRPr="003D2E04">
        <w:rPr>
          <w:rFonts w:ascii="Garamond" w:hAnsi="Garamond"/>
          <w:sz w:val="16"/>
        </w:rPr>
        <w:t>.</w:t>
      </w:r>
      <w:r w:rsidR="005476BF" w:rsidRPr="003D2E04">
        <w:rPr>
          <w:rFonts w:ascii="Garamond" w:hAnsi="Garamond"/>
          <w:sz w:val="12"/>
        </w:rPr>
        <w:t>¶</w:t>
      </w:r>
      <w:proofErr w:type="gramEnd"/>
      <w:r w:rsidR="00F21768" w:rsidRPr="003D2E04">
        <w:rPr>
          <w:rFonts w:ascii="Garamond" w:hAnsi="Garamond"/>
          <w:sz w:val="16"/>
        </w:rPr>
        <w:t xml:space="preserve"> </w:t>
      </w:r>
      <w:r w:rsidRPr="003D2E04">
        <w:rPr>
          <w:rFonts w:ascii="Garamond" w:hAnsi="Garamond"/>
          <w:sz w:val="16"/>
        </w:rPr>
        <w:t xml:space="preserve">Trying to predict the PRC’s future direction is more than dangerous. </w:t>
      </w:r>
      <w:r w:rsidRPr="003D2E04">
        <w:rPr>
          <w:rStyle w:val="StyleBoldUnderline"/>
          <w:rFonts w:ascii="Garamond" w:hAnsi="Garamond"/>
          <w:highlight w:val="cyan"/>
        </w:rPr>
        <w:t>China</w:t>
      </w:r>
      <w:r w:rsidRPr="003D2E04">
        <w:rPr>
          <w:rStyle w:val="StyleBoldUnderline"/>
          <w:rFonts w:ascii="Garamond" w:hAnsi="Garamond"/>
        </w:rPr>
        <w:t xml:space="preserve"> is an ancient civilization and complex nation that </w:t>
      </w:r>
      <w:r w:rsidRPr="003D2E04">
        <w:rPr>
          <w:rStyle w:val="StyleBoldUnderline"/>
          <w:rFonts w:ascii="Garamond" w:hAnsi="Garamond"/>
          <w:highlight w:val="cyan"/>
        </w:rPr>
        <w:t>has gone through</w:t>
      </w:r>
      <w:r w:rsidRPr="003D2E04">
        <w:rPr>
          <w:rStyle w:val="StyleBoldUnderline"/>
          <w:rFonts w:ascii="Garamond" w:hAnsi="Garamond"/>
        </w:rPr>
        <w:t xml:space="preserve"> multiple, extraordinary </w:t>
      </w:r>
      <w:r w:rsidRPr="003D2E04">
        <w:rPr>
          <w:rStyle w:val="StyleBoldUnderline"/>
          <w:rFonts w:ascii="Garamond" w:hAnsi="Garamond"/>
          <w:highlight w:val="cyan"/>
        </w:rPr>
        <w:t>transformations, most rapidly over</w:t>
      </w:r>
      <w:r w:rsidRPr="003D2E04">
        <w:rPr>
          <w:rStyle w:val="StyleBoldUnderline"/>
          <w:rFonts w:ascii="Garamond" w:hAnsi="Garamond"/>
        </w:rPr>
        <w:t xml:space="preserve"> the last </w:t>
      </w:r>
      <w:r w:rsidRPr="003D2E04">
        <w:rPr>
          <w:rStyle w:val="StyleBoldUnderline"/>
          <w:rFonts w:ascii="Garamond" w:hAnsi="Garamond"/>
          <w:highlight w:val="cyan"/>
        </w:rPr>
        <w:t>three decades when it has rocketed</w:t>
      </w:r>
      <w:r w:rsidRPr="003D2E04">
        <w:rPr>
          <w:rStyle w:val="StyleBoldUnderline"/>
          <w:rFonts w:ascii="Garamond" w:hAnsi="Garamond"/>
        </w:rPr>
        <w:t xml:space="preserve"> from isolated Maoist madness </w:t>
      </w:r>
      <w:r w:rsidRPr="003D2E04">
        <w:rPr>
          <w:rStyle w:val="StyleBoldUnderline"/>
          <w:rFonts w:ascii="Garamond" w:hAnsi="Garamond"/>
          <w:highlight w:val="cyan"/>
        </w:rPr>
        <w:t>to global economic leader. Yet its current trajectory is slowing, and</w:t>
      </w:r>
      <w:r w:rsidRPr="003D2E04">
        <w:rPr>
          <w:rStyle w:val="StyleBoldUnderline"/>
          <w:rFonts w:ascii="Garamond" w:hAnsi="Garamond"/>
        </w:rPr>
        <w:t xml:space="preserve"> perhaps even </w:t>
      </w:r>
      <w:r w:rsidRPr="003D2E04">
        <w:rPr>
          <w:rStyle w:val="StyleBoldUnderline"/>
          <w:rFonts w:ascii="Garamond" w:hAnsi="Garamond"/>
          <w:highlight w:val="cyan"/>
        </w:rPr>
        <w:t>heading downward</w:t>
      </w:r>
      <w:proofErr w:type="gramStart"/>
      <w:r w:rsidRPr="003D2E04">
        <w:rPr>
          <w:rStyle w:val="StyleBoldUnderline"/>
          <w:rFonts w:ascii="Garamond" w:hAnsi="Garamond"/>
        </w:rPr>
        <w:t>.</w:t>
      </w:r>
      <w:r w:rsidR="005476BF" w:rsidRPr="003D2E04">
        <w:rPr>
          <w:rStyle w:val="StyleBoldUnderline"/>
          <w:rFonts w:ascii="Garamond" w:hAnsi="Garamond"/>
          <w:sz w:val="12"/>
          <w:u w:val="none"/>
        </w:rPr>
        <w:t>¶</w:t>
      </w:r>
      <w:proofErr w:type="gramEnd"/>
      <w:r w:rsidR="00F21768" w:rsidRPr="003D2E04">
        <w:rPr>
          <w:rFonts w:ascii="Garamond" w:hAnsi="Garamond"/>
          <w:sz w:val="16"/>
        </w:rPr>
        <w:t xml:space="preserve"> </w:t>
      </w:r>
      <w:r w:rsidRPr="003D2E04">
        <w:rPr>
          <w:rFonts w:ascii="Garamond" w:hAnsi="Garamond"/>
          <w:sz w:val="16"/>
        </w:rPr>
        <w:t xml:space="preserve">Particularly interesting is the question whether growing repression will impede Chinese growth. Beijing recognizes it faces a challenging future: for instance, it has just dropped its destructive one-child policy. Other </w:t>
      </w:r>
      <w:r w:rsidRPr="003D2E04">
        <w:rPr>
          <w:rStyle w:val="StyleBoldUnderline"/>
          <w:rFonts w:ascii="Garamond" w:hAnsi="Garamond"/>
          <w:highlight w:val="cyan"/>
        </w:rPr>
        <w:t>repressive policies</w:t>
      </w:r>
      <w:r w:rsidRPr="003D2E04">
        <w:rPr>
          <w:rStyle w:val="StyleBoldUnderline"/>
          <w:rFonts w:ascii="Garamond" w:hAnsi="Garamond"/>
        </w:rPr>
        <w:t xml:space="preserve"> inevitably </w:t>
      </w:r>
      <w:r w:rsidRPr="003D2E04">
        <w:rPr>
          <w:rStyle w:val="StyleBoldUnderline"/>
          <w:rFonts w:ascii="Garamond" w:hAnsi="Garamond"/>
          <w:highlight w:val="cyan"/>
        </w:rPr>
        <w:t>hinder</w:t>
      </w:r>
      <w:r w:rsidRPr="003D2E04">
        <w:rPr>
          <w:rStyle w:val="StyleBoldUnderline"/>
          <w:rFonts w:ascii="Garamond" w:hAnsi="Garamond"/>
        </w:rPr>
        <w:t xml:space="preserve"> commercial </w:t>
      </w:r>
      <w:r w:rsidRPr="003D2E04">
        <w:rPr>
          <w:rStyle w:val="StyleBoldUnderline"/>
          <w:rFonts w:ascii="Garamond" w:hAnsi="Garamond"/>
          <w:highlight w:val="cyan"/>
        </w:rPr>
        <w:t>development, especially in</w:t>
      </w:r>
      <w:r w:rsidRPr="003D2E04">
        <w:rPr>
          <w:rStyle w:val="StyleBoldUnderline"/>
          <w:rFonts w:ascii="Garamond" w:hAnsi="Garamond"/>
        </w:rPr>
        <w:t xml:space="preserve"> today’s </w:t>
      </w:r>
      <w:r w:rsidRPr="003D2E04">
        <w:rPr>
          <w:rStyle w:val="StyleBoldUnderline"/>
          <w:rFonts w:ascii="Garamond" w:hAnsi="Garamond"/>
          <w:highlight w:val="cyan"/>
        </w:rPr>
        <w:t>Internet</w:t>
      </w:r>
      <w:r w:rsidRPr="003D2E04">
        <w:rPr>
          <w:rStyle w:val="StyleBoldUnderline"/>
          <w:rFonts w:ascii="Garamond" w:hAnsi="Garamond"/>
        </w:rPr>
        <w:t>/information-</w:t>
      </w:r>
      <w:r w:rsidRPr="003D2E04">
        <w:rPr>
          <w:rStyle w:val="StyleBoldUnderline"/>
          <w:rFonts w:ascii="Garamond" w:hAnsi="Garamond"/>
          <w:highlight w:val="cyan"/>
        </w:rPr>
        <w:t>dominated</w:t>
      </w:r>
      <w:r w:rsidRPr="003D2E04">
        <w:rPr>
          <w:rStyle w:val="StyleBoldUnderline"/>
          <w:rFonts w:ascii="Garamond" w:hAnsi="Garamond"/>
        </w:rPr>
        <w:t xml:space="preserve"> </w:t>
      </w:r>
      <w:r w:rsidRPr="003D2E04">
        <w:rPr>
          <w:rStyle w:val="StyleBoldUnderline"/>
          <w:rFonts w:ascii="Garamond" w:hAnsi="Garamond"/>
          <w:highlight w:val="cyan"/>
        </w:rPr>
        <w:t>economy</w:t>
      </w:r>
      <w:r w:rsidRPr="003D2E04">
        <w:rPr>
          <w:rFonts w:ascii="Garamond" w:hAnsi="Garamond"/>
          <w:sz w:val="16"/>
        </w:rPr>
        <w:t xml:space="preserve">. Perversely, the PRC is encouraging students to look West for school — and a future life. Moreover, there’s evidence of at least a modest exodus of wealthier Chinese, perhaps fearful of being targeted by their government — not only for possible economic corruption, </w:t>
      </w:r>
      <w:proofErr w:type="gramStart"/>
      <w:r w:rsidRPr="003D2E04">
        <w:rPr>
          <w:rFonts w:ascii="Garamond" w:hAnsi="Garamond"/>
          <w:sz w:val="16"/>
        </w:rPr>
        <w:t>but</w:t>
      </w:r>
      <w:proofErr w:type="gramEnd"/>
      <w:r w:rsidRPr="003D2E04">
        <w:rPr>
          <w:rFonts w:ascii="Garamond" w:hAnsi="Garamond"/>
          <w:sz w:val="16"/>
        </w:rPr>
        <w:t xml:space="preserve"> for their affection for Western influences and desire to express their opinions.</w:t>
      </w:r>
      <w:r w:rsidR="005476BF" w:rsidRPr="003D2E04">
        <w:rPr>
          <w:rFonts w:ascii="Garamond" w:hAnsi="Garamond"/>
          <w:sz w:val="12"/>
        </w:rPr>
        <w:t>¶</w:t>
      </w:r>
      <w:r w:rsidR="00F21768" w:rsidRPr="003D2E04">
        <w:rPr>
          <w:rFonts w:ascii="Garamond" w:hAnsi="Garamond"/>
          <w:sz w:val="16"/>
        </w:rPr>
        <w:t xml:space="preserve"> </w:t>
      </w:r>
      <w:r w:rsidRPr="003D2E04">
        <w:rPr>
          <w:rFonts w:ascii="Garamond" w:hAnsi="Garamond"/>
          <w:sz w:val="16"/>
        </w:rPr>
        <w:t xml:space="preserve">Equally significant, </w:t>
      </w:r>
      <w:r w:rsidRPr="003D2E04">
        <w:rPr>
          <w:rStyle w:val="StyleBoldUnderline"/>
          <w:rFonts w:ascii="Garamond" w:hAnsi="Garamond"/>
          <w:highlight w:val="cyan"/>
        </w:rPr>
        <w:t>the attempt to tighten central party control may generate widespread political instability</w:t>
      </w:r>
      <w:r w:rsidRPr="003D2E04">
        <w:rPr>
          <w:rFonts w:ascii="Garamond" w:hAnsi="Garamond"/>
          <w:sz w:val="16"/>
        </w:rPr>
        <w:t xml:space="preserve">. A reported 100,000 party members are under investigation. Having taken on the “tigers,” such as past security chief Zhou </w:t>
      </w:r>
      <w:proofErr w:type="spellStart"/>
      <w:r w:rsidRPr="003D2E04">
        <w:rPr>
          <w:rFonts w:ascii="Garamond" w:hAnsi="Garamond"/>
          <w:sz w:val="16"/>
        </w:rPr>
        <w:t>Yongkang</w:t>
      </w:r>
      <w:proofErr w:type="spellEnd"/>
      <w:r w:rsidRPr="003D2E04">
        <w:rPr>
          <w:rFonts w:ascii="Garamond" w:hAnsi="Garamond"/>
          <w:sz w:val="16"/>
        </w:rPr>
        <w:t xml:space="preserve">, Xi </w:t>
      </w:r>
      <w:proofErr w:type="spellStart"/>
      <w:r w:rsidRPr="003D2E04">
        <w:rPr>
          <w:rFonts w:ascii="Garamond" w:hAnsi="Garamond"/>
          <w:sz w:val="16"/>
        </w:rPr>
        <w:t>Jinping</w:t>
      </w:r>
      <w:proofErr w:type="spellEnd"/>
      <w:r w:rsidRPr="003D2E04">
        <w:rPr>
          <w:rFonts w:ascii="Garamond" w:hAnsi="Garamond"/>
          <w:sz w:val="16"/>
        </w:rPr>
        <w:t xml:space="preserve"> has upset the post-Mao policy of not targeting previous leaders. Indeed, Xi is rumored to be taking aim at still influential former president Jiang </w:t>
      </w:r>
      <w:proofErr w:type="spellStart"/>
      <w:r w:rsidRPr="003D2E04">
        <w:rPr>
          <w:rFonts w:ascii="Garamond" w:hAnsi="Garamond"/>
          <w:sz w:val="16"/>
        </w:rPr>
        <w:t>Zemin</w:t>
      </w:r>
      <w:proofErr w:type="spellEnd"/>
      <w:r w:rsidRPr="003D2E04">
        <w:rPr>
          <w:rFonts w:ascii="Garamond" w:hAnsi="Garamond"/>
          <w:sz w:val="16"/>
        </w:rPr>
        <w:t xml:space="preserve">. There is wide disagreement over whether Xi is secure on the mountaintop or standing on a precipice. </w:t>
      </w:r>
      <w:r w:rsidRPr="003D2E04">
        <w:rPr>
          <w:rStyle w:val="StyleBoldUnderline"/>
          <w:rFonts w:ascii="Garamond" w:hAnsi="Garamond"/>
          <w:highlight w:val="cyan"/>
        </w:rPr>
        <w:t>Open</w:t>
      </w:r>
      <w:r w:rsidRPr="003D2E04">
        <w:rPr>
          <w:rStyle w:val="StyleBoldUnderline"/>
          <w:rFonts w:ascii="Garamond" w:hAnsi="Garamond"/>
        </w:rPr>
        <w:t xml:space="preserve"> political </w:t>
      </w:r>
      <w:r w:rsidRPr="003D2E04">
        <w:rPr>
          <w:rStyle w:val="StyleBoldUnderline"/>
          <w:rFonts w:ascii="Garamond" w:hAnsi="Garamond"/>
          <w:highlight w:val="cyan"/>
        </w:rPr>
        <w:t>conflict</w:t>
      </w:r>
      <w:r w:rsidRPr="003D2E04">
        <w:rPr>
          <w:rStyle w:val="StyleBoldUnderline"/>
          <w:rFonts w:ascii="Garamond" w:hAnsi="Garamond"/>
        </w:rPr>
        <w:t>, especially</w:t>
      </w:r>
      <w:r w:rsidRPr="003D2E04">
        <w:rPr>
          <w:rFonts w:ascii="Garamond" w:hAnsi="Garamond"/>
          <w:sz w:val="16"/>
        </w:rPr>
        <w:t xml:space="preserve"> with the madness of the Cultural Revolution still within many people’s memory, </w:t>
      </w:r>
      <w:r w:rsidRPr="003D2E04">
        <w:rPr>
          <w:rStyle w:val="StyleBoldUnderline"/>
          <w:rFonts w:ascii="Garamond" w:hAnsi="Garamond"/>
          <w:highlight w:val="cyan"/>
        </w:rPr>
        <w:t>could prove</w:t>
      </w:r>
      <w:r w:rsidRPr="003D2E04">
        <w:rPr>
          <w:rStyle w:val="StyleBoldUnderline"/>
          <w:rFonts w:ascii="Garamond" w:hAnsi="Garamond"/>
        </w:rPr>
        <w:t xml:space="preserve"> especially </w:t>
      </w:r>
      <w:r w:rsidRPr="003D2E04">
        <w:rPr>
          <w:rStyle w:val="StyleBoldUnderline"/>
          <w:rFonts w:ascii="Garamond" w:hAnsi="Garamond"/>
          <w:highlight w:val="cyan"/>
        </w:rPr>
        <w:t>unsettling</w:t>
      </w:r>
      <w:r w:rsidRPr="003D2E04">
        <w:rPr>
          <w:rStyle w:val="StyleBoldUnderline"/>
          <w:rFonts w:ascii="Garamond" w:hAnsi="Garamond"/>
        </w:rPr>
        <w:t>.</w:t>
      </w:r>
    </w:p>
    <w:p w14:paraId="7B7A18CA" w14:textId="77777777" w:rsidR="00DB2E01" w:rsidRPr="003D2E04" w:rsidRDefault="00DB2E01" w:rsidP="00F21768">
      <w:pPr>
        <w:rPr>
          <w:rStyle w:val="StyleBoldUnderline"/>
          <w:rFonts w:ascii="Garamond" w:hAnsi="Garamond"/>
        </w:rPr>
      </w:pPr>
    </w:p>
    <w:p w14:paraId="16160395" w14:textId="77777777" w:rsidR="00DB2E01" w:rsidRPr="003D2E04" w:rsidRDefault="00DB2E01" w:rsidP="00DB2E01">
      <w:pPr>
        <w:pStyle w:val="Heading2"/>
        <w:rPr>
          <w:rFonts w:ascii="Garamond" w:hAnsi="Garamond"/>
        </w:rPr>
      </w:pPr>
      <w:r w:rsidRPr="003D2E04">
        <w:rPr>
          <w:rFonts w:ascii="Garamond" w:hAnsi="Garamond"/>
        </w:rPr>
        <w:t>Environment</w:t>
      </w:r>
    </w:p>
    <w:p w14:paraId="1851E2CF" w14:textId="1876E5DC" w:rsidR="00920698" w:rsidRPr="003D2E04" w:rsidRDefault="00920698" w:rsidP="00920698">
      <w:pPr>
        <w:pStyle w:val="Heading3"/>
        <w:rPr>
          <w:rFonts w:ascii="Garamond" w:hAnsi="Garamond"/>
        </w:rPr>
      </w:pPr>
      <w:r w:rsidRPr="003D2E04">
        <w:rPr>
          <w:rFonts w:ascii="Garamond" w:hAnsi="Garamond"/>
        </w:rPr>
        <w:t>General</w:t>
      </w:r>
    </w:p>
    <w:p w14:paraId="65942AE4" w14:textId="77777777" w:rsidR="00DB2E01" w:rsidRPr="003D2E04" w:rsidRDefault="00DB2E01" w:rsidP="00DB2E01">
      <w:pPr>
        <w:pStyle w:val="Heading4"/>
        <w:rPr>
          <w:rFonts w:ascii="Garamond" w:hAnsi="Garamond"/>
        </w:rPr>
      </w:pPr>
      <w:r w:rsidRPr="003D2E04">
        <w:rPr>
          <w:rFonts w:ascii="Garamond" w:hAnsi="Garamond"/>
        </w:rPr>
        <w:t>Even if eco-authoritarianism worked – no spillover to Western countries</w:t>
      </w:r>
    </w:p>
    <w:p w14:paraId="003E5CC6" w14:textId="77777777" w:rsidR="00DB2E01" w:rsidRPr="003D2E04" w:rsidRDefault="00DB2E01" w:rsidP="00DB2E01">
      <w:pPr>
        <w:rPr>
          <w:rStyle w:val="StyleStyleBold12pt"/>
          <w:rFonts w:ascii="Garamond" w:hAnsi="Garamond"/>
        </w:rPr>
      </w:pPr>
      <w:proofErr w:type="spellStart"/>
      <w:r w:rsidRPr="003D2E04">
        <w:rPr>
          <w:rStyle w:val="StyleStyleBold12pt"/>
          <w:rFonts w:ascii="Garamond" w:hAnsi="Garamond"/>
        </w:rPr>
        <w:t>Shahar</w:t>
      </w:r>
      <w:proofErr w:type="spellEnd"/>
      <w:r w:rsidRPr="003D2E04">
        <w:rPr>
          <w:rStyle w:val="StyleStyleBold12pt"/>
          <w:rFonts w:ascii="Garamond" w:hAnsi="Garamond"/>
        </w:rPr>
        <w:t>, 2015</w:t>
      </w:r>
    </w:p>
    <w:p w14:paraId="7379D9A4" w14:textId="77777777" w:rsidR="00DB2E01" w:rsidRPr="003D2E04" w:rsidRDefault="00DB2E01" w:rsidP="00DB2E01">
      <w:pPr>
        <w:rPr>
          <w:rFonts w:ascii="Garamond" w:hAnsi="Garamond"/>
        </w:rPr>
      </w:pPr>
      <w:r w:rsidRPr="003D2E04">
        <w:rPr>
          <w:rFonts w:ascii="Garamond" w:hAnsi="Garamond"/>
        </w:rPr>
        <w:t xml:space="preserve">Dan </w:t>
      </w:r>
      <w:proofErr w:type="spellStart"/>
      <w:r w:rsidRPr="003D2E04">
        <w:rPr>
          <w:rFonts w:ascii="Garamond" w:hAnsi="Garamond"/>
        </w:rPr>
        <w:t>Coby</w:t>
      </w:r>
      <w:proofErr w:type="spellEnd"/>
      <w:r w:rsidRPr="003D2E04">
        <w:rPr>
          <w:rFonts w:ascii="Garamond" w:hAnsi="Garamond"/>
        </w:rPr>
        <w:t>, University of Arizona at</w:t>
      </w:r>
      <w:r w:rsidRPr="003D2E04">
        <w:rPr>
          <w:rFonts w:ascii="Garamond" w:hAnsi="Garamond"/>
          <w:sz w:val="12"/>
        </w:rPr>
        <w:t xml:space="preserve">¶ </w:t>
      </w:r>
      <w:r w:rsidRPr="003D2E04">
        <w:rPr>
          <w:rFonts w:ascii="Garamond" w:hAnsi="Garamond"/>
        </w:rPr>
        <w:t xml:space="preserve">Department of Philosophy, “Rejecting Eco-Authoritarianism, Again,” Environmental Values, Volume 24, Number 3, June 2015, pp. 345-366(22), White Horse Press, Accessed: July 4, 2016, </w:t>
      </w:r>
      <w:hyperlink r:id="rId73" w:history="1">
        <w:r w:rsidRPr="003D2E04">
          <w:rPr>
            <w:rStyle w:val="Hyperlink"/>
            <w:rFonts w:ascii="Garamond" w:hAnsi="Garamond"/>
          </w:rPr>
          <w:t>http://docserver.ingentaconnect.com/deliver/connect/whp/09632719/v24n3/s6.pdf?expires=1467647650&amp;id=87889311&amp;titleid=1473&amp;accname=Wake+Forest+Univ&amp;checksum=4F5900A794B101B11F3D1C95688C3016</w:t>
        </w:r>
      </w:hyperlink>
      <w:r w:rsidRPr="003D2E04">
        <w:rPr>
          <w:rFonts w:ascii="Garamond" w:hAnsi="Garamond"/>
        </w:rPr>
        <w:t>, YDEL</w:t>
      </w:r>
    </w:p>
    <w:p w14:paraId="249F4DE2" w14:textId="77777777" w:rsidR="00DB2E01" w:rsidRPr="003D2E04" w:rsidRDefault="00DB2E01" w:rsidP="00DB2E01">
      <w:pPr>
        <w:rPr>
          <w:rFonts w:ascii="Garamond" w:hAnsi="Garamond"/>
        </w:rPr>
      </w:pPr>
    </w:p>
    <w:p w14:paraId="0E7BAF25" w14:textId="77777777" w:rsidR="00DB2E01" w:rsidRPr="003D2E04" w:rsidRDefault="00DB2E01" w:rsidP="00DB2E01">
      <w:pPr>
        <w:rPr>
          <w:rFonts w:ascii="Garamond" w:hAnsi="Garamond"/>
        </w:rPr>
      </w:pPr>
      <w:r w:rsidRPr="003D2E04">
        <w:rPr>
          <w:rFonts w:ascii="Garamond" w:hAnsi="Garamond"/>
        </w:rPr>
        <w:t>This paper therefore attempts to take eco-authoritarianism seriously on its</w:t>
      </w:r>
      <w:r w:rsidRPr="003D2E04">
        <w:rPr>
          <w:rFonts w:ascii="Garamond" w:hAnsi="Garamond"/>
          <w:sz w:val="12"/>
        </w:rPr>
        <w:t xml:space="preserve">¶ </w:t>
      </w:r>
      <w:r w:rsidRPr="003D2E04">
        <w:rPr>
          <w:rFonts w:ascii="Garamond" w:hAnsi="Garamond"/>
        </w:rPr>
        <w:t>own terms in order to evaluate its merits as an alternative to market liberal democracy</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 xml:space="preserve">As a point of departure, </w:t>
      </w:r>
      <w:r w:rsidRPr="003D2E04">
        <w:rPr>
          <w:rStyle w:val="StyleBoldUnderline"/>
          <w:rFonts w:ascii="Garamond" w:hAnsi="Garamond"/>
        </w:rPr>
        <w:t>I adopt a number of pessimistic assumptions</w:t>
      </w:r>
      <w:r w:rsidRPr="003D2E04">
        <w:rPr>
          <w:rStyle w:val="StyleBoldUnderline"/>
          <w:rFonts w:ascii="Garamond" w:hAnsi="Garamond"/>
          <w:sz w:val="12"/>
        </w:rPr>
        <w:t xml:space="preserve">¶ </w:t>
      </w:r>
      <w:r w:rsidRPr="003D2E04">
        <w:rPr>
          <w:rStyle w:val="StyleBoldUnderline"/>
          <w:rFonts w:ascii="Garamond" w:hAnsi="Garamond"/>
        </w:rPr>
        <w:t>about the future of market liberalism that eco-authoritarians (and many other</w:t>
      </w:r>
      <w:r w:rsidRPr="003D2E04">
        <w:rPr>
          <w:rStyle w:val="StyleBoldUnderline"/>
          <w:rFonts w:ascii="Garamond" w:hAnsi="Garamond"/>
          <w:sz w:val="12"/>
        </w:rPr>
        <w:t xml:space="preserve">¶ </w:t>
      </w:r>
      <w:r w:rsidRPr="003D2E04">
        <w:rPr>
          <w:rStyle w:val="StyleBoldUnderline"/>
          <w:rFonts w:ascii="Garamond" w:hAnsi="Garamond"/>
        </w:rPr>
        <w:t>environmentalists) will likely regard as well grounded.</w:t>
      </w:r>
      <w:r w:rsidRPr="003D2E04">
        <w:rPr>
          <w:rFonts w:ascii="Garamond" w:hAnsi="Garamond"/>
        </w:rPr>
        <w:t xml:space="preserve"> I grant for the sake of</w:t>
      </w:r>
      <w:r w:rsidRPr="003D2E04">
        <w:rPr>
          <w:rFonts w:ascii="Garamond" w:hAnsi="Garamond"/>
          <w:sz w:val="12"/>
        </w:rPr>
        <w:t xml:space="preserve">¶ </w:t>
      </w:r>
      <w:r w:rsidRPr="003D2E04">
        <w:rPr>
          <w:rFonts w:ascii="Garamond" w:hAnsi="Garamond"/>
        </w:rPr>
        <w:t xml:space="preserve">discussion that our </w:t>
      </w:r>
      <w:r w:rsidRPr="003D2E04">
        <w:rPr>
          <w:rStyle w:val="StyleBoldUnderline"/>
          <w:rFonts w:ascii="Garamond" w:hAnsi="Garamond"/>
          <w:highlight w:val="cyan"/>
        </w:rPr>
        <w:t>future environmental challenges will be extremely severe</w:t>
      </w:r>
      <w:proofErr w:type="gramStart"/>
      <w:r w:rsidRPr="003D2E04">
        <w:rPr>
          <w:rStyle w:val="StyleBoldUnderline"/>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 xml:space="preserve">that </w:t>
      </w:r>
      <w:r w:rsidRPr="003D2E04">
        <w:rPr>
          <w:rStyle w:val="StyleBoldUnderline"/>
          <w:rFonts w:ascii="Garamond" w:hAnsi="Garamond"/>
          <w:highlight w:val="cyan"/>
        </w:rPr>
        <w:t>private actors</w:t>
      </w:r>
      <w:r w:rsidRPr="003D2E04">
        <w:rPr>
          <w:rStyle w:val="StyleBoldUnderline"/>
          <w:rFonts w:ascii="Garamond" w:hAnsi="Garamond"/>
        </w:rPr>
        <w:t xml:space="preserve"> in the free market </w:t>
      </w:r>
      <w:r w:rsidRPr="003D2E04">
        <w:rPr>
          <w:rStyle w:val="StyleBoldUnderline"/>
          <w:rFonts w:ascii="Garamond" w:hAnsi="Garamond"/>
          <w:highlight w:val="cyan"/>
        </w:rPr>
        <w:t>will not be able</w:t>
      </w:r>
      <w:r w:rsidRPr="003D2E04">
        <w:rPr>
          <w:rStyle w:val="StyleBoldUnderline"/>
          <w:rFonts w:ascii="Garamond" w:hAnsi="Garamond"/>
        </w:rPr>
        <w:t xml:space="preserve"> to </w:t>
      </w:r>
      <w:r w:rsidRPr="003D2E04">
        <w:rPr>
          <w:rStyle w:val="StyleBoldUnderline"/>
          <w:rFonts w:ascii="Garamond" w:hAnsi="Garamond"/>
          <w:highlight w:val="cyan"/>
        </w:rPr>
        <w:t>devise methods to¶ cope with these challenges</w:t>
      </w:r>
      <w:r w:rsidRPr="003D2E04">
        <w:rPr>
          <w:rStyle w:val="StyleBoldUnderline"/>
          <w:rFonts w:ascii="Garamond" w:hAnsi="Garamond"/>
        </w:rPr>
        <w:t xml:space="preserve"> satisfactorily,</w:t>
      </w:r>
      <w:r w:rsidRPr="003D2E04">
        <w:rPr>
          <w:rFonts w:ascii="Garamond" w:hAnsi="Garamond"/>
        </w:rPr>
        <w:t xml:space="preserve"> and that </w:t>
      </w:r>
      <w:r w:rsidRPr="003D2E04">
        <w:rPr>
          <w:rStyle w:val="StyleBoldUnderline"/>
          <w:rFonts w:ascii="Garamond" w:hAnsi="Garamond"/>
        </w:rPr>
        <w:t>market liberal democracies</w:t>
      </w:r>
      <w:r w:rsidRPr="003D2E04">
        <w:rPr>
          <w:rStyle w:val="StyleBoldUnderline"/>
          <w:rFonts w:ascii="Garamond" w:hAnsi="Garamond"/>
          <w:sz w:val="12"/>
        </w:rPr>
        <w:t xml:space="preserve">¶ </w:t>
      </w:r>
      <w:r w:rsidRPr="003D2E04">
        <w:rPr>
          <w:rStyle w:val="StyleBoldUnderline"/>
          <w:rFonts w:ascii="Garamond" w:hAnsi="Garamond"/>
        </w:rPr>
        <w:t>will be hard-pressed to implement policies to effectively ameliorate these challenges</w:t>
      </w:r>
      <w:r w:rsidRPr="003D2E04">
        <w:rPr>
          <w:rStyle w:val="StyleBoldUnderline"/>
          <w:rFonts w:ascii="Garamond" w:hAnsi="Garamond"/>
          <w:sz w:val="12"/>
        </w:rPr>
        <w:t xml:space="preserve">¶ </w:t>
      </w:r>
      <w:r w:rsidRPr="003D2E04">
        <w:rPr>
          <w:rStyle w:val="StyleBoldUnderline"/>
          <w:rFonts w:ascii="Garamond" w:hAnsi="Garamond"/>
        </w:rPr>
        <w:t>due to messy partisan wrangling of the sort that has dominated politics</w:t>
      </w:r>
      <w:r w:rsidRPr="003D2E04">
        <w:rPr>
          <w:rStyle w:val="StyleBoldUnderline"/>
          <w:rFonts w:ascii="Garamond" w:hAnsi="Garamond"/>
          <w:sz w:val="12"/>
        </w:rPr>
        <w:t xml:space="preserve">¶ </w:t>
      </w:r>
      <w:r w:rsidRPr="003D2E04">
        <w:rPr>
          <w:rStyle w:val="StyleBoldUnderline"/>
          <w:rFonts w:ascii="Garamond" w:hAnsi="Garamond"/>
        </w:rPr>
        <w:t>throughout all of recent memory.</w:t>
      </w:r>
      <w:r w:rsidRPr="003D2E04">
        <w:rPr>
          <w:rFonts w:ascii="Garamond" w:hAnsi="Garamond"/>
        </w:rPr>
        <w:t xml:space="preserve"> It should be stressed that these assumptions</w:t>
      </w:r>
      <w:r w:rsidRPr="003D2E04">
        <w:rPr>
          <w:rFonts w:ascii="Garamond" w:hAnsi="Garamond"/>
          <w:sz w:val="12"/>
        </w:rPr>
        <w:t xml:space="preserve">¶ </w:t>
      </w:r>
      <w:r w:rsidRPr="003D2E04">
        <w:rPr>
          <w:rFonts w:ascii="Garamond" w:hAnsi="Garamond"/>
        </w:rPr>
        <w:t xml:space="preserve">may not be true: all of them have been challenged at one point or another in </w:t>
      </w:r>
      <w:r w:rsidRPr="003D2E04">
        <w:rPr>
          <w:rFonts w:ascii="Garamond" w:hAnsi="Garamond"/>
          <w:sz w:val="12"/>
        </w:rPr>
        <w:t xml:space="preserve">¶ </w:t>
      </w:r>
      <w:r w:rsidRPr="003D2E04">
        <w:rPr>
          <w:rFonts w:ascii="Garamond" w:hAnsi="Garamond"/>
        </w:rPr>
        <w:t>voluminous bodies of literature, both by optimistic market liberals who believe</w:t>
      </w:r>
      <w:r w:rsidRPr="003D2E04">
        <w:rPr>
          <w:rFonts w:ascii="Garamond" w:hAnsi="Garamond"/>
          <w:sz w:val="12"/>
        </w:rPr>
        <w:t xml:space="preserve">¶ </w:t>
      </w:r>
      <w:r w:rsidRPr="003D2E04">
        <w:rPr>
          <w:rFonts w:ascii="Garamond" w:hAnsi="Garamond"/>
        </w:rPr>
        <w:t>that our current institutions will suffice to handle any coming ecological challenges6</w:t>
      </w:r>
      <w:r w:rsidRPr="003D2E04">
        <w:rPr>
          <w:rFonts w:ascii="Garamond" w:hAnsi="Garamond"/>
          <w:sz w:val="12"/>
        </w:rPr>
        <w:t xml:space="preserve">¶ </w:t>
      </w:r>
      <w:r w:rsidRPr="003D2E04">
        <w:rPr>
          <w:rFonts w:ascii="Garamond" w:hAnsi="Garamond"/>
        </w:rPr>
        <w:t>and by less radical neo-Malthusians who believe that market liberalism</w:t>
      </w:r>
      <w:r w:rsidRPr="003D2E04">
        <w:rPr>
          <w:rFonts w:ascii="Garamond" w:hAnsi="Garamond"/>
          <w:sz w:val="12"/>
        </w:rPr>
        <w:t xml:space="preserve">¶ </w:t>
      </w:r>
      <w:r w:rsidRPr="003D2E04">
        <w:rPr>
          <w:rFonts w:ascii="Garamond" w:hAnsi="Garamond"/>
        </w:rPr>
        <w:t>can be reformed to address our problems without moving all the way to authoritarianism.7</w:t>
      </w:r>
      <w:r w:rsidRPr="003D2E04">
        <w:rPr>
          <w:rFonts w:ascii="Garamond" w:hAnsi="Garamond"/>
          <w:sz w:val="12"/>
        </w:rPr>
        <w:t xml:space="preserve">¶ </w:t>
      </w:r>
      <w:r w:rsidRPr="003D2E04">
        <w:rPr>
          <w:rFonts w:ascii="Garamond" w:hAnsi="Garamond"/>
        </w:rPr>
        <w:t xml:space="preserve">But I take it that if </w:t>
      </w:r>
      <w:r w:rsidRPr="003D2E04">
        <w:rPr>
          <w:rStyle w:val="StyleBoldUnderline"/>
          <w:rFonts w:ascii="Garamond" w:hAnsi="Garamond"/>
          <w:highlight w:val="cyan"/>
        </w:rPr>
        <w:t>eco-authoritarianism cannot be</w:t>
      </w:r>
      <w:r w:rsidRPr="003D2E04">
        <w:rPr>
          <w:rStyle w:val="StyleBoldUnderline"/>
          <w:rFonts w:ascii="Garamond" w:hAnsi="Garamond"/>
        </w:rPr>
        <w:t xml:space="preserve"> </w:t>
      </w:r>
      <w:r w:rsidRPr="003D2E04">
        <w:rPr>
          <w:rStyle w:val="StyleBoldUnderline"/>
          <w:rFonts w:ascii="Garamond" w:hAnsi="Garamond"/>
          <w:highlight w:val="cyan"/>
        </w:rPr>
        <w:t>sustained with</w:t>
      </w:r>
      <w:r w:rsidRPr="003D2E04">
        <w:rPr>
          <w:rStyle w:val="StyleBoldUnderline"/>
          <w:rFonts w:ascii="Garamond" w:hAnsi="Garamond"/>
        </w:rPr>
        <w:t xml:space="preserve">¶ these </w:t>
      </w:r>
      <w:r w:rsidRPr="003D2E04">
        <w:rPr>
          <w:rStyle w:val="StyleBoldUnderline"/>
          <w:rFonts w:ascii="Garamond" w:hAnsi="Garamond"/>
          <w:highlight w:val="cyan"/>
        </w:rPr>
        <w:t>assumptions in place</w:t>
      </w:r>
      <w:r w:rsidRPr="003D2E04">
        <w:rPr>
          <w:rStyle w:val="StyleBoldUnderline"/>
          <w:rFonts w:ascii="Garamond" w:hAnsi="Garamond"/>
        </w:rPr>
        <w:t xml:space="preserve">, then it will not be defensible if they are relaxed in¶ market liberalism’s </w:t>
      </w:r>
      <w:proofErr w:type="spellStart"/>
      <w:r w:rsidRPr="003D2E04">
        <w:rPr>
          <w:rStyle w:val="StyleBoldUnderline"/>
          <w:rFonts w:ascii="Garamond" w:hAnsi="Garamond"/>
        </w:rPr>
        <w:t>favour</w:t>
      </w:r>
      <w:proofErr w:type="spellEnd"/>
      <w:r w:rsidRPr="003D2E04">
        <w:rPr>
          <w:rStyle w:val="StyleBoldUnderline"/>
          <w:rFonts w:ascii="Garamond" w:hAnsi="Garamond"/>
        </w:rPr>
        <w:t>.</w:t>
      </w:r>
      <w:r w:rsidRPr="003D2E04">
        <w:rPr>
          <w:rFonts w:ascii="Garamond" w:hAnsi="Garamond"/>
          <w:sz w:val="12"/>
        </w:rPr>
        <w:t xml:space="preserve">¶ </w:t>
      </w:r>
      <w:r w:rsidRPr="003D2E04">
        <w:rPr>
          <w:rFonts w:ascii="Garamond" w:hAnsi="Garamond"/>
        </w:rPr>
        <w:t xml:space="preserve">In spite of these pessimistic assumptions, </w:t>
      </w:r>
      <w:r w:rsidRPr="003D2E04">
        <w:rPr>
          <w:rStyle w:val="StyleBoldUnderline"/>
          <w:rFonts w:ascii="Garamond" w:hAnsi="Garamond"/>
          <w:highlight w:val="cyan"/>
        </w:rPr>
        <w:t>I</w:t>
      </w:r>
      <w:r w:rsidRPr="003D2E04">
        <w:rPr>
          <w:rStyle w:val="StyleBoldUnderline"/>
          <w:rFonts w:ascii="Garamond" w:hAnsi="Garamond"/>
        </w:rPr>
        <w:t xml:space="preserve"> ultimately </w:t>
      </w:r>
      <w:r w:rsidRPr="003D2E04">
        <w:rPr>
          <w:rStyle w:val="StyleBoldUnderline"/>
          <w:rFonts w:ascii="Garamond" w:hAnsi="Garamond"/>
          <w:highlight w:val="cyan"/>
        </w:rPr>
        <w:t>conclude that embracing</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eco-authoritarianism would</w:t>
      </w:r>
      <w:r w:rsidRPr="003D2E04">
        <w:rPr>
          <w:rStyle w:val="StyleBoldUnderline"/>
          <w:rFonts w:ascii="Garamond" w:hAnsi="Garamond"/>
        </w:rPr>
        <w:t xml:space="preserve"> be </w:t>
      </w:r>
      <w:r w:rsidRPr="003D2E04">
        <w:rPr>
          <w:rStyle w:val="StyleBoldUnderline"/>
          <w:rFonts w:ascii="Garamond" w:hAnsi="Garamond"/>
          <w:highlight w:val="cyan"/>
        </w:rPr>
        <w:t>unlikely to</w:t>
      </w:r>
      <w:r w:rsidRPr="003D2E04">
        <w:rPr>
          <w:rStyle w:val="StyleBoldUnderline"/>
          <w:rFonts w:ascii="Garamond" w:hAnsi="Garamond"/>
        </w:rPr>
        <w:t xml:space="preserve"> </w:t>
      </w:r>
      <w:r w:rsidRPr="003D2E04">
        <w:rPr>
          <w:rStyle w:val="StyleBoldUnderline"/>
          <w:rFonts w:ascii="Garamond" w:hAnsi="Garamond"/>
          <w:highlight w:val="cyan"/>
        </w:rPr>
        <w:t>improve the capacity of</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Western societies to respond to ecological challenges over what the market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liberal status quo would offer.</w:t>
      </w:r>
      <w:r w:rsidRPr="003D2E04">
        <w:rPr>
          <w:rStyle w:val="StyleBoldUnderline"/>
          <w:rFonts w:ascii="Garamond" w:hAnsi="Garamond"/>
        </w:rPr>
        <w:t xml:space="preserve"> </w:t>
      </w:r>
      <w:r w:rsidRPr="003D2E04">
        <w:rPr>
          <w:rFonts w:ascii="Garamond" w:hAnsi="Garamond"/>
        </w:rPr>
        <w:t>Even if market liberal societies will predictably</w:t>
      </w:r>
      <w:r w:rsidRPr="003D2E04">
        <w:rPr>
          <w:rFonts w:ascii="Garamond" w:hAnsi="Garamond"/>
          <w:sz w:val="12"/>
        </w:rPr>
        <w:t xml:space="preserve">¶ </w:t>
      </w:r>
      <w:r w:rsidRPr="003D2E04">
        <w:rPr>
          <w:rFonts w:ascii="Garamond" w:hAnsi="Garamond"/>
        </w:rPr>
        <w:t>face severe hardships due to an impending environmental crisis, shifting</w:t>
      </w:r>
      <w:r w:rsidRPr="003D2E04">
        <w:rPr>
          <w:rFonts w:ascii="Garamond" w:hAnsi="Garamond"/>
          <w:sz w:val="12"/>
        </w:rPr>
        <w:t xml:space="preserve">¶ </w:t>
      </w:r>
      <w:r w:rsidRPr="003D2E04">
        <w:rPr>
          <w:rFonts w:ascii="Garamond" w:hAnsi="Garamond"/>
        </w:rPr>
        <w:t xml:space="preserve">towards more authoritarian forms of political </w:t>
      </w:r>
      <w:proofErr w:type="spellStart"/>
      <w:r w:rsidRPr="003D2E04">
        <w:rPr>
          <w:rFonts w:ascii="Garamond" w:hAnsi="Garamond"/>
        </w:rPr>
        <w:t>organisation</w:t>
      </w:r>
      <w:proofErr w:type="spellEnd"/>
      <w:r w:rsidRPr="003D2E04">
        <w:rPr>
          <w:rFonts w:ascii="Garamond" w:hAnsi="Garamond"/>
        </w:rPr>
        <w:t xml:space="preserve"> should not be seen</w:t>
      </w:r>
      <w:r w:rsidRPr="003D2E04">
        <w:rPr>
          <w:rFonts w:ascii="Garamond" w:hAnsi="Garamond"/>
          <w:sz w:val="12"/>
        </w:rPr>
        <w:t xml:space="preserve">¶ </w:t>
      </w:r>
      <w:r w:rsidRPr="003D2E04">
        <w:rPr>
          <w:rFonts w:ascii="Garamond" w:hAnsi="Garamond"/>
        </w:rPr>
        <w:t>as an attractive strategy for ameliorating these problems. Indeed, while it is</w:t>
      </w:r>
      <w:r w:rsidRPr="003D2E04">
        <w:rPr>
          <w:rFonts w:ascii="Garamond" w:hAnsi="Garamond"/>
          <w:sz w:val="12"/>
        </w:rPr>
        <w:t xml:space="preserve">¶ </w:t>
      </w:r>
      <w:r w:rsidRPr="003D2E04">
        <w:rPr>
          <w:rFonts w:ascii="Garamond" w:hAnsi="Garamond"/>
        </w:rPr>
        <w:t>hard to imagine that such a shift would generate better consequences, there is</w:t>
      </w:r>
      <w:r w:rsidRPr="003D2E04">
        <w:rPr>
          <w:rFonts w:ascii="Garamond" w:hAnsi="Garamond"/>
          <w:sz w:val="12"/>
        </w:rPr>
        <w:t xml:space="preserve">¶ </w:t>
      </w:r>
      <w:r w:rsidRPr="003D2E04">
        <w:rPr>
          <w:rFonts w:ascii="Garamond" w:hAnsi="Garamond"/>
        </w:rPr>
        <w:t>good reason to suspect that embracing eco-authoritarianism would only make</w:t>
      </w:r>
      <w:r w:rsidRPr="003D2E04">
        <w:rPr>
          <w:rFonts w:ascii="Garamond" w:hAnsi="Garamond"/>
          <w:sz w:val="12"/>
        </w:rPr>
        <w:t xml:space="preserve">¶ </w:t>
      </w:r>
      <w:r w:rsidRPr="003D2E04">
        <w:rPr>
          <w:rFonts w:ascii="Garamond" w:hAnsi="Garamond"/>
        </w:rPr>
        <w:t>things worse.</w:t>
      </w:r>
    </w:p>
    <w:p w14:paraId="68C979B8" w14:textId="77777777" w:rsidR="00DB2E01" w:rsidRPr="003D2E04" w:rsidRDefault="00DB2E01" w:rsidP="00DB2E01">
      <w:pPr>
        <w:rPr>
          <w:rFonts w:ascii="Garamond" w:hAnsi="Garamond"/>
        </w:rPr>
      </w:pPr>
    </w:p>
    <w:p w14:paraId="144F7372" w14:textId="77777777" w:rsidR="00DB2E01" w:rsidRPr="003D2E04" w:rsidRDefault="00DB2E01" w:rsidP="00DB2E01">
      <w:pPr>
        <w:pStyle w:val="Heading4"/>
        <w:rPr>
          <w:rFonts w:ascii="Garamond" w:hAnsi="Garamond"/>
        </w:rPr>
      </w:pPr>
      <w:r w:rsidRPr="003D2E04">
        <w:rPr>
          <w:rFonts w:ascii="Garamond" w:hAnsi="Garamond"/>
        </w:rPr>
        <w:t>Environmental solutions cannot come from an China’s authoritarian regime</w:t>
      </w:r>
    </w:p>
    <w:p w14:paraId="470C8999" w14:textId="77777777" w:rsidR="00DB2E01" w:rsidRPr="003D2E04" w:rsidRDefault="00DB2E01" w:rsidP="00DB2E01">
      <w:pPr>
        <w:rPr>
          <w:rStyle w:val="StyleStyleBold12pt"/>
          <w:rFonts w:ascii="Garamond" w:hAnsi="Garamond"/>
        </w:rPr>
      </w:pPr>
      <w:proofErr w:type="spellStart"/>
      <w:r w:rsidRPr="003D2E04">
        <w:rPr>
          <w:rStyle w:val="StyleStyleBold12pt"/>
          <w:rFonts w:ascii="Garamond" w:hAnsi="Garamond"/>
        </w:rPr>
        <w:t>Shahar</w:t>
      </w:r>
      <w:proofErr w:type="spellEnd"/>
      <w:r w:rsidRPr="003D2E04">
        <w:rPr>
          <w:rStyle w:val="StyleStyleBold12pt"/>
          <w:rFonts w:ascii="Garamond" w:hAnsi="Garamond"/>
        </w:rPr>
        <w:t>, 2015</w:t>
      </w:r>
    </w:p>
    <w:p w14:paraId="47077A5D" w14:textId="77777777" w:rsidR="00DB2E01" w:rsidRPr="003D2E04" w:rsidRDefault="00DB2E01" w:rsidP="00DB2E01">
      <w:pPr>
        <w:rPr>
          <w:rFonts w:ascii="Garamond" w:hAnsi="Garamond"/>
        </w:rPr>
      </w:pPr>
      <w:r w:rsidRPr="003D2E04">
        <w:rPr>
          <w:rFonts w:ascii="Garamond" w:hAnsi="Garamond"/>
        </w:rPr>
        <w:t xml:space="preserve">Dan </w:t>
      </w:r>
      <w:proofErr w:type="spellStart"/>
      <w:r w:rsidRPr="003D2E04">
        <w:rPr>
          <w:rFonts w:ascii="Garamond" w:hAnsi="Garamond"/>
        </w:rPr>
        <w:t>Coby</w:t>
      </w:r>
      <w:proofErr w:type="spellEnd"/>
      <w:r w:rsidRPr="003D2E04">
        <w:rPr>
          <w:rFonts w:ascii="Garamond" w:hAnsi="Garamond"/>
        </w:rPr>
        <w:t>, University of Arizona at</w:t>
      </w:r>
      <w:r w:rsidRPr="003D2E04">
        <w:rPr>
          <w:rFonts w:ascii="Garamond" w:hAnsi="Garamond"/>
          <w:sz w:val="12"/>
        </w:rPr>
        <w:t xml:space="preserve">¶ </w:t>
      </w:r>
      <w:r w:rsidRPr="003D2E04">
        <w:rPr>
          <w:rFonts w:ascii="Garamond" w:hAnsi="Garamond"/>
        </w:rPr>
        <w:t xml:space="preserve">Department of Philosophy, “Rejecting Eco-Authoritarianism, Again,” Environmental Values, Volume 24, Number 3, June 2015, pp. 345-366(22), White Horse Press, Accessed: July 5, 2016, </w:t>
      </w:r>
      <w:hyperlink r:id="rId74" w:history="1">
        <w:r w:rsidRPr="003D2E04">
          <w:rPr>
            <w:rStyle w:val="Hyperlink"/>
            <w:rFonts w:ascii="Garamond" w:hAnsi="Garamond"/>
          </w:rPr>
          <w:t>http://docserver.ingentaconnect.com/deliver/connect/whp/09632719/v24n3/s6.pdf?expires=1467647650&amp;id=87889311&amp;titleid=1473&amp;accname=Wake+Forest+Univ&amp;checksum=4F5900A794B101B11F3D1C95688C3016</w:t>
        </w:r>
      </w:hyperlink>
      <w:r w:rsidRPr="003D2E04">
        <w:rPr>
          <w:rFonts w:ascii="Garamond" w:hAnsi="Garamond"/>
        </w:rPr>
        <w:t>, YDEL</w:t>
      </w:r>
    </w:p>
    <w:p w14:paraId="04EE1C14" w14:textId="3038A8AD" w:rsidR="00DB2E01" w:rsidRPr="003D2E04" w:rsidRDefault="00DB2E01" w:rsidP="00DB2E01">
      <w:pPr>
        <w:rPr>
          <w:rStyle w:val="StyleBoldUnderline"/>
          <w:rFonts w:ascii="Garamond" w:hAnsi="Garamond"/>
        </w:rPr>
      </w:pPr>
      <w:r w:rsidRPr="003D2E04">
        <w:rPr>
          <w:rFonts w:ascii="Garamond" w:hAnsi="Garamond"/>
          <w:sz w:val="16"/>
        </w:rPr>
        <w:t>Some observers of modern-day China have suggested along similar lines</w:t>
      </w:r>
      <w:r w:rsidR="00203544" w:rsidRPr="003D2E04">
        <w:rPr>
          <w:rFonts w:ascii="Garamond" w:hAnsi="Garamond"/>
          <w:sz w:val="12"/>
        </w:rPr>
        <w:t>¶</w:t>
      </w:r>
      <w:r w:rsidRPr="003D2E04">
        <w:rPr>
          <w:rFonts w:ascii="Garamond" w:hAnsi="Garamond"/>
          <w:sz w:val="16"/>
        </w:rPr>
        <w:t xml:space="preserve"> that the </w:t>
      </w:r>
      <w:r w:rsidRPr="003D2E04">
        <w:rPr>
          <w:rStyle w:val="StyleBoldUnderline"/>
          <w:rFonts w:ascii="Garamond" w:hAnsi="Garamond"/>
        </w:rPr>
        <w:t>Communist Party maintains its power over an increasingly critical</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public only by consistently giving the people what they want</w:t>
      </w:r>
      <w:r w:rsidRPr="003D2E04">
        <w:rPr>
          <w:rFonts w:ascii="Garamond" w:hAnsi="Garamond"/>
          <w:sz w:val="16"/>
        </w:rPr>
        <w:t>, particularly</w:t>
      </w:r>
      <w:r w:rsidR="00203544" w:rsidRPr="003D2E04">
        <w:rPr>
          <w:rFonts w:ascii="Garamond" w:hAnsi="Garamond"/>
          <w:sz w:val="12"/>
        </w:rPr>
        <w:t>¶</w:t>
      </w:r>
      <w:r w:rsidRPr="003D2E04">
        <w:rPr>
          <w:rFonts w:ascii="Garamond" w:hAnsi="Garamond"/>
          <w:sz w:val="16"/>
        </w:rPr>
        <w:t xml:space="preserve"> increased economic opportunities and improved standards of living.64 </w:t>
      </w:r>
      <w:r w:rsidRPr="003D2E04">
        <w:rPr>
          <w:rStyle w:val="StyleBoldUnderline"/>
          <w:rFonts w:ascii="Garamond" w:hAnsi="Garamond"/>
        </w:rPr>
        <w:t>This</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means that the continued success of the party in maintaining control of the</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country may depend on its continued success in producing </w:t>
      </w:r>
      <w:proofErr w:type="spellStart"/>
      <w:r w:rsidRPr="003D2E04">
        <w:rPr>
          <w:rStyle w:val="StyleBoldUnderline"/>
          <w:rFonts w:ascii="Garamond" w:hAnsi="Garamond"/>
        </w:rPr>
        <w:t>favourable</w:t>
      </w:r>
      <w:proofErr w:type="spellEnd"/>
      <w:r w:rsidRPr="003D2E04">
        <w:rPr>
          <w:rStyle w:val="StyleBoldUnderline"/>
          <w:rFonts w:ascii="Garamond" w:hAnsi="Garamond"/>
        </w:rPr>
        <w:t xml:space="preserve"> outcomes</w:t>
      </w:r>
      <w:proofErr w:type="gramStart"/>
      <w:r w:rsidRPr="003D2E04">
        <w:rPr>
          <w:rStyle w:val="StyleBoldUnderline"/>
          <w:rFonts w:ascii="Garamond" w:hAnsi="Garamond"/>
        </w:rPr>
        <w:t>.</w:t>
      </w:r>
      <w:r w:rsidR="00203544"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Fonts w:ascii="Garamond" w:hAnsi="Garamond"/>
          <w:sz w:val="16"/>
        </w:rPr>
        <w:t xml:space="preserve">As political scientist </w:t>
      </w:r>
      <w:proofErr w:type="spellStart"/>
      <w:r w:rsidRPr="003D2E04">
        <w:rPr>
          <w:rFonts w:ascii="Garamond" w:hAnsi="Garamond"/>
          <w:sz w:val="16"/>
        </w:rPr>
        <w:t>Yuchao</w:t>
      </w:r>
      <w:proofErr w:type="spellEnd"/>
      <w:r w:rsidRPr="003D2E04">
        <w:rPr>
          <w:rFonts w:ascii="Garamond" w:hAnsi="Garamond"/>
          <w:sz w:val="16"/>
        </w:rPr>
        <w:t xml:space="preserve"> Zhu has recently mused:</w:t>
      </w:r>
      <w:r w:rsidR="00203544" w:rsidRPr="003D2E04">
        <w:rPr>
          <w:rFonts w:ascii="Garamond" w:hAnsi="Garamond"/>
          <w:sz w:val="12"/>
        </w:rPr>
        <w:t>¶</w:t>
      </w:r>
      <w:r w:rsidRPr="003D2E04">
        <w:rPr>
          <w:rFonts w:ascii="Garamond" w:hAnsi="Garamond"/>
          <w:sz w:val="16"/>
        </w:rPr>
        <w:t xml:space="preserve"> By nature, a performance based legitimacy is very fragile. Given the high discontent</w:t>
      </w:r>
      <w:r w:rsidR="00203544" w:rsidRPr="003D2E04">
        <w:rPr>
          <w:rFonts w:ascii="Garamond" w:hAnsi="Garamond"/>
          <w:sz w:val="12"/>
        </w:rPr>
        <w:t>¶</w:t>
      </w:r>
      <w:r w:rsidRPr="003D2E04">
        <w:rPr>
          <w:rFonts w:ascii="Garamond" w:hAnsi="Garamond"/>
          <w:sz w:val="16"/>
        </w:rPr>
        <w:t xml:space="preserve"> developing in Chinese society and the increasingly confrontational</w:t>
      </w:r>
      <w:r w:rsidR="00203544" w:rsidRPr="003D2E04">
        <w:rPr>
          <w:rFonts w:ascii="Garamond" w:hAnsi="Garamond"/>
          <w:sz w:val="12"/>
        </w:rPr>
        <w:t>¶</w:t>
      </w:r>
      <w:r w:rsidRPr="003D2E04">
        <w:rPr>
          <w:rFonts w:ascii="Garamond" w:hAnsi="Garamond"/>
          <w:sz w:val="16"/>
        </w:rPr>
        <w:t xml:space="preserve"> state-society relationship in various localities despite the façade of Hu-Wen’s</w:t>
      </w:r>
      <w:r w:rsidR="00203544" w:rsidRPr="003D2E04">
        <w:rPr>
          <w:rFonts w:ascii="Garamond" w:hAnsi="Garamond"/>
          <w:sz w:val="12"/>
        </w:rPr>
        <w:t>¶</w:t>
      </w:r>
      <w:r w:rsidRPr="003D2E04">
        <w:rPr>
          <w:rFonts w:ascii="Garamond" w:hAnsi="Garamond"/>
          <w:sz w:val="16"/>
        </w:rPr>
        <w:t xml:space="preserve"> ‘harmonious society’, </w:t>
      </w:r>
      <w:r w:rsidRPr="003D2E04">
        <w:rPr>
          <w:rStyle w:val="StyleBoldUnderline"/>
          <w:rFonts w:ascii="Garamond" w:hAnsi="Garamond"/>
          <w:highlight w:val="cyan"/>
        </w:rPr>
        <w:t>good governance provides the regime with breathing</w:t>
      </w:r>
      <w:r w:rsidR="00203544"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room rather than long term political allegiance</w:t>
      </w:r>
      <w:r w:rsidRPr="003D2E04">
        <w:rPr>
          <w:rStyle w:val="StyleBoldUnderline"/>
          <w:rFonts w:ascii="Garamond" w:hAnsi="Garamond"/>
        </w:rPr>
        <w:t xml:space="preserve"> and social consent</w:t>
      </w:r>
      <w:r w:rsidRPr="003D2E04">
        <w:rPr>
          <w:rFonts w:ascii="Garamond" w:hAnsi="Garamond"/>
          <w:sz w:val="16"/>
        </w:rPr>
        <w:t>. There</w:t>
      </w:r>
      <w:r w:rsidR="00203544" w:rsidRPr="003D2E04">
        <w:rPr>
          <w:rFonts w:ascii="Garamond" w:hAnsi="Garamond"/>
          <w:sz w:val="12"/>
        </w:rPr>
        <w:t>¶</w:t>
      </w:r>
      <w:r w:rsidRPr="003D2E04">
        <w:rPr>
          <w:rFonts w:ascii="Garamond" w:hAnsi="Garamond"/>
          <w:sz w:val="16"/>
        </w:rPr>
        <w:t xml:space="preserve"> could still be a legitimation crisis if any dramatic and destructive developments</w:t>
      </w:r>
      <w:r w:rsidR="00203544" w:rsidRPr="003D2E04">
        <w:rPr>
          <w:rFonts w:ascii="Garamond" w:hAnsi="Garamond"/>
          <w:sz w:val="12"/>
        </w:rPr>
        <w:t>¶</w:t>
      </w:r>
      <w:r w:rsidRPr="003D2E04">
        <w:rPr>
          <w:rFonts w:ascii="Garamond" w:hAnsi="Garamond"/>
          <w:sz w:val="16"/>
        </w:rPr>
        <w:t xml:space="preserve"> occur.65</w:t>
      </w:r>
      <w:r w:rsidR="00203544" w:rsidRPr="003D2E04">
        <w:rPr>
          <w:rFonts w:ascii="Garamond" w:hAnsi="Garamond"/>
          <w:sz w:val="12"/>
        </w:rPr>
        <w:t>¶</w:t>
      </w:r>
      <w:r w:rsidRPr="003D2E04">
        <w:rPr>
          <w:rFonts w:ascii="Garamond" w:hAnsi="Garamond"/>
          <w:sz w:val="16"/>
        </w:rPr>
        <w:t xml:space="preserve"> History seems to teach us that the only reliable way to achieve true autonomy</w:t>
      </w:r>
      <w:r w:rsidR="00203544" w:rsidRPr="003D2E04">
        <w:rPr>
          <w:rFonts w:ascii="Garamond" w:hAnsi="Garamond"/>
          <w:sz w:val="12"/>
        </w:rPr>
        <w:t>¶</w:t>
      </w:r>
      <w:r w:rsidRPr="003D2E04">
        <w:rPr>
          <w:rFonts w:ascii="Garamond" w:hAnsi="Garamond"/>
          <w:sz w:val="16"/>
        </w:rPr>
        <w:t xml:space="preserve"> from citizens’ demands is through an active and sustained commitment</w:t>
      </w:r>
      <w:r w:rsidR="00203544" w:rsidRPr="003D2E04">
        <w:rPr>
          <w:rFonts w:ascii="Garamond" w:hAnsi="Garamond"/>
          <w:sz w:val="12"/>
        </w:rPr>
        <w:t>¶</w:t>
      </w:r>
      <w:r w:rsidRPr="003D2E04">
        <w:rPr>
          <w:rFonts w:ascii="Garamond" w:hAnsi="Garamond"/>
          <w:sz w:val="16"/>
        </w:rPr>
        <w:t xml:space="preserve"> to suppressing would-be dissenters and to imposing policies without compromise</w:t>
      </w:r>
      <w:proofErr w:type="gramStart"/>
      <w:r w:rsidRPr="003D2E04">
        <w:rPr>
          <w:rFonts w:ascii="Garamond" w:hAnsi="Garamond"/>
          <w:sz w:val="16"/>
        </w:rPr>
        <w:t>.</w:t>
      </w:r>
      <w:r w:rsidR="00203544" w:rsidRPr="003D2E04">
        <w:rPr>
          <w:rFonts w:ascii="Garamond" w:hAnsi="Garamond"/>
          <w:sz w:val="12"/>
        </w:rPr>
        <w:t>¶</w:t>
      </w:r>
      <w:proofErr w:type="gramEnd"/>
      <w:r w:rsidRPr="003D2E04">
        <w:rPr>
          <w:rFonts w:ascii="Garamond" w:hAnsi="Garamond"/>
          <w:sz w:val="16"/>
        </w:rPr>
        <w:t xml:space="preserve"> For both the Soviet Union and People’s Republic of China, the price of political openness was the risk of instability and political upheaval when</w:t>
      </w:r>
      <w:r w:rsidR="00203544" w:rsidRPr="003D2E04">
        <w:rPr>
          <w:rFonts w:ascii="Garamond" w:hAnsi="Garamond"/>
          <w:sz w:val="12"/>
        </w:rPr>
        <w:t>¶</w:t>
      </w:r>
      <w:r w:rsidRPr="003D2E04">
        <w:rPr>
          <w:rFonts w:ascii="Garamond" w:hAnsi="Garamond"/>
          <w:sz w:val="16"/>
        </w:rPr>
        <w:t xml:space="preserve"> citizens came to disapprove of their leaders’ actions, and there is good reason</w:t>
      </w:r>
      <w:r w:rsidR="00203544" w:rsidRPr="003D2E04">
        <w:rPr>
          <w:rFonts w:ascii="Garamond" w:hAnsi="Garamond"/>
          <w:sz w:val="12"/>
        </w:rPr>
        <w:t>¶</w:t>
      </w:r>
      <w:r w:rsidRPr="003D2E04">
        <w:rPr>
          <w:rFonts w:ascii="Garamond" w:hAnsi="Garamond"/>
          <w:sz w:val="16"/>
        </w:rPr>
        <w:t xml:space="preserve"> to think that this outcome was not a coincidence.66 It is only by preventing robust</w:t>
      </w:r>
      <w:r w:rsidR="00203544" w:rsidRPr="003D2E04">
        <w:rPr>
          <w:rFonts w:ascii="Garamond" w:hAnsi="Garamond"/>
          <w:sz w:val="12"/>
        </w:rPr>
        <w:t>¶</w:t>
      </w:r>
      <w:r w:rsidRPr="003D2E04">
        <w:rPr>
          <w:rFonts w:ascii="Garamond" w:hAnsi="Garamond"/>
          <w:sz w:val="16"/>
        </w:rPr>
        <w:t xml:space="preserve"> civil discourse and open dissent from emerging in the first place through</w:t>
      </w:r>
      <w:r w:rsidR="00203544" w:rsidRPr="003D2E04">
        <w:rPr>
          <w:rFonts w:ascii="Garamond" w:hAnsi="Garamond"/>
          <w:sz w:val="12"/>
        </w:rPr>
        <w:t>¶</w:t>
      </w:r>
      <w:r w:rsidRPr="003D2E04">
        <w:rPr>
          <w:rFonts w:ascii="Garamond" w:hAnsi="Garamond"/>
          <w:sz w:val="16"/>
        </w:rPr>
        <w:t xml:space="preserve"> consistent repression that authoritarian governments have been able to retain</w:t>
      </w:r>
      <w:r w:rsidR="00203544" w:rsidRPr="003D2E04">
        <w:rPr>
          <w:rFonts w:ascii="Garamond" w:hAnsi="Garamond"/>
          <w:sz w:val="12"/>
        </w:rPr>
        <w:t>¶</w:t>
      </w:r>
      <w:r w:rsidRPr="003D2E04">
        <w:rPr>
          <w:rFonts w:ascii="Garamond" w:hAnsi="Garamond"/>
          <w:sz w:val="16"/>
        </w:rPr>
        <w:t xml:space="preserve"> and exercise their power with relative impunity.67</w:t>
      </w:r>
      <w:r w:rsidR="00203544" w:rsidRPr="003D2E04">
        <w:rPr>
          <w:rFonts w:ascii="Garamond" w:hAnsi="Garamond"/>
          <w:sz w:val="12"/>
        </w:rPr>
        <w:t>¶</w:t>
      </w:r>
      <w:r w:rsidRPr="003D2E04">
        <w:rPr>
          <w:rFonts w:ascii="Garamond" w:hAnsi="Garamond"/>
          <w:sz w:val="16"/>
        </w:rPr>
        <w:t xml:space="preserve"> The good news for eco-authoritarians’ position is that when pursued consistently,</w:t>
      </w:r>
      <w:r w:rsidR="00203544" w:rsidRPr="003D2E04">
        <w:rPr>
          <w:rFonts w:ascii="Garamond" w:hAnsi="Garamond"/>
          <w:sz w:val="12"/>
        </w:rPr>
        <w:t>¶</w:t>
      </w:r>
      <w:r w:rsidRPr="003D2E04">
        <w:rPr>
          <w:rFonts w:ascii="Garamond" w:hAnsi="Garamond"/>
          <w:sz w:val="16"/>
        </w:rPr>
        <w:t xml:space="preserve"> political repression does seem to work quite well at achieving its</w:t>
      </w:r>
      <w:r w:rsidR="00203544" w:rsidRPr="003D2E04">
        <w:rPr>
          <w:rFonts w:ascii="Garamond" w:hAnsi="Garamond"/>
          <w:sz w:val="12"/>
        </w:rPr>
        <w:t>¶</w:t>
      </w:r>
      <w:r w:rsidRPr="003D2E04">
        <w:rPr>
          <w:rFonts w:ascii="Garamond" w:hAnsi="Garamond"/>
          <w:sz w:val="16"/>
        </w:rPr>
        <w:t xml:space="preserve"> purposes: suppressive, uncompromising authoritarian regimes have demonstrated</w:t>
      </w:r>
      <w:r w:rsidR="00203544" w:rsidRPr="003D2E04">
        <w:rPr>
          <w:rFonts w:ascii="Garamond" w:hAnsi="Garamond"/>
          <w:sz w:val="12"/>
        </w:rPr>
        <w:t>¶</w:t>
      </w:r>
      <w:r w:rsidRPr="003D2E04">
        <w:rPr>
          <w:rFonts w:ascii="Garamond" w:hAnsi="Garamond"/>
          <w:sz w:val="16"/>
        </w:rPr>
        <w:t xml:space="preserve"> an often terrifying ability to insulate themselves from the wills of their</w:t>
      </w:r>
      <w:r w:rsidR="00203544" w:rsidRPr="003D2E04">
        <w:rPr>
          <w:rFonts w:ascii="Garamond" w:hAnsi="Garamond"/>
          <w:sz w:val="12"/>
        </w:rPr>
        <w:t>¶</w:t>
      </w:r>
      <w:r w:rsidRPr="003D2E04">
        <w:rPr>
          <w:rFonts w:ascii="Garamond" w:hAnsi="Garamond"/>
          <w:sz w:val="16"/>
        </w:rPr>
        <w:t xml:space="preserve"> constituents. However, </w:t>
      </w:r>
      <w:r w:rsidRPr="003D2E04">
        <w:rPr>
          <w:rStyle w:val="StyleBoldUnderline"/>
          <w:rFonts w:ascii="Garamond" w:hAnsi="Garamond"/>
        </w:rPr>
        <w:t xml:space="preserve">such </w:t>
      </w:r>
      <w:r w:rsidRPr="003D2E04">
        <w:rPr>
          <w:rStyle w:val="StyleBoldUnderline"/>
          <w:rFonts w:ascii="Garamond" w:hAnsi="Garamond"/>
          <w:highlight w:val="cyan"/>
        </w:rPr>
        <w:t>regimes</w:t>
      </w:r>
      <w:r w:rsidRPr="003D2E04">
        <w:rPr>
          <w:rStyle w:val="StyleBoldUnderline"/>
          <w:rFonts w:ascii="Garamond" w:hAnsi="Garamond"/>
        </w:rPr>
        <w:t xml:space="preserve"> </w:t>
      </w:r>
      <w:r w:rsidRPr="003D2E04">
        <w:rPr>
          <w:rStyle w:val="StyleBoldUnderline"/>
          <w:rFonts w:ascii="Garamond" w:hAnsi="Garamond"/>
          <w:highlight w:val="cyan"/>
        </w:rPr>
        <w:t>have</w:t>
      </w:r>
      <w:r w:rsidRPr="003D2E04">
        <w:rPr>
          <w:rStyle w:val="StyleBoldUnderline"/>
          <w:rFonts w:ascii="Garamond" w:hAnsi="Garamond"/>
        </w:rPr>
        <w:t xml:space="preserve"> also </w:t>
      </w:r>
      <w:r w:rsidRPr="003D2E04">
        <w:rPr>
          <w:rStyle w:val="StyleBoldUnderline"/>
          <w:rFonts w:ascii="Garamond" w:hAnsi="Garamond"/>
          <w:highlight w:val="cyan"/>
        </w:rPr>
        <w:t>been</w:t>
      </w:r>
      <w:r w:rsidRPr="003D2E04">
        <w:rPr>
          <w:rStyle w:val="StyleBoldUnderline"/>
          <w:rFonts w:ascii="Garamond" w:hAnsi="Garamond"/>
        </w:rPr>
        <w:t xml:space="preserve"> notoriously </w:t>
      </w:r>
      <w:r w:rsidRPr="003D2E04">
        <w:rPr>
          <w:rStyle w:val="StyleBoldUnderline"/>
          <w:rFonts w:ascii="Garamond" w:hAnsi="Garamond"/>
          <w:highlight w:val="cyan"/>
        </w:rPr>
        <w:t>incapable of</w:t>
      </w:r>
      <w:r w:rsidR="00203544" w:rsidRPr="003D2E04">
        <w:rPr>
          <w:rStyle w:val="StyleBoldUnderline"/>
          <w:rFonts w:ascii="Garamond" w:hAnsi="Garamond"/>
          <w:sz w:val="12"/>
          <w:highlight w:val="cyan"/>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formulating and </w:t>
      </w:r>
      <w:r w:rsidRPr="003D2E04">
        <w:rPr>
          <w:rStyle w:val="StyleBoldUnderline"/>
          <w:rFonts w:ascii="Garamond" w:hAnsi="Garamond"/>
          <w:highlight w:val="cyan"/>
        </w:rPr>
        <w:t>implementing policies to</w:t>
      </w:r>
      <w:r w:rsidRPr="003D2E04">
        <w:rPr>
          <w:rStyle w:val="StyleBoldUnderline"/>
          <w:rFonts w:ascii="Garamond" w:hAnsi="Garamond"/>
        </w:rPr>
        <w:t xml:space="preserve"> actually </w:t>
      </w:r>
      <w:r w:rsidRPr="003D2E04">
        <w:rPr>
          <w:rStyle w:val="StyleBoldUnderline"/>
          <w:rFonts w:ascii="Garamond" w:hAnsi="Garamond"/>
          <w:highlight w:val="cyan"/>
        </w:rPr>
        <w:t>make their nations better off</w:t>
      </w:r>
      <w:proofErr w:type="gramStart"/>
      <w:r w:rsidRPr="003D2E04">
        <w:rPr>
          <w:rStyle w:val="StyleBoldUnderline"/>
          <w:rFonts w:ascii="Garamond" w:hAnsi="Garamond"/>
        </w:rPr>
        <w:t>.</w:t>
      </w:r>
      <w:r w:rsidR="00203544"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Style w:val="StyleBoldUnderline"/>
          <w:rFonts w:ascii="Garamond" w:hAnsi="Garamond"/>
        </w:rPr>
        <w:t>I contend that this fact should not surprise us: suppressive, uncompromising</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authoritarian regimes face serious challenges that</w:t>
      </w:r>
      <w:r w:rsidRPr="003D2E04">
        <w:rPr>
          <w:rStyle w:val="StyleBoldUnderline"/>
          <w:rFonts w:ascii="Garamond" w:hAnsi="Garamond"/>
        </w:rPr>
        <w:t xml:space="preserve"> more </w:t>
      </w:r>
      <w:r w:rsidRPr="003D2E04">
        <w:rPr>
          <w:rStyle w:val="StyleBoldUnderline"/>
          <w:rFonts w:ascii="Garamond" w:hAnsi="Garamond"/>
          <w:highlight w:val="cyan"/>
        </w:rPr>
        <w:t>open</w:t>
      </w:r>
      <w:r w:rsidRPr="003D2E04">
        <w:rPr>
          <w:rStyle w:val="StyleBoldUnderline"/>
          <w:rFonts w:ascii="Garamond" w:hAnsi="Garamond"/>
        </w:rPr>
        <w:t>, politically sensitive</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administrations do not</w:t>
      </w:r>
      <w:r w:rsidRPr="003D2E04">
        <w:rPr>
          <w:rFonts w:ascii="Garamond" w:hAnsi="Garamond"/>
          <w:sz w:val="16"/>
          <w:highlight w:val="cyan"/>
        </w:rPr>
        <w:t>.</w:t>
      </w:r>
      <w:r w:rsidRPr="003D2E04">
        <w:rPr>
          <w:rFonts w:ascii="Garamond" w:hAnsi="Garamond"/>
          <w:sz w:val="16"/>
        </w:rPr>
        <w:t xml:space="preserve"> For one thing, </w:t>
      </w:r>
      <w:r w:rsidRPr="003D2E04">
        <w:rPr>
          <w:rStyle w:val="Emphasis"/>
          <w:rFonts w:ascii="Garamond" w:hAnsi="Garamond"/>
        </w:rPr>
        <w:t xml:space="preserve">an </w:t>
      </w:r>
      <w:r w:rsidRPr="003D2E04">
        <w:rPr>
          <w:rStyle w:val="Emphasis"/>
          <w:rFonts w:ascii="Garamond" w:hAnsi="Garamond"/>
          <w:highlight w:val="cyan"/>
        </w:rPr>
        <w:t>absence of free</w:t>
      </w:r>
      <w:r w:rsidRPr="003D2E04">
        <w:rPr>
          <w:rStyle w:val="Emphasis"/>
          <w:rFonts w:ascii="Garamond" w:hAnsi="Garamond"/>
        </w:rPr>
        <w:t xml:space="preserve"> and open</w:t>
      </w:r>
      <w:r w:rsidR="00203544" w:rsidRPr="003D2E04">
        <w:rPr>
          <w:rStyle w:val="Emphasis"/>
          <w:rFonts w:ascii="Garamond" w:hAnsi="Garamond"/>
          <w:b w:val="0"/>
          <w:sz w:val="12"/>
          <w:u w:val="none"/>
        </w:rPr>
        <w:t>¶</w:t>
      </w:r>
      <w:r w:rsidRPr="003D2E04">
        <w:rPr>
          <w:rStyle w:val="Emphasis"/>
          <w:rFonts w:ascii="Garamond" w:hAnsi="Garamond"/>
          <w:sz w:val="12"/>
        </w:rPr>
        <w:t xml:space="preserve"> </w:t>
      </w:r>
      <w:r w:rsidRPr="003D2E04">
        <w:rPr>
          <w:rStyle w:val="Emphasis"/>
          <w:rFonts w:ascii="Garamond" w:hAnsi="Garamond"/>
        </w:rPr>
        <w:t xml:space="preserve">public </w:t>
      </w:r>
      <w:r w:rsidRPr="003D2E04">
        <w:rPr>
          <w:rStyle w:val="Emphasis"/>
          <w:rFonts w:ascii="Garamond" w:hAnsi="Garamond"/>
          <w:highlight w:val="cyan"/>
        </w:rPr>
        <w:t>discourse makes it easy for administrators to get locked into narrow</w:t>
      </w:r>
      <w:proofErr w:type="gramStart"/>
      <w:r w:rsidRPr="003D2E04">
        <w:rPr>
          <w:rStyle w:val="Emphasis"/>
          <w:rFonts w:ascii="Garamond" w:hAnsi="Garamond"/>
        </w:rPr>
        <w:t>,</w:t>
      </w:r>
      <w:r w:rsidR="00203544" w:rsidRPr="003D2E04">
        <w:rPr>
          <w:rStyle w:val="Emphasis"/>
          <w:rFonts w:ascii="Garamond" w:hAnsi="Garamond"/>
          <w:b w:val="0"/>
          <w:sz w:val="12"/>
          <w:u w:val="none"/>
        </w:rPr>
        <w:t>¶</w:t>
      </w:r>
      <w:proofErr w:type="gramEnd"/>
      <w:r w:rsidRPr="003D2E04">
        <w:rPr>
          <w:rStyle w:val="Emphasis"/>
          <w:rFonts w:ascii="Garamond" w:hAnsi="Garamond"/>
          <w:sz w:val="12"/>
        </w:rPr>
        <w:t xml:space="preserve"> </w:t>
      </w:r>
      <w:r w:rsidRPr="003D2E04">
        <w:rPr>
          <w:rStyle w:val="Emphasis"/>
          <w:rFonts w:ascii="Garamond" w:hAnsi="Garamond"/>
        </w:rPr>
        <w:t xml:space="preserve">rigid </w:t>
      </w:r>
      <w:r w:rsidRPr="003D2E04">
        <w:rPr>
          <w:rStyle w:val="Emphasis"/>
          <w:rFonts w:ascii="Garamond" w:hAnsi="Garamond"/>
          <w:highlight w:val="cyan"/>
        </w:rPr>
        <w:t>ways of thinking that impede their ability to make good decisions</w:t>
      </w:r>
      <w:r w:rsidRPr="003D2E04">
        <w:rPr>
          <w:rStyle w:val="StyleBoldUnderline"/>
          <w:rFonts w:ascii="Garamond" w:hAnsi="Garamond"/>
        </w:rPr>
        <w:t xml:space="preserve">. </w:t>
      </w:r>
      <w:r w:rsidRPr="003D2E04">
        <w:rPr>
          <w:rStyle w:val="StyleBoldUnderline"/>
          <w:rFonts w:ascii="Garamond" w:hAnsi="Garamond"/>
          <w:highlight w:val="cyan"/>
        </w:rPr>
        <w:t>A</w:t>
      </w:r>
      <w:r w:rsidR="00203544"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fearful</w:t>
      </w:r>
      <w:r w:rsidRPr="003D2E04">
        <w:rPr>
          <w:rStyle w:val="StyleBoldUnderline"/>
          <w:rFonts w:ascii="Garamond" w:hAnsi="Garamond"/>
        </w:rPr>
        <w:t xml:space="preserve"> and uninvolved </w:t>
      </w:r>
      <w:r w:rsidRPr="003D2E04">
        <w:rPr>
          <w:rStyle w:val="StyleBoldUnderline"/>
          <w:rFonts w:ascii="Garamond" w:hAnsi="Garamond"/>
          <w:highlight w:val="cyan"/>
        </w:rPr>
        <w:t>citizenry is</w:t>
      </w:r>
      <w:r w:rsidRPr="003D2E04">
        <w:rPr>
          <w:rStyle w:val="StyleBoldUnderline"/>
          <w:rFonts w:ascii="Garamond" w:hAnsi="Garamond"/>
        </w:rPr>
        <w:t xml:space="preserve"> also </w:t>
      </w:r>
      <w:r w:rsidRPr="003D2E04">
        <w:rPr>
          <w:rStyle w:val="StyleBoldUnderline"/>
          <w:rFonts w:ascii="Garamond" w:hAnsi="Garamond"/>
          <w:highlight w:val="cyan"/>
        </w:rPr>
        <w:t>not likely to provide</w:t>
      </w:r>
      <w:r w:rsidRPr="003D2E04">
        <w:rPr>
          <w:rStyle w:val="StyleBoldUnderline"/>
          <w:rFonts w:ascii="Garamond" w:hAnsi="Garamond"/>
        </w:rPr>
        <w:t xml:space="preserve"> the sort of honest</w:t>
      </w:r>
      <w:proofErr w:type="gramStart"/>
      <w:r w:rsidRPr="003D2E04">
        <w:rPr>
          <w:rStyle w:val="StyleBoldUnderline"/>
          <w:rFonts w:ascii="Garamond" w:hAnsi="Garamond"/>
        </w:rPr>
        <w:t>,</w:t>
      </w:r>
      <w:r w:rsidR="00203544"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Style w:val="StyleBoldUnderline"/>
          <w:rFonts w:ascii="Garamond" w:hAnsi="Garamond"/>
        </w:rPr>
        <w:t xml:space="preserve">informative, and </w:t>
      </w:r>
      <w:r w:rsidRPr="003D2E04">
        <w:rPr>
          <w:rStyle w:val="StyleBoldUnderline"/>
          <w:rFonts w:ascii="Garamond" w:hAnsi="Garamond"/>
          <w:highlight w:val="cyan"/>
        </w:rPr>
        <w:t>critical feedback that</w:t>
      </w:r>
      <w:r w:rsidRPr="003D2E04">
        <w:rPr>
          <w:rStyle w:val="StyleBoldUnderline"/>
          <w:rFonts w:ascii="Garamond" w:hAnsi="Garamond"/>
        </w:rPr>
        <w:t xml:space="preserve"> would </w:t>
      </w:r>
      <w:r w:rsidRPr="003D2E04">
        <w:rPr>
          <w:rStyle w:val="StyleBoldUnderline"/>
          <w:rFonts w:ascii="Garamond" w:hAnsi="Garamond"/>
          <w:highlight w:val="cyan"/>
        </w:rPr>
        <w:t>enable administrators to</w:t>
      </w:r>
      <w:r w:rsidRPr="003D2E04">
        <w:rPr>
          <w:rStyle w:val="StyleBoldUnderline"/>
          <w:rFonts w:ascii="Garamond" w:hAnsi="Garamond"/>
        </w:rPr>
        <w:t xml:space="preserve"> calibrate</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policies to the details of local circumstances, </w:t>
      </w:r>
      <w:r w:rsidRPr="003D2E04">
        <w:rPr>
          <w:rStyle w:val="StyleBoldUnderline"/>
          <w:rFonts w:ascii="Garamond" w:hAnsi="Garamond"/>
          <w:highlight w:val="cyan"/>
        </w:rPr>
        <w:t>detect</w:t>
      </w:r>
      <w:r w:rsidRPr="003D2E04">
        <w:rPr>
          <w:rStyle w:val="StyleBoldUnderline"/>
          <w:rFonts w:ascii="Garamond" w:hAnsi="Garamond"/>
        </w:rPr>
        <w:t xml:space="preserve"> their own </w:t>
      </w:r>
      <w:r w:rsidRPr="003D2E04">
        <w:rPr>
          <w:rStyle w:val="StyleBoldUnderline"/>
          <w:rFonts w:ascii="Garamond" w:hAnsi="Garamond"/>
          <w:highlight w:val="cyan"/>
        </w:rPr>
        <w:t>mistakes</w:t>
      </w:r>
      <w:r w:rsidRPr="003D2E04">
        <w:rPr>
          <w:rStyle w:val="StyleBoldUnderline"/>
          <w:rFonts w:ascii="Garamond" w:hAnsi="Garamond"/>
        </w:rPr>
        <w:t>, and</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catch misbehaving officials who undermine the pursuit of public goals.</w:t>
      </w:r>
      <w:r w:rsidRPr="003D2E04">
        <w:rPr>
          <w:rFonts w:ascii="Garamond" w:hAnsi="Garamond"/>
          <w:sz w:val="16"/>
        </w:rPr>
        <w:t xml:space="preserve"> Thus</w:t>
      </w:r>
      <w:r w:rsidR="00203544" w:rsidRPr="003D2E04">
        <w:rPr>
          <w:rFonts w:ascii="Garamond" w:hAnsi="Garamond"/>
          <w:sz w:val="12"/>
        </w:rPr>
        <w:t>¶</w:t>
      </w:r>
      <w:r w:rsidRPr="003D2E04">
        <w:rPr>
          <w:rFonts w:ascii="Garamond" w:hAnsi="Garamond"/>
          <w:sz w:val="16"/>
        </w:rPr>
        <w:t xml:space="preserve"> bureaucrats who are insulated from public opinion through the naked exercise</w:t>
      </w:r>
      <w:r w:rsidR="00203544" w:rsidRPr="003D2E04">
        <w:rPr>
          <w:rFonts w:ascii="Garamond" w:hAnsi="Garamond"/>
          <w:sz w:val="12"/>
        </w:rPr>
        <w:t>¶</w:t>
      </w:r>
      <w:r w:rsidRPr="003D2E04">
        <w:rPr>
          <w:rFonts w:ascii="Garamond" w:hAnsi="Garamond"/>
          <w:sz w:val="16"/>
        </w:rPr>
        <w:t xml:space="preserve"> of state coercion quickly find themselves operating in a bubble, making it difficult</w:t>
      </w:r>
      <w:r w:rsidR="00203544" w:rsidRPr="003D2E04">
        <w:rPr>
          <w:rFonts w:ascii="Garamond" w:hAnsi="Garamond"/>
          <w:sz w:val="12"/>
        </w:rPr>
        <w:t>¶</w:t>
      </w:r>
      <w:r w:rsidRPr="003D2E04">
        <w:rPr>
          <w:rFonts w:ascii="Garamond" w:hAnsi="Garamond"/>
          <w:sz w:val="16"/>
        </w:rPr>
        <w:t xml:space="preserve"> to formulate and implement good policies regardless of their own personal</w:t>
      </w:r>
      <w:r w:rsidR="00203544" w:rsidRPr="003D2E04">
        <w:rPr>
          <w:rFonts w:ascii="Garamond" w:hAnsi="Garamond"/>
          <w:sz w:val="12"/>
        </w:rPr>
        <w:t>¶</w:t>
      </w:r>
      <w:r w:rsidRPr="003D2E04">
        <w:rPr>
          <w:rFonts w:ascii="Garamond" w:hAnsi="Garamond"/>
          <w:sz w:val="16"/>
        </w:rPr>
        <w:t xml:space="preserve"> virtues as administrators</w:t>
      </w:r>
      <w:proofErr w:type="gramStart"/>
      <w:r w:rsidRPr="003D2E04">
        <w:rPr>
          <w:rFonts w:ascii="Garamond" w:hAnsi="Garamond"/>
          <w:sz w:val="16"/>
        </w:rPr>
        <w:t>.</w:t>
      </w:r>
      <w:r w:rsidR="00203544" w:rsidRPr="003D2E04">
        <w:rPr>
          <w:rFonts w:ascii="Garamond" w:hAnsi="Garamond"/>
          <w:sz w:val="12"/>
        </w:rPr>
        <w:t>¶</w:t>
      </w:r>
      <w:proofErr w:type="gramEnd"/>
      <w:r w:rsidRPr="003D2E04">
        <w:rPr>
          <w:rFonts w:ascii="Garamond" w:hAnsi="Garamond"/>
          <w:sz w:val="16"/>
        </w:rPr>
        <w:t xml:space="preserve"> It is partly for this reason that some real-world authoritarian regimes have</w:t>
      </w:r>
      <w:r w:rsidR="00203544" w:rsidRPr="003D2E04">
        <w:rPr>
          <w:rFonts w:ascii="Garamond" w:hAnsi="Garamond"/>
          <w:sz w:val="12"/>
        </w:rPr>
        <w:t>¶</w:t>
      </w:r>
      <w:r w:rsidRPr="003D2E04">
        <w:rPr>
          <w:rFonts w:ascii="Garamond" w:hAnsi="Garamond"/>
          <w:sz w:val="16"/>
        </w:rPr>
        <w:t xml:space="preserve"> recently been moving in the direction of greater interaction with the public</w:t>
      </w:r>
      <w:r w:rsidR="00203544" w:rsidRPr="003D2E04">
        <w:rPr>
          <w:rFonts w:ascii="Garamond" w:hAnsi="Garamond"/>
          <w:sz w:val="12"/>
        </w:rPr>
        <w:t>¶</w:t>
      </w:r>
      <w:r w:rsidRPr="003D2E04">
        <w:rPr>
          <w:rFonts w:ascii="Garamond" w:hAnsi="Garamond"/>
          <w:sz w:val="16"/>
        </w:rPr>
        <w:t xml:space="preserve"> rather than less. In 2002, Larry Diamond memorably hailed an ‘unprecedented</w:t>
      </w:r>
      <w:r w:rsidR="00203544" w:rsidRPr="003D2E04">
        <w:rPr>
          <w:rFonts w:ascii="Garamond" w:hAnsi="Garamond"/>
          <w:sz w:val="12"/>
        </w:rPr>
        <w:t>¶</w:t>
      </w:r>
      <w:r w:rsidRPr="003D2E04">
        <w:rPr>
          <w:rFonts w:ascii="Garamond" w:hAnsi="Garamond"/>
          <w:sz w:val="16"/>
        </w:rPr>
        <w:t xml:space="preserve"> growth in the number of regimes that are neither clearly democratic nor conventionally</w:t>
      </w:r>
      <w:r w:rsidR="00203544" w:rsidRPr="003D2E04">
        <w:rPr>
          <w:rFonts w:ascii="Garamond" w:hAnsi="Garamond"/>
          <w:sz w:val="12"/>
        </w:rPr>
        <w:t>¶</w:t>
      </w:r>
      <w:r w:rsidRPr="003D2E04">
        <w:rPr>
          <w:rFonts w:ascii="Garamond" w:hAnsi="Garamond"/>
          <w:sz w:val="16"/>
        </w:rPr>
        <w:t xml:space="preserve"> authoritarian’, noting that while many nations have embraced</w:t>
      </w:r>
      <w:r w:rsidR="00203544" w:rsidRPr="003D2E04">
        <w:rPr>
          <w:rFonts w:ascii="Garamond" w:hAnsi="Garamond"/>
          <w:sz w:val="12"/>
        </w:rPr>
        <w:t>¶</w:t>
      </w:r>
      <w:r w:rsidRPr="003D2E04">
        <w:rPr>
          <w:rFonts w:ascii="Garamond" w:hAnsi="Garamond"/>
          <w:sz w:val="16"/>
        </w:rPr>
        <w:t xml:space="preserve"> certain avenues for public participation in politics, they have not gone so far</w:t>
      </w:r>
      <w:r w:rsidR="00203544" w:rsidRPr="003D2E04">
        <w:rPr>
          <w:rFonts w:ascii="Garamond" w:hAnsi="Garamond"/>
          <w:sz w:val="12"/>
        </w:rPr>
        <w:t>¶</w:t>
      </w:r>
      <w:r w:rsidRPr="003D2E04">
        <w:rPr>
          <w:rFonts w:ascii="Garamond" w:hAnsi="Garamond"/>
          <w:sz w:val="16"/>
        </w:rPr>
        <w:t xml:space="preserve"> as to adopt the full raft of reforms normally associated with liberal democracy including ‘not only democratic elections but solid protection of civil liberties</w:t>
      </w:r>
      <w:r w:rsidR="00203544" w:rsidRPr="003D2E04">
        <w:rPr>
          <w:rFonts w:ascii="Garamond" w:hAnsi="Garamond"/>
          <w:sz w:val="12"/>
        </w:rPr>
        <w:t>¶</w:t>
      </w:r>
      <w:r w:rsidRPr="003D2E04">
        <w:rPr>
          <w:rFonts w:ascii="Garamond" w:hAnsi="Garamond"/>
          <w:sz w:val="16"/>
        </w:rPr>
        <w:t xml:space="preserve"> under a strong rule of law’</w:t>
      </w:r>
      <w:proofErr w:type="gramStart"/>
      <w:r w:rsidRPr="003D2E04">
        <w:rPr>
          <w:rFonts w:ascii="Garamond" w:hAnsi="Garamond"/>
          <w:sz w:val="16"/>
        </w:rPr>
        <w:t>.68</w:t>
      </w:r>
      <w:proofErr w:type="gramEnd"/>
      <w:r w:rsidRPr="003D2E04">
        <w:rPr>
          <w:rFonts w:ascii="Garamond" w:hAnsi="Garamond"/>
          <w:sz w:val="16"/>
        </w:rPr>
        <w:t xml:space="preserve"> Such ‘</w:t>
      </w:r>
      <w:r w:rsidRPr="003D2E04">
        <w:rPr>
          <w:rStyle w:val="StyleBoldUnderline"/>
          <w:rFonts w:ascii="Garamond" w:hAnsi="Garamond"/>
        </w:rPr>
        <w:t>hybrid’ regimes have become particularly</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prevalent in South-east Asia, leading some commentators to suggest that these</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structures may represent not ‘halfway houses’69 between authoritarianism and</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liberal democracy but rather genuine political alternatives of their own</w:t>
      </w:r>
      <w:r w:rsidRPr="003D2E04">
        <w:rPr>
          <w:rFonts w:ascii="Garamond" w:hAnsi="Garamond"/>
          <w:sz w:val="16"/>
        </w:rPr>
        <w:t>.70</w:t>
      </w:r>
      <w:r w:rsidR="00203544" w:rsidRPr="003D2E04">
        <w:rPr>
          <w:rFonts w:ascii="Garamond" w:hAnsi="Garamond"/>
          <w:sz w:val="12"/>
        </w:rPr>
        <w:t>¶</w:t>
      </w:r>
      <w:r w:rsidRPr="003D2E04">
        <w:rPr>
          <w:rFonts w:ascii="Garamond" w:hAnsi="Garamond"/>
          <w:sz w:val="16"/>
        </w:rPr>
        <w:t xml:space="preserve"> Although these movements toward public inclusion have been driven in</w:t>
      </w:r>
      <w:r w:rsidR="00203544" w:rsidRPr="003D2E04">
        <w:rPr>
          <w:rFonts w:ascii="Garamond" w:hAnsi="Garamond"/>
          <w:sz w:val="12"/>
        </w:rPr>
        <w:t>¶</w:t>
      </w:r>
      <w:r w:rsidRPr="003D2E04">
        <w:rPr>
          <w:rFonts w:ascii="Garamond" w:hAnsi="Garamond"/>
          <w:sz w:val="16"/>
        </w:rPr>
        <w:t xml:space="preserve"> part by popular and international demands for </w:t>
      </w:r>
      <w:proofErr w:type="spellStart"/>
      <w:r w:rsidRPr="003D2E04">
        <w:rPr>
          <w:rFonts w:ascii="Garamond" w:hAnsi="Garamond"/>
          <w:sz w:val="16"/>
        </w:rPr>
        <w:t>democratisation</w:t>
      </w:r>
      <w:proofErr w:type="spellEnd"/>
      <w:r w:rsidRPr="003D2E04">
        <w:rPr>
          <w:rFonts w:ascii="Garamond" w:hAnsi="Garamond"/>
          <w:sz w:val="16"/>
        </w:rPr>
        <w:t xml:space="preserve">, </w:t>
      </w:r>
      <w:r w:rsidRPr="003D2E04">
        <w:rPr>
          <w:rStyle w:val="StyleBoldUnderline"/>
          <w:rFonts w:ascii="Garamond" w:hAnsi="Garamond"/>
        </w:rPr>
        <w:t>one should</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not overlook an increasing recognition by authoritarian governments that state</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agendas may be better promoted by fostering citizen involvement rather than</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excluding it.</w:t>
      </w:r>
      <w:r w:rsidRPr="003D2E04">
        <w:rPr>
          <w:rFonts w:ascii="Garamond" w:hAnsi="Garamond"/>
          <w:sz w:val="16"/>
        </w:rPr>
        <w:t xml:space="preserve"> For example, as Elizabeth Economy has argued at length, the</w:t>
      </w:r>
      <w:r w:rsidR="00203544" w:rsidRPr="003D2E04">
        <w:rPr>
          <w:rFonts w:ascii="Garamond" w:hAnsi="Garamond"/>
          <w:sz w:val="12"/>
        </w:rPr>
        <w:t>¶</w:t>
      </w:r>
      <w:r w:rsidRPr="003D2E04">
        <w:rPr>
          <w:rFonts w:ascii="Garamond" w:hAnsi="Garamond"/>
          <w:sz w:val="16"/>
        </w:rPr>
        <w:t xml:space="preserve"> People’s Republic of China has deliberately become increasingly dependent</w:t>
      </w:r>
      <w:r w:rsidR="00203544" w:rsidRPr="003D2E04">
        <w:rPr>
          <w:rFonts w:ascii="Garamond" w:hAnsi="Garamond"/>
          <w:sz w:val="12"/>
        </w:rPr>
        <w:t>¶</w:t>
      </w:r>
      <w:r w:rsidRPr="003D2E04">
        <w:rPr>
          <w:rFonts w:ascii="Garamond" w:hAnsi="Garamond"/>
          <w:sz w:val="16"/>
        </w:rPr>
        <w:t xml:space="preserve"> on efforts by non-governmental </w:t>
      </w:r>
      <w:proofErr w:type="spellStart"/>
      <w:r w:rsidRPr="003D2E04">
        <w:rPr>
          <w:rFonts w:ascii="Garamond" w:hAnsi="Garamond"/>
          <w:sz w:val="16"/>
        </w:rPr>
        <w:t>organisations</w:t>
      </w:r>
      <w:proofErr w:type="spellEnd"/>
      <w:r w:rsidRPr="003D2E04">
        <w:rPr>
          <w:rFonts w:ascii="Garamond" w:hAnsi="Garamond"/>
          <w:sz w:val="16"/>
        </w:rPr>
        <w:t>, local constituencies, and the</w:t>
      </w:r>
      <w:r w:rsidR="00203544" w:rsidRPr="003D2E04">
        <w:rPr>
          <w:rFonts w:ascii="Garamond" w:hAnsi="Garamond"/>
          <w:sz w:val="12"/>
        </w:rPr>
        <w:t>¶</w:t>
      </w:r>
      <w:r w:rsidRPr="003D2E04">
        <w:rPr>
          <w:rFonts w:ascii="Garamond" w:hAnsi="Garamond"/>
          <w:sz w:val="16"/>
        </w:rPr>
        <w:t xml:space="preserve"> media to ensure the successful formulation and implementation of its environmental</w:t>
      </w:r>
      <w:r w:rsidR="00203544" w:rsidRPr="003D2E04">
        <w:rPr>
          <w:rFonts w:ascii="Garamond" w:hAnsi="Garamond"/>
          <w:sz w:val="12"/>
        </w:rPr>
        <w:t>¶</w:t>
      </w:r>
      <w:r w:rsidRPr="003D2E04">
        <w:rPr>
          <w:rFonts w:ascii="Garamond" w:hAnsi="Garamond"/>
          <w:sz w:val="16"/>
        </w:rPr>
        <w:t xml:space="preserve"> policies, particularly on matters of ecological conservation, urban</w:t>
      </w:r>
      <w:r w:rsidR="00203544" w:rsidRPr="003D2E04">
        <w:rPr>
          <w:rFonts w:ascii="Garamond" w:hAnsi="Garamond"/>
          <w:sz w:val="12"/>
        </w:rPr>
        <w:t>¶</w:t>
      </w:r>
      <w:r w:rsidRPr="003D2E04">
        <w:rPr>
          <w:rFonts w:ascii="Garamond" w:hAnsi="Garamond"/>
          <w:sz w:val="16"/>
        </w:rPr>
        <w:t xml:space="preserve"> renewal, and pollution prevention.71 She writes</w:t>
      </w:r>
      <w:proofErr w:type="gramStart"/>
      <w:r w:rsidRPr="003D2E04">
        <w:rPr>
          <w:rFonts w:ascii="Garamond" w:hAnsi="Garamond"/>
          <w:sz w:val="16"/>
        </w:rPr>
        <w:t>:</w:t>
      </w:r>
      <w:r w:rsidR="00203544" w:rsidRPr="003D2E04">
        <w:rPr>
          <w:rFonts w:ascii="Garamond" w:hAnsi="Garamond"/>
          <w:sz w:val="12"/>
        </w:rPr>
        <w:t>¶</w:t>
      </w:r>
      <w:proofErr w:type="gramEnd"/>
      <w:r w:rsidRPr="003D2E04">
        <w:rPr>
          <w:rFonts w:ascii="Garamond" w:hAnsi="Garamond"/>
          <w:sz w:val="16"/>
        </w:rPr>
        <w:t xml:space="preserve"> China’s leaders have allowed the establishment of genuine NGOs, encouraged</w:t>
      </w:r>
      <w:r w:rsidR="00203544" w:rsidRPr="003D2E04">
        <w:rPr>
          <w:rFonts w:ascii="Garamond" w:hAnsi="Garamond"/>
          <w:sz w:val="12"/>
        </w:rPr>
        <w:t>¶</w:t>
      </w:r>
      <w:r w:rsidRPr="003D2E04">
        <w:rPr>
          <w:rFonts w:ascii="Garamond" w:hAnsi="Garamond"/>
          <w:sz w:val="16"/>
        </w:rPr>
        <w:t xml:space="preserve"> aggressive media attention to environmental issues, and sanctioned independent</w:t>
      </w:r>
      <w:r w:rsidR="00203544" w:rsidRPr="003D2E04">
        <w:rPr>
          <w:rFonts w:ascii="Garamond" w:hAnsi="Garamond"/>
          <w:sz w:val="12"/>
        </w:rPr>
        <w:t>¶</w:t>
      </w:r>
      <w:r w:rsidRPr="003D2E04">
        <w:rPr>
          <w:rFonts w:ascii="Garamond" w:hAnsi="Garamond"/>
          <w:sz w:val="16"/>
        </w:rPr>
        <w:t xml:space="preserve"> legal activities to protect the environment, partly to compensate for the</w:t>
      </w:r>
      <w:r w:rsidR="00203544" w:rsidRPr="003D2E04">
        <w:rPr>
          <w:rFonts w:ascii="Garamond" w:hAnsi="Garamond"/>
          <w:sz w:val="12"/>
        </w:rPr>
        <w:t>¶</w:t>
      </w:r>
      <w:r w:rsidRPr="003D2E04">
        <w:rPr>
          <w:rFonts w:ascii="Garamond" w:hAnsi="Garamond"/>
          <w:sz w:val="16"/>
        </w:rPr>
        <w:t xml:space="preserve"> weakness of its formal environmental protection apparatus. Grassroots NGOs</w:t>
      </w:r>
      <w:r w:rsidR="00203544" w:rsidRPr="003D2E04">
        <w:rPr>
          <w:rFonts w:ascii="Garamond" w:hAnsi="Garamond"/>
          <w:sz w:val="12"/>
        </w:rPr>
        <w:t>¶</w:t>
      </w:r>
      <w:r w:rsidRPr="003D2E04">
        <w:rPr>
          <w:rFonts w:ascii="Garamond" w:hAnsi="Garamond"/>
          <w:sz w:val="16"/>
        </w:rPr>
        <w:t xml:space="preserve"> have sprung up in many regions of the country to address issues as varied as</w:t>
      </w:r>
      <w:r w:rsidR="00203544" w:rsidRPr="003D2E04">
        <w:rPr>
          <w:rFonts w:ascii="Garamond" w:hAnsi="Garamond"/>
          <w:sz w:val="12"/>
        </w:rPr>
        <w:t>¶</w:t>
      </w:r>
      <w:r w:rsidRPr="003D2E04">
        <w:rPr>
          <w:rFonts w:ascii="Garamond" w:hAnsi="Garamond"/>
          <w:sz w:val="16"/>
        </w:rPr>
        <w:t xml:space="preserve"> the fate of the Tibetan antelope, the deterioration of China’s largest freshwater</w:t>
      </w:r>
      <w:r w:rsidR="00203544" w:rsidRPr="003D2E04">
        <w:rPr>
          <w:rFonts w:ascii="Garamond" w:hAnsi="Garamond"/>
          <w:sz w:val="12"/>
        </w:rPr>
        <w:t>¶</w:t>
      </w:r>
      <w:r w:rsidRPr="003D2E04">
        <w:rPr>
          <w:rFonts w:ascii="Garamond" w:hAnsi="Garamond"/>
          <w:sz w:val="16"/>
        </w:rPr>
        <w:t xml:space="preserve"> lakes, and mounting urban refuse. And nonprofit legal centers have emerged to</w:t>
      </w:r>
      <w:r w:rsidR="00203544" w:rsidRPr="003D2E04">
        <w:rPr>
          <w:rFonts w:ascii="Garamond" w:hAnsi="Garamond"/>
          <w:sz w:val="12"/>
        </w:rPr>
        <w:t>¶</w:t>
      </w:r>
      <w:r w:rsidRPr="003D2E04">
        <w:rPr>
          <w:rFonts w:ascii="Garamond" w:hAnsi="Garamond"/>
          <w:sz w:val="16"/>
        </w:rPr>
        <w:t xml:space="preserve"> wage class action warfare on behalf of farmers and others whose livelihood and</w:t>
      </w:r>
      <w:r w:rsidR="00203544" w:rsidRPr="003D2E04">
        <w:rPr>
          <w:rFonts w:ascii="Garamond" w:hAnsi="Garamond"/>
          <w:sz w:val="12"/>
        </w:rPr>
        <w:t>¶</w:t>
      </w:r>
      <w:r w:rsidRPr="003D2E04">
        <w:rPr>
          <w:rFonts w:ascii="Garamond" w:hAnsi="Garamond"/>
          <w:sz w:val="16"/>
        </w:rPr>
        <w:t xml:space="preserve"> health have suffered from pollution from local factories.72</w:t>
      </w:r>
      <w:r w:rsidR="00203544" w:rsidRPr="003D2E04">
        <w:rPr>
          <w:rFonts w:ascii="Garamond" w:hAnsi="Garamond"/>
          <w:sz w:val="12"/>
        </w:rPr>
        <w:t>¶</w:t>
      </w:r>
      <w:r w:rsidRPr="003D2E04">
        <w:rPr>
          <w:rFonts w:ascii="Garamond" w:hAnsi="Garamond"/>
          <w:sz w:val="16"/>
        </w:rPr>
        <w:t xml:space="preserve"> As Maria </w:t>
      </w:r>
      <w:proofErr w:type="spellStart"/>
      <w:r w:rsidRPr="003D2E04">
        <w:rPr>
          <w:rFonts w:ascii="Garamond" w:hAnsi="Garamond"/>
          <w:sz w:val="16"/>
        </w:rPr>
        <w:t>Francesch-Huidobro</w:t>
      </w:r>
      <w:proofErr w:type="spellEnd"/>
      <w:r w:rsidRPr="003D2E04">
        <w:rPr>
          <w:rFonts w:ascii="Garamond" w:hAnsi="Garamond"/>
          <w:sz w:val="16"/>
        </w:rPr>
        <w:t xml:space="preserve"> has recently chronicled, the Republic of</w:t>
      </w:r>
      <w:r w:rsidR="00203544" w:rsidRPr="003D2E04">
        <w:rPr>
          <w:rFonts w:ascii="Garamond" w:hAnsi="Garamond"/>
          <w:sz w:val="12"/>
        </w:rPr>
        <w:t>¶</w:t>
      </w:r>
      <w:r w:rsidRPr="003D2E04">
        <w:rPr>
          <w:rFonts w:ascii="Garamond" w:hAnsi="Garamond"/>
          <w:sz w:val="16"/>
        </w:rPr>
        <w:t xml:space="preserve"> </w:t>
      </w:r>
      <w:proofErr w:type="spellStart"/>
      <w:r w:rsidRPr="003D2E04">
        <w:rPr>
          <w:rFonts w:ascii="Garamond" w:hAnsi="Garamond"/>
          <w:sz w:val="16"/>
        </w:rPr>
        <w:t>Signapore</w:t>
      </w:r>
      <w:proofErr w:type="spellEnd"/>
      <w:r w:rsidRPr="003D2E04">
        <w:rPr>
          <w:rFonts w:ascii="Garamond" w:hAnsi="Garamond"/>
          <w:sz w:val="16"/>
        </w:rPr>
        <w:t xml:space="preserve"> has also been making progressively more room for civil society in</w:t>
      </w:r>
      <w:r w:rsidR="00203544" w:rsidRPr="003D2E04">
        <w:rPr>
          <w:rFonts w:ascii="Garamond" w:hAnsi="Garamond"/>
          <w:sz w:val="12"/>
        </w:rPr>
        <w:t>¶</w:t>
      </w:r>
      <w:r w:rsidRPr="003D2E04">
        <w:rPr>
          <w:rFonts w:ascii="Garamond" w:hAnsi="Garamond"/>
          <w:sz w:val="16"/>
        </w:rPr>
        <w:t xml:space="preserve"> the shaping of its environmental governance.73 These trends reinforce the suggestion</w:t>
      </w:r>
      <w:r w:rsidR="00203544" w:rsidRPr="003D2E04">
        <w:rPr>
          <w:rFonts w:ascii="Garamond" w:hAnsi="Garamond"/>
          <w:sz w:val="12"/>
        </w:rPr>
        <w:t>¶</w:t>
      </w:r>
      <w:r w:rsidRPr="003D2E04">
        <w:rPr>
          <w:rFonts w:ascii="Garamond" w:hAnsi="Garamond"/>
          <w:sz w:val="16"/>
        </w:rPr>
        <w:t xml:space="preserve"> discussed in section IV that today’s most effective democratic regimes</w:t>
      </w:r>
      <w:r w:rsidR="00203544" w:rsidRPr="003D2E04">
        <w:rPr>
          <w:rFonts w:ascii="Garamond" w:hAnsi="Garamond"/>
          <w:sz w:val="12"/>
        </w:rPr>
        <w:t>¶</w:t>
      </w:r>
      <w:r w:rsidRPr="003D2E04">
        <w:rPr>
          <w:rFonts w:ascii="Garamond" w:hAnsi="Garamond"/>
          <w:sz w:val="16"/>
        </w:rPr>
        <w:t xml:space="preserve"> can trace much of their success to the constructive impacts of citizen participation</w:t>
      </w:r>
      <w:r w:rsidR="00203544" w:rsidRPr="003D2E04">
        <w:rPr>
          <w:rFonts w:ascii="Garamond" w:hAnsi="Garamond"/>
          <w:sz w:val="12"/>
        </w:rPr>
        <w:t>¶</w:t>
      </w:r>
      <w:r w:rsidRPr="003D2E04">
        <w:rPr>
          <w:rFonts w:ascii="Garamond" w:hAnsi="Garamond"/>
          <w:sz w:val="16"/>
        </w:rPr>
        <w:t xml:space="preserve"> in political processes.</w:t>
      </w:r>
      <w:r w:rsidR="00203544" w:rsidRPr="003D2E04">
        <w:rPr>
          <w:rFonts w:ascii="Garamond" w:hAnsi="Garamond"/>
          <w:sz w:val="12"/>
        </w:rPr>
        <w:t>¶</w:t>
      </w:r>
      <w:r w:rsidRPr="003D2E04">
        <w:rPr>
          <w:rFonts w:ascii="Garamond" w:hAnsi="Garamond"/>
          <w:sz w:val="16"/>
        </w:rPr>
        <w:t xml:space="preserve"> Although it remains to be seen whether so-called ‘</w:t>
      </w:r>
      <w:r w:rsidRPr="003D2E04">
        <w:rPr>
          <w:rStyle w:val="StyleBoldUnderline"/>
          <w:rFonts w:ascii="Garamond" w:hAnsi="Garamond"/>
        </w:rPr>
        <w:t>hybrid’ regimes will be</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able to match the administrative efficacy of the world’s best-performing democracies,</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it nevertheless seems fair to suppose for the sake of discussion that</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authoritarian governments may eventually be able to achieve a very high level</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of state effectiveness through increased inclusion of citizens into the political</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process. </w:t>
      </w:r>
      <w:r w:rsidRPr="003D2E04">
        <w:rPr>
          <w:rFonts w:ascii="Garamond" w:hAnsi="Garamond"/>
          <w:sz w:val="16"/>
        </w:rPr>
        <w:t xml:space="preserve">If this is to be the case, however, </w:t>
      </w:r>
      <w:r w:rsidRPr="003D2E04">
        <w:rPr>
          <w:rStyle w:val="StyleBoldUnderline"/>
          <w:rFonts w:ascii="Garamond" w:hAnsi="Garamond"/>
        </w:rPr>
        <w:t>it will only come alongside a commitment</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to abstain from the sorts of suppressive, uncompromising state tactics that would make possible the sort of administrative immunity that eco-authoritarians</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applaud. </w:t>
      </w:r>
      <w:r w:rsidRPr="003D2E04">
        <w:rPr>
          <w:rFonts w:ascii="Garamond" w:hAnsi="Garamond"/>
          <w:sz w:val="16"/>
        </w:rPr>
        <w:t>A government that quashes dissent and ruthlessly imposes</w:t>
      </w:r>
      <w:r w:rsidR="00203544" w:rsidRPr="003D2E04">
        <w:rPr>
          <w:rFonts w:ascii="Garamond" w:hAnsi="Garamond"/>
          <w:sz w:val="12"/>
        </w:rPr>
        <w:t>¶</w:t>
      </w:r>
      <w:r w:rsidRPr="003D2E04">
        <w:rPr>
          <w:rFonts w:ascii="Garamond" w:hAnsi="Garamond"/>
          <w:sz w:val="16"/>
        </w:rPr>
        <w:t xml:space="preserve"> its will on its citizens will never be able to foster the kinds of open discursive</w:t>
      </w:r>
      <w:r w:rsidR="00203544" w:rsidRPr="003D2E04">
        <w:rPr>
          <w:rFonts w:ascii="Garamond" w:hAnsi="Garamond"/>
          <w:sz w:val="12"/>
        </w:rPr>
        <w:t>¶</w:t>
      </w:r>
      <w:r w:rsidRPr="003D2E04">
        <w:rPr>
          <w:rFonts w:ascii="Garamond" w:hAnsi="Garamond"/>
          <w:sz w:val="16"/>
        </w:rPr>
        <w:t xml:space="preserve"> environments upon which modern authoritarian states have increasingly come</w:t>
      </w:r>
      <w:r w:rsidR="00203544" w:rsidRPr="003D2E04">
        <w:rPr>
          <w:rFonts w:ascii="Garamond" w:hAnsi="Garamond"/>
          <w:sz w:val="12"/>
        </w:rPr>
        <w:t>¶</w:t>
      </w:r>
      <w:r w:rsidRPr="003D2E04">
        <w:rPr>
          <w:rFonts w:ascii="Garamond" w:hAnsi="Garamond"/>
          <w:sz w:val="16"/>
        </w:rPr>
        <w:t xml:space="preserve"> to rely for effective policy-making. In practice, then, </w:t>
      </w:r>
      <w:r w:rsidRPr="003D2E04">
        <w:rPr>
          <w:rStyle w:val="Emphasis"/>
          <w:rFonts w:ascii="Garamond" w:hAnsi="Garamond"/>
        </w:rPr>
        <w:t xml:space="preserve">it seems that </w:t>
      </w:r>
      <w:r w:rsidRPr="003D2E04">
        <w:rPr>
          <w:rStyle w:val="Emphasis"/>
          <w:rFonts w:ascii="Garamond" w:hAnsi="Garamond"/>
          <w:highlight w:val="cyan"/>
        </w:rPr>
        <w:t>authoritarian</w:t>
      </w:r>
      <w:r w:rsidR="00203544"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regimes have to choose between the</w:t>
      </w:r>
      <w:r w:rsidRPr="003D2E04">
        <w:rPr>
          <w:rStyle w:val="Emphasis"/>
          <w:rFonts w:ascii="Garamond" w:hAnsi="Garamond"/>
        </w:rPr>
        <w:t xml:space="preserve"> </w:t>
      </w:r>
      <w:r w:rsidRPr="003D2E04">
        <w:rPr>
          <w:rStyle w:val="Emphasis"/>
          <w:rFonts w:ascii="Garamond" w:hAnsi="Garamond"/>
          <w:highlight w:val="cyan"/>
        </w:rPr>
        <w:t>immunity from public demands extolled</w:t>
      </w:r>
      <w:r w:rsidR="00203544"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by eco-authoritarians and the well-functioning civil society that makes possible</w:t>
      </w:r>
      <w:r w:rsidR="00203544"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the high level of administrative efficacy that eco-authoritarians see as</w:t>
      </w:r>
      <w:r w:rsidR="00203544"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necessary to address an environmental crisis</w:t>
      </w:r>
      <w:proofErr w:type="gramStart"/>
      <w:r w:rsidRPr="003D2E04">
        <w:rPr>
          <w:rStyle w:val="Emphasis"/>
          <w:rFonts w:ascii="Garamond" w:hAnsi="Garamond"/>
          <w:highlight w:val="cyan"/>
        </w:rPr>
        <w:t>.</w:t>
      </w:r>
      <w:r w:rsidR="00203544" w:rsidRPr="003D2E04">
        <w:rPr>
          <w:rStyle w:val="Emphasis"/>
          <w:rFonts w:ascii="Garamond" w:hAnsi="Garamond"/>
          <w:b w:val="0"/>
          <w:sz w:val="12"/>
          <w:highlight w:val="cyan"/>
          <w:u w:val="none"/>
        </w:rPr>
        <w:t>¶</w:t>
      </w:r>
      <w:proofErr w:type="gramEnd"/>
      <w:r w:rsidRPr="003D2E04">
        <w:rPr>
          <w:rStyle w:val="Emphasis"/>
          <w:rFonts w:ascii="Garamond" w:hAnsi="Garamond"/>
          <w:sz w:val="12"/>
        </w:rPr>
        <w:t xml:space="preserve"> </w:t>
      </w:r>
      <w:r w:rsidRPr="003D2E04">
        <w:rPr>
          <w:rFonts w:ascii="Garamond" w:hAnsi="Garamond"/>
          <w:sz w:val="16"/>
        </w:rPr>
        <w:t>If this is true, then the remaining case for eco-authoritarianism crumbles.</w:t>
      </w:r>
      <w:r w:rsidR="00203544" w:rsidRPr="003D2E04">
        <w:rPr>
          <w:rFonts w:ascii="Garamond" w:hAnsi="Garamond"/>
          <w:sz w:val="12"/>
        </w:rPr>
        <w:t>¶</w:t>
      </w:r>
      <w:r w:rsidRPr="003D2E04">
        <w:rPr>
          <w:rFonts w:ascii="Garamond" w:hAnsi="Garamond"/>
          <w:sz w:val="16"/>
        </w:rPr>
        <w:t xml:space="preserve"> In the previous section, I argued that </w:t>
      </w:r>
      <w:r w:rsidRPr="003D2E04">
        <w:rPr>
          <w:rStyle w:val="StyleBoldUnderline"/>
          <w:rFonts w:ascii="Garamond" w:hAnsi="Garamond"/>
        </w:rPr>
        <w:t>a shift toward authoritarianism could be</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defended if the capacity to impose politically unpopular policies were sufficiently</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valuable, even if it turned out that an eco-authoritarian regime would</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likely be populated by administrators of imperfect capacity and benevolence.</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Fonts w:ascii="Garamond" w:hAnsi="Garamond"/>
          <w:sz w:val="16"/>
        </w:rPr>
        <w:t xml:space="preserve">But now it seems that </w:t>
      </w:r>
      <w:r w:rsidRPr="003D2E04">
        <w:rPr>
          <w:rStyle w:val="Emphasis"/>
          <w:rFonts w:ascii="Garamond" w:hAnsi="Garamond"/>
        </w:rPr>
        <w:t>this apparent advantage is essentially worthless</w:t>
      </w:r>
      <w:r w:rsidRPr="003D2E04">
        <w:rPr>
          <w:rFonts w:ascii="Garamond" w:hAnsi="Garamond"/>
          <w:sz w:val="16"/>
        </w:rPr>
        <w:t>. In order</w:t>
      </w:r>
      <w:r w:rsidR="00203544" w:rsidRPr="003D2E04">
        <w:rPr>
          <w:rFonts w:ascii="Garamond" w:hAnsi="Garamond"/>
          <w:sz w:val="12"/>
        </w:rPr>
        <w:t>¶</w:t>
      </w:r>
      <w:r w:rsidRPr="003D2E04">
        <w:rPr>
          <w:rFonts w:ascii="Garamond" w:hAnsi="Garamond"/>
          <w:sz w:val="16"/>
        </w:rPr>
        <w:t xml:space="preserve"> to employ its capacity to impose </w:t>
      </w:r>
      <w:proofErr w:type="spellStart"/>
      <w:r w:rsidRPr="003D2E04">
        <w:rPr>
          <w:rFonts w:ascii="Garamond" w:hAnsi="Garamond"/>
          <w:sz w:val="16"/>
        </w:rPr>
        <w:t>favoured</w:t>
      </w:r>
      <w:proofErr w:type="spellEnd"/>
      <w:r w:rsidRPr="003D2E04">
        <w:rPr>
          <w:rFonts w:ascii="Garamond" w:hAnsi="Garamond"/>
          <w:sz w:val="16"/>
        </w:rPr>
        <w:t xml:space="preserve"> measures in the face of public opposition</w:t>
      </w:r>
      <w:proofErr w:type="gramStart"/>
      <w:r w:rsidRPr="003D2E04">
        <w:rPr>
          <w:rFonts w:ascii="Garamond" w:hAnsi="Garamond"/>
          <w:sz w:val="16"/>
        </w:rPr>
        <w:t>,</w:t>
      </w:r>
      <w:r w:rsidR="00203544" w:rsidRPr="003D2E04">
        <w:rPr>
          <w:rFonts w:ascii="Garamond" w:hAnsi="Garamond"/>
          <w:sz w:val="12"/>
        </w:rPr>
        <w:t>¶</w:t>
      </w:r>
      <w:proofErr w:type="gramEnd"/>
      <w:r w:rsidRPr="003D2E04">
        <w:rPr>
          <w:rFonts w:ascii="Garamond" w:hAnsi="Garamond"/>
          <w:sz w:val="16"/>
        </w:rPr>
        <w:t xml:space="preserve"> </w:t>
      </w:r>
      <w:r w:rsidRPr="003D2E04">
        <w:rPr>
          <w:rStyle w:val="StyleBoldUnderline"/>
          <w:rFonts w:ascii="Garamond" w:hAnsi="Garamond"/>
          <w:highlight w:val="cyan"/>
        </w:rPr>
        <w:t>an authoritarian regime would</w:t>
      </w:r>
      <w:r w:rsidRPr="003D2E04">
        <w:rPr>
          <w:rStyle w:val="StyleBoldUnderline"/>
          <w:rFonts w:ascii="Garamond" w:hAnsi="Garamond"/>
        </w:rPr>
        <w:t xml:space="preserve"> have to employ repressive tactics that</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would predictably e</w:t>
      </w:r>
      <w:r w:rsidRPr="003D2E04">
        <w:rPr>
          <w:rStyle w:val="StyleBoldUnderline"/>
          <w:rFonts w:ascii="Garamond" w:hAnsi="Garamond"/>
          <w:highlight w:val="cyan"/>
        </w:rPr>
        <w:t>rode its efficacy in formulating</w:t>
      </w:r>
      <w:r w:rsidRPr="003D2E04">
        <w:rPr>
          <w:rStyle w:val="StyleBoldUnderline"/>
          <w:rFonts w:ascii="Garamond" w:hAnsi="Garamond"/>
        </w:rPr>
        <w:t xml:space="preserve"> and implementing </w:t>
      </w:r>
      <w:r w:rsidRPr="003D2E04">
        <w:rPr>
          <w:rStyle w:val="StyleBoldUnderline"/>
          <w:rFonts w:ascii="Garamond" w:hAnsi="Garamond"/>
          <w:highlight w:val="cyan"/>
        </w:rPr>
        <w:t>policies</w:t>
      </w:r>
      <w:r w:rsidRPr="003D2E04">
        <w:rPr>
          <w:rStyle w:val="StyleBoldUnderline"/>
          <w:rFonts w:ascii="Garamond" w:hAnsi="Garamond"/>
        </w:rPr>
        <w:t>.</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Fonts w:ascii="Garamond" w:hAnsi="Garamond"/>
          <w:sz w:val="16"/>
        </w:rPr>
        <w:t xml:space="preserve">And if it did not employ this capacity, then </w:t>
      </w:r>
      <w:r w:rsidRPr="003D2E04">
        <w:rPr>
          <w:rStyle w:val="StyleBoldUnderline"/>
          <w:rFonts w:ascii="Garamond" w:hAnsi="Garamond"/>
          <w:highlight w:val="cyan"/>
        </w:rPr>
        <w:t>it would find itself bound</w:t>
      </w:r>
      <w:r w:rsidR="00203544"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by the same political realities that</w:t>
      </w:r>
      <w:r w:rsidRPr="003D2E04">
        <w:rPr>
          <w:rStyle w:val="StyleBoldUnderline"/>
          <w:rFonts w:ascii="Garamond" w:hAnsi="Garamond"/>
        </w:rPr>
        <w:t xml:space="preserve"> supposedly </w:t>
      </w:r>
      <w:r w:rsidRPr="003D2E04">
        <w:rPr>
          <w:rStyle w:val="StyleBoldUnderline"/>
          <w:rFonts w:ascii="Garamond" w:hAnsi="Garamond"/>
          <w:highlight w:val="cyan"/>
        </w:rPr>
        <w:t>render democratic</w:t>
      </w:r>
      <w:r w:rsidRPr="003D2E04">
        <w:rPr>
          <w:rStyle w:val="StyleBoldUnderline"/>
          <w:rFonts w:ascii="Garamond" w:hAnsi="Garamond"/>
        </w:rPr>
        <w:t xml:space="preserve"> market liberal</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regimes incapable of addressing the environmental crisis</w:t>
      </w:r>
      <w:r w:rsidRPr="003D2E04">
        <w:rPr>
          <w:rFonts w:ascii="Garamond" w:hAnsi="Garamond"/>
          <w:sz w:val="16"/>
        </w:rPr>
        <w:t>. At best, then</w:t>
      </w:r>
      <w:proofErr w:type="gramStart"/>
      <w:r w:rsidRPr="003D2E04">
        <w:rPr>
          <w:rFonts w:ascii="Garamond" w:hAnsi="Garamond"/>
          <w:sz w:val="16"/>
        </w:rPr>
        <w:t>,</w:t>
      </w:r>
      <w:r w:rsidR="00203544" w:rsidRPr="003D2E04">
        <w:rPr>
          <w:rFonts w:ascii="Garamond" w:hAnsi="Garamond"/>
          <w:sz w:val="12"/>
        </w:rPr>
        <w:t>¶</w:t>
      </w:r>
      <w:proofErr w:type="gramEnd"/>
      <w:r w:rsidRPr="003D2E04">
        <w:rPr>
          <w:rFonts w:ascii="Garamond" w:hAnsi="Garamond"/>
          <w:sz w:val="16"/>
        </w:rPr>
        <w:t xml:space="preserve"> </w:t>
      </w:r>
      <w:r w:rsidRPr="003D2E04">
        <w:rPr>
          <w:rStyle w:val="StyleBoldUnderline"/>
          <w:rFonts w:ascii="Garamond" w:hAnsi="Garamond"/>
        </w:rPr>
        <w:t>eco-authoritarianism would seem to be capable of more or less matching the</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performance of market liberalism: at worst, its o</w:t>
      </w:r>
      <w:r w:rsidRPr="003D2E04">
        <w:rPr>
          <w:rStyle w:val="StyleBoldUnderline"/>
          <w:rFonts w:ascii="Garamond" w:hAnsi="Garamond"/>
          <w:highlight w:val="cyan"/>
        </w:rPr>
        <w:t>fficials would find themselves</w:t>
      </w:r>
      <w:r w:rsidR="00203544"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trapped in a bubble of suppressive, uncompromising inefficacy</w:t>
      </w:r>
      <w:r w:rsidRPr="003D2E04">
        <w:rPr>
          <w:rStyle w:val="StyleBoldUnderline"/>
          <w:rFonts w:ascii="Garamond" w:hAnsi="Garamond"/>
        </w:rPr>
        <w:t>.</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If eco-authoritarians cannot claim the capacity to implement unpopular</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policies as a point in their </w:t>
      </w:r>
      <w:proofErr w:type="spellStart"/>
      <w:r w:rsidRPr="003D2E04">
        <w:rPr>
          <w:rStyle w:val="StyleBoldUnderline"/>
          <w:rFonts w:ascii="Garamond" w:hAnsi="Garamond"/>
        </w:rPr>
        <w:t>favour</w:t>
      </w:r>
      <w:proofErr w:type="spellEnd"/>
      <w:r w:rsidRPr="003D2E04">
        <w:rPr>
          <w:rStyle w:val="StyleBoldUnderline"/>
          <w:rFonts w:ascii="Garamond" w:hAnsi="Garamond"/>
        </w:rPr>
        <w:t xml:space="preserve">, then </w:t>
      </w:r>
      <w:r w:rsidRPr="003D2E04">
        <w:rPr>
          <w:rStyle w:val="StyleBoldUnderline"/>
          <w:rFonts w:ascii="Garamond" w:hAnsi="Garamond"/>
          <w:highlight w:val="cyan"/>
        </w:rPr>
        <w:t>it is not clear what they can say to</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assuage our </w:t>
      </w:r>
      <w:r w:rsidRPr="003D2E04">
        <w:rPr>
          <w:rStyle w:val="StyleBoldUnderline"/>
          <w:rFonts w:ascii="Garamond" w:hAnsi="Garamond"/>
          <w:highlight w:val="cyan"/>
        </w:rPr>
        <w:t>concerns about</w:t>
      </w:r>
      <w:r w:rsidRPr="003D2E04">
        <w:rPr>
          <w:rStyle w:val="StyleBoldUnderline"/>
          <w:rFonts w:ascii="Garamond" w:hAnsi="Garamond"/>
        </w:rPr>
        <w:t xml:space="preserve"> giving essentially </w:t>
      </w:r>
      <w:r w:rsidRPr="003D2E04">
        <w:rPr>
          <w:rStyle w:val="StyleBoldUnderline"/>
          <w:rFonts w:ascii="Garamond" w:hAnsi="Garamond"/>
          <w:highlight w:val="cyan"/>
        </w:rPr>
        <w:t>unlimited power</w:t>
      </w:r>
      <w:r w:rsidRPr="003D2E04">
        <w:rPr>
          <w:rStyle w:val="StyleBoldUnderline"/>
          <w:rFonts w:ascii="Garamond" w:hAnsi="Garamond"/>
        </w:rPr>
        <w:t xml:space="preserve"> to only moderately</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capable and imperfectly benevolent administrators.</w:t>
      </w:r>
      <w:r w:rsidRPr="003D2E04">
        <w:rPr>
          <w:rFonts w:ascii="Garamond" w:hAnsi="Garamond"/>
          <w:sz w:val="16"/>
        </w:rPr>
        <w:t xml:space="preserve"> The objection would</w:t>
      </w:r>
      <w:r w:rsidR="00203544" w:rsidRPr="003D2E04">
        <w:rPr>
          <w:rFonts w:ascii="Garamond" w:hAnsi="Garamond"/>
          <w:sz w:val="12"/>
        </w:rPr>
        <w:t>¶</w:t>
      </w:r>
      <w:r w:rsidRPr="003D2E04">
        <w:rPr>
          <w:rFonts w:ascii="Garamond" w:hAnsi="Garamond"/>
          <w:sz w:val="16"/>
        </w:rPr>
        <w:t xml:space="preserve"> not necessarily be that a political transition of this sort would be disastrous</w:t>
      </w:r>
      <w:proofErr w:type="gramStart"/>
      <w:r w:rsidRPr="003D2E04">
        <w:rPr>
          <w:rFonts w:ascii="Garamond" w:hAnsi="Garamond"/>
          <w:sz w:val="16"/>
        </w:rPr>
        <w:t>:</w:t>
      </w:r>
      <w:r w:rsidR="00203544" w:rsidRPr="003D2E04">
        <w:rPr>
          <w:rFonts w:ascii="Garamond" w:hAnsi="Garamond"/>
          <w:sz w:val="12"/>
        </w:rPr>
        <w:t>¶</w:t>
      </w:r>
      <w:proofErr w:type="gramEnd"/>
      <w:r w:rsidRPr="003D2E04">
        <w:rPr>
          <w:rFonts w:ascii="Garamond" w:hAnsi="Garamond"/>
          <w:sz w:val="16"/>
        </w:rPr>
        <w:t xml:space="preserve"> after all, I have suggested that ‘</w:t>
      </w:r>
      <w:proofErr w:type="spellStart"/>
      <w:r w:rsidRPr="003D2E04">
        <w:rPr>
          <w:rFonts w:ascii="Garamond" w:hAnsi="Garamond"/>
          <w:sz w:val="16"/>
        </w:rPr>
        <w:t>hybridised</w:t>
      </w:r>
      <w:proofErr w:type="spellEnd"/>
      <w:r w:rsidRPr="003D2E04">
        <w:rPr>
          <w:rFonts w:ascii="Garamond" w:hAnsi="Garamond"/>
          <w:sz w:val="16"/>
        </w:rPr>
        <w:t>’ authoritarian regimes might potentially</w:t>
      </w:r>
      <w:r w:rsidR="00203544" w:rsidRPr="003D2E04">
        <w:rPr>
          <w:rFonts w:ascii="Garamond" w:hAnsi="Garamond"/>
          <w:sz w:val="12"/>
        </w:rPr>
        <w:t>¶</w:t>
      </w:r>
      <w:r w:rsidRPr="003D2E04">
        <w:rPr>
          <w:rFonts w:ascii="Garamond" w:hAnsi="Garamond"/>
          <w:sz w:val="16"/>
        </w:rPr>
        <w:t xml:space="preserve"> be able to achieve a level of functioning equal to that enjoyed in</w:t>
      </w:r>
      <w:r w:rsidR="00203544" w:rsidRPr="003D2E04">
        <w:rPr>
          <w:rFonts w:ascii="Garamond" w:hAnsi="Garamond"/>
          <w:sz w:val="12"/>
        </w:rPr>
        <w:t>¶</w:t>
      </w:r>
      <w:r w:rsidRPr="003D2E04">
        <w:rPr>
          <w:rFonts w:ascii="Garamond" w:hAnsi="Garamond"/>
          <w:sz w:val="16"/>
        </w:rPr>
        <w:t xml:space="preserve"> democratic countries. Rather, the point would be that this transition would</w:t>
      </w:r>
      <w:r w:rsidR="00203544" w:rsidRPr="003D2E04">
        <w:rPr>
          <w:rFonts w:ascii="Garamond" w:hAnsi="Garamond"/>
          <w:sz w:val="12"/>
        </w:rPr>
        <w:t>¶</w:t>
      </w:r>
      <w:r w:rsidRPr="003D2E04">
        <w:rPr>
          <w:rFonts w:ascii="Garamond" w:hAnsi="Garamond"/>
          <w:sz w:val="16"/>
        </w:rPr>
        <w:t xml:space="preserve"> come at a clear cost – namely, our individual and political rights – and it would</w:t>
      </w:r>
      <w:r w:rsidR="00203544" w:rsidRPr="003D2E04">
        <w:rPr>
          <w:rFonts w:ascii="Garamond" w:hAnsi="Garamond"/>
          <w:sz w:val="12"/>
        </w:rPr>
        <w:t>¶</w:t>
      </w:r>
      <w:r w:rsidRPr="003D2E04">
        <w:rPr>
          <w:rFonts w:ascii="Garamond" w:hAnsi="Garamond"/>
          <w:sz w:val="16"/>
        </w:rPr>
        <w:t xml:space="preserve"> present us with no clear benefit. Accordingly, </w:t>
      </w:r>
      <w:r w:rsidRPr="003D2E04">
        <w:rPr>
          <w:rStyle w:val="StyleBoldUnderline"/>
          <w:rFonts w:ascii="Garamond" w:hAnsi="Garamond"/>
        </w:rPr>
        <w:t>it is hard to see why we should</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accept </w:t>
      </w:r>
      <w:r w:rsidRPr="003D2E04">
        <w:rPr>
          <w:rStyle w:val="StyleBoldUnderline"/>
          <w:rFonts w:ascii="Garamond" w:hAnsi="Garamond"/>
          <w:highlight w:val="cyan"/>
        </w:rPr>
        <w:t>eco-authoritarianism</w:t>
      </w:r>
      <w:r w:rsidRPr="003D2E04">
        <w:rPr>
          <w:rStyle w:val="StyleBoldUnderline"/>
          <w:rFonts w:ascii="Garamond" w:hAnsi="Garamond"/>
        </w:rPr>
        <w:t xml:space="preserve"> even if it looks like democratic market liberalism</w:t>
      </w:r>
      <w:r w:rsidR="00203544"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 xml:space="preserve">is unlikely to deliver </w:t>
      </w:r>
      <w:proofErr w:type="spellStart"/>
      <w:r w:rsidRPr="003D2E04">
        <w:rPr>
          <w:rStyle w:val="StyleBoldUnderline"/>
          <w:rFonts w:ascii="Garamond" w:hAnsi="Garamond"/>
          <w:highlight w:val="cyan"/>
        </w:rPr>
        <w:t>favourable</w:t>
      </w:r>
      <w:proofErr w:type="spellEnd"/>
      <w:r w:rsidRPr="003D2E04">
        <w:rPr>
          <w:rStyle w:val="StyleBoldUnderline"/>
          <w:rFonts w:ascii="Garamond" w:hAnsi="Garamond"/>
          <w:highlight w:val="cyan"/>
        </w:rPr>
        <w:t xml:space="preserve"> results</w:t>
      </w:r>
      <w:r w:rsidRPr="003D2E04">
        <w:rPr>
          <w:rStyle w:val="StyleBoldUnderline"/>
          <w:rFonts w:ascii="Garamond" w:hAnsi="Garamond"/>
        </w:rPr>
        <w:t>.</w:t>
      </w:r>
    </w:p>
    <w:p w14:paraId="3DB7DA05" w14:textId="77777777" w:rsidR="00DB2E01" w:rsidRPr="003D2E04" w:rsidRDefault="00DB2E01" w:rsidP="00DB2E01">
      <w:pPr>
        <w:rPr>
          <w:rStyle w:val="StyleBoldUnderline"/>
          <w:rFonts w:ascii="Garamond" w:hAnsi="Garamond"/>
        </w:rPr>
      </w:pPr>
    </w:p>
    <w:p w14:paraId="5133D8D8" w14:textId="77777777" w:rsidR="00DB2E01" w:rsidRPr="003D2E04" w:rsidRDefault="00DB2E01" w:rsidP="00DB2E01">
      <w:pPr>
        <w:rPr>
          <w:rStyle w:val="StyleBoldUnderline"/>
          <w:rFonts w:ascii="Garamond" w:hAnsi="Garamond"/>
        </w:rPr>
      </w:pPr>
    </w:p>
    <w:p w14:paraId="4D12A6F1" w14:textId="77777777" w:rsidR="00DB2E01" w:rsidRPr="003D2E04" w:rsidRDefault="00DB2E01" w:rsidP="00DB2E01">
      <w:pPr>
        <w:pStyle w:val="Heading4"/>
        <w:rPr>
          <w:rStyle w:val="StyleBoldUnderline"/>
          <w:rFonts w:ascii="Garamond" w:hAnsi="Garamond"/>
          <w:sz w:val="26"/>
          <w:szCs w:val="26"/>
          <w:u w:val="none"/>
        </w:rPr>
      </w:pPr>
      <w:r w:rsidRPr="003D2E04">
        <w:rPr>
          <w:rStyle w:val="StyleBoldUnderline"/>
          <w:rFonts w:ascii="Garamond" w:hAnsi="Garamond"/>
          <w:sz w:val="26"/>
          <w:szCs w:val="26"/>
          <w:u w:val="none"/>
        </w:rPr>
        <w:t>Even if Chinese authoritarian regime can implement effective policies – policies will inevitably fail because of the lack of participation on the public level</w:t>
      </w:r>
    </w:p>
    <w:p w14:paraId="5F9B4889" w14:textId="77777777" w:rsidR="00DB2E01" w:rsidRPr="003D2E04" w:rsidRDefault="00DB2E01" w:rsidP="00DB2E01">
      <w:pPr>
        <w:rPr>
          <w:rStyle w:val="StyleStyleBold12pt"/>
          <w:rFonts w:ascii="Garamond" w:hAnsi="Garamond"/>
        </w:rPr>
      </w:pPr>
      <w:proofErr w:type="spellStart"/>
      <w:r w:rsidRPr="003D2E04">
        <w:rPr>
          <w:rStyle w:val="StyleStyleBold12pt"/>
          <w:rFonts w:ascii="Garamond" w:hAnsi="Garamond"/>
        </w:rPr>
        <w:t>Shahar</w:t>
      </w:r>
      <w:proofErr w:type="spellEnd"/>
      <w:r w:rsidRPr="003D2E04">
        <w:rPr>
          <w:rStyle w:val="StyleStyleBold12pt"/>
          <w:rFonts w:ascii="Garamond" w:hAnsi="Garamond"/>
        </w:rPr>
        <w:t>, 2015</w:t>
      </w:r>
    </w:p>
    <w:p w14:paraId="633A9991" w14:textId="77777777" w:rsidR="00DB2E01" w:rsidRPr="003D2E04" w:rsidRDefault="00DB2E01" w:rsidP="00DB2E01">
      <w:pPr>
        <w:rPr>
          <w:rFonts w:ascii="Garamond" w:hAnsi="Garamond"/>
        </w:rPr>
      </w:pPr>
      <w:r w:rsidRPr="003D2E04">
        <w:rPr>
          <w:rFonts w:ascii="Garamond" w:hAnsi="Garamond"/>
        </w:rPr>
        <w:t xml:space="preserve">Dan </w:t>
      </w:r>
      <w:proofErr w:type="spellStart"/>
      <w:r w:rsidRPr="003D2E04">
        <w:rPr>
          <w:rFonts w:ascii="Garamond" w:hAnsi="Garamond"/>
        </w:rPr>
        <w:t>Coby</w:t>
      </w:r>
      <w:proofErr w:type="spellEnd"/>
      <w:r w:rsidRPr="003D2E04">
        <w:rPr>
          <w:rFonts w:ascii="Garamond" w:hAnsi="Garamond"/>
        </w:rPr>
        <w:t>, University of Arizona at</w:t>
      </w:r>
      <w:r w:rsidRPr="003D2E04">
        <w:rPr>
          <w:rFonts w:ascii="Garamond" w:hAnsi="Garamond"/>
          <w:sz w:val="12"/>
        </w:rPr>
        <w:t xml:space="preserve">¶ </w:t>
      </w:r>
      <w:r w:rsidRPr="003D2E04">
        <w:rPr>
          <w:rFonts w:ascii="Garamond" w:hAnsi="Garamond"/>
        </w:rPr>
        <w:t xml:space="preserve">Department of Philosophy, “Rejecting Eco-Authoritarianism, Again,” Environmental Values, Volume 24, Number 3, June 2015, pp. 345-366(22), White Horse Press, Accessed: July 5, 2016, </w:t>
      </w:r>
      <w:hyperlink r:id="rId75" w:history="1">
        <w:r w:rsidRPr="003D2E04">
          <w:rPr>
            <w:rStyle w:val="Hyperlink"/>
            <w:rFonts w:ascii="Garamond" w:hAnsi="Garamond"/>
          </w:rPr>
          <w:t>http://docserver.ingentaconnect.com/deliver/connect/whp/09632719/v24n3/s6.pdf?expires=1467647650&amp;id=87889311&amp;titleid=1473&amp;accname=Wake+Forest+Univ&amp;checksum=4F5900A794B101B11F3D1C95688C3016</w:t>
        </w:r>
      </w:hyperlink>
      <w:r w:rsidRPr="003D2E04">
        <w:rPr>
          <w:rFonts w:ascii="Garamond" w:hAnsi="Garamond"/>
        </w:rPr>
        <w:t>, YDEL</w:t>
      </w:r>
    </w:p>
    <w:p w14:paraId="5A223BCC" w14:textId="77777777" w:rsidR="00DB2E01" w:rsidRPr="003D2E04" w:rsidRDefault="00DB2E01" w:rsidP="00DB2E01">
      <w:pPr>
        <w:rPr>
          <w:rFonts w:ascii="Garamond" w:hAnsi="Garamond"/>
        </w:rPr>
      </w:pPr>
    </w:p>
    <w:p w14:paraId="6E5CDF11" w14:textId="77777777" w:rsidR="00DB2E01" w:rsidRPr="003D2E04" w:rsidRDefault="00DB2E01" w:rsidP="00DB2E01">
      <w:pPr>
        <w:rPr>
          <w:rStyle w:val="StyleBoldUnderline"/>
          <w:rFonts w:ascii="Garamond" w:hAnsi="Garamond"/>
        </w:rPr>
      </w:pPr>
      <w:r w:rsidRPr="003D2E04">
        <w:rPr>
          <w:rStyle w:val="StyleBoldUnderline"/>
          <w:rFonts w:ascii="Garamond" w:hAnsi="Garamond"/>
        </w:rPr>
        <w:t>THE DUBIOUS TRACK RECORD OF ACTUALLY EXISTING</w:t>
      </w:r>
      <w:r w:rsidRPr="003D2E04">
        <w:rPr>
          <w:rStyle w:val="StyleBoldUnderline"/>
          <w:rFonts w:ascii="Garamond" w:hAnsi="Garamond"/>
          <w:sz w:val="12"/>
        </w:rPr>
        <w:t xml:space="preserve">¶ </w:t>
      </w:r>
      <w:r w:rsidRPr="003D2E04">
        <w:rPr>
          <w:rStyle w:val="StyleBoldUnderline"/>
          <w:rFonts w:ascii="Garamond" w:hAnsi="Garamond"/>
        </w:rPr>
        <w:t>AUTHORITARIANISM</w:t>
      </w:r>
      <w:r w:rsidRPr="003D2E04">
        <w:rPr>
          <w:rStyle w:val="StyleBoldUnderline"/>
          <w:rFonts w:ascii="Garamond" w:hAnsi="Garamond"/>
          <w:sz w:val="12"/>
        </w:rPr>
        <w:t xml:space="preserve">¶ </w:t>
      </w:r>
      <w:r w:rsidRPr="003D2E04">
        <w:rPr>
          <w:rFonts w:ascii="Garamond" w:hAnsi="Garamond"/>
        </w:rPr>
        <w:t>As eco-authoritarianism has re-emerged into contemporary environmental</w:t>
      </w:r>
      <w:r w:rsidRPr="003D2E04">
        <w:rPr>
          <w:rFonts w:ascii="Garamond" w:hAnsi="Garamond"/>
          <w:sz w:val="12"/>
        </w:rPr>
        <w:t xml:space="preserve">¶ </w:t>
      </w:r>
      <w:r w:rsidRPr="003D2E04">
        <w:rPr>
          <w:rFonts w:ascii="Garamond" w:hAnsi="Garamond"/>
        </w:rPr>
        <w:t>discourse, a number of scholars have begun to pay closer attention to the environmental</w:t>
      </w:r>
      <w:r w:rsidRPr="003D2E04">
        <w:rPr>
          <w:rFonts w:ascii="Garamond" w:hAnsi="Garamond"/>
          <w:sz w:val="12"/>
        </w:rPr>
        <w:t xml:space="preserve">¶ </w:t>
      </w:r>
      <w:r w:rsidRPr="003D2E04">
        <w:rPr>
          <w:rFonts w:ascii="Garamond" w:hAnsi="Garamond"/>
        </w:rPr>
        <w:t>and political performance of actual authoritarian societies, primarily</w:t>
      </w:r>
      <w:r w:rsidRPr="003D2E04">
        <w:rPr>
          <w:rFonts w:ascii="Garamond" w:hAnsi="Garamond"/>
          <w:sz w:val="12"/>
        </w:rPr>
        <w:t xml:space="preserve">¶ </w:t>
      </w:r>
      <w:r w:rsidRPr="003D2E04">
        <w:rPr>
          <w:rFonts w:ascii="Garamond" w:hAnsi="Garamond"/>
        </w:rPr>
        <w:t xml:space="preserve">including but not limited to China. </w:t>
      </w:r>
      <w:r w:rsidRPr="003D2E04">
        <w:rPr>
          <w:rStyle w:val="StyleBoldUnderline"/>
          <w:rFonts w:ascii="Garamond" w:hAnsi="Garamond"/>
        </w:rPr>
        <w:t xml:space="preserve">This scrutiny has revealed a </w:t>
      </w:r>
      <w:r w:rsidRPr="003D2E04">
        <w:rPr>
          <w:rStyle w:val="StyleBoldUnderline"/>
          <w:rFonts w:ascii="Garamond" w:hAnsi="Garamond"/>
          <w:highlight w:val="cyan"/>
        </w:rPr>
        <w:t>mixed track</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record includ</w:t>
      </w:r>
      <w:r w:rsidRPr="003D2E04">
        <w:rPr>
          <w:rStyle w:val="StyleBoldUnderline"/>
          <w:rFonts w:ascii="Garamond" w:hAnsi="Garamond"/>
        </w:rPr>
        <w:t xml:space="preserve">ing some important successes alongside </w:t>
      </w:r>
      <w:r w:rsidRPr="003D2E04">
        <w:rPr>
          <w:rStyle w:val="StyleBoldUnderline"/>
          <w:rFonts w:ascii="Garamond" w:hAnsi="Garamond"/>
          <w:highlight w:val="cyan"/>
        </w:rPr>
        <w:t>significant shortfalls</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Style w:val="StyleBoldUnderline"/>
          <w:rFonts w:ascii="Garamond" w:hAnsi="Garamond"/>
        </w:rPr>
        <w:t xml:space="preserve">Critics of China in particular have questioned the ability of </w:t>
      </w:r>
      <w:r w:rsidRPr="003D2E04">
        <w:rPr>
          <w:rStyle w:val="StyleBoldUnderline"/>
          <w:rFonts w:ascii="Garamond" w:hAnsi="Garamond"/>
          <w:highlight w:val="cyan"/>
        </w:rPr>
        <w:t>the Communist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Party</w:t>
      </w:r>
      <w:r w:rsidRPr="003D2E04">
        <w:rPr>
          <w:rStyle w:val="StyleBoldUnderline"/>
          <w:rFonts w:ascii="Garamond" w:hAnsi="Garamond"/>
        </w:rPr>
        <w:t xml:space="preserve"> to successfully implement and enforce its high-minded directives,</w:t>
      </w:r>
      <w:r w:rsidRPr="003D2E04">
        <w:rPr>
          <w:rFonts w:ascii="Garamond" w:hAnsi="Garamond"/>
        </w:rPr>
        <w:t>42 noting</w:t>
      </w:r>
      <w:r w:rsidRPr="003D2E04">
        <w:rPr>
          <w:rFonts w:ascii="Garamond" w:hAnsi="Garamond"/>
          <w:sz w:val="12"/>
        </w:rPr>
        <w:t xml:space="preserve">¶ </w:t>
      </w:r>
      <w:r w:rsidRPr="003D2E04">
        <w:rPr>
          <w:rFonts w:ascii="Garamond" w:hAnsi="Garamond"/>
        </w:rPr>
        <w:t>that sometimes ‘</w:t>
      </w:r>
      <w:r w:rsidRPr="003D2E04">
        <w:rPr>
          <w:rStyle w:val="Emphasis"/>
          <w:rFonts w:ascii="Garamond" w:hAnsi="Garamond"/>
          <w:highlight w:val="cyan"/>
        </w:rPr>
        <w:t>being aggressive has no bearing on being effective</w:t>
      </w:r>
      <w:r w:rsidRPr="003D2E04">
        <w:rPr>
          <w:rFonts w:ascii="Garamond" w:hAnsi="Garamond"/>
        </w:rPr>
        <w:t>.’43</w:t>
      </w:r>
      <w:r w:rsidRPr="003D2E04">
        <w:rPr>
          <w:rFonts w:ascii="Garamond" w:hAnsi="Garamond"/>
          <w:sz w:val="12"/>
        </w:rPr>
        <w:t xml:space="preserve">¶ </w:t>
      </w:r>
      <w:r w:rsidRPr="003D2E04">
        <w:rPr>
          <w:rFonts w:ascii="Garamond" w:hAnsi="Garamond"/>
        </w:rPr>
        <w:t>Reservations about the actual effectiveness of authoritarian environmental policies have been echoed in discussions of regimes in Egypt,44 Iran45 and</w:t>
      </w:r>
      <w:r w:rsidRPr="003D2E04">
        <w:rPr>
          <w:rFonts w:ascii="Garamond" w:hAnsi="Garamond"/>
          <w:sz w:val="12"/>
        </w:rPr>
        <w:t xml:space="preserve">¶ </w:t>
      </w:r>
      <w:r w:rsidRPr="003D2E04">
        <w:rPr>
          <w:rFonts w:ascii="Garamond" w:hAnsi="Garamond"/>
        </w:rPr>
        <w:t>Thailand.46</w:t>
      </w:r>
      <w:r w:rsidRPr="003D2E04">
        <w:rPr>
          <w:rFonts w:ascii="Garamond" w:hAnsi="Garamond"/>
          <w:sz w:val="12"/>
        </w:rPr>
        <w:t xml:space="preserve">¶ </w:t>
      </w:r>
      <w:r w:rsidRPr="003D2E04">
        <w:rPr>
          <w:rFonts w:ascii="Garamond" w:hAnsi="Garamond"/>
        </w:rPr>
        <w:t xml:space="preserve">Bolstering these concerns, </w:t>
      </w:r>
      <w:r w:rsidRPr="003D2E04">
        <w:rPr>
          <w:rStyle w:val="StyleBoldUnderline"/>
          <w:rFonts w:ascii="Garamond" w:hAnsi="Garamond"/>
        </w:rPr>
        <w:t>a recent study</w:t>
      </w:r>
      <w:r w:rsidRPr="003D2E04">
        <w:rPr>
          <w:rFonts w:ascii="Garamond" w:hAnsi="Garamond"/>
        </w:rPr>
        <w:t xml:space="preserve"> by Hanna </w:t>
      </w:r>
      <w:proofErr w:type="spellStart"/>
      <w:r w:rsidRPr="003D2E04">
        <w:rPr>
          <w:rFonts w:ascii="Garamond" w:hAnsi="Garamond"/>
        </w:rPr>
        <w:t>Bäck</w:t>
      </w:r>
      <w:proofErr w:type="spellEnd"/>
      <w:r w:rsidRPr="003D2E04">
        <w:rPr>
          <w:rFonts w:ascii="Garamond" w:hAnsi="Garamond"/>
        </w:rPr>
        <w:t xml:space="preserve"> and Axel </w:t>
      </w:r>
      <w:proofErr w:type="spellStart"/>
      <w:r w:rsidRPr="003D2E04">
        <w:rPr>
          <w:rFonts w:ascii="Garamond" w:hAnsi="Garamond"/>
        </w:rPr>
        <w:t>Hadenius</w:t>
      </w:r>
      <w:proofErr w:type="spellEnd"/>
      <w:r w:rsidRPr="003D2E04">
        <w:rPr>
          <w:rFonts w:ascii="Garamond" w:hAnsi="Garamond"/>
          <w:sz w:val="12"/>
        </w:rPr>
        <w:t xml:space="preserve">¶ </w:t>
      </w:r>
      <w:r w:rsidRPr="003D2E04">
        <w:rPr>
          <w:rStyle w:val="StyleBoldUnderline"/>
          <w:rFonts w:ascii="Garamond" w:hAnsi="Garamond"/>
        </w:rPr>
        <w:t>has suggested the existence of a more general ‘J-shaped’ relationship between</w:t>
      </w:r>
      <w:r w:rsidRPr="003D2E04">
        <w:rPr>
          <w:rStyle w:val="StyleBoldUnderline"/>
          <w:rFonts w:ascii="Garamond" w:hAnsi="Garamond"/>
          <w:sz w:val="12"/>
        </w:rPr>
        <w:t xml:space="preserve">¶ </w:t>
      </w:r>
      <w:proofErr w:type="spellStart"/>
      <w:r w:rsidRPr="003D2E04">
        <w:rPr>
          <w:rStyle w:val="StyleBoldUnderline"/>
          <w:rFonts w:ascii="Garamond" w:hAnsi="Garamond"/>
        </w:rPr>
        <w:t>democratisation</w:t>
      </w:r>
      <w:proofErr w:type="spellEnd"/>
      <w:r w:rsidRPr="003D2E04">
        <w:rPr>
          <w:rStyle w:val="StyleBoldUnderline"/>
          <w:rFonts w:ascii="Garamond" w:hAnsi="Garamond"/>
        </w:rPr>
        <w:t xml:space="preserve"> and administrative efficiency across various countries and time</w:t>
      </w:r>
      <w:r w:rsidRPr="003D2E04">
        <w:rPr>
          <w:rStyle w:val="StyleBoldUnderline"/>
          <w:rFonts w:ascii="Garamond" w:hAnsi="Garamond"/>
          <w:sz w:val="12"/>
        </w:rPr>
        <w:t xml:space="preserve">¶ </w:t>
      </w:r>
      <w:r w:rsidRPr="003D2E04">
        <w:rPr>
          <w:rStyle w:val="StyleBoldUnderline"/>
          <w:rFonts w:ascii="Garamond" w:hAnsi="Garamond"/>
        </w:rPr>
        <w:t>periods.</w:t>
      </w:r>
      <w:r w:rsidRPr="003D2E04">
        <w:rPr>
          <w:rFonts w:ascii="Garamond" w:hAnsi="Garamond"/>
        </w:rPr>
        <w:t xml:space="preserve"> According to </w:t>
      </w:r>
      <w:proofErr w:type="spellStart"/>
      <w:r w:rsidRPr="003D2E04">
        <w:rPr>
          <w:rFonts w:ascii="Garamond" w:hAnsi="Garamond"/>
        </w:rPr>
        <w:t>Bäck</w:t>
      </w:r>
      <w:proofErr w:type="spellEnd"/>
      <w:r w:rsidRPr="003D2E04">
        <w:rPr>
          <w:rFonts w:ascii="Garamond" w:hAnsi="Garamond"/>
        </w:rPr>
        <w:t xml:space="preserve"> and </w:t>
      </w:r>
      <w:proofErr w:type="spellStart"/>
      <w:r w:rsidRPr="003D2E04">
        <w:rPr>
          <w:rFonts w:ascii="Garamond" w:hAnsi="Garamond"/>
        </w:rPr>
        <w:t>Hadenius</w:t>
      </w:r>
      <w:proofErr w:type="spellEnd"/>
      <w:r w:rsidRPr="003D2E04">
        <w:rPr>
          <w:rFonts w:ascii="Garamond" w:hAnsi="Garamond"/>
        </w:rPr>
        <w:t>, ‘</w:t>
      </w:r>
      <w:r w:rsidRPr="003D2E04">
        <w:rPr>
          <w:rStyle w:val="StyleBoldUnderline"/>
          <w:rFonts w:ascii="Garamond" w:hAnsi="Garamond"/>
          <w:highlight w:val="cyan"/>
        </w:rPr>
        <w:t>administrative quality is higher in</w:t>
      </w:r>
      <w:r w:rsidRPr="003D2E04">
        <w:rPr>
          <w:rStyle w:val="StyleBoldUnderline"/>
          <w:rFonts w:ascii="Garamond" w:hAnsi="Garamond"/>
          <w:sz w:val="12"/>
        </w:rPr>
        <w:t xml:space="preserve">¶ </w:t>
      </w:r>
      <w:r w:rsidRPr="003D2E04">
        <w:rPr>
          <w:rStyle w:val="StyleBoldUnderline"/>
          <w:rFonts w:ascii="Garamond" w:hAnsi="Garamond"/>
        </w:rPr>
        <w:t xml:space="preserve">strongly </w:t>
      </w:r>
      <w:r w:rsidRPr="003D2E04">
        <w:rPr>
          <w:rStyle w:val="StyleBoldUnderline"/>
          <w:rFonts w:ascii="Garamond" w:hAnsi="Garamond"/>
          <w:highlight w:val="cyan"/>
        </w:rPr>
        <w:t>authoritarian states than</w:t>
      </w:r>
      <w:r w:rsidRPr="003D2E04">
        <w:rPr>
          <w:rStyle w:val="StyleBoldUnderline"/>
          <w:rFonts w:ascii="Garamond" w:hAnsi="Garamond"/>
        </w:rPr>
        <w:t xml:space="preserve"> in </w:t>
      </w:r>
      <w:r w:rsidRPr="003D2E04">
        <w:rPr>
          <w:rStyle w:val="StyleBoldUnderline"/>
          <w:rFonts w:ascii="Garamond" w:hAnsi="Garamond"/>
          <w:highlight w:val="cyan"/>
        </w:rPr>
        <w:t>states that are</w:t>
      </w:r>
      <w:r w:rsidRPr="003D2E04">
        <w:rPr>
          <w:rStyle w:val="StyleBoldUnderline"/>
          <w:rFonts w:ascii="Garamond" w:hAnsi="Garamond"/>
        </w:rPr>
        <w:t xml:space="preserve"> partially </w:t>
      </w:r>
      <w:proofErr w:type="spellStart"/>
      <w:r w:rsidRPr="003D2E04">
        <w:rPr>
          <w:rStyle w:val="StyleBoldUnderline"/>
          <w:rFonts w:ascii="Garamond" w:hAnsi="Garamond"/>
          <w:highlight w:val="cyan"/>
        </w:rPr>
        <w:t>democratised</w:t>
      </w:r>
      <w:proofErr w:type="spellEnd"/>
      <w:r w:rsidRPr="003D2E04">
        <w:rPr>
          <w:rStyle w:val="StyleBoldUnderline"/>
          <w:rFonts w:ascii="Garamond" w:hAnsi="Garamond"/>
        </w:rPr>
        <w:t>; it is</w:t>
      </w:r>
      <w:r w:rsidRPr="003D2E04">
        <w:rPr>
          <w:rStyle w:val="StyleBoldUnderline"/>
          <w:rFonts w:ascii="Garamond" w:hAnsi="Garamond"/>
          <w:sz w:val="12"/>
        </w:rPr>
        <w:t xml:space="preserve">¶ </w:t>
      </w:r>
      <w:r w:rsidRPr="003D2E04">
        <w:rPr>
          <w:rStyle w:val="StyleBoldUnderline"/>
          <w:rFonts w:ascii="Garamond" w:hAnsi="Garamond"/>
        </w:rPr>
        <w:t xml:space="preserve">highest of all, </w:t>
      </w:r>
      <w:r w:rsidRPr="003D2E04">
        <w:rPr>
          <w:rStyle w:val="Emphasis"/>
          <w:rFonts w:ascii="Garamond" w:hAnsi="Garamond"/>
          <w:highlight w:val="cyan"/>
        </w:rPr>
        <w:t>however</w:t>
      </w:r>
      <w:r w:rsidRPr="003D2E04">
        <w:rPr>
          <w:rStyle w:val="StyleBoldUnderline"/>
          <w:rFonts w:ascii="Garamond" w:hAnsi="Garamond"/>
        </w:rPr>
        <w:t>, in states of a pronouncedly democratic character’</w:t>
      </w:r>
      <w:proofErr w:type="gramStart"/>
      <w:r w:rsidRPr="003D2E04">
        <w:rPr>
          <w:rFonts w:ascii="Garamond" w:hAnsi="Garamond"/>
        </w:rPr>
        <w:t>.47</w:t>
      </w:r>
      <w:proofErr w:type="gramEnd"/>
      <w:r w:rsidRPr="003D2E04">
        <w:rPr>
          <w:rFonts w:ascii="Garamond" w:hAnsi="Garamond"/>
          <w:sz w:val="12"/>
        </w:rPr>
        <w:t xml:space="preserve">¶ </w:t>
      </w:r>
      <w:r w:rsidRPr="003D2E04">
        <w:rPr>
          <w:rStyle w:val="StyleBoldUnderline"/>
          <w:rFonts w:ascii="Garamond" w:hAnsi="Garamond"/>
          <w:highlight w:val="cyan"/>
        </w:rPr>
        <w:t>They suggest that</w:t>
      </w:r>
      <w:r w:rsidRPr="003D2E04">
        <w:rPr>
          <w:rStyle w:val="StyleBoldUnderline"/>
          <w:rFonts w:ascii="Garamond" w:hAnsi="Garamond"/>
        </w:rPr>
        <w:t xml:space="preserve"> this may be because highly </w:t>
      </w:r>
      <w:r w:rsidRPr="003D2E04">
        <w:rPr>
          <w:rStyle w:val="StyleBoldUnderline"/>
          <w:rFonts w:ascii="Garamond" w:hAnsi="Garamond"/>
          <w:highlight w:val="cyan"/>
        </w:rPr>
        <w:t>democratic states can</w:t>
      </w:r>
      <w:r w:rsidRPr="003D2E04">
        <w:rPr>
          <w:rStyle w:val="StyleBoldUnderline"/>
          <w:rFonts w:ascii="Garamond" w:hAnsi="Garamond"/>
        </w:rPr>
        <w:t xml:space="preserve"> rely on</w:t>
      </w:r>
      <w:r w:rsidRPr="003D2E04">
        <w:rPr>
          <w:rStyle w:val="StyleBoldUnderline"/>
          <w:rFonts w:ascii="Garamond" w:hAnsi="Garamond"/>
          <w:sz w:val="12"/>
        </w:rPr>
        <w:t xml:space="preserve">¶ </w:t>
      </w:r>
      <w:r w:rsidRPr="003D2E04">
        <w:rPr>
          <w:rStyle w:val="StyleBoldUnderline"/>
          <w:rFonts w:ascii="Garamond" w:hAnsi="Garamond"/>
          <w:highlight w:val="cyan"/>
        </w:rPr>
        <w:t>a well-developed civil society for</w:t>
      </w:r>
      <w:r w:rsidRPr="003D2E04">
        <w:rPr>
          <w:rStyle w:val="StyleBoldUnderline"/>
          <w:rFonts w:ascii="Garamond" w:hAnsi="Garamond"/>
        </w:rPr>
        <w:t xml:space="preserve"> help in mak</w:t>
      </w:r>
      <w:r w:rsidRPr="003D2E04">
        <w:rPr>
          <w:rStyle w:val="StyleBoldUnderline"/>
          <w:rFonts w:ascii="Garamond" w:hAnsi="Garamond"/>
          <w:highlight w:val="cyan"/>
        </w:rPr>
        <w:t>ing sure that policies are well calibrated</w:t>
      </w:r>
      <w:r w:rsidRPr="003D2E04">
        <w:rPr>
          <w:rStyle w:val="StyleBoldUnderline"/>
          <w:rFonts w:ascii="Garamond" w:hAnsi="Garamond"/>
          <w:sz w:val="12"/>
        </w:rPr>
        <w:t xml:space="preserve">¶ </w:t>
      </w:r>
      <w:r w:rsidRPr="003D2E04">
        <w:rPr>
          <w:rStyle w:val="StyleBoldUnderline"/>
          <w:rFonts w:ascii="Garamond" w:hAnsi="Garamond"/>
        </w:rPr>
        <w:t xml:space="preserve">to particular contexts and </w:t>
      </w:r>
      <w:r w:rsidRPr="003D2E04">
        <w:rPr>
          <w:rStyle w:val="StyleBoldUnderline"/>
          <w:rFonts w:ascii="Garamond" w:hAnsi="Garamond"/>
          <w:highlight w:val="cyan"/>
        </w:rPr>
        <w:t>for constructive feedback</w:t>
      </w:r>
      <w:r w:rsidRPr="003D2E04">
        <w:rPr>
          <w:rStyle w:val="StyleBoldUnderline"/>
          <w:rFonts w:ascii="Garamond" w:hAnsi="Garamond"/>
        </w:rPr>
        <w:t xml:space="preserve"> on policies </w:t>
      </w:r>
      <w:r w:rsidRPr="003D2E04">
        <w:rPr>
          <w:rStyle w:val="StyleBoldUnderline"/>
          <w:rFonts w:ascii="Garamond" w:hAnsi="Garamond"/>
          <w:highlight w:val="cyan"/>
        </w:rPr>
        <w:t>once</w:t>
      </w:r>
      <w:r w:rsidRPr="003D2E04">
        <w:rPr>
          <w:rStyle w:val="StyleBoldUnderline"/>
          <w:rFonts w:ascii="Garamond" w:hAnsi="Garamond"/>
          <w:sz w:val="12"/>
        </w:rPr>
        <w:t xml:space="preserve">¶ </w:t>
      </w:r>
      <w:r w:rsidRPr="003D2E04">
        <w:rPr>
          <w:rStyle w:val="StyleBoldUnderline"/>
          <w:rFonts w:ascii="Garamond" w:hAnsi="Garamond"/>
        </w:rPr>
        <w:t xml:space="preserve">they are </w:t>
      </w:r>
      <w:r w:rsidRPr="003D2E04">
        <w:rPr>
          <w:rStyle w:val="StyleBoldUnderline"/>
          <w:rFonts w:ascii="Garamond" w:hAnsi="Garamond"/>
          <w:highlight w:val="cyan"/>
        </w:rPr>
        <w:t>implemented</w:t>
      </w:r>
      <w:r w:rsidRPr="003D2E04">
        <w:rPr>
          <w:rFonts w:ascii="Garamond" w:hAnsi="Garamond"/>
        </w:rPr>
        <w:t xml:space="preserve">.48 The authors note that </w:t>
      </w:r>
      <w:r w:rsidRPr="003D2E04">
        <w:rPr>
          <w:rStyle w:val="StyleBoldUnderline"/>
          <w:rFonts w:ascii="Garamond" w:hAnsi="Garamond"/>
        </w:rPr>
        <w:t>authoritarian governments</w:t>
      </w:r>
      <w:r w:rsidRPr="003D2E04">
        <w:rPr>
          <w:rFonts w:ascii="Garamond" w:hAnsi="Garamond"/>
        </w:rPr>
        <w:t xml:space="preserve"> can</w:t>
      </w:r>
      <w:r w:rsidRPr="003D2E04">
        <w:rPr>
          <w:rFonts w:ascii="Garamond" w:hAnsi="Garamond"/>
          <w:sz w:val="12"/>
        </w:rPr>
        <w:t xml:space="preserve">¶ </w:t>
      </w:r>
      <w:r w:rsidRPr="003D2E04">
        <w:rPr>
          <w:rFonts w:ascii="Garamond" w:hAnsi="Garamond"/>
        </w:rPr>
        <w:t>sometimes perform better than partially-</w:t>
      </w:r>
      <w:proofErr w:type="spellStart"/>
      <w:r w:rsidRPr="003D2E04">
        <w:rPr>
          <w:rFonts w:ascii="Garamond" w:hAnsi="Garamond"/>
        </w:rPr>
        <w:t>democratised</w:t>
      </w:r>
      <w:proofErr w:type="spellEnd"/>
      <w:r w:rsidRPr="003D2E04">
        <w:rPr>
          <w:rFonts w:ascii="Garamond" w:hAnsi="Garamond"/>
        </w:rPr>
        <w:t xml:space="preserve"> societies with poorly developed</w:t>
      </w:r>
      <w:r w:rsidRPr="003D2E04">
        <w:rPr>
          <w:rFonts w:ascii="Garamond" w:hAnsi="Garamond"/>
          <w:sz w:val="12"/>
        </w:rPr>
        <w:t xml:space="preserve">¶ </w:t>
      </w:r>
      <w:r w:rsidRPr="003D2E04">
        <w:rPr>
          <w:rFonts w:ascii="Garamond" w:hAnsi="Garamond"/>
        </w:rPr>
        <w:t xml:space="preserve">civil societies, but that they </w:t>
      </w:r>
      <w:r w:rsidRPr="003D2E04">
        <w:rPr>
          <w:rStyle w:val="StyleBoldUnderline"/>
          <w:rFonts w:ascii="Garamond" w:hAnsi="Garamond"/>
        </w:rPr>
        <w:t>have thus far been hard-pressed to find</w:t>
      </w:r>
      <w:r w:rsidRPr="003D2E04">
        <w:rPr>
          <w:rStyle w:val="StyleBoldUnderline"/>
          <w:rFonts w:ascii="Garamond" w:hAnsi="Garamond"/>
          <w:sz w:val="12"/>
        </w:rPr>
        <w:t xml:space="preserve">¶ </w:t>
      </w:r>
      <w:r w:rsidRPr="003D2E04">
        <w:rPr>
          <w:rStyle w:val="StyleBoldUnderline"/>
          <w:rFonts w:ascii="Garamond" w:hAnsi="Garamond"/>
        </w:rPr>
        <w:t>an effective substitute for the genuine citizen participation that enables the best</w:t>
      </w:r>
      <w:r w:rsidRPr="003D2E04">
        <w:rPr>
          <w:rStyle w:val="StyleBoldUnderline"/>
          <w:rFonts w:ascii="Garamond" w:hAnsi="Garamond"/>
          <w:sz w:val="12"/>
        </w:rPr>
        <w:t xml:space="preserve">¶ </w:t>
      </w:r>
      <w:r w:rsidRPr="003D2E04">
        <w:rPr>
          <w:rStyle w:val="StyleBoldUnderline"/>
          <w:rFonts w:ascii="Garamond" w:hAnsi="Garamond"/>
        </w:rPr>
        <w:t>democracies to formulate and implement their policies successfully</w:t>
      </w:r>
      <w:r w:rsidRPr="003D2E04">
        <w:rPr>
          <w:rFonts w:ascii="Garamond" w:hAnsi="Garamond"/>
        </w:rPr>
        <w:t>.49 Thus</w:t>
      </w:r>
      <w:r w:rsidRPr="003D2E04">
        <w:rPr>
          <w:rFonts w:ascii="Garamond" w:hAnsi="Garamond"/>
          <w:sz w:val="12"/>
        </w:rPr>
        <w:t xml:space="preserve">¶ </w:t>
      </w:r>
      <w:r w:rsidRPr="003D2E04">
        <w:rPr>
          <w:rStyle w:val="StyleBoldUnderline"/>
          <w:rFonts w:ascii="Garamond" w:hAnsi="Garamond"/>
          <w:highlight w:val="cyan"/>
        </w:rPr>
        <w:t>although authoritarian governments may be free from</w:t>
      </w:r>
      <w:r w:rsidRPr="003D2E04">
        <w:rPr>
          <w:rStyle w:val="StyleBoldUnderline"/>
          <w:rFonts w:ascii="Garamond" w:hAnsi="Garamond"/>
        </w:rPr>
        <w:t xml:space="preserve"> certain </w:t>
      </w:r>
      <w:r w:rsidRPr="003D2E04">
        <w:rPr>
          <w:rStyle w:val="StyleBoldUnderline"/>
          <w:rFonts w:ascii="Garamond" w:hAnsi="Garamond"/>
          <w:highlight w:val="cyan"/>
        </w:rPr>
        <w:t>policy</w:t>
      </w:r>
      <w:r w:rsidRPr="003D2E04">
        <w:rPr>
          <w:rStyle w:val="StyleBoldUnderline"/>
          <w:rFonts w:ascii="Garamond" w:hAnsi="Garamond"/>
        </w:rPr>
        <w:t>-making</w:t>
      </w:r>
      <w:r w:rsidRPr="003D2E04">
        <w:rPr>
          <w:rStyle w:val="StyleBoldUnderline"/>
          <w:rFonts w:ascii="Garamond" w:hAnsi="Garamond"/>
          <w:sz w:val="12"/>
        </w:rPr>
        <w:t xml:space="preserve">¶ </w:t>
      </w:r>
      <w:r w:rsidRPr="003D2E04">
        <w:rPr>
          <w:rStyle w:val="StyleBoldUnderline"/>
          <w:rFonts w:ascii="Garamond" w:hAnsi="Garamond"/>
          <w:highlight w:val="cyan"/>
        </w:rPr>
        <w:t>constraints</w:t>
      </w:r>
      <w:r w:rsidRPr="003D2E04">
        <w:rPr>
          <w:rStyle w:val="StyleBoldUnderline"/>
          <w:rFonts w:ascii="Garamond" w:hAnsi="Garamond"/>
        </w:rPr>
        <w:t xml:space="preserve"> faced by governments in liberal regimes, administrators in even the</w:t>
      </w:r>
      <w:r w:rsidRPr="003D2E04">
        <w:rPr>
          <w:rStyle w:val="StyleBoldUnderline"/>
          <w:rFonts w:ascii="Garamond" w:hAnsi="Garamond"/>
          <w:sz w:val="12"/>
        </w:rPr>
        <w:t xml:space="preserve">¶ </w:t>
      </w:r>
      <w:r w:rsidRPr="003D2E04">
        <w:rPr>
          <w:rStyle w:val="StyleBoldUnderline"/>
          <w:rFonts w:ascii="Garamond" w:hAnsi="Garamond"/>
        </w:rPr>
        <w:t xml:space="preserve">most successful </w:t>
      </w:r>
      <w:r w:rsidRPr="003D2E04">
        <w:rPr>
          <w:rStyle w:val="StyleBoldUnderline"/>
          <w:rFonts w:ascii="Garamond" w:hAnsi="Garamond"/>
          <w:highlight w:val="cyan"/>
        </w:rPr>
        <w:t xml:space="preserve">authoritarian countries </w:t>
      </w:r>
      <w:r w:rsidRPr="003D2E04">
        <w:rPr>
          <w:rStyle w:val="Emphasis"/>
          <w:rFonts w:ascii="Garamond" w:hAnsi="Garamond"/>
          <w:highlight w:val="cyan"/>
        </w:rPr>
        <w:t>have historically failed to match the</w:t>
      </w:r>
      <w:r w:rsidRPr="003D2E04">
        <w:rPr>
          <w:rStyle w:val="Emphasis"/>
          <w:rFonts w:ascii="Garamond" w:hAnsi="Garamond"/>
          <w:sz w:val="12"/>
          <w:highlight w:val="cyan"/>
        </w:rPr>
        <w:t xml:space="preserve">¶ </w:t>
      </w:r>
      <w:r w:rsidRPr="003D2E04">
        <w:rPr>
          <w:rStyle w:val="Emphasis"/>
          <w:rFonts w:ascii="Garamond" w:hAnsi="Garamond"/>
          <w:highlight w:val="cyan"/>
        </w:rPr>
        <w:t>levels of state capacity enjoyed by citizens of prosperous democratic countries</w:t>
      </w:r>
      <w:r w:rsidRPr="003D2E04">
        <w:rPr>
          <w:rStyle w:val="StyleBoldUnderline"/>
          <w:rFonts w:ascii="Garamond" w:hAnsi="Garamond"/>
          <w:sz w:val="12"/>
          <w:highlight w:val="cyan"/>
        </w:rPr>
        <w:t>¶</w:t>
      </w:r>
      <w:r w:rsidRPr="003D2E04">
        <w:rPr>
          <w:rStyle w:val="StyleBoldUnderline"/>
          <w:rFonts w:ascii="Garamond" w:hAnsi="Garamond"/>
          <w:sz w:val="12"/>
        </w:rPr>
        <w:t xml:space="preserve"> </w:t>
      </w:r>
      <w:r w:rsidRPr="003D2E04">
        <w:rPr>
          <w:rFonts w:ascii="Garamond" w:hAnsi="Garamond"/>
        </w:rPr>
        <w:t>like Finland, New Zealand and the Netherlands.50</w:t>
      </w:r>
      <w:r w:rsidRPr="003D2E04">
        <w:rPr>
          <w:rFonts w:ascii="Garamond" w:hAnsi="Garamond"/>
          <w:sz w:val="12"/>
        </w:rPr>
        <w:t xml:space="preserve">¶ </w:t>
      </w:r>
      <w:r w:rsidRPr="003D2E04">
        <w:rPr>
          <w:rStyle w:val="StyleBoldUnderline"/>
          <w:rFonts w:ascii="Garamond" w:hAnsi="Garamond"/>
          <w:highlight w:val="cyan"/>
        </w:rPr>
        <w:t>The</w:t>
      </w:r>
      <w:r w:rsidRPr="003D2E04">
        <w:rPr>
          <w:rStyle w:val="StyleBoldUnderline"/>
          <w:rFonts w:ascii="Garamond" w:hAnsi="Garamond"/>
        </w:rPr>
        <w:t xml:space="preserve"> dubious </w:t>
      </w:r>
      <w:r w:rsidRPr="003D2E04">
        <w:rPr>
          <w:rStyle w:val="StyleBoldUnderline"/>
          <w:rFonts w:ascii="Garamond" w:hAnsi="Garamond"/>
          <w:highlight w:val="cyan"/>
        </w:rPr>
        <w:t>performance</w:t>
      </w:r>
      <w:r w:rsidRPr="003D2E04">
        <w:rPr>
          <w:rStyle w:val="StyleBoldUnderline"/>
          <w:rFonts w:ascii="Garamond" w:hAnsi="Garamond"/>
        </w:rPr>
        <w:t xml:space="preserve"> of actually existing authoritarian governments</w:t>
      </w:r>
      <w:r w:rsidRPr="003D2E04">
        <w:rPr>
          <w:rStyle w:val="StyleBoldUnderline"/>
          <w:rFonts w:ascii="Garamond" w:hAnsi="Garamond"/>
          <w:sz w:val="12"/>
        </w:rPr>
        <w:t xml:space="preserve">¶ </w:t>
      </w:r>
      <w:r w:rsidRPr="003D2E04">
        <w:rPr>
          <w:rStyle w:val="StyleBoldUnderline"/>
          <w:rFonts w:ascii="Garamond" w:hAnsi="Garamond"/>
        </w:rPr>
        <w:t xml:space="preserve">may be thought to </w:t>
      </w:r>
      <w:r w:rsidRPr="003D2E04">
        <w:rPr>
          <w:rStyle w:val="StyleBoldUnderline"/>
          <w:rFonts w:ascii="Garamond" w:hAnsi="Garamond"/>
          <w:highlight w:val="cyan"/>
        </w:rPr>
        <w:t>cast</w:t>
      </w:r>
      <w:r w:rsidRPr="003D2E04">
        <w:rPr>
          <w:rStyle w:val="StyleBoldUnderline"/>
          <w:rFonts w:ascii="Garamond" w:hAnsi="Garamond"/>
        </w:rPr>
        <w:t xml:space="preserve"> some </w:t>
      </w:r>
      <w:r w:rsidRPr="003D2E04">
        <w:rPr>
          <w:rStyle w:val="StyleBoldUnderline"/>
          <w:rFonts w:ascii="Garamond" w:hAnsi="Garamond"/>
          <w:highlight w:val="cyan"/>
        </w:rPr>
        <w:t xml:space="preserve">doubt </w:t>
      </w:r>
      <w:r w:rsidRPr="003D2E04">
        <w:rPr>
          <w:rStyle w:val="StyleBoldUnderline"/>
          <w:rFonts w:ascii="Garamond" w:hAnsi="Garamond"/>
        </w:rPr>
        <w:t xml:space="preserve">on the viability </w:t>
      </w:r>
      <w:r w:rsidRPr="003D2E04">
        <w:rPr>
          <w:rStyle w:val="StyleBoldUnderline"/>
          <w:rFonts w:ascii="Garamond" w:hAnsi="Garamond"/>
          <w:highlight w:val="cyan"/>
        </w:rPr>
        <w:t>of eco-authoritarianism</w:t>
      </w:r>
      <w:r w:rsidRPr="003D2E04">
        <w:rPr>
          <w:rStyle w:val="StyleBoldUnderline"/>
          <w:rFonts w:ascii="Garamond" w:hAnsi="Garamond"/>
        </w:rPr>
        <w:t xml:space="preserve"> as a</w:t>
      </w:r>
      <w:r w:rsidRPr="003D2E04">
        <w:rPr>
          <w:rStyle w:val="StyleBoldUnderline"/>
          <w:rFonts w:ascii="Garamond" w:hAnsi="Garamond"/>
          <w:sz w:val="12"/>
        </w:rPr>
        <w:t xml:space="preserve">¶ </w:t>
      </w:r>
      <w:r w:rsidRPr="003D2E04">
        <w:rPr>
          <w:rStyle w:val="StyleBoldUnderline"/>
          <w:rFonts w:ascii="Garamond" w:hAnsi="Garamond"/>
        </w:rPr>
        <w:t xml:space="preserve">response to the ecological crisis. </w:t>
      </w:r>
      <w:r w:rsidRPr="003D2E04">
        <w:rPr>
          <w:rFonts w:ascii="Garamond" w:hAnsi="Garamond"/>
        </w:rPr>
        <w:t xml:space="preserve">Thus Anthony </w:t>
      </w:r>
      <w:proofErr w:type="spellStart"/>
      <w:r w:rsidRPr="003D2E04">
        <w:rPr>
          <w:rFonts w:ascii="Garamond" w:hAnsi="Garamond"/>
        </w:rPr>
        <w:t>Giddens</w:t>
      </w:r>
      <w:proofErr w:type="spellEnd"/>
      <w:r w:rsidRPr="003D2E04">
        <w:rPr>
          <w:rFonts w:ascii="Garamond" w:hAnsi="Garamond"/>
        </w:rPr>
        <w:t xml:space="preserve"> has defended democracy</w:t>
      </w:r>
      <w:r w:rsidRPr="003D2E04">
        <w:rPr>
          <w:rFonts w:ascii="Garamond" w:hAnsi="Garamond"/>
          <w:sz w:val="12"/>
        </w:rPr>
        <w:t xml:space="preserve">¶ </w:t>
      </w:r>
      <w:r w:rsidRPr="003D2E04">
        <w:rPr>
          <w:rFonts w:ascii="Garamond" w:hAnsi="Garamond"/>
        </w:rPr>
        <w:t>against Shearman and Smith by observing that ‘totalitarian states have</w:t>
      </w:r>
      <w:r w:rsidRPr="003D2E04">
        <w:rPr>
          <w:rFonts w:ascii="Garamond" w:hAnsi="Garamond"/>
          <w:sz w:val="12"/>
        </w:rPr>
        <w:t xml:space="preserve">¶ </w:t>
      </w:r>
      <w:r w:rsidRPr="003D2E04">
        <w:rPr>
          <w:rFonts w:ascii="Garamond" w:hAnsi="Garamond"/>
        </w:rPr>
        <w:t>generally had poor or disastrous environmental records. So also have most of</w:t>
      </w:r>
      <w:r w:rsidRPr="003D2E04">
        <w:rPr>
          <w:rFonts w:ascii="Garamond" w:hAnsi="Garamond"/>
          <w:sz w:val="12"/>
        </w:rPr>
        <w:t xml:space="preserve">¶ </w:t>
      </w:r>
      <w:r w:rsidRPr="003D2E04">
        <w:rPr>
          <w:rFonts w:ascii="Garamond" w:hAnsi="Garamond"/>
        </w:rPr>
        <w:t>those that have undergone processes of “authoritarian modernization”, such as</w:t>
      </w:r>
      <w:r w:rsidRPr="003D2E04">
        <w:rPr>
          <w:rFonts w:ascii="Garamond" w:hAnsi="Garamond"/>
          <w:sz w:val="12"/>
        </w:rPr>
        <w:t xml:space="preserve">¶ </w:t>
      </w:r>
      <w:r w:rsidRPr="003D2E04">
        <w:rPr>
          <w:rFonts w:ascii="Garamond" w:hAnsi="Garamond"/>
        </w:rPr>
        <w:t>China, Russia or South Korea’</w:t>
      </w:r>
      <w:proofErr w:type="gramStart"/>
      <w:r w:rsidRPr="003D2E04">
        <w:rPr>
          <w:rFonts w:ascii="Garamond" w:hAnsi="Garamond"/>
        </w:rPr>
        <w:t>.51</w:t>
      </w:r>
      <w:proofErr w:type="gramEnd"/>
      <w:r w:rsidRPr="003D2E04">
        <w:rPr>
          <w:rFonts w:ascii="Garamond" w:hAnsi="Garamond"/>
          <w:sz w:val="12"/>
        </w:rPr>
        <w:t xml:space="preserve">¶ </w:t>
      </w:r>
      <w:r w:rsidRPr="003D2E04">
        <w:rPr>
          <w:rFonts w:ascii="Garamond" w:hAnsi="Garamond"/>
        </w:rPr>
        <w:t xml:space="preserve">What </w:t>
      </w:r>
      <w:proofErr w:type="spellStart"/>
      <w:r w:rsidRPr="003D2E04">
        <w:rPr>
          <w:rFonts w:ascii="Garamond" w:hAnsi="Garamond"/>
        </w:rPr>
        <w:t>Giddens</w:t>
      </w:r>
      <w:proofErr w:type="spellEnd"/>
      <w:r w:rsidRPr="003D2E04">
        <w:rPr>
          <w:rFonts w:ascii="Garamond" w:hAnsi="Garamond"/>
        </w:rPr>
        <w:t xml:space="preserve"> fails to appreciate, however, is the extent to which contemporary</w:t>
      </w:r>
      <w:r w:rsidRPr="003D2E04">
        <w:rPr>
          <w:rFonts w:ascii="Garamond" w:hAnsi="Garamond"/>
          <w:sz w:val="12"/>
        </w:rPr>
        <w:t xml:space="preserve">¶ </w:t>
      </w:r>
      <w:r w:rsidRPr="003D2E04">
        <w:rPr>
          <w:rFonts w:ascii="Garamond" w:hAnsi="Garamond"/>
        </w:rPr>
        <w:t>eco-authoritarians accept his observations. Shearman and Smith, for</w:t>
      </w:r>
      <w:r w:rsidRPr="003D2E04">
        <w:rPr>
          <w:rFonts w:ascii="Garamond" w:hAnsi="Garamond"/>
          <w:sz w:val="12"/>
        </w:rPr>
        <w:t xml:space="preserve">¶ </w:t>
      </w:r>
      <w:r w:rsidRPr="003D2E04">
        <w:rPr>
          <w:rFonts w:ascii="Garamond" w:hAnsi="Garamond"/>
        </w:rPr>
        <w:t>example, begin The Climate Change Challenge and the Failure of Democracy</w:t>
      </w:r>
      <w:r w:rsidRPr="003D2E04">
        <w:rPr>
          <w:rFonts w:ascii="Garamond" w:hAnsi="Garamond"/>
          <w:sz w:val="12"/>
        </w:rPr>
        <w:t xml:space="preserve">¶ </w:t>
      </w:r>
      <w:r w:rsidRPr="003D2E04">
        <w:rPr>
          <w:rFonts w:ascii="Garamond" w:hAnsi="Garamond"/>
        </w:rPr>
        <w:t>by announcing, ‘we agree that existing authoritarian societies, largely based upon Marxist doctrines, have had an appalling environmental record. We accept</w:t>
      </w:r>
      <w:r w:rsidRPr="003D2E04">
        <w:rPr>
          <w:rFonts w:ascii="Garamond" w:hAnsi="Garamond"/>
          <w:sz w:val="12"/>
        </w:rPr>
        <w:t xml:space="preserve">¶ </w:t>
      </w:r>
      <w:r w:rsidRPr="003D2E04">
        <w:rPr>
          <w:rFonts w:ascii="Garamond" w:hAnsi="Garamond"/>
        </w:rPr>
        <w:t xml:space="preserve">that </w:t>
      </w:r>
      <w:r w:rsidRPr="003D2E04">
        <w:rPr>
          <w:rStyle w:val="StyleBoldUnderline"/>
          <w:rFonts w:ascii="Garamond" w:hAnsi="Garamond"/>
        </w:rPr>
        <w:t>there is no example of an existing authoritarian government that does</w:t>
      </w:r>
      <w:r w:rsidRPr="003D2E04">
        <w:rPr>
          <w:rStyle w:val="StyleBoldUnderline"/>
          <w:rFonts w:ascii="Garamond" w:hAnsi="Garamond"/>
          <w:sz w:val="12"/>
        </w:rPr>
        <w:t xml:space="preserve">¶ </w:t>
      </w:r>
      <w:r w:rsidRPr="003D2E04">
        <w:rPr>
          <w:rStyle w:val="StyleBoldUnderline"/>
          <w:rFonts w:ascii="Garamond" w:hAnsi="Garamond"/>
        </w:rPr>
        <w:t>not have a record of environmental abuse’</w:t>
      </w:r>
      <w:proofErr w:type="gramStart"/>
      <w:r w:rsidRPr="003D2E04">
        <w:rPr>
          <w:rFonts w:ascii="Garamond" w:hAnsi="Garamond"/>
        </w:rPr>
        <w:t>.52</w:t>
      </w:r>
      <w:proofErr w:type="gramEnd"/>
      <w:r w:rsidRPr="003D2E04">
        <w:rPr>
          <w:rFonts w:ascii="Garamond" w:hAnsi="Garamond"/>
          <w:sz w:val="12"/>
        </w:rPr>
        <w:t xml:space="preserve">¶ </w:t>
      </w:r>
      <w:r w:rsidRPr="003D2E04">
        <w:rPr>
          <w:rStyle w:val="StyleBoldUnderline"/>
          <w:rFonts w:ascii="Garamond" w:hAnsi="Garamond"/>
        </w:rPr>
        <w:t xml:space="preserve">It is critical to </w:t>
      </w:r>
      <w:proofErr w:type="spellStart"/>
      <w:r w:rsidRPr="003D2E04">
        <w:rPr>
          <w:rStyle w:val="StyleBoldUnderline"/>
          <w:rFonts w:ascii="Garamond" w:hAnsi="Garamond"/>
        </w:rPr>
        <w:t>recognise</w:t>
      </w:r>
      <w:proofErr w:type="spellEnd"/>
      <w:r w:rsidRPr="003D2E04">
        <w:rPr>
          <w:rStyle w:val="StyleBoldUnderline"/>
          <w:rFonts w:ascii="Garamond" w:hAnsi="Garamond"/>
        </w:rPr>
        <w:t xml:space="preserve">, then, that </w:t>
      </w:r>
      <w:r w:rsidRPr="003D2E04">
        <w:rPr>
          <w:rStyle w:val="StyleBoldUnderline"/>
          <w:rFonts w:ascii="Garamond" w:hAnsi="Garamond"/>
          <w:highlight w:val="cyan"/>
        </w:rPr>
        <w:t>the case for eco-authoritarianism</w:t>
      </w:r>
      <w:r w:rsidRPr="003D2E04">
        <w:rPr>
          <w:rStyle w:val="StyleBoldUnderline"/>
          <w:rFonts w:ascii="Garamond" w:hAnsi="Garamond"/>
        </w:rPr>
        <w:t xml:space="preserve"> is not</w:t>
      </w:r>
      <w:r w:rsidRPr="003D2E04">
        <w:rPr>
          <w:rStyle w:val="StyleBoldUnderline"/>
          <w:rFonts w:ascii="Garamond" w:hAnsi="Garamond"/>
          <w:sz w:val="12"/>
        </w:rPr>
        <w:t xml:space="preserve">¶ </w:t>
      </w:r>
      <w:r w:rsidRPr="003D2E04">
        <w:rPr>
          <w:rStyle w:val="StyleBoldUnderline"/>
          <w:rFonts w:ascii="Garamond" w:hAnsi="Garamond"/>
        </w:rPr>
        <w:t>built on the assertion that global society should collectively strive to be more</w:t>
      </w:r>
      <w:r w:rsidRPr="003D2E04">
        <w:rPr>
          <w:rStyle w:val="StyleBoldUnderline"/>
          <w:rFonts w:ascii="Garamond" w:hAnsi="Garamond"/>
          <w:sz w:val="12"/>
        </w:rPr>
        <w:t xml:space="preserve">¶ </w:t>
      </w:r>
      <w:r w:rsidRPr="003D2E04">
        <w:rPr>
          <w:rStyle w:val="StyleBoldUnderline"/>
          <w:rFonts w:ascii="Garamond" w:hAnsi="Garamond"/>
        </w:rPr>
        <w:t>like the People’s Republic of China,</w:t>
      </w:r>
      <w:r w:rsidRPr="003D2E04">
        <w:rPr>
          <w:rFonts w:ascii="Garamond" w:hAnsi="Garamond"/>
        </w:rPr>
        <w:t xml:space="preserve"> the Republic of Singapore, or any other</w:t>
      </w:r>
      <w:r w:rsidRPr="003D2E04">
        <w:rPr>
          <w:rFonts w:ascii="Garamond" w:hAnsi="Garamond"/>
          <w:sz w:val="12"/>
        </w:rPr>
        <w:t xml:space="preserve">¶ </w:t>
      </w:r>
      <w:r w:rsidRPr="003D2E04">
        <w:rPr>
          <w:rFonts w:ascii="Garamond" w:hAnsi="Garamond"/>
        </w:rPr>
        <w:t xml:space="preserve">modern authoritarian nation. Rather, </w:t>
      </w:r>
      <w:r w:rsidRPr="003D2E04">
        <w:rPr>
          <w:rStyle w:val="StyleBoldUnderline"/>
          <w:rFonts w:ascii="Garamond" w:hAnsi="Garamond"/>
        </w:rPr>
        <w:t xml:space="preserve">it </w:t>
      </w:r>
      <w:r w:rsidRPr="003D2E04">
        <w:rPr>
          <w:rStyle w:val="StyleBoldUnderline"/>
          <w:rFonts w:ascii="Garamond" w:hAnsi="Garamond"/>
          <w:highlight w:val="cyan"/>
        </w:rPr>
        <w:t>is built on the assertion that the system</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of governance instantiated in China</w:t>
      </w:r>
      <w:r w:rsidRPr="003D2E04">
        <w:rPr>
          <w:rFonts w:ascii="Garamond" w:hAnsi="Garamond"/>
        </w:rPr>
        <w:t xml:space="preserve"> and Singapore has more potential </w:t>
      </w:r>
      <w:r w:rsidRPr="003D2E04">
        <w:rPr>
          <w:rStyle w:val="StyleBoldUnderline"/>
          <w:rFonts w:ascii="Garamond" w:hAnsi="Garamond"/>
          <w:highlight w:val="cyan"/>
        </w:rPr>
        <w:t>to resolve</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 xml:space="preserve">the </w:t>
      </w:r>
      <w:r w:rsidRPr="003D2E04">
        <w:rPr>
          <w:rStyle w:val="StyleBoldUnderline"/>
          <w:rFonts w:ascii="Garamond" w:hAnsi="Garamond"/>
        </w:rPr>
        <w:t xml:space="preserve">environmental </w:t>
      </w:r>
      <w:r w:rsidRPr="003D2E04">
        <w:rPr>
          <w:rStyle w:val="StyleBoldUnderline"/>
          <w:rFonts w:ascii="Garamond" w:hAnsi="Garamond"/>
          <w:highlight w:val="cyan"/>
        </w:rPr>
        <w:t>crisis</w:t>
      </w:r>
      <w:r w:rsidRPr="003D2E04">
        <w:rPr>
          <w:rStyle w:val="StyleBoldUnderline"/>
          <w:rFonts w:ascii="Garamond" w:hAnsi="Garamond"/>
        </w:rPr>
        <w:t xml:space="preserve"> than market liberal democracy. </w:t>
      </w:r>
      <w:r w:rsidRPr="003D2E04">
        <w:rPr>
          <w:rFonts w:ascii="Garamond" w:hAnsi="Garamond"/>
        </w:rPr>
        <w:t>Accordingly, the</w:t>
      </w:r>
      <w:r w:rsidRPr="003D2E04">
        <w:rPr>
          <w:rFonts w:ascii="Garamond" w:hAnsi="Garamond"/>
          <w:sz w:val="12"/>
        </w:rPr>
        <w:t xml:space="preserve">¶ </w:t>
      </w:r>
      <w:r w:rsidRPr="003D2E04">
        <w:rPr>
          <w:rFonts w:ascii="Garamond" w:hAnsi="Garamond"/>
        </w:rPr>
        <w:t>roles of China and Singapore in eco-authoritarian arguments are not so much</w:t>
      </w:r>
      <w:r w:rsidRPr="003D2E04">
        <w:rPr>
          <w:rFonts w:ascii="Garamond" w:hAnsi="Garamond"/>
          <w:sz w:val="12"/>
        </w:rPr>
        <w:t xml:space="preserve">¶ </w:t>
      </w:r>
      <w:r w:rsidRPr="003D2E04">
        <w:rPr>
          <w:rFonts w:ascii="Garamond" w:hAnsi="Garamond"/>
        </w:rPr>
        <w:t>those of examples to follow uncritically as of imperfect illustrations of an ideal</w:t>
      </w:r>
      <w:r w:rsidRPr="003D2E04">
        <w:rPr>
          <w:rFonts w:ascii="Garamond" w:hAnsi="Garamond"/>
          <w:sz w:val="12"/>
        </w:rPr>
        <w:t xml:space="preserve">¶ </w:t>
      </w:r>
      <w:r w:rsidRPr="003D2E04">
        <w:rPr>
          <w:rFonts w:ascii="Garamond" w:hAnsi="Garamond"/>
        </w:rPr>
        <w:t>type. Eco-authoritarians believe that real-world societies – including China</w:t>
      </w:r>
      <w:r w:rsidRPr="003D2E04">
        <w:rPr>
          <w:rFonts w:ascii="Garamond" w:hAnsi="Garamond"/>
          <w:sz w:val="12"/>
        </w:rPr>
        <w:t xml:space="preserve">¶ </w:t>
      </w:r>
      <w:r w:rsidRPr="003D2E04">
        <w:rPr>
          <w:rFonts w:ascii="Garamond" w:hAnsi="Garamond"/>
        </w:rPr>
        <w:t>and Singapore themselves – should strive to be more like the imagined system</w:t>
      </w:r>
      <w:r w:rsidRPr="003D2E04">
        <w:rPr>
          <w:rFonts w:ascii="Garamond" w:hAnsi="Garamond"/>
          <w:sz w:val="12"/>
        </w:rPr>
        <w:t xml:space="preserve">¶ </w:t>
      </w:r>
      <w:r w:rsidRPr="003D2E04">
        <w:rPr>
          <w:rFonts w:ascii="Garamond" w:hAnsi="Garamond"/>
        </w:rPr>
        <w:t>of governance that those nations approximate and represent</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Style w:val="StyleBoldUnderline"/>
          <w:rFonts w:ascii="Garamond" w:hAnsi="Garamond"/>
        </w:rPr>
        <w:t xml:space="preserve">By </w:t>
      </w:r>
      <w:proofErr w:type="spellStart"/>
      <w:r w:rsidRPr="003D2E04">
        <w:rPr>
          <w:rStyle w:val="StyleBoldUnderline"/>
          <w:rFonts w:ascii="Garamond" w:hAnsi="Garamond"/>
          <w:highlight w:val="cyan"/>
        </w:rPr>
        <w:t>criticising</w:t>
      </w:r>
      <w:proofErr w:type="spellEnd"/>
      <w:r w:rsidRPr="003D2E04">
        <w:rPr>
          <w:rStyle w:val="StyleBoldUnderline"/>
          <w:rFonts w:ascii="Garamond" w:hAnsi="Garamond"/>
          <w:highlight w:val="cyan"/>
        </w:rPr>
        <w:t xml:space="preserve"> the</w:t>
      </w:r>
      <w:r w:rsidRPr="003D2E04">
        <w:rPr>
          <w:rStyle w:val="StyleBoldUnderline"/>
          <w:rFonts w:ascii="Garamond" w:hAnsi="Garamond"/>
        </w:rPr>
        <w:t xml:space="preserve"> performance of real-world authoritarian </w:t>
      </w:r>
      <w:r w:rsidRPr="003D2E04">
        <w:rPr>
          <w:rStyle w:val="StyleBoldUnderline"/>
          <w:rFonts w:ascii="Garamond" w:hAnsi="Garamond"/>
          <w:highlight w:val="cyan"/>
        </w:rPr>
        <w:t>regimes, we can</w:t>
      </w:r>
      <w:r w:rsidRPr="003D2E04">
        <w:rPr>
          <w:rStyle w:val="StyleBoldUnderline"/>
          <w:rFonts w:ascii="Garamond" w:hAnsi="Garamond"/>
          <w:sz w:val="12"/>
        </w:rPr>
        <w:t xml:space="preserve">¶ </w:t>
      </w:r>
      <w:r w:rsidRPr="003D2E04">
        <w:rPr>
          <w:rStyle w:val="StyleBoldUnderline"/>
          <w:rFonts w:ascii="Garamond" w:hAnsi="Garamond"/>
        </w:rPr>
        <w:t xml:space="preserve">certainly </w:t>
      </w:r>
      <w:r w:rsidRPr="003D2E04">
        <w:rPr>
          <w:rStyle w:val="StyleBoldUnderline"/>
          <w:rFonts w:ascii="Garamond" w:hAnsi="Garamond"/>
          <w:highlight w:val="cyan"/>
        </w:rPr>
        <w:t>raise</w:t>
      </w:r>
      <w:r w:rsidRPr="003D2E04">
        <w:rPr>
          <w:rStyle w:val="StyleBoldUnderline"/>
          <w:rFonts w:ascii="Garamond" w:hAnsi="Garamond"/>
        </w:rPr>
        <w:t xml:space="preserve"> some con</w:t>
      </w:r>
      <w:r w:rsidRPr="003D2E04">
        <w:rPr>
          <w:rStyle w:val="StyleBoldUnderline"/>
          <w:rFonts w:ascii="Garamond" w:hAnsi="Garamond"/>
          <w:highlight w:val="cyan"/>
        </w:rPr>
        <w:t>cerns about the viability of the eco-authoritarians’ vision:</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if attempts to implement</w:t>
      </w:r>
      <w:r w:rsidRPr="003D2E04">
        <w:rPr>
          <w:rStyle w:val="StyleBoldUnderline"/>
          <w:rFonts w:ascii="Garamond" w:hAnsi="Garamond"/>
        </w:rPr>
        <w:t xml:space="preserve"> this vision </w:t>
      </w:r>
      <w:r w:rsidRPr="003D2E04">
        <w:rPr>
          <w:rStyle w:val="StyleBoldUnderline"/>
          <w:rFonts w:ascii="Garamond" w:hAnsi="Garamond"/>
          <w:highlight w:val="cyan"/>
        </w:rPr>
        <w:t>have been</w:t>
      </w:r>
      <w:r w:rsidRPr="003D2E04">
        <w:rPr>
          <w:rStyle w:val="StyleBoldUnderline"/>
          <w:rFonts w:ascii="Garamond" w:hAnsi="Garamond"/>
        </w:rPr>
        <w:t xml:space="preserve"> widely </w:t>
      </w:r>
      <w:r w:rsidRPr="003D2E04">
        <w:rPr>
          <w:rStyle w:val="StyleBoldUnderline"/>
          <w:rFonts w:ascii="Garamond" w:hAnsi="Garamond"/>
          <w:highlight w:val="cyan"/>
        </w:rPr>
        <w:t>unsuccessful</w:t>
      </w:r>
      <w:r w:rsidRPr="003D2E04">
        <w:rPr>
          <w:rStyle w:val="StyleBoldUnderline"/>
          <w:rFonts w:ascii="Garamond" w:hAnsi="Garamond"/>
        </w:rPr>
        <w:t>, then</w:t>
      </w:r>
      <w:r w:rsidRPr="003D2E04">
        <w:rPr>
          <w:rStyle w:val="StyleBoldUnderline"/>
          <w:rFonts w:ascii="Garamond" w:hAnsi="Garamond"/>
          <w:sz w:val="12"/>
        </w:rPr>
        <w:t xml:space="preserve">¶ </w:t>
      </w:r>
      <w:r w:rsidRPr="003D2E04">
        <w:rPr>
          <w:rStyle w:val="StyleBoldUnderline"/>
          <w:rFonts w:ascii="Garamond" w:hAnsi="Garamond"/>
        </w:rPr>
        <w:t xml:space="preserve">this may suggest that </w:t>
      </w:r>
      <w:r w:rsidRPr="003D2E04">
        <w:rPr>
          <w:rStyle w:val="StyleBoldUnderline"/>
          <w:rFonts w:ascii="Garamond" w:hAnsi="Garamond"/>
          <w:highlight w:val="cyan"/>
        </w:rPr>
        <w:t>the vision</w:t>
      </w:r>
      <w:r w:rsidRPr="003D2E04">
        <w:rPr>
          <w:rStyle w:val="StyleBoldUnderline"/>
          <w:rFonts w:ascii="Garamond" w:hAnsi="Garamond"/>
        </w:rPr>
        <w:t xml:space="preserve"> itself </w:t>
      </w:r>
      <w:r w:rsidRPr="003D2E04">
        <w:rPr>
          <w:rStyle w:val="StyleBoldUnderline"/>
          <w:rFonts w:ascii="Garamond" w:hAnsi="Garamond"/>
          <w:highlight w:val="cyan"/>
        </w:rPr>
        <w:t>is</w:t>
      </w:r>
      <w:r w:rsidRPr="003D2E04">
        <w:rPr>
          <w:rStyle w:val="StyleBoldUnderline"/>
          <w:rFonts w:ascii="Garamond" w:hAnsi="Garamond"/>
        </w:rPr>
        <w:t xml:space="preserve"> impotent as </w:t>
      </w:r>
      <w:r w:rsidRPr="003D2E04">
        <w:rPr>
          <w:rStyle w:val="StyleBoldUnderline"/>
          <w:rFonts w:ascii="Garamond" w:hAnsi="Garamond"/>
          <w:highlight w:val="cyan"/>
        </w:rPr>
        <w:t>an ideal</w:t>
      </w:r>
      <w:r w:rsidRPr="003D2E04">
        <w:rPr>
          <w:rStyle w:val="StyleBoldUnderline"/>
          <w:rFonts w:ascii="Garamond" w:hAnsi="Garamond"/>
        </w:rPr>
        <w:t>, much in the same</w:t>
      </w:r>
      <w:r w:rsidRPr="003D2E04">
        <w:rPr>
          <w:rStyle w:val="StyleBoldUnderline"/>
          <w:rFonts w:ascii="Garamond" w:hAnsi="Garamond"/>
          <w:sz w:val="12"/>
        </w:rPr>
        <w:t xml:space="preserve">¶ </w:t>
      </w:r>
      <w:r w:rsidRPr="003D2E04">
        <w:rPr>
          <w:rStyle w:val="StyleBoldUnderline"/>
          <w:rFonts w:ascii="Garamond" w:hAnsi="Garamond"/>
        </w:rPr>
        <w:t>way that the ideal of enlightened central planning was a bad ideal in early</w:t>
      </w:r>
      <w:r w:rsidRPr="003D2E04">
        <w:rPr>
          <w:rStyle w:val="StyleBoldUnderline"/>
          <w:rFonts w:ascii="Garamond" w:hAnsi="Garamond"/>
          <w:sz w:val="12"/>
        </w:rPr>
        <w:t xml:space="preserve">¶ </w:t>
      </w:r>
      <w:r w:rsidRPr="003D2E04">
        <w:rPr>
          <w:rStyle w:val="StyleBoldUnderline"/>
          <w:rFonts w:ascii="Garamond" w:hAnsi="Garamond"/>
        </w:rPr>
        <w:t>eco-authoritarian literature</w:t>
      </w:r>
      <w:r w:rsidRPr="003D2E04">
        <w:rPr>
          <w:rFonts w:ascii="Garamond" w:hAnsi="Garamond"/>
        </w:rPr>
        <w:t>. But today’s eco-authoritarians can quite plausibly</w:t>
      </w:r>
      <w:r w:rsidRPr="003D2E04">
        <w:rPr>
          <w:rFonts w:ascii="Garamond" w:hAnsi="Garamond"/>
          <w:sz w:val="12"/>
        </w:rPr>
        <w:t xml:space="preserve">¶ </w:t>
      </w:r>
      <w:r w:rsidRPr="003D2E04">
        <w:rPr>
          <w:rFonts w:ascii="Garamond" w:hAnsi="Garamond"/>
        </w:rPr>
        <w:t>object that current authoritarian governments are far from representing the full</w:t>
      </w:r>
      <w:r w:rsidRPr="003D2E04">
        <w:rPr>
          <w:rFonts w:ascii="Garamond" w:hAnsi="Garamond"/>
          <w:sz w:val="12"/>
        </w:rPr>
        <w:t xml:space="preserve">¶ </w:t>
      </w:r>
      <w:r w:rsidRPr="003D2E04">
        <w:rPr>
          <w:rFonts w:ascii="Garamond" w:hAnsi="Garamond"/>
        </w:rPr>
        <w:t xml:space="preserve">potential of the system of governance that they instantiate. </w:t>
      </w:r>
      <w:r w:rsidRPr="003D2E04">
        <w:rPr>
          <w:rStyle w:val="StyleBoldUnderline"/>
          <w:rFonts w:ascii="Garamond" w:hAnsi="Garamond"/>
        </w:rPr>
        <w:t>Thus a decisive</w:t>
      </w:r>
      <w:r w:rsidRPr="003D2E04">
        <w:rPr>
          <w:rStyle w:val="StyleBoldUnderline"/>
          <w:rFonts w:ascii="Garamond" w:hAnsi="Garamond"/>
          <w:sz w:val="12"/>
        </w:rPr>
        <w:t xml:space="preserve">¶ </w:t>
      </w:r>
      <w:r w:rsidRPr="003D2E04">
        <w:rPr>
          <w:rStyle w:val="StyleBoldUnderline"/>
          <w:rFonts w:ascii="Garamond" w:hAnsi="Garamond"/>
        </w:rPr>
        <w:t>refutation of eco-authoritarianism would have to go beyond empirical observations</w:t>
      </w:r>
      <w:r w:rsidRPr="003D2E04">
        <w:rPr>
          <w:rStyle w:val="StyleBoldUnderline"/>
          <w:rFonts w:ascii="Garamond" w:hAnsi="Garamond"/>
          <w:sz w:val="12"/>
        </w:rPr>
        <w:t xml:space="preserve">¶ </w:t>
      </w:r>
      <w:r w:rsidRPr="003D2E04">
        <w:rPr>
          <w:rStyle w:val="StyleBoldUnderline"/>
          <w:rFonts w:ascii="Garamond" w:hAnsi="Garamond"/>
        </w:rPr>
        <w:t>and show why the main changes it implies would be unattractive on a</w:t>
      </w:r>
      <w:r w:rsidRPr="003D2E04">
        <w:rPr>
          <w:rStyle w:val="StyleBoldUnderline"/>
          <w:rFonts w:ascii="Garamond" w:hAnsi="Garamond"/>
          <w:sz w:val="12"/>
        </w:rPr>
        <w:t xml:space="preserve">¶ </w:t>
      </w:r>
      <w:r w:rsidRPr="003D2E04">
        <w:rPr>
          <w:rStyle w:val="StyleBoldUnderline"/>
          <w:rFonts w:ascii="Garamond" w:hAnsi="Garamond"/>
        </w:rPr>
        <w:t>more theoretical level.</w:t>
      </w:r>
    </w:p>
    <w:p w14:paraId="4394C275" w14:textId="77777777" w:rsidR="00D1260C" w:rsidRPr="003D2E04" w:rsidRDefault="00D1260C" w:rsidP="00DB2E01">
      <w:pPr>
        <w:rPr>
          <w:rStyle w:val="StyleBoldUnderline"/>
          <w:rFonts w:ascii="Garamond" w:hAnsi="Garamond"/>
        </w:rPr>
      </w:pPr>
    </w:p>
    <w:p w14:paraId="3CF4DDEB" w14:textId="77777777" w:rsidR="00D1260C" w:rsidRPr="003D2E04" w:rsidRDefault="00D1260C" w:rsidP="00DB2E01">
      <w:pPr>
        <w:rPr>
          <w:rStyle w:val="StyleBoldUnderline"/>
          <w:rFonts w:ascii="Garamond" w:hAnsi="Garamond"/>
        </w:rPr>
      </w:pPr>
    </w:p>
    <w:p w14:paraId="571E551A" w14:textId="5FF403ED" w:rsidR="00D1260C" w:rsidRPr="003D2E04" w:rsidRDefault="00D1260C" w:rsidP="00D1260C">
      <w:pPr>
        <w:pStyle w:val="Heading4"/>
        <w:rPr>
          <w:rStyle w:val="StyleBoldUnderline"/>
          <w:rFonts w:ascii="Garamond" w:hAnsi="Garamond"/>
          <w:sz w:val="26"/>
          <w:szCs w:val="26"/>
          <w:u w:val="none"/>
        </w:rPr>
      </w:pPr>
      <w:r w:rsidRPr="003D2E04">
        <w:rPr>
          <w:rStyle w:val="StyleBoldUnderline"/>
          <w:rFonts w:ascii="Garamond" w:hAnsi="Garamond"/>
          <w:sz w:val="26"/>
          <w:szCs w:val="26"/>
          <w:u w:val="none"/>
        </w:rPr>
        <w:t>Chinese economic growth is incompatible with environmental change – Chinese government continues environmental degradation</w:t>
      </w:r>
    </w:p>
    <w:p w14:paraId="7D93FF8F" w14:textId="2E568E66" w:rsidR="00FA35B4" w:rsidRPr="003D2E04" w:rsidRDefault="00FA35B4" w:rsidP="00FA35B4">
      <w:pPr>
        <w:rPr>
          <w:rStyle w:val="StyleStyleBold12pt"/>
          <w:rFonts w:ascii="Garamond" w:hAnsi="Garamond"/>
        </w:rPr>
      </w:pPr>
      <w:r w:rsidRPr="003D2E04">
        <w:rPr>
          <w:rStyle w:val="StyleStyleBold12pt"/>
          <w:rFonts w:ascii="Garamond" w:hAnsi="Garamond"/>
        </w:rPr>
        <w:t>Smith, 2015</w:t>
      </w:r>
    </w:p>
    <w:p w14:paraId="45AC5091" w14:textId="2313E324" w:rsidR="00FA35B4" w:rsidRPr="003D2E04" w:rsidRDefault="00FA35B4" w:rsidP="00FA35B4">
      <w:pPr>
        <w:rPr>
          <w:rFonts w:ascii="Garamond" w:hAnsi="Garamond"/>
          <w:color w:val="0000FF" w:themeColor="hyperlink"/>
          <w:u w:val="single"/>
        </w:rPr>
      </w:pPr>
      <w:r w:rsidRPr="003D2E04">
        <w:rPr>
          <w:rFonts w:ascii="Garamond" w:hAnsi="Garamond"/>
        </w:rPr>
        <w:t xml:space="preserve">(Richard, economic historian. He wrote his UCLA history Ph.D. thesis on the transition to capitalism in China and held post-docs at the East-West Center in Honolulu and Rutgers University. He has written on China, capitalism and the global environment and on related issues for New Left Review, Monthly Review, The Ecologist, the Journal of Ecological Economics, Real-World Economics Review, </w:t>
      </w:r>
      <w:proofErr w:type="spellStart"/>
      <w:r w:rsidRPr="003D2E04">
        <w:rPr>
          <w:rFonts w:ascii="Garamond" w:hAnsi="Garamond"/>
        </w:rPr>
        <w:t>Adbusters</w:t>
      </w:r>
      <w:proofErr w:type="spellEnd"/>
      <w:r w:rsidRPr="003D2E04">
        <w:rPr>
          <w:rFonts w:ascii="Garamond" w:hAnsi="Garamond"/>
        </w:rPr>
        <w:t xml:space="preserve"> magazine and other publications. His book To Save the Planet, Turn the World Upside Down will be published in 2015, “China's Communist-Capitalist Ecological Apocalypse,” June 15, 2015, Truth-Out, </w:t>
      </w:r>
      <w:hyperlink r:id="rId76" w:history="1">
        <w:r w:rsidR="00D1260C" w:rsidRPr="003D2E04">
          <w:rPr>
            <w:rStyle w:val="Hyperlink"/>
            <w:rFonts w:ascii="Garamond" w:hAnsi="Garamond"/>
          </w:rPr>
          <w:t>http://www.truth-out.org/news/item/31478-china-s-communist-capitalist-ecological-apocalypse</w:t>
        </w:r>
      </w:hyperlink>
      <w:r w:rsidRPr="003D2E04">
        <w:rPr>
          <w:rStyle w:val="Hyperlink"/>
          <w:rFonts w:ascii="Garamond" w:hAnsi="Garamond"/>
        </w:rPr>
        <w:t xml:space="preserve">, </w:t>
      </w:r>
      <w:r w:rsidRPr="003D2E04">
        <w:rPr>
          <w:rFonts w:ascii="Garamond" w:hAnsi="Garamond"/>
        </w:rPr>
        <w:t>Accessed: July 15, 2016, YDEL)</w:t>
      </w:r>
    </w:p>
    <w:p w14:paraId="0CE43926" w14:textId="77777777" w:rsidR="00D1260C" w:rsidRPr="003D2E04" w:rsidRDefault="00D1260C" w:rsidP="00D1260C">
      <w:pPr>
        <w:rPr>
          <w:rFonts w:ascii="Garamond" w:hAnsi="Garamond"/>
        </w:rPr>
      </w:pPr>
    </w:p>
    <w:p w14:paraId="223135AC" w14:textId="221D43AE" w:rsidR="00D1260C" w:rsidRPr="003D2E04" w:rsidRDefault="00D1260C" w:rsidP="00D1260C">
      <w:pPr>
        <w:rPr>
          <w:rStyle w:val="StyleBoldUnderline"/>
          <w:rFonts w:ascii="Garamond" w:hAnsi="Garamond"/>
        </w:rPr>
      </w:pPr>
      <w:r w:rsidRPr="003D2E04">
        <w:rPr>
          <w:rFonts w:ascii="Garamond" w:hAnsi="Garamond"/>
        </w:rPr>
        <w:t>China Self-Destructs</w:t>
      </w:r>
      <w:r w:rsidR="00C64833" w:rsidRPr="003D2E04">
        <w:rPr>
          <w:rFonts w:ascii="Garamond" w:hAnsi="Garamond"/>
          <w:sz w:val="12"/>
        </w:rPr>
        <w:t xml:space="preserve">¶ </w:t>
      </w:r>
      <w:r w:rsidRPr="003D2E04">
        <w:rPr>
          <w:rFonts w:ascii="Garamond" w:hAnsi="Garamond"/>
        </w:rPr>
        <w:t xml:space="preserve">For more than three decades, </w:t>
      </w:r>
      <w:r w:rsidRPr="003D2E04">
        <w:rPr>
          <w:rStyle w:val="StyleBoldUnderline"/>
          <w:rFonts w:ascii="Garamond" w:hAnsi="Garamond"/>
        </w:rPr>
        <w:t>China's "miracle" economy has been the envy of the world or at least the envy of capitalist economists for whom wealth creation is the highest purpose of human life. Since 1979, China's GDP has grown by an average of just under 10 percent per year</w:t>
      </w:r>
      <w:r w:rsidRPr="003D2E04">
        <w:rPr>
          <w:rFonts w:ascii="Garamond" w:hAnsi="Garamond"/>
        </w:rPr>
        <w:t xml:space="preserve">. Never, the World Bank tells us, has a nation industrialized and modernized so quickly or lifted so many millions out of poverty in such a short time. </w:t>
      </w:r>
      <w:r w:rsidRPr="003D2E04">
        <w:rPr>
          <w:rStyle w:val="StyleBoldUnderline"/>
          <w:rFonts w:ascii="Garamond" w:hAnsi="Garamond"/>
        </w:rPr>
        <w:t>From a backward, stagnant, largely agrarian socialism-in-poverty, Deng Xiaoping brought in foreign investors, introduced market incentives, set up export bases, turned China into the light-industrial workshop of the world and renovated China's huge state-owned enterprises (SOEs)</w:t>
      </w:r>
      <w:proofErr w:type="gramStart"/>
      <w:r w:rsidRPr="003D2E04">
        <w:rPr>
          <w:rStyle w:val="StyleBoldUnderline"/>
          <w:rFonts w:ascii="Garamond" w:hAnsi="Garamond"/>
        </w:rPr>
        <w:t>.</w:t>
      </w:r>
      <w:r w:rsidR="00C64833" w:rsidRPr="003D2E04">
        <w:rPr>
          <w:rStyle w:val="StyleBoldUnderline"/>
          <w:rFonts w:ascii="Garamond" w:hAnsi="Garamond"/>
          <w:sz w:val="12"/>
        </w:rPr>
        <w:t>¶</w:t>
      </w:r>
      <w:proofErr w:type="gramEnd"/>
      <w:r w:rsidR="00C64833" w:rsidRPr="003D2E04">
        <w:rPr>
          <w:rFonts w:ascii="Garamond" w:hAnsi="Garamond"/>
          <w:sz w:val="12"/>
        </w:rPr>
        <w:t xml:space="preserve"> </w:t>
      </w:r>
      <w:r w:rsidRPr="003D2E04">
        <w:rPr>
          <w:rStyle w:val="Emphasis"/>
          <w:rFonts w:ascii="Garamond" w:hAnsi="Garamond"/>
        </w:rPr>
        <w:t>"</w:t>
      </w:r>
      <w:r w:rsidRPr="003D2E04">
        <w:rPr>
          <w:rStyle w:val="Emphasis"/>
          <w:rFonts w:ascii="Garamond" w:hAnsi="Garamond"/>
          <w:highlight w:val="cyan"/>
        </w:rPr>
        <w:t>Fast fashion" is speeding the disposal of the planet</w:t>
      </w:r>
      <w:r w:rsidRPr="003D2E04">
        <w:rPr>
          <w:rStyle w:val="Emphasis"/>
          <w:rFonts w:ascii="Garamond" w:hAnsi="Garamond"/>
        </w:rPr>
        <w:t>.</w:t>
      </w:r>
      <w:r w:rsidR="00C64833" w:rsidRPr="003D2E04">
        <w:rPr>
          <w:rFonts w:ascii="Garamond" w:hAnsi="Garamond"/>
          <w:sz w:val="12"/>
        </w:rPr>
        <w:t xml:space="preserve">¶ </w:t>
      </w:r>
      <w:r w:rsidRPr="003D2E04">
        <w:rPr>
          <w:rFonts w:ascii="Garamond" w:hAnsi="Garamond"/>
        </w:rPr>
        <w:t xml:space="preserve">Three and a half </w:t>
      </w:r>
      <w:r w:rsidRPr="003D2E04">
        <w:rPr>
          <w:rStyle w:val="StyleBoldUnderline"/>
          <w:rFonts w:ascii="Garamond" w:hAnsi="Garamond"/>
        </w:rPr>
        <w:t>decades of surging economic growth lifted China from the world's 10th largest economy in 1979 to No. 1 by 2014.</w:t>
      </w:r>
      <w:r w:rsidRPr="003D2E04">
        <w:rPr>
          <w:rFonts w:ascii="Garamond" w:hAnsi="Garamond"/>
        </w:rPr>
        <w:t xml:space="preserve"> What's more, after decades of export-based growth, China's 12th Five-Year Plan 2011-2015 sought to refocus the economy on internal market demand to realize Xi </w:t>
      </w:r>
      <w:proofErr w:type="spellStart"/>
      <w:r w:rsidRPr="003D2E04">
        <w:rPr>
          <w:rFonts w:ascii="Garamond" w:hAnsi="Garamond"/>
        </w:rPr>
        <w:t>Jinping's</w:t>
      </w:r>
      <w:proofErr w:type="spellEnd"/>
      <w:r w:rsidRPr="003D2E04">
        <w:rPr>
          <w:rFonts w:ascii="Garamond" w:hAnsi="Garamond"/>
        </w:rPr>
        <w:t xml:space="preserve"> "Chinese Dream" of national rejuvenation and turning China into a mass consumer society on the model of the United States. </w:t>
      </w:r>
      <w:r w:rsidRPr="003D2E04">
        <w:rPr>
          <w:rStyle w:val="StyleBoldUnderline"/>
          <w:rFonts w:ascii="Garamond" w:hAnsi="Garamond"/>
        </w:rPr>
        <w:t>As China sailed right through the global near-collapse of 2008 to 2009, hardly missing a beat, while Western capitalist economies have struggled to keep from falling back into recession</w:t>
      </w:r>
      <w:r w:rsidRPr="003D2E04">
        <w:rPr>
          <w:rFonts w:ascii="Garamond" w:hAnsi="Garamond"/>
        </w:rPr>
        <w:t xml:space="preserve">, even the </w:t>
      </w:r>
      <w:proofErr w:type="spellStart"/>
      <w:r w:rsidRPr="003D2E04">
        <w:rPr>
          <w:rFonts w:ascii="Garamond" w:hAnsi="Garamond"/>
        </w:rPr>
        <w:t>Thatcherite</w:t>
      </w:r>
      <w:proofErr w:type="spellEnd"/>
      <w:r w:rsidRPr="003D2E04">
        <w:rPr>
          <w:rFonts w:ascii="Garamond" w:hAnsi="Garamond"/>
        </w:rPr>
        <w:t xml:space="preserve"> </w:t>
      </w:r>
      <w:r w:rsidRPr="003D2E04">
        <w:rPr>
          <w:rStyle w:val="StyleBoldUnderline"/>
          <w:rFonts w:ascii="Garamond" w:hAnsi="Garamond"/>
        </w:rPr>
        <w:t>Economist magazine had to concede that China's state capitalism may be in certain respects superior to capitalist democracies and is perhaps even the wave of the future</w:t>
      </w:r>
      <w:proofErr w:type="gramStart"/>
      <w:r w:rsidRPr="003D2E04">
        <w:rPr>
          <w:rStyle w:val="StyleBoldUnderline"/>
          <w:rFonts w:ascii="Garamond" w:hAnsi="Garamond"/>
        </w:rPr>
        <w:t>.</w:t>
      </w:r>
      <w:r w:rsidR="00C64833" w:rsidRPr="003D2E04">
        <w:rPr>
          <w:rStyle w:val="StyleBoldUnderline"/>
          <w:rFonts w:ascii="Garamond" w:hAnsi="Garamond"/>
          <w:sz w:val="12"/>
        </w:rPr>
        <w:t>¶</w:t>
      </w:r>
      <w:proofErr w:type="gramEnd"/>
      <w:r w:rsidR="00C64833" w:rsidRPr="003D2E04">
        <w:rPr>
          <w:rFonts w:ascii="Garamond" w:hAnsi="Garamond"/>
          <w:sz w:val="12"/>
        </w:rPr>
        <w:t xml:space="preserve"> </w:t>
      </w:r>
      <w:r w:rsidRPr="003D2E04">
        <w:rPr>
          <w:rFonts w:ascii="Garamond" w:hAnsi="Garamond"/>
        </w:rPr>
        <w:t xml:space="preserve">But </w:t>
      </w:r>
      <w:r w:rsidRPr="003D2E04">
        <w:rPr>
          <w:rStyle w:val="Emphasis"/>
          <w:rFonts w:ascii="Garamond" w:hAnsi="Garamond"/>
          <w:highlight w:val="cyan"/>
        </w:rPr>
        <w:t>China's</w:t>
      </w:r>
      <w:r w:rsidRPr="003D2E04">
        <w:rPr>
          <w:rStyle w:val="Emphasis"/>
          <w:rFonts w:ascii="Garamond" w:hAnsi="Garamond"/>
        </w:rPr>
        <w:t xml:space="preserve"> </w:t>
      </w:r>
      <w:r w:rsidRPr="003D2E04">
        <w:rPr>
          <w:rStyle w:val="Emphasis"/>
          <w:rFonts w:ascii="Garamond" w:hAnsi="Garamond"/>
          <w:highlight w:val="cyan"/>
        </w:rPr>
        <w:t xml:space="preserve">rise has come at a </w:t>
      </w:r>
      <w:r w:rsidRPr="003D2E04">
        <w:rPr>
          <w:rStyle w:val="Emphasis"/>
          <w:rFonts w:ascii="Garamond" w:hAnsi="Garamond"/>
        </w:rPr>
        <w:t xml:space="preserve">horrific social and </w:t>
      </w:r>
      <w:r w:rsidRPr="003D2E04">
        <w:rPr>
          <w:rStyle w:val="Emphasis"/>
          <w:rFonts w:ascii="Garamond" w:hAnsi="Garamond"/>
          <w:highlight w:val="cyan"/>
        </w:rPr>
        <w:t>environmental cost</w:t>
      </w:r>
      <w:r w:rsidRPr="003D2E04">
        <w:rPr>
          <w:rStyle w:val="StyleBoldUnderline"/>
          <w:rFonts w:ascii="Garamond" w:hAnsi="Garamond"/>
        </w:rPr>
        <w:t>. It's difficult to grasp the demonic violence and wanton recklessness of China's profit-driven assault on nature and on the Chinese themselves</w:t>
      </w:r>
      <w:r w:rsidRPr="003D2E04">
        <w:rPr>
          <w:rFonts w:ascii="Garamond" w:hAnsi="Garamond"/>
        </w:rPr>
        <w:t xml:space="preserve">. Ten years ago, in an interview with Der Spiegel magazine in March 2005, Pan </w:t>
      </w:r>
      <w:proofErr w:type="spellStart"/>
      <w:r w:rsidRPr="003D2E04">
        <w:rPr>
          <w:rFonts w:ascii="Garamond" w:hAnsi="Garamond"/>
        </w:rPr>
        <w:t>Yue</w:t>
      </w:r>
      <w:proofErr w:type="spellEnd"/>
      <w:r w:rsidRPr="003D2E04">
        <w:rPr>
          <w:rFonts w:ascii="Garamond" w:hAnsi="Garamond"/>
        </w:rPr>
        <w:t xml:space="preserve">, China's eloquent, </w:t>
      </w:r>
      <w:r w:rsidRPr="003D2E04">
        <w:rPr>
          <w:rStyle w:val="StyleBoldUnderline"/>
          <w:rFonts w:ascii="Garamond" w:hAnsi="Garamond"/>
        </w:rPr>
        <w:t xml:space="preserve">young </w:t>
      </w:r>
      <w:r w:rsidRPr="003D2E04">
        <w:rPr>
          <w:rStyle w:val="StyleBoldUnderline"/>
          <w:rFonts w:ascii="Garamond" w:hAnsi="Garamond"/>
          <w:highlight w:val="cyan"/>
        </w:rPr>
        <w:t>vice</w:t>
      </w:r>
      <w:r w:rsidRPr="003D2E04">
        <w:rPr>
          <w:rStyle w:val="StyleBoldUnderline"/>
          <w:rFonts w:ascii="Garamond" w:hAnsi="Garamond"/>
        </w:rPr>
        <w:t>-</w:t>
      </w:r>
      <w:r w:rsidRPr="003D2E04">
        <w:rPr>
          <w:rStyle w:val="StyleBoldUnderline"/>
          <w:rFonts w:ascii="Garamond" w:hAnsi="Garamond"/>
          <w:highlight w:val="cyan"/>
        </w:rPr>
        <w:t>minister of China's</w:t>
      </w:r>
      <w:r w:rsidRPr="003D2E04">
        <w:rPr>
          <w:rStyle w:val="StyleBoldUnderline"/>
          <w:rFonts w:ascii="Garamond" w:hAnsi="Garamond"/>
        </w:rPr>
        <w:t xml:space="preserve"> State Environmental Protection Agency (</w:t>
      </w:r>
      <w:r w:rsidRPr="003D2E04">
        <w:rPr>
          <w:rStyle w:val="StyleBoldUnderline"/>
          <w:rFonts w:ascii="Garamond" w:hAnsi="Garamond"/>
          <w:highlight w:val="cyan"/>
        </w:rPr>
        <w:t>SEPA) told</w:t>
      </w:r>
      <w:r w:rsidRPr="003D2E04">
        <w:rPr>
          <w:rFonts w:ascii="Garamond" w:hAnsi="Garamond"/>
        </w:rPr>
        <w:t xml:space="preserve"> the magazine, "</w:t>
      </w:r>
      <w:r w:rsidRPr="003D2E04">
        <w:rPr>
          <w:rStyle w:val="StyleBoldUnderline"/>
          <w:rFonts w:ascii="Garamond" w:hAnsi="Garamond"/>
          <w:highlight w:val="cyan"/>
        </w:rPr>
        <w:t>the</w:t>
      </w:r>
      <w:r w:rsidRPr="003D2E04">
        <w:rPr>
          <w:rStyle w:val="StyleBoldUnderline"/>
          <w:rFonts w:ascii="Garamond" w:hAnsi="Garamond"/>
        </w:rPr>
        <w:t xml:space="preserve"> Chinese </w:t>
      </w:r>
      <w:r w:rsidRPr="003D2E04">
        <w:rPr>
          <w:rStyle w:val="StyleBoldUnderline"/>
          <w:rFonts w:ascii="Garamond" w:hAnsi="Garamond"/>
          <w:highlight w:val="cyan"/>
        </w:rPr>
        <w:t>miracle will end</w:t>
      </w:r>
      <w:r w:rsidRPr="003D2E04">
        <w:rPr>
          <w:rStyle w:val="StyleBoldUnderline"/>
          <w:rFonts w:ascii="Garamond" w:hAnsi="Garamond"/>
        </w:rPr>
        <w:t xml:space="preserve"> soon </w:t>
      </w:r>
      <w:r w:rsidRPr="003D2E04">
        <w:rPr>
          <w:rStyle w:val="StyleBoldUnderline"/>
          <w:rFonts w:ascii="Garamond" w:hAnsi="Garamond"/>
          <w:highlight w:val="cyan"/>
        </w:rPr>
        <w:t>because the environment can no longer</w:t>
      </w:r>
      <w:r w:rsidRPr="003D2E04">
        <w:rPr>
          <w:rStyle w:val="StyleBoldUnderline"/>
          <w:rFonts w:ascii="Garamond" w:hAnsi="Garamond"/>
        </w:rPr>
        <w:t xml:space="preserve"> </w:t>
      </w:r>
      <w:r w:rsidRPr="003D2E04">
        <w:rPr>
          <w:rStyle w:val="StyleBoldUnderline"/>
          <w:rFonts w:ascii="Garamond" w:hAnsi="Garamond"/>
          <w:highlight w:val="cyan"/>
        </w:rPr>
        <w:t>keep pace</w:t>
      </w:r>
      <w:r w:rsidRPr="003D2E04">
        <w:rPr>
          <w:rStyle w:val="StyleBoldUnderline"/>
          <w:rFonts w:ascii="Garamond" w:hAnsi="Garamond"/>
        </w:rPr>
        <w:t>."</w:t>
      </w:r>
      <w:r w:rsidRPr="003D2E04">
        <w:rPr>
          <w:rFonts w:ascii="Garamond" w:hAnsi="Garamond"/>
        </w:rPr>
        <w:t xml:space="preserve"> Pan </w:t>
      </w:r>
      <w:proofErr w:type="spellStart"/>
      <w:r w:rsidRPr="003D2E04">
        <w:rPr>
          <w:rFonts w:ascii="Garamond" w:hAnsi="Garamond"/>
        </w:rPr>
        <w:t>Yue</w:t>
      </w:r>
      <w:proofErr w:type="spellEnd"/>
      <w:r w:rsidRPr="003D2E04">
        <w:rPr>
          <w:rFonts w:ascii="Garamond" w:hAnsi="Garamond"/>
        </w:rPr>
        <w:t xml:space="preserve"> added</w:t>
      </w:r>
      <w:proofErr w:type="gramStart"/>
      <w:r w:rsidRPr="003D2E04">
        <w:rPr>
          <w:rFonts w:ascii="Garamond" w:hAnsi="Garamond"/>
        </w:rPr>
        <w:t>:</w:t>
      </w:r>
      <w:r w:rsidR="00C64833" w:rsidRPr="003D2E04">
        <w:rPr>
          <w:rFonts w:ascii="Garamond" w:hAnsi="Garamond"/>
          <w:sz w:val="12"/>
        </w:rPr>
        <w:t>¶</w:t>
      </w:r>
      <w:proofErr w:type="gramEnd"/>
      <w:r w:rsidR="00C64833" w:rsidRPr="003D2E04">
        <w:rPr>
          <w:rFonts w:ascii="Garamond" w:hAnsi="Garamond"/>
          <w:sz w:val="12"/>
        </w:rPr>
        <w:t xml:space="preserve"> </w:t>
      </w:r>
      <w:r w:rsidRPr="003D2E04">
        <w:rPr>
          <w:rStyle w:val="StyleBoldUnderline"/>
          <w:rFonts w:ascii="Garamond" w:hAnsi="Garamond"/>
          <w:highlight w:val="cyan"/>
        </w:rPr>
        <w:t>We are using too many raw materials</w:t>
      </w:r>
      <w:r w:rsidRPr="003D2E04">
        <w:rPr>
          <w:rStyle w:val="StyleBoldUnderline"/>
          <w:rFonts w:ascii="Garamond" w:hAnsi="Garamond"/>
        </w:rPr>
        <w:t xml:space="preserve"> to sustain [our] growth</w:t>
      </w:r>
      <w:r w:rsidRPr="003D2E04">
        <w:rPr>
          <w:rFonts w:ascii="Garamond" w:hAnsi="Garamond"/>
        </w:rPr>
        <w:t xml:space="preserve"> ... </w:t>
      </w:r>
      <w:r w:rsidRPr="003D2E04">
        <w:rPr>
          <w:rStyle w:val="StyleBoldUnderline"/>
          <w:rFonts w:ascii="Garamond" w:hAnsi="Garamond"/>
        </w:rPr>
        <w:t xml:space="preserve">Our raw materials are scarce, we don't have enough land, </w:t>
      </w:r>
      <w:r w:rsidRPr="003D2E04">
        <w:rPr>
          <w:rStyle w:val="StyleBoldUnderline"/>
          <w:rFonts w:ascii="Garamond" w:hAnsi="Garamond"/>
          <w:highlight w:val="cyan"/>
        </w:rPr>
        <w:t>and</w:t>
      </w:r>
      <w:r w:rsidRPr="003D2E04">
        <w:rPr>
          <w:rStyle w:val="StyleBoldUnderline"/>
          <w:rFonts w:ascii="Garamond" w:hAnsi="Garamond"/>
        </w:rPr>
        <w:t xml:space="preserve"> our </w:t>
      </w:r>
      <w:r w:rsidRPr="003D2E04">
        <w:rPr>
          <w:rStyle w:val="StyleBoldUnderline"/>
          <w:rFonts w:ascii="Garamond" w:hAnsi="Garamond"/>
          <w:highlight w:val="cyan"/>
        </w:rPr>
        <w:t>population is constantly growing</w:t>
      </w:r>
      <w:r w:rsidRPr="003D2E04">
        <w:rPr>
          <w:rFonts w:ascii="Garamond" w:hAnsi="Garamond"/>
        </w:rPr>
        <w:t xml:space="preserve">. Currently </w:t>
      </w:r>
      <w:r w:rsidRPr="003D2E04">
        <w:rPr>
          <w:rStyle w:val="StyleBoldUnderline"/>
          <w:rFonts w:ascii="Garamond" w:hAnsi="Garamond"/>
        </w:rPr>
        <w:t>there [are] 1.3 billion people living in China,</w:t>
      </w:r>
      <w:r w:rsidRPr="003D2E04">
        <w:rPr>
          <w:rFonts w:ascii="Garamond" w:hAnsi="Garamond"/>
        </w:rPr>
        <w:t xml:space="preserve"> that's twice as many as 50 years ago. </w:t>
      </w:r>
      <w:r w:rsidRPr="003D2E04">
        <w:rPr>
          <w:rStyle w:val="StyleBoldUnderline"/>
          <w:rFonts w:ascii="Garamond" w:hAnsi="Garamond"/>
        </w:rPr>
        <w:t xml:space="preserve">In 2020 there will be 1.5 billion ... but desert areas are expanding at the same time; </w:t>
      </w:r>
      <w:r w:rsidRPr="003D2E04">
        <w:rPr>
          <w:rStyle w:val="StyleBoldUnderline"/>
          <w:rFonts w:ascii="Garamond" w:hAnsi="Garamond"/>
          <w:highlight w:val="cyan"/>
        </w:rPr>
        <w:t>habitable and usable land has been halved</w:t>
      </w:r>
      <w:r w:rsidRPr="003D2E04">
        <w:rPr>
          <w:rStyle w:val="StyleBoldUnderline"/>
          <w:rFonts w:ascii="Garamond" w:hAnsi="Garamond"/>
        </w:rPr>
        <w:t xml:space="preserve"> over the past 50 years ... </w:t>
      </w:r>
      <w:r w:rsidRPr="003D2E04">
        <w:rPr>
          <w:rStyle w:val="StyleBoldUnderline"/>
          <w:rFonts w:ascii="Garamond" w:hAnsi="Garamond"/>
          <w:highlight w:val="cyan"/>
        </w:rPr>
        <w:t>Acid rain is falling on one third of Chinese territory, half of the water in our</w:t>
      </w:r>
      <w:r w:rsidRPr="003D2E04">
        <w:rPr>
          <w:rStyle w:val="StyleBoldUnderline"/>
          <w:rFonts w:ascii="Garamond" w:hAnsi="Garamond"/>
        </w:rPr>
        <w:t xml:space="preserve"> seven </w:t>
      </w:r>
      <w:r w:rsidRPr="003D2E04">
        <w:rPr>
          <w:rStyle w:val="StyleBoldUnderline"/>
          <w:rFonts w:ascii="Garamond" w:hAnsi="Garamond"/>
          <w:highlight w:val="cyan"/>
        </w:rPr>
        <w:t>largest rivers is</w:t>
      </w:r>
      <w:r w:rsidRPr="003D2E04">
        <w:rPr>
          <w:rStyle w:val="StyleBoldUnderline"/>
          <w:rFonts w:ascii="Garamond" w:hAnsi="Garamond"/>
        </w:rPr>
        <w:t xml:space="preserve"> completely </w:t>
      </w:r>
      <w:r w:rsidRPr="003D2E04">
        <w:rPr>
          <w:rStyle w:val="StyleBoldUnderline"/>
          <w:rFonts w:ascii="Garamond" w:hAnsi="Garamond"/>
          <w:highlight w:val="cyan"/>
        </w:rPr>
        <w:t>useless</w:t>
      </w:r>
      <w:r w:rsidRPr="003D2E04">
        <w:rPr>
          <w:rStyle w:val="StyleBoldUnderline"/>
          <w:rFonts w:ascii="Garamond" w:hAnsi="Garamond"/>
        </w:rPr>
        <w:t xml:space="preserve">, while one </w:t>
      </w:r>
      <w:r w:rsidRPr="003D2E04">
        <w:rPr>
          <w:rStyle w:val="StyleBoldUnderline"/>
          <w:rFonts w:ascii="Garamond" w:hAnsi="Garamond"/>
          <w:highlight w:val="cyan"/>
        </w:rPr>
        <w:t>fourth of</w:t>
      </w:r>
      <w:r w:rsidRPr="003D2E04">
        <w:rPr>
          <w:rStyle w:val="StyleBoldUnderline"/>
          <w:rFonts w:ascii="Garamond" w:hAnsi="Garamond"/>
        </w:rPr>
        <w:t xml:space="preserve"> our </w:t>
      </w:r>
      <w:r w:rsidRPr="003D2E04">
        <w:rPr>
          <w:rStyle w:val="StyleBoldUnderline"/>
          <w:rFonts w:ascii="Garamond" w:hAnsi="Garamond"/>
          <w:highlight w:val="cyan"/>
        </w:rPr>
        <w:t>citizens do not have access to clean</w:t>
      </w:r>
      <w:r w:rsidRPr="003D2E04">
        <w:rPr>
          <w:rStyle w:val="StyleBoldUnderline"/>
          <w:rFonts w:ascii="Garamond" w:hAnsi="Garamond"/>
        </w:rPr>
        <w:t xml:space="preserve"> drinking </w:t>
      </w:r>
      <w:r w:rsidRPr="003D2E04">
        <w:rPr>
          <w:rStyle w:val="StyleBoldUnderline"/>
          <w:rFonts w:ascii="Garamond" w:hAnsi="Garamond"/>
          <w:highlight w:val="cyan"/>
        </w:rPr>
        <w:t>water</w:t>
      </w:r>
      <w:r w:rsidRPr="003D2E04">
        <w:rPr>
          <w:rStyle w:val="StyleBoldUnderline"/>
          <w:rFonts w:ascii="Garamond" w:hAnsi="Garamond"/>
        </w:rPr>
        <w:t xml:space="preserve">. One </w:t>
      </w:r>
      <w:r w:rsidRPr="003D2E04">
        <w:rPr>
          <w:rStyle w:val="StyleBoldUnderline"/>
          <w:rFonts w:ascii="Garamond" w:hAnsi="Garamond"/>
          <w:highlight w:val="cyan"/>
        </w:rPr>
        <w:t>third</w:t>
      </w:r>
      <w:r w:rsidRPr="003D2E04">
        <w:rPr>
          <w:rStyle w:val="StyleBoldUnderline"/>
          <w:rFonts w:ascii="Garamond" w:hAnsi="Garamond"/>
        </w:rPr>
        <w:t xml:space="preserve"> </w:t>
      </w:r>
      <w:r w:rsidRPr="003D2E04">
        <w:rPr>
          <w:rStyle w:val="StyleBoldUnderline"/>
          <w:rFonts w:ascii="Garamond" w:hAnsi="Garamond"/>
          <w:highlight w:val="cyan"/>
        </w:rPr>
        <w:t>of the</w:t>
      </w:r>
      <w:r w:rsidRPr="003D2E04">
        <w:rPr>
          <w:rStyle w:val="StyleBoldUnderline"/>
          <w:rFonts w:ascii="Garamond" w:hAnsi="Garamond"/>
        </w:rPr>
        <w:t xml:space="preserve"> urban </w:t>
      </w:r>
      <w:r w:rsidRPr="003D2E04">
        <w:rPr>
          <w:rStyle w:val="StyleBoldUnderline"/>
          <w:rFonts w:ascii="Garamond" w:hAnsi="Garamond"/>
          <w:highlight w:val="cyan"/>
        </w:rPr>
        <w:t>population is breathing polluted air,</w:t>
      </w:r>
      <w:r w:rsidRPr="003D2E04">
        <w:rPr>
          <w:rStyle w:val="StyleBoldUnderline"/>
          <w:rFonts w:ascii="Garamond" w:hAnsi="Garamond"/>
        </w:rPr>
        <w:t xml:space="preserve"> and less than 20 percent of the trash in cities is treated and processed in an environmentally sustainable manner</w:t>
      </w:r>
      <w:r w:rsidRPr="003D2E04">
        <w:rPr>
          <w:rFonts w:ascii="Garamond" w:hAnsi="Garamond"/>
        </w:rPr>
        <w:t xml:space="preserve"> ... Because </w:t>
      </w:r>
      <w:r w:rsidRPr="003D2E04">
        <w:rPr>
          <w:rStyle w:val="StyleBoldUnderline"/>
          <w:rFonts w:ascii="Garamond" w:hAnsi="Garamond"/>
        </w:rPr>
        <w:t xml:space="preserve">air and water are polluted, </w:t>
      </w:r>
      <w:r w:rsidRPr="003D2E04">
        <w:rPr>
          <w:rStyle w:val="StyleBoldUnderline"/>
          <w:rFonts w:ascii="Garamond" w:hAnsi="Garamond"/>
          <w:highlight w:val="cyan"/>
        </w:rPr>
        <w:t xml:space="preserve">we are losing </w:t>
      </w:r>
      <w:r w:rsidRPr="003D2E04">
        <w:rPr>
          <w:rStyle w:val="StyleBoldUnderline"/>
          <w:rFonts w:ascii="Garamond" w:hAnsi="Garamond"/>
        </w:rPr>
        <w:t xml:space="preserve">between 8 and </w:t>
      </w:r>
      <w:r w:rsidRPr="003D2E04">
        <w:rPr>
          <w:rStyle w:val="StyleBoldUnderline"/>
          <w:rFonts w:ascii="Garamond" w:hAnsi="Garamond"/>
          <w:highlight w:val="cyan"/>
        </w:rPr>
        <w:t>15 percent of our</w:t>
      </w:r>
      <w:r w:rsidRPr="003D2E04">
        <w:rPr>
          <w:rStyle w:val="StyleBoldUnderline"/>
          <w:rFonts w:ascii="Garamond" w:hAnsi="Garamond"/>
        </w:rPr>
        <w:t xml:space="preserve"> </w:t>
      </w:r>
      <w:r w:rsidRPr="003D2E04">
        <w:rPr>
          <w:rStyle w:val="StyleBoldUnderline"/>
          <w:rFonts w:ascii="Garamond" w:hAnsi="Garamond"/>
          <w:highlight w:val="cyan"/>
        </w:rPr>
        <w:t>g</w:t>
      </w:r>
      <w:r w:rsidRPr="003D2E04">
        <w:rPr>
          <w:rStyle w:val="StyleBoldUnderline"/>
          <w:rFonts w:ascii="Garamond" w:hAnsi="Garamond"/>
        </w:rPr>
        <w:t xml:space="preserve">ross </w:t>
      </w:r>
      <w:r w:rsidRPr="003D2E04">
        <w:rPr>
          <w:rStyle w:val="StyleBoldUnderline"/>
          <w:rFonts w:ascii="Garamond" w:hAnsi="Garamond"/>
          <w:highlight w:val="cyan"/>
        </w:rPr>
        <w:t>d</w:t>
      </w:r>
      <w:r w:rsidRPr="003D2E04">
        <w:rPr>
          <w:rStyle w:val="StyleBoldUnderline"/>
          <w:rFonts w:ascii="Garamond" w:hAnsi="Garamond"/>
        </w:rPr>
        <w:t xml:space="preserve">omestic </w:t>
      </w:r>
      <w:r w:rsidRPr="003D2E04">
        <w:rPr>
          <w:rStyle w:val="StyleBoldUnderline"/>
          <w:rFonts w:ascii="Garamond" w:hAnsi="Garamond"/>
          <w:highlight w:val="cyan"/>
        </w:rPr>
        <w:t>p</w:t>
      </w:r>
      <w:r w:rsidRPr="003D2E04">
        <w:rPr>
          <w:rStyle w:val="StyleBoldUnderline"/>
          <w:rFonts w:ascii="Garamond" w:hAnsi="Garamond"/>
        </w:rPr>
        <w:t>roduct</w:t>
      </w:r>
      <w:r w:rsidRPr="003D2E04">
        <w:rPr>
          <w:rFonts w:ascii="Garamond" w:hAnsi="Garamond"/>
        </w:rPr>
        <w:t xml:space="preserve">. And that doesn't include the costs for health ... </w:t>
      </w:r>
      <w:r w:rsidRPr="003D2E04">
        <w:rPr>
          <w:rStyle w:val="StyleBoldUnderline"/>
          <w:rFonts w:ascii="Garamond" w:hAnsi="Garamond"/>
        </w:rPr>
        <w:t xml:space="preserve">In Beijing alone, 70 to </w:t>
      </w:r>
      <w:r w:rsidRPr="003D2E04">
        <w:rPr>
          <w:rStyle w:val="StyleBoldUnderline"/>
          <w:rFonts w:ascii="Garamond" w:hAnsi="Garamond"/>
          <w:highlight w:val="cyan"/>
        </w:rPr>
        <w:t>80 percent of all</w:t>
      </w:r>
      <w:r w:rsidRPr="003D2E04">
        <w:rPr>
          <w:rStyle w:val="StyleBoldUnderline"/>
          <w:rFonts w:ascii="Garamond" w:hAnsi="Garamond"/>
        </w:rPr>
        <w:t xml:space="preserve"> deadly </w:t>
      </w:r>
      <w:r w:rsidRPr="003D2E04">
        <w:rPr>
          <w:rStyle w:val="StyleBoldUnderline"/>
          <w:rFonts w:ascii="Garamond" w:hAnsi="Garamond"/>
          <w:highlight w:val="cyan"/>
        </w:rPr>
        <w:t>cancer cases are related to the environment</w:t>
      </w:r>
      <w:proofErr w:type="gramStart"/>
      <w:r w:rsidRPr="003D2E04">
        <w:rPr>
          <w:rStyle w:val="StyleBoldUnderline"/>
          <w:rFonts w:ascii="Garamond" w:hAnsi="Garamond"/>
        </w:rPr>
        <w:t>.</w:t>
      </w:r>
      <w:r w:rsidR="00C64833" w:rsidRPr="003D2E04">
        <w:rPr>
          <w:rStyle w:val="StyleBoldUnderline"/>
          <w:rFonts w:ascii="Garamond" w:hAnsi="Garamond"/>
          <w:sz w:val="12"/>
        </w:rPr>
        <w:t>¶</w:t>
      </w:r>
      <w:proofErr w:type="gramEnd"/>
      <w:r w:rsidR="00C64833" w:rsidRPr="003D2E04">
        <w:rPr>
          <w:rStyle w:val="StyleBoldUnderline"/>
          <w:rFonts w:ascii="Garamond" w:hAnsi="Garamond"/>
          <w:sz w:val="12"/>
        </w:rPr>
        <w:t xml:space="preserve"> </w:t>
      </w:r>
      <w:r w:rsidRPr="003D2E04">
        <w:rPr>
          <w:rFonts w:ascii="Garamond" w:hAnsi="Garamond"/>
        </w:rPr>
        <w:t>And criticizing Western economists who reassure us that more growth is the key to repairing the environmental damage done from growth, Pan said:</w:t>
      </w:r>
      <w:r w:rsidR="00C64833" w:rsidRPr="003D2E04">
        <w:rPr>
          <w:rFonts w:ascii="Garamond" w:hAnsi="Garamond"/>
          <w:sz w:val="12"/>
        </w:rPr>
        <w:t xml:space="preserve">¶ </w:t>
      </w:r>
      <w:r w:rsidRPr="003D2E04">
        <w:rPr>
          <w:rFonts w:ascii="Garamond" w:hAnsi="Garamond"/>
        </w:rPr>
        <w:t xml:space="preserve">And </w:t>
      </w:r>
      <w:r w:rsidRPr="003D2E04">
        <w:rPr>
          <w:rStyle w:val="StyleBoldUnderline"/>
          <w:rFonts w:ascii="Garamond" w:hAnsi="Garamond"/>
          <w:highlight w:val="cyan"/>
        </w:rPr>
        <w:t>there is</w:t>
      </w:r>
      <w:r w:rsidRPr="003D2E04">
        <w:rPr>
          <w:rStyle w:val="StyleBoldUnderline"/>
          <w:rFonts w:ascii="Garamond" w:hAnsi="Garamond"/>
        </w:rPr>
        <w:t xml:space="preserve"> yet another mistake</w:t>
      </w:r>
      <w:r w:rsidRPr="003D2E04">
        <w:rPr>
          <w:rFonts w:ascii="Garamond" w:hAnsi="Garamond"/>
        </w:rPr>
        <w:t xml:space="preserve"> ... </w:t>
      </w:r>
      <w:r w:rsidRPr="003D2E04">
        <w:rPr>
          <w:rStyle w:val="Emphasis"/>
          <w:rFonts w:ascii="Garamond" w:hAnsi="Garamond"/>
        </w:rPr>
        <w:t xml:space="preserve">It's </w:t>
      </w:r>
      <w:r w:rsidRPr="003D2E04">
        <w:rPr>
          <w:rStyle w:val="Emphasis"/>
          <w:rFonts w:ascii="Garamond" w:hAnsi="Garamond"/>
          <w:highlight w:val="cyan"/>
        </w:rPr>
        <w:t>the assumption that</w:t>
      </w:r>
      <w:r w:rsidRPr="003D2E04">
        <w:rPr>
          <w:rStyle w:val="Emphasis"/>
          <w:rFonts w:ascii="Garamond" w:hAnsi="Garamond"/>
        </w:rPr>
        <w:t xml:space="preserve"> economic </w:t>
      </w:r>
      <w:r w:rsidRPr="003D2E04">
        <w:rPr>
          <w:rStyle w:val="Emphasis"/>
          <w:rFonts w:ascii="Garamond" w:hAnsi="Garamond"/>
          <w:highlight w:val="cyan"/>
        </w:rPr>
        <w:t>growth will</w:t>
      </w:r>
      <w:r w:rsidRPr="003D2E04">
        <w:rPr>
          <w:rStyle w:val="Emphasis"/>
          <w:rFonts w:ascii="Garamond" w:hAnsi="Garamond"/>
        </w:rPr>
        <w:t xml:space="preserve"> </w:t>
      </w:r>
      <w:r w:rsidRPr="003D2E04">
        <w:rPr>
          <w:rStyle w:val="Emphasis"/>
          <w:rFonts w:ascii="Garamond" w:hAnsi="Garamond"/>
          <w:highlight w:val="cyan"/>
        </w:rPr>
        <w:t>give</w:t>
      </w:r>
      <w:r w:rsidRPr="003D2E04">
        <w:rPr>
          <w:rStyle w:val="Emphasis"/>
          <w:rFonts w:ascii="Garamond" w:hAnsi="Garamond"/>
        </w:rPr>
        <w:t xml:space="preserve"> us the </w:t>
      </w:r>
      <w:r w:rsidRPr="003D2E04">
        <w:rPr>
          <w:rStyle w:val="Emphasis"/>
          <w:rFonts w:ascii="Garamond" w:hAnsi="Garamond"/>
          <w:highlight w:val="cyan"/>
        </w:rPr>
        <w:t>financial resources to cope with the crises surrounding the environment</w:t>
      </w:r>
      <w:r w:rsidRPr="003D2E04">
        <w:rPr>
          <w:rStyle w:val="Emphasis"/>
          <w:rFonts w:ascii="Garamond" w:hAnsi="Garamond"/>
        </w:rPr>
        <w:t>, raw materials, and population growth. [</w:t>
      </w:r>
      <w:r w:rsidRPr="003D2E04">
        <w:rPr>
          <w:rStyle w:val="Emphasis"/>
          <w:rFonts w:ascii="Garamond" w:hAnsi="Garamond"/>
          <w:highlight w:val="cyan"/>
        </w:rPr>
        <w:t>But] there</w:t>
      </w:r>
      <w:r w:rsidRPr="003D2E04">
        <w:rPr>
          <w:rStyle w:val="Emphasis"/>
          <w:rFonts w:ascii="Garamond" w:hAnsi="Garamond"/>
        </w:rPr>
        <w:t xml:space="preserve"> </w:t>
      </w:r>
      <w:r w:rsidRPr="003D2E04">
        <w:rPr>
          <w:rStyle w:val="Emphasis"/>
          <w:rFonts w:ascii="Garamond" w:hAnsi="Garamond"/>
          <w:highlight w:val="cyan"/>
        </w:rPr>
        <w:t>won't be enough money, and we are</w:t>
      </w:r>
      <w:r w:rsidRPr="003D2E04">
        <w:rPr>
          <w:rStyle w:val="Emphasis"/>
          <w:rFonts w:ascii="Garamond" w:hAnsi="Garamond"/>
        </w:rPr>
        <w:t xml:space="preserve"> simply </w:t>
      </w:r>
      <w:r w:rsidRPr="003D2E04">
        <w:rPr>
          <w:rStyle w:val="Emphasis"/>
          <w:rFonts w:ascii="Garamond" w:hAnsi="Garamond"/>
          <w:highlight w:val="cyan"/>
        </w:rPr>
        <w:t>running out of time</w:t>
      </w:r>
      <w:r w:rsidRPr="003D2E04">
        <w:rPr>
          <w:rStyle w:val="Emphasis"/>
          <w:rFonts w:ascii="Garamond" w:hAnsi="Garamond"/>
        </w:rPr>
        <w:t>.</w:t>
      </w:r>
      <w:r w:rsidRPr="003D2E04">
        <w:rPr>
          <w:rFonts w:ascii="Garamond" w:hAnsi="Garamond"/>
        </w:rPr>
        <w:t xml:space="preserve"> Developed countries with a per capita gross national product of $8,000 to $10,000 can afford that, but we cannot. Before we reach $4,000 per person, different crises in all shapes and forms will hit us. </w:t>
      </w:r>
      <w:r w:rsidRPr="003D2E04">
        <w:rPr>
          <w:rStyle w:val="StyleBoldUnderline"/>
          <w:rFonts w:ascii="Garamond" w:hAnsi="Garamond"/>
        </w:rPr>
        <w:t>Economically we won't be strong enough to overcome them</w:t>
      </w:r>
      <w:r w:rsidRPr="003D2E04">
        <w:rPr>
          <w:rFonts w:ascii="Garamond" w:hAnsi="Garamond"/>
        </w:rPr>
        <w:t>. (3)</w:t>
      </w:r>
      <w:r w:rsidR="00C64833" w:rsidRPr="003D2E04">
        <w:rPr>
          <w:rFonts w:ascii="Garamond" w:hAnsi="Garamond"/>
          <w:sz w:val="12"/>
        </w:rPr>
        <w:t xml:space="preserve">¶ </w:t>
      </w:r>
      <w:r w:rsidRPr="003D2E04">
        <w:rPr>
          <w:rFonts w:ascii="Garamond" w:hAnsi="Garamond"/>
        </w:rPr>
        <w:t xml:space="preserve">Pan </w:t>
      </w:r>
      <w:proofErr w:type="spellStart"/>
      <w:r w:rsidRPr="003D2E04">
        <w:rPr>
          <w:rFonts w:ascii="Garamond" w:hAnsi="Garamond"/>
        </w:rPr>
        <w:t>Yue's</w:t>
      </w:r>
      <w:proofErr w:type="spellEnd"/>
      <w:r w:rsidRPr="003D2E04">
        <w:rPr>
          <w:rFonts w:ascii="Garamond" w:hAnsi="Garamond"/>
        </w:rPr>
        <w:t xml:space="preserve"> searing honesty got him sidelined but if anything, </w:t>
      </w:r>
      <w:r w:rsidRPr="003D2E04">
        <w:rPr>
          <w:rStyle w:val="StyleBoldUnderline"/>
          <w:rFonts w:ascii="Garamond" w:hAnsi="Garamond"/>
        </w:rPr>
        <w:t>he understated the speed, ferocity and scale of China's ecological destruction, a destruction that extends far beyond China itself.</w:t>
      </w:r>
      <w:r w:rsidR="00C64833" w:rsidRPr="003D2E04">
        <w:rPr>
          <w:rStyle w:val="StyleBoldUnderline"/>
          <w:rFonts w:ascii="Garamond" w:hAnsi="Garamond"/>
        </w:rPr>
        <w:t xml:space="preserve"> </w:t>
      </w:r>
    </w:p>
    <w:p w14:paraId="6D114766" w14:textId="55F3351B" w:rsidR="00920698" w:rsidRPr="003D2E04" w:rsidRDefault="00920698" w:rsidP="00920698">
      <w:pPr>
        <w:pStyle w:val="Heading4"/>
        <w:rPr>
          <w:rFonts w:ascii="Garamond" w:hAnsi="Garamond"/>
        </w:rPr>
      </w:pPr>
      <w:r w:rsidRPr="003D2E04">
        <w:rPr>
          <w:rFonts w:ascii="Garamond" w:hAnsi="Garamond"/>
        </w:rPr>
        <w:t xml:space="preserve">Chinese Authoritarianism no solve </w:t>
      </w:r>
      <w:r w:rsidR="005877E6" w:rsidRPr="003D2E04">
        <w:rPr>
          <w:rFonts w:ascii="Garamond" w:hAnsi="Garamond"/>
        </w:rPr>
        <w:t>environmental damage</w:t>
      </w:r>
      <w:r w:rsidRPr="003D2E04">
        <w:rPr>
          <w:rFonts w:ascii="Garamond" w:hAnsi="Garamond"/>
        </w:rPr>
        <w:t xml:space="preserve"> – focuses on only short term goals</w:t>
      </w:r>
    </w:p>
    <w:p w14:paraId="4AECF337" w14:textId="77777777" w:rsidR="00920698" w:rsidRPr="003D2E04" w:rsidRDefault="00920698" w:rsidP="00920698">
      <w:pPr>
        <w:rPr>
          <w:rStyle w:val="StyleStyleBold12pt"/>
          <w:rFonts w:ascii="Garamond" w:hAnsi="Garamond"/>
        </w:rPr>
      </w:pPr>
      <w:r w:rsidRPr="003D2E04">
        <w:rPr>
          <w:rStyle w:val="StyleStyleBold12pt"/>
          <w:rFonts w:ascii="Garamond" w:hAnsi="Garamond"/>
        </w:rPr>
        <w:t xml:space="preserve">Eaton and </w:t>
      </w:r>
      <w:proofErr w:type="spellStart"/>
      <w:r w:rsidRPr="003D2E04">
        <w:rPr>
          <w:rStyle w:val="StyleStyleBold12pt"/>
          <w:rFonts w:ascii="Garamond" w:hAnsi="Garamond"/>
        </w:rPr>
        <w:t>Kostka</w:t>
      </w:r>
      <w:proofErr w:type="spellEnd"/>
      <w:r w:rsidRPr="003D2E04">
        <w:rPr>
          <w:rStyle w:val="StyleStyleBold12pt"/>
          <w:rFonts w:ascii="Garamond" w:hAnsi="Garamond"/>
        </w:rPr>
        <w:t>, 2014</w:t>
      </w:r>
    </w:p>
    <w:p w14:paraId="7F3B52D4" w14:textId="77777777" w:rsidR="00920698" w:rsidRPr="003D2E04" w:rsidRDefault="00920698" w:rsidP="00920698">
      <w:pPr>
        <w:rPr>
          <w:rFonts w:ascii="Garamond" w:eastAsia="Times New Roman" w:hAnsi="Garamond" w:cs="Times New Roman"/>
          <w:sz w:val="20"/>
          <w:szCs w:val="20"/>
        </w:rPr>
      </w:pPr>
      <w:r w:rsidRPr="003D2E04">
        <w:rPr>
          <w:rFonts w:ascii="Garamond" w:eastAsia="Times New Roman" w:hAnsi="Garamond" w:cs="Times New Roman"/>
          <w:sz w:val="20"/>
          <w:szCs w:val="20"/>
        </w:rPr>
        <w:t xml:space="preserve">Sarah Eaton and </w:t>
      </w:r>
      <w:proofErr w:type="spellStart"/>
      <w:r w:rsidRPr="003D2E04">
        <w:rPr>
          <w:rFonts w:ascii="Garamond" w:eastAsia="Times New Roman" w:hAnsi="Garamond" w:cs="Times New Roman"/>
          <w:sz w:val="20"/>
          <w:szCs w:val="20"/>
        </w:rPr>
        <w:t>Genia</w:t>
      </w:r>
      <w:proofErr w:type="spellEnd"/>
      <w:r w:rsidRPr="003D2E04">
        <w:rPr>
          <w:rFonts w:ascii="Garamond" w:eastAsia="Times New Roman" w:hAnsi="Garamond" w:cs="Times New Roman"/>
          <w:sz w:val="20"/>
          <w:szCs w:val="20"/>
        </w:rPr>
        <w:t xml:space="preserve"> </w:t>
      </w:r>
      <w:proofErr w:type="spellStart"/>
      <w:r w:rsidRPr="003D2E04">
        <w:rPr>
          <w:rFonts w:ascii="Garamond" w:eastAsia="Times New Roman" w:hAnsi="Garamond" w:cs="Times New Roman"/>
          <w:sz w:val="20"/>
          <w:szCs w:val="20"/>
        </w:rPr>
        <w:t>Kostka</w:t>
      </w:r>
      <w:proofErr w:type="spellEnd"/>
      <w:r w:rsidRPr="003D2E04">
        <w:rPr>
          <w:rFonts w:ascii="Garamond" w:eastAsia="Times New Roman" w:hAnsi="Garamond" w:cs="Times New Roman"/>
          <w:sz w:val="20"/>
          <w:szCs w:val="20"/>
        </w:rPr>
        <w:t xml:space="preserve"> (2014). </w:t>
      </w:r>
      <w:proofErr w:type="gramStart"/>
      <w:r w:rsidRPr="003D2E04">
        <w:rPr>
          <w:rFonts w:ascii="Garamond" w:eastAsia="Times New Roman" w:hAnsi="Garamond" w:cs="Times New Roman"/>
          <w:sz w:val="20"/>
          <w:szCs w:val="20"/>
        </w:rPr>
        <w:t>Authoritarian Environmentalism Undermined?</w:t>
      </w:r>
      <w:proofErr w:type="gramEnd"/>
      <w:r w:rsidRPr="003D2E04">
        <w:rPr>
          <w:rFonts w:ascii="Garamond" w:eastAsia="Times New Roman" w:hAnsi="Garamond" w:cs="Times New Roman"/>
          <w:sz w:val="20"/>
          <w:szCs w:val="20"/>
        </w:rPr>
        <w:t xml:space="preserve"> Local Leaders’ Time Horizons and Environmental Policy Implementation in </w:t>
      </w:r>
      <w:proofErr w:type="gramStart"/>
      <w:r w:rsidRPr="003D2E04">
        <w:rPr>
          <w:rFonts w:ascii="Garamond" w:eastAsia="Times New Roman" w:hAnsi="Garamond" w:cs="Times New Roman"/>
          <w:sz w:val="20"/>
          <w:szCs w:val="20"/>
        </w:rPr>
        <w:t>China .</w:t>
      </w:r>
      <w:proofErr w:type="gramEnd"/>
      <w:r w:rsidRPr="003D2E04">
        <w:rPr>
          <w:rFonts w:ascii="Garamond" w:eastAsia="Times New Roman" w:hAnsi="Garamond" w:cs="Times New Roman"/>
          <w:sz w:val="20"/>
          <w:szCs w:val="20"/>
        </w:rPr>
        <w:t xml:space="preserve"> The China Quarterly, 218, </w:t>
      </w:r>
      <w:proofErr w:type="spellStart"/>
      <w:r w:rsidRPr="003D2E04">
        <w:rPr>
          <w:rFonts w:ascii="Garamond" w:eastAsia="Times New Roman" w:hAnsi="Garamond" w:cs="Times New Roman"/>
          <w:sz w:val="20"/>
          <w:szCs w:val="20"/>
        </w:rPr>
        <w:t>pp</w:t>
      </w:r>
      <w:proofErr w:type="spellEnd"/>
      <w:r w:rsidRPr="003D2E04">
        <w:rPr>
          <w:rFonts w:ascii="Garamond" w:eastAsia="Times New Roman" w:hAnsi="Garamond" w:cs="Times New Roman"/>
          <w:sz w:val="20"/>
          <w:szCs w:val="20"/>
        </w:rPr>
        <w:t xml:space="preserve"> 359-380 doi</w:t>
      </w:r>
      <w:proofErr w:type="gramStart"/>
      <w:r w:rsidRPr="003D2E04">
        <w:rPr>
          <w:rFonts w:ascii="Garamond" w:eastAsia="Times New Roman" w:hAnsi="Garamond" w:cs="Times New Roman"/>
          <w:sz w:val="20"/>
          <w:szCs w:val="20"/>
        </w:rPr>
        <w:t>:10.1017</w:t>
      </w:r>
      <w:proofErr w:type="gramEnd"/>
      <w:r w:rsidRPr="003D2E04">
        <w:rPr>
          <w:rFonts w:ascii="Garamond" w:eastAsia="Times New Roman" w:hAnsi="Garamond" w:cs="Times New Roman"/>
          <w:sz w:val="20"/>
          <w:szCs w:val="20"/>
        </w:rPr>
        <w:t>/S0305741014000356,  Accessed: June 30,  2016, YDEL</w:t>
      </w:r>
    </w:p>
    <w:p w14:paraId="21E584A8" w14:textId="77777777" w:rsidR="00920698" w:rsidRPr="003D2E04" w:rsidRDefault="00920698" w:rsidP="00920698">
      <w:pPr>
        <w:rPr>
          <w:rFonts w:ascii="Garamond" w:hAnsi="Garamond"/>
        </w:rPr>
      </w:pPr>
    </w:p>
    <w:p w14:paraId="7D1EDB66" w14:textId="77777777" w:rsidR="00920698" w:rsidRPr="003D2E04" w:rsidRDefault="00920698" w:rsidP="00920698">
      <w:pPr>
        <w:rPr>
          <w:rStyle w:val="StyleBoldUnderline"/>
          <w:rFonts w:ascii="Garamond" w:hAnsi="Garamond"/>
        </w:rPr>
      </w:pPr>
      <w:r w:rsidRPr="003D2E04">
        <w:rPr>
          <w:rFonts w:ascii="Garamond" w:hAnsi="Garamond"/>
          <w:sz w:val="16"/>
        </w:rPr>
        <w:t>Discussion and Conclusion</w:t>
      </w:r>
      <w:r w:rsidRPr="003D2E04">
        <w:rPr>
          <w:rFonts w:ascii="Garamond" w:hAnsi="Garamond"/>
          <w:sz w:val="12"/>
        </w:rPr>
        <w:t>¶</w:t>
      </w:r>
      <w:r w:rsidRPr="003D2E04">
        <w:rPr>
          <w:rFonts w:ascii="Garamond" w:hAnsi="Garamond"/>
          <w:sz w:val="16"/>
        </w:rPr>
        <w:t xml:space="preserve"> </w:t>
      </w:r>
      <w:proofErr w:type="gramStart"/>
      <w:r w:rsidRPr="003D2E04">
        <w:rPr>
          <w:rFonts w:ascii="Garamond" w:hAnsi="Garamond"/>
          <w:sz w:val="16"/>
        </w:rPr>
        <w:t>The</w:t>
      </w:r>
      <w:proofErr w:type="gramEnd"/>
      <w:r w:rsidRPr="003D2E04">
        <w:rPr>
          <w:rFonts w:ascii="Garamond" w:hAnsi="Garamond"/>
          <w:sz w:val="16"/>
        </w:rPr>
        <w:t xml:space="preserve"> evidence gathered in interviews suggests that, while cadre rotation has some</w:t>
      </w:r>
      <w:r w:rsidRPr="003D2E04">
        <w:rPr>
          <w:rFonts w:ascii="Garamond" w:hAnsi="Garamond"/>
          <w:sz w:val="12"/>
        </w:rPr>
        <w:t>¶</w:t>
      </w:r>
      <w:r w:rsidRPr="003D2E04">
        <w:rPr>
          <w:rFonts w:ascii="Garamond" w:hAnsi="Garamond"/>
          <w:sz w:val="16"/>
        </w:rPr>
        <w:t xml:space="preserve"> benefits for environmental policy implementation, high cadre turnover has generated</w:t>
      </w:r>
      <w:r w:rsidRPr="003D2E04">
        <w:rPr>
          <w:rFonts w:ascii="Garamond" w:hAnsi="Garamond"/>
          <w:sz w:val="12"/>
        </w:rPr>
        <w:t>¶</w:t>
      </w:r>
      <w:r w:rsidRPr="003D2E04">
        <w:rPr>
          <w:rFonts w:ascii="Garamond" w:hAnsi="Garamond"/>
          <w:sz w:val="16"/>
        </w:rPr>
        <w:t xml:space="preserve"> significant negative and unintended consequences. We find that cadre</w:t>
      </w:r>
      <w:r w:rsidRPr="003D2E04">
        <w:rPr>
          <w:rFonts w:ascii="Garamond" w:hAnsi="Garamond"/>
          <w:sz w:val="12"/>
        </w:rPr>
        <w:t>¶</w:t>
      </w:r>
      <w:r w:rsidRPr="003D2E04">
        <w:rPr>
          <w:rFonts w:ascii="Garamond" w:hAnsi="Garamond"/>
          <w:sz w:val="16"/>
        </w:rPr>
        <w:t xml:space="preserve"> rotation affects both cadres’ incentives and their implementation capacities. In</w:t>
      </w:r>
      <w:r w:rsidRPr="003D2E04">
        <w:rPr>
          <w:rFonts w:ascii="Garamond" w:hAnsi="Garamond"/>
          <w:sz w:val="12"/>
        </w:rPr>
        <w:t>¶</w:t>
      </w:r>
      <w:r w:rsidRPr="003D2E04">
        <w:rPr>
          <w:rFonts w:ascii="Garamond" w:hAnsi="Garamond"/>
          <w:sz w:val="16"/>
        </w:rPr>
        <w:t xml:space="preserve"> terms of incentives, shuffling cadres around every three to four years keeps officials’</w:t>
      </w:r>
      <w:r w:rsidRPr="003D2E04">
        <w:rPr>
          <w:rFonts w:ascii="Garamond" w:hAnsi="Garamond"/>
          <w:sz w:val="12"/>
        </w:rPr>
        <w:t>¶</w:t>
      </w:r>
      <w:r w:rsidRPr="003D2E04">
        <w:rPr>
          <w:rFonts w:ascii="Garamond" w:hAnsi="Garamond"/>
          <w:sz w:val="16"/>
        </w:rPr>
        <w:t xml:space="preserve"> feet to the fire, as they are required to report accomplishments regularly to</w:t>
      </w:r>
      <w:r w:rsidRPr="003D2E04">
        <w:rPr>
          <w:rFonts w:ascii="Garamond" w:hAnsi="Garamond"/>
          <w:sz w:val="12"/>
        </w:rPr>
        <w:t>¶</w:t>
      </w:r>
      <w:r w:rsidRPr="003D2E04">
        <w:rPr>
          <w:rFonts w:ascii="Garamond" w:hAnsi="Garamond"/>
          <w:sz w:val="16"/>
        </w:rPr>
        <w:t xml:space="preserve"> superiors. Yet, as with leaders in Dionne’s study of HIV/AIDS policy, </w:t>
      </w:r>
      <w:r w:rsidRPr="003D2E04">
        <w:rPr>
          <w:rFonts w:ascii="Garamond" w:hAnsi="Garamond"/>
          <w:sz w:val="16"/>
          <w:highlight w:val="cyan"/>
        </w:rPr>
        <w:t>C</w:t>
      </w:r>
      <w:r w:rsidRPr="003D2E04">
        <w:rPr>
          <w:rStyle w:val="StyleBoldUnderline"/>
          <w:rFonts w:ascii="Garamond" w:hAnsi="Garamond"/>
          <w:highlight w:val="cyan"/>
        </w:rPr>
        <w:t>hinese</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leaders</w:t>
      </w:r>
      <w:r w:rsidRPr="003D2E04">
        <w:rPr>
          <w:rStyle w:val="StyleBoldUnderline"/>
          <w:rFonts w:ascii="Garamond" w:hAnsi="Garamond"/>
        </w:rPr>
        <w:t xml:space="preserve"> with short time horizons tend to </w:t>
      </w:r>
      <w:r w:rsidRPr="003D2E04">
        <w:rPr>
          <w:rStyle w:val="StyleBoldUnderline"/>
          <w:rFonts w:ascii="Garamond" w:hAnsi="Garamond"/>
          <w:highlight w:val="cyan"/>
        </w:rPr>
        <w:t>select</w:t>
      </w:r>
      <w:r w:rsidRPr="003D2E04">
        <w:rPr>
          <w:rStyle w:val="StyleBoldUnderline"/>
          <w:rFonts w:ascii="Garamond" w:hAnsi="Garamond"/>
        </w:rPr>
        <w:t xml:space="preserve"> </w:t>
      </w:r>
      <w:r w:rsidRPr="003D2E04">
        <w:rPr>
          <w:rStyle w:val="StyleBoldUnderline"/>
          <w:rFonts w:ascii="Garamond" w:hAnsi="Garamond"/>
          <w:highlight w:val="cyan"/>
        </w:rPr>
        <w:t>cheap</w:t>
      </w:r>
      <w:r w:rsidRPr="003D2E04">
        <w:rPr>
          <w:rStyle w:val="StyleBoldUnderline"/>
          <w:rFonts w:ascii="Garamond" w:hAnsi="Garamond"/>
        </w:rPr>
        <w:t xml:space="preserve"> and quick </w:t>
      </w:r>
      <w:r w:rsidRPr="003D2E04">
        <w:rPr>
          <w:rStyle w:val="StyleBoldUnderline"/>
          <w:rFonts w:ascii="Garamond" w:hAnsi="Garamond"/>
          <w:highlight w:val="cyan"/>
        </w:rPr>
        <w:t>approaches to</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environmental</w:t>
      </w:r>
      <w:r w:rsidRPr="003D2E04">
        <w:rPr>
          <w:rStyle w:val="StyleBoldUnderline"/>
          <w:rFonts w:ascii="Garamond" w:hAnsi="Garamond"/>
        </w:rPr>
        <w:t xml:space="preserve"> policy </w:t>
      </w:r>
      <w:r w:rsidRPr="003D2E04">
        <w:rPr>
          <w:rStyle w:val="StyleBoldUnderline"/>
          <w:rFonts w:ascii="Garamond" w:hAnsi="Garamond"/>
          <w:highlight w:val="cyan"/>
        </w:rPr>
        <w:t>implementation</w:t>
      </w:r>
      <w:r w:rsidRPr="003D2E04">
        <w:rPr>
          <w:rStyle w:val="StyleBoldUnderline"/>
          <w:rFonts w:ascii="Garamond" w:hAnsi="Garamond"/>
        </w:rPr>
        <w:t xml:space="preserve">. </w:t>
      </w:r>
      <w:r w:rsidRPr="003D2E04">
        <w:rPr>
          <w:rFonts w:ascii="Garamond" w:hAnsi="Garamond"/>
          <w:sz w:val="16"/>
        </w:rPr>
        <w:t xml:space="preserve">All else being equal, </w:t>
      </w:r>
      <w:r w:rsidRPr="003D2E04">
        <w:rPr>
          <w:rStyle w:val="StyleBoldUnderline"/>
          <w:rFonts w:ascii="Garamond" w:hAnsi="Garamond"/>
          <w:highlight w:val="cyan"/>
        </w:rPr>
        <w:t>they prefer short-term</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highly </w:t>
      </w:r>
      <w:r w:rsidRPr="003D2E04">
        <w:rPr>
          <w:rStyle w:val="StyleBoldUnderline"/>
          <w:rFonts w:ascii="Garamond" w:hAnsi="Garamond"/>
          <w:highlight w:val="cyan"/>
        </w:rPr>
        <w:t>visible projects that yield outcomes</w:t>
      </w:r>
      <w:r w:rsidRPr="003D2E04">
        <w:rPr>
          <w:rStyle w:val="StyleBoldUnderline"/>
          <w:rFonts w:ascii="Garamond" w:hAnsi="Garamond"/>
        </w:rPr>
        <w:t xml:space="preserve"> </w:t>
      </w:r>
      <w:r w:rsidRPr="003D2E04">
        <w:rPr>
          <w:rStyle w:val="StyleBoldUnderline"/>
          <w:rFonts w:ascii="Garamond" w:hAnsi="Garamond"/>
          <w:highlight w:val="cyan"/>
        </w:rPr>
        <w:t>during their</w:t>
      </w:r>
      <w:r w:rsidRPr="003D2E04">
        <w:rPr>
          <w:rStyle w:val="StyleBoldUnderline"/>
          <w:rFonts w:ascii="Garamond" w:hAnsi="Garamond"/>
        </w:rPr>
        <w:t xml:space="preserve"> own </w:t>
      </w:r>
      <w:r w:rsidRPr="003D2E04">
        <w:rPr>
          <w:rStyle w:val="StyleBoldUnderline"/>
          <w:rFonts w:ascii="Garamond" w:hAnsi="Garamond"/>
          <w:highlight w:val="cyan"/>
        </w:rPr>
        <w:t>tenure periods, while</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long-term</w:t>
      </w:r>
      <w:r w:rsidRPr="003D2E04">
        <w:rPr>
          <w:rStyle w:val="StyleBoldUnderline"/>
          <w:rFonts w:ascii="Garamond" w:hAnsi="Garamond"/>
        </w:rPr>
        <w:t xml:space="preserve">, costly and complex initiatives </w:t>
      </w:r>
      <w:r w:rsidRPr="003D2E04">
        <w:rPr>
          <w:rStyle w:val="StyleBoldUnderline"/>
          <w:rFonts w:ascii="Garamond" w:hAnsi="Garamond"/>
          <w:highlight w:val="cyan"/>
        </w:rPr>
        <w:t>are</w:t>
      </w:r>
      <w:r w:rsidRPr="003D2E04">
        <w:rPr>
          <w:rStyle w:val="StyleBoldUnderline"/>
          <w:rFonts w:ascii="Garamond" w:hAnsi="Garamond"/>
        </w:rPr>
        <w:t xml:space="preserve"> often </w:t>
      </w:r>
      <w:r w:rsidRPr="003D2E04">
        <w:rPr>
          <w:rStyle w:val="StyleBoldUnderline"/>
          <w:rFonts w:ascii="Garamond" w:hAnsi="Garamond"/>
          <w:highlight w:val="cyan"/>
        </w:rPr>
        <w:t>sidelined</w:t>
      </w:r>
      <w:r w:rsidRPr="003D2E04">
        <w:rPr>
          <w:rStyle w:val="StyleBoldUnderline"/>
          <w:rFonts w:ascii="Garamond" w:hAnsi="Garamond"/>
        </w:rPr>
        <w:t>.</w:t>
      </w:r>
      <w:r w:rsidRPr="003D2E04">
        <w:rPr>
          <w:rFonts w:ascii="Garamond" w:hAnsi="Garamond"/>
          <w:sz w:val="16"/>
        </w:rPr>
        <w:t xml:space="preserve"> As mentioned, </w:t>
      </w:r>
      <w:r w:rsidRPr="003D2E04">
        <w:rPr>
          <w:rStyle w:val="StyleBoldUnderline"/>
          <w:rFonts w:ascii="Garamond" w:hAnsi="Garamond"/>
        </w:rPr>
        <w:t>state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leaders are increasingly concerned about short-termism and local leaders themselves</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see the constraints of this system.</w:t>
      </w:r>
      <w:r w:rsidRPr="003D2E04">
        <w:rPr>
          <w:rFonts w:ascii="Garamond" w:hAnsi="Garamond"/>
          <w:sz w:val="16"/>
        </w:rPr>
        <w:t xml:space="preserve"> </w:t>
      </w:r>
      <w:proofErr w:type="gramStart"/>
      <w:r w:rsidRPr="003D2E04">
        <w:rPr>
          <w:rFonts w:ascii="Garamond" w:hAnsi="Garamond"/>
          <w:sz w:val="16"/>
        </w:rPr>
        <w:t xml:space="preserve">For example, </w:t>
      </w:r>
      <w:proofErr w:type="spellStart"/>
      <w:r w:rsidRPr="003D2E04">
        <w:rPr>
          <w:rFonts w:ascii="Garamond" w:hAnsi="Garamond"/>
          <w:sz w:val="16"/>
        </w:rPr>
        <w:t>Geng</w:t>
      </w:r>
      <w:proofErr w:type="spellEnd"/>
      <w:r w:rsidRPr="003D2E04">
        <w:rPr>
          <w:rFonts w:ascii="Garamond" w:hAnsi="Garamond"/>
          <w:sz w:val="16"/>
        </w:rPr>
        <w:t xml:space="preserve"> </w:t>
      </w:r>
      <w:proofErr w:type="spellStart"/>
      <w:r w:rsidRPr="003D2E04">
        <w:rPr>
          <w:rFonts w:ascii="Garamond" w:hAnsi="Garamond"/>
          <w:sz w:val="16"/>
        </w:rPr>
        <w:t>Yanbo</w:t>
      </w:r>
      <w:proofErr w:type="spellEnd"/>
      <w:r w:rsidRPr="003D2E04">
        <w:rPr>
          <w:rFonts w:ascii="Garamond" w:hAnsi="Garamond"/>
          <w:sz w:val="16"/>
        </w:rPr>
        <w:t xml:space="preserve"> demanded</w:t>
      </w:r>
      <w:r w:rsidRPr="003D2E04">
        <w:rPr>
          <w:rFonts w:ascii="Garamond" w:hAnsi="Garamond"/>
          <w:sz w:val="12"/>
        </w:rPr>
        <w:t>¶</w:t>
      </w:r>
      <w:r w:rsidRPr="003D2E04">
        <w:rPr>
          <w:rFonts w:ascii="Garamond" w:hAnsi="Garamond"/>
          <w:sz w:val="16"/>
        </w:rPr>
        <w:t xml:space="preserve"> a five-year term in Datong so that he could make significant changes and receive</w:t>
      </w:r>
      <w:r w:rsidRPr="003D2E04">
        <w:rPr>
          <w:rFonts w:ascii="Garamond" w:hAnsi="Garamond"/>
          <w:sz w:val="12"/>
        </w:rPr>
        <w:t>¶</w:t>
      </w:r>
      <w:r w:rsidRPr="003D2E04">
        <w:rPr>
          <w:rFonts w:ascii="Garamond" w:hAnsi="Garamond"/>
          <w:sz w:val="16"/>
        </w:rPr>
        <w:t xml:space="preserve"> credit for them.</w:t>
      </w:r>
      <w:proofErr w:type="gramEnd"/>
      <w:r w:rsidRPr="003D2E04">
        <w:rPr>
          <w:rFonts w:ascii="Garamond" w:hAnsi="Garamond"/>
          <w:sz w:val="16"/>
        </w:rPr>
        <w:t xml:space="preserve"> One informant told us: “When </w:t>
      </w:r>
      <w:proofErr w:type="spellStart"/>
      <w:r w:rsidRPr="003D2E04">
        <w:rPr>
          <w:rFonts w:ascii="Garamond" w:hAnsi="Garamond"/>
          <w:sz w:val="16"/>
        </w:rPr>
        <w:t>Geng</w:t>
      </w:r>
      <w:proofErr w:type="spellEnd"/>
      <w:r w:rsidRPr="003D2E04">
        <w:rPr>
          <w:rFonts w:ascii="Garamond" w:hAnsi="Garamond"/>
          <w:sz w:val="16"/>
        </w:rPr>
        <w:t xml:space="preserve"> was working in Taiyuan as</w:t>
      </w:r>
      <w:r w:rsidRPr="003D2E04">
        <w:rPr>
          <w:rFonts w:ascii="Garamond" w:hAnsi="Garamond"/>
          <w:sz w:val="12"/>
        </w:rPr>
        <w:t>¶</w:t>
      </w:r>
      <w:r w:rsidRPr="003D2E04">
        <w:rPr>
          <w:rFonts w:ascii="Garamond" w:hAnsi="Garamond"/>
          <w:sz w:val="16"/>
        </w:rPr>
        <w:t xml:space="preserve"> vice-mayor [2006–2008] and he knew he was going to be sent elsewhere, he</w:t>
      </w:r>
      <w:r w:rsidRPr="003D2E04">
        <w:rPr>
          <w:rFonts w:ascii="Garamond" w:hAnsi="Garamond"/>
          <w:sz w:val="12"/>
        </w:rPr>
        <w:t>¶</w:t>
      </w:r>
      <w:r w:rsidRPr="003D2E04">
        <w:rPr>
          <w:rFonts w:ascii="Garamond" w:hAnsi="Garamond"/>
          <w:sz w:val="16"/>
        </w:rPr>
        <w:t xml:space="preserve"> demanded to be stationed in Datong for at least five years, otherwise he would</w:t>
      </w:r>
      <w:r w:rsidRPr="003D2E04">
        <w:rPr>
          <w:rFonts w:ascii="Garamond" w:hAnsi="Garamond"/>
          <w:sz w:val="12"/>
        </w:rPr>
        <w:t>¶</w:t>
      </w:r>
      <w:r w:rsidRPr="003D2E04">
        <w:rPr>
          <w:rFonts w:ascii="Garamond" w:hAnsi="Garamond"/>
          <w:sz w:val="16"/>
        </w:rPr>
        <w:t xml:space="preserve"> not want to go. He wanted to make a long-term impact and be a leader with</w:t>
      </w:r>
      <w:r w:rsidRPr="003D2E04">
        <w:rPr>
          <w:rFonts w:ascii="Garamond" w:hAnsi="Garamond"/>
          <w:sz w:val="12"/>
        </w:rPr>
        <w:t>¶</w:t>
      </w:r>
      <w:r w:rsidRPr="003D2E04">
        <w:rPr>
          <w:rFonts w:ascii="Garamond" w:hAnsi="Garamond"/>
          <w:sz w:val="16"/>
        </w:rPr>
        <w:t xml:space="preserve"> vision.”63</w:t>
      </w:r>
      <w:r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rPr>
        <w:t xml:space="preserve">While </w:t>
      </w:r>
      <w:r w:rsidRPr="003D2E04">
        <w:rPr>
          <w:rStyle w:val="StyleBoldUnderline"/>
          <w:rFonts w:ascii="Garamond" w:hAnsi="Garamond"/>
          <w:highlight w:val="cyan"/>
        </w:rPr>
        <w:t>the</w:t>
      </w:r>
      <w:r w:rsidRPr="003D2E04">
        <w:rPr>
          <w:rStyle w:val="StyleBoldUnderline"/>
          <w:rFonts w:ascii="Garamond" w:hAnsi="Garamond"/>
        </w:rPr>
        <w:t xml:space="preserve"> effect of frequent </w:t>
      </w:r>
      <w:r w:rsidRPr="003D2E04">
        <w:rPr>
          <w:rStyle w:val="StyleBoldUnderline"/>
          <w:rFonts w:ascii="Garamond" w:hAnsi="Garamond"/>
          <w:highlight w:val="cyan"/>
        </w:rPr>
        <w:t>rotation on officials’ incentive structures is problematic</w:t>
      </w:r>
      <w:proofErr w:type="gramStart"/>
      <w:r w:rsidRPr="003D2E04">
        <w:rPr>
          <w:rStyle w:val="StyleBoldUnderline"/>
          <w:rFonts w:ascii="Garamond" w:hAnsi="Garamond"/>
          <w:highlight w:val="cyan"/>
        </w:rPr>
        <w:t>,</w:t>
      </w:r>
      <w:r w:rsidRPr="003D2E04">
        <w:rPr>
          <w:rStyle w:val="StyleBoldUnderline"/>
          <w:rFonts w:ascii="Garamond" w:hAnsi="Garamond"/>
          <w:sz w:val="12"/>
          <w:highlight w:val="cyan"/>
          <w:u w:val="none"/>
        </w:rPr>
        <w:t>¶</w:t>
      </w:r>
      <w:proofErr w:type="gramEnd"/>
      <w:r w:rsidRPr="003D2E04">
        <w:rPr>
          <w:rStyle w:val="StyleBoldUnderline"/>
          <w:rFonts w:ascii="Garamond" w:hAnsi="Garamond"/>
          <w:sz w:val="12"/>
          <w:highlight w:val="cyan"/>
        </w:rPr>
        <w:t xml:space="preserve"> </w:t>
      </w:r>
      <w:r w:rsidRPr="003D2E04">
        <w:rPr>
          <w:rStyle w:val="StyleBoldUnderline"/>
          <w:rFonts w:ascii="Garamond" w:hAnsi="Garamond"/>
          <w:highlight w:val="cyan"/>
        </w:rPr>
        <w:t>the implications for</w:t>
      </w:r>
      <w:r w:rsidRPr="003D2E04">
        <w:rPr>
          <w:rStyle w:val="StyleBoldUnderline"/>
          <w:rFonts w:ascii="Garamond" w:hAnsi="Garamond"/>
        </w:rPr>
        <w:t xml:space="preserve"> cadres’ </w:t>
      </w:r>
      <w:r w:rsidRPr="003D2E04">
        <w:rPr>
          <w:rStyle w:val="StyleBoldUnderline"/>
          <w:rFonts w:ascii="Garamond" w:hAnsi="Garamond"/>
          <w:highlight w:val="cyan"/>
        </w:rPr>
        <w:t>implementation</w:t>
      </w:r>
      <w:r w:rsidRPr="003D2E04">
        <w:rPr>
          <w:rStyle w:val="StyleBoldUnderline"/>
          <w:rFonts w:ascii="Garamond" w:hAnsi="Garamond"/>
        </w:rPr>
        <w:t xml:space="preserve"> capacity </w:t>
      </w:r>
      <w:r w:rsidRPr="003D2E04">
        <w:rPr>
          <w:rStyle w:val="StyleBoldUnderline"/>
          <w:rFonts w:ascii="Garamond" w:hAnsi="Garamond"/>
          <w:highlight w:val="cyan"/>
        </w:rPr>
        <w:t>is</w:t>
      </w:r>
      <w:r w:rsidRPr="003D2E04">
        <w:rPr>
          <w:rStyle w:val="StyleBoldUnderline"/>
          <w:rFonts w:ascii="Garamond" w:hAnsi="Garamond"/>
        </w:rPr>
        <w:t xml:space="preserve"> more </w:t>
      </w:r>
      <w:r w:rsidRPr="003D2E04">
        <w:rPr>
          <w:rStyle w:val="StyleBoldUnderline"/>
          <w:rFonts w:ascii="Garamond" w:hAnsi="Garamond"/>
          <w:highlight w:val="cyan"/>
        </w:rPr>
        <w:t>mixed</w:t>
      </w:r>
      <w:r w:rsidRPr="003D2E04">
        <w:rPr>
          <w:rStyle w:val="StyleBoldUnderline"/>
          <w:rFonts w:ascii="Garamond" w:hAnsi="Garamond"/>
        </w:rPr>
        <w:t>.</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Fonts w:ascii="Garamond" w:hAnsi="Garamond"/>
          <w:sz w:val="16"/>
        </w:rPr>
        <w:t>On the one hand, by frequently moving them around departments and regions,</w:t>
      </w:r>
      <w:r w:rsidRPr="003D2E04">
        <w:rPr>
          <w:rFonts w:ascii="Garamond" w:hAnsi="Garamond"/>
          <w:sz w:val="12"/>
        </w:rPr>
        <w:t>¶</w:t>
      </w:r>
      <w:r w:rsidRPr="003D2E04">
        <w:rPr>
          <w:rFonts w:ascii="Garamond" w:hAnsi="Garamond"/>
          <w:sz w:val="16"/>
        </w:rPr>
        <w:t xml:space="preserve"> cadres can play a role in the dissemination of new ideas and resources. Cadres</w:t>
      </w:r>
      <w:r w:rsidRPr="003D2E04">
        <w:rPr>
          <w:rFonts w:ascii="Garamond" w:hAnsi="Garamond"/>
          <w:sz w:val="12"/>
        </w:rPr>
        <w:t>¶</w:t>
      </w:r>
      <w:r w:rsidRPr="003D2E04">
        <w:rPr>
          <w:rFonts w:ascii="Garamond" w:hAnsi="Garamond"/>
          <w:sz w:val="16"/>
        </w:rPr>
        <w:t xml:space="preserve"> with previous work experience in SOEs are </w:t>
      </w:r>
      <w:proofErr w:type="gramStart"/>
      <w:r w:rsidRPr="003D2E04">
        <w:rPr>
          <w:rFonts w:ascii="Garamond" w:hAnsi="Garamond"/>
          <w:sz w:val="16"/>
        </w:rPr>
        <w:t>well-placed</w:t>
      </w:r>
      <w:proofErr w:type="gramEnd"/>
      <w:r w:rsidRPr="003D2E04">
        <w:rPr>
          <w:rFonts w:ascii="Garamond" w:hAnsi="Garamond"/>
          <w:sz w:val="16"/>
        </w:rPr>
        <w:t xml:space="preserve"> to negotiate effectively</w:t>
      </w:r>
      <w:r w:rsidRPr="003D2E04">
        <w:rPr>
          <w:rFonts w:ascii="Garamond" w:hAnsi="Garamond"/>
          <w:sz w:val="12"/>
        </w:rPr>
        <w:t>¶</w:t>
      </w:r>
      <w:r w:rsidRPr="003D2E04">
        <w:rPr>
          <w:rFonts w:ascii="Garamond" w:hAnsi="Garamond"/>
          <w:sz w:val="16"/>
        </w:rPr>
        <w:t xml:space="preserve"> with managers the implementation of onerous environmental regulations. On</w:t>
      </w:r>
      <w:r w:rsidRPr="003D2E04">
        <w:rPr>
          <w:rFonts w:ascii="Garamond" w:hAnsi="Garamond"/>
          <w:sz w:val="12"/>
        </w:rPr>
        <w:t>¶</w:t>
      </w:r>
      <w:r w:rsidRPr="003D2E04">
        <w:rPr>
          <w:rFonts w:ascii="Garamond" w:hAnsi="Garamond"/>
          <w:sz w:val="16"/>
        </w:rPr>
        <w:t xml:space="preserve"> the other hand, cadres who come in as outsiders to a new locality lack the local knowledge and networks essential for drawing local businesses into greener</w:t>
      </w:r>
      <w:r w:rsidRPr="003D2E04">
        <w:rPr>
          <w:rFonts w:ascii="Garamond" w:hAnsi="Garamond"/>
          <w:sz w:val="12"/>
        </w:rPr>
        <w:t>¶</w:t>
      </w:r>
      <w:r w:rsidRPr="003D2E04">
        <w:rPr>
          <w:rFonts w:ascii="Garamond" w:hAnsi="Garamond"/>
          <w:sz w:val="16"/>
        </w:rPr>
        <w:t xml:space="preserve"> growth initiatives or for obtaining additional funding from provincial and central</w:t>
      </w:r>
      <w:r w:rsidRPr="003D2E04">
        <w:rPr>
          <w:rFonts w:ascii="Garamond" w:hAnsi="Garamond"/>
          <w:sz w:val="12"/>
        </w:rPr>
        <w:t>¶</w:t>
      </w:r>
      <w:r w:rsidRPr="003D2E04">
        <w:rPr>
          <w:rFonts w:ascii="Garamond" w:hAnsi="Garamond"/>
          <w:sz w:val="16"/>
        </w:rPr>
        <w:t xml:space="preserve"> governments. </w:t>
      </w:r>
      <w:r w:rsidRPr="003D2E04">
        <w:rPr>
          <w:rStyle w:val="StyleBoldUnderline"/>
          <w:rFonts w:ascii="Garamond" w:hAnsi="Garamond"/>
        </w:rPr>
        <w:t>When local leaders have attained sufficient understanding of local</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conditions and interests to serve as effective leaders, it is already time to take up a</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new post elsewhere</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Fonts w:ascii="Garamond" w:hAnsi="Garamond"/>
          <w:sz w:val="16"/>
        </w:rPr>
        <w:t>How might China’s policymakers rectify the adverse effects of high cadre turnover</w:t>
      </w:r>
      <w:r w:rsidRPr="003D2E04">
        <w:rPr>
          <w:rFonts w:ascii="Garamond" w:hAnsi="Garamond"/>
          <w:sz w:val="12"/>
        </w:rPr>
        <w:t>¶</w:t>
      </w:r>
      <w:r w:rsidRPr="003D2E04">
        <w:rPr>
          <w:rFonts w:ascii="Garamond" w:hAnsi="Garamond"/>
          <w:sz w:val="16"/>
        </w:rPr>
        <w:t xml:space="preserve"> highlighted in our interviews? This is a complex question deserving of its</w:t>
      </w:r>
      <w:r w:rsidRPr="003D2E04">
        <w:rPr>
          <w:rFonts w:ascii="Garamond" w:hAnsi="Garamond"/>
          <w:sz w:val="12"/>
        </w:rPr>
        <w:t>¶</w:t>
      </w:r>
      <w:r w:rsidRPr="003D2E04">
        <w:rPr>
          <w:rFonts w:ascii="Garamond" w:hAnsi="Garamond"/>
          <w:sz w:val="16"/>
        </w:rPr>
        <w:t xml:space="preserve"> own paper; our </w:t>
      </w:r>
      <w:r w:rsidRPr="003D2E04">
        <w:rPr>
          <w:rStyle w:val="StyleBoldUnderline"/>
          <w:rFonts w:ascii="Garamond" w:hAnsi="Garamond"/>
        </w:rPr>
        <w:t>analysis suggests that national leaders could strive to increase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local cadres’ time horizons. A step forward in this regard was the central government’s</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2006 “Interim provisions on the tenure of leading Party and government</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cadres,”</w:t>
      </w:r>
      <w:r w:rsidRPr="003D2E04">
        <w:rPr>
          <w:rFonts w:ascii="Garamond" w:hAnsi="Garamond"/>
          <w:sz w:val="16"/>
        </w:rPr>
        <w:t>64 which stipulates that, except in special cases, leading cadres ought to</w:t>
      </w:r>
      <w:r w:rsidRPr="003D2E04">
        <w:rPr>
          <w:rFonts w:ascii="Garamond" w:hAnsi="Garamond"/>
          <w:sz w:val="12"/>
        </w:rPr>
        <w:t>¶</w:t>
      </w:r>
      <w:r w:rsidRPr="003D2E04">
        <w:rPr>
          <w:rFonts w:ascii="Garamond" w:hAnsi="Garamond"/>
          <w:sz w:val="16"/>
        </w:rPr>
        <w:t xml:space="preserve"> serve out their five-year terms in full. </w:t>
      </w:r>
      <w:r w:rsidRPr="003D2E04">
        <w:rPr>
          <w:rStyle w:val="StyleBoldUnderline"/>
          <w:rFonts w:ascii="Garamond" w:hAnsi="Garamond"/>
        </w:rPr>
        <w:t>Short-termism associated with “tenure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rush”</w:t>
      </w:r>
      <w:r w:rsidRPr="003D2E04">
        <w:rPr>
          <w:rFonts w:ascii="Garamond" w:hAnsi="Garamond"/>
          <w:sz w:val="16"/>
        </w:rPr>
        <w:t xml:space="preserve"> (</w:t>
      </w:r>
      <w:proofErr w:type="spellStart"/>
      <w:r w:rsidRPr="003D2E04">
        <w:rPr>
          <w:rFonts w:ascii="Garamond" w:hAnsi="Garamond"/>
          <w:sz w:val="16"/>
        </w:rPr>
        <w:t>gan</w:t>
      </w:r>
      <w:proofErr w:type="spellEnd"/>
      <w:r w:rsidRPr="003D2E04">
        <w:rPr>
          <w:rFonts w:ascii="Garamond" w:hAnsi="Garamond"/>
          <w:sz w:val="16"/>
        </w:rPr>
        <w:t xml:space="preserve"> </w:t>
      </w:r>
      <w:proofErr w:type="spellStart"/>
      <w:r w:rsidRPr="003D2E04">
        <w:rPr>
          <w:rFonts w:ascii="Garamond" w:hAnsi="Garamond"/>
          <w:sz w:val="16"/>
        </w:rPr>
        <w:t>renqi</w:t>
      </w:r>
      <w:proofErr w:type="spellEnd"/>
      <w:r w:rsidRPr="003D2E04">
        <w:rPr>
          <w:rFonts w:ascii="Garamond" w:hAnsi="Garamond"/>
          <w:sz w:val="16"/>
        </w:rPr>
        <w:t xml:space="preserve"> </w:t>
      </w:r>
      <w:proofErr w:type="spellStart"/>
      <w:r w:rsidRPr="003D2E04">
        <w:rPr>
          <w:rFonts w:ascii="Garamond" w:hAnsi="Garamond"/>
          <w:sz w:val="16"/>
        </w:rPr>
        <w:t>赶任期</w:t>
      </w:r>
      <w:proofErr w:type="spellEnd"/>
      <w:r w:rsidRPr="003D2E04">
        <w:rPr>
          <w:rFonts w:ascii="Garamond" w:hAnsi="Garamond"/>
          <w:sz w:val="16"/>
        </w:rPr>
        <w:t xml:space="preserve">) </w:t>
      </w:r>
      <w:r w:rsidRPr="003D2E04">
        <w:rPr>
          <w:rStyle w:val="StyleBoldUnderline"/>
          <w:rFonts w:ascii="Garamond" w:hAnsi="Garamond"/>
        </w:rPr>
        <w:t>prompted the Guangdong provincial Party committee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in 2011 to remind local leaders that “success does not have to be realized in</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my tenure”</w:t>
      </w:r>
      <w:r w:rsidRPr="003D2E04">
        <w:rPr>
          <w:rFonts w:ascii="Garamond" w:hAnsi="Garamond"/>
          <w:sz w:val="16"/>
        </w:rPr>
        <w:t xml:space="preserve"> (</w:t>
      </w:r>
      <w:proofErr w:type="spellStart"/>
      <w:r w:rsidRPr="003D2E04">
        <w:rPr>
          <w:rFonts w:ascii="Garamond" w:hAnsi="Garamond"/>
          <w:sz w:val="16"/>
        </w:rPr>
        <w:t>gongcheng</w:t>
      </w:r>
      <w:proofErr w:type="spellEnd"/>
      <w:r w:rsidRPr="003D2E04">
        <w:rPr>
          <w:rFonts w:ascii="Garamond" w:hAnsi="Garamond"/>
          <w:sz w:val="16"/>
        </w:rPr>
        <w:t xml:space="preserve"> </w:t>
      </w:r>
      <w:proofErr w:type="spellStart"/>
      <w:r w:rsidRPr="003D2E04">
        <w:rPr>
          <w:rFonts w:ascii="Garamond" w:hAnsi="Garamond"/>
          <w:sz w:val="16"/>
        </w:rPr>
        <w:t>bu</w:t>
      </w:r>
      <w:proofErr w:type="spellEnd"/>
      <w:r w:rsidRPr="003D2E04">
        <w:rPr>
          <w:rFonts w:ascii="Garamond" w:hAnsi="Garamond"/>
          <w:sz w:val="16"/>
        </w:rPr>
        <w:t xml:space="preserve"> bi </w:t>
      </w:r>
      <w:proofErr w:type="spellStart"/>
      <w:r w:rsidRPr="003D2E04">
        <w:rPr>
          <w:rFonts w:ascii="Garamond" w:hAnsi="Garamond"/>
          <w:sz w:val="16"/>
        </w:rPr>
        <w:t>zai</w:t>
      </w:r>
      <w:proofErr w:type="spellEnd"/>
      <w:r w:rsidRPr="003D2E04">
        <w:rPr>
          <w:rFonts w:ascii="Garamond" w:hAnsi="Garamond"/>
          <w:sz w:val="16"/>
        </w:rPr>
        <w:t xml:space="preserve"> </w:t>
      </w:r>
      <w:proofErr w:type="spellStart"/>
      <w:r w:rsidRPr="003D2E04">
        <w:rPr>
          <w:rFonts w:ascii="Garamond" w:hAnsi="Garamond"/>
          <w:sz w:val="16"/>
        </w:rPr>
        <w:t>wo</w:t>
      </w:r>
      <w:proofErr w:type="spellEnd"/>
      <w:r w:rsidRPr="003D2E04">
        <w:rPr>
          <w:rFonts w:ascii="Garamond" w:hAnsi="Garamond"/>
          <w:sz w:val="16"/>
        </w:rPr>
        <w:t xml:space="preserve"> </w:t>
      </w:r>
      <w:proofErr w:type="spellStart"/>
      <w:r w:rsidRPr="003D2E04">
        <w:rPr>
          <w:rFonts w:ascii="Garamond" w:hAnsi="Garamond"/>
          <w:sz w:val="16"/>
        </w:rPr>
        <w:t>renqi</w:t>
      </w:r>
      <w:proofErr w:type="spellEnd"/>
      <w:r w:rsidRPr="003D2E04">
        <w:rPr>
          <w:rFonts w:ascii="Garamond" w:hAnsi="Garamond"/>
          <w:sz w:val="16"/>
        </w:rPr>
        <w:t xml:space="preserve"> </w:t>
      </w:r>
      <w:proofErr w:type="spellStart"/>
      <w:r w:rsidRPr="003D2E04">
        <w:rPr>
          <w:rFonts w:ascii="Garamond" w:hAnsi="Garamond"/>
          <w:sz w:val="16"/>
        </w:rPr>
        <w:t>功成不必在我任期</w:t>
      </w:r>
      <w:proofErr w:type="spellEnd"/>
      <w:r w:rsidRPr="003D2E04">
        <w:rPr>
          <w:rFonts w:ascii="Garamond" w:hAnsi="Garamond"/>
          <w:sz w:val="16"/>
        </w:rPr>
        <w:t>)</w:t>
      </w:r>
      <w:proofErr w:type="gramStart"/>
      <w:r w:rsidRPr="003D2E04">
        <w:rPr>
          <w:rFonts w:ascii="Garamond" w:hAnsi="Garamond"/>
          <w:sz w:val="16"/>
        </w:rPr>
        <w:t>.65</w:t>
      </w:r>
      <w:proofErr w:type="gramEnd"/>
      <w:r w:rsidRPr="003D2E04">
        <w:rPr>
          <w:rFonts w:ascii="Garamond" w:hAnsi="Garamond"/>
          <w:sz w:val="16"/>
        </w:rPr>
        <w:t xml:space="preserve"> In spite of recent</w:t>
      </w:r>
      <w:r w:rsidRPr="003D2E04">
        <w:rPr>
          <w:rFonts w:ascii="Garamond" w:hAnsi="Garamond"/>
          <w:sz w:val="12"/>
        </w:rPr>
        <w:t>¶</w:t>
      </w:r>
      <w:r w:rsidRPr="003D2E04">
        <w:rPr>
          <w:rFonts w:ascii="Garamond" w:hAnsi="Garamond"/>
          <w:sz w:val="16"/>
        </w:rPr>
        <w:t xml:space="preserve"> national calls to adhere strictly to the recommended five-year rules, </w:t>
      </w:r>
      <w:r w:rsidRPr="003D2E04">
        <w:rPr>
          <w:rStyle w:val="StyleBoldUnderline"/>
          <w:rFonts w:ascii="Garamond" w:hAnsi="Garamond"/>
          <w:highlight w:val="cyan"/>
        </w:rPr>
        <w:t>there has not</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yet been a discernible impact on official tenures</w:t>
      </w:r>
      <w:r w:rsidRPr="003D2E04">
        <w:rPr>
          <w:rStyle w:val="StyleBoldUnderline"/>
          <w:rFonts w:ascii="Garamond" w:hAnsi="Garamond"/>
        </w:rPr>
        <w:t xml:space="preserve"> </w:t>
      </w:r>
      <w:r w:rsidRPr="003D2E04">
        <w:rPr>
          <w:rStyle w:val="StyleBoldUnderline"/>
          <w:rFonts w:ascii="Garamond" w:hAnsi="Garamond"/>
          <w:highlight w:val="cyan"/>
        </w:rPr>
        <w:t>at</w:t>
      </w:r>
      <w:r w:rsidRPr="003D2E04">
        <w:rPr>
          <w:rStyle w:val="StyleBoldUnderline"/>
          <w:rFonts w:ascii="Garamond" w:hAnsi="Garamond"/>
        </w:rPr>
        <w:t xml:space="preserve"> the </w:t>
      </w:r>
      <w:r w:rsidRPr="003D2E04">
        <w:rPr>
          <w:rStyle w:val="StyleBoldUnderline"/>
          <w:rFonts w:ascii="Garamond" w:hAnsi="Garamond"/>
          <w:highlight w:val="cyan"/>
        </w:rPr>
        <w:t>provincial</w:t>
      </w:r>
      <w:r w:rsidRPr="003D2E04">
        <w:rPr>
          <w:rStyle w:val="StyleBoldUnderline"/>
          <w:rFonts w:ascii="Garamond" w:hAnsi="Garamond"/>
        </w:rPr>
        <w:t xml:space="preserve"> and municipal</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level</w:t>
      </w:r>
      <w:r w:rsidRPr="003D2E04">
        <w:rPr>
          <w:rStyle w:val="StyleBoldUnderline"/>
          <w:rFonts w:ascii="Garamond" w:hAnsi="Garamond"/>
        </w:rPr>
        <w:t xml:space="preserve">; indeed, </w:t>
      </w:r>
      <w:r w:rsidRPr="003D2E04">
        <w:rPr>
          <w:rStyle w:val="StyleBoldUnderline"/>
          <w:rFonts w:ascii="Garamond" w:hAnsi="Garamond"/>
          <w:highlight w:val="cyan"/>
        </w:rPr>
        <w:t>the current trend is towards faster turnover of officials</w:t>
      </w:r>
      <w:r w:rsidRPr="003D2E04">
        <w:rPr>
          <w:rStyle w:val="StyleBoldUnderline"/>
          <w:rFonts w:ascii="Garamond" w:hAnsi="Garamond"/>
        </w:rPr>
        <w:t>.</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Fonts w:ascii="Garamond" w:hAnsi="Garamond"/>
          <w:sz w:val="16"/>
        </w:rPr>
        <w:t xml:space="preserve">In all, </w:t>
      </w:r>
      <w:r w:rsidRPr="003D2E04">
        <w:rPr>
          <w:rStyle w:val="Emphasis"/>
          <w:rFonts w:ascii="Garamond" w:hAnsi="Garamond"/>
          <w:highlight w:val="cyan"/>
        </w:rPr>
        <w:t>the</w:t>
      </w:r>
      <w:r w:rsidRPr="003D2E04">
        <w:rPr>
          <w:rStyle w:val="Emphasis"/>
          <w:rFonts w:ascii="Garamond" w:hAnsi="Garamond"/>
        </w:rPr>
        <w:t xml:space="preserve"> considerable perverse </w:t>
      </w:r>
      <w:r w:rsidRPr="003D2E04">
        <w:rPr>
          <w:rStyle w:val="Emphasis"/>
          <w:rFonts w:ascii="Garamond" w:hAnsi="Garamond"/>
          <w:highlight w:val="cyan"/>
        </w:rPr>
        <w:t xml:space="preserve">effects of </w:t>
      </w:r>
      <w:r w:rsidRPr="003D2E04">
        <w:rPr>
          <w:rStyle w:val="Emphasis"/>
          <w:rFonts w:ascii="Garamond" w:hAnsi="Garamond"/>
        </w:rPr>
        <w:t xml:space="preserve">local </w:t>
      </w:r>
      <w:r w:rsidRPr="003D2E04">
        <w:rPr>
          <w:rStyle w:val="Emphasis"/>
          <w:rFonts w:ascii="Garamond" w:hAnsi="Garamond"/>
          <w:highlight w:val="cyan"/>
        </w:rPr>
        <w:t>officials’ short time horizons</w:t>
      </w:r>
      <w:r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 xml:space="preserve">give reason to doubt the </w:t>
      </w:r>
      <w:r w:rsidRPr="003D2E04">
        <w:rPr>
          <w:rStyle w:val="Emphasis"/>
          <w:rFonts w:ascii="Garamond" w:hAnsi="Garamond"/>
        </w:rPr>
        <w:t xml:space="preserve">more </w:t>
      </w:r>
      <w:r w:rsidRPr="003D2E04">
        <w:rPr>
          <w:rStyle w:val="Emphasis"/>
          <w:rFonts w:ascii="Garamond" w:hAnsi="Garamond"/>
          <w:highlight w:val="cyan"/>
        </w:rPr>
        <w:t>optimistic claims about China’s version of environmental</w:t>
      </w:r>
      <w:r w:rsidRPr="003D2E04">
        <w:rPr>
          <w:rStyle w:val="Emphasis"/>
          <w:rFonts w:ascii="Garamond" w:hAnsi="Garamond"/>
          <w:b w:val="0"/>
          <w:sz w:val="12"/>
          <w:highlight w:val="cyan"/>
          <w:u w:val="none"/>
        </w:rPr>
        <w:t>¶</w:t>
      </w:r>
      <w:r w:rsidRPr="003D2E04">
        <w:rPr>
          <w:rStyle w:val="Emphasis"/>
          <w:rFonts w:ascii="Garamond" w:hAnsi="Garamond"/>
          <w:highlight w:val="cyan"/>
        </w:rPr>
        <w:t>authoritarianism</w:t>
      </w:r>
      <w:r w:rsidRPr="003D2E04">
        <w:rPr>
          <w:rStyle w:val="Emphasis"/>
          <w:rFonts w:ascii="Garamond" w:hAnsi="Garamond"/>
        </w:rPr>
        <w:t>.</w:t>
      </w:r>
      <w:r w:rsidRPr="003D2E04">
        <w:rPr>
          <w:rFonts w:ascii="Garamond" w:hAnsi="Garamond"/>
          <w:sz w:val="16"/>
        </w:rPr>
        <w:t xml:space="preserve"> The purported authoritarian advantage is that, in</w:t>
      </w:r>
      <w:r w:rsidRPr="003D2E04">
        <w:rPr>
          <w:rFonts w:ascii="Garamond" w:hAnsi="Garamond"/>
          <w:sz w:val="12"/>
        </w:rPr>
        <w:t>¶</w:t>
      </w:r>
      <w:r w:rsidRPr="003D2E04">
        <w:rPr>
          <w:rFonts w:ascii="Garamond" w:hAnsi="Garamond"/>
          <w:sz w:val="16"/>
        </w:rPr>
        <w:t xml:space="preserve"> comparison to their counterparts in democratic </w:t>
      </w:r>
      <w:proofErr w:type="gramStart"/>
      <w:r w:rsidRPr="003D2E04">
        <w:rPr>
          <w:rFonts w:ascii="Garamond" w:hAnsi="Garamond"/>
          <w:sz w:val="16"/>
        </w:rPr>
        <w:t>systems,</w:t>
      </w:r>
      <w:proofErr w:type="gramEnd"/>
      <w:r w:rsidRPr="003D2E04">
        <w:rPr>
          <w:rFonts w:ascii="Garamond" w:hAnsi="Garamond"/>
          <w:sz w:val="16"/>
        </w:rPr>
        <w:t xml:space="preserve"> eco-elites enjoy greater</w:t>
      </w:r>
      <w:r w:rsidRPr="003D2E04">
        <w:rPr>
          <w:rFonts w:ascii="Garamond" w:hAnsi="Garamond"/>
          <w:sz w:val="12"/>
        </w:rPr>
        <w:t>¶</w:t>
      </w:r>
      <w:r w:rsidRPr="003D2E04">
        <w:rPr>
          <w:rFonts w:ascii="Garamond" w:hAnsi="Garamond"/>
          <w:sz w:val="16"/>
        </w:rPr>
        <w:t xml:space="preserve"> freedom of action owing to their relative autonomy from interest groups and</w:t>
      </w:r>
      <w:r w:rsidRPr="003D2E04">
        <w:rPr>
          <w:rFonts w:ascii="Garamond" w:hAnsi="Garamond"/>
          <w:sz w:val="12"/>
        </w:rPr>
        <w:t>¶</w:t>
      </w:r>
      <w:r w:rsidRPr="003D2E04">
        <w:rPr>
          <w:rFonts w:ascii="Garamond" w:hAnsi="Garamond"/>
          <w:sz w:val="16"/>
        </w:rPr>
        <w:t xml:space="preserve"> secure positions in power. </w:t>
      </w:r>
      <w:r w:rsidRPr="003D2E04">
        <w:rPr>
          <w:rStyle w:val="Emphasis"/>
          <w:rFonts w:ascii="Garamond" w:hAnsi="Garamond"/>
        </w:rPr>
        <w:t xml:space="preserve">Our </w:t>
      </w:r>
      <w:r w:rsidRPr="003D2E04">
        <w:rPr>
          <w:rStyle w:val="Emphasis"/>
          <w:rFonts w:ascii="Garamond" w:hAnsi="Garamond"/>
          <w:highlight w:val="cyan"/>
        </w:rPr>
        <w:t>analysis suggests that</w:t>
      </w:r>
      <w:r w:rsidRPr="003D2E04">
        <w:rPr>
          <w:rStyle w:val="Emphasis"/>
          <w:rFonts w:ascii="Garamond" w:hAnsi="Garamond"/>
        </w:rPr>
        <w:t xml:space="preserve"> </w:t>
      </w:r>
      <w:proofErr w:type="spellStart"/>
      <w:r w:rsidRPr="003D2E04">
        <w:rPr>
          <w:rStyle w:val="Emphasis"/>
          <w:rFonts w:ascii="Garamond" w:hAnsi="Garamond"/>
          <w:highlight w:val="cyan"/>
        </w:rPr>
        <w:t>behaviour</w:t>
      </w:r>
      <w:proofErr w:type="spellEnd"/>
      <w:r w:rsidRPr="003D2E04">
        <w:rPr>
          <w:rStyle w:val="Emphasis"/>
          <w:rFonts w:ascii="Garamond" w:hAnsi="Garamond"/>
          <w:highlight w:val="cyan"/>
        </w:rPr>
        <w:t xml:space="preserve"> linked to leaders’</w:t>
      </w:r>
      <w:r w:rsidRPr="003D2E04">
        <w:rPr>
          <w:rStyle w:val="Emphasis"/>
          <w:rFonts w:ascii="Garamond" w:hAnsi="Garamond"/>
          <w:b w:val="0"/>
          <w:sz w:val="12"/>
          <w:highlight w:val="cyan"/>
          <w:u w:val="none"/>
        </w:rPr>
        <w:t>¶</w:t>
      </w:r>
      <w:r w:rsidRPr="003D2E04">
        <w:rPr>
          <w:rStyle w:val="Emphasis"/>
          <w:rFonts w:ascii="Garamond" w:hAnsi="Garamond"/>
          <w:highlight w:val="cyan"/>
        </w:rPr>
        <w:t>short time horizons serves to undermine any such potential advantage.</w:t>
      </w:r>
      <w:r w:rsidRPr="003D2E04">
        <w:rPr>
          <w:rStyle w:val="Emphasis"/>
          <w:rFonts w:ascii="Garamond" w:hAnsi="Garamond"/>
        </w:rPr>
        <w:t xml:space="preserve"> </w:t>
      </w:r>
      <w:r w:rsidRPr="003D2E04">
        <w:rPr>
          <w:rStyle w:val="StyleBoldUnderline"/>
          <w:rFonts w:ascii="Garamond" w:hAnsi="Garamond"/>
        </w:rPr>
        <w:t xml:space="preserve">Local </w:t>
      </w:r>
      <w:r w:rsidRPr="003D2E04">
        <w:rPr>
          <w:rStyle w:val="StyleBoldUnderline"/>
          <w:rFonts w:ascii="Garamond" w:hAnsi="Garamond"/>
          <w:highlight w:val="cyan"/>
        </w:rPr>
        <w:t>leaders</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under pressure to produce “political achievements” in</w:t>
      </w:r>
      <w:r w:rsidRPr="003D2E04">
        <w:rPr>
          <w:rStyle w:val="StyleBoldUnderline"/>
          <w:rFonts w:ascii="Garamond" w:hAnsi="Garamond"/>
        </w:rPr>
        <w:t xml:space="preserve"> a few </w:t>
      </w:r>
      <w:r w:rsidRPr="003D2E04">
        <w:rPr>
          <w:rStyle w:val="StyleBoldUnderline"/>
          <w:rFonts w:ascii="Garamond" w:hAnsi="Garamond"/>
          <w:highlight w:val="cyan"/>
        </w:rPr>
        <w:t>short</w:t>
      </w:r>
      <w:r w:rsidRPr="003D2E04">
        <w:rPr>
          <w:rStyle w:val="StyleBoldUnderline"/>
          <w:rFonts w:ascii="Garamond" w:hAnsi="Garamond"/>
        </w:rPr>
        <w:t xml:space="preserve"> years </w:t>
      </w:r>
      <w:r w:rsidRPr="003D2E04">
        <w:rPr>
          <w:rStyle w:val="StyleBoldUnderline"/>
          <w:rFonts w:ascii="Garamond" w:hAnsi="Garamond"/>
          <w:highlight w:val="cyan"/>
        </w:rPr>
        <w:t>tend</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to select the path of least resistance in selecting quick, low-quality approaches to</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implementing </w:t>
      </w:r>
      <w:r w:rsidRPr="003D2E04">
        <w:rPr>
          <w:rStyle w:val="StyleBoldUnderline"/>
          <w:rFonts w:ascii="Garamond" w:hAnsi="Garamond"/>
          <w:highlight w:val="cyan"/>
        </w:rPr>
        <w:t>environmental policies</w:t>
      </w:r>
      <w:r w:rsidRPr="003D2E04">
        <w:rPr>
          <w:rStyle w:val="StyleBoldUnderline"/>
          <w:rFonts w:ascii="Garamond" w:hAnsi="Garamond"/>
        </w:rPr>
        <w:t xml:space="preserve"> and, while nominally following national</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directives, are actually putting off the difficult business of creating a sustainable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growth path.</w:t>
      </w:r>
    </w:p>
    <w:p w14:paraId="1B2693B8" w14:textId="77777777" w:rsidR="00920698" w:rsidRPr="003D2E04" w:rsidRDefault="00920698" w:rsidP="00920698">
      <w:pPr>
        <w:rPr>
          <w:rFonts w:ascii="Garamond" w:hAnsi="Garamond"/>
        </w:rPr>
      </w:pPr>
    </w:p>
    <w:p w14:paraId="6B5F1DE1" w14:textId="107BF121" w:rsidR="005877E6" w:rsidRPr="003D2E04" w:rsidRDefault="005877E6" w:rsidP="005877E6">
      <w:pPr>
        <w:pStyle w:val="Heading3"/>
        <w:rPr>
          <w:rFonts w:ascii="Garamond" w:hAnsi="Garamond"/>
        </w:rPr>
      </w:pPr>
      <w:r w:rsidRPr="003D2E04">
        <w:rPr>
          <w:rFonts w:ascii="Garamond" w:hAnsi="Garamond"/>
        </w:rPr>
        <w:t>Warming</w:t>
      </w:r>
    </w:p>
    <w:p w14:paraId="6E492466" w14:textId="16660A7E" w:rsidR="005877E6" w:rsidRPr="003D2E04" w:rsidRDefault="005877E6" w:rsidP="005877E6">
      <w:pPr>
        <w:pStyle w:val="Heading4"/>
        <w:rPr>
          <w:rFonts w:ascii="Garamond" w:hAnsi="Garamond"/>
        </w:rPr>
      </w:pPr>
      <w:r w:rsidRPr="003D2E04">
        <w:rPr>
          <w:rFonts w:ascii="Garamond" w:hAnsi="Garamond"/>
        </w:rPr>
        <w:t>Chinese government cannot effectively combat warming</w:t>
      </w:r>
    </w:p>
    <w:p w14:paraId="070643DC" w14:textId="1E4ECD7E" w:rsidR="005877E6" w:rsidRPr="003D2E04" w:rsidRDefault="005877E6" w:rsidP="005877E6">
      <w:pPr>
        <w:rPr>
          <w:rStyle w:val="StyleStyleBold12pt"/>
          <w:rFonts w:ascii="Garamond" w:hAnsi="Garamond"/>
        </w:rPr>
      </w:pPr>
      <w:proofErr w:type="spellStart"/>
      <w:r w:rsidRPr="003D2E04">
        <w:rPr>
          <w:rStyle w:val="StyleStyleBold12pt"/>
          <w:rFonts w:ascii="Garamond" w:hAnsi="Garamond"/>
        </w:rPr>
        <w:t>Bastasch</w:t>
      </w:r>
      <w:proofErr w:type="spellEnd"/>
      <w:r w:rsidRPr="003D2E04">
        <w:rPr>
          <w:rStyle w:val="StyleStyleBold12pt"/>
          <w:rFonts w:ascii="Garamond" w:hAnsi="Garamond"/>
        </w:rPr>
        <w:t>, 2015</w:t>
      </w:r>
    </w:p>
    <w:p w14:paraId="3F58CF54" w14:textId="2F64C4B8" w:rsidR="005877E6" w:rsidRPr="003D2E04" w:rsidRDefault="005877E6" w:rsidP="005877E6">
      <w:pPr>
        <w:rPr>
          <w:rFonts w:ascii="Garamond" w:hAnsi="Garamond"/>
        </w:rPr>
      </w:pPr>
      <w:r w:rsidRPr="003D2E04">
        <w:rPr>
          <w:rFonts w:ascii="Garamond" w:hAnsi="Garamond"/>
        </w:rPr>
        <w:t xml:space="preserve">Michael, covers energy and the environment at the Daily Caller News Foundation, “Paper: China Can’t Be Trusted To Fight Global Warming,” December 2, 2015, The Daily Caller, </w:t>
      </w:r>
      <w:hyperlink r:id="rId77" w:history="1">
        <w:r w:rsidRPr="003D2E04">
          <w:rPr>
            <w:rStyle w:val="Hyperlink"/>
            <w:rFonts w:ascii="Garamond" w:hAnsi="Garamond"/>
          </w:rPr>
          <w:t>http://dailycaller.com/2015/12/02/paper-china-cant-be-trusted-to-fight-global-warming/</w:t>
        </w:r>
      </w:hyperlink>
      <w:r w:rsidRPr="003D2E04">
        <w:rPr>
          <w:rFonts w:ascii="Garamond" w:hAnsi="Garamond"/>
        </w:rPr>
        <w:t>, Accessed: July 17, 2016, YDEL</w:t>
      </w:r>
    </w:p>
    <w:p w14:paraId="4D169A5D" w14:textId="77777777" w:rsidR="005877E6" w:rsidRPr="003D2E04" w:rsidRDefault="005877E6" w:rsidP="005877E6">
      <w:pPr>
        <w:rPr>
          <w:rFonts w:ascii="Garamond" w:hAnsi="Garamond"/>
        </w:rPr>
      </w:pPr>
    </w:p>
    <w:p w14:paraId="5CE22A7A" w14:textId="0B86A227" w:rsidR="005877E6" w:rsidRPr="003D2E04" w:rsidRDefault="005877E6" w:rsidP="005877E6">
      <w:pPr>
        <w:rPr>
          <w:rStyle w:val="StyleBoldUnderline"/>
          <w:rFonts w:ascii="Garamond" w:hAnsi="Garamond"/>
        </w:rPr>
      </w:pPr>
      <w:r w:rsidRPr="003D2E04">
        <w:rPr>
          <w:rStyle w:val="StyleBoldUnderline"/>
          <w:rFonts w:ascii="Garamond" w:hAnsi="Garamond"/>
          <w:highlight w:val="cyan"/>
        </w:rPr>
        <w:t>China</w:t>
      </w:r>
      <w:r w:rsidRPr="003D2E04">
        <w:rPr>
          <w:rStyle w:val="StyleBoldUnderline"/>
          <w:rFonts w:ascii="Garamond" w:hAnsi="Garamond"/>
        </w:rPr>
        <w:t xml:space="preserve"> is </w:t>
      </w:r>
      <w:r w:rsidRPr="003D2E04">
        <w:rPr>
          <w:rStyle w:val="StyleBoldUnderline"/>
          <w:rFonts w:ascii="Garamond" w:hAnsi="Garamond"/>
          <w:highlight w:val="cyan"/>
        </w:rPr>
        <w:t>making big pledges to fight global warming</w:t>
      </w:r>
      <w:r w:rsidRPr="003D2E04">
        <w:rPr>
          <w:rStyle w:val="StyleBoldUnderline"/>
          <w:rFonts w:ascii="Garamond" w:hAnsi="Garamond"/>
        </w:rPr>
        <w:t xml:space="preserve"> at the United Nations climate talks</w:t>
      </w:r>
      <w:r w:rsidRPr="003D2E04">
        <w:rPr>
          <w:rFonts w:ascii="Garamond" w:hAnsi="Garamond"/>
          <w:sz w:val="16"/>
        </w:rPr>
        <w:t>, including a new one to cut carbon dioxide emissions from power plants 60 percent in five years</w:t>
      </w:r>
      <w:proofErr w:type="gramStart"/>
      <w:r w:rsidRPr="003D2E04">
        <w:rPr>
          <w:rFonts w:ascii="Garamond" w:hAnsi="Garamond"/>
          <w:sz w:val="16"/>
        </w:rPr>
        <w:t>.</w:t>
      </w:r>
      <w:r w:rsidR="005476BF" w:rsidRPr="003D2E04">
        <w:rPr>
          <w:rFonts w:ascii="Garamond" w:hAnsi="Garamond"/>
          <w:sz w:val="12"/>
        </w:rPr>
        <w:t>¶</w:t>
      </w:r>
      <w:proofErr w:type="gramEnd"/>
      <w:r w:rsidR="0061130A" w:rsidRPr="003D2E04">
        <w:rPr>
          <w:rFonts w:ascii="Garamond" w:hAnsi="Garamond"/>
          <w:sz w:val="16"/>
        </w:rPr>
        <w:t xml:space="preserve"> </w:t>
      </w:r>
      <w:r w:rsidRPr="003D2E04">
        <w:rPr>
          <w:rStyle w:val="Emphasis"/>
          <w:rFonts w:ascii="Garamond" w:hAnsi="Garamond"/>
          <w:highlight w:val="cyan"/>
        </w:rPr>
        <w:t>But take these pledges with a grain of salt</w:t>
      </w:r>
      <w:r w:rsidRPr="003D2E04">
        <w:rPr>
          <w:rFonts w:ascii="Garamond" w:hAnsi="Garamond"/>
          <w:sz w:val="16"/>
        </w:rPr>
        <w:t>, says a veteran economist who works extensively in China, because “</w:t>
      </w:r>
      <w:r w:rsidRPr="003D2E04">
        <w:rPr>
          <w:rStyle w:val="StyleBoldUnderline"/>
          <w:rFonts w:ascii="Garamond" w:hAnsi="Garamond"/>
          <w:highlight w:val="cyan"/>
        </w:rPr>
        <w:t>China’s Communist Party</w:t>
      </w:r>
      <w:r w:rsidRPr="003D2E04">
        <w:rPr>
          <w:rStyle w:val="StyleBoldUnderline"/>
          <w:rFonts w:ascii="Garamond" w:hAnsi="Garamond"/>
        </w:rPr>
        <w:t xml:space="preserve"> knows that to stay in power – its highest priority – it </w:t>
      </w:r>
      <w:r w:rsidRPr="003D2E04">
        <w:rPr>
          <w:rStyle w:val="StyleBoldUnderline"/>
          <w:rFonts w:ascii="Garamond" w:hAnsi="Garamond"/>
          <w:highlight w:val="cyan"/>
        </w:rPr>
        <w:t>must maintain the economic growth rates</w:t>
      </w:r>
      <w:r w:rsidRPr="003D2E04">
        <w:rPr>
          <w:rStyle w:val="StyleBoldUnderline"/>
          <w:rFonts w:ascii="Garamond" w:hAnsi="Garamond"/>
        </w:rPr>
        <w:t xml:space="preserve"> that have raised the incomes of much of its population and kept opposition at</w:t>
      </w:r>
      <w:r w:rsidRPr="003D2E04">
        <w:rPr>
          <w:rFonts w:ascii="Garamond" w:hAnsi="Garamond"/>
          <w:sz w:val="16"/>
        </w:rPr>
        <w:t xml:space="preserve"> bay.”</w:t>
      </w:r>
      <w:r w:rsidR="005476BF" w:rsidRPr="003D2E04">
        <w:rPr>
          <w:rFonts w:ascii="Garamond" w:hAnsi="Garamond"/>
          <w:sz w:val="12"/>
        </w:rPr>
        <w:t>¶</w:t>
      </w:r>
      <w:r w:rsidR="0061130A" w:rsidRPr="003D2E04">
        <w:rPr>
          <w:rFonts w:ascii="Garamond" w:hAnsi="Garamond"/>
          <w:sz w:val="16"/>
        </w:rPr>
        <w:t xml:space="preserve"> </w:t>
      </w:r>
      <w:r w:rsidRPr="003D2E04">
        <w:rPr>
          <w:rFonts w:ascii="Garamond" w:hAnsi="Garamond"/>
          <w:sz w:val="16"/>
        </w:rPr>
        <w:t>“</w:t>
      </w:r>
      <w:r w:rsidRPr="003D2E04">
        <w:rPr>
          <w:rStyle w:val="StyleBoldUnderline"/>
          <w:rFonts w:ascii="Garamond" w:hAnsi="Garamond"/>
          <w:highlight w:val="cyan"/>
        </w:rPr>
        <w:t>With</w:t>
      </w:r>
      <w:r w:rsidRPr="003D2E04">
        <w:rPr>
          <w:rStyle w:val="StyleBoldUnderline"/>
          <w:rFonts w:ascii="Garamond" w:hAnsi="Garamond"/>
        </w:rPr>
        <w:t xml:space="preserve"> China’s economic </w:t>
      </w:r>
      <w:r w:rsidRPr="003D2E04">
        <w:rPr>
          <w:rStyle w:val="StyleBoldUnderline"/>
          <w:rFonts w:ascii="Garamond" w:hAnsi="Garamond"/>
          <w:highlight w:val="cyan"/>
        </w:rPr>
        <w:t xml:space="preserve">growth faltering, the last </w:t>
      </w:r>
      <w:r w:rsidRPr="003D2E04">
        <w:rPr>
          <w:rStyle w:val="Emphasis"/>
          <w:rFonts w:ascii="Garamond" w:hAnsi="Garamond"/>
          <w:highlight w:val="cyan"/>
        </w:rPr>
        <w:t>thing the</w:t>
      </w:r>
      <w:r w:rsidRPr="003D2E04">
        <w:rPr>
          <w:rStyle w:val="Emphasis"/>
          <w:rFonts w:ascii="Garamond" w:hAnsi="Garamond"/>
        </w:rPr>
        <w:t xml:space="preserve"> Communist </w:t>
      </w:r>
      <w:r w:rsidRPr="003D2E04">
        <w:rPr>
          <w:rStyle w:val="Emphasis"/>
          <w:rFonts w:ascii="Garamond" w:hAnsi="Garamond"/>
          <w:highlight w:val="cyan"/>
        </w:rPr>
        <w:t>Party wants is to hobble i</w:t>
      </w:r>
      <w:r w:rsidRPr="003D2E04">
        <w:rPr>
          <w:rStyle w:val="Emphasis"/>
          <w:rFonts w:ascii="Garamond" w:hAnsi="Garamond"/>
        </w:rPr>
        <w:t xml:space="preserve">ts </w:t>
      </w:r>
      <w:r w:rsidRPr="003D2E04">
        <w:rPr>
          <w:rStyle w:val="Emphasis"/>
          <w:rFonts w:ascii="Garamond" w:hAnsi="Garamond"/>
          <w:highlight w:val="cyan"/>
        </w:rPr>
        <w:t>economy further by curtailing the use of the fossil fuels upon which its economy depends</w:t>
      </w:r>
      <w:r w:rsidRPr="003D2E04">
        <w:rPr>
          <w:rStyle w:val="Emphasis"/>
          <w:rFonts w:ascii="Garamond" w:hAnsi="Garamond"/>
        </w:rPr>
        <w:t>,</w:t>
      </w:r>
      <w:r w:rsidRPr="003D2E04">
        <w:rPr>
          <w:rFonts w:ascii="Garamond" w:hAnsi="Garamond"/>
          <w:sz w:val="16"/>
        </w:rPr>
        <w:t>” writes economist Patricia Adams, the executive director of the Toronto-based Probe International — a group that works closely with Chinese NGOs</w:t>
      </w:r>
      <w:proofErr w:type="gramStart"/>
      <w:r w:rsidRPr="003D2E04">
        <w:rPr>
          <w:rFonts w:ascii="Garamond" w:hAnsi="Garamond"/>
          <w:sz w:val="16"/>
        </w:rPr>
        <w:t>.</w:t>
      </w:r>
      <w:r w:rsidR="005476BF" w:rsidRPr="003D2E04">
        <w:rPr>
          <w:rFonts w:ascii="Garamond" w:hAnsi="Garamond"/>
          <w:sz w:val="12"/>
        </w:rPr>
        <w:t>¶</w:t>
      </w:r>
      <w:proofErr w:type="gramEnd"/>
      <w:r w:rsidR="0061130A" w:rsidRPr="003D2E04">
        <w:rPr>
          <w:rFonts w:ascii="Garamond" w:hAnsi="Garamond"/>
          <w:sz w:val="16"/>
        </w:rPr>
        <w:t xml:space="preserve"> </w:t>
      </w:r>
      <w:r w:rsidRPr="003D2E04">
        <w:rPr>
          <w:rFonts w:ascii="Garamond" w:hAnsi="Garamond"/>
          <w:sz w:val="16"/>
        </w:rPr>
        <w:t>“A major cutback in fossil fuel use represents an existential threat to the Communist Party’s rule. It simply isn’t going to happen,” writes Adams in a new paper published by the U.K.-based Global Warming Policy Foundation</w:t>
      </w:r>
      <w:proofErr w:type="gramStart"/>
      <w:r w:rsidRPr="003D2E04">
        <w:rPr>
          <w:rFonts w:ascii="Garamond" w:hAnsi="Garamond"/>
          <w:sz w:val="16"/>
        </w:rPr>
        <w:t>.</w:t>
      </w:r>
      <w:r w:rsidR="005476BF" w:rsidRPr="003D2E04">
        <w:rPr>
          <w:rFonts w:ascii="Garamond" w:hAnsi="Garamond"/>
          <w:sz w:val="12"/>
        </w:rPr>
        <w:t>¶</w:t>
      </w:r>
      <w:proofErr w:type="gramEnd"/>
      <w:r w:rsidR="0061130A" w:rsidRPr="003D2E04">
        <w:rPr>
          <w:rFonts w:ascii="Garamond" w:hAnsi="Garamond"/>
          <w:sz w:val="16"/>
        </w:rPr>
        <w:t xml:space="preserve"> </w:t>
      </w:r>
      <w:r w:rsidRPr="003D2E04">
        <w:rPr>
          <w:rFonts w:ascii="Garamond" w:hAnsi="Garamond"/>
          <w:sz w:val="16"/>
        </w:rPr>
        <w:t>China has made several major promises in the last year to cut carbon dioxide emissions in the coming years, boosting hopes among environmentalists the communist country will sign a legally binding U.N. climate treaty.</w:t>
      </w:r>
      <w:r w:rsidR="005476BF" w:rsidRPr="003D2E04">
        <w:rPr>
          <w:rFonts w:ascii="Garamond" w:hAnsi="Garamond"/>
          <w:sz w:val="12"/>
        </w:rPr>
        <w:t>¶</w:t>
      </w:r>
      <w:r w:rsidR="0061130A" w:rsidRPr="003D2E04">
        <w:rPr>
          <w:rFonts w:ascii="Garamond" w:hAnsi="Garamond"/>
          <w:sz w:val="16"/>
        </w:rPr>
        <w:t xml:space="preserve"> </w:t>
      </w:r>
      <w:r w:rsidRPr="003D2E04">
        <w:rPr>
          <w:rFonts w:ascii="Garamond" w:hAnsi="Garamond"/>
          <w:sz w:val="16"/>
        </w:rPr>
        <w:t xml:space="preserve">Most recently, </w:t>
      </w:r>
      <w:r w:rsidRPr="003D2E04">
        <w:rPr>
          <w:rStyle w:val="StyleBoldUnderline"/>
          <w:rFonts w:ascii="Garamond" w:hAnsi="Garamond"/>
          <w:highlight w:val="cyan"/>
        </w:rPr>
        <w:t>China’s government</w:t>
      </w:r>
      <w:r w:rsidRPr="003D2E04">
        <w:rPr>
          <w:rStyle w:val="StyleBoldUnderline"/>
          <w:rFonts w:ascii="Garamond" w:hAnsi="Garamond"/>
        </w:rPr>
        <w:t xml:space="preserve"> </w:t>
      </w:r>
      <w:r w:rsidRPr="003D2E04">
        <w:rPr>
          <w:rStyle w:val="StyleBoldUnderline"/>
          <w:rFonts w:ascii="Garamond" w:hAnsi="Garamond"/>
          <w:highlight w:val="cyan"/>
        </w:rPr>
        <w:t>promised to cut emissions</w:t>
      </w:r>
      <w:r w:rsidRPr="003D2E04">
        <w:rPr>
          <w:rStyle w:val="StyleBoldUnderline"/>
          <w:rFonts w:ascii="Garamond" w:hAnsi="Garamond"/>
        </w:rPr>
        <w:t xml:space="preserve"> from the power sector 60 percent by 2020, </w:t>
      </w:r>
      <w:r w:rsidRPr="003D2E04">
        <w:rPr>
          <w:rStyle w:val="StyleBoldUnderline"/>
          <w:rFonts w:ascii="Garamond" w:hAnsi="Garamond"/>
          <w:highlight w:val="cyan"/>
        </w:rPr>
        <w:t>but gave no specifics</w:t>
      </w:r>
      <w:r w:rsidRPr="003D2E04">
        <w:rPr>
          <w:rStyle w:val="StyleBoldUnderline"/>
          <w:rFonts w:ascii="Garamond" w:hAnsi="Garamond"/>
        </w:rPr>
        <w:t xml:space="preserve"> on how this will be achieved</w:t>
      </w:r>
      <w:r w:rsidRPr="003D2E04">
        <w:rPr>
          <w:rFonts w:ascii="Garamond" w:hAnsi="Garamond"/>
          <w:sz w:val="16"/>
        </w:rPr>
        <w:t>. It’s announcement of further CO2 cuts comes as world leaders hash out a successor agreement to the Kyoto Protocol in Paris</w:t>
      </w:r>
      <w:proofErr w:type="gramStart"/>
      <w:r w:rsidRPr="003D2E04">
        <w:rPr>
          <w:rFonts w:ascii="Garamond" w:hAnsi="Garamond"/>
          <w:sz w:val="16"/>
        </w:rPr>
        <w:t>.</w:t>
      </w:r>
      <w:r w:rsidR="005476BF" w:rsidRPr="003D2E04">
        <w:rPr>
          <w:rFonts w:ascii="Garamond" w:hAnsi="Garamond"/>
          <w:sz w:val="12"/>
        </w:rPr>
        <w:t>¶</w:t>
      </w:r>
      <w:proofErr w:type="gramEnd"/>
      <w:r w:rsidR="0061130A" w:rsidRPr="003D2E04">
        <w:rPr>
          <w:rFonts w:ascii="Garamond" w:hAnsi="Garamond"/>
          <w:sz w:val="16"/>
        </w:rPr>
        <w:t xml:space="preserve"> </w:t>
      </w:r>
      <w:r w:rsidRPr="003D2E04">
        <w:rPr>
          <w:rFonts w:ascii="Garamond" w:hAnsi="Garamond"/>
          <w:sz w:val="16"/>
        </w:rPr>
        <w:t xml:space="preserve">“China also knows that Western leaders’ have no firm expectation of concrete commitments in Paris,” she notes. “Rather, </w:t>
      </w:r>
      <w:r w:rsidRPr="003D2E04">
        <w:rPr>
          <w:rStyle w:val="StyleBoldUnderline"/>
          <w:rFonts w:ascii="Garamond" w:hAnsi="Garamond"/>
        </w:rPr>
        <w:t>their paramount goal is to maintain face at the Paris talks, which would collapse without China’s presence</w:t>
      </w:r>
      <w:r w:rsidRPr="003D2E04">
        <w:rPr>
          <w:rFonts w:ascii="Garamond" w:hAnsi="Garamond"/>
          <w:sz w:val="16"/>
        </w:rPr>
        <w:t>. China is deftly preparing the stage in Paris to position itself as the Third World’s defender and also as a recipient of the billions in climate aid that it is demanding from the West.”</w:t>
      </w:r>
      <w:r w:rsidR="005476BF" w:rsidRPr="003D2E04">
        <w:rPr>
          <w:rFonts w:ascii="Garamond" w:hAnsi="Garamond"/>
          <w:sz w:val="12"/>
        </w:rPr>
        <w:t>¶</w:t>
      </w:r>
      <w:r w:rsidR="0061130A" w:rsidRPr="003D2E04">
        <w:rPr>
          <w:rFonts w:ascii="Garamond" w:hAnsi="Garamond"/>
          <w:sz w:val="16"/>
        </w:rPr>
        <w:t xml:space="preserve"> </w:t>
      </w:r>
      <w:r w:rsidRPr="003D2E04">
        <w:rPr>
          <w:rFonts w:ascii="Garamond" w:hAnsi="Garamond"/>
          <w:sz w:val="16"/>
        </w:rPr>
        <w:t>“We can expect more announcements, agreements, and soaring rhetoric from global politicians at the Paris Conference, along with an agreement to meet again next year,” Adams writes. “</w:t>
      </w:r>
      <w:r w:rsidRPr="003D2E04">
        <w:rPr>
          <w:rStyle w:val="StyleBoldUnderline"/>
          <w:rFonts w:ascii="Garamond" w:hAnsi="Garamond"/>
        </w:rPr>
        <w:t xml:space="preserve">What </w:t>
      </w:r>
      <w:r w:rsidRPr="003D2E04">
        <w:rPr>
          <w:rStyle w:val="StyleBoldUnderline"/>
          <w:rFonts w:ascii="Garamond" w:hAnsi="Garamond"/>
          <w:highlight w:val="cyan"/>
        </w:rPr>
        <w:t>we cannot expect</w:t>
      </w:r>
      <w:r w:rsidRPr="003D2E04">
        <w:rPr>
          <w:rStyle w:val="StyleBoldUnderline"/>
          <w:rFonts w:ascii="Garamond" w:hAnsi="Garamond"/>
        </w:rPr>
        <w:t xml:space="preserve"> are </w:t>
      </w:r>
      <w:r w:rsidRPr="003D2E04">
        <w:rPr>
          <w:rStyle w:val="StyleBoldUnderline"/>
          <w:rFonts w:ascii="Garamond" w:hAnsi="Garamond"/>
          <w:highlight w:val="cyan"/>
        </w:rPr>
        <w:t>reforms</w:t>
      </w:r>
      <w:r w:rsidRPr="003D2E04">
        <w:rPr>
          <w:rStyle w:val="StyleBoldUnderline"/>
          <w:rFonts w:ascii="Garamond" w:hAnsi="Garamond"/>
        </w:rPr>
        <w:t xml:space="preserve"> designed </w:t>
      </w:r>
      <w:r w:rsidRPr="003D2E04">
        <w:rPr>
          <w:rStyle w:val="StyleBoldUnderline"/>
          <w:rFonts w:ascii="Garamond" w:hAnsi="Garamond"/>
          <w:highlight w:val="cyan"/>
        </w:rPr>
        <w:t>to reduce China’s</w:t>
      </w:r>
      <w:r w:rsidRPr="003D2E04">
        <w:rPr>
          <w:rStyle w:val="StyleBoldUnderline"/>
          <w:rFonts w:ascii="Garamond" w:hAnsi="Garamond"/>
        </w:rPr>
        <w:t xml:space="preserve"> carbon </w:t>
      </w:r>
      <w:r w:rsidRPr="003D2E04">
        <w:rPr>
          <w:rStyle w:val="StyleBoldUnderline"/>
          <w:rFonts w:ascii="Garamond" w:hAnsi="Garamond"/>
          <w:highlight w:val="cyan"/>
        </w:rPr>
        <w:t>emissions</w:t>
      </w:r>
      <w:r w:rsidRPr="003D2E04">
        <w:rPr>
          <w:rFonts w:ascii="Garamond" w:hAnsi="Garamond"/>
          <w:sz w:val="16"/>
        </w:rPr>
        <w:t>.”</w:t>
      </w:r>
      <w:r w:rsidR="005476BF" w:rsidRPr="003D2E04">
        <w:rPr>
          <w:rFonts w:ascii="Garamond" w:hAnsi="Garamond"/>
          <w:sz w:val="12"/>
        </w:rPr>
        <w:t>¶</w:t>
      </w:r>
      <w:r w:rsidR="0061130A" w:rsidRPr="003D2E04">
        <w:rPr>
          <w:rFonts w:ascii="Garamond" w:hAnsi="Garamond"/>
          <w:sz w:val="16"/>
        </w:rPr>
        <w:t xml:space="preserve"> </w:t>
      </w:r>
      <w:r w:rsidRPr="003D2E04">
        <w:rPr>
          <w:rStyle w:val="StyleBoldUnderline"/>
          <w:rFonts w:ascii="Garamond" w:hAnsi="Garamond"/>
          <w:highlight w:val="cyan"/>
        </w:rPr>
        <w:t>Environmentalists</w:t>
      </w:r>
      <w:r w:rsidRPr="003D2E04">
        <w:rPr>
          <w:rStyle w:val="StyleBoldUnderline"/>
          <w:rFonts w:ascii="Garamond" w:hAnsi="Garamond"/>
        </w:rPr>
        <w:t xml:space="preserve"> also h</w:t>
      </w:r>
      <w:r w:rsidRPr="003D2E04">
        <w:rPr>
          <w:rStyle w:val="StyleBoldUnderline"/>
          <w:rFonts w:ascii="Garamond" w:hAnsi="Garamond"/>
          <w:highlight w:val="cyan"/>
        </w:rPr>
        <w:t>ope China’s horrible air quality will encourage the country to tackle CO2 emissions</w:t>
      </w:r>
      <w:r w:rsidRPr="003D2E04">
        <w:rPr>
          <w:rStyle w:val="StyleBoldUnderline"/>
          <w:rFonts w:ascii="Garamond" w:hAnsi="Garamond"/>
        </w:rPr>
        <w:t>.</w:t>
      </w:r>
      <w:r w:rsidRPr="003D2E04">
        <w:rPr>
          <w:rFonts w:ascii="Garamond" w:hAnsi="Garamond"/>
          <w:sz w:val="16"/>
        </w:rPr>
        <w:t xml:space="preserve"> A recent report from the nonprofit Berkeley Earth claims Chinese air pollution kills some 4,000 people a day. </w:t>
      </w:r>
      <w:r w:rsidRPr="003D2E04">
        <w:rPr>
          <w:rStyle w:val="Emphasis"/>
          <w:rFonts w:ascii="Garamond" w:hAnsi="Garamond"/>
          <w:highlight w:val="cyan"/>
        </w:rPr>
        <w:t>But hoping air pollution worries will curb CO2 is a false hope</w:t>
      </w:r>
      <w:r w:rsidRPr="003D2E04">
        <w:rPr>
          <w:rFonts w:ascii="Garamond" w:hAnsi="Garamond"/>
          <w:sz w:val="16"/>
        </w:rPr>
        <w:t>, says Adams</w:t>
      </w:r>
      <w:proofErr w:type="gramStart"/>
      <w:r w:rsidRPr="003D2E04">
        <w:rPr>
          <w:rFonts w:ascii="Garamond" w:hAnsi="Garamond"/>
          <w:sz w:val="16"/>
        </w:rPr>
        <w:t>.</w:t>
      </w:r>
      <w:r w:rsidR="005476BF" w:rsidRPr="003D2E04">
        <w:rPr>
          <w:rFonts w:ascii="Garamond" w:hAnsi="Garamond"/>
          <w:sz w:val="12"/>
        </w:rPr>
        <w:t>¶</w:t>
      </w:r>
      <w:proofErr w:type="gramEnd"/>
      <w:r w:rsidR="0061130A" w:rsidRPr="003D2E04">
        <w:rPr>
          <w:rFonts w:ascii="Garamond" w:hAnsi="Garamond"/>
          <w:sz w:val="16"/>
        </w:rPr>
        <w:t xml:space="preserve"> </w:t>
      </w:r>
      <w:r w:rsidRPr="003D2E04">
        <w:rPr>
          <w:rFonts w:ascii="Garamond" w:hAnsi="Garamond"/>
          <w:sz w:val="16"/>
        </w:rPr>
        <w:t>“</w:t>
      </w:r>
      <w:r w:rsidRPr="003D2E04">
        <w:rPr>
          <w:rStyle w:val="StyleBoldUnderline"/>
          <w:rFonts w:ascii="Garamond" w:hAnsi="Garamond"/>
        </w:rPr>
        <w:t xml:space="preserve">A </w:t>
      </w:r>
      <w:proofErr w:type="spellStart"/>
      <w:r w:rsidRPr="003D2E04">
        <w:rPr>
          <w:rStyle w:val="StyleBoldUnderline"/>
          <w:rFonts w:ascii="Garamond" w:hAnsi="Garamond"/>
        </w:rPr>
        <w:t>programme</w:t>
      </w:r>
      <w:proofErr w:type="spellEnd"/>
      <w:r w:rsidRPr="003D2E04">
        <w:rPr>
          <w:rStyle w:val="StyleBoldUnderline"/>
          <w:rFonts w:ascii="Garamond" w:hAnsi="Garamond"/>
        </w:rPr>
        <w:t xml:space="preserve"> to rapidly reduce pollutants harmful to human health would be at odds with a </w:t>
      </w:r>
      <w:proofErr w:type="spellStart"/>
      <w:r w:rsidRPr="003D2E04">
        <w:rPr>
          <w:rStyle w:val="StyleBoldUnderline"/>
          <w:rFonts w:ascii="Garamond" w:hAnsi="Garamond"/>
        </w:rPr>
        <w:t>programme</w:t>
      </w:r>
      <w:proofErr w:type="spellEnd"/>
      <w:r w:rsidRPr="003D2E04">
        <w:rPr>
          <w:rStyle w:val="StyleBoldUnderline"/>
          <w:rFonts w:ascii="Garamond" w:hAnsi="Garamond"/>
        </w:rPr>
        <w:t xml:space="preserve"> to reduce CO2,</w:t>
      </w:r>
      <w:r w:rsidRPr="003D2E04">
        <w:rPr>
          <w:rFonts w:ascii="Garamond" w:hAnsi="Garamond"/>
          <w:sz w:val="16"/>
        </w:rPr>
        <w:t>” writes Adams, adding that CO2 is a colorless, odorless gas that has no effect on human health.</w:t>
      </w:r>
      <w:r w:rsidR="005476BF" w:rsidRPr="003D2E04">
        <w:rPr>
          <w:rFonts w:ascii="Garamond" w:hAnsi="Garamond"/>
          <w:sz w:val="12"/>
        </w:rPr>
        <w:t>¶</w:t>
      </w:r>
      <w:r w:rsidR="0061130A" w:rsidRPr="003D2E04">
        <w:rPr>
          <w:rFonts w:ascii="Garamond" w:hAnsi="Garamond"/>
          <w:sz w:val="16"/>
        </w:rPr>
        <w:t xml:space="preserve"> </w:t>
      </w:r>
      <w:r w:rsidRPr="003D2E04">
        <w:rPr>
          <w:rFonts w:ascii="Garamond" w:hAnsi="Garamond"/>
          <w:sz w:val="16"/>
        </w:rPr>
        <w:t>“The opposite is true,” writes Adams. “</w:t>
      </w:r>
      <w:r w:rsidRPr="003D2E04">
        <w:rPr>
          <w:rStyle w:val="StyleBoldUnderline"/>
          <w:rFonts w:ascii="Garamond" w:hAnsi="Garamond"/>
        </w:rPr>
        <w:t xml:space="preserve">Not only do the </w:t>
      </w:r>
      <w:r w:rsidRPr="003D2E04">
        <w:rPr>
          <w:rStyle w:val="StyleBoldUnderline"/>
          <w:rFonts w:ascii="Garamond" w:hAnsi="Garamond"/>
          <w:highlight w:val="cyan"/>
        </w:rPr>
        <w:t>goals of reducing c</w:t>
      </w:r>
      <w:r w:rsidRPr="003D2E04">
        <w:rPr>
          <w:rStyle w:val="StyleBoldUnderline"/>
          <w:rFonts w:ascii="Garamond" w:hAnsi="Garamond"/>
        </w:rPr>
        <w:t xml:space="preserve">arbon </w:t>
      </w:r>
      <w:r w:rsidRPr="003D2E04">
        <w:rPr>
          <w:rStyle w:val="StyleBoldUnderline"/>
          <w:rFonts w:ascii="Garamond" w:hAnsi="Garamond"/>
          <w:highlight w:val="cyan"/>
        </w:rPr>
        <w:t>emissions and air pollution</w:t>
      </w:r>
      <w:r w:rsidRPr="003D2E04">
        <w:rPr>
          <w:rStyle w:val="StyleBoldUnderline"/>
          <w:rFonts w:ascii="Garamond" w:hAnsi="Garamond"/>
        </w:rPr>
        <w:t xml:space="preserve"> not reinforce each other, they </w:t>
      </w:r>
      <w:r w:rsidRPr="003D2E04">
        <w:rPr>
          <w:rStyle w:val="StyleBoldUnderline"/>
          <w:rFonts w:ascii="Garamond" w:hAnsi="Garamond"/>
          <w:highlight w:val="cyan"/>
        </w:rPr>
        <w:t>conflict</w:t>
      </w:r>
      <w:r w:rsidRPr="003D2E04">
        <w:rPr>
          <w:rStyle w:val="StyleBoldUnderline"/>
          <w:rFonts w:ascii="Garamond" w:hAnsi="Garamond"/>
        </w:rPr>
        <w:t xml:space="preserve">… </w:t>
      </w:r>
      <w:r w:rsidRPr="003D2E04">
        <w:rPr>
          <w:rStyle w:val="StyleBoldUnderline"/>
          <w:rFonts w:ascii="Garamond" w:hAnsi="Garamond"/>
          <w:highlight w:val="cyan"/>
        </w:rPr>
        <w:t>Efforts</w:t>
      </w:r>
      <w:r w:rsidRPr="003D2E04">
        <w:rPr>
          <w:rStyle w:val="StyleBoldUnderline"/>
          <w:rFonts w:ascii="Garamond" w:hAnsi="Garamond"/>
        </w:rPr>
        <w:t xml:space="preserve"> to reduce it </w:t>
      </w:r>
      <w:r w:rsidRPr="003D2E04">
        <w:rPr>
          <w:rStyle w:val="StyleBoldUnderline"/>
          <w:rFonts w:ascii="Garamond" w:hAnsi="Garamond"/>
          <w:highlight w:val="cyan"/>
        </w:rPr>
        <w:t>rely on</w:t>
      </w:r>
      <w:r w:rsidRPr="003D2E04">
        <w:rPr>
          <w:rStyle w:val="StyleBoldUnderline"/>
          <w:rFonts w:ascii="Garamond" w:hAnsi="Garamond"/>
        </w:rPr>
        <w:t xml:space="preserve"> </w:t>
      </w:r>
      <w:r w:rsidRPr="003D2E04">
        <w:rPr>
          <w:rStyle w:val="StyleBoldUnderline"/>
          <w:rFonts w:ascii="Garamond" w:hAnsi="Garamond"/>
          <w:highlight w:val="cyan"/>
        </w:rPr>
        <w:t>unproven</w:t>
      </w:r>
      <w:r w:rsidRPr="003D2E04">
        <w:rPr>
          <w:rStyle w:val="StyleBoldUnderline"/>
          <w:rFonts w:ascii="Garamond" w:hAnsi="Garamond"/>
        </w:rPr>
        <w:t xml:space="preserve"> abatement </w:t>
      </w:r>
      <w:r w:rsidRPr="003D2E04">
        <w:rPr>
          <w:rStyle w:val="StyleBoldUnderline"/>
          <w:rFonts w:ascii="Garamond" w:hAnsi="Garamond"/>
          <w:highlight w:val="cyan"/>
        </w:rPr>
        <w:t>technologies, and are</w:t>
      </w:r>
      <w:r w:rsidRPr="003D2E04">
        <w:rPr>
          <w:rStyle w:val="StyleBoldUnderline"/>
          <w:rFonts w:ascii="Garamond" w:hAnsi="Garamond"/>
        </w:rPr>
        <w:t xml:space="preserve"> prohibitively </w:t>
      </w:r>
      <w:r w:rsidRPr="003D2E04">
        <w:rPr>
          <w:rStyle w:val="StyleBoldUnderline"/>
          <w:rFonts w:ascii="Garamond" w:hAnsi="Garamond"/>
          <w:highlight w:val="cyan"/>
        </w:rPr>
        <w:t>expensive</w:t>
      </w:r>
      <w:r w:rsidRPr="003D2E04">
        <w:rPr>
          <w:rFonts w:ascii="Garamond" w:hAnsi="Garamond"/>
          <w:sz w:val="16"/>
        </w:rPr>
        <w:t>. In contrast, abating air pollutants such as nitrogen oxides and sulfur dioxide rely on proven technologies and are relatively inexpensive.”</w:t>
      </w:r>
      <w:r w:rsidR="005476BF" w:rsidRPr="003D2E04">
        <w:rPr>
          <w:rFonts w:ascii="Garamond" w:hAnsi="Garamond"/>
          <w:sz w:val="12"/>
        </w:rPr>
        <w:t>¶</w:t>
      </w:r>
      <w:r w:rsidR="0061130A" w:rsidRPr="003D2E04">
        <w:rPr>
          <w:rFonts w:ascii="Garamond" w:hAnsi="Garamond"/>
          <w:sz w:val="16"/>
        </w:rPr>
        <w:t xml:space="preserve"> </w:t>
      </w:r>
      <w:r w:rsidRPr="003D2E04">
        <w:rPr>
          <w:rFonts w:ascii="Garamond" w:hAnsi="Garamond"/>
          <w:sz w:val="16"/>
        </w:rPr>
        <w:t>The U.S. had a similar experience in dealing with air pollutants. Since 1980, air pollution has fallen 63 percent due to regulations and new technologies all while CO2 emissions increased 17 percent, according to federal data</w:t>
      </w:r>
      <w:proofErr w:type="gramStart"/>
      <w:r w:rsidRPr="003D2E04">
        <w:rPr>
          <w:rFonts w:ascii="Garamond" w:hAnsi="Garamond"/>
          <w:sz w:val="16"/>
        </w:rPr>
        <w:t>.</w:t>
      </w:r>
      <w:r w:rsidR="005476BF" w:rsidRPr="003D2E04">
        <w:rPr>
          <w:rFonts w:ascii="Garamond" w:hAnsi="Garamond"/>
          <w:sz w:val="12"/>
        </w:rPr>
        <w:t>¶</w:t>
      </w:r>
      <w:proofErr w:type="gramEnd"/>
      <w:r w:rsidR="0061130A" w:rsidRPr="003D2E04">
        <w:rPr>
          <w:rFonts w:ascii="Garamond" w:hAnsi="Garamond"/>
          <w:sz w:val="16"/>
        </w:rPr>
        <w:t xml:space="preserve"> </w:t>
      </w:r>
      <w:r w:rsidRPr="003D2E04">
        <w:rPr>
          <w:rFonts w:ascii="Garamond" w:hAnsi="Garamond"/>
          <w:sz w:val="16"/>
        </w:rPr>
        <w:t>The U.S. has recently seen a dip in CO2 emissions, but this is almost entirely due to increased natural gas use thanks to hydraulic fracturing and horizontal drilling.</w:t>
      </w:r>
      <w:r w:rsidR="005476BF" w:rsidRPr="003D2E04">
        <w:rPr>
          <w:rFonts w:ascii="Garamond" w:hAnsi="Garamond"/>
          <w:sz w:val="12"/>
        </w:rPr>
        <w:t>¶</w:t>
      </w:r>
      <w:r w:rsidR="0061130A" w:rsidRPr="003D2E04">
        <w:rPr>
          <w:rFonts w:ascii="Garamond" w:hAnsi="Garamond"/>
          <w:sz w:val="16"/>
        </w:rPr>
        <w:t xml:space="preserve"> </w:t>
      </w:r>
      <w:r w:rsidRPr="003D2E04">
        <w:rPr>
          <w:rFonts w:ascii="Garamond" w:hAnsi="Garamond"/>
          <w:sz w:val="16"/>
        </w:rPr>
        <w:t>“I have never heard of a public protest in China against carbon dioxide emissions,” notes Adams. “CO2 is a major concern for Western NGOs with offices in Beijing but it’s a non-issue for Chinese citizens and environmentalists at the grassroots.”</w:t>
      </w:r>
      <w:r w:rsidR="005476BF" w:rsidRPr="003D2E04">
        <w:rPr>
          <w:rFonts w:ascii="Garamond" w:hAnsi="Garamond"/>
          <w:sz w:val="12"/>
        </w:rPr>
        <w:t>¶</w:t>
      </w:r>
      <w:r w:rsidR="0061130A" w:rsidRPr="003D2E04">
        <w:rPr>
          <w:rFonts w:ascii="Garamond" w:hAnsi="Garamond"/>
          <w:sz w:val="16"/>
        </w:rPr>
        <w:t xml:space="preserve"> </w:t>
      </w:r>
      <w:proofErr w:type="gramStart"/>
      <w:r w:rsidRPr="003D2E04">
        <w:rPr>
          <w:rStyle w:val="StyleBoldUnderline"/>
          <w:rFonts w:ascii="Garamond" w:hAnsi="Garamond"/>
          <w:highlight w:val="cyan"/>
        </w:rPr>
        <w:t>There</w:t>
      </w:r>
      <w:proofErr w:type="gramEnd"/>
      <w:r w:rsidRPr="003D2E04">
        <w:rPr>
          <w:rStyle w:val="StyleBoldUnderline"/>
          <w:rFonts w:ascii="Garamond" w:hAnsi="Garamond"/>
          <w:highlight w:val="cyan"/>
        </w:rPr>
        <w:t xml:space="preserve"> are</w:t>
      </w:r>
      <w:r w:rsidRPr="003D2E04">
        <w:rPr>
          <w:rStyle w:val="StyleBoldUnderline"/>
          <w:rFonts w:ascii="Garamond" w:hAnsi="Garamond"/>
        </w:rPr>
        <w:t xml:space="preserve"> other </w:t>
      </w:r>
      <w:r w:rsidRPr="003D2E04">
        <w:rPr>
          <w:rStyle w:val="StyleBoldUnderline"/>
          <w:rFonts w:ascii="Garamond" w:hAnsi="Garamond"/>
          <w:highlight w:val="cyan"/>
        </w:rPr>
        <w:t>reasons</w:t>
      </w:r>
      <w:r w:rsidRPr="003D2E04">
        <w:rPr>
          <w:rStyle w:val="StyleBoldUnderline"/>
          <w:rFonts w:ascii="Garamond" w:hAnsi="Garamond"/>
        </w:rPr>
        <w:t xml:space="preserve"> to be pessimistic about China’s pledge to cut CO2 emissions. </w:t>
      </w:r>
      <w:r w:rsidRPr="003D2E04">
        <w:rPr>
          <w:rStyle w:val="Emphasis"/>
          <w:rFonts w:ascii="Garamond" w:hAnsi="Garamond"/>
          <w:highlight w:val="cyan"/>
        </w:rPr>
        <w:t>First</w:t>
      </w:r>
      <w:r w:rsidRPr="003D2E04">
        <w:rPr>
          <w:rFonts w:ascii="Garamond" w:hAnsi="Garamond"/>
          <w:sz w:val="16"/>
        </w:rPr>
        <w:t xml:space="preserve">, </w:t>
      </w:r>
      <w:r w:rsidRPr="003D2E04">
        <w:rPr>
          <w:rStyle w:val="StyleBoldUnderline"/>
          <w:rFonts w:ascii="Garamond" w:hAnsi="Garamond"/>
          <w:highlight w:val="cyan"/>
        </w:rPr>
        <w:t>China has tripled its coal use since 2000</w:t>
      </w:r>
      <w:r w:rsidRPr="003D2E04">
        <w:rPr>
          <w:rStyle w:val="StyleBoldUnderline"/>
          <w:rFonts w:ascii="Garamond" w:hAnsi="Garamond"/>
        </w:rPr>
        <w:t xml:space="preserve"> and plans on increasing it another 16 percent by 2020 — coal use has been key to reducing poverty in China</w:t>
      </w:r>
      <w:proofErr w:type="gramStart"/>
      <w:r w:rsidRPr="003D2E04">
        <w:rPr>
          <w:rStyle w:val="StyleBoldUnderline"/>
          <w:rFonts w:ascii="Garamond" w:hAnsi="Garamond"/>
        </w:rPr>
        <w:t>.</w:t>
      </w:r>
      <w:r w:rsidR="005476BF" w:rsidRPr="003D2E04">
        <w:rPr>
          <w:rStyle w:val="StyleBoldUnderline"/>
          <w:rFonts w:ascii="Garamond" w:hAnsi="Garamond"/>
          <w:sz w:val="12"/>
          <w:u w:val="none"/>
        </w:rPr>
        <w:t>¶</w:t>
      </w:r>
      <w:proofErr w:type="gramEnd"/>
      <w:r w:rsidR="0061130A" w:rsidRPr="003D2E04">
        <w:rPr>
          <w:rFonts w:ascii="Garamond" w:hAnsi="Garamond"/>
          <w:sz w:val="16"/>
        </w:rPr>
        <w:t xml:space="preserve"> </w:t>
      </w:r>
      <w:r w:rsidRPr="003D2E04">
        <w:rPr>
          <w:rStyle w:val="StyleBoldUnderline"/>
          <w:rFonts w:ascii="Garamond" w:hAnsi="Garamond"/>
          <w:highlight w:val="cyan"/>
        </w:rPr>
        <w:t>China</w:t>
      </w:r>
      <w:r w:rsidRPr="003D2E04">
        <w:rPr>
          <w:rStyle w:val="StyleBoldUnderline"/>
          <w:rFonts w:ascii="Garamond" w:hAnsi="Garamond"/>
        </w:rPr>
        <w:t xml:space="preserve"> also has </w:t>
      </w:r>
      <w:r w:rsidRPr="003D2E04">
        <w:rPr>
          <w:rStyle w:val="StyleBoldUnderline"/>
          <w:rFonts w:ascii="Garamond" w:hAnsi="Garamond"/>
          <w:highlight w:val="cyan"/>
        </w:rPr>
        <w:t>plans to build 155 new coal-fired power plants</w:t>
      </w:r>
      <w:r w:rsidRPr="003D2E04">
        <w:rPr>
          <w:rStyle w:val="StyleBoldUnderline"/>
          <w:rFonts w:ascii="Garamond" w:hAnsi="Garamond"/>
        </w:rPr>
        <w:t xml:space="preserve"> in the coming years</w:t>
      </w:r>
      <w:r w:rsidRPr="003D2E04">
        <w:rPr>
          <w:rFonts w:ascii="Garamond" w:hAnsi="Garamond"/>
          <w:sz w:val="16"/>
        </w:rPr>
        <w:t xml:space="preserve">. It’s not clear if all will be built because of policy changes or economic conditions, but </w:t>
      </w:r>
      <w:r w:rsidRPr="003D2E04">
        <w:rPr>
          <w:rStyle w:val="StyleBoldUnderline"/>
          <w:rFonts w:ascii="Garamond" w:hAnsi="Garamond"/>
        </w:rPr>
        <w:t xml:space="preserve">it suggests </w:t>
      </w:r>
      <w:r w:rsidRPr="003D2E04">
        <w:rPr>
          <w:rStyle w:val="StyleBoldUnderline"/>
          <w:rFonts w:ascii="Garamond" w:hAnsi="Garamond"/>
          <w:highlight w:val="cyan"/>
        </w:rPr>
        <w:t>China is more serious about growing its economy than cutting</w:t>
      </w:r>
      <w:r w:rsidRPr="003D2E04">
        <w:rPr>
          <w:rStyle w:val="StyleBoldUnderline"/>
          <w:rFonts w:ascii="Garamond" w:hAnsi="Garamond"/>
        </w:rPr>
        <w:t xml:space="preserve"> CO2 </w:t>
      </w:r>
      <w:r w:rsidRPr="003D2E04">
        <w:rPr>
          <w:rStyle w:val="StyleBoldUnderline"/>
          <w:rFonts w:ascii="Garamond" w:hAnsi="Garamond"/>
          <w:highlight w:val="cyan"/>
        </w:rPr>
        <w:t>emissions</w:t>
      </w:r>
      <w:proofErr w:type="gramStart"/>
      <w:r w:rsidRPr="003D2E04">
        <w:rPr>
          <w:rStyle w:val="StyleBoldUnderline"/>
          <w:rFonts w:ascii="Garamond" w:hAnsi="Garamond"/>
        </w:rPr>
        <w:t>.</w:t>
      </w:r>
      <w:r w:rsidR="005476BF" w:rsidRPr="003D2E04">
        <w:rPr>
          <w:rStyle w:val="StyleBoldUnderline"/>
          <w:rFonts w:ascii="Garamond" w:hAnsi="Garamond"/>
          <w:sz w:val="12"/>
          <w:u w:val="none"/>
        </w:rPr>
        <w:t>¶</w:t>
      </w:r>
      <w:proofErr w:type="gramEnd"/>
      <w:r w:rsidR="0061130A" w:rsidRPr="003D2E04">
        <w:rPr>
          <w:rFonts w:ascii="Garamond" w:hAnsi="Garamond"/>
          <w:sz w:val="16"/>
        </w:rPr>
        <w:t xml:space="preserve"> </w:t>
      </w:r>
      <w:r w:rsidRPr="003D2E04">
        <w:rPr>
          <w:rStyle w:val="Emphasis"/>
          <w:rFonts w:ascii="Garamond" w:hAnsi="Garamond"/>
          <w:highlight w:val="cyan"/>
        </w:rPr>
        <w:t>Second</w:t>
      </w:r>
      <w:r w:rsidRPr="003D2E04">
        <w:rPr>
          <w:rFonts w:ascii="Garamond" w:hAnsi="Garamond"/>
          <w:sz w:val="16"/>
          <w:highlight w:val="cyan"/>
        </w:rPr>
        <w:t xml:space="preserve">, </w:t>
      </w:r>
      <w:r w:rsidRPr="003D2E04">
        <w:rPr>
          <w:rStyle w:val="StyleBoldUnderline"/>
          <w:rFonts w:ascii="Garamond" w:hAnsi="Garamond"/>
          <w:highlight w:val="cyan"/>
        </w:rPr>
        <w:t>China won’t be able to</w:t>
      </w:r>
      <w:r w:rsidRPr="003D2E04">
        <w:rPr>
          <w:rStyle w:val="StyleBoldUnderline"/>
          <w:rFonts w:ascii="Garamond" w:hAnsi="Garamond"/>
        </w:rPr>
        <w:t xml:space="preserve"> </w:t>
      </w:r>
      <w:r w:rsidRPr="003D2E04">
        <w:rPr>
          <w:rStyle w:val="StyleBoldUnderline"/>
          <w:rFonts w:ascii="Garamond" w:hAnsi="Garamond"/>
          <w:highlight w:val="cyan"/>
        </w:rPr>
        <w:t>make</w:t>
      </w:r>
      <w:r w:rsidRPr="003D2E04">
        <w:rPr>
          <w:rStyle w:val="StyleBoldUnderline"/>
          <w:rFonts w:ascii="Garamond" w:hAnsi="Garamond"/>
        </w:rPr>
        <w:t xml:space="preserve"> substantial </w:t>
      </w:r>
      <w:r w:rsidRPr="003D2E04">
        <w:rPr>
          <w:rStyle w:val="StyleBoldUnderline"/>
          <w:rFonts w:ascii="Garamond" w:hAnsi="Garamond"/>
          <w:highlight w:val="cyan"/>
        </w:rPr>
        <w:t>cuts</w:t>
      </w:r>
      <w:r w:rsidRPr="003D2E04">
        <w:rPr>
          <w:rStyle w:val="StyleBoldUnderline"/>
          <w:rFonts w:ascii="Garamond" w:hAnsi="Garamond"/>
        </w:rPr>
        <w:t xml:space="preserve"> to CO2 emissions — even if it wanted to — </w:t>
      </w:r>
      <w:r w:rsidRPr="003D2E04">
        <w:rPr>
          <w:rStyle w:val="StyleBoldUnderline"/>
          <w:rFonts w:ascii="Garamond" w:hAnsi="Garamond"/>
          <w:highlight w:val="cyan"/>
        </w:rPr>
        <w:t>if it’s unable to maintain high</w:t>
      </w:r>
      <w:r w:rsidRPr="003D2E04">
        <w:rPr>
          <w:rStyle w:val="StyleBoldUnderline"/>
          <w:rFonts w:ascii="Garamond" w:hAnsi="Garamond"/>
        </w:rPr>
        <w:t xml:space="preserve"> levels of </w:t>
      </w:r>
      <w:r w:rsidRPr="003D2E04">
        <w:rPr>
          <w:rStyle w:val="StyleBoldUnderline"/>
          <w:rFonts w:ascii="Garamond" w:hAnsi="Garamond"/>
          <w:highlight w:val="cyan"/>
        </w:rPr>
        <w:t>economic growth</w:t>
      </w:r>
      <w:r w:rsidRPr="003D2E04">
        <w:rPr>
          <w:rStyle w:val="StyleBoldUnderline"/>
          <w:rFonts w:ascii="Garamond" w:hAnsi="Garamond"/>
        </w:rPr>
        <w:t xml:space="preserve">. If </w:t>
      </w:r>
      <w:r w:rsidRPr="003D2E04">
        <w:rPr>
          <w:rStyle w:val="StyleBoldUnderline"/>
          <w:rFonts w:ascii="Garamond" w:hAnsi="Garamond"/>
          <w:highlight w:val="cyan"/>
        </w:rPr>
        <w:t>the</w:t>
      </w:r>
      <w:r w:rsidRPr="003D2E04">
        <w:rPr>
          <w:rStyle w:val="StyleBoldUnderline"/>
          <w:rFonts w:ascii="Garamond" w:hAnsi="Garamond"/>
        </w:rPr>
        <w:t xml:space="preserve"> recent </w:t>
      </w:r>
      <w:r w:rsidRPr="003D2E04">
        <w:rPr>
          <w:rStyle w:val="StyleBoldUnderline"/>
          <w:rFonts w:ascii="Garamond" w:hAnsi="Garamond"/>
          <w:highlight w:val="cyan"/>
        </w:rPr>
        <w:t>slowdown in China’s economy</w:t>
      </w:r>
      <w:r w:rsidRPr="003D2E04">
        <w:rPr>
          <w:rStyle w:val="StyleBoldUnderline"/>
          <w:rFonts w:ascii="Garamond" w:hAnsi="Garamond"/>
        </w:rPr>
        <w:t xml:space="preserve"> continues, it </w:t>
      </w:r>
      <w:r w:rsidRPr="003D2E04">
        <w:rPr>
          <w:rStyle w:val="StyleBoldUnderline"/>
          <w:rFonts w:ascii="Garamond" w:hAnsi="Garamond"/>
          <w:highlight w:val="cyan"/>
        </w:rPr>
        <w:t>could derail</w:t>
      </w:r>
      <w:r w:rsidRPr="003D2E04">
        <w:rPr>
          <w:rStyle w:val="StyleBoldUnderline"/>
          <w:rFonts w:ascii="Garamond" w:hAnsi="Garamond"/>
        </w:rPr>
        <w:t xml:space="preserve"> any </w:t>
      </w:r>
      <w:r w:rsidRPr="003D2E04">
        <w:rPr>
          <w:rStyle w:val="StyleBoldUnderline"/>
          <w:rFonts w:ascii="Garamond" w:hAnsi="Garamond"/>
          <w:highlight w:val="cyan"/>
        </w:rPr>
        <w:t>attempts to cut CO2</w:t>
      </w:r>
      <w:proofErr w:type="gramStart"/>
      <w:r w:rsidRPr="003D2E04">
        <w:rPr>
          <w:rStyle w:val="StyleBoldUnderline"/>
          <w:rFonts w:ascii="Garamond" w:hAnsi="Garamond"/>
        </w:rPr>
        <w:t>.</w:t>
      </w:r>
      <w:r w:rsidR="005476BF" w:rsidRPr="003D2E04">
        <w:rPr>
          <w:rStyle w:val="StyleBoldUnderline"/>
          <w:rFonts w:ascii="Garamond" w:hAnsi="Garamond"/>
          <w:sz w:val="12"/>
          <w:u w:val="none"/>
        </w:rPr>
        <w:t>¶</w:t>
      </w:r>
      <w:proofErr w:type="gramEnd"/>
      <w:r w:rsidR="0061130A" w:rsidRPr="003D2E04">
        <w:rPr>
          <w:rFonts w:ascii="Garamond" w:hAnsi="Garamond"/>
          <w:sz w:val="16"/>
        </w:rPr>
        <w:t xml:space="preserve"> </w:t>
      </w:r>
      <w:r w:rsidRPr="003D2E04">
        <w:rPr>
          <w:rFonts w:ascii="Garamond" w:hAnsi="Garamond"/>
          <w:sz w:val="16"/>
        </w:rPr>
        <w:t>“</w:t>
      </w:r>
      <w:r w:rsidRPr="003D2E04">
        <w:rPr>
          <w:rStyle w:val="StyleBoldUnderline"/>
          <w:rFonts w:ascii="Garamond" w:hAnsi="Garamond"/>
        </w:rPr>
        <w:t>I think low growth makes it more difficult to achieve their target</w:t>
      </w:r>
      <w:r w:rsidRPr="003D2E04">
        <w:rPr>
          <w:rFonts w:ascii="Garamond" w:hAnsi="Garamond"/>
          <w:sz w:val="16"/>
        </w:rPr>
        <w:t xml:space="preserve">,” says </w:t>
      </w:r>
      <w:proofErr w:type="spellStart"/>
      <w:r w:rsidRPr="003D2E04">
        <w:rPr>
          <w:rFonts w:ascii="Garamond" w:hAnsi="Garamond"/>
          <w:sz w:val="16"/>
        </w:rPr>
        <w:t>Shoichi</w:t>
      </w:r>
      <w:proofErr w:type="spellEnd"/>
      <w:r w:rsidRPr="003D2E04">
        <w:rPr>
          <w:rFonts w:ascii="Garamond" w:hAnsi="Garamond"/>
          <w:sz w:val="16"/>
        </w:rPr>
        <w:t xml:space="preserve"> </w:t>
      </w:r>
      <w:proofErr w:type="spellStart"/>
      <w:r w:rsidRPr="003D2E04">
        <w:rPr>
          <w:rFonts w:ascii="Garamond" w:hAnsi="Garamond"/>
          <w:sz w:val="16"/>
        </w:rPr>
        <w:t>Itoh</w:t>
      </w:r>
      <w:proofErr w:type="spellEnd"/>
      <w:r w:rsidRPr="003D2E04">
        <w:rPr>
          <w:rFonts w:ascii="Garamond" w:hAnsi="Garamond"/>
          <w:sz w:val="16"/>
        </w:rPr>
        <w:t xml:space="preserve"> with Institute of Energy Economics, Japan (IEEJ).</w:t>
      </w:r>
      <w:r w:rsidR="005476BF" w:rsidRPr="003D2E04">
        <w:rPr>
          <w:rFonts w:ascii="Garamond" w:hAnsi="Garamond"/>
          <w:sz w:val="12"/>
        </w:rPr>
        <w:t>¶</w:t>
      </w:r>
      <w:r w:rsidR="0061130A" w:rsidRPr="003D2E04">
        <w:rPr>
          <w:rFonts w:ascii="Garamond" w:hAnsi="Garamond"/>
          <w:sz w:val="16"/>
        </w:rPr>
        <w:t xml:space="preserve"> </w:t>
      </w:r>
      <w:r w:rsidRPr="003D2E04">
        <w:rPr>
          <w:rFonts w:ascii="Garamond" w:hAnsi="Garamond"/>
          <w:sz w:val="16"/>
        </w:rPr>
        <w:t xml:space="preserve">“They want to reduce energy consumption and emissions for their own purposes,” </w:t>
      </w:r>
      <w:proofErr w:type="spellStart"/>
      <w:r w:rsidRPr="003D2E04">
        <w:rPr>
          <w:rFonts w:ascii="Garamond" w:hAnsi="Garamond"/>
          <w:sz w:val="16"/>
        </w:rPr>
        <w:t>Itoh</w:t>
      </w:r>
      <w:proofErr w:type="spellEnd"/>
      <w:r w:rsidRPr="003D2E04">
        <w:rPr>
          <w:rFonts w:ascii="Garamond" w:hAnsi="Garamond"/>
          <w:sz w:val="16"/>
        </w:rPr>
        <w:t xml:space="preserve"> says. “</w:t>
      </w:r>
      <w:r w:rsidRPr="003D2E04">
        <w:rPr>
          <w:rStyle w:val="StyleBoldUnderline"/>
          <w:rFonts w:ascii="Garamond" w:hAnsi="Garamond"/>
        </w:rPr>
        <w:t>If Chinese economy slows down, they can’t expect people to pay more for energy</w:t>
      </w:r>
      <w:r w:rsidRPr="003D2E04">
        <w:rPr>
          <w:rFonts w:ascii="Garamond" w:hAnsi="Garamond"/>
          <w:sz w:val="16"/>
        </w:rPr>
        <w:t xml:space="preserve">. So </w:t>
      </w:r>
      <w:r w:rsidRPr="003D2E04">
        <w:rPr>
          <w:rStyle w:val="StyleBoldUnderline"/>
          <w:rFonts w:ascii="Garamond" w:hAnsi="Garamond"/>
          <w:highlight w:val="cyan"/>
        </w:rPr>
        <w:t>people might lose their appetite for reducing emissions</w:t>
      </w:r>
      <w:r w:rsidRPr="003D2E04">
        <w:rPr>
          <w:rStyle w:val="StyleBoldUnderline"/>
          <w:rFonts w:ascii="Garamond" w:hAnsi="Garamond"/>
        </w:rPr>
        <w:t>.”</w:t>
      </w:r>
    </w:p>
    <w:p w14:paraId="6B8468BA" w14:textId="77777777" w:rsidR="005877E6" w:rsidRPr="003D2E04" w:rsidRDefault="005877E6" w:rsidP="005877E6">
      <w:pPr>
        <w:rPr>
          <w:rFonts w:ascii="Garamond" w:hAnsi="Garamond"/>
        </w:rPr>
      </w:pPr>
    </w:p>
    <w:p w14:paraId="1D732B47" w14:textId="77777777" w:rsidR="00DB2E01" w:rsidRPr="003D2E04" w:rsidRDefault="00DB2E01" w:rsidP="00DB2E01">
      <w:pPr>
        <w:rPr>
          <w:rFonts w:ascii="Garamond" w:hAnsi="Garamond"/>
        </w:rPr>
      </w:pPr>
    </w:p>
    <w:p w14:paraId="07B1A0B8" w14:textId="3CDA2EC3" w:rsidR="00CC05F5" w:rsidRPr="003D2E04" w:rsidRDefault="00CC05F5" w:rsidP="00CC05F5">
      <w:pPr>
        <w:pStyle w:val="Heading2"/>
        <w:rPr>
          <w:rFonts w:ascii="Garamond" w:hAnsi="Garamond"/>
        </w:rPr>
      </w:pPr>
      <w:r w:rsidRPr="003D2E04">
        <w:rPr>
          <w:rFonts w:ascii="Garamond" w:hAnsi="Garamond"/>
        </w:rPr>
        <w:t>Structural Violence</w:t>
      </w:r>
    </w:p>
    <w:p w14:paraId="5966EDD4" w14:textId="1733C41B" w:rsidR="003D2E04" w:rsidRPr="003D2E04" w:rsidRDefault="003D2E04" w:rsidP="003D2E04">
      <w:pPr>
        <w:pStyle w:val="Heading3"/>
        <w:rPr>
          <w:rFonts w:ascii="Garamond" w:hAnsi="Garamond"/>
        </w:rPr>
      </w:pPr>
      <w:r>
        <w:rPr>
          <w:rFonts w:ascii="Garamond" w:hAnsi="Garamond"/>
        </w:rPr>
        <w:t>Ethical Obligation to Reject Engagement</w:t>
      </w:r>
    </w:p>
    <w:p w14:paraId="446F7934" w14:textId="77777777" w:rsidR="00CC05F5" w:rsidRPr="003D2E04" w:rsidRDefault="00CC05F5" w:rsidP="00CC05F5">
      <w:pPr>
        <w:pStyle w:val="Heading4"/>
        <w:rPr>
          <w:rFonts w:ascii="Garamond" w:hAnsi="Garamond"/>
        </w:rPr>
      </w:pPr>
      <w:r w:rsidRPr="003D2E04">
        <w:rPr>
          <w:rFonts w:ascii="Garamond" w:hAnsi="Garamond"/>
        </w:rPr>
        <w:t xml:space="preserve">Ethical Obligation to not engage with China – CCP kill to maintain power </w:t>
      </w:r>
    </w:p>
    <w:p w14:paraId="038988E0" w14:textId="77777777" w:rsidR="00CC05F5" w:rsidRPr="003D2E04" w:rsidRDefault="00CC05F5" w:rsidP="00CC05F5">
      <w:pPr>
        <w:rPr>
          <w:rStyle w:val="StyleStyleBold12pt"/>
          <w:rFonts w:ascii="Garamond" w:hAnsi="Garamond"/>
        </w:rPr>
      </w:pPr>
      <w:r w:rsidRPr="003D2E04">
        <w:rPr>
          <w:rStyle w:val="StyleStyleBold12pt"/>
          <w:rFonts w:ascii="Garamond" w:hAnsi="Garamond"/>
        </w:rPr>
        <w:t>ET, 2012</w:t>
      </w:r>
    </w:p>
    <w:p w14:paraId="4E54A9B4" w14:textId="5AA1249A" w:rsidR="00CC05F5" w:rsidRPr="003D2E04" w:rsidRDefault="00C86F12" w:rsidP="00CC05F5">
      <w:pPr>
        <w:rPr>
          <w:rFonts w:ascii="Garamond" w:hAnsi="Garamond"/>
        </w:rPr>
      </w:pPr>
      <w:r w:rsidRPr="003D2E04">
        <w:rPr>
          <w:rFonts w:ascii="Garamond" w:hAnsi="Garamond"/>
        </w:rPr>
        <w:t>(</w:t>
      </w:r>
      <w:r w:rsidR="00CC05F5" w:rsidRPr="003D2E04">
        <w:rPr>
          <w:rFonts w:ascii="Garamond" w:hAnsi="Garamond"/>
        </w:rPr>
        <w:t xml:space="preserve">Epoch Times, “Commentary 7: On the Chinese Communist Party’s History of Killing,” The Epoch Times, May 13, 2012, </w:t>
      </w:r>
      <w:hyperlink r:id="rId78" w:history="1">
        <w:r w:rsidR="00CC05F5" w:rsidRPr="003D2E04">
          <w:rPr>
            <w:rStyle w:val="Hyperlink"/>
            <w:rFonts w:ascii="Garamond" w:hAnsi="Garamond"/>
          </w:rPr>
          <w:t>http://www.theepochtimes.com/n3/3949-commentary-7-on-the-chinese-communist-partys-history-of-killing/full/</w:t>
        </w:r>
      </w:hyperlink>
      <w:r w:rsidR="00CC05F5" w:rsidRPr="003D2E04">
        <w:rPr>
          <w:rFonts w:ascii="Garamond" w:hAnsi="Garamond"/>
        </w:rPr>
        <w:t>, Accessed: July 5, 2016, YDEL</w:t>
      </w:r>
      <w:r w:rsidRPr="003D2E04">
        <w:rPr>
          <w:rFonts w:ascii="Garamond" w:hAnsi="Garamond"/>
        </w:rPr>
        <w:t>)</w:t>
      </w:r>
    </w:p>
    <w:p w14:paraId="0B210C92" w14:textId="703DC6BE" w:rsidR="00CC05F5" w:rsidRPr="003D2E04" w:rsidRDefault="00CC05F5" w:rsidP="00CC05F5">
      <w:pPr>
        <w:rPr>
          <w:rFonts w:ascii="Garamond" w:hAnsi="Garamond"/>
          <w:sz w:val="16"/>
        </w:rPr>
      </w:pPr>
      <w:r w:rsidRPr="003D2E04">
        <w:rPr>
          <w:rFonts w:ascii="Garamond" w:hAnsi="Garamond"/>
          <w:sz w:val="16"/>
        </w:rPr>
        <w:t xml:space="preserve">The 55-year history of </w:t>
      </w:r>
      <w:r w:rsidRPr="003D2E04">
        <w:rPr>
          <w:rStyle w:val="StyleBoldUnderline"/>
          <w:rFonts w:ascii="Garamond" w:hAnsi="Garamond"/>
          <w:highlight w:val="cyan"/>
        </w:rPr>
        <w:t>the CCP is written with blood</w:t>
      </w:r>
      <w:r w:rsidRPr="003D2E04">
        <w:rPr>
          <w:rStyle w:val="StyleBoldUnderline"/>
          <w:rFonts w:ascii="Garamond" w:hAnsi="Garamond"/>
        </w:rPr>
        <w:t xml:space="preserve"> and lies</w:t>
      </w:r>
      <w:r w:rsidRPr="003D2E04">
        <w:rPr>
          <w:rFonts w:ascii="Garamond" w:hAnsi="Garamond"/>
          <w:sz w:val="16"/>
        </w:rPr>
        <w:t xml:space="preserve">. The stories behind this bloody history are both extremely tragic and rarely known. </w:t>
      </w:r>
      <w:r w:rsidRPr="003D2E04">
        <w:rPr>
          <w:rStyle w:val="StyleBoldUnderline"/>
          <w:rFonts w:ascii="Garamond" w:hAnsi="Garamond"/>
          <w:highlight w:val="cyan"/>
        </w:rPr>
        <w:t>Under</w:t>
      </w:r>
      <w:r w:rsidRPr="003D2E04">
        <w:rPr>
          <w:rStyle w:val="StyleBoldUnderline"/>
          <w:rFonts w:ascii="Garamond" w:hAnsi="Garamond"/>
        </w:rPr>
        <w:t xml:space="preserve"> the rule of </w:t>
      </w:r>
      <w:r w:rsidRPr="003D2E04">
        <w:rPr>
          <w:rStyle w:val="StyleBoldUnderline"/>
          <w:rFonts w:ascii="Garamond" w:hAnsi="Garamond"/>
          <w:highlight w:val="cyan"/>
        </w:rPr>
        <w:t>the CCP</w:t>
      </w:r>
      <w:r w:rsidRPr="003D2E04">
        <w:rPr>
          <w:rStyle w:val="StyleBoldUnderline"/>
          <w:rFonts w:ascii="Garamond" w:hAnsi="Garamond"/>
        </w:rPr>
        <w:t xml:space="preserve">, 60 to </w:t>
      </w:r>
      <w:r w:rsidRPr="003D2E04">
        <w:rPr>
          <w:rStyle w:val="StyleBoldUnderline"/>
          <w:rFonts w:ascii="Garamond" w:hAnsi="Garamond"/>
          <w:highlight w:val="cyan"/>
        </w:rPr>
        <w:t>80 million</w:t>
      </w:r>
      <w:r w:rsidRPr="003D2E04">
        <w:rPr>
          <w:rStyle w:val="StyleBoldUnderline"/>
          <w:rFonts w:ascii="Garamond" w:hAnsi="Garamond"/>
        </w:rPr>
        <w:t xml:space="preserve"> </w:t>
      </w:r>
      <w:r w:rsidRPr="003D2E04">
        <w:rPr>
          <w:rStyle w:val="StyleBoldUnderline"/>
          <w:rFonts w:ascii="Garamond" w:hAnsi="Garamond"/>
          <w:highlight w:val="cyan"/>
        </w:rPr>
        <w:t>innocent</w:t>
      </w:r>
      <w:r w:rsidRPr="003D2E04">
        <w:rPr>
          <w:rStyle w:val="StyleBoldUnderline"/>
          <w:rFonts w:ascii="Garamond" w:hAnsi="Garamond"/>
        </w:rPr>
        <w:t xml:space="preserve"> Chinese </w:t>
      </w:r>
      <w:r w:rsidRPr="003D2E04">
        <w:rPr>
          <w:rStyle w:val="StyleBoldUnderline"/>
          <w:rFonts w:ascii="Garamond" w:hAnsi="Garamond"/>
          <w:highlight w:val="cyan"/>
        </w:rPr>
        <w:t>people have been killed</w:t>
      </w:r>
      <w:r w:rsidRPr="003D2E04">
        <w:rPr>
          <w:rStyle w:val="StyleBoldUnderline"/>
          <w:rFonts w:ascii="Garamond" w:hAnsi="Garamond"/>
        </w:rPr>
        <w:t>, leaving their broken families behind</w:t>
      </w:r>
      <w:r w:rsidRPr="003D2E04">
        <w:rPr>
          <w:rFonts w:ascii="Garamond" w:hAnsi="Garamond"/>
          <w:sz w:val="16"/>
        </w:rPr>
        <w:t>. Many people wonder why the CCP kills</w:t>
      </w:r>
      <w:proofErr w:type="gramStart"/>
      <w:r w:rsidRPr="003D2E04">
        <w:rPr>
          <w:rFonts w:ascii="Garamond" w:hAnsi="Garamond"/>
          <w:sz w:val="16"/>
        </w:rPr>
        <w:t>.</w:t>
      </w:r>
      <w:r w:rsidR="00A83054" w:rsidRPr="003D2E04">
        <w:rPr>
          <w:rFonts w:ascii="Garamond" w:hAnsi="Garamond"/>
          <w:sz w:val="12"/>
        </w:rPr>
        <w:t>¶</w:t>
      </w:r>
      <w:proofErr w:type="gramEnd"/>
      <w:r w:rsidRPr="003D2E04">
        <w:rPr>
          <w:rFonts w:ascii="Garamond" w:hAnsi="Garamond"/>
          <w:sz w:val="16"/>
        </w:rPr>
        <w:t xml:space="preserve"> While </w:t>
      </w:r>
      <w:r w:rsidRPr="003D2E04">
        <w:rPr>
          <w:rStyle w:val="StyleBoldUnderline"/>
          <w:rFonts w:ascii="Garamond" w:hAnsi="Garamond"/>
          <w:highlight w:val="cyan"/>
        </w:rPr>
        <w:t>the CCP</w:t>
      </w:r>
      <w:r w:rsidRPr="003D2E04">
        <w:rPr>
          <w:rStyle w:val="StyleBoldUnderline"/>
          <w:rFonts w:ascii="Garamond" w:hAnsi="Garamond"/>
        </w:rPr>
        <w:t xml:space="preserve"> recently </w:t>
      </w:r>
      <w:r w:rsidRPr="003D2E04">
        <w:rPr>
          <w:rStyle w:val="StyleBoldUnderline"/>
          <w:rFonts w:ascii="Garamond" w:hAnsi="Garamond"/>
          <w:highlight w:val="cyan"/>
        </w:rPr>
        <w:t>suppressed protesting crowds</w:t>
      </w:r>
      <w:r w:rsidRPr="003D2E04">
        <w:rPr>
          <w:rStyle w:val="StyleBoldUnderline"/>
          <w:rFonts w:ascii="Garamond" w:hAnsi="Garamond"/>
        </w:rPr>
        <w:t xml:space="preserve"> in </w:t>
      </w:r>
      <w:proofErr w:type="spellStart"/>
      <w:r w:rsidRPr="003D2E04">
        <w:rPr>
          <w:rStyle w:val="StyleBoldUnderline"/>
          <w:rFonts w:ascii="Garamond" w:hAnsi="Garamond"/>
        </w:rPr>
        <w:t>Hanyuan</w:t>
      </w:r>
      <w:proofErr w:type="spellEnd"/>
      <w:r w:rsidRPr="003D2E04">
        <w:rPr>
          <w:rStyle w:val="StyleBoldUnderline"/>
          <w:rFonts w:ascii="Garamond" w:hAnsi="Garamond"/>
        </w:rPr>
        <w:t xml:space="preserve"> </w:t>
      </w:r>
      <w:r w:rsidRPr="003D2E04">
        <w:rPr>
          <w:rStyle w:val="StyleBoldUnderline"/>
          <w:rFonts w:ascii="Garamond" w:hAnsi="Garamond"/>
          <w:highlight w:val="cyan"/>
        </w:rPr>
        <w:t>with gunshots</w:t>
      </w:r>
      <w:r w:rsidRPr="003D2E04">
        <w:rPr>
          <w:rStyle w:val="StyleBoldUnderline"/>
          <w:rFonts w:ascii="Garamond" w:hAnsi="Garamond"/>
        </w:rPr>
        <w:t xml:space="preserve"> [in November 2004] and continues its brutal persecution of Falun Gong practitioners</w:t>
      </w:r>
      <w:r w:rsidRPr="003D2E04">
        <w:rPr>
          <w:rFonts w:ascii="Garamond" w:hAnsi="Garamond"/>
          <w:sz w:val="16"/>
        </w:rPr>
        <w:t>, many people wonder whether they will ever see the day when the CCP will learn to speak with words rather than guns.</w:t>
      </w:r>
      <w:r w:rsidR="00A83054" w:rsidRPr="003D2E04">
        <w:rPr>
          <w:rFonts w:ascii="Garamond" w:hAnsi="Garamond"/>
          <w:sz w:val="12"/>
        </w:rPr>
        <w:t>¶</w:t>
      </w:r>
      <w:r w:rsidRPr="003D2E04">
        <w:rPr>
          <w:rFonts w:ascii="Garamond" w:hAnsi="Garamond"/>
          <w:sz w:val="16"/>
        </w:rPr>
        <w:t xml:space="preserve"> Mao Zedong summarized the purpose of the Cultural Revolution, “After the chaos the world reaches peace, but in seven or eight years, the chaos needs to happen again.”[1] In other words, there should be a political revolution every seven or eight years, and a crowd of people needs to be killed every seven or eight years</w:t>
      </w:r>
      <w:proofErr w:type="gramStart"/>
      <w:r w:rsidRPr="003D2E04">
        <w:rPr>
          <w:rFonts w:ascii="Garamond" w:hAnsi="Garamond"/>
          <w:sz w:val="16"/>
        </w:rPr>
        <w:t>.</w:t>
      </w:r>
      <w:r w:rsidR="00A83054" w:rsidRPr="003D2E04">
        <w:rPr>
          <w:rFonts w:ascii="Garamond" w:hAnsi="Garamond"/>
          <w:sz w:val="12"/>
        </w:rPr>
        <w:t>¶</w:t>
      </w:r>
      <w:proofErr w:type="gramEnd"/>
      <w:r w:rsidRPr="003D2E04">
        <w:rPr>
          <w:rFonts w:ascii="Garamond" w:hAnsi="Garamond"/>
          <w:sz w:val="16"/>
        </w:rPr>
        <w:t xml:space="preserve"> </w:t>
      </w:r>
      <w:r w:rsidRPr="003D2E04">
        <w:rPr>
          <w:rStyle w:val="StyleBoldUnderline"/>
          <w:rFonts w:ascii="Garamond" w:hAnsi="Garamond"/>
        </w:rPr>
        <w:t>A supporting ideology and practical requirements lie behind the CCP’s slaughters.</w:t>
      </w:r>
      <w:r w:rsidR="00A83054" w:rsidRPr="003D2E04">
        <w:rPr>
          <w:rStyle w:val="StyleBoldUnderline"/>
          <w:rFonts w:ascii="Garamond" w:hAnsi="Garamond"/>
          <w:sz w:val="12"/>
          <w:u w:val="none"/>
        </w:rPr>
        <w:t>¶</w:t>
      </w:r>
      <w:r w:rsidRPr="003D2E04">
        <w:rPr>
          <w:rFonts w:ascii="Garamond" w:hAnsi="Garamond"/>
          <w:sz w:val="16"/>
        </w:rPr>
        <w:t xml:space="preserve"> Ideologically, </w:t>
      </w:r>
      <w:r w:rsidRPr="003D2E04">
        <w:rPr>
          <w:rStyle w:val="StyleBoldUnderline"/>
          <w:rFonts w:ascii="Garamond" w:hAnsi="Garamond"/>
          <w:highlight w:val="cyan"/>
        </w:rPr>
        <w:t>the CCP believes</w:t>
      </w:r>
      <w:r w:rsidRPr="003D2E04">
        <w:rPr>
          <w:rStyle w:val="StyleBoldUnderline"/>
          <w:rFonts w:ascii="Garamond" w:hAnsi="Garamond"/>
        </w:rPr>
        <w:t xml:space="preserve"> in </w:t>
      </w:r>
      <w:r w:rsidRPr="003D2E04">
        <w:rPr>
          <w:rStyle w:val="StyleBoldUnderline"/>
          <w:rFonts w:ascii="Garamond" w:hAnsi="Garamond"/>
          <w:highlight w:val="cyan"/>
        </w:rPr>
        <w:t>the “dictatorship of the proletariat</w:t>
      </w:r>
      <w:r w:rsidRPr="003D2E04">
        <w:rPr>
          <w:rStyle w:val="StyleBoldUnderline"/>
          <w:rFonts w:ascii="Garamond" w:hAnsi="Garamond"/>
        </w:rPr>
        <w:t>” and “continuous revolution under the dictatorship of the proletariat.”</w:t>
      </w:r>
      <w:r w:rsidRPr="003D2E04">
        <w:rPr>
          <w:rFonts w:ascii="Garamond" w:hAnsi="Garamond"/>
          <w:sz w:val="16"/>
        </w:rPr>
        <w:t xml:space="preserve"> Therefore, </w:t>
      </w:r>
      <w:r w:rsidRPr="003D2E04">
        <w:rPr>
          <w:rStyle w:val="StyleBoldUnderline"/>
          <w:rFonts w:ascii="Garamond" w:hAnsi="Garamond"/>
          <w:highlight w:val="cyan"/>
        </w:rPr>
        <w:t>after the CCP took over</w:t>
      </w:r>
      <w:r w:rsidRPr="003D2E04">
        <w:rPr>
          <w:rStyle w:val="StyleBoldUnderline"/>
          <w:rFonts w:ascii="Garamond" w:hAnsi="Garamond"/>
        </w:rPr>
        <w:t xml:space="preserve"> China, </w:t>
      </w:r>
      <w:r w:rsidRPr="003D2E04">
        <w:rPr>
          <w:rStyle w:val="StyleBoldUnderline"/>
          <w:rFonts w:ascii="Garamond" w:hAnsi="Garamond"/>
          <w:highlight w:val="cyan"/>
        </w:rPr>
        <w:t>it killed the landowners to resolve problems</w:t>
      </w:r>
      <w:r w:rsidRPr="003D2E04">
        <w:rPr>
          <w:rStyle w:val="StyleBoldUnderline"/>
          <w:rFonts w:ascii="Garamond" w:hAnsi="Garamond"/>
        </w:rPr>
        <w:t xml:space="preserve"> with production relationships in rural areas. </w:t>
      </w:r>
      <w:r w:rsidRPr="003D2E04">
        <w:rPr>
          <w:rStyle w:val="StyleBoldUnderline"/>
          <w:rFonts w:ascii="Garamond" w:hAnsi="Garamond"/>
          <w:highlight w:val="cyan"/>
        </w:rPr>
        <w:t>It killed the capitalists to</w:t>
      </w:r>
      <w:r w:rsidRPr="003D2E04">
        <w:rPr>
          <w:rStyle w:val="StyleBoldUnderline"/>
          <w:rFonts w:ascii="Garamond" w:hAnsi="Garamond"/>
        </w:rPr>
        <w:t xml:space="preserve"> reach the goal of commercial and industrial reform and </w:t>
      </w:r>
      <w:r w:rsidRPr="003D2E04">
        <w:rPr>
          <w:rStyle w:val="StyleBoldUnderline"/>
          <w:rFonts w:ascii="Garamond" w:hAnsi="Garamond"/>
          <w:highlight w:val="cyan"/>
        </w:rPr>
        <w:t>solve the production relationships</w:t>
      </w:r>
      <w:r w:rsidRPr="003D2E04">
        <w:rPr>
          <w:rStyle w:val="StyleBoldUnderline"/>
          <w:rFonts w:ascii="Garamond" w:hAnsi="Garamond"/>
        </w:rPr>
        <w:t xml:space="preserve"> in the cities.</w:t>
      </w:r>
      <w:r w:rsidRPr="003D2E04">
        <w:rPr>
          <w:rFonts w:ascii="Garamond" w:hAnsi="Garamond"/>
          <w:sz w:val="16"/>
        </w:rPr>
        <w:t xml:space="preserve"> After these two classes were eliminated, the problems related to the economic base were basically solved</w:t>
      </w:r>
      <w:proofErr w:type="gramStart"/>
      <w:r w:rsidRPr="003D2E04">
        <w:rPr>
          <w:rFonts w:ascii="Garamond" w:hAnsi="Garamond"/>
          <w:sz w:val="16"/>
        </w:rPr>
        <w:t>.</w:t>
      </w:r>
      <w:r w:rsidR="00A83054" w:rsidRPr="003D2E04">
        <w:rPr>
          <w:rFonts w:ascii="Garamond" w:hAnsi="Garamond"/>
          <w:sz w:val="12"/>
        </w:rPr>
        <w:t>¶</w:t>
      </w:r>
      <w:proofErr w:type="gramEnd"/>
      <w:r w:rsidRPr="003D2E04">
        <w:rPr>
          <w:rFonts w:ascii="Garamond" w:hAnsi="Garamond"/>
          <w:sz w:val="16"/>
        </w:rPr>
        <w:t xml:space="preserve"> Similarly, </w:t>
      </w:r>
      <w:r w:rsidRPr="003D2E04">
        <w:rPr>
          <w:rStyle w:val="StyleBoldUnderline"/>
          <w:rFonts w:ascii="Garamond" w:hAnsi="Garamond"/>
          <w:highlight w:val="cyan"/>
        </w:rPr>
        <w:t>solving the problems</w:t>
      </w:r>
      <w:r w:rsidRPr="003D2E04">
        <w:rPr>
          <w:rStyle w:val="StyleBoldUnderline"/>
          <w:rFonts w:ascii="Garamond" w:hAnsi="Garamond"/>
        </w:rPr>
        <w:t xml:space="preserve"> related to the superstructure also </w:t>
      </w:r>
      <w:r w:rsidRPr="003D2E04">
        <w:rPr>
          <w:rStyle w:val="StyleBoldUnderline"/>
          <w:rFonts w:ascii="Garamond" w:hAnsi="Garamond"/>
          <w:highlight w:val="cyan"/>
        </w:rPr>
        <w:t>called for slaughter</w:t>
      </w:r>
      <w:r w:rsidRPr="003D2E04">
        <w:rPr>
          <w:rStyle w:val="StyleBoldUnderline"/>
          <w:rFonts w:ascii="Garamond" w:hAnsi="Garamond"/>
        </w:rPr>
        <w:t xml:space="preserve">. The suppressions of the Hu </w:t>
      </w:r>
      <w:proofErr w:type="spellStart"/>
      <w:r w:rsidRPr="003D2E04">
        <w:rPr>
          <w:rStyle w:val="StyleBoldUnderline"/>
          <w:rFonts w:ascii="Garamond" w:hAnsi="Garamond"/>
        </w:rPr>
        <w:t>Feng</w:t>
      </w:r>
      <w:proofErr w:type="spellEnd"/>
      <w:r w:rsidRPr="003D2E04">
        <w:rPr>
          <w:rStyle w:val="StyleBoldUnderline"/>
          <w:rFonts w:ascii="Garamond" w:hAnsi="Garamond"/>
        </w:rPr>
        <w:t xml:space="preserve"> Anti-Party Group and the Anti-Rightist Movement eliminated the intellectuals. </w:t>
      </w:r>
      <w:r w:rsidRPr="003D2E04">
        <w:rPr>
          <w:rStyle w:val="StyleBoldUnderline"/>
          <w:rFonts w:ascii="Garamond" w:hAnsi="Garamond"/>
          <w:highlight w:val="cyan"/>
        </w:rPr>
        <w:t>Killing the Christians, Taoists, Buddhists,</w:t>
      </w:r>
      <w:r w:rsidRPr="003D2E04">
        <w:rPr>
          <w:rStyle w:val="StyleBoldUnderline"/>
          <w:rFonts w:ascii="Garamond" w:hAnsi="Garamond"/>
        </w:rPr>
        <w:t xml:space="preserve"> and popular folk groups </w:t>
      </w:r>
      <w:r w:rsidRPr="003D2E04">
        <w:rPr>
          <w:rStyle w:val="StyleBoldUnderline"/>
          <w:rFonts w:ascii="Garamond" w:hAnsi="Garamond"/>
          <w:highlight w:val="cyan"/>
        </w:rPr>
        <w:t>solved the problem of religions</w:t>
      </w:r>
      <w:proofErr w:type="gramStart"/>
      <w:r w:rsidRPr="003D2E04">
        <w:rPr>
          <w:rStyle w:val="StyleBoldUnderline"/>
          <w:rFonts w:ascii="Garamond" w:hAnsi="Garamond"/>
        </w:rPr>
        <w:t>.</w:t>
      </w:r>
      <w:r w:rsidR="00A83054" w:rsidRPr="003D2E04">
        <w:rPr>
          <w:rStyle w:val="StyleBoldUnderline"/>
          <w:rFonts w:ascii="Garamond" w:hAnsi="Garamond"/>
          <w:sz w:val="12"/>
          <w:u w:val="none"/>
        </w:rPr>
        <w:t>¶</w:t>
      </w:r>
      <w:proofErr w:type="gramEnd"/>
      <w:r w:rsidRPr="003D2E04">
        <w:rPr>
          <w:rFonts w:ascii="Garamond" w:hAnsi="Garamond"/>
          <w:sz w:val="16"/>
        </w:rPr>
        <w:t xml:space="preserve"> </w:t>
      </w:r>
      <w:r w:rsidRPr="003D2E04">
        <w:rPr>
          <w:rStyle w:val="StyleBoldUnderline"/>
          <w:rFonts w:ascii="Garamond" w:hAnsi="Garamond"/>
        </w:rPr>
        <w:t>Mass murders during the Cultural Revolution established, culturally and politically, the CCP’s absolute leadership</w:t>
      </w:r>
      <w:r w:rsidRPr="003D2E04">
        <w:rPr>
          <w:rFonts w:ascii="Garamond" w:hAnsi="Garamond"/>
          <w:sz w:val="16"/>
        </w:rPr>
        <w:t>. The Tiananmen Square massacre was used to prevent political crisis and squelch democratic demands. The persecution of Falun Gong is meant to resolve the issues of belief and traditional healing</w:t>
      </w:r>
      <w:proofErr w:type="gramStart"/>
      <w:r w:rsidRPr="003D2E04">
        <w:rPr>
          <w:rFonts w:ascii="Garamond" w:hAnsi="Garamond"/>
          <w:sz w:val="16"/>
        </w:rPr>
        <w:t>.</w:t>
      </w:r>
      <w:r w:rsidR="00A83054" w:rsidRPr="003D2E04">
        <w:rPr>
          <w:rFonts w:ascii="Garamond" w:hAnsi="Garamond"/>
          <w:sz w:val="12"/>
        </w:rPr>
        <w:t>¶</w:t>
      </w:r>
      <w:proofErr w:type="gramEnd"/>
      <w:r w:rsidRPr="003D2E04">
        <w:rPr>
          <w:rFonts w:ascii="Garamond" w:hAnsi="Garamond"/>
          <w:sz w:val="16"/>
        </w:rPr>
        <w:t xml:space="preserve"> </w:t>
      </w:r>
      <w:r w:rsidRPr="003D2E04">
        <w:rPr>
          <w:rStyle w:val="Emphasis"/>
          <w:rFonts w:ascii="Garamond" w:hAnsi="Garamond"/>
          <w:highlight w:val="cyan"/>
        </w:rPr>
        <w:t>These actions were</w:t>
      </w:r>
      <w:r w:rsidRPr="003D2E04">
        <w:rPr>
          <w:rStyle w:val="Emphasis"/>
          <w:rFonts w:ascii="Garamond" w:hAnsi="Garamond"/>
        </w:rPr>
        <w:t xml:space="preserve"> all </w:t>
      </w:r>
      <w:r w:rsidRPr="003D2E04">
        <w:rPr>
          <w:rStyle w:val="Emphasis"/>
          <w:rFonts w:ascii="Garamond" w:hAnsi="Garamond"/>
          <w:highlight w:val="cyan"/>
        </w:rPr>
        <w:t>necessary for the CCP to strengthen its power and maintain its rule</w:t>
      </w:r>
      <w:r w:rsidRPr="003D2E04">
        <w:rPr>
          <w:rStyle w:val="Emphasis"/>
          <w:rFonts w:ascii="Garamond" w:hAnsi="Garamond"/>
        </w:rPr>
        <w:t xml:space="preserve"> in the face </w:t>
      </w:r>
      <w:r w:rsidRPr="003D2E04">
        <w:rPr>
          <w:rStyle w:val="Emphasis"/>
          <w:rFonts w:ascii="Garamond" w:hAnsi="Garamond"/>
          <w:highlight w:val="cyan"/>
        </w:rPr>
        <w:t>of continual financial crisis</w:t>
      </w:r>
      <w:r w:rsidRPr="003D2E04">
        <w:rPr>
          <w:rFonts w:ascii="Garamond" w:hAnsi="Garamond"/>
          <w:sz w:val="16"/>
        </w:rPr>
        <w:t xml:space="preserve"> (prices for consumer goods skyrocketed after the CCP took power, and China’s economy almost collapsed after the Cultural Revolution), political crisis (some people not following the Party’s orders or some others wanting to share political rights with the Party), and crisis of belief (the disintegration of the former Soviet Union, political changes in Eastern Europe, and the Falun Gong issue).</w:t>
      </w:r>
      <w:r w:rsidR="00A83054" w:rsidRPr="003D2E04">
        <w:rPr>
          <w:rFonts w:ascii="Garamond" w:hAnsi="Garamond"/>
          <w:sz w:val="12"/>
        </w:rPr>
        <w:t>¶</w:t>
      </w:r>
      <w:r w:rsidRPr="003D2E04">
        <w:rPr>
          <w:rFonts w:ascii="Garamond" w:hAnsi="Garamond"/>
          <w:sz w:val="16"/>
        </w:rPr>
        <w:t xml:space="preserve"> Except for the Falun Gong issue, </w:t>
      </w:r>
      <w:r w:rsidRPr="003D2E04">
        <w:rPr>
          <w:rStyle w:val="StyleBoldUnderline"/>
          <w:rFonts w:ascii="Garamond" w:hAnsi="Garamond"/>
        </w:rPr>
        <w:t xml:space="preserve">almost </w:t>
      </w:r>
      <w:r w:rsidRPr="003D2E04">
        <w:rPr>
          <w:rStyle w:val="StyleBoldUnderline"/>
          <w:rFonts w:ascii="Garamond" w:hAnsi="Garamond"/>
          <w:highlight w:val="cyan"/>
        </w:rPr>
        <w:t>all</w:t>
      </w:r>
      <w:r w:rsidRPr="003D2E04">
        <w:rPr>
          <w:rStyle w:val="StyleBoldUnderline"/>
          <w:rFonts w:ascii="Garamond" w:hAnsi="Garamond"/>
        </w:rPr>
        <w:t xml:space="preserve"> the foregoing political </w:t>
      </w:r>
      <w:r w:rsidRPr="003D2E04">
        <w:rPr>
          <w:rStyle w:val="StyleBoldUnderline"/>
          <w:rFonts w:ascii="Garamond" w:hAnsi="Garamond"/>
          <w:highlight w:val="cyan"/>
        </w:rPr>
        <w:t>movements were utilized to revive</w:t>
      </w:r>
      <w:r w:rsidRPr="003D2E04">
        <w:rPr>
          <w:rStyle w:val="StyleBoldUnderline"/>
          <w:rFonts w:ascii="Garamond" w:hAnsi="Garamond"/>
        </w:rPr>
        <w:t xml:space="preserve"> the evil specter of </w:t>
      </w:r>
      <w:r w:rsidRPr="003D2E04">
        <w:rPr>
          <w:rStyle w:val="StyleBoldUnderline"/>
          <w:rFonts w:ascii="Garamond" w:hAnsi="Garamond"/>
          <w:highlight w:val="cyan"/>
        </w:rPr>
        <w:t>the CCP</w:t>
      </w:r>
      <w:r w:rsidRPr="003D2E04">
        <w:rPr>
          <w:rStyle w:val="StyleBoldUnderline"/>
          <w:rFonts w:ascii="Garamond" w:hAnsi="Garamond"/>
        </w:rPr>
        <w:t xml:space="preserve"> and incite its desire for revolution. </w:t>
      </w:r>
      <w:r w:rsidRPr="003D2E04">
        <w:rPr>
          <w:rStyle w:val="StyleBoldUnderline"/>
          <w:rFonts w:ascii="Garamond" w:hAnsi="Garamond"/>
          <w:highlight w:val="cyan"/>
        </w:rPr>
        <w:t>The CCP</w:t>
      </w:r>
      <w:r w:rsidRPr="003D2E04">
        <w:rPr>
          <w:rStyle w:val="StyleBoldUnderline"/>
          <w:rFonts w:ascii="Garamond" w:hAnsi="Garamond"/>
        </w:rPr>
        <w:t xml:space="preserve"> also </w:t>
      </w:r>
      <w:r w:rsidRPr="003D2E04">
        <w:rPr>
          <w:rStyle w:val="StyleBoldUnderline"/>
          <w:rFonts w:ascii="Garamond" w:hAnsi="Garamond"/>
          <w:highlight w:val="cyan"/>
        </w:rPr>
        <w:t>used these political movements to test CCP members,</w:t>
      </w:r>
      <w:r w:rsidRPr="003D2E04">
        <w:rPr>
          <w:rStyle w:val="StyleBoldUnderline"/>
          <w:rFonts w:ascii="Garamond" w:hAnsi="Garamond"/>
        </w:rPr>
        <w:t xml:space="preserve"> eliminating those who did not meet the Party’s requirements</w:t>
      </w:r>
      <w:proofErr w:type="gramStart"/>
      <w:r w:rsidRPr="003D2E04">
        <w:rPr>
          <w:rStyle w:val="StyleBoldUnderline"/>
          <w:rFonts w:ascii="Garamond" w:hAnsi="Garamond"/>
        </w:rPr>
        <w:t>.</w:t>
      </w:r>
      <w:r w:rsidR="00A83054" w:rsidRPr="003D2E04">
        <w:rPr>
          <w:rStyle w:val="StyleBoldUnderline"/>
          <w:rFonts w:ascii="Garamond" w:hAnsi="Garamond"/>
          <w:sz w:val="12"/>
          <w:u w:val="none"/>
        </w:rPr>
        <w:t>¶</w:t>
      </w:r>
      <w:proofErr w:type="gramEnd"/>
      <w:r w:rsidRPr="003D2E04">
        <w:rPr>
          <w:rFonts w:ascii="Garamond" w:hAnsi="Garamond"/>
          <w:sz w:val="16"/>
        </w:rPr>
        <w:t xml:space="preserve"> Recurring slaughters every seven or eight years serves to refresh people’s memory of terror.</w:t>
      </w:r>
      <w:r w:rsidR="00A83054"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highlight w:val="cyan"/>
        </w:rPr>
        <w:t>Killing is also necessary for practical reasons</w:t>
      </w:r>
      <w:r w:rsidRPr="003D2E04">
        <w:rPr>
          <w:rFonts w:ascii="Garamond" w:hAnsi="Garamond"/>
          <w:sz w:val="16"/>
        </w:rPr>
        <w:t xml:space="preserve">. The Communist Party began as a group of thugs and scoundrels who killed to obtain power. Once this precedent was set, there was no going back. </w:t>
      </w:r>
      <w:r w:rsidRPr="003D2E04">
        <w:rPr>
          <w:rStyle w:val="StyleBoldUnderline"/>
          <w:rFonts w:ascii="Garamond" w:hAnsi="Garamond"/>
        </w:rPr>
        <w:t>Constant terror was needed to intimidate people and force them to accept, out of fear, the absolute rule of the CCP</w:t>
      </w:r>
      <w:proofErr w:type="gramStart"/>
      <w:r w:rsidRPr="003D2E04">
        <w:rPr>
          <w:rStyle w:val="StyleBoldUnderline"/>
          <w:rFonts w:ascii="Garamond" w:hAnsi="Garamond"/>
        </w:rPr>
        <w:t>.</w:t>
      </w:r>
      <w:r w:rsidR="00A83054" w:rsidRPr="003D2E04">
        <w:rPr>
          <w:rStyle w:val="StyleBoldUnderline"/>
          <w:rFonts w:ascii="Garamond" w:hAnsi="Garamond"/>
          <w:sz w:val="12"/>
          <w:u w:val="none"/>
        </w:rPr>
        <w:t>¶</w:t>
      </w:r>
      <w:proofErr w:type="gramEnd"/>
      <w:r w:rsidRPr="003D2E04">
        <w:rPr>
          <w:rFonts w:ascii="Garamond" w:hAnsi="Garamond"/>
          <w:sz w:val="16"/>
        </w:rPr>
        <w:t xml:space="preserve"> On the surface, it may appear that the CCP was “forced to kill” and that various incidents just happened to irritate the CCP evil specter and accidentally trigger the CCP’s killing mechanism. In truth, </w:t>
      </w:r>
      <w:r w:rsidRPr="003D2E04">
        <w:rPr>
          <w:rStyle w:val="StyleBoldUnderline"/>
          <w:rFonts w:ascii="Garamond" w:hAnsi="Garamond"/>
        </w:rPr>
        <w:t xml:space="preserve">these incidents serve to disguise the Party’s need to kill, and periodical killing is required by the CCP. </w:t>
      </w:r>
      <w:r w:rsidR="00A83054" w:rsidRPr="003D2E04">
        <w:rPr>
          <w:rStyle w:val="StyleBoldUnderline"/>
          <w:rFonts w:ascii="Garamond" w:hAnsi="Garamond"/>
          <w:sz w:val="12"/>
          <w:u w:val="none"/>
        </w:rPr>
        <w:t>¶</w:t>
      </w:r>
      <w:r w:rsidRPr="003D2E04">
        <w:rPr>
          <w:rFonts w:ascii="Garamond" w:hAnsi="Garamond"/>
          <w:sz w:val="16"/>
        </w:rPr>
        <w:t xml:space="preserve"> </w:t>
      </w:r>
      <w:proofErr w:type="gramStart"/>
      <w:r w:rsidRPr="003D2E04">
        <w:rPr>
          <w:rStyle w:val="StyleBoldUnderline"/>
          <w:rFonts w:ascii="Garamond" w:hAnsi="Garamond"/>
        </w:rPr>
        <w:t>Without</w:t>
      </w:r>
      <w:proofErr w:type="gramEnd"/>
      <w:r w:rsidRPr="003D2E04">
        <w:rPr>
          <w:rStyle w:val="StyleBoldUnderline"/>
          <w:rFonts w:ascii="Garamond" w:hAnsi="Garamond"/>
        </w:rPr>
        <w:t xml:space="preserve"> these painful lessons, people might begin to think the CCP was improving and start to demand democracy, j</w:t>
      </w:r>
      <w:r w:rsidRPr="003D2E04">
        <w:rPr>
          <w:rFonts w:ascii="Garamond" w:hAnsi="Garamond"/>
          <w:sz w:val="16"/>
        </w:rPr>
        <w:t xml:space="preserve">ust as those idealistic students in the 1989 democratic movement did. Recurring slaughter every seven or eight years serves to refresh people’s memory of terror and can warn the younger generation: Whoever </w:t>
      </w:r>
      <w:r w:rsidRPr="003D2E04">
        <w:rPr>
          <w:rStyle w:val="StyleBoldUnderline"/>
          <w:rFonts w:ascii="Garamond" w:hAnsi="Garamond"/>
        </w:rPr>
        <w:t>works against the CCP, wants to challenge the CCP’s absolute leadership, or attempts to tell the truth regarding China’s history, will get a taste of the “iron fist of the dictatorship of the proletariat.”</w:t>
      </w:r>
      <w:r w:rsidR="00A83054"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highlight w:val="cyan"/>
        </w:rPr>
        <w:t>Killing has become</w:t>
      </w:r>
      <w:r w:rsidRPr="003D2E04">
        <w:rPr>
          <w:rStyle w:val="StyleBoldUnderline"/>
          <w:rFonts w:ascii="Garamond" w:hAnsi="Garamond"/>
        </w:rPr>
        <w:t xml:space="preserve"> one of </w:t>
      </w:r>
      <w:r w:rsidRPr="003D2E04">
        <w:rPr>
          <w:rStyle w:val="StyleBoldUnderline"/>
          <w:rFonts w:ascii="Garamond" w:hAnsi="Garamond"/>
          <w:highlight w:val="cyan"/>
        </w:rPr>
        <w:t>the most essential ways for the CCP to maintain power</w:t>
      </w:r>
      <w:r w:rsidRPr="003D2E04">
        <w:rPr>
          <w:rStyle w:val="StyleBoldUnderline"/>
          <w:rFonts w:ascii="Garamond" w:hAnsi="Garamond"/>
        </w:rPr>
        <w:t>. With the escalation of its bloody debts, laying down its butcher knife would encourage people to take vengeance for the CCP’s criminal acts</w:t>
      </w:r>
      <w:proofErr w:type="gramStart"/>
      <w:r w:rsidRPr="003D2E04">
        <w:rPr>
          <w:rStyle w:val="StyleBoldUnderline"/>
          <w:rFonts w:ascii="Garamond" w:hAnsi="Garamond"/>
        </w:rPr>
        <w:t>.</w:t>
      </w:r>
      <w:r w:rsidR="00A83054" w:rsidRPr="003D2E04">
        <w:rPr>
          <w:rStyle w:val="StyleBoldUnderline"/>
          <w:rFonts w:ascii="Garamond" w:hAnsi="Garamond"/>
          <w:sz w:val="12"/>
          <w:u w:val="none"/>
        </w:rPr>
        <w:t>¶</w:t>
      </w:r>
      <w:proofErr w:type="gramEnd"/>
      <w:r w:rsidRPr="003D2E04">
        <w:rPr>
          <w:rFonts w:ascii="Garamond" w:hAnsi="Garamond"/>
          <w:sz w:val="16"/>
        </w:rPr>
        <w:t xml:space="preserve"> Therefore, the CCP not only needed to conduct copious and thorough killing, but the </w:t>
      </w:r>
      <w:r w:rsidRPr="003D2E04">
        <w:rPr>
          <w:rStyle w:val="StyleBoldUnderline"/>
          <w:rFonts w:ascii="Garamond" w:hAnsi="Garamond"/>
        </w:rPr>
        <w:t>slaughter also had to be done in a most brutal fashion to intimidate the populace effectively, especially early on, when the CCP was establishing its rule.</w:t>
      </w:r>
      <w:r w:rsidR="00A83054" w:rsidRPr="003D2E04">
        <w:rPr>
          <w:rStyle w:val="StyleBoldUnderline"/>
          <w:rFonts w:ascii="Garamond" w:hAnsi="Garamond"/>
          <w:sz w:val="12"/>
          <w:u w:val="none"/>
        </w:rPr>
        <w:t>¶</w:t>
      </w:r>
      <w:r w:rsidRPr="003D2E04">
        <w:rPr>
          <w:rFonts w:ascii="Garamond" w:hAnsi="Garamond"/>
          <w:sz w:val="16"/>
        </w:rPr>
        <w:t xml:space="preserve"> Since </w:t>
      </w:r>
      <w:r w:rsidRPr="003D2E04">
        <w:rPr>
          <w:rStyle w:val="StyleBoldUnderline"/>
          <w:rFonts w:ascii="Garamond" w:hAnsi="Garamond"/>
        </w:rPr>
        <w:t xml:space="preserve">the purpose of the killing was to instill the greatest terror, </w:t>
      </w:r>
      <w:r w:rsidRPr="003D2E04">
        <w:rPr>
          <w:rStyle w:val="StyleBoldUnderline"/>
          <w:rFonts w:ascii="Garamond" w:hAnsi="Garamond"/>
          <w:highlight w:val="cyan"/>
        </w:rPr>
        <w:t>the</w:t>
      </w:r>
      <w:r w:rsidRPr="003D2E04">
        <w:rPr>
          <w:rStyle w:val="StyleBoldUnderline"/>
          <w:rFonts w:ascii="Garamond" w:hAnsi="Garamond"/>
        </w:rPr>
        <w:t xml:space="preserve"> </w:t>
      </w:r>
      <w:r w:rsidRPr="003D2E04">
        <w:rPr>
          <w:rStyle w:val="StyleBoldUnderline"/>
          <w:rFonts w:ascii="Garamond" w:hAnsi="Garamond"/>
          <w:highlight w:val="cyan"/>
        </w:rPr>
        <w:t>CCP selected targets for destruction arbitrarily and irrationally. In every political movement, the CCP used the strategy of genocide.</w:t>
      </w:r>
      <w:r w:rsidRPr="003D2E04">
        <w:rPr>
          <w:rStyle w:val="StyleBoldUnderline"/>
          <w:rFonts w:ascii="Garamond" w:hAnsi="Garamond"/>
        </w:rPr>
        <w:t xml:space="preserve"> Take the Suppression of the Counter-Revolutionary Movement as an example</w:t>
      </w:r>
      <w:proofErr w:type="gramStart"/>
      <w:r w:rsidRPr="003D2E04">
        <w:rPr>
          <w:rStyle w:val="StyleBoldUnderline"/>
          <w:rFonts w:ascii="Garamond" w:hAnsi="Garamond"/>
        </w:rPr>
        <w:t>.</w:t>
      </w:r>
      <w:r w:rsidR="00A83054"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Fonts w:ascii="Garamond" w:hAnsi="Garamond"/>
          <w:sz w:val="16"/>
        </w:rPr>
        <w:t>The CCP did not really suppress the reactionary behaviors, but the people whom they called the counter-revolutionaries. If one had been enlisted and served a few days in the KMT Army but did absolutely nothing political after the CCP gained power, this person would still be killed because of his “reactionary history.” In the process of land reform, in order to remove the “root of the problem,” the CCP often killed a landowner’s entire family</w:t>
      </w:r>
      <w:proofErr w:type="gramStart"/>
      <w:r w:rsidRPr="003D2E04">
        <w:rPr>
          <w:rFonts w:ascii="Garamond" w:hAnsi="Garamond"/>
          <w:sz w:val="16"/>
        </w:rPr>
        <w:t>.</w:t>
      </w:r>
      <w:r w:rsidR="00A83054" w:rsidRPr="003D2E04">
        <w:rPr>
          <w:rFonts w:ascii="Garamond" w:hAnsi="Garamond"/>
          <w:sz w:val="12"/>
        </w:rPr>
        <w:t>¶</w:t>
      </w:r>
      <w:proofErr w:type="gramEnd"/>
      <w:r w:rsidRPr="003D2E04">
        <w:rPr>
          <w:rFonts w:ascii="Garamond" w:hAnsi="Garamond"/>
          <w:sz w:val="16"/>
        </w:rPr>
        <w:t xml:space="preserve"> Since 1949, </w:t>
      </w:r>
      <w:r w:rsidRPr="003D2E04">
        <w:rPr>
          <w:rStyle w:val="StyleBoldUnderline"/>
          <w:rFonts w:ascii="Garamond" w:hAnsi="Garamond"/>
        </w:rPr>
        <w:t xml:space="preserve">the </w:t>
      </w:r>
      <w:r w:rsidRPr="003D2E04">
        <w:rPr>
          <w:rStyle w:val="StyleBoldUnderline"/>
          <w:rFonts w:ascii="Garamond" w:hAnsi="Garamond"/>
          <w:highlight w:val="cyan"/>
        </w:rPr>
        <w:t>CCP has persecuted more than half the people in China</w:t>
      </w:r>
      <w:r w:rsidRPr="003D2E04">
        <w:rPr>
          <w:rStyle w:val="StyleBoldUnderline"/>
          <w:rFonts w:ascii="Garamond" w:hAnsi="Garamond"/>
        </w:rPr>
        <w:t xml:space="preserve">. An estimated 60 million to 80 million people died from unnatural causes. </w:t>
      </w:r>
      <w:r w:rsidRPr="003D2E04">
        <w:rPr>
          <w:rStyle w:val="StyleBoldUnderline"/>
          <w:rFonts w:ascii="Garamond" w:hAnsi="Garamond"/>
          <w:highlight w:val="cyan"/>
        </w:rPr>
        <w:t>This</w:t>
      </w:r>
      <w:r w:rsidRPr="003D2E04">
        <w:rPr>
          <w:rStyle w:val="StyleBoldUnderline"/>
          <w:rFonts w:ascii="Garamond" w:hAnsi="Garamond"/>
        </w:rPr>
        <w:t xml:space="preserve"> number </w:t>
      </w:r>
      <w:r w:rsidRPr="003D2E04">
        <w:rPr>
          <w:rStyle w:val="StyleBoldUnderline"/>
          <w:rFonts w:ascii="Garamond" w:hAnsi="Garamond"/>
          <w:highlight w:val="cyan"/>
        </w:rPr>
        <w:t>exceeds</w:t>
      </w:r>
      <w:r w:rsidRPr="003D2E04">
        <w:rPr>
          <w:rStyle w:val="StyleBoldUnderline"/>
          <w:rFonts w:ascii="Garamond" w:hAnsi="Garamond"/>
        </w:rPr>
        <w:t xml:space="preserve"> the total number of </w:t>
      </w:r>
      <w:r w:rsidRPr="003D2E04">
        <w:rPr>
          <w:rStyle w:val="StyleBoldUnderline"/>
          <w:rFonts w:ascii="Garamond" w:hAnsi="Garamond"/>
          <w:highlight w:val="cyan"/>
        </w:rPr>
        <w:t>deaths in both World Wars combined</w:t>
      </w:r>
      <w:proofErr w:type="gramStart"/>
      <w:r w:rsidRPr="003D2E04">
        <w:rPr>
          <w:rStyle w:val="StyleBoldUnderline"/>
          <w:rFonts w:ascii="Garamond" w:hAnsi="Garamond"/>
        </w:rPr>
        <w:t>.</w:t>
      </w:r>
      <w:r w:rsidR="00A83054" w:rsidRPr="003D2E04">
        <w:rPr>
          <w:rStyle w:val="StyleBoldUnderline"/>
          <w:rFonts w:ascii="Garamond" w:hAnsi="Garamond"/>
          <w:sz w:val="12"/>
          <w:u w:val="none"/>
        </w:rPr>
        <w:t>¶</w:t>
      </w:r>
      <w:proofErr w:type="gramEnd"/>
      <w:r w:rsidRPr="003D2E04">
        <w:rPr>
          <w:rFonts w:ascii="Garamond" w:hAnsi="Garamond"/>
          <w:sz w:val="16"/>
        </w:rPr>
        <w:t xml:space="preserve"> As with other communist countries, the wanton killing done by the CCP also includes brutal slayings of its own members in order to remove dissidents who value a sense of humanity over the Party nature. </w:t>
      </w:r>
      <w:r w:rsidRPr="003D2E04">
        <w:rPr>
          <w:rStyle w:val="StyleBoldUnderline"/>
          <w:rFonts w:ascii="Garamond" w:hAnsi="Garamond"/>
        </w:rPr>
        <w:t>The CCP’s rule of terror falls equally on the populace and its members in an attempt to maintain an “invincible fortress.”</w:t>
      </w:r>
      <w:r w:rsidR="00A83054" w:rsidRPr="003D2E04">
        <w:rPr>
          <w:rStyle w:val="StyleBoldUnderline"/>
          <w:rFonts w:ascii="Garamond" w:hAnsi="Garamond"/>
          <w:sz w:val="12"/>
          <w:u w:val="none"/>
        </w:rPr>
        <w:t>¶</w:t>
      </w:r>
      <w:r w:rsidRPr="003D2E04">
        <w:rPr>
          <w:rFonts w:ascii="Garamond" w:hAnsi="Garamond"/>
          <w:sz w:val="16"/>
        </w:rPr>
        <w:t xml:space="preserve"> </w:t>
      </w:r>
      <w:proofErr w:type="gramStart"/>
      <w:r w:rsidRPr="003D2E04">
        <w:rPr>
          <w:rFonts w:ascii="Garamond" w:hAnsi="Garamond"/>
          <w:sz w:val="16"/>
        </w:rPr>
        <w:t>In</w:t>
      </w:r>
      <w:proofErr w:type="gramEnd"/>
      <w:r w:rsidRPr="003D2E04">
        <w:rPr>
          <w:rFonts w:ascii="Garamond" w:hAnsi="Garamond"/>
          <w:sz w:val="16"/>
        </w:rPr>
        <w:t xml:space="preserve"> a normal society, people show care and love for one another, hold life in awe and veneration, and give thanks to God. In the East, people say, “Do not impose on others what you would not want done to yourself.”[2] In the West, people say, “Love thy neighbor as thyself.”[3]</w:t>
      </w:r>
      <w:r w:rsidR="00A83054" w:rsidRPr="003D2E04">
        <w:rPr>
          <w:rFonts w:ascii="Garamond" w:hAnsi="Garamond"/>
          <w:sz w:val="12"/>
        </w:rPr>
        <w:t>¶</w:t>
      </w:r>
      <w:r w:rsidRPr="003D2E04">
        <w:rPr>
          <w:rFonts w:ascii="Garamond" w:hAnsi="Garamond"/>
          <w:sz w:val="16"/>
        </w:rPr>
        <w:t xml:space="preserve"> Conversely, the CCP holds that “The history of all hitherto existing society is the history of class struggles.”[4] In </w:t>
      </w:r>
      <w:r w:rsidRPr="003D2E04">
        <w:rPr>
          <w:rStyle w:val="StyleBoldUnderline"/>
          <w:rFonts w:ascii="Garamond" w:hAnsi="Garamond"/>
        </w:rPr>
        <w:t>order to keep alive the “struggles” within society, hatred must be generated. Not only does the CCP take lives, it encourages people to kill each other</w:t>
      </w:r>
      <w:proofErr w:type="gramStart"/>
      <w:r w:rsidRPr="003D2E04">
        <w:rPr>
          <w:rStyle w:val="StyleBoldUnderline"/>
          <w:rFonts w:ascii="Garamond" w:hAnsi="Garamond"/>
        </w:rPr>
        <w:t>.</w:t>
      </w:r>
      <w:r w:rsidR="00A83054" w:rsidRPr="003D2E04">
        <w:rPr>
          <w:rStyle w:val="StyleBoldUnderline"/>
          <w:rFonts w:ascii="Garamond" w:hAnsi="Garamond"/>
          <w:sz w:val="12"/>
          <w:u w:val="none"/>
        </w:rPr>
        <w:t>¶</w:t>
      </w:r>
      <w:proofErr w:type="gramEnd"/>
      <w:r w:rsidRPr="003D2E04">
        <w:rPr>
          <w:rFonts w:ascii="Garamond" w:hAnsi="Garamond"/>
          <w:sz w:val="16"/>
        </w:rPr>
        <w:t xml:space="preserve"> </w:t>
      </w:r>
      <w:r w:rsidRPr="003D2E04">
        <w:rPr>
          <w:rStyle w:val="StyleBoldUnderline"/>
          <w:rFonts w:ascii="Garamond" w:hAnsi="Garamond"/>
        </w:rPr>
        <w:t>It strives to desensitize people toward others’ suffering by surrounding them with constant killing. It wants them to become numb from frequent exposure to inhumane brutality and develop the mentality that the best you can hope for is to avoid being persecuted. All these lessons taught by brutal suppression enable the CCP to maintain its rule</w:t>
      </w:r>
      <w:proofErr w:type="gramStart"/>
      <w:r w:rsidRPr="003D2E04">
        <w:rPr>
          <w:rStyle w:val="StyleBoldUnderline"/>
          <w:rFonts w:ascii="Garamond" w:hAnsi="Garamond"/>
        </w:rPr>
        <w:t>.</w:t>
      </w:r>
      <w:r w:rsidR="00A83054" w:rsidRPr="003D2E04">
        <w:rPr>
          <w:rStyle w:val="StyleBoldUnderline"/>
          <w:rFonts w:ascii="Garamond" w:hAnsi="Garamond"/>
          <w:sz w:val="12"/>
          <w:u w:val="none"/>
        </w:rPr>
        <w:t>¶</w:t>
      </w:r>
      <w:proofErr w:type="gramEnd"/>
      <w:r w:rsidRPr="003D2E04">
        <w:rPr>
          <w:rFonts w:ascii="Garamond" w:hAnsi="Garamond"/>
          <w:sz w:val="16"/>
        </w:rPr>
        <w:t xml:space="preserve"> In addition to the destruction of countless lives, </w:t>
      </w:r>
      <w:r w:rsidRPr="003D2E04">
        <w:rPr>
          <w:rStyle w:val="Emphasis"/>
          <w:rFonts w:ascii="Garamond" w:hAnsi="Garamond"/>
          <w:highlight w:val="cyan"/>
        </w:rPr>
        <w:t xml:space="preserve">the CCP </w:t>
      </w:r>
      <w:r w:rsidRPr="003D2E04">
        <w:rPr>
          <w:rStyle w:val="Emphasis"/>
          <w:rFonts w:ascii="Garamond" w:hAnsi="Garamond"/>
        </w:rPr>
        <w:t xml:space="preserve">also </w:t>
      </w:r>
      <w:r w:rsidRPr="003D2E04">
        <w:rPr>
          <w:rStyle w:val="Emphasis"/>
          <w:rFonts w:ascii="Garamond" w:hAnsi="Garamond"/>
          <w:highlight w:val="cyan"/>
        </w:rPr>
        <w:t>destroyed the soul of the Chinese people</w:t>
      </w:r>
      <w:r w:rsidRPr="003D2E04">
        <w:rPr>
          <w:rFonts w:ascii="Garamond" w:hAnsi="Garamond"/>
          <w:sz w:val="16"/>
        </w:rPr>
        <w:t>.</w:t>
      </w:r>
      <w:r w:rsidRPr="003D2E04">
        <w:rPr>
          <w:rStyle w:val="StyleBoldUnderline"/>
          <w:rFonts w:ascii="Garamond" w:hAnsi="Garamond"/>
        </w:rPr>
        <w:t xml:space="preserve"> A great many </w:t>
      </w:r>
      <w:r w:rsidRPr="003D2E04">
        <w:rPr>
          <w:rStyle w:val="StyleBoldUnderline"/>
          <w:rFonts w:ascii="Garamond" w:hAnsi="Garamond"/>
          <w:highlight w:val="cyan"/>
        </w:rPr>
        <w:t>people have</w:t>
      </w:r>
      <w:r w:rsidRPr="003D2E04">
        <w:rPr>
          <w:rStyle w:val="StyleBoldUnderline"/>
          <w:rFonts w:ascii="Garamond" w:hAnsi="Garamond"/>
        </w:rPr>
        <w:t xml:space="preserve"> </w:t>
      </w:r>
      <w:r w:rsidRPr="003D2E04">
        <w:rPr>
          <w:rStyle w:val="StyleBoldUnderline"/>
          <w:rFonts w:ascii="Garamond" w:hAnsi="Garamond"/>
          <w:highlight w:val="cyan"/>
        </w:rPr>
        <w:t>become conditioned</w:t>
      </w:r>
      <w:r w:rsidRPr="003D2E04">
        <w:rPr>
          <w:rStyle w:val="StyleBoldUnderline"/>
          <w:rFonts w:ascii="Garamond" w:hAnsi="Garamond"/>
        </w:rPr>
        <w:t xml:space="preserve"> to react </w:t>
      </w:r>
      <w:r w:rsidRPr="003D2E04">
        <w:rPr>
          <w:rStyle w:val="StyleBoldUnderline"/>
          <w:rFonts w:ascii="Garamond" w:hAnsi="Garamond"/>
          <w:highlight w:val="cyan"/>
        </w:rPr>
        <w:t>to the</w:t>
      </w:r>
      <w:r w:rsidRPr="003D2E04">
        <w:rPr>
          <w:rStyle w:val="StyleBoldUnderline"/>
          <w:rFonts w:ascii="Garamond" w:hAnsi="Garamond"/>
        </w:rPr>
        <w:t xml:space="preserve"> CCP’s </w:t>
      </w:r>
      <w:r w:rsidRPr="003D2E04">
        <w:rPr>
          <w:rStyle w:val="StyleBoldUnderline"/>
          <w:rFonts w:ascii="Garamond" w:hAnsi="Garamond"/>
          <w:highlight w:val="cyan"/>
        </w:rPr>
        <w:t>threats</w:t>
      </w:r>
      <w:r w:rsidRPr="003D2E04">
        <w:rPr>
          <w:rStyle w:val="StyleBoldUnderline"/>
          <w:rFonts w:ascii="Garamond" w:hAnsi="Garamond"/>
        </w:rPr>
        <w:t xml:space="preserve"> by entirely surrendering their reason and their principles. </w:t>
      </w:r>
      <w:r w:rsidRPr="003D2E04">
        <w:rPr>
          <w:rFonts w:ascii="Garamond" w:hAnsi="Garamond"/>
          <w:sz w:val="16"/>
        </w:rPr>
        <w:t>In a sense, these people’s souls have died—something more frightening than physical death.</w:t>
      </w:r>
    </w:p>
    <w:p w14:paraId="18C863C0" w14:textId="1FC55B1C" w:rsidR="003D2E04" w:rsidRPr="003D2E04" w:rsidRDefault="003D2E04" w:rsidP="003D2E04">
      <w:pPr>
        <w:pStyle w:val="Heading3"/>
        <w:rPr>
          <w:rFonts w:ascii="Garamond" w:hAnsi="Garamond"/>
        </w:rPr>
      </w:pPr>
      <w:r w:rsidRPr="003D2E04">
        <w:rPr>
          <w:rFonts w:ascii="Garamond" w:hAnsi="Garamond"/>
        </w:rPr>
        <w:t>Human Rights</w:t>
      </w:r>
    </w:p>
    <w:p w14:paraId="7144F1A6" w14:textId="77777777" w:rsidR="003D2E04" w:rsidRPr="003D2E04" w:rsidRDefault="003D2E04" w:rsidP="003D2E04">
      <w:pPr>
        <w:pStyle w:val="Heading4"/>
        <w:rPr>
          <w:rFonts w:ascii="Garamond" w:hAnsi="Garamond"/>
        </w:rPr>
      </w:pPr>
      <w:r w:rsidRPr="003D2E04">
        <w:rPr>
          <w:rFonts w:ascii="Garamond" w:hAnsi="Garamond"/>
        </w:rPr>
        <w:t xml:space="preserve">Under the CCP, human rights take a back seat to CCP interests </w:t>
      </w:r>
    </w:p>
    <w:p w14:paraId="7CF75B25" w14:textId="77777777" w:rsidR="003D2E04" w:rsidRPr="003D2E04" w:rsidRDefault="003D2E04" w:rsidP="003D2E04">
      <w:pPr>
        <w:rPr>
          <w:rStyle w:val="StyleStyleBold12pt"/>
          <w:rFonts w:ascii="Garamond" w:hAnsi="Garamond"/>
        </w:rPr>
      </w:pPr>
      <w:proofErr w:type="spellStart"/>
      <w:r w:rsidRPr="003D2E04">
        <w:rPr>
          <w:rStyle w:val="StyleStyleBold12pt"/>
          <w:rFonts w:ascii="Garamond" w:hAnsi="Garamond"/>
        </w:rPr>
        <w:t>Lum</w:t>
      </w:r>
      <w:proofErr w:type="spellEnd"/>
      <w:r w:rsidRPr="003D2E04">
        <w:rPr>
          <w:rStyle w:val="StyleStyleBold12pt"/>
          <w:rFonts w:ascii="Garamond" w:hAnsi="Garamond"/>
        </w:rPr>
        <w:t>, 2015</w:t>
      </w:r>
    </w:p>
    <w:p w14:paraId="3870A5BC" w14:textId="77777777" w:rsidR="003D2E04" w:rsidRPr="003D2E04" w:rsidRDefault="003D2E04" w:rsidP="003D2E04">
      <w:pPr>
        <w:rPr>
          <w:rFonts w:ascii="Garamond" w:hAnsi="Garamond"/>
        </w:rPr>
      </w:pPr>
      <w:r w:rsidRPr="003D2E04">
        <w:rPr>
          <w:rFonts w:ascii="Garamond" w:hAnsi="Garamond"/>
        </w:rPr>
        <w:t>(Thomas, Specialist in Asian Affairs, “Human Rights in China and U.S. Policy:</w:t>
      </w:r>
    </w:p>
    <w:p w14:paraId="5492EA8C" w14:textId="77777777" w:rsidR="003D2E04" w:rsidRPr="003D2E04" w:rsidRDefault="003D2E04" w:rsidP="003D2E04">
      <w:pPr>
        <w:rPr>
          <w:rFonts w:ascii="Garamond" w:hAnsi="Garamond"/>
        </w:rPr>
      </w:pPr>
      <w:r w:rsidRPr="003D2E04">
        <w:rPr>
          <w:rFonts w:ascii="Garamond" w:hAnsi="Garamond"/>
        </w:rPr>
        <w:t xml:space="preserve">Issues for the 114th Congress,” Congressional Research Service, </w:t>
      </w:r>
      <w:hyperlink r:id="rId79" w:history="1">
        <w:r w:rsidRPr="003D2E04">
          <w:rPr>
            <w:rStyle w:val="Hyperlink"/>
            <w:rFonts w:ascii="Garamond" w:hAnsi="Garamond"/>
          </w:rPr>
          <w:t>https://www.fas.org/sgp/crs/row/R43964.pdf</w:t>
        </w:r>
      </w:hyperlink>
      <w:r w:rsidRPr="003D2E04">
        <w:rPr>
          <w:rFonts w:ascii="Garamond" w:hAnsi="Garamond"/>
        </w:rPr>
        <w:t>, Accessed: July 2, 2016, YDEL)</w:t>
      </w:r>
    </w:p>
    <w:p w14:paraId="233CE11E" w14:textId="77777777" w:rsidR="003D2E04" w:rsidRPr="003D2E04" w:rsidRDefault="003D2E04" w:rsidP="003D2E04">
      <w:pPr>
        <w:rPr>
          <w:rFonts w:ascii="Garamond" w:hAnsi="Garamond"/>
          <w:sz w:val="16"/>
        </w:rPr>
      </w:pPr>
      <w:proofErr w:type="gramStart"/>
      <w:r w:rsidRPr="003D2E04">
        <w:rPr>
          <w:rFonts w:ascii="Garamond" w:hAnsi="Garamond"/>
          <w:sz w:val="16"/>
        </w:rPr>
        <w:t>Assessing Human Rights Conditions in China</w:t>
      </w:r>
      <w:r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rPr>
        <w:t>The PRC government is led by the Chinese Communist Party</w:t>
      </w:r>
      <w:r w:rsidRPr="003D2E04">
        <w:rPr>
          <w:rFonts w:ascii="Garamond" w:hAnsi="Garamond"/>
          <w:sz w:val="16"/>
        </w:rPr>
        <w:t xml:space="preserve"> (CCP), whose rule is referenced in</w:t>
      </w:r>
      <w:r w:rsidRPr="003D2E04">
        <w:rPr>
          <w:rFonts w:ascii="Garamond" w:hAnsi="Garamond"/>
          <w:sz w:val="12"/>
        </w:rPr>
        <w:t>¶</w:t>
      </w:r>
      <w:r w:rsidRPr="003D2E04">
        <w:rPr>
          <w:rFonts w:ascii="Garamond" w:hAnsi="Garamond"/>
          <w:sz w:val="16"/>
        </w:rPr>
        <w:t xml:space="preserve"> the preamble to China’s Constitution</w:t>
      </w:r>
      <w:proofErr w:type="gramEnd"/>
      <w:r w:rsidRPr="003D2E04">
        <w:rPr>
          <w:rFonts w:ascii="Garamond" w:hAnsi="Garamond"/>
          <w:sz w:val="16"/>
        </w:rPr>
        <w:t xml:space="preserve">. The </w:t>
      </w:r>
      <w:r w:rsidRPr="003D2E04">
        <w:rPr>
          <w:rStyle w:val="StyleBoldUnderline"/>
          <w:rFonts w:ascii="Garamond" w:hAnsi="Garamond"/>
        </w:rPr>
        <w:t>legislature and judiciary lack powers to check the CCP</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and the state. </w:t>
      </w:r>
      <w:r w:rsidRPr="003D2E04">
        <w:rPr>
          <w:rFonts w:ascii="Garamond" w:hAnsi="Garamond"/>
          <w:sz w:val="16"/>
        </w:rPr>
        <w:t>The PRC Constitution guarantees many civil and political rights, including, in</w:t>
      </w:r>
      <w:r w:rsidRPr="003D2E04">
        <w:rPr>
          <w:rFonts w:ascii="Garamond" w:hAnsi="Garamond"/>
          <w:sz w:val="12"/>
        </w:rPr>
        <w:t>¶</w:t>
      </w:r>
      <w:r w:rsidRPr="003D2E04">
        <w:rPr>
          <w:rFonts w:ascii="Garamond" w:hAnsi="Garamond"/>
          <w:sz w:val="16"/>
        </w:rPr>
        <w:t xml:space="preserve"> Article 35, the freedoms of speech, press, assembly, demonstration, and religious belief</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However, </w:t>
      </w:r>
      <w:r w:rsidRPr="003D2E04">
        <w:rPr>
          <w:rStyle w:val="StyleBoldUnderline"/>
          <w:rFonts w:ascii="Garamond" w:hAnsi="Garamond"/>
        </w:rPr>
        <w:t xml:space="preserve">the state restricts these rights in practice. </w:t>
      </w:r>
      <w:r w:rsidRPr="003D2E04">
        <w:rPr>
          <w:rStyle w:val="StyleBoldUnderline"/>
          <w:rFonts w:ascii="Garamond" w:hAnsi="Garamond"/>
          <w:highlight w:val="cyan"/>
        </w:rPr>
        <w:t>China’s leaders view</w:t>
      </w:r>
      <w:r w:rsidRPr="003D2E04">
        <w:rPr>
          <w:rStyle w:val="StyleBoldUnderline"/>
          <w:rFonts w:ascii="Garamond" w:hAnsi="Garamond"/>
        </w:rPr>
        <w:t xml:space="preserve"> these </w:t>
      </w:r>
      <w:r w:rsidRPr="003D2E04">
        <w:rPr>
          <w:rStyle w:val="StyleBoldUnderline"/>
          <w:rFonts w:ascii="Garamond" w:hAnsi="Garamond"/>
          <w:highlight w:val="cyan"/>
        </w:rPr>
        <w:t>rights as</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subordinate</w:t>
      </w:r>
      <w:r w:rsidRPr="003D2E04">
        <w:rPr>
          <w:rStyle w:val="StyleBoldUnderline"/>
          <w:rFonts w:ascii="Garamond" w:hAnsi="Garamond"/>
        </w:rPr>
        <w:t xml:space="preserve"> </w:t>
      </w:r>
      <w:r w:rsidRPr="003D2E04">
        <w:rPr>
          <w:rStyle w:val="StyleBoldUnderline"/>
          <w:rFonts w:ascii="Garamond" w:hAnsi="Garamond"/>
          <w:highlight w:val="cyan"/>
        </w:rPr>
        <w:t>to</w:t>
      </w:r>
      <w:r w:rsidRPr="003D2E04">
        <w:rPr>
          <w:rStyle w:val="StyleBoldUnderline"/>
          <w:rFonts w:ascii="Garamond" w:hAnsi="Garamond"/>
        </w:rPr>
        <w:t xml:space="preserve"> their own </w:t>
      </w:r>
      <w:r w:rsidRPr="003D2E04">
        <w:rPr>
          <w:rStyle w:val="StyleBoldUnderline"/>
          <w:rFonts w:ascii="Garamond" w:hAnsi="Garamond"/>
          <w:highlight w:val="cyan"/>
        </w:rPr>
        <w:t>authority</w:t>
      </w:r>
      <w:r w:rsidRPr="003D2E04">
        <w:rPr>
          <w:rStyle w:val="StyleBoldUnderline"/>
          <w:rFonts w:ascii="Garamond" w:hAnsi="Garamond"/>
        </w:rPr>
        <w:t xml:space="preserve"> and </w:t>
      </w:r>
      <w:r w:rsidRPr="003D2E04">
        <w:rPr>
          <w:rStyle w:val="StyleBoldUnderline"/>
          <w:rFonts w:ascii="Garamond" w:hAnsi="Garamond"/>
          <w:highlight w:val="cyan"/>
        </w:rPr>
        <w:t>to</w:t>
      </w:r>
      <w:r w:rsidRPr="003D2E04">
        <w:rPr>
          <w:rStyle w:val="StyleBoldUnderline"/>
          <w:rFonts w:ascii="Garamond" w:hAnsi="Garamond"/>
        </w:rPr>
        <w:t xml:space="preserve"> the policy goals of </w:t>
      </w:r>
      <w:r w:rsidRPr="003D2E04">
        <w:rPr>
          <w:rStyle w:val="StyleBoldUnderline"/>
          <w:rFonts w:ascii="Garamond" w:hAnsi="Garamond"/>
          <w:highlight w:val="cyan"/>
        </w:rPr>
        <w:t>maintaining</w:t>
      </w:r>
      <w:r w:rsidRPr="003D2E04">
        <w:rPr>
          <w:rStyle w:val="StyleBoldUnderline"/>
          <w:rFonts w:ascii="Garamond" w:hAnsi="Garamond"/>
        </w:rPr>
        <w:t xml:space="preserve"> state </w:t>
      </w:r>
      <w:r w:rsidRPr="003D2E04">
        <w:rPr>
          <w:rStyle w:val="StyleBoldUnderline"/>
          <w:rFonts w:ascii="Garamond" w:hAnsi="Garamond"/>
          <w:highlight w:val="cyan"/>
        </w:rPr>
        <w:t>security</w:t>
      </w:r>
      <w:r w:rsidRPr="003D2E04">
        <w:rPr>
          <w:rStyle w:val="StyleBoldUnderline"/>
          <w:rFonts w:ascii="Garamond" w:hAnsi="Garamond"/>
        </w:rPr>
        <w:t xml:space="preserve"> and social</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stability</w:t>
      </w:r>
      <w:r w:rsidRPr="003D2E04">
        <w:rPr>
          <w:rStyle w:val="StyleBoldUnderline"/>
          <w:rFonts w:ascii="Garamond" w:hAnsi="Garamond"/>
        </w:rPr>
        <w:t xml:space="preserve">, promoting </w:t>
      </w:r>
      <w:r w:rsidRPr="003D2E04">
        <w:rPr>
          <w:rStyle w:val="StyleBoldUnderline"/>
          <w:rFonts w:ascii="Garamond" w:hAnsi="Garamond"/>
          <w:highlight w:val="cyan"/>
        </w:rPr>
        <w:t>economic development</w:t>
      </w:r>
      <w:r w:rsidRPr="003D2E04">
        <w:rPr>
          <w:rStyle w:val="StyleBoldUnderline"/>
          <w:rFonts w:ascii="Garamond" w:hAnsi="Garamond"/>
        </w:rPr>
        <w:t xml:space="preserve">, and providing for economic and social rights. </w:t>
      </w:r>
      <w:r w:rsidRPr="003D2E04">
        <w:rPr>
          <w:rStyle w:val="StyleBoldUnderline"/>
          <w:rFonts w:ascii="Garamond" w:hAnsi="Garamond"/>
          <w:highlight w:val="cyan"/>
        </w:rPr>
        <w:t>They</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assert that perspectives on human rights vary according to a country’s level of economic</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development and social system, </w:t>
      </w:r>
      <w:r w:rsidRPr="003D2E04">
        <w:rPr>
          <w:rStyle w:val="StyleBoldUnderline"/>
          <w:rFonts w:ascii="Garamond" w:hAnsi="Garamond"/>
          <w:highlight w:val="cyan"/>
        </w:rPr>
        <w:t>imply</w:t>
      </w:r>
      <w:r w:rsidRPr="003D2E04">
        <w:rPr>
          <w:rStyle w:val="StyleBoldUnderline"/>
          <w:rFonts w:ascii="Garamond" w:hAnsi="Garamond"/>
        </w:rPr>
        <w:t xml:space="preserve">ing that </w:t>
      </w:r>
      <w:r w:rsidRPr="003D2E04">
        <w:rPr>
          <w:rStyle w:val="Emphasis"/>
          <w:rFonts w:ascii="Garamond" w:hAnsi="Garamond"/>
          <w:highlight w:val="cyan"/>
        </w:rPr>
        <w:t>human rights are not “universal</w:t>
      </w:r>
      <w:r w:rsidRPr="003D2E04">
        <w:rPr>
          <w:rStyle w:val="StyleBoldUnderline"/>
          <w:rFonts w:ascii="Garamond" w:hAnsi="Garamond"/>
        </w:rPr>
        <w:t>”</w:t>
      </w:r>
      <w:r w:rsidRPr="003D2E04">
        <w:rPr>
          <w:rFonts w:ascii="Garamond" w:hAnsi="Garamond"/>
          <w:sz w:val="16"/>
        </w:rPr>
        <w:t xml:space="preserve"> as some</w:t>
      </w:r>
      <w:r w:rsidRPr="003D2E04">
        <w:rPr>
          <w:rFonts w:ascii="Garamond" w:hAnsi="Garamond"/>
          <w:sz w:val="12"/>
        </w:rPr>
        <w:t>¶</w:t>
      </w:r>
      <w:r w:rsidRPr="003D2E04">
        <w:rPr>
          <w:rFonts w:ascii="Garamond" w:hAnsi="Garamond"/>
          <w:sz w:val="16"/>
        </w:rPr>
        <w:t xml:space="preserve"> statements by U.S. government officials have emphasized. PRC leaders frequently denounce</w:t>
      </w:r>
      <w:r w:rsidRPr="003D2E04">
        <w:rPr>
          <w:rFonts w:ascii="Garamond" w:hAnsi="Garamond"/>
          <w:sz w:val="12"/>
        </w:rPr>
        <w:t>¶</w:t>
      </w:r>
      <w:r w:rsidRPr="003D2E04">
        <w:rPr>
          <w:rFonts w:ascii="Garamond" w:hAnsi="Garamond"/>
          <w:sz w:val="16"/>
        </w:rPr>
        <w:t xml:space="preserve"> foreign criticisms of China’s human rights policies as interference in China’s internal affairs</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Over 25 years since the 1989 demonstrations for democracy in Beijing and elsewhere in China</w:t>
      </w:r>
      <w:r w:rsidRPr="003D2E04">
        <w:rPr>
          <w:rFonts w:ascii="Garamond" w:hAnsi="Garamond"/>
          <w:sz w:val="12"/>
        </w:rPr>
        <w:t>¶</w:t>
      </w:r>
      <w:r w:rsidRPr="003D2E04">
        <w:rPr>
          <w:rFonts w:ascii="Garamond" w:hAnsi="Garamond"/>
          <w:sz w:val="16"/>
        </w:rPr>
        <w:t xml:space="preserve"> and the subsequent military crackdown, the Communist Party remains firmly in power. Many</w:t>
      </w:r>
      <w:r w:rsidRPr="003D2E04">
        <w:rPr>
          <w:rFonts w:ascii="Garamond" w:hAnsi="Garamond"/>
          <w:sz w:val="12"/>
        </w:rPr>
        <w:t>¶</w:t>
      </w:r>
      <w:r w:rsidRPr="003D2E04">
        <w:rPr>
          <w:rFonts w:ascii="Garamond" w:hAnsi="Garamond"/>
          <w:sz w:val="16"/>
        </w:rPr>
        <w:t xml:space="preserve"> Chinese citizens have attained living standards, educational and travel opportunities, access to</w:t>
      </w:r>
      <w:r w:rsidRPr="003D2E04">
        <w:rPr>
          <w:rFonts w:ascii="Garamond" w:hAnsi="Garamond"/>
          <w:sz w:val="12"/>
        </w:rPr>
        <w:t>¶</w:t>
      </w:r>
      <w:r w:rsidRPr="003D2E04">
        <w:rPr>
          <w:rFonts w:ascii="Garamond" w:hAnsi="Garamond"/>
          <w:sz w:val="16"/>
        </w:rPr>
        <w:t xml:space="preserve"> information, and a level of global integration that few envisioned in 1989. However, </w:t>
      </w:r>
      <w:r w:rsidRPr="003D2E04">
        <w:rPr>
          <w:rStyle w:val="StyleBoldUnderline"/>
          <w:rFonts w:ascii="Garamond" w:hAnsi="Garamond"/>
          <w:highlight w:val="cyan"/>
        </w:rPr>
        <w:t>little</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progress has been made in</w:t>
      </w:r>
      <w:r w:rsidRPr="003D2E04">
        <w:rPr>
          <w:rStyle w:val="StyleBoldUnderline"/>
          <w:rFonts w:ascii="Garamond" w:hAnsi="Garamond"/>
        </w:rPr>
        <w:t xml:space="preserve"> the areas of </w:t>
      </w:r>
      <w:r w:rsidRPr="003D2E04">
        <w:rPr>
          <w:rStyle w:val="StyleBoldUnderline"/>
          <w:rFonts w:ascii="Garamond" w:hAnsi="Garamond"/>
          <w:highlight w:val="cyan"/>
        </w:rPr>
        <w:t>political freedom and civil liberties. China’s leaders</w:t>
      </w:r>
      <w:r w:rsidRPr="003D2E04">
        <w:rPr>
          <w:rStyle w:val="StyleBoldUnderline"/>
          <w:rFonts w:ascii="Garamond" w:hAnsi="Garamond"/>
        </w:rPr>
        <w:t xml:space="preserve"> have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rejected</w:t>
      </w:r>
      <w:r w:rsidRPr="003D2E04">
        <w:rPr>
          <w:rStyle w:val="StyleBoldUnderline"/>
          <w:rFonts w:ascii="Garamond" w:hAnsi="Garamond"/>
        </w:rPr>
        <w:t xml:space="preserve"> institutional </w:t>
      </w:r>
      <w:r w:rsidRPr="003D2E04">
        <w:rPr>
          <w:rStyle w:val="StyleBoldUnderline"/>
          <w:rFonts w:ascii="Garamond" w:hAnsi="Garamond"/>
          <w:highlight w:val="cyan"/>
        </w:rPr>
        <w:t>reforms</w:t>
      </w:r>
      <w:r w:rsidRPr="003D2E04">
        <w:rPr>
          <w:rStyle w:val="StyleBoldUnderline"/>
          <w:rFonts w:ascii="Garamond" w:hAnsi="Garamond"/>
        </w:rPr>
        <w:t xml:space="preserve"> that might </w:t>
      </w:r>
      <w:r w:rsidRPr="003D2E04">
        <w:rPr>
          <w:rStyle w:val="StyleBoldUnderline"/>
          <w:rFonts w:ascii="Garamond" w:hAnsi="Garamond"/>
          <w:highlight w:val="cyan"/>
        </w:rPr>
        <w:t>undermine the Party’s</w:t>
      </w:r>
      <w:r w:rsidRPr="003D2E04">
        <w:rPr>
          <w:rStyle w:val="StyleBoldUnderline"/>
          <w:rFonts w:ascii="Garamond" w:hAnsi="Garamond"/>
        </w:rPr>
        <w:t xml:space="preserve"> monopoly on </w:t>
      </w:r>
      <w:r w:rsidRPr="003D2E04">
        <w:rPr>
          <w:rStyle w:val="StyleBoldUnderline"/>
          <w:rFonts w:ascii="Garamond" w:hAnsi="Garamond"/>
          <w:highlight w:val="cyan"/>
        </w:rPr>
        <w:t>power, and continue</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to respond forcefully to</w:t>
      </w:r>
      <w:r w:rsidRPr="003D2E04">
        <w:rPr>
          <w:rStyle w:val="StyleBoldUnderline"/>
          <w:rFonts w:ascii="Garamond" w:hAnsi="Garamond"/>
        </w:rPr>
        <w:t xml:space="preserve"> signs and instances of social instability, autonomous </w:t>
      </w:r>
      <w:r w:rsidRPr="003D2E04">
        <w:rPr>
          <w:rStyle w:val="StyleBoldUnderline"/>
          <w:rFonts w:ascii="Garamond" w:hAnsi="Garamond"/>
          <w:highlight w:val="cyan"/>
        </w:rPr>
        <w:t>social organization</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Style w:val="StyleBoldUnderline"/>
          <w:rFonts w:ascii="Garamond" w:hAnsi="Garamond"/>
        </w:rPr>
        <w:t>and independent political activity. They seek to prevent the development of linkages among</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individuals, social groups, and geographical regions that have potential political impact.</w:t>
      </w:r>
      <w:r w:rsidRPr="003D2E04">
        <w:rPr>
          <w:rFonts w:ascii="Garamond" w:hAnsi="Garamond"/>
          <w:sz w:val="16"/>
        </w:rPr>
        <w:t xml:space="preserve"> </w:t>
      </w:r>
      <w:r w:rsidRPr="003D2E04">
        <w:rPr>
          <w:rStyle w:val="Emphasis"/>
          <w:rFonts w:ascii="Garamond" w:hAnsi="Garamond"/>
          <w:highlight w:val="cyan"/>
        </w:rPr>
        <w:t>The</w:t>
      </w:r>
      <w:r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government maintains severe restrictions on unsanctioned religious</w:t>
      </w:r>
      <w:r w:rsidRPr="003D2E04">
        <w:rPr>
          <w:rStyle w:val="Emphasis"/>
          <w:rFonts w:ascii="Garamond" w:hAnsi="Garamond"/>
        </w:rPr>
        <w:t xml:space="preserve">, ethnic, and labor </w:t>
      </w:r>
      <w:r w:rsidRPr="003D2E04">
        <w:rPr>
          <w:rStyle w:val="Emphasis"/>
          <w:rFonts w:ascii="Garamond" w:hAnsi="Garamond"/>
          <w:highlight w:val="cyan"/>
        </w:rPr>
        <w:t>activity and</w:t>
      </w:r>
      <w:r w:rsidRPr="003D2E04">
        <w:rPr>
          <w:rStyle w:val="Emphasis"/>
          <w:rFonts w:ascii="Garamond" w:hAnsi="Garamond"/>
          <w:b w:val="0"/>
          <w:sz w:val="12"/>
          <w:u w:val="none"/>
        </w:rPr>
        <w:t>¶</w:t>
      </w:r>
      <w:r w:rsidRPr="003D2E04">
        <w:rPr>
          <w:rStyle w:val="Emphasis"/>
          <w:rFonts w:ascii="Garamond" w:hAnsi="Garamond"/>
          <w:sz w:val="12"/>
        </w:rPr>
        <w:t xml:space="preserve"> </w:t>
      </w:r>
      <w:r w:rsidRPr="003D2E04">
        <w:rPr>
          <w:rStyle w:val="Emphasis"/>
          <w:rFonts w:ascii="Garamond" w:hAnsi="Garamond"/>
        </w:rPr>
        <w:t>groups</w:t>
      </w:r>
      <w:r w:rsidRPr="003D2E04">
        <w:rPr>
          <w:rStyle w:val="Emphasis"/>
          <w:rFonts w:ascii="Garamond" w:hAnsi="Garamond"/>
          <w:highlight w:val="cyan"/>
        </w:rPr>
        <w:t>, political dissidents</w:t>
      </w:r>
      <w:r w:rsidRPr="003D2E04">
        <w:rPr>
          <w:rStyle w:val="Emphasis"/>
          <w:rFonts w:ascii="Garamond" w:hAnsi="Garamond"/>
        </w:rPr>
        <w:t>, and rights lawyers.</w:t>
      </w:r>
      <w:r w:rsidRPr="003D2E04">
        <w:rPr>
          <w:rFonts w:ascii="Garamond" w:hAnsi="Garamond"/>
          <w:sz w:val="16"/>
        </w:rPr>
        <w:t xml:space="preserve"> Government authorities have imposed harsh</w:t>
      </w:r>
      <w:r w:rsidRPr="003D2E04">
        <w:rPr>
          <w:rFonts w:ascii="Garamond" w:hAnsi="Garamond"/>
          <w:sz w:val="12"/>
        </w:rPr>
        <w:t>¶</w:t>
      </w:r>
      <w:r w:rsidRPr="003D2E04">
        <w:rPr>
          <w:rFonts w:ascii="Garamond" w:hAnsi="Garamond"/>
          <w:sz w:val="16"/>
        </w:rPr>
        <w:t xml:space="preserve"> policies against Tibetans and Uighurs, and continue efforts to eliminate the spiritual practice of</w:t>
      </w:r>
      <w:r w:rsidRPr="003D2E04">
        <w:rPr>
          <w:rFonts w:ascii="Garamond" w:hAnsi="Garamond"/>
          <w:sz w:val="12"/>
        </w:rPr>
        <w:t>¶</w:t>
      </w:r>
      <w:r w:rsidRPr="003D2E04">
        <w:rPr>
          <w:rFonts w:ascii="Garamond" w:hAnsi="Garamond"/>
          <w:sz w:val="16"/>
        </w:rPr>
        <w:t xml:space="preserve"> Falun Gong</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w:t>
      </w:r>
      <w:r w:rsidRPr="003D2E04">
        <w:rPr>
          <w:rStyle w:val="StyleBoldUnderline"/>
          <w:rFonts w:ascii="Garamond" w:hAnsi="Garamond"/>
          <w:highlight w:val="cyan"/>
        </w:rPr>
        <w:t>Human rights</w:t>
      </w:r>
      <w:r w:rsidRPr="003D2E04">
        <w:rPr>
          <w:rStyle w:val="StyleBoldUnderline"/>
          <w:rFonts w:ascii="Garamond" w:hAnsi="Garamond"/>
        </w:rPr>
        <w:t xml:space="preserve"> conditions in China </w:t>
      </w:r>
      <w:r w:rsidRPr="003D2E04">
        <w:rPr>
          <w:rStyle w:val="StyleBoldUnderline"/>
          <w:rFonts w:ascii="Garamond" w:hAnsi="Garamond"/>
          <w:highlight w:val="cyan"/>
        </w:rPr>
        <w:t>reflect contradictory</w:t>
      </w:r>
      <w:r w:rsidRPr="003D2E04">
        <w:rPr>
          <w:rStyle w:val="StyleBoldUnderline"/>
          <w:rFonts w:ascii="Garamond" w:hAnsi="Garamond"/>
        </w:rPr>
        <w:t xml:space="preserve"> trends</w:t>
      </w:r>
      <w:r w:rsidRPr="003D2E04">
        <w:rPr>
          <w:rFonts w:ascii="Garamond" w:hAnsi="Garamond"/>
          <w:sz w:val="16"/>
        </w:rPr>
        <w:t>. The ruling Chinese Communist</w:t>
      </w:r>
      <w:r w:rsidRPr="003D2E04">
        <w:rPr>
          <w:rFonts w:ascii="Garamond" w:hAnsi="Garamond"/>
          <w:sz w:val="12"/>
        </w:rPr>
        <w:t>¶</w:t>
      </w:r>
      <w:r w:rsidRPr="003D2E04">
        <w:rPr>
          <w:rFonts w:ascii="Garamond" w:hAnsi="Garamond"/>
          <w:sz w:val="16"/>
        </w:rPr>
        <w:t xml:space="preserve"> Party (CCP) has implemented some reforms that may help to reduce some human rights abuses</w:t>
      </w:r>
      <w:r w:rsidRPr="003D2E04">
        <w:rPr>
          <w:rFonts w:ascii="Garamond" w:hAnsi="Garamond"/>
          <w:sz w:val="12"/>
        </w:rPr>
        <w:t>¶</w:t>
      </w:r>
      <w:r w:rsidRPr="003D2E04">
        <w:rPr>
          <w:rFonts w:ascii="Garamond" w:hAnsi="Garamond"/>
          <w:sz w:val="16"/>
        </w:rPr>
        <w:t xml:space="preserve"> and bolster its legitimacy, but </w:t>
      </w:r>
      <w:r w:rsidRPr="003D2E04">
        <w:rPr>
          <w:rStyle w:val="StyleBoldUnderline"/>
          <w:rFonts w:ascii="Garamond" w:hAnsi="Garamond"/>
          <w:highlight w:val="cyan"/>
        </w:rPr>
        <w:t>the state</w:t>
      </w:r>
      <w:r w:rsidRPr="003D2E04">
        <w:rPr>
          <w:rStyle w:val="StyleBoldUnderline"/>
          <w:rFonts w:ascii="Garamond" w:hAnsi="Garamond"/>
        </w:rPr>
        <w:t xml:space="preserve"> has </w:t>
      </w:r>
      <w:r w:rsidRPr="003D2E04">
        <w:rPr>
          <w:rStyle w:val="StyleBoldUnderline"/>
          <w:rFonts w:ascii="Garamond" w:hAnsi="Garamond"/>
          <w:highlight w:val="cyan"/>
        </w:rPr>
        <w:t>arrested hundreds of critics of government policy</w:t>
      </w:r>
      <w:r w:rsidRPr="003D2E04">
        <w:rPr>
          <w:rStyle w:val="StyleBoldUnderline"/>
          <w:rFonts w:ascii="Garamond" w:hAnsi="Garamond"/>
        </w:rPr>
        <w:t xml:space="preserve"> since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2013. </w:t>
      </w:r>
      <w:r w:rsidRPr="003D2E04">
        <w:rPr>
          <w:rFonts w:ascii="Garamond" w:hAnsi="Garamond"/>
          <w:sz w:val="16"/>
        </w:rPr>
        <w:t>Rights awareness among the general public, rights activism, and civil society have</w:t>
      </w:r>
      <w:r w:rsidRPr="003D2E04">
        <w:rPr>
          <w:rFonts w:ascii="Garamond" w:hAnsi="Garamond"/>
          <w:sz w:val="12"/>
        </w:rPr>
        <w:t>¶</w:t>
      </w:r>
      <w:r w:rsidRPr="003D2E04">
        <w:rPr>
          <w:rFonts w:ascii="Garamond" w:hAnsi="Garamond"/>
          <w:sz w:val="16"/>
        </w:rPr>
        <w:t xml:space="preserve"> developed, although many Chinese place greater importance upon political stability than change</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w:t>
      </w:r>
      <w:r w:rsidRPr="003D2E04">
        <w:rPr>
          <w:rStyle w:val="StyleBoldUnderline"/>
          <w:rFonts w:ascii="Garamond" w:hAnsi="Garamond"/>
        </w:rPr>
        <w:t>Public protests and demonstrations occur on a daily basis through the country, but they</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predominantly are focused on local economic issues rather than national political ones.</w:t>
      </w:r>
      <w:r w:rsidRPr="003D2E04">
        <w:rPr>
          <w:rFonts w:ascii="Garamond" w:hAnsi="Garamond"/>
          <w:sz w:val="16"/>
        </w:rPr>
        <w:t xml:space="preserve"> Although</w:t>
      </w:r>
      <w:r w:rsidRPr="003D2E04">
        <w:rPr>
          <w:rFonts w:ascii="Garamond" w:hAnsi="Garamond"/>
          <w:sz w:val="12"/>
        </w:rPr>
        <w:t>¶</w:t>
      </w:r>
      <w:r w:rsidRPr="003D2E04">
        <w:rPr>
          <w:rFonts w:ascii="Garamond" w:hAnsi="Garamond"/>
          <w:sz w:val="16"/>
        </w:rPr>
        <w:t xml:space="preserve"> some observers have referred to CCP General Secretary and State President Xi </w:t>
      </w:r>
      <w:proofErr w:type="spellStart"/>
      <w:r w:rsidRPr="003D2E04">
        <w:rPr>
          <w:rFonts w:ascii="Garamond" w:hAnsi="Garamond"/>
          <w:sz w:val="16"/>
        </w:rPr>
        <w:t>Jinping</w:t>
      </w:r>
      <w:proofErr w:type="spellEnd"/>
      <w:r w:rsidRPr="003D2E04">
        <w:rPr>
          <w:rFonts w:ascii="Garamond" w:hAnsi="Garamond"/>
          <w:sz w:val="16"/>
        </w:rPr>
        <w:t xml:space="preserve"> as the</w:t>
      </w:r>
      <w:r w:rsidRPr="003D2E04">
        <w:rPr>
          <w:rFonts w:ascii="Garamond" w:hAnsi="Garamond"/>
          <w:sz w:val="12"/>
        </w:rPr>
        <w:t>¶</w:t>
      </w:r>
      <w:r w:rsidRPr="003D2E04">
        <w:rPr>
          <w:rFonts w:ascii="Garamond" w:hAnsi="Garamond"/>
          <w:sz w:val="16"/>
        </w:rPr>
        <w:t xml:space="preserve"> most forceful Chinese leader since Deng Xiaoping, he faces daunting domestic challenges</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including internal party disputes; political corruption; a slowing national economy; a high level of</w:t>
      </w:r>
      <w:r w:rsidRPr="003D2E04">
        <w:rPr>
          <w:rFonts w:ascii="Garamond" w:hAnsi="Garamond"/>
          <w:sz w:val="12"/>
        </w:rPr>
        <w:t>¶</w:t>
      </w:r>
      <w:r w:rsidRPr="003D2E04">
        <w:rPr>
          <w:rFonts w:ascii="Garamond" w:hAnsi="Garamond"/>
          <w:sz w:val="16"/>
        </w:rPr>
        <w:t xml:space="preserve"> income inequality; violent unrest in Xinjiang; a national religious resurgence; severe</w:t>
      </w:r>
      <w:r w:rsidRPr="003D2E04">
        <w:rPr>
          <w:rFonts w:ascii="Garamond" w:hAnsi="Garamond"/>
          <w:sz w:val="12"/>
        </w:rPr>
        <w:t>¶</w:t>
      </w:r>
      <w:r w:rsidRPr="003D2E04">
        <w:rPr>
          <w:rFonts w:ascii="Garamond" w:hAnsi="Garamond"/>
          <w:sz w:val="16"/>
        </w:rPr>
        <w:t xml:space="preserve"> environmental pollution; and rising popular expectations.</w:t>
      </w:r>
      <w:r w:rsidRPr="003D2E04">
        <w:rPr>
          <w:rFonts w:ascii="Garamond" w:hAnsi="Garamond"/>
          <w:sz w:val="12"/>
        </w:rPr>
        <w:t>¶</w:t>
      </w:r>
      <w:r w:rsidRPr="003D2E04">
        <w:rPr>
          <w:rFonts w:ascii="Garamond" w:hAnsi="Garamond"/>
          <w:sz w:val="16"/>
        </w:rPr>
        <w:t xml:space="preserve"> In some ways, the Chinese central government has continued to demonstrate a measure of</w:t>
      </w:r>
      <w:r w:rsidRPr="003D2E04">
        <w:rPr>
          <w:rFonts w:ascii="Garamond" w:hAnsi="Garamond"/>
          <w:sz w:val="12"/>
        </w:rPr>
        <w:t>¶</w:t>
      </w:r>
      <w:r w:rsidRPr="003D2E04">
        <w:rPr>
          <w:rFonts w:ascii="Garamond" w:hAnsi="Garamond"/>
          <w:sz w:val="16"/>
        </w:rPr>
        <w:t xml:space="preserve"> sensitivity toward popular opinion, reflecting a style of rule that some experts refer to as</w:t>
      </w:r>
      <w:r w:rsidRPr="003D2E04">
        <w:rPr>
          <w:rFonts w:ascii="Garamond" w:hAnsi="Garamond"/>
          <w:sz w:val="12"/>
        </w:rPr>
        <w:t>¶</w:t>
      </w:r>
      <w:r w:rsidRPr="003D2E04">
        <w:rPr>
          <w:rFonts w:ascii="Garamond" w:hAnsi="Garamond"/>
          <w:sz w:val="16"/>
        </w:rPr>
        <w:t xml:space="preserve"> “responsive authoritarianism.”6 The CCP has striven to meet the demands and expectations of</w:t>
      </w:r>
      <w:r w:rsidRPr="003D2E04">
        <w:rPr>
          <w:rFonts w:ascii="Garamond" w:hAnsi="Garamond"/>
          <w:sz w:val="12"/>
        </w:rPr>
        <w:t>¶</w:t>
      </w:r>
      <w:r w:rsidRPr="003D2E04">
        <w:rPr>
          <w:rFonts w:ascii="Garamond" w:hAnsi="Garamond"/>
          <w:sz w:val="16"/>
        </w:rPr>
        <w:t xml:space="preserve"> many Chinese citizens for competent and accountable governance and fair application of the law</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while policymaking processes have become more inclusive. </w:t>
      </w:r>
      <w:r w:rsidRPr="003D2E04">
        <w:rPr>
          <w:rStyle w:val="StyleBoldUnderline"/>
          <w:rFonts w:ascii="Garamond" w:hAnsi="Garamond"/>
        </w:rPr>
        <w:t xml:space="preserve">In recent years, </w:t>
      </w:r>
      <w:r w:rsidRPr="003D2E04">
        <w:rPr>
          <w:rStyle w:val="StyleBoldUnderline"/>
          <w:rFonts w:ascii="Garamond" w:hAnsi="Garamond"/>
          <w:highlight w:val="cyan"/>
        </w:rPr>
        <w:t>the PRC</w:t>
      </w:r>
      <w:r w:rsidRPr="003D2E04">
        <w:rPr>
          <w:rStyle w:val="StyleBoldUnderline"/>
          <w:rFonts w:ascii="Garamond" w:hAnsi="Garamond"/>
        </w:rPr>
        <w:t xml:space="preserve"> government</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has </w:t>
      </w:r>
      <w:r w:rsidRPr="003D2E04">
        <w:rPr>
          <w:rStyle w:val="StyleBoldUnderline"/>
          <w:rFonts w:ascii="Garamond" w:hAnsi="Garamond"/>
          <w:highlight w:val="cyan"/>
        </w:rPr>
        <w:t>implemented</w:t>
      </w:r>
      <w:r w:rsidRPr="003D2E04">
        <w:rPr>
          <w:rStyle w:val="StyleBoldUnderline"/>
          <w:rFonts w:ascii="Garamond" w:hAnsi="Garamond"/>
        </w:rPr>
        <w:t xml:space="preserve"> some legal and institutional </w:t>
      </w:r>
      <w:r w:rsidRPr="003D2E04">
        <w:rPr>
          <w:rStyle w:val="StyleBoldUnderline"/>
          <w:rFonts w:ascii="Garamond" w:hAnsi="Garamond"/>
          <w:highlight w:val="cyan"/>
        </w:rPr>
        <w:t xml:space="preserve">reforms aimed at preventing </w:t>
      </w:r>
      <w:r w:rsidRPr="003D2E04">
        <w:rPr>
          <w:rStyle w:val="StyleBoldUnderline"/>
          <w:rFonts w:ascii="Garamond" w:hAnsi="Garamond"/>
        </w:rPr>
        <w:t xml:space="preserve">some </w:t>
      </w:r>
      <w:r w:rsidRPr="003D2E04">
        <w:rPr>
          <w:rStyle w:val="StyleBoldUnderline"/>
          <w:rFonts w:ascii="Garamond" w:hAnsi="Garamond"/>
          <w:highlight w:val="cyan"/>
        </w:rPr>
        <w:t>rights abuses</w:t>
      </w:r>
      <w:r w:rsidRPr="003D2E04">
        <w:rPr>
          <w:rStyle w:val="StyleBoldUnderline"/>
          <w:rFonts w:ascii="Garamond" w:hAnsi="Garamond"/>
        </w:rPr>
        <w:t xml:space="preserve"> and</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making government more transparent and responsive. </w:t>
      </w:r>
      <w:r w:rsidRPr="003D2E04">
        <w:rPr>
          <w:rFonts w:ascii="Garamond" w:hAnsi="Garamond"/>
          <w:sz w:val="16"/>
        </w:rPr>
        <w:t>Changes include criminal justice reforms</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formally abolishing the “Re-education Through Labor” penal system (RETL), a reduction in the</w:t>
      </w:r>
      <w:r w:rsidRPr="003D2E04">
        <w:rPr>
          <w:rFonts w:ascii="Garamond" w:hAnsi="Garamond"/>
          <w:sz w:val="12"/>
        </w:rPr>
        <w:t>¶</w:t>
      </w:r>
      <w:r w:rsidRPr="003D2E04">
        <w:rPr>
          <w:rFonts w:ascii="Garamond" w:hAnsi="Garamond"/>
          <w:sz w:val="16"/>
        </w:rPr>
        <w:t xml:space="preserve"> use of the death penalty, and the loosening of the one-child policy. The state has limited</w:t>
      </w:r>
      <w:r w:rsidRPr="003D2E04">
        <w:rPr>
          <w:rFonts w:ascii="Garamond" w:hAnsi="Garamond"/>
          <w:sz w:val="12"/>
        </w:rPr>
        <w:t>¶</w:t>
      </w:r>
      <w:r w:rsidRPr="003D2E04">
        <w:rPr>
          <w:rFonts w:ascii="Garamond" w:hAnsi="Garamond"/>
          <w:sz w:val="16"/>
        </w:rPr>
        <w:t xml:space="preserve"> repressive measures largely to selected key</w:t>
      </w:r>
      <w:r w:rsidRPr="003D2E04">
        <w:rPr>
          <w:rFonts w:ascii="Garamond" w:hAnsi="Garamond"/>
          <w:sz w:val="12"/>
        </w:rPr>
        <w:t>¶</w:t>
      </w:r>
      <w:r w:rsidRPr="003D2E04">
        <w:rPr>
          <w:rFonts w:ascii="Garamond" w:hAnsi="Garamond"/>
          <w:sz w:val="16"/>
        </w:rPr>
        <w:t xml:space="preserve"> individuals and groups, although the scope of</w:t>
      </w:r>
      <w:r w:rsidRPr="003D2E04">
        <w:rPr>
          <w:rFonts w:ascii="Garamond" w:hAnsi="Garamond"/>
          <w:sz w:val="12"/>
        </w:rPr>
        <w:t>¶</w:t>
      </w:r>
      <w:r w:rsidRPr="003D2E04">
        <w:rPr>
          <w:rFonts w:ascii="Garamond" w:hAnsi="Garamond"/>
          <w:sz w:val="16"/>
        </w:rPr>
        <w:t xml:space="preserve"> those targeted has widened under President</w:t>
      </w:r>
      <w:r w:rsidRPr="003D2E04">
        <w:rPr>
          <w:rFonts w:ascii="Garamond" w:hAnsi="Garamond"/>
          <w:sz w:val="12"/>
        </w:rPr>
        <w:t>¶</w:t>
      </w:r>
      <w:r w:rsidRPr="003D2E04">
        <w:rPr>
          <w:rFonts w:ascii="Garamond" w:hAnsi="Garamond"/>
          <w:sz w:val="16"/>
        </w:rPr>
        <w:t xml:space="preserve"> Xi</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Xi </w:t>
      </w:r>
      <w:proofErr w:type="spellStart"/>
      <w:r w:rsidRPr="003D2E04">
        <w:rPr>
          <w:rFonts w:ascii="Garamond" w:hAnsi="Garamond"/>
          <w:sz w:val="16"/>
        </w:rPr>
        <w:t>Jinping</w:t>
      </w:r>
      <w:proofErr w:type="spellEnd"/>
      <w:r w:rsidRPr="003D2E04">
        <w:rPr>
          <w:rFonts w:ascii="Garamond" w:hAnsi="Garamond"/>
          <w:sz w:val="16"/>
        </w:rPr>
        <w:t xml:space="preserve"> has carried out a campaign against</w:t>
      </w:r>
      <w:r w:rsidRPr="003D2E04">
        <w:rPr>
          <w:rFonts w:ascii="Garamond" w:hAnsi="Garamond"/>
          <w:sz w:val="12"/>
        </w:rPr>
        <w:t>¶</w:t>
      </w:r>
      <w:r w:rsidRPr="003D2E04">
        <w:rPr>
          <w:rFonts w:ascii="Garamond" w:hAnsi="Garamond"/>
          <w:sz w:val="16"/>
        </w:rPr>
        <w:t xml:space="preserve"> corruption, a key source of popular discontent,</w:t>
      </w:r>
      <w:r w:rsidRPr="003D2E04">
        <w:rPr>
          <w:rFonts w:ascii="Garamond" w:hAnsi="Garamond"/>
          <w:sz w:val="12"/>
        </w:rPr>
        <w:t>¶</w:t>
      </w:r>
      <w:r w:rsidRPr="003D2E04">
        <w:rPr>
          <w:rFonts w:ascii="Garamond" w:hAnsi="Garamond"/>
          <w:sz w:val="16"/>
        </w:rPr>
        <w:t xml:space="preserve"> and investigated and punished thousands of</w:t>
      </w:r>
      <w:r w:rsidRPr="003D2E04">
        <w:rPr>
          <w:rFonts w:ascii="Garamond" w:hAnsi="Garamond"/>
          <w:sz w:val="12"/>
        </w:rPr>
        <w:t>¶</w:t>
      </w:r>
      <w:r w:rsidRPr="003D2E04">
        <w:rPr>
          <w:rFonts w:ascii="Garamond" w:hAnsi="Garamond"/>
          <w:sz w:val="16"/>
        </w:rPr>
        <w:t xml:space="preserve"> officials. </w:t>
      </w:r>
      <w:r w:rsidRPr="003D2E04">
        <w:rPr>
          <w:rStyle w:val="Emphasis"/>
          <w:rFonts w:ascii="Garamond" w:hAnsi="Garamond"/>
          <w:highlight w:val="cyan"/>
        </w:rPr>
        <w:t>However</w:t>
      </w:r>
      <w:r w:rsidRPr="003D2E04">
        <w:rPr>
          <w:rStyle w:val="StyleBoldUnderline"/>
          <w:rFonts w:ascii="Garamond" w:hAnsi="Garamond"/>
          <w:highlight w:val="cyan"/>
        </w:rPr>
        <w:t>, this effort has shown little</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regard for due process o</w:t>
      </w:r>
      <w:r w:rsidRPr="003D2E04">
        <w:rPr>
          <w:rStyle w:val="StyleBoldUnderline"/>
          <w:rFonts w:ascii="Garamond" w:hAnsi="Garamond"/>
        </w:rPr>
        <w:t>r procedural protections provided in China’s constitution and laws</w:t>
      </w:r>
      <w:r w:rsidRPr="003D2E04">
        <w:rPr>
          <w:rStyle w:val="StyleBoldUnderline"/>
          <w:rFonts w:ascii="Garamond" w:hAnsi="Garamond"/>
          <w:highlight w:val="cyan"/>
        </w:rPr>
        <w:t>, and</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has not addressed the</w:t>
      </w:r>
      <w:r w:rsidRPr="003D2E04">
        <w:rPr>
          <w:rStyle w:val="StyleBoldUnderline"/>
          <w:rFonts w:ascii="Garamond" w:hAnsi="Garamond"/>
        </w:rPr>
        <w:t xml:space="preserve"> political </w:t>
      </w:r>
      <w:r w:rsidRPr="003D2E04">
        <w:rPr>
          <w:rStyle w:val="StyleBoldUnderline"/>
          <w:rFonts w:ascii="Garamond" w:hAnsi="Garamond"/>
          <w:highlight w:val="cyan"/>
        </w:rPr>
        <w:t>sources of corruption</w:t>
      </w:r>
      <w:r w:rsidRPr="003D2E04">
        <w:rPr>
          <w:rStyle w:val="StyleBoldUnderline"/>
          <w:rFonts w:ascii="Garamond" w:hAnsi="Garamond"/>
        </w:rPr>
        <w:t>, according to experts</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Fonts w:ascii="Garamond" w:hAnsi="Garamond"/>
          <w:sz w:val="16"/>
        </w:rPr>
        <w:t>7</w:t>
      </w:r>
      <w:r w:rsidRPr="003D2E04">
        <w:rPr>
          <w:rFonts w:ascii="Garamond" w:hAnsi="Garamond"/>
          <w:sz w:val="12"/>
        </w:rPr>
        <w:t>¶</w:t>
      </w:r>
      <w:r w:rsidRPr="003D2E04">
        <w:rPr>
          <w:rFonts w:ascii="Garamond" w:hAnsi="Garamond"/>
          <w:sz w:val="16"/>
        </w:rPr>
        <w:t xml:space="preserve"> In 2014, the</w:t>
      </w:r>
      <w:r w:rsidRPr="003D2E04">
        <w:rPr>
          <w:rFonts w:ascii="Garamond" w:hAnsi="Garamond"/>
          <w:sz w:val="12"/>
        </w:rPr>
        <w:t>¶</w:t>
      </w:r>
      <w:r w:rsidRPr="003D2E04">
        <w:rPr>
          <w:rFonts w:ascii="Garamond" w:hAnsi="Garamond"/>
          <w:sz w:val="16"/>
        </w:rPr>
        <w:t xml:space="preserve"> government announced some measures aimed at reducing government influence over the courts,</w:t>
      </w:r>
      <w:r w:rsidRPr="003D2E04">
        <w:rPr>
          <w:rFonts w:ascii="Garamond" w:hAnsi="Garamond"/>
          <w:sz w:val="12"/>
        </w:rPr>
        <w:t>¶</w:t>
      </w:r>
      <w:r w:rsidRPr="003D2E04">
        <w:rPr>
          <w:rFonts w:ascii="Garamond" w:hAnsi="Garamond"/>
          <w:sz w:val="16"/>
        </w:rPr>
        <w:t xml:space="preserve"> including reducing the role and influence of the Party Central Committee’s Political and Legal</w:t>
      </w:r>
      <w:r w:rsidRPr="003D2E04">
        <w:rPr>
          <w:rFonts w:ascii="Garamond" w:hAnsi="Garamond"/>
          <w:sz w:val="12"/>
        </w:rPr>
        <w:t>¶</w:t>
      </w:r>
      <w:r w:rsidRPr="003D2E04">
        <w:rPr>
          <w:rFonts w:ascii="Garamond" w:hAnsi="Garamond"/>
          <w:sz w:val="16"/>
        </w:rPr>
        <w:t xml:space="preserve"> Affairs Commission in “most legal cases.” </w:t>
      </w:r>
      <w:r w:rsidRPr="003D2E04">
        <w:rPr>
          <w:rStyle w:val="StyleBoldUnderline"/>
          <w:rFonts w:ascii="Garamond" w:hAnsi="Garamond"/>
        </w:rPr>
        <w:t>Yet the Plenum did not fundamentally alter the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institutions that permit the Party and its policies to remain above the law</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Fonts w:ascii="Garamond" w:hAnsi="Garamond"/>
          <w:sz w:val="16"/>
        </w:rPr>
        <w:t>8 Commenting on the</w:t>
      </w:r>
      <w:r w:rsidRPr="003D2E04">
        <w:rPr>
          <w:rFonts w:ascii="Garamond" w:hAnsi="Garamond"/>
          <w:sz w:val="12"/>
        </w:rPr>
        <w:t>¶</w:t>
      </w:r>
      <w:r w:rsidRPr="003D2E04">
        <w:rPr>
          <w:rFonts w:ascii="Garamond" w:hAnsi="Garamond"/>
          <w:sz w:val="16"/>
        </w:rPr>
        <w:t xml:space="preserve"> 25th anniversary of the 1989 Tiananmen events, Jerome Cohen, an expert on Chinese law and</w:t>
      </w:r>
      <w:r w:rsidRPr="003D2E04">
        <w:rPr>
          <w:rFonts w:ascii="Garamond" w:hAnsi="Garamond"/>
          <w:sz w:val="12"/>
        </w:rPr>
        <w:t>¶</w:t>
      </w:r>
      <w:r w:rsidRPr="003D2E04">
        <w:rPr>
          <w:rFonts w:ascii="Garamond" w:hAnsi="Garamond"/>
          <w:sz w:val="16"/>
        </w:rPr>
        <w:t xml:space="preserve"> politics, stated, “</w:t>
      </w:r>
      <w:r w:rsidRPr="003D2E04">
        <w:rPr>
          <w:rStyle w:val="StyleBoldUnderline"/>
          <w:rFonts w:ascii="Garamond" w:hAnsi="Garamond"/>
        </w:rPr>
        <w:t xml:space="preserve">economic and social </w:t>
      </w:r>
      <w:r w:rsidRPr="003D2E04">
        <w:rPr>
          <w:rStyle w:val="StyleBoldUnderline"/>
          <w:rFonts w:ascii="Garamond" w:hAnsi="Garamond"/>
          <w:highlight w:val="cyan"/>
        </w:rPr>
        <w:t>progress</w:t>
      </w:r>
      <w:r w:rsidRPr="003D2E04">
        <w:rPr>
          <w:rStyle w:val="StyleBoldUnderline"/>
          <w:rFonts w:ascii="Garamond" w:hAnsi="Garamond"/>
        </w:rPr>
        <w:t xml:space="preserve">, enactment of better </w:t>
      </w:r>
      <w:r w:rsidRPr="003D2E04">
        <w:rPr>
          <w:rStyle w:val="StyleBoldUnderline"/>
          <w:rFonts w:ascii="Garamond" w:hAnsi="Garamond"/>
          <w:highlight w:val="cyan"/>
        </w:rPr>
        <w:t>legislation</w:t>
      </w:r>
      <w:r w:rsidRPr="003D2E04">
        <w:rPr>
          <w:rStyle w:val="StyleBoldUnderline"/>
          <w:rFonts w:ascii="Garamond" w:hAnsi="Garamond"/>
        </w:rPr>
        <w:t>, improvements in</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legal institutions, and reformist</w:t>
      </w:r>
      <w:r w:rsidRPr="003D2E04">
        <w:rPr>
          <w:rStyle w:val="StyleBoldUnderline"/>
          <w:rFonts w:ascii="Garamond" w:hAnsi="Garamond"/>
        </w:rPr>
        <w:t xml:space="preserve"> official </w:t>
      </w:r>
      <w:r w:rsidRPr="003D2E04">
        <w:rPr>
          <w:rStyle w:val="StyleBoldUnderline"/>
          <w:rFonts w:ascii="Garamond" w:hAnsi="Garamond"/>
          <w:highlight w:val="cyan"/>
        </w:rPr>
        <w:t>policy</w:t>
      </w:r>
      <w:r w:rsidRPr="003D2E04">
        <w:rPr>
          <w:rStyle w:val="StyleBoldUnderline"/>
          <w:rFonts w:ascii="Garamond" w:hAnsi="Garamond"/>
        </w:rPr>
        <w:t xml:space="preserve"> statements </w:t>
      </w:r>
      <w:r w:rsidRPr="003D2E04">
        <w:rPr>
          <w:rStyle w:val="StyleBoldUnderline"/>
          <w:rFonts w:ascii="Garamond" w:hAnsi="Garamond"/>
          <w:highlight w:val="cyan"/>
        </w:rPr>
        <w:t>do not guarantee</w:t>
      </w:r>
      <w:r w:rsidRPr="003D2E04">
        <w:rPr>
          <w:rStyle w:val="StyleBoldUnderline"/>
          <w:rFonts w:ascii="Garamond" w:hAnsi="Garamond"/>
        </w:rPr>
        <w:t xml:space="preserve"> either </w:t>
      </w:r>
      <w:r w:rsidRPr="003D2E04">
        <w:rPr>
          <w:rStyle w:val="StyleBoldUnderline"/>
          <w:rFonts w:ascii="Garamond" w:hAnsi="Garamond"/>
          <w:highlight w:val="cyan"/>
        </w:rPr>
        <w:t>the enjoyment</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of civil and political rights or the protection of political and religious activists</w:t>
      </w:r>
      <w:r w:rsidRPr="003D2E04">
        <w:rPr>
          <w:rStyle w:val="StyleBoldUnderline"/>
          <w:rFonts w:ascii="Garamond" w:hAnsi="Garamond"/>
        </w:rPr>
        <w:t xml:space="preserve"> and their lawyers</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against the arbitrary exercise of state and party power</w:t>
      </w:r>
      <w:r w:rsidRPr="003D2E04">
        <w:rPr>
          <w:rFonts w:ascii="Garamond" w:hAnsi="Garamond"/>
          <w:sz w:val="16"/>
        </w:rPr>
        <w:t>.”9</w:t>
      </w:r>
      <w:r w:rsidRPr="003D2E04">
        <w:rPr>
          <w:rFonts w:ascii="Garamond" w:hAnsi="Garamond"/>
          <w:sz w:val="12"/>
        </w:rPr>
        <w:t>¶</w:t>
      </w:r>
      <w:r w:rsidRPr="003D2E04">
        <w:rPr>
          <w:rFonts w:ascii="Garamond" w:hAnsi="Garamond"/>
          <w:sz w:val="16"/>
        </w:rPr>
        <w:t xml:space="preserve"> After a period of cautious optimism as Xi </w:t>
      </w:r>
      <w:proofErr w:type="spellStart"/>
      <w:r w:rsidRPr="003D2E04">
        <w:rPr>
          <w:rFonts w:ascii="Garamond" w:hAnsi="Garamond"/>
          <w:sz w:val="16"/>
        </w:rPr>
        <w:t>Jinping</w:t>
      </w:r>
      <w:proofErr w:type="spellEnd"/>
      <w:r w:rsidRPr="003D2E04">
        <w:rPr>
          <w:rFonts w:ascii="Garamond" w:hAnsi="Garamond"/>
          <w:sz w:val="16"/>
        </w:rPr>
        <w:t xml:space="preserve"> took over the reins of power in 2012 and early</w:t>
      </w:r>
      <w:r w:rsidRPr="003D2E04">
        <w:rPr>
          <w:rFonts w:ascii="Garamond" w:hAnsi="Garamond"/>
          <w:sz w:val="12"/>
        </w:rPr>
        <w:t>¶</w:t>
      </w:r>
      <w:r w:rsidRPr="003D2E04">
        <w:rPr>
          <w:rFonts w:ascii="Garamond" w:hAnsi="Garamond"/>
          <w:sz w:val="16"/>
        </w:rPr>
        <w:t xml:space="preserve"> 2013, many observers have expressed deep disappointment over the PRC government’s human</w:t>
      </w:r>
      <w:r w:rsidRPr="003D2E04">
        <w:rPr>
          <w:rFonts w:ascii="Garamond" w:hAnsi="Garamond"/>
          <w:sz w:val="12"/>
        </w:rPr>
        <w:t>¶</w:t>
      </w:r>
      <w:r w:rsidRPr="003D2E04">
        <w:rPr>
          <w:rFonts w:ascii="Garamond" w:hAnsi="Garamond"/>
          <w:sz w:val="16"/>
        </w:rPr>
        <w:t xml:space="preserve"> rights policies. During the leadership transition period, there was talk in well-connected</w:t>
      </w:r>
      <w:r w:rsidRPr="003D2E04">
        <w:rPr>
          <w:rFonts w:ascii="Garamond" w:hAnsi="Garamond"/>
          <w:sz w:val="12"/>
        </w:rPr>
        <w:t>¶</w:t>
      </w:r>
      <w:r w:rsidRPr="003D2E04">
        <w:rPr>
          <w:rFonts w:ascii="Garamond" w:hAnsi="Garamond"/>
          <w:sz w:val="16"/>
        </w:rPr>
        <w:t xml:space="preserve"> intellectual circles about the need for political reform and how to address these issues.10 However</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President Xi has carried out a crackdown on political dissent and civil society. </w:t>
      </w:r>
      <w:r w:rsidRPr="003D2E04">
        <w:rPr>
          <w:rStyle w:val="StyleBoldUnderline"/>
          <w:rFonts w:ascii="Garamond" w:hAnsi="Garamond"/>
        </w:rPr>
        <w:t xml:space="preserve">Many </w:t>
      </w:r>
      <w:r w:rsidRPr="003D2E04">
        <w:rPr>
          <w:rStyle w:val="StyleBoldUnderline"/>
          <w:rFonts w:ascii="Garamond" w:hAnsi="Garamond"/>
          <w:highlight w:val="cyan"/>
        </w:rPr>
        <w:t>citizens who had openly discussed political issues</w:t>
      </w:r>
      <w:r w:rsidRPr="003D2E04">
        <w:rPr>
          <w:rStyle w:val="StyleBoldUnderline"/>
          <w:rFonts w:ascii="Garamond" w:hAnsi="Garamond"/>
        </w:rPr>
        <w:t>, engaged in political or civic activism, attempted to defend</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dissidents or rights activists in court, </w:t>
      </w:r>
      <w:r w:rsidRPr="003D2E04">
        <w:rPr>
          <w:rStyle w:val="StyleBoldUnderline"/>
          <w:rFonts w:ascii="Garamond" w:hAnsi="Garamond"/>
          <w:highlight w:val="cyan"/>
        </w:rPr>
        <w:t>or tried to expose corrupt officials have been punished</w:t>
      </w:r>
      <w:r w:rsidRPr="003D2E04">
        <w:rPr>
          <w:rFonts w:ascii="Garamond" w:hAnsi="Garamond"/>
          <w:sz w:val="16"/>
        </w:rPr>
        <w:t>.11</w:t>
      </w:r>
    </w:p>
    <w:p w14:paraId="7194F0B8" w14:textId="77777777" w:rsidR="003D2E04" w:rsidRPr="003D2E04" w:rsidRDefault="003D2E04" w:rsidP="003D2E04">
      <w:pPr>
        <w:rPr>
          <w:rFonts w:ascii="Garamond" w:hAnsi="Garamond"/>
        </w:rPr>
      </w:pPr>
    </w:p>
    <w:p w14:paraId="79E3C537" w14:textId="77777777" w:rsidR="003D2E04" w:rsidRPr="003D2E04" w:rsidRDefault="003D2E04" w:rsidP="003D2E04">
      <w:pPr>
        <w:pStyle w:val="Heading4"/>
        <w:rPr>
          <w:rFonts w:ascii="Garamond" w:hAnsi="Garamond"/>
        </w:rPr>
      </w:pPr>
      <w:r w:rsidRPr="003D2E04">
        <w:rPr>
          <w:rFonts w:ascii="Garamond" w:hAnsi="Garamond"/>
        </w:rPr>
        <w:t>China’s authoritarian regime is the worst abuser of human rights</w:t>
      </w:r>
    </w:p>
    <w:p w14:paraId="3211D148" w14:textId="77777777" w:rsidR="003D2E04" w:rsidRPr="003D2E04" w:rsidRDefault="003D2E04" w:rsidP="003D2E04">
      <w:pPr>
        <w:rPr>
          <w:rStyle w:val="StyleStyleBold12pt"/>
          <w:rFonts w:ascii="Garamond" w:hAnsi="Garamond"/>
        </w:rPr>
      </w:pPr>
      <w:r w:rsidRPr="003D2E04">
        <w:rPr>
          <w:rStyle w:val="StyleStyleBold12pt"/>
          <w:rFonts w:ascii="Garamond" w:hAnsi="Garamond"/>
        </w:rPr>
        <w:t>Williams, Ph.D.</w:t>
      </w:r>
    </w:p>
    <w:p w14:paraId="70968C32" w14:textId="77777777" w:rsidR="003D2E04" w:rsidRPr="003D2E04" w:rsidRDefault="003D2E04" w:rsidP="003D2E04">
      <w:pPr>
        <w:rPr>
          <w:rFonts w:ascii="Garamond" w:hAnsi="Garamond"/>
        </w:rPr>
      </w:pPr>
      <w:r w:rsidRPr="003D2E04">
        <w:rPr>
          <w:rFonts w:ascii="Garamond" w:hAnsi="Garamond"/>
        </w:rPr>
        <w:t xml:space="preserve">(Theologian, Author, Speaker, Consultant and Certified Sommelier. Permanent research fellow at the Center for Ethics and Culture, Notre Dame University, “Report: China Had Worst Year Ever for Human Rights Abuses in 2015,” March 8, 2016, </w:t>
      </w:r>
      <w:proofErr w:type="spellStart"/>
      <w:r w:rsidRPr="003D2E04">
        <w:rPr>
          <w:rFonts w:ascii="Garamond" w:hAnsi="Garamond"/>
        </w:rPr>
        <w:t>Breitbart</w:t>
      </w:r>
      <w:proofErr w:type="spellEnd"/>
      <w:r w:rsidRPr="003D2E04">
        <w:rPr>
          <w:rFonts w:ascii="Garamond" w:hAnsi="Garamond"/>
        </w:rPr>
        <w:t xml:space="preserve">, </w:t>
      </w:r>
      <w:hyperlink r:id="rId80" w:history="1">
        <w:r w:rsidRPr="003D2E04">
          <w:rPr>
            <w:rStyle w:val="Hyperlink"/>
            <w:rFonts w:ascii="Garamond" w:hAnsi="Garamond"/>
          </w:rPr>
          <w:t>http://www.breitbart.com/big-government/2016/03/08/report-china-had-worst-year-ever-for-human-rights-abuses-in-2015/</w:t>
        </w:r>
      </w:hyperlink>
      <w:r w:rsidRPr="003D2E04">
        <w:rPr>
          <w:rFonts w:ascii="Garamond" w:hAnsi="Garamond"/>
        </w:rPr>
        <w:t>, Accessed: July 17, 2016, YDEL)</w:t>
      </w:r>
    </w:p>
    <w:p w14:paraId="5A8D6096" w14:textId="77777777" w:rsidR="003D2E04" w:rsidRPr="003D2E04" w:rsidRDefault="003D2E04" w:rsidP="003D2E04">
      <w:pPr>
        <w:rPr>
          <w:rFonts w:ascii="Garamond" w:hAnsi="Garamond"/>
        </w:rPr>
      </w:pPr>
    </w:p>
    <w:p w14:paraId="7CBF2F3C" w14:textId="77777777" w:rsidR="003D2E04" w:rsidRPr="003D2E04" w:rsidRDefault="003D2E04" w:rsidP="003D2E04">
      <w:pPr>
        <w:rPr>
          <w:rFonts w:ascii="Garamond" w:hAnsi="Garamond"/>
        </w:rPr>
      </w:pPr>
      <w:r w:rsidRPr="003D2E04">
        <w:rPr>
          <w:rStyle w:val="StyleBoldUnderline"/>
          <w:rFonts w:ascii="Garamond" w:hAnsi="Garamond"/>
          <w:highlight w:val="cyan"/>
        </w:rPr>
        <w:t>Human rights</w:t>
      </w:r>
      <w:r w:rsidRPr="003D2E04">
        <w:rPr>
          <w:rStyle w:val="StyleBoldUnderline"/>
          <w:rFonts w:ascii="Garamond" w:hAnsi="Garamond"/>
        </w:rPr>
        <w:t xml:space="preserve"> and rule of law conditions </w:t>
      </w:r>
      <w:r w:rsidRPr="003D2E04">
        <w:rPr>
          <w:rStyle w:val="StyleBoldUnderline"/>
          <w:rFonts w:ascii="Garamond" w:hAnsi="Garamond"/>
          <w:highlight w:val="cyan"/>
        </w:rPr>
        <w:t>in China have been on a “downward trend</w:t>
      </w:r>
      <w:r w:rsidRPr="003D2E04">
        <w:rPr>
          <w:rStyle w:val="StyleBoldUnderline"/>
          <w:rFonts w:ascii="Garamond" w:hAnsi="Garamond"/>
        </w:rPr>
        <w:t xml:space="preserve">” since Xi </w:t>
      </w:r>
      <w:proofErr w:type="spellStart"/>
      <w:r w:rsidRPr="003D2E04">
        <w:rPr>
          <w:rStyle w:val="StyleBoldUnderline"/>
          <w:rFonts w:ascii="Garamond" w:hAnsi="Garamond"/>
        </w:rPr>
        <w:t>Jinping</w:t>
      </w:r>
      <w:proofErr w:type="spellEnd"/>
      <w:r w:rsidRPr="003D2E04">
        <w:rPr>
          <w:rStyle w:val="StyleBoldUnderline"/>
          <w:rFonts w:ascii="Garamond" w:hAnsi="Garamond"/>
        </w:rPr>
        <w:t xml:space="preserve"> took power as Chinese Communist Party General Secretary in 2012, resulting in </w:t>
      </w:r>
      <w:r w:rsidRPr="003D2E04">
        <w:rPr>
          <w:rStyle w:val="StyleBoldUnderline"/>
          <w:rFonts w:ascii="Garamond" w:hAnsi="Garamond"/>
          <w:highlight w:val="cyan"/>
        </w:rPr>
        <w:t>2015 being the worst year on record for human rights violations</w:t>
      </w:r>
      <w:r w:rsidRPr="003D2E04">
        <w:rPr>
          <w:rStyle w:val="StyleBoldUnderline"/>
          <w:rFonts w:ascii="Garamond" w:hAnsi="Garamond"/>
        </w:rPr>
        <w:t xml:space="preserve"> in China</w:t>
      </w:r>
      <w:r w:rsidRPr="003D2E04">
        <w:rPr>
          <w:rFonts w:ascii="Garamond" w:hAnsi="Garamond"/>
        </w:rPr>
        <w:t>, according to a recent Congressional report</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For the commemoration of International Women’s Day on March 8, rights groups denounced China’s dismal record of rights abuses targeting women, especially regarding China’s draconian family control policy.</w:t>
      </w:r>
      <w:r w:rsidRPr="003D2E04">
        <w:rPr>
          <w:rFonts w:ascii="Garamond" w:hAnsi="Garamond"/>
          <w:sz w:val="12"/>
        </w:rPr>
        <w:t xml:space="preserve">¶ </w:t>
      </w:r>
      <w:r w:rsidRPr="003D2E04">
        <w:rPr>
          <w:rStyle w:val="StyleBoldUnderline"/>
          <w:rFonts w:ascii="Garamond" w:hAnsi="Garamond"/>
        </w:rPr>
        <w:t>Reggie Littlejohn, President of Women’s Rights Without Frontiers, told</w:t>
      </w:r>
      <w:r w:rsidRPr="003D2E04">
        <w:rPr>
          <w:rFonts w:ascii="Garamond" w:hAnsi="Garamond"/>
        </w:rPr>
        <w:t xml:space="preserve"> </w:t>
      </w:r>
      <w:proofErr w:type="spellStart"/>
      <w:r w:rsidRPr="003D2E04">
        <w:rPr>
          <w:rFonts w:ascii="Garamond" w:hAnsi="Garamond"/>
        </w:rPr>
        <w:t>Breitbart</w:t>
      </w:r>
      <w:proofErr w:type="spellEnd"/>
      <w:r w:rsidRPr="003D2E04">
        <w:rPr>
          <w:rFonts w:ascii="Garamond" w:hAnsi="Garamond"/>
        </w:rPr>
        <w:t xml:space="preserve"> News that “</w:t>
      </w:r>
      <w:r w:rsidRPr="003D2E04">
        <w:rPr>
          <w:rStyle w:val="StyleBoldUnderline"/>
          <w:rFonts w:ascii="Garamond" w:hAnsi="Garamond"/>
          <w:highlight w:val="cyan"/>
        </w:rPr>
        <w:t>forced abortion and</w:t>
      </w:r>
      <w:r w:rsidRPr="003D2E04">
        <w:rPr>
          <w:rStyle w:val="StyleBoldUnderline"/>
          <w:rFonts w:ascii="Garamond" w:hAnsi="Garamond"/>
        </w:rPr>
        <w:t xml:space="preserve"> </w:t>
      </w:r>
      <w:r w:rsidRPr="003D2E04">
        <w:rPr>
          <w:rStyle w:val="StyleBoldUnderline"/>
          <w:rFonts w:ascii="Garamond" w:hAnsi="Garamond"/>
          <w:highlight w:val="cyan"/>
        </w:rPr>
        <w:t>involuntary sterilization continue under China</w:t>
      </w:r>
      <w:r w:rsidRPr="003D2E04">
        <w:rPr>
          <w:rStyle w:val="StyleBoldUnderline"/>
          <w:rFonts w:ascii="Garamond" w:hAnsi="Garamond"/>
        </w:rPr>
        <w:t>’s new Two-Child Policy.”</w:t>
      </w:r>
      <w:r w:rsidRPr="003D2E04">
        <w:rPr>
          <w:rStyle w:val="StyleBoldUnderline"/>
          <w:rFonts w:ascii="Garamond" w:hAnsi="Garamond"/>
          <w:sz w:val="12"/>
        </w:rPr>
        <w:t>¶</w:t>
      </w:r>
      <w:r w:rsidRPr="003D2E04">
        <w:rPr>
          <w:rFonts w:ascii="Garamond" w:hAnsi="Garamond"/>
          <w:sz w:val="12"/>
        </w:rPr>
        <w:t xml:space="preserve"> </w:t>
      </w:r>
      <w:r w:rsidRPr="003D2E04">
        <w:rPr>
          <w:rFonts w:ascii="Garamond" w:hAnsi="Garamond"/>
        </w:rPr>
        <w:t>“</w:t>
      </w:r>
      <w:r w:rsidRPr="003D2E04">
        <w:rPr>
          <w:rStyle w:val="StyleBoldUnderline"/>
          <w:rFonts w:ascii="Garamond" w:hAnsi="Garamond"/>
          <w:highlight w:val="cyan"/>
        </w:rPr>
        <w:t>Unmarried women and third children continue to be forcibly aborted</w:t>
      </w:r>
      <w:r w:rsidRPr="003D2E04">
        <w:rPr>
          <w:rFonts w:ascii="Garamond" w:hAnsi="Garamond"/>
        </w:rPr>
        <w:t>,” Littlejohn said. “</w:t>
      </w:r>
      <w:r w:rsidRPr="003D2E04">
        <w:rPr>
          <w:rStyle w:val="StyleBoldUnderline"/>
          <w:rFonts w:ascii="Garamond" w:hAnsi="Garamond"/>
          <w:highlight w:val="cyan"/>
        </w:rPr>
        <w:t>Women are</w:t>
      </w:r>
      <w:r w:rsidRPr="003D2E04">
        <w:rPr>
          <w:rStyle w:val="StyleBoldUnderline"/>
          <w:rFonts w:ascii="Garamond" w:hAnsi="Garamond"/>
        </w:rPr>
        <w:t xml:space="preserve"> still routinely </w:t>
      </w:r>
      <w:r w:rsidRPr="003D2E04">
        <w:rPr>
          <w:rStyle w:val="StyleBoldUnderline"/>
          <w:rFonts w:ascii="Garamond" w:hAnsi="Garamond"/>
          <w:highlight w:val="cyan"/>
        </w:rPr>
        <w:t>sterilized</w:t>
      </w:r>
      <w:r w:rsidRPr="003D2E04">
        <w:rPr>
          <w:rStyle w:val="StyleBoldUnderline"/>
          <w:rFonts w:ascii="Garamond" w:hAnsi="Garamond"/>
        </w:rPr>
        <w:t xml:space="preserve"> after their second child. On International Women’s Day, we call upon the Chinese government to call off the womb police and immediately to abandon all coercive population control.”</w:t>
      </w:r>
      <w:r w:rsidRPr="003D2E04">
        <w:rPr>
          <w:rStyle w:val="StyleBoldUnderline"/>
          <w:rFonts w:ascii="Garamond" w:hAnsi="Garamond"/>
          <w:sz w:val="12"/>
        </w:rPr>
        <w:t>¶</w:t>
      </w:r>
      <w:r w:rsidRPr="003D2E04">
        <w:rPr>
          <w:rFonts w:ascii="Garamond" w:hAnsi="Garamond"/>
          <w:sz w:val="12"/>
        </w:rPr>
        <w:t xml:space="preserve"> </w:t>
      </w:r>
      <w:r w:rsidRPr="003D2E04">
        <w:rPr>
          <w:rFonts w:ascii="Garamond" w:hAnsi="Garamond"/>
        </w:rPr>
        <w:t>In its 2015 report</w:t>
      </w:r>
      <w:r w:rsidRPr="003D2E04">
        <w:rPr>
          <w:rStyle w:val="StyleBoldUnderline"/>
          <w:rFonts w:ascii="Garamond" w:hAnsi="Garamond"/>
        </w:rPr>
        <w:t xml:space="preserve">, the Congressional-Executive Commission on China (CECC) documented measures by </w:t>
      </w:r>
      <w:r w:rsidRPr="003D2E04">
        <w:rPr>
          <w:rStyle w:val="StyleBoldUnderline"/>
          <w:rFonts w:ascii="Garamond" w:hAnsi="Garamond"/>
          <w:highlight w:val="cyan"/>
        </w:rPr>
        <w:t>the Chinese</w:t>
      </w:r>
      <w:r w:rsidRPr="003D2E04">
        <w:rPr>
          <w:rStyle w:val="StyleBoldUnderline"/>
          <w:rFonts w:ascii="Garamond" w:hAnsi="Garamond"/>
        </w:rPr>
        <w:t xml:space="preserve"> </w:t>
      </w:r>
      <w:r w:rsidRPr="003D2E04">
        <w:rPr>
          <w:rStyle w:val="StyleBoldUnderline"/>
          <w:rFonts w:ascii="Garamond" w:hAnsi="Garamond"/>
          <w:highlight w:val="cyan"/>
        </w:rPr>
        <w:t>government to</w:t>
      </w:r>
      <w:r w:rsidRPr="003D2E04">
        <w:rPr>
          <w:rStyle w:val="StyleBoldUnderline"/>
          <w:rFonts w:ascii="Garamond" w:hAnsi="Garamond"/>
        </w:rPr>
        <w:t xml:space="preserve"> “silence dissent, </w:t>
      </w:r>
      <w:r w:rsidRPr="003D2E04">
        <w:rPr>
          <w:rStyle w:val="StyleBoldUnderline"/>
          <w:rFonts w:ascii="Garamond" w:hAnsi="Garamond"/>
          <w:highlight w:val="cyan"/>
        </w:rPr>
        <w:t>suppress human rights advocacy</w:t>
      </w:r>
      <w:r w:rsidRPr="003D2E04">
        <w:rPr>
          <w:rStyle w:val="StyleBoldUnderline"/>
          <w:rFonts w:ascii="Garamond" w:hAnsi="Garamond"/>
        </w:rPr>
        <w:t>, and control civil society</w:t>
      </w:r>
      <w:r w:rsidRPr="003D2E04">
        <w:rPr>
          <w:rStyle w:val="StyleBoldUnderline"/>
          <w:rFonts w:ascii="Garamond" w:hAnsi="Garamond"/>
          <w:highlight w:val="cyan"/>
        </w:rPr>
        <w:t>,” resulting in a situation of</w:t>
      </w:r>
      <w:r w:rsidRPr="003D2E04">
        <w:rPr>
          <w:rStyle w:val="StyleBoldUnderline"/>
          <w:rFonts w:ascii="Garamond" w:hAnsi="Garamond"/>
        </w:rPr>
        <w:t xml:space="preserve"> </w:t>
      </w:r>
      <w:r w:rsidRPr="003D2E04">
        <w:rPr>
          <w:rStyle w:val="StyleBoldUnderline"/>
          <w:rFonts w:ascii="Garamond" w:hAnsi="Garamond"/>
          <w:highlight w:val="cyan"/>
        </w:rPr>
        <w:t>oppression that is “broader in scope</w:t>
      </w:r>
      <w:r w:rsidRPr="003D2E04">
        <w:rPr>
          <w:rStyle w:val="StyleBoldUnderline"/>
          <w:rFonts w:ascii="Garamond" w:hAnsi="Garamond"/>
        </w:rPr>
        <w:t xml:space="preserve"> than any other period documented</w:t>
      </w:r>
      <w:r w:rsidRPr="003D2E04">
        <w:rPr>
          <w:rFonts w:ascii="Garamond" w:hAnsi="Garamond"/>
        </w:rPr>
        <w:t xml:space="preserve"> since the Commission started issuing Annual Reports in 2002.”</w:t>
      </w:r>
      <w:r w:rsidRPr="003D2E04">
        <w:rPr>
          <w:rFonts w:ascii="Garamond" w:hAnsi="Garamond"/>
          <w:sz w:val="12"/>
        </w:rPr>
        <w:t xml:space="preserve">¶ </w:t>
      </w:r>
      <w:r w:rsidRPr="003D2E04">
        <w:rPr>
          <w:rFonts w:ascii="Garamond" w:hAnsi="Garamond"/>
        </w:rPr>
        <w:t xml:space="preserve">On March 1, 2016 the Commission released a Chinese-language Translation of an Executive Summary of its report, stating that </w:t>
      </w:r>
      <w:r w:rsidRPr="003D2E04">
        <w:rPr>
          <w:rStyle w:val="StyleBoldUnderline"/>
          <w:rFonts w:ascii="Garamond" w:hAnsi="Garamond"/>
          <w:highlight w:val="cyan"/>
        </w:rPr>
        <w:t>2015 saw “the tightening of controls</w:t>
      </w:r>
      <w:r w:rsidRPr="003D2E04">
        <w:rPr>
          <w:rStyle w:val="StyleBoldUnderline"/>
          <w:rFonts w:ascii="Garamond" w:hAnsi="Garamond"/>
        </w:rPr>
        <w:t xml:space="preserve"> over the media, universities, civil society, and rights advocacy, and on members of ethnic minorities.”</w:t>
      </w:r>
      <w:r w:rsidRPr="003D2E04">
        <w:rPr>
          <w:rStyle w:val="StyleBoldUnderline"/>
          <w:rFonts w:ascii="Garamond" w:hAnsi="Garamond"/>
          <w:sz w:val="12"/>
        </w:rPr>
        <w:t>¶</w:t>
      </w:r>
      <w:r w:rsidRPr="003D2E04">
        <w:rPr>
          <w:rFonts w:ascii="Garamond" w:hAnsi="Garamond"/>
          <w:sz w:val="12"/>
        </w:rPr>
        <w:t xml:space="preserve"> </w:t>
      </w:r>
      <w:r w:rsidRPr="003D2E04">
        <w:rPr>
          <w:rFonts w:ascii="Garamond" w:hAnsi="Garamond"/>
        </w:rPr>
        <w:t xml:space="preserve">In its report, the Commission said that </w:t>
      </w:r>
      <w:r w:rsidRPr="003D2E04">
        <w:rPr>
          <w:rStyle w:val="StyleBoldUnderline"/>
          <w:rFonts w:ascii="Garamond" w:hAnsi="Garamond"/>
          <w:highlight w:val="cyan"/>
        </w:rPr>
        <w:t>China’s coercive population control policy</w:t>
      </w:r>
      <w:r w:rsidRPr="003D2E04">
        <w:rPr>
          <w:rStyle w:val="StyleBoldUnderline"/>
          <w:rFonts w:ascii="Garamond" w:hAnsi="Garamond"/>
        </w:rPr>
        <w:t xml:space="preserve">, now known as the Two-Child Policy, </w:t>
      </w:r>
      <w:r w:rsidRPr="003D2E04">
        <w:rPr>
          <w:rStyle w:val="StyleBoldUnderline"/>
          <w:rFonts w:ascii="Garamond" w:hAnsi="Garamond"/>
          <w:highlight w:val="cyan"/>
        </w:rPr>
        <w:t>continued to employ torture methods</w:t>
      </w:r>
      <w:r w:rsidRPr="003D2E04">
        <w:rPr>
          <w:rStyle w:val="StyleBoldUnderline"/>
          <w:rFonts w:ascii="Garamond" w:hAnsi="Garamond"/>
        </w:rPr>
        <w:t xml:space="preserve"> such as forced abortion and sterilization despite a widespread public outcry</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Fonts w:ascii="Garamond" w:hAnsi="Garamond"/>
          <w:sz w:val="12"/>
        </w:rPr>
        <w:t xml:space="preserve"> </w:t>
      </w:r>
      <w:r w:rsidRPr="003D2E04">
        <w:rPr>
          <w:rFonts w:ascii="Garamond" w:hAnsi="Garamond"/>
        </w:rPr>
        <w:t>Many provincial laws in China explicitly instruct officials to carry out abortions for “illegal” pregnancies, with no requirement for consent.</w:t>
      </w:r>
      <w:r w:rsidRPr="003D2E04">
        <w:rPr>
          <w:rFonts w:ascii="Garamond" w:hAnsi="Garamond"/>
          <w:sz w:val="12"/>
        </w:rPr>
        <w:t xml:space="preserve">¶ </w:t>
      </w:r>
      <w:r w:rsidRPr="003D2E04">
        <w:rPr>
          <w:rStyle w:val="StyleBoldUnderline"/>
          <w:rFonts w:ascii="Garamond" w:hAnsi="Garamond"/>
        </w:rPr>
        <w:t>The</w:t>
      </w:r>
      <w:r w:rsidRPr="003D2E04">
        <w:rPr>
          <w:rFonts w:ascii="Garamond" w:hAnsi="Garamond"/>
        </w:rPr>
        <w:t xml:space="preserve"> CECC </w:t>
      </w:r>
      <w:r w:rsidRPr="003D2E04">
        <w:rPr>
          <w:rStyle w:val="StyleBoldUnderline"/>
          <w:rFonts w:ascii="Garamond" w:hAnsi="Garamond"/>
          <w:highlight w:val="cyan"/>
        </w:rPr>
        <w:t>report highlighted</w:t>
      </w:r>
      <w:r w:rsidRPr="003D2E04">
        <w:rPr>
          <w:rStyle w:val="StyleBoldUnderline"/>
          <w:rFonts w:ascii="Garamond" w:hAnsi="Garamond"/>
        </w:rPr>
        <w:t xml:space="preserve"> the anti-woman practices of </w:t>
      </w:r>
      <w:r w:rsidRPr="003D2E04">
        <w:rPr>
          <w:rStyle w:val="StyleBoldUnderline"/>
          <w:rFonts w:ascii="Garamond" w:hAnsi="Garamond"/>
          <w:highlight w:val="cyan"/>
        </w:rPr>
        <w:t>Communist authorities</w:t>
      </w:r>
      <w:r w:rsidRPr="003D2E04">
        <w:rPr>
          <w:rStyle w:val="StyleBoldUnderline"/>
          <w:rFonts w:ascii="Garamond" w:hAnsi="Garamond"/>
        </w:rPr>
        <w:t>, who</w:t>
      </w:r>
      <w:r w:rsidRPr="003D2E04">
        <w:rPr>
          <w:rFonts w:ascii="Garamond" w:hAnsi="Garamond"/>
        </w:rPr>
        <w:t xml:space="preserve"> just before International Women’s Day had </w:t>
      </w:r>
      <w:r w:rsidRPr="003D2E04">
        <w:rPr>
          <w:rStyle w:val="StyleBoldUnderline"/>
          <w:rFonts w:ascii="Garamond" w:hAnsi="Garamond"/>
          <w:highlight w:val="cyan"/>
        </w:rPr>
        <w:t>detained five women and “held them in abusive conditions for more than five weeks</w:t>
      </w:r>
      <w:r w:rsidRPr="003D2E04">
        <w:rPr>
          <w:rStyle w:val="StyleBoldUnderline"/>
          <w:rFonts w:ascii="Garamond" w:hAnsi="Garamond"/>
        </w:rPr>
        <w:t>” for planning to distribute brochures against sexual harassment.</w:t>
      </w:r>
      <w:r w:rsidRPr="003D2E04">
        <w:rPr>
          <w:rStyle w:val="StyleBoldUnderline"/>
          <w:rFonts w:ascii="Garamond" w:hAnsi="Garamond"/>
          <w:sz w:val="12"/>
        </w:rPr>
        <w:t>¶</w:t>
      </w:r>
      <w:r w:rsidRPr="003D2E04">
        <w:rPr>
          <w:rFonts w:ascii="Garamond" w:hAnsi="Garamond"/>
          <w:sz w:val="12"/>
        </w:rPr>
        <w:t xml:space="preserve"> </w:t>
      </w:r>
      <w:r w:rsidRPr="003D2E04">
        <w:rPr>
          <w:rStyle w:val="StyleBoldUnderline"/>
          <w:rFonts w:ascii="Garamond" w:hAnsi="Garamond"/>
        </w:rPr>
        <w:t>To make up for the enormous gender gap caused by decades of sex-selective abortions, trafficking of women and girls for forced marriage and sexual exploitation is on the rise in China,</w:t>
      </w:r>
      <w:r w:rsidRPr="003D2E04">
        <w:rPr>
          <w:rFonts w:ascii="Garamond" w:hAnsi="Garamond"/>
        </w:rPr>
        <w:t xml:space="preserve"> the report said. There are currently approximately 37 million more men living in China than women</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 xml:space="preserve">CECC leaders said </w:t>
      </w:r>
      <w:r w:rsidRPr="003D2E04">
        <w:rPr>
          <w:rStyle w:val="StyleBoldUnderline"/>
          <w:rFonts w:ascii="Garamond" w:hAnsi="Garamond"/>
        </w:rPr>
        <w:t xml:space="preserve">that </w:t>
      </w:r>
      <w:r w:rsidRPr="003D2E04">
        <w:rPr>
          <w:rStyle w:val="StyleBoldUnderline"/>
          <w:rFonts w:ascii="Garamond" w:hAnsi="Garamond"/>
          <w:highlight w:val="cyan"/>
        </w:rPr>
        <w:t xml:space="preserve">China’s recent switch to a Two-Child Policy was a </w:t>
      </w:r>
      <w:r w:rsidRPr="003D2E04">
        <w:rPr>
          <w:rStyle w:val="Emphasis"/>
          <w:rFonts w:ascii="Garamond" w:hAnsi="Garamond"/>
        </w:rPr>
        <w:t xml:space="preserve">mere </w:t>
      </w:r>
      <w:r w:rsidRPr="003D2E04">
        <w:rPr>
          <w:rStyle w:val="Emphasis"/>
          <w:rFonts w:ascii="Garamond" w:hAnsi="Garamond"/>
          <w:highlight w:val="cyan"/>
        </w:rPr>
        <w:t>distraction</w:t>
      </w:r>
      <w:r w:rsidRPr="003D2E04">
        <w:rPr>
          <w:rStyle w:val="StyleBoldUnderline"/>
          <w:rFonts w:ascii="Garamond" w:hAnsi="Garamond"/>
          <w:highlight w:val="cyan"/>
        </w:rPr>
        <w:t xml:space="preserve"> from the </w:t>
      </w:r>
      <w:r w:rsidRPr="003D2E04">
        <w:rPr>
          <w:rStyle w:val="StyleBoldUnderline"/>
          <w:rFonts w:ascii="Garamond" w:hAnsi="Garamond"/>
        </w:rPr>
        <w:t>reality of the “</w:t>
      </w:r>
      <w:r w:rsidRPr="003D2E04">
        <w:rPr>
          <w:rStyle w:val="StyleBoldUnderline"/>
          <w:rFonts w:ascii="Garamond" w:hAnsi="Garamond"/>
          <w:highlight w:val="cyan"/>
        </w:rPr>
        <w:t>deadliest</w:t>
      </w:r>
      <w:r w:rsidRPr="003D2E04">
        <w:rPr>
          <w:rStyle w:val="StyleBoldUnderline"/>
          <w:rFonts w:ascii="Garamond" w:hAnsi="Garamond"/>
        </w:rPr>
        <w:t xml:space="preserve"> and most hated” </w:t>
      </w:r>
      <w:r w:rsidRPr="003D2E04">
        <w:rPr>
          <w:rStyle w:val="StyleBoldUnderline"/>
          <w:rFonts w:ascii="Garamond" w:hAnsi="Garamond"/>
          <w:highlight w:val="cyan"/>
        </w:rPr>
        <w:t>policy of forced population control</w:t>
      </w:r>
      <w:r w:rsidRPr="003D2E04">
        <w:rPr>
          <w:rFonts w:ascii="Garamond" w:hAnsi="Garamond"/>
        </w:rPr>
        <w:t>, and called on President Obama and world leaders to insist that China abolish the practice completely.</w:t>
      </w:r>
      <w:r w:rsidRPr="003D2E04">
        <w:rPr>
          <w:rFonts w:ascii="Garamond" w:hAnsi="Garamond"/>
          <w:sz w:val="12"/>
        </w:rPr>
        <w:t xml:space="preserve">¶ </w:t>
      </w:r>
      <w:r w:rsidRPr="003D2E04">
        <w:rPr>
          <w:rFonts w:ascii="Garamond" w:hAnsi="Garamond"/>
        </w:rPr>
        <w:t>“Families that want a third child will still face the pressure to abort their child or pay exorbitant fines,” said CECC Chair Rep. Chris Smith regarding the Two-Child Policy, which began officially on January 1.</w:t>
      </w:r>
      <w:r w:rsidRPr="003D2E04">
        <w:rPr>
          <w:rFonts w:ascii="Garamond" w:hAnsi="Garamond"/>
          <w:sz w:val="12"/>
        </w:rPr>
        <w:t xml:space="preserve">¶ </w:t>
      </w:r>
      <w:r w:rsidRPr="003D2E04">
        <w:rPr>
          <w:rFonts w:ascii="Garamond" w:hAnsi="Garamond"/>
        </w:rPr>
        <w:t>The Congressional report states that “</w:t>
      </w:r>
      <w:r w:rsidRPr="003D2E04">
        <w:rPr>
          <w:rStyle w:val="StyleBoldUnderline"/>
          <w:rFonts w:ascii="Garamond" w:hAnsi="Garamond"/>
          <w:highlight w:val="cyan"/>
        </w:rPr>
        <w:t>China is</w:t>
      </w:r>
      <w:r w:rsidRPr="003D2E04">
        <w:rPr>
          <w:rStyle w:val="StyleBoldUnderline"/>
          <w:rFonts w:ascii="Garamond" w:hAnsi="Garamond"/>
        </w:rPr>
        <w:t xml:space="preserve"> not moving toward a rule of law system, but is instead </w:t>
      </w:r>
      <w:r w:rsidRPr="003D2E04">
        <w:rPr>
          <w:rStyle w:val="StyleBoldUnderline"/>
          <w:rFonts w:ascii="Garamond" w:hAnsi="Garamond"/>
          <w:highlight w:val="cyan"/>
        </w:rPr>
        <w:t>further entrenching a system where the Party utilizes statutes to strengthen and maintain its leading role</w:t>
      </w:r>
      <w:r w:rsidRPr="003D2E04">
        <w:rPr>
          <w:rStyle w:val="StyleBoldUnderline"/>
          <w:rFonts w:ascii="Garamond" w:hAnsi="Garamond"/>
        </w:rPr>
        <w:t xml:space="preserve"> and power over the country.”</w:t>
      </w:r>
      <w:r w:rsidRPr="003D2E04">
        <w:rPr>
          <w:rStyle w:val="StyleBoldUnderline"/>
          <w:rFonts w:ascii="Garamond" w:hAnsi="Garamond"/>
          <w:sz w:val="12"/>
        </w:rPr>
        <w:t>¶</w:t>
      </w:r>
      <w:r w:rsidRPr="003D2E04">
        <w:rPr>
          <w:rFonts w:ascii="Garamond" w:hAnsi="Garamond"/>
          <w:sz w:val="12"/>
        </w:rPr>
        <w:t xml:space="preserve"> </w:t>
      </w:r>
      <w:r w:rsidRPr="003D2E04">
        <w:rPr>
          <w:rStyle w:val="StyleBoldUnderline"/>
          <w:rFonts w:ascii="Garamond" w:hAnsi="Garamond"/>
        </w:rPr>
        <w:t xml:space="preserve">Many of </w:t>
      </w:r>
      <w:r w:rsidRPr="003D2E04">
        <w:rPr>
          <w:rStyle w:val="StyleBoldUnderline"/>
          <w:rFonts w:ascii="Garamond" w:hAnsi="Garamond"/>
          <w:highlight w:val="cyan"/>
        </w:rPr>
        <w:t>China’s religious</w:t>
      </w:r>
      <w:r w:rsidRPr="003D2E04">
        <w:rPr>
          <w:rStyle w:val="StyleBoldUnderline"/>
          <w:rFonts w:ascii="Garamond" w:hAnsi="Garamond"/>
        </w:rPr>
        <w:t xml:space="preserve"> and political </w:t>
      </w:r>
      <w:r w:rsidRPr="003D2E04">
        <w:rPr>
          <w:rStyle w:val="StyleBoldUnderline"/>
          <w:rFonts w:ascii="Garamond" w:hAnsi="Garamond"/>
          <w:highlight w:val="cyan"/>
        </w:rPr>
        <w:t>prisoners are subject to “harsh</w:t>
      </w:r>
      <w:r w:rsidRPr="003D2E04">
        <w:rPr>
          <w:rStyle w:val="StyleBoldUnderline"/>
          <w:rFonts w:ascii="Garamond" w:hAnsi="Garamond"/>
        </w:rPr>
        <w:t xml:space="preserve"> and lengthy prison </w:t>
      </w:r>
      <w:r w:rsidRPr="003D2E04">
        <w:rPr>
          <w:rStyle w:val="StyleBoldUnderline"/>
          <w:rFonts w:ascii="Garamond" w:hAnsi="Garamond"/>
          <w:highlight w:val="cyan"/>
        </w:rPr>
        <w:t>sentences</w:t>
      </w:r>
      <w:r w:rsidRPr="003D2E04">
        <w:rPr>
          <w:rFonts w:ascii="Garamond" w:hAnsi="Garamond"/>
        </w:rPr>
        <w:t xml:space="preserve">” as well as various forms of extralegal and administrative detention, </w:t>
      </w:r>
      <w:r w:rsidRPr="003D2E04">
        <w:rPr>
          <w:rStyle w:val="StyleBoldUnderline"/>
          <w:rFonts w:ascii="Garamond" w:hAnsi="Garamond"/>
          <w:highlight w:val="cyan"/>
        </w:rPr>
        <w:t>including</w:t>
      </w:r>
      <w:r w:rsidRPr="003D2E04">
        <w:rPr>
          <w:rStyle w:val="StyleBoldUnderline"/>
          <w:rFonts w:ascii="Garamond" w:hAnsi="Garamond"/>
        </w:rPr>
        <w:t xml:space="preserve"> arbitrary detention in “</w:t>
      </w:r>
      <w:r w:rsidRPr="003D2E04">
        <w:rPr>
          <w:rStyle w:val="StyleBoldUnderline"/>
          <w:rFonts w:ascii="Garamond" w:hAnsi="Garamond"/>
          <w:highlight w:val="cyan"/>
        </w:rPr>
        <w:t>black jails</w:t>
      </w:r>
      <w:r w:rsidRPr="003D2E04">
        <w:rPr>
          <w:rStyle w:val="StyleBoldUnderline"/>
          <w:rFonts w:ascii="Garamond" w:hAnsi="Garamond"/>
        </w:rPr>
        <w:t>” and “legal education centers,”</w:t>
      </w:r>
      <w:r w:rsidRPr="003D2E04">
        <w:rPr>
          <w:rFonts w:ascii="Garamond" w:hAnsi="Garamond"/>
        </w:rPr>
        <w:t xml:space="preserve"> the report stated</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 xml:space="preserve">The report said that </w:t>
      </w:r>
      <w:r w:rsidRPr="003D2E04">
        <w:rPr>
          <w:rStyle w:val="StyleBoldUnderline"/>
          <w:rFonts w:ascii="Garamond" w:hAnsi="Garamond"/>
          <w:highlight w:val="cyan"/>
        </w:rPr>
        <w:t>China’s Communist Party leaders</w:t>
      </w:r>
      <w:r w:rsidRPr="003D2E04">
        <w:rPr>
          <w:rFonts w:ascii="Garamond" w:hAnsi="Garamond"/>
        </w:rPr>
        <w:t xml:space="preserve"> are seeking a “new type” of U.S.-China relations and aim to play an expanded role in global institutions, while continuing to </w:t>
      </w:r>
      <w:r w:rsidRPr="003D2E04">
        <w:rPr>
          <w:rStyle w:val="StyleBoldUnderline"/>
          <w:rFonts w:ascii="Garamond" w:hAnsi="Garamond"/>
          <w:highlight w:val="cyan"/>
        </w:rPr>
        <w:t>ignore international human rights norms</w:t>
      </w:r>
      <w:r w:rsidRPr="003D2E04">
        <w:rPr>
          <w:rStyle w:val="StyleBoldUnderline"/>
          <w:rFonts w:ascii="Garamond" w:hAnsi="Garamond"/>
        </w:rPr>
        <w:t>.</w:t>
      </w:r>
      <w:r w:rsidRPr="003D2E04">
        <w:rPr>
          <w:rFonts w:ascii="Garamond" w:hAnsi="Garamond"/>
        </w:rPr>
        <w:t xml:space="preserve"> China’s entrenchment in absolutist control over the lives of citizens in defiance of the rule of law have significant implication for U.S. foreign policy, the report said</w:t>
      </w:r>
      <w:proofErr w:type="gramStart"/>
      <w:r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Pr="003D2E04">
        <w:rPr>
          <w:rFonts w:ascii="Garamond" w:hAnsi="Garamond"/>
        </w:rPr>
        <w:t>“The security of U.S. investments and personal information in cyberspace, the health of the economy and environment, the safety of food and drug supplies, the protection of intellectual property, and the stability of the Pacific region” are all “linked to China,” the report stated.</w:t>
      </w:r>
    </w:p>
    <w:p w14:paraId="4D83FB58" w14:textId="77777777" w:rsidR="003D2E04" w:rsidRPr="003D2E04" w:rsidRDefault="003D2E04" w:rsidP="003D2E04">
      <w:pPr>
        <w:rPr>
          <w:rFonts w:ascii="Garamond" w:hAnsi="Garamond"/>
        </w:rPr>
      </w:pPr>
    </w:p>
    <w:p w14:paraId="5B4E4432" w14:textId="77777777" w:rsidR="003D2E04" w:rsidRPr="003D2E04" w:rsidRDefault="003D2E04" w:rsidP="003D2E04">
      <w:pPr>
        <w:pStyle w:val="Heading4"/>
        <w:rPr>
          <w:rFonts w:ascii="Garamond" w:hAnsi="Garamond"/>
        </w:rPr>
      </w:pPr>
      <w:r w:rsidRPr="003D2E04">
        <w:rPr>
          <w:rFonts w:ascii="Garamond" w:hAnsi="Garamond"/>
        </w:rPr>
        <w:t xml:space="preserve">China’s government actively endorsing </w:t>
      </w:r>
      <w:proofErr w:type="spellStart"/>
      <w:r w:rsidRPr="003D2E04">
        <w:rPr>
          <w:rFonts w:ascii="Garamond" w:hAnsi="Garamond"/>
        </w:rPr>
        <w:t>oppresion</w:t>
      </w:r>
      <w:proofErr w:type="spellEnd"/>
    </w:p>
    <w:p w14:paraId="649B1B36" w14:textId="77777777" w:rsidR="003D2E04" w:rsidRPr="003D2E04" w:rsidRDefault="003D2E04" w:rsidP="003D2E04">
      <w:pPr>
        <w:rPr>
          <w:rStyle w:val="StyleStyleBold12pt"/>
          <w:rFonts w:ascii="Garamond" w:hAnsi="Garamond"/>
        </w:rPr>
      </w:pPr>
      <w:r w:rsidRPr="003D2E04">
        <w:rPr>
          <w:rStyle w:val="StyleStyleBold12pt"/>
          <w:rFonts w:ascii="Garamond" w:hAnsi="Garamond"/>
        </w:rPr>
        <w:t xml:space="preserve">HRW, 2015 </w:t>
      </w:r>
    </w:p>
    <w:p w14:paraId="2D6FD9C9" w14:textId="77777777" w:rsidR="003D2E04" w:rsidRPr="003D2E04" w:rsidRDefault="003D2E04" w:rsidP="003D2E04">
      <w:pPr>
        <w:rPr>
          <w:rFonts w:ascii="Garamond" w:hAnsi="Garamond"/>
        </w:rPr>
      </w:pPr>
      <w:r w:rsidRPr="003D2E04">
        <w:rPr>
          <w:rFonts w:ascii="Garamond" w:hAnsi="Garamond"/>
        </w:rPr>
        <w:t xml:space="preserve">(“World Report 2015: China,” Human Rights Watch, </w:t>
      </w:r>
      <w:hyperlink r:id="rId81" w:history="1">
        <w:r w:rsidRPr="003D2E04">
          <w:rPr>
            <w:rStyle w:val="Hyperlink"/>
            <w:rFonts w:ascii="Garamond" w:hAnsi="Garamond"/>
          </w:rPr>
          <w:t>https://www.hrw.org/world-report/2015/country-chapters/china-and-tibet</w:t>
        </w:r>
      </w:hyperlink>
      <w:r w:rsidRPr="003D2E04">
        <w:rPr>
          <w:rFonts w:ascii="Garamond" w:hAnsi="Garamond"/>
        </w:rPr>
        <w:t>, Accessed: July 17, 2016, YDEL)</w:t>
      </w:r>
    </w:p>
    <w:p w14:paraId="3702AE77" w14:textId="77777777" w:rsidR="003D2E04" w:rsidRPr="003D2E04" w:rsidRDefault="003D2E04" w:rsidP="003D2E04">
      <w:pPr>
        <w:rPr>
          <w:rFonts w:ascii="Garamond" w:hAnsi="Garamond"/>
        </w:rPr>
      </w:pPr>
    </w:p>
    <w:p w14:paraId="7CEBD8C7" w14:textId="77777777" w:rsidR="003D2E04" w:rsidRPr="003D2E04" w:rsidRDefault="003D2E04" w:rsidP="003D2E04">
      <w:pPr>
        <w:rPr>
          <w:rFonts w:ascii="Garamond" w:hAnsi="Garamond"/>
        </w:rPr>
      </w:pPr>
    </w:p>
    <w:p w14:paraId="7EE84A6B" w14:textId="77777777" w:rsidR="003D2E04" w:rsidRPr="003D2E04" w:rsidRDefault="003D2E04" w:rsidP="003D2E04">
      <w:pPr>
        <w:rPr>
          <w:rFonts w:ascii="Garamond" w:hAnsi="Garamond"/>
          <w:sz w:val="16"/>
        </w:rPr>
      </w:pPr>
      <w:r w:rsidRPr="003D2E04">
        <w:rPr>
          <w:rStyle w:val="Emphasis"/>
          <w:rFonts w:ascii="Garamond" w:hAnsi="Garamond"/>
          <w:highlight w:val="cyan"/>
        </w:rPr>
        <w:t>China remains an authoritarian state, one that</w:t>
      </w:r>
      <w:r w:rsidRPr="003D2E04">
        <w:rPr>
          <w:rStyle w:val="Emphasis"/>
          <w:rFonts w:ascii="Garamond" w:hAnsi="Garamond"/>
        </w:rPr>
        <w:t xml:space="preserve"> systematically </w:t>
      </w:r>
      <w:r w:rsidRPr="003D2E04">
        <w:rPr>
          <w:rStyle w:val="Emphasis"/>
          <w:rFonts w:ascii="Garamond" w:hAnsi="Garamond"/>
          <w:highlight w:val="cyan"/>
        </w:rPr>
        <w:t>curbs fundamental rights</w:t>
      </w:r>
      <w:r w:rsidRPr="003D2E04">
        <w:rPr>
          <w:rStyle w:val="Emphasis"/>
          <w:rFonts w:ascii="Garamond" w:hAnsi="Garamond"/>
        </w:rPr>
        <w:t xml:space="preserve">, including freedom of expression, association, assembly, and religion, </w:t>
      </w:r>
      <w:r w:rsidRPr="003D2E04">
        <w:rPr>
          <w:rStyle w:val="Emphasis"/>
          <w:rFonts w:ascii="Garamond" w:hAnsi="Garamond"/>
          <w:highlight w:val="cyan"/>
        </w:rPr>
        <w:t>when their exercise is perceived to threaten one-party rule.</w:t>
      </w:r>
      <w:r w:rsidRPr="003D2E04">
        <w:rPr>
          <w:rFonts w:ascii="Garamond" w:hAnsi="Garamond"/>
          <w:sz w:val="16"/>
        </w:rPr>
        <w:t xml:space="preserve"> Since a new leadership assumed power in March 2013, authorities have undertaken positive steps in certain areas, including abolishing the arbitrary detention system known as Re-education through Labor (RTL), announcing limited reforms of the </w:t>
      </w:r>
      <w:proofErr w:type="spellStart"/>
      <w:r w:rsidRPr="003D2E04">
        <w:rPr>
          <w:rFonts w:ascii="Garamond" w:hAnsi="Garamond"/>
          <w:sz w:val="16"/>
        </w:rPr>
        <w:t>hukou</w:t>
      </w:r>
      <w:proofErr w:type="spellEnd"/>
      <w:r w:rsidRPr="003D2E04">
        <w:rPr>
          <w:rFonts w:ascii="Garamond" w:hAnsi="Garamond"/>
          <w:sz w:val="16"/>
        </w:rPr>
        <w:t xml:space="preserve"> system of household registration that has denied social services to China’s internal migrants, and giving slightly greater access for persons with disabilities to the all-important university entrance exam</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But during the same period, </w:t>
      </w:r>
      <w:r w:rsidRPr="003D2E04">
        <w:rPr>
          <w:rStyle w:val="StyleBoldUnderline"/>
          <w:rFonts w:ascii="Garamond" w:hAnsi="Garamond"/>
          <w:highlight w:val="cyan"/>
        </w:rPr>
        <w:t>authorities</w:t>
      </w:r>
      <w:r w:rsidRPr="003D2E04">
        <w:rPr>
          <w:rStyle w:val="StyleBoldUnderline"/>
          <w:rFonts w:ascii="Garamond" w:hAnsi="Garamond"/>
        </w:rPr>
        <w:t xml:space="preserve"> have also </w:t>
      </w:r>
      <w:r w:rsidRPr="003D2E04">
        <w:rPr>
          <w:rStyle w:val="StyleBoldUnderline"/>
          <w:rFonts w:ascii="Garamond" w:hAnsi="Garamond"/>
          <w:highlight w:val="cyan"/>
        </w:rPr>
        <w:t>unleashed an extraordinary assault on basic human rights</w:t>
      </w:r>
      <w:r w:rsidRPr="003D2E04">
        <w:rPr>
          <w:rStyle w:val="StyleBoldUnderline"/>
          <w:rFonts w:ascii="Garamond" w:hAnsi="Garamond"/>
        </w:rPr>
        <w:t xml:space="preserve"> and their defenders with a ferocity unseen in recent years—an alarming sign given that the current leadership will likely remain in power through 2023. </w:t>
      </w:r>
      <w:r w:rsidRPr="003D2E04">
        <w:rPr>
          <w:rFonts w:ascii="Garamond" w:hAnsi="Garamond"/>
          <w:sz w:val="16"/>
        </w:rPr>
        <w:t xml:space="preserve">From mid-2013, </w:t>
      </w:r>
      <w:r w:rsidRPr="003D2E04">
        <w:rPr>
          <w:rStyle w:val="StyleBoldUnderline"/>
          <w:rFonts w:ascii="Garamond" w:hAnsi="Garamond"/>
          <w:highlight w:val="cyan"/>
        </w:rPr>
        <w:t>the</w:t>
      </w:r>
      <w:r w:rsidRPr="003D2E04">
        <w:rPr>
          <w:rStyle w:val="StyleBoldUnderline"/>
          <w:rFonts w:ascii="Garamond" w:hAnsi="Garamond"/>
        </w:rPr>
        <w:t xml:space="preserve"> Chinese government and the ruling Chinese Communist Party (</w:t>
      </w:r>
      <w:r w:rsidRPr="003D2E04">
        <w:rPr>
          <w:rStyle w:val="StyleBoldUnderline"/>
          <w:rFonts w:ascii="Garamond" w:hAnsi="Garamond"/>
          <w:highlight w:val="cyan"/>
        </w:rPr>
        <w:t>CCP) have issued directives insisting on “correct” ideology</w:t>
      </w:r>
      <w:r w:rsidRPr="003D2E04">
        <w:rPr>
          <w:rFonts w:ascii="Garamond" w:hAnsi="Garamond"/>
          <w:sz w:val="16"/>
        </w:rPr>
        <w:t xml:space="preserve"> among party members, university lecturers, students, researchers, and journalists. </w:t>
      </w:r>
      <w:r w:rsidRPr="003D2E04">
        <w:rPr>
          <w:rStyle w:val="StyleBoldUnderline"/>
          <w:rFonts w:ascii="Garamond" w:hAnsi="Garamond"/>
        </w:rPr>
        <w:t>These documents warn against the perils of “universal values” and human rights, and assert the importance of a pro-government and pro-CCP stance</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Fonts w:ascii="Garamond" w:hAnsi="Garamond"/>
          <w:sz w:val="16"/>
        </w:rPr>
        <w:t xml:space="preserve"> </w:t>
      </w:r>
      <w:r w:rsidRPr="003D2E04">
        <w:rPr>
          <w:rFonts w:ascii="Garamond" w:hAnsi="Garamond"/>
          <w:sz w:val="10"/>
          <w:szCs w:val="10"/>
        </w:rPr>
        <w:t xml:space="preserve">Rather than embrace lawyers, writers, and whistleblowers as allies in an effort to deal effectively with rising social unrest, the government remains hostile to criticism. The government targets activists and their family members for harassment, arbitrary detention, legally baseless imprisonment, torture, and denial of access to adequate medical treatment. It has also significantly narrowed space for the press and the Internet, further limiting opportunities for citizens to press for much-needed reforms. ¶ The Chinese government’s open hostility towards human rights activists was tragically illustrated by the death of grassroots activist Cao </w:t>
      </w:r>
      <w:proofErr w:type="spellStart"/>
      <w:r w:rsidRPr="003D2E04">
        <w:rPr>
          <w:rFonts w:ascii="Garamond" w:hAnsi="Garamond"/>
          <w:sz w:val="10"/>
          <w:szCs w:val="10"/>
        </w:rPr>
        <w:t>Shunli</w:t>
      </w:r>
      <w:proofErr w:type="spellEnd"/>
      <w:r w:rsidRPr="003D2E04">
        <w:rPr>
          <w:rFonts w:ascii="Garamond" w:hAnsi="Garamond"/>
          <w:sz w:val="10"/>
          <w:szCs w:val="10"/>
        </w:rPr>
        <w:t xml:space="preserve"> in March. Cao was detained for trying to participate in the 2013 Universal Periodic Review of China’s human rights record at the United Nations Human Rights Council (HRC) in Geneva. For several months, authorities denied her access to adequate health care even though she was seriously ill, and she died in March 2014, just days after authorities finally transferred her from detention to a hospital</w:t>
      </w:r>
      <w:proofErr w:type="gramStart"/>
      <w:r w:rsidRPr="003D2E04">
        <w:rPr>
          <w:rFonts w:ascii="Garamond" w:hAnsi="Garamond"/>
          <w:sz w:val="10"/>
          <w:szCs w:val="10"/>
        </w:rPr>
        <w:t>.¶</w:t>
      </w:r>
      <w:proofErr w:type="gramEnd"/>
      <w:r w:rsidRPr="003D2E04">
        <w:rPr>
          <w:rFonts w:ascii="Garamond" w:hAnsi="Garamond"/>
          <w:sz w:val="10"/>
          <w:szCs w:val="10"/>
        </w:rPr>
        <w:t xml:space="preserve"> The government continued its anti-corruption campaign, taking aim at senior officials, including former security czar Zhou </w:t>
      </w:r>
      <w:proofErr w:type="spellStart"/>
      <w:r w:rsidRPr="003D2E04">
        <w:rPr>
          <w:rFonts w:ascii="Garamond" w:hAnsi="Garamond"/>
          <w:sz w:val="10"/>
          <w:szCs w:val="10"/>
        </w:rPr>
        <w:t>Yongkang</w:t>
      </w:r>
      <w:proofErr w:type="spellEnd"/>
      <w:r w:rsidRPr="003D2E04">
        <w:rPr>
          <w:rFonts w:ascii="Garamond" w:hAnsi="Garamond"/>
          <w:sz w:val="10"/>
          <w:szCs w:val="10"/>
        </w:rPr>
        <w:t>, as well as lower-level officials. But the campaign has been conducted in ways that further undermine the rule of law, with accused officials held in an unlawful detention system, deprived of basic legal protections, and often coerced to confess. The civic group known as the New Citizens Movement, best known for its campaign to combat corruption through public disclosure of officials’ assets, has endured especially harsh reprisals</w:t>
      </w:r>
      <w:proofErr w:type="gramStart"/>
      <w:r w:rsidRPr="003D2E04">
        <w:rPr>
          <w:rFonts w:ascii="Garamond" w:hAnsi="Garamond"/>
          <w:sz w:val="10"/>
          <w:szCs w:val="10"/>
        </w:rPr>
        <w:t>.¶</w:t>
      </w:r>
      <w:proofErr w:type="gramEnd"/>
      <w:r w:rsidRPr="003D2E04">
        <w:rPr>
          <w:rFonts w:ascii="Garamond" w:hAnsi="Garamond"/>
          <w:sz w:val="10"/>
          <w:szCs w:val="10"/>
        </w:rPr>
        <w:t xml:space="preserve"> In response to the Chinese government’s decision on August 31 denying genuine democracy in Hong Kong, students boycotted classes and launched demonstrations. Police initially tried to clear some demonstrators with pepper spray and tear gas, which prompted hundreds of thousands to join the protests and block major roads in several locations</w:t>
      </w:r>
      <w:proofErr w:type="gramStart"/>
      <w:r w:rsidRPr="003D2E04">
        <w:rPr>
          <w:rFonts w:ascii="Garamond" w:hAnsi="Garamond"/>
          <w:sz w:val="10"/>
          <w:szCs w:val="10"/>
        </w:rPr>
        <w:t>.¶</w:t>
      </w:r>
      <w:proofErr w:type="gramEnd"/>
      <w:r w:rsidRPr="003D2E04">
        <w:rPr>
          <w:rFonts w:ascii="Garamond" w:hAnsi="Garamond"/>
          <w:sz w:val="10"/>
          <w:szCs w:val="10"/>
        </w:rPr>
        <w:t xml:space="preserve"> While senior Hong Kong government officials reluctantly met once with student leaders, they proposed no changes to the electoral process. Hundreds remained in three “Occupy Central” zones through November, when courts ruled some areas could be cleared and the government responded, using excessive force in arresting protest leaders and aggressively using pepper spray once again</w:t>
      </w:r>
      <w:proofErr w:type="gramStart"/>
      <w:r w:rsidRPr="003D2E04">
        <w:rPr>
          <w:rFonts w:ascii="Garamond" w:hAnsi="Garamond"/>
          <w:sz w:val="10"/>
          <w:szCs w:val="10"/>
        </w:rPr>
        <w:t>.¶</w:t>
      </w:r>
      <w:proofErr w:type="gramEnd"/>
      <w:r w:rsidRPr="003D2E04">
        <w:rPr>
          <w:rFonts w:ascii="Garamond" w:hAnsi="Garamond"/>
          <w:sz w:val="10"/>
          <w:szCs w:val="10"/>
        </w:rPr>
        <w:t xml:space="preserve"> Protests continued in other areas, some student leaders embarked on a hunger strike with the aim of re-engaging the government in dialogue, while other protest leaders turned themselves in to the police as a gesture underscoring their civil disobedience. Despite the waning of street protests, the underlying political issues remained unresolved and combustible at time of writing</w:t>
      </w:r>
      <w:proofErr w:type="gramStart"/>
      <w:r w:rsidRPr="003D2E04">
        <w:rPr>
          <w:rFonts w:ascii="Garamond" w:hAnsi="Garamond"/>
          <w:sz w:val="10"/>
          <w:szCs w:val="10"/>
        </w:rPr>
        <w:t>.¶</w:t>
      </w:r>
      <w:proofErr w:type="gramEnd"/>
      <w:r w:rsidRPr="003D2E04">
        <w:rPr>
          <w:rFonts w:ascii="Garamond" w:hAnsi="Garamond"/>
          <w:sz w:val="10"/>
          <w:szCs w:val="10"/>
        </w:rPr>
        <w:t xml:space="preserve"> Human Rights Defenders¶ Activists increasingly face arbitrary detention, imprisonment, commitment to psychiatric facilities, or house arrest. Physical abuse, harassment, and intimidation are routine</w:t>
      </w:r>
      <w:proofErr w:type="gramStart"/>
      <w:r w:rsidRPr="003D2E04">
        <w:rPr>
          <w:rFonts w:ascii="Garamond" w:hAnsi="Garamond"/>
          <w:sz w:val="10"/>
          <w:szCs w:val="10"/>
        </w:rPr>
        <w:t>.¶</w:t>
      </w:r>
      <w:proofErr w:type="gramEnd"/>
      <w:r w:rsidRPr="003D2E04">
        <w:rPr>
          <w:rFonts w:ascii="Garamond" w:hAnsi="Garamond"/>
          <w:sz w:val="10"/>
          <w:szCs w:val="10"/>
        </w:rPr>
        <w:t xml:space="preserve"> The government has convicted and imprisoned nine people for their involvement in the New Citizens Movement—including its founder, prominent legal scholar </w:t>
      </w:r>
      <w:proofErr w:type="spellStart"/>
      <w:r w:rsidRPr="003D2E04">
        <w:rPr>
          <w:rFonts w:ascii="Garamond" w:hAnsi="Garamond"/>
          <w:sz w:val="10"/>
          <w:szCs w:val="10"/>
        </w:rPr>
        <w:t>Xu</w:t>
      </w:r>
      <w:proofErr w:type="spellEnd"/>
      <w:r w:rsidRPr="003D2E04">
        <w:rPr>
          <w:rFonts w:ascii="Garamond" w:hAnsi="Garamond"/>
          <w:sz w:val="10"/>
          <w:szCs w:val="10"/>
        </w:rPr>
        <w:t xml:space="preserve"> </w:t>
      </w:r>
      <w:proofErr w:type="spellStart"/>
      <w:r w:rsidRPr="003D2E04">
        <w:rPr>
          <w:rFonts w:ascii="Garamond" w:hAnsi="Garamond"/>
          <w:sz w:val="10"/>
          <w:szCs w:val="10"/>
        </w:rPr>
        <w:t>Zhiyong</w:t>
      </w:r>
      <w:proofErr w:type="spellEnd"/>
      <w:r w:rsidRPr="003D2E04">
        <w:rPr>
          <w:rFonts w:ascii="Garamond" w:hAnsi="Garamond"/>
          <w:sz w:val="10"/>
          <w:szCs w:val="10"/>
        </w:rPr>
        <w:t xml:space="preserve">—mostly on vaguely worded public order charges. Well-known lawyer </w:t>
      </w:r>
      <w:proofErr w:type="spellStart"/>
      <w:r w:rsidRPr="003D2E04">
        <w:rPr>
          <w:rFonts w:ascii="Garamond" w:hAnsi="Garamond"/>
          <w:sz w:val="10"/>
          <w:szCs w:val="10"/>
        </w:rPr>
        <w:t>Pu</w:t>
      </w:r>
      <w:proofErr w:type="spellEnd"/>
      <w:r w:rsidRPr="003D2E04">
        <w:rPr>
          <w:rFonts w:ascii="Garamond" w:hAnsi="Garamond"/>
          <w:sz w:val="10"/>
          <w:szCs w:val="10"/>
        </w:rPr>
        <w:t xml:space="preserve"> </w:t>
      </w:r>
      <w:proofErr w:type="spellStart"/>
      <w:r w:rsidRPr="003D2E04">
        <w:rPr>
          <w:rFonts w:ascii="Garamond" w:hAnsi="Garamond"/>
          <w:sz w:val="10"/>
          <w:szCs w:val="10"/>
        </w:rPr>
        <w:t>Zhiqiang</w:t>
      </w:r>
      <w:proofErr w:type="spellEnd"/>
      <w:r w:rsidRPr="003D2E04">
        <w:rPr>
          <w:rFonts w:ascii="Garamond" w:hAnsi="Garamond"/>
          <w:sz w:val="10"/>
          <w:szCs w:val="10"/>
        </w:rPr>
        <w:t xml:space="preserve"> and journalist </w:t>
      </w:r>
      <w:proofErr w:type="spellStart"/>
      <w:proofErr w:type="gramStart"/>
      <w:r w:rsidRPr="003D2E04">
        <w:rPr>
          <w:rFonts w:ascii="Garamond" w:hAnsi="Garamond"/>
          <w:sz w:val="10"/>
          <w:szCs w:val="10"/>
        </w:rPr>
        <w:t>Gao</w:t>
      </w:r>
      <w:proofErr w:type="spellEnd"/>
      <w:proofErr w:type="gramEnd"/>
      <w:r w:rsidRPr="003D2E04">
        <w:rPr>
          <w:rFonts w:ascii="Garamond" w:hAnsi="Garamond"/>
          <w:sz w:val="10"/>
          <w:szCs w:val="10"/>
        </w:rPr>
        <w:t xml:space="preserve"> Yu, among others, were arrested around the 25th anniversary of the Tiananmen Massacre in June 2014. Many activists continue to be detained pending trial, and some, including lawyers Chang </w:t>
      </w:r>
      <w:proofErr w:type="spellStart"/>
      <w:r w:rsidRPr="003D2E04">
        <w:rPr>
          <w:rFonts w:ascii="Garamond" w:hAnsi="Garamond"/>
          <w:sz w:val="10"/>
          <w:szCs w:val="10"/>
        </w:rPr>
        <w:t>Boyang</w:t>
      </w:r>
      <w:proofErr w:type="spellEnd"/>
      <w:r w:rsidRPr="003D2E04">
        <w:rPr>
          <w:rFonts w:ascii="Garamond" w:hAnsi="Garamond"/>
          <w:sz w:val="10"/>
          <w:szCs w:val="10"/>
        </w:rPr>
        <w:t xml:space="preserve"> and </w:t>
      </w:r>
      <w:proofErr w:type="spellStart"/>
      <w:r w:rsidRPr="003D2E04">
        <w:rPr>
          <w:rFonts w:ascii="Garamond" w:hAnsi="Garamond"/>
          <w:sz w:val="10"/>
          <w:szCs w:val="10"/>
        </w:rPr>
        <w:t>Guo</w:t>
      </w:r>
      <w:proofErr w:type="spellEnd"/>
      <w:r w:rsidRPr="003D2E04">
        <w:rPr>
          <w:rFonts w:ascii="Garamond" w:hAnsi="Garamond"/>
          <w:sz w:val="10"/>
          <w:szCs w:val="10"/>
        </w:rPr>
        <w:t xml:space="preserve"> </w:t>
      </w:r>
      <w:proofErr w:type="spellStart"/>
      <w:r w:rsidRPr="003D2E04">
        <w:rPr>
          <w:rFonts w:ascii="Garamond" w:hAnsi="Garamond"/>
          <w:sz w:val="10"/>
          <w:szCs w:val="10"/>
        </w:rPr>
        <w:t>Feixiong</w:t>
      </w:r>
      <w:proofErr w:type="spellEnd"/>
      <w:r w:rsidRPr="003D2E04">
        <w:rPr>
          <w:rFonts w:ascii="Garamond" w:hAnsi="Garamond"/>
          <w:sz w:val="10"/>
          <w:szCs w:val="10"/>
        </w:rPr>
        <w:t>, have been repeatedly denied access to lawyers. Virtually all face sentences heavier than activists received for similar activities in past years. The increased use of criminal detention may stem from the abolition of the RTL administrative detention system in late 2013</w:t>
      </w:r>
      <w:proofErr w:type="gramStart"/>
      <w:r w:rsidRPr="003D2E04">
        <w:rPr>
          <w:rFonts w:ascii="Garamond" w:hAnsi="Garamond"/>
          <w:sz w:val="10"/>
          <w:szCs w:val="10"/>
        </w:rPr>
        <w:t>.¶</w:t>
      </w:r>
      <w:proofErr w:type="gramEnd"/>
      <w:r w:rsidRPr="003D2E04">
        <w:rPr>
          <w:rFonts w:ascii="Garamond" w:hAnsi="Garamond"/>
          <w:sz w:val="10"/>
          <w:szCs w:val="10"/>
        </w:rPr>
        <w:t xml:space="preserve"> China has 500,000 registered nongovernmental organizations (NGOs), though many are effectively government-run. An estimated 1.5 million more NGOs operate without proper registration because the criteria for doing so remain stringent despite gradual relaxation in recent years. The government remains suspicious of NGOs, and there are signs that authorities stepped up surveillance of some groups in 2014</w:t>
      </w:r>
      <w:proofErr w:type="gramStart"/>
      <w:r w:rsidRPr="003D2E04">
        <w:rPr>
          <w:rFonts w:ascii="Garamond" w:hAnsi="Garamond"/>
          <w:sz w:val="10"/>
          <w:szCs w:val="10"/>
        </w:rPr>
        <w:t>.¶</w:t>
      </w:r>
      <w:proofErr w:type="gramEnd"/>
      <w:r w:rsidRPr="003D2E04">
        <w:rPr>
          <w:rFonts w:ascii="Garamond" w:hAnsi="Garamond"/>
          <w:sz w:val="10"/>
          <w:szCs w:val="10"/>
        </w:rPr>
        <w:t xml:space="preserve"> In June, a Chinese website posted an internal National Security Commission document that announced a nationwide investigation of foreign-based groups operating in China and Chinese groups that work with them. Subsequently, a number of groups reportedly were made to answer detailed questionnaires about their operations and funding, and were visited by the police. In June and July, </w:t>
      </w:r>
      <w:proofErr w:type="spellStart"/>
      <w:r w:rsidRPr="003D2E04">
        <w:rPr>
          <w:rFonts w:ascii="Garamond" w:hAnsi="Garamond"/>
          <w:sz w:val="10"/>
          <w:szCs w:val="10"/>
        </w:rPr>
        <w:t>Yirenping</w:t>
      </w:r>
      <w:proofErr w:type="spellEnd"/>
      <w:r w:rsidRPr="003D2E04">
        <w:rPr>
          <w:rFonts w:ascii="Garamond" w:hAnsi="Garamond"/>
          <w:sz w:val="10"/>
          <w:szCs w:val="10"/>
        </w:rPr>
        <w:t>, an anti-discrimination organization, had its bank account frozen and its office searched by the police in connection with the activism of one of its legal representatives</w:t>
      </w:r>
      <w:proofErr w:type="gramStart"/>
      <w:r w:rsidRPr="003D2E04">
        <w:rPr>
          <w:rFonts w:ascii="Garamond" w:hAnsi="Garamond"/>
          <w:sz w:val="10"/>
          <w:szCs w:val="10"/>
        </w:rPr>
        <w:t>.¶</w:t>
      </w:r>
      <w:proofErr w:type="gramEnd"/>
      <w:r w:rsidRPr="003D2E04">
        <w:rPr>
          <w:rFonts w:ascii="Garamond" w:hAnsi="Garamond"/>
          <w:sz w:val="10"/>
          <w:szCs w:val="10"/>
        </w:rPr>
        <w:t xml:space="preserve"> Xinjiang¶ Pervasive ethnic discrimination, severe religious repression, and increasing cultural suppression justified by the government in the name of the “fight against separatism, religious extremism, and terrorism” continue to fuel rising tensions in the Xinjiang Uighur Autonomous Region (XUAR).¶ In March, at least 30 people were killed when Uighur assailants attacked people with knives at the train station in Kunming, Yunnan Province. In </w:t>
      </w:r>
      <w:proofErr w:type="gramStart"/>
      <w:r w:rsidRPr="003D2E04">
        <w:rPr>
          <w:rFonts w:ascii="Garamond" w:hAnsi="Garamond"/>
          <w:sz w:val="10"/>
          <w:szCs w:val="10"/>
        </w:rPr>
        <w:t>May,</w:t>
      </w:r>
      <w:proofErr w:type="gramEnd"/>
      <w:r w:rsidRPr="003D2E04">
        <w:rPr>
          <w:rFonts w:ascii="Garamond" w:hAnsi="Garamond"/>
          <w:sz w:val="10"/>
          <w:szCs w:val="10"/>
        </w:rPr>
        <w:t xml:space="preserve"> 31 people died when a busy market in Urumqi was bombed. In August, official press reports stated than approximately 100 people died in </w:t>
      </w:r>
      <w:proofErr w:type="spellStart"/>
      <w:r w:rsidRPr="003D2E04">
        <w:rPr>
          <w:rFonts w:ascii="Garamond" w:hAnsi="Garamond"/>
          <w:sz w:val="10"/>
          <w:szCs w:val="10"/>
        </w:rPr>
        <w:t>Yarkand</w:t>
      </w:r>
      <w:proofErr w:type="spellEnd"/>
      <w:r w:rsidRPr="003D2E04">
        <w:rPr>
          <w:rFonts w:ascii="Garamond" w:hAnsi="Garamond"/>
          <w:sz w:val="10"/>
          <w:szCs w:val="10"/>
        </w:rPr>
        <w:t xml:space="preserve"> (or </w:t>
      </w:r>
      <w:proofErr w:type="spellStart"/>
      <w:r w:rsidRPr="003D2E04">
        <w:rPr>
          <w:rFonts w:ascii="Garamond" w:hAnsi="Garamond"/>
          <w:sz w:val="10"/>
          <w:szCs w:val="10"/>
        </w:rPr>
        <w:t>Shache</w:t>
      </w:r>
      <w:proofErr w:type="spellEnd"/>
      <w:r w:rsidRPr="003D2E04">
        <w:rPr>
          <w:rFonts w:ascii="Garamond" w:hAnsi="Garamond"/>
          <w:sz w:val="10"/>
          <w:szCs w:val="10"/>
        </w:rPr>
        <w:t>) County in XUAR when assailants attacked police stations, government offices, and vehicles on a road. The Chinese government has blamed “terrorist” groups for these attacks</w:t>
      </w:r>
      <w:proofErr w:type="gramStart"/>
      <w:r w:rsidRPr="003D2E04">
        <w:rPr>
          <w:rFonts w:ascii="Garamond" w:hAnsi="Garamond"/>
          <w:sz w:val="10"/>
          <w:szCs w:val="10"/>
        </w:rPr>
        <w:t>.¶</w:t>
      </w:r>
      <w:proofErr w:type="gramEnd"/>
      <w:r w:rsidRPr="003D2E04">
        <w:rPr>
          <w:rFonts w:ascii="Garamond" w:hAnsi="Garamond"/>
          <w:sz w:val="10"/>
          <w:szCs w:val="10"/>
        </w:rPr>
        <w:t xml:space="preserve"> Following the Urumqi attack, the Chinese government announced a year-long anti-terrorism crackdown in Xinjiang. Within the first month, police arrested 380 suspects and tried more than 300 for terror-related offenses. Authorities also convened thousands of people for the public sentencing of dozens of those tried. In August, authorities executed three Uighurs who were convicted of orchestrating an attack in Beijing’s Tiananmen Square in October 2013. Fair trial rights remain a grave concern given the lack of independent information about the cases, the government’s insistence on expedited procedures, the fact that terror suspects can be held without legal counsel for months under Chinese law, and China’s record of police torture. ¶ </w:t>
      </w:r>
      <w:proofErr w:type="gramStart"/>
      <w:r w:rsidRPr="003D2E04">
        <w:rPr>
          <w:rFonts w:ascii="Garamond" w:hAnsi="Garamond"/>
          <w:sz w:val="10"/>
          <w:szCs w:val="10"/>
        </w:rPr>
        <w:t>While</w:t>
      </w:r>
      <w:proofErr w:type="gramEnd"/>
      <w:r w:rsidRPr="003D2E04">
        <w:rPr>
          <w:rFonts w:ascii="Garamond" w:hAnsi="Garamond"/>
          <w:sz w:val="10"/>
          <w:szCs w:val="10"/>
        </w:rPr>
        <w:t xml:space="preserve"> there is reason for the government’s concern with violence, discriminatory and repressive minority policies only exacerbate the problem. In January, police took into custody </w:t>
      </w:r>
      <w:proofErr w:type="spellStart"/>
      <w:r w:rsidRPr="003D2E04">
        <w:rPr>
          <w:rFonts w:ascii="Garamond" w:hAnsi="Garamond"/>
          <w:sz w:val="10"/>
          <w:szCs w:val="10"/>
        </w:rPr>
        <w:t>Ilham</w:t>
      </w:r>
      <w:proofErr w:type="spellEnd"/>
      <w:r w:rsidRPr="003D2E04">
        <w:rPr>
          <w:rFonts w:ascii="Garamond" w:hAnsi="Garamond"/>
          <w:sz w:val="10"/>
          <w:szCs w:val="10"/>
        </w:rPr>
        <w:t xml:space="preserve"> </w:t>
      </w:r>
      <w:proofErr w:type="spellStart"/>
      <w:r w:rsidRPr="003D2E04">
        <w:rPr>
          <w:rFonts w:ascii="Garamond" w:hAnsi="Garamond"/>
          <w:sz w:val="10"/>
          <w:szCs w:val="10"/>
        </w:rPr>
        <w:t>Tohti</w:t>
      </w:r>
      <w:proofErr w:type="spellEnd"/>
      <w:r w:rsidRPr="003D2E04">
        <w:rPr>
          <w:rFonts w:ascii="Garamond" w:hAnsi="Garamond"/>
          <w:sz w:val="10"/>
          <w:szCs w:val="10"/>
        </w:rPr>
        <w:t xml:space="preserve">, a Uyghur professor at Beijing’s </w:t>
      </w:r>
      <w:proofErr w:type="spellStart"/>
      <w:r w:rsidRPr="003D2E04">
        <w:rPr>
          <w:rFonts w:ascii="Garamond" w:hAnsi="Garamond"/>
          <w:sz w:val="10"/>
          <w:szCs w:val="10"/>
        </w:rPr>
        <w:t>Minzu</w:t>
      </w:r>
      <w:proofErr w:type="spellEnd"/>
      <w:r w:rsidRPr="003D2E04">
        <w:rPr>
          <w:rFonts w:ascii="Garamond" w:hAnsi="Garamond"/>
          <w:sz w:val="10"/>
          <w:szCs w:val="10"/>
        </w:rPr>
        <w:t xml:space="preserve"> University critical of the Chinese government’s Xinjiang policy. </w:t>
      </w:r>
      <w:proofErr w:type="spellStart"/>
      <w:r w:rsidRPr="003D2E04">
        <w:rPr>
          <w:rFonts w:ascii="Garamond" w:hAnsi="Garamond"/>
          <w:sz w:val="10"/>
          <w:szCs w:val="10"/>
        </w:rPr>
        <w:t>Tohti</w:t>
      </w:r>
      <w:proofErr w:type="spellEnd"/>
      <w:r w:rsidRPr="003D2E04">
        <w:rPr>
          <w:rFonts w:ascii="Garamond" w:hAnsi="Garamond"/>
          <w:sz w:val="10"/>
          <w:szCs w:val="10"/>
        </w:rPr>
        <w:t xml:space="preserve"> remains detained and is charged with “separatism,” which can result in life imprisonment. In August, Uighur linguist </w:t>
      </w:r>
      <w:proofErr w:type="spellStart"/>
      <w:r w:rsidRPr="003D2E04">
        <w:rPr>
          <w:rFonts w:ascii="Garamond" w:hAnsi="Garamond"/>
          <w:sz w:val="10"/>
          <w:szCs w:val="10"/>
        </w:rPr>
        <w:t>Abduweli</w:t>
      </w:r>
      <w:proofErr w:type="spellEnd"/>
      <w:r w:rsidRPr="003D2E04">
        <w:rPr>
          <w:rFonts w:ascii="Garamond" w:hAnsi="Garamond"/>
          <w:sz w:val="10"/>
          <w:szCs w:val="10"/>
        </w:rPr>
        <w:t xml:space="preserve"> </w:t>
      </w:r>
      <w:proofErr w:type="spellStart"/>
      <w:r w:rsidRPr="003D2E04">
        <w:rPr>
          <w:rFonts w:ascii="Garamond" w:hAnsi="Garamond"/>
          <w:sz w:val="10"/>
          <w:szCs w:val="10"/>
        </w:rPr>
        <w:t>Ayup</w:t>
      </w:r>
      <w:proofErr w:type="spellEnd"/>
      <w:r w:rsidRPr="003D2E04">
        <w:rPr>
          <w:rFonts w:ascii="Garamond" w:hAnsi="Garamond"/>
          <w:sz w:val="10"/>
          <w:szCs w:val="10"/>
        </w:rPr>
        <w:t xml:space="preserve"> was given an 18-month sentence for “illegal fundraising” after trying to raise money for Uighur-language schools</w:t>
      </w:r>
      <w:proofErr w:type="gramStart"/>
      <w:r w:rsidRPr="003D2E04">
        <w:rPr>
          <w:rFonts w:ascii="Garamond" w:hAnsi="Garamond"/>
          <w:sz w:val="10"/>
          <w:szCs w:val="10"/>
        </w:rPr>
        <w:t>.¶</w:t>
      </w:r>
      <w:proofErr w:type="gramEnd"/>
      <w:r w:rsidRPr="003D2E04">
        <w:rPr>
          <w:rFonts w:ascii="Garamond" w:hAnsi="Garamond"/>
          <w:sz w:val="10"/>
          <w:szCs w:val="10"/>
        </w:rPr>
        <w:t xml:space="preserve"> Tibet¶ A series of self-immolations by Tibetans protesting Chinese government repression appeared to have abated by early 2014. The authorities punished families and communities for allegedly inciting or being involved in these protests; punishment of individuals included imprisonment, hefty fines, and restrictions of movement</w:t>
      </w:r>
      <w:proofErr w:type="gramStart"/>
      <w:r w:rsidRPr="003D2E04">
        <w:rPr>
          <w:rFonts w:ascii="Garamond" w:hAnsi="Garamond"/>
          <w:sz w:val="10"/>
          <w:szCs w:val="10"/>
        </w:rPr>
        <w:t>.¶</w:t>
      </w:r>
      <w:proofErr w:type="gramEnd"/>
      <w:r w:rsidRPr="003D2E04">
        <w:rPr>
          <w:rFonts w:ascii="Garamond" w:hAnsi="Garamond"/>
          <w:sz w:val="10"/>
          <w:szCs w:val="10"/>
        </w:rPr>
        <w:t xml:space="preserve"> Authorities were intolerant of peaceful protests by Tibetans, harshly responding with beatings and arrests to protests against mines on land considered sacred and against detention of local Tibetan leaders. According to press reports, in June, police beat and detained Tibetans for protesting against copper mining in southwestern Yunnan province. In August, police in the </w:t>
      </w:r>
      <w:proofErr w:type="spellStart"/>
      <w:r w:rsidRPr="003D2E04">
        <w:rPr>
          <w:rFonts w:ascii="Garamond" w:hAnsi="Garamond"/>
          <w:sz w:val="10"/>
          <w:szCs w:val="10"/>
        </w:rPr>
        <w:t>Ganzi</w:t>
      </w:r>
      <w:proofErr w:type="spellEnd"/>
      <w:r w:rsidRPr="003D2E04">
        <w:rPr>
          <w:rFonts w:ascii="Garamond" w:hAnsi="Garamond"/>
          <w:sz w:val="10"/>
          <w:szCs w:val="10"/>
        </w:rPr>
        <w:t xml:space="preserve"> prefecture of Sichuan province fired into a crowd of unarmed protesters demonstrating against the detention of a village leader. Also in June, </w:t>
      </w:r>
      <w:proofErr w:type="spellStart"/>
      <w:r w:rsidRPr="003D2E04">
        <w:rPr>
          <w:rFonts w:ascii="Garamond" w:hAnsi="Garamond"/>
          <w:sz w:val="10"/>
          <w:szCs w:val="10"/>
        </w:rPr>
        <w:t>Dhondup</w:t>
      </w:r>
      <w:proofErr w:type="spellEnd"/>
      <w:r w:rsidRPr="003D2E04">
        <w:rPr>
          <w:rFonts w:ascii="Garamond" w:hAnsi="Garamond"/>
          <w:sz w:val="10"/>
          <w:szCs w:val="10"/>
        </w:rPr>
        <w:t xml:space="preserve"> </w:t>
      </w:r>
      <w:proofErr w:type="spellStart"/>
      <w:r w:rsidRPr="003D2E04">
        <w:rPr>
          <w:rFonts w:ascii="Garamond" w:hAnsi="Garamond"/>
          <w:sz w:val="10"/>
          <w:szCs w:val="10"/>
        </w:rPr>
        <w:t>Wangchen</w:t>
      </w:r>
      <w:proofErr w:type="spellEnd"/>
      <w:r w:rsidRPr="003D2E04">
        <w:rPr>
          <w:rFonts w:ascii="Garamond" w:hAnsi="Garamond"/>
          <w:sz w:val="10"/>
          <w:szCs w:val="10"/>
        </w:rPr>
        <w:t>, who had been imprisoned for his role in filming a clandestine documentary in Tibetan areas, was released after six years in prison</w:t>
      </w:r>
      <w:proofErr w:type="gramStart"/>
      <w:r w:rsidRPr="003D2E04">
        <w:rPr>
          <w:rFonts w:ascii="Garamond" w:hAnsi="Garamond"/>
          <w:sz w:val="10"/>
          <w:szCs w:val="10"/>
        </w:rPr>
        <w:t>.¶</w:t>
      </w:r>
      <w:proofErr w:type="gramEnd"/>
      <w:r w:rsidRPr="003D2E04">
        <w:rPr>
          <w:rFonts w:ascii="Garamond" w:hAnsi="Garamond"/>
          <w:sz w:val="10"/>
          <w:szCs w:val="10"/>
        </w:rPr>
        <w:t xml:space="preserve"> China’s mass rehousing and relocation policy has radically changed Tibetans’ way of life and livelihoods, in some cases impoverishing them or making them dependent on state subsidies. Since 2006, over 2 million Tibetans, both farmers and herders, have been involuntarily “rehoused”—through government-ordered renovation or construction of new houses—in the TAR; hundreds of thousands of nomadic herders in the eastern part of the Tibetan plateau have been relocated or settled in “New Socialist Villages.”¶ Hong Kong¶ In January 2013, Hong Kong professor Benny Tai first proposed the “Occupy Central with Love and Peace” movement, designed to pressure Beijing to grant genuine democracy to Hong Kong in accordance with the Basic Law, Hong Kong’s quasi-constitution, which applies the International Covenant on Civil and Political Rights (ICCPR) to the territory. The ICCPR requires that people should have equal rights to vote and to stand for election. In June 2014, nearly 800,000 voted in favor of democracy in an unofficial “referendum” organized by Occupy Central; in July, at least 510,000 people marched for democracy</w:t>
      </w:r>
      <w:proofErr w:type="gramStart"/>
      <w:r w:rsidRPr="003D2E04">
        <w:rPr>
          <w:rFonts w:ascii="Garamond" w:hAnsi="Garamond"/>
          <w:sz w:val="10"/>
          <w:szCs w:val="10"/>
        </w:rPr>
        <w:t>.¶</w:t>
      </w:r>
      <w:proofErr w:type="gramEnd"/>
      <w:r w:rsidRPr="003D2E04">
        <w:rPr>
          <w:rFonts w:ascii="Garamond" w:hAnsi="Garamond"/>
          <w:sz w:val="10"/>
          <w:szCs w:val="10"/>
        </w:rPr>
        <w:t xml:space="preserve"> On August 31, China’s top legislature announced it would impose a stringent screening mechanism that effectively bars candidates the central government dislikes from nomination for chief executive. In response, students boycotted classes in late September and held a small peaceful protest outside government headquarters. The police responded by dispersing the students with pepper spray and arrests</w:t>
      </w:r>
      <w:proofErr w:type="gramStart"/>
      <w:r w:rsidRPr="003D2E04">
        <w:rPr>
          <w:rFonts w:ascii="Garamond" w:hAnsi="Garamond"/>
          <w:sz w:val="10"/>
          <w:szCs w:val="10"/>
        </w:rPr>
        <w:t>.¶</w:t>
      </w:r>
      <w:proofErr w:type="gramEnd"/>
      <w:r w:rsidRPr="003D2E04">
        <w:rPr>
          <w:rFonts w:ascii="Garamond" w:hAnsi="Garamond"/>
          <w:sz w:val="10"/>
          <w:szCs w:val="10"/>
        </w:rPr>
        <w:t xml:space="preserve"> These tactics prompted hundreds of thousands to join the students. Organizers of the Occupy Central movement announced that they were officially launching their planned demonstrations and joined the student protest. On September 28, Hong Kong police declared the protest illegal and cordoned off the government headquarters grounds. This decision prompted more protesters to gather in the areas near government headquarters, demanding that police reopen the area. The two groups of protesters—those corralled in the government headquarters and their supporters on the other side—eventually walked out onto the major thoroughfares between them and effectively blocked the roads</w:t>
      </w:r>
      <w:proofErr w:type="gramStart"/>
      <w:r w:rsidRPr="003D2E04">
        <w:rPr>
          <w:rFonts w:ascii="Garamond" w:hAnsi="Garamond"/>
          <w:sz w:val="10"/>
          <w:szCs w:val="10"/>
        </w:rPr>
        <w:t>.¶</w:t>
      </w:r>
      <w:proofErr w:type="gramEnd"/>
      <w:r w:rsidRPr="003D2E04">
        <w:rPr>
          <w:rFonts w:ascii="Garamond" w:hAnsi="Garamond"/>
          <w:sz w:val="10"/>
          <w:szCs w:val="10"/>
        </w:rPr>
        <w:t xml:space="preserve"> The protests eventually occupied several large key areas in Hong Kong’s business and government centers. After several incidents of excessive force on the part of police against the overwhelmingly peaceful protests, including continued aggressive use of pepper spray and several beatings recorded on video, the government adopted a passive stance, waiting for private groups to win injunctions before moving to clear out protest sites in a strategy of waiting for public opinion to turn against the demonstrators</w:t>
      </w:r>
      <w:proofErr w:type="gramStart"/>
      <w:r w:rsidRPr="003D2E04">
        <w:rPr>
          <w:rFonts w:ascii="Garamond" w:hAnsi="Garamond"/>
          <w:sz w:val="10"/>
          <w:szCs w:val="10"/>
        </w:rPr>
        <w:t>.¶</w:t>
      </w:r>
      <w:proofErr w:type="gramEnd"/>
      <w:r w:rsidRPr="003D2E04">
        <w:rPr>
          <w:rFonts w:ascii="Garamond" w:hAnsi="Garamond"/>
          <w:sz w:val="10"/>
          <w:szCs w:val="10"/>
        </w:rPr>
        <w:t xml:space="preserve"> When courts handed down the injunctions, police cleared two areas and later thwarted an effort to block access to government offices, but two other smaller sites in the city remained occupied at time of writing with students considering whether to abandon “occupation” as a tactic.¶ The underlying political issues, however, remained unresolved, with both Chinese and Hong Kong authorities standing firm on Beijing’s August 31 decision. Benny Tai and other Occupy Central leaders tried to turn themselves in to police to underscore both respect for rule of law and their stance of civil disobedience, while student leaders held peaceful hunger strikes in an effort to persuade the government to reengage in dialogue</w:t>
      </w:r>
      <w:proofErr w:type="gramStart"/>
      <w:r w:rsidRPr="003D2E04">
        <w:rPr>
          <w:rFonts w:ascii="Garamond" w:hAnsi="Garamond"/>
          <w:sz w:val="10"/>
          <w:szCs w:val="10"/>
        </w:rPr>
        <w:t>.¶</w:t>
      </w:r>
      <w:proofErr w:type="gramEnd"/>
      <w:r w:rsidRPr="003D2E04">
        <w:rPr>
          <w:rFonts w:ascii="Garamond" w:hAnsi="Garamond"/>
          <w:sz w:val="10"/>
          <w:szCs w:val="10"/>
        </w:rPr>
        <w:t xml:space="preserve"> Although media has greater freedom in Hong Kong than elsewhere in China, journalists and media owners, particularly those critical of Beijing, came under increasing pressure in 2014. In February, a prominent editor, Kevin Lau, was stabbed by unidentified thugs; in July, </w:t>
      </w:r>
      <w:proofErr w:type="spellStart"/>
      <w:r w:rsidRPr="003D2E04">
        <w:rPr>
          <w:rFonts w:ascii="Garamond" w:hAnsi="Garamond"/>
          <w:sz w:val="10"/>
          <w:szCs w:val="10"/>
        </w:rPr>
        <w:t>HouseNews</w:t>
      </w:r>
      <w:proofErr w:type="spellEnd"/>
      <w:r w:rsidRPr="003D2E04">
        <w:rPr>
          <w:rFonts w:ascii="Garamond" w:hAnsi="Garamond"/>
          <w:sz w:val="10"/>
          <w:szCs w:val="10"/>
        </w:rPr>
        <w:t>, a popular independent news website known for supporting democracy in Hong Kong, was shuttered by its founder, who cited fear of political retaliation from China; throughout 2014, Jimmy Lai and his media businesses, known for critical reporting on China, were repeatedly threatened</w:t>
      </w:r>
      <w:proofErr w:type="gramStart"/>
      <w:r w:rsidRPr="003D2E04">
        <w:rPr>
          <w:rFonts w:ascii="Garamond" w:hAnsi="Garamond"/>
          <w:sz w:val="10"/>
          <w:szCs w:val="10"/>
        </w:rPr>
        <w:t>.¶</w:t>
      </w:r>
      <w:proofErr w:type="gramEnd"/>
      <w:r w:rsidRPr="003D2E04">
        <w:rPr>
          <w:rFonts w:ascii="Garamond" w:hAnsi="Garamond"/>
          <w:sz w:val="10"/>
          <w:szCs w:val="10"/>
        </w:rPr>
        <w:t xml:space="preserve"> Freedom of Expression¶ The Chinese government targeted the Internet and the press with further restrictions in 2014. All media are already subject to pervasive control and censorship. The government maintains a nationwide Internet firewall exclude politically unacceptable information</w:t>
      </w:r>
      <w:proofErr w:type="gramStart"/>
      <w:r w:rsidRPr="003D2E04">
        <w:rPr>
          <w:rFonts w:ascii="Garamond" w:hAnsi="Garamond"/>
          <w:sz w:val="10"/>
          <w:szCs w:val="10"/>
        </w:rPr>
        <w:t>.¶</w:t>
      </w:r>
      <w:proofErr w:type="gramEnd"/>
      <w:r w:rsidRPr="003D2E04">
        <w:rPr>
          <w:rFonts w:ascii="Garamond" w:hAnsi="Garamond"/>
          <w:sz w:val="10"/>
          <w:szCs w:val="10"/>
        </w:rPr>
        <w:t xml:space="preserve"> Since August 2013, the government has targeted </w:t>
      </w:r>
      <w:proofErr w:type="spellStart"/>
      <w:r w:rsidRPr="003D2E04">
        <w:rPr>
          <w:rFonts w:ascii="Garamond" w:hAnsi="Garamond"/>
          <w:sz w:val="10"/>
          <w:szCs w:val="10"/>
        </w:rPr>
        <w:t>WeChat</w:t>
      </w:r>
      <w:proofErr w:type="spellEnd"/>
      <w:r w:rsidRPr="003D2E04">
        <w:rPr>
          <w:rFonts w:ascii="Garamond" w:hAnsi="Garamond"/>
          <w:sz w:val="10"/>
          <w:szCs w:val="10"/>
        </w:rPr>
        <w:t xml:space="preserve">—an instant messaging app that has gained increasing popularity—by closing popular “public accounts” that report and comment on current affairs. Another 20 million accounts were shuttered for allegedly soliciting “prostitutes.” Authorities also issued new rules requiring new </w:t>
      </w:r>
      <w:proofErr w:type="spellStart"/>
      <w:r w:rsidRPr="003D2E04">
        <w:rPr>
          <w:rFonts w:ascii="Garamond" w:hAnsi="Garamond"/>
          <w:sz w:val="10"/>
          <w:szCs w:val="10"/>
        </w:rPr>
        <w:t>WeChat</w:t>
      </w:r>
      <w:proofErr w:type="spellEnd"/>
      <w:r w:rsidRPr="003D2E04">
        <w:rPr>
          <w:rFonts w:ascii="Garamond" w:hAnsi="Garamond"/>
          <w:sz w:val="10"/>
          <w:szCs w:val="10"/>
        </w:rPr>
        <w:t xml:space="preserve"> users to register with real names. In July and August </w:t>
      </w:r>
      <w:proofErr w:type="gramStart"/>
      <w:r w:rsidRPr="003D2E04">
        <w:rPr>
          <w:rFonts w:ascii="Garamond" w:hAnsi="Garamond"/>
          <w:sz w:val="10"/>
          <w:szCs w:val="10"/>
        </w:rPr>
        <w:t>2014 ,</w:t>
      </w:r>
      <w:proofErr w:type="gramEnd"/>
      <w:r w:rsidRPr="003D2E04">
        <w:rPr>
          <w:rFonts w:ascii="Garamond" w:hAnsi="Garamond"/>
          <w:sz w:val="10"/>
          <w:szCs w:val="10"/>
        </w:rPr>
        <w:t xml:space="preserve"> it suspended popular foreign instant messaging services including </w:t>
      </w:r>
      <w:proofErr w:type="spellStart"/>
      <w:r w:rsidRPr="003D2E04">
        <w:rPr>
          <w:rFonts w:ascii="Garamond" w:hAnsi="Garamond"/>
          <w:sz w:val="10"/>
          <w:szCs w:val="10"/>
        </w:rPr>
        <w:t>Kakao</w:t>
      </w:r>
      <w:proofErr w:type="spellEnd"/>
      <w:r w:rsidRPr="003D2E04">
        <w:rPr>
          <w:rFonts w:ascii="Garamond" w:hAnsi="Garamond"/>
          <w:sz w:val="10"/>
          <w:szCs w:val="10"/>
        </w:rPr>
        <w:t xml:space="preserve"> Talk, saying the service was being used for “distributing terrorism-related information.”¶ Authorities also tightened press restrictions. The State Administration of Press Publication, Radio, Film, and Television issued a directive in July requiring that Chinese journalists sign an agreement stating that they will not release unpublished information without prior approval from their employers and requiring that they pass political ideology exams before they can be issued official press cards</w:t>
      </w:r>
      <w:proofErr w:type="gramStart"/>
      <w:r w:rsidRPr="003D2E04">
        <w:rPr>
          <w:rFonts w:ascii="Garamond" w:hAnsi="Garamond"/>
          <w:sz w:val="10"/>
          <w:szCs w:val="10"/>
        </w:rPr>
        <w:t>.¶</w:t>
      </w:r>
      <w:proofErr w:type="gramEnd"/>
      <w:r w:rsidRPr="003D2E04">
        <w:rPr>
          <w:rFonts w:ascii="Garamond" w:hAnsi="Garamond"/>
          <w:sz w:val="10"/>
          <w:szCs w:val="10"/>
        </w:rPr>
        <w:t xml:space="preserve"> In July, the CCP’s disciplinary commission announced that researchers at the central Chinese Academic of Social Sciences had been “infiltrated by foreign forces” and participated in “illegal collusion” during politically sensitive periods. The party subsequently issued a rule that would make ideological evaluation a top requirement for assessing CASS researchers; those who fail </w:t>
      </w:r>
      <w:proofErr w:type="gramStart"/>
      <w:r w:rsidRPr="003D2E04">
        <w:rPr>
          <w:rFonts w:ascii="Garamond" w:hAnsi="Garamond"/>
          <w:sz w:val="10"/>
          <w:szCs w:val="10"/>
        </w:rPr>
        <w:t>are</w:t>
      </w:r>
      <w:proofErr w:type="gramEnd"/>
      <w:r w:rsidRPr="003D2E04">
        <w:rPr>
          <w:rFonts w:ascii="Garamond" w:hAnsi="Garamond"/>
          <w:sz w:val="10"/>
          <w:szCs w:val="10"/>
        </w:rPr>
        <w:t xml:space="preserve"> to be expelled. ¶ Freedom of Religion¶ Although the constitution guarantees freedom of religion, the government restricts religious practices to officially approved mosques, churches, temples, and monasteries organized by five officially recognized religious organizations; any religious activity not considered by the state to be “normal” is prohibited. It audits the activities, employee details, and financial records of religious bodies, and retains control over religious personnel appointments, publications, and seminary applications. In 2014, the government stepped up its control over religion, with particular focus on Christian churches</w:t>
      </w:r>
      <w:proofErr w:type="gramStart"/>
      <w:r w:rsidRPr="003D2E04">
        <w:rPr>
          <w:rFonts w:ascii="Garamond" w:hAnsi="Garamond"/>
          <w:sz w:val="10"/>
          <w:szCs w:val="10"/>
        </w:rPr>
        <w:t>.¶</w:t>
      </w:r>
      <w:proofErr w:type="gramEnd"/>
      <w:r w:rsidRPr="003D2E04">
        <w:rPr>
          <w:rFonts w:ascii="Garamond" w:hAnsi="Garamond"/>
          <w:sz w:val="10"/>
          <w:szCs w:val="10"/>
        </w:rPr>
        <w:t xml:space="preserve"> Between late 2013 and early July, the government removed 150 crosses from churches in Zhejiang Province, which is considered to be a center of Christianity. In July, the government handed down a particularly harsh 12-year sentence to Christian pastor Zhang </w:t>
      </w:r>
      <w:proofErr w:type="spellStart"/>
      <w:r w:rsidRPr="003D2E04">
        <w:rPr>
          <w:rFonts w:ascii="Garamond" w:hAnsi="Garamond"/>
          <w:sz w:val="10"/>
          <w:szCs w:val="10"/>
        </w:rPr>
        <w:t>Shaojie</w:t>
      </w:r>
      <w:proofErr w:type="spellEnd"/>
      <w:r w:rsidRPr="003D2E04">
        <w:rPr>
          <w:rFonts w:ascii="Garamond" w:hAnsi="Garamond"/>
          <w:sz w:val="10"/>
          <w:szCs w:val="10"/>
        </w:rPr>
        <w:t xml:space="preserve">. Also in July, Zhuhai authorities raided the compound of Buddhist leader Wu </w:t>
      </w:r>
      <w:proofErr w:type="spellStart"/>
      <w:r w:rsidRPr="003D2E04">
        <w:rPr>
          <w:rFonts w:ascii="Garamond" w:hAnsi="Garamond"/>
          <w:sz w:val="10"/>
          <w:szCs w:val="10"/>
        </w:rPr>
        <w:t>Zeheng</w:t>
      </w:r>
      <w:proofErr w:type="spellEnd"/>
      <w:r w:rsidRPr="003D2E04">
        <w:rPr>
          <w:rFonts w:ascii="Garamond" w:hAnsi="Garamond"/>
          <w:sz w:val="10"/>
          <w:szCs w:val="10"/>
        </w:rPr>
        <w:t xml:space="preserve"> and detained him and at least a dozen followers, although no legal reason was given for doing so. The Chinese government also expelled hundreds of foreign missionaries from China, according to press reports, and it failed to publicly respond to Pope Francis’s mid-August statement that the Vatican wishes to “establish full relations with China.”¶ </w:t>
      </w:r>
      <w:proofErr w:type="gramStart"/>
      <w:r w:rsidRPr="003D2E04">
        <w:rPr>
          <w:rFonts w:ascii="Garamond" w:hAnsi="Garamond"/>
          <w:sz w:val="10"/>
          <w:szCs w:val="10"/>
        </w:rPr>
        <w:t>The</w:t>
      </w:r>
      <w:proofErr w:type="gramEnd"/>
      <w:r w:rsidRPr="003D2E04">
        <w:rPr>
          <w:rFonts w:ascii="Garamond" w:hAnsi="Garamond"/>
          <w:sz w:val="10"/>
          <w:szCs w:val="10"/>
        </w:rPr>
        <w:t xml:space="preserve"> government classifies many religious groups outside of its control as “evil cults.” Falun Gong, a meditation-focused spiritual group banned since July 1999, continues to suffer state persecution. In June, authorities in Inner Mongolia detained 15 members of what it called another “evil cult” called the “Apostles' Congregation" for dancing publicly and “tempting” people to become new members</w:t>
      </w:r>
      <w:proofErr w:type="gramStart"/>
      <w:r w:rsidRPr="003D2E04">
        <w:rPr>
          <w:rFonts w:ascii="Garamond" w:hAnsi="Garamond"/>
          <w:sz w:val="10"/>
          <w:szCs w:val="10"/>
        </w:rPr>
        <w:t>.¶</w:t>
      </w:r>
      <w:proofErr w:type="gramEnd"/>
      <w:r w:rsidRPr="003D2E04">
        <w:rPr>
          <w:rFonts w:ascii="Garamond" w:hAnsi="Garamond"/>
          <w:sz w:val="10"/>
          <w:szCs w:val="10"/>
        </w:rPr>
        <w:t xml:space="preserve"> Women's Rights¶ </w:t>
      </w:r>
      <w:r w:rsidRPr="003D2E04">
        <w:rPr>
          <w:rStyle w:val="Emphasis"/>
          <w:rFonts w:ascii="Garamond" w:hAnsi="Garamond"/>
          <w:highlight w:val="cyan"/>
        </w:rPr>
        <w:t>Women’s</w:t>
      </w:r>
      <w:r w:rsidRPr="003D2E04">
        <w:rPr>
          <w:rStyle w:val="Emphasis"/>
          <w:rFonts w:ascii="Garamond" w:hAnsi="Garamond"/>
        </w:rPr>
        <w:t xml:space="preserve"> </w:t>
      </w:r>
      <w:r w:rsidRPr="003D2E04">
        <w:rPr>
          <w:rStyle w:val="Emphasis"/>
          <w:rFonts w:ascii="Garamond" w:hAnsi="Garamond"/>
          <w:highlight w:val="cyan"/>
        </w:rPr>
        <w:t>reproductive rights and access to reproductive health remain severely curtailed under China’s population planning regulations.</w:t>
      </w:r>
      <w:r w:rsidRPr="003D2E04">
        <w:rPr>
          <w:rFonts w:ascii="Garamond" w:hAnsi="Garamond"/>
          <w:sz w:val="16"/>
          <w:highlight w:val="cyan"/>
        </w:rPr>
        <w:t xml:space="preserve"> </w:t>
      </w:r>
      <w:r w:rsidRPr="003D2E04">
        <w:rPr>
          <w:rStyle w:val="StyleBoldUnderline"/>
          <w:rFonts w:ascii="Garamond" w:hAnsi="Garamond"/>
          <w:highlight w:val="cyan"/>
        </w:rPr>
        <w:t>That policy includes</w:t>
      </w:r>
      <w:r w:rsidRPr="003D2E04">
        <w:rPr>
          <w:rStyle w:val="StyleBoldUnderline"/>
          <w:rFonts w:ascii="Garamond" w:hAnsi="Garamond"/>
        </w:rPr>
        <w:t xml:space="preserve"> the use of legal and other coercive measures, such as administrative sanctions, fines, and </w:t>
      </w:r>
      <w:r w:rsidRPr="003D2E04">
        <w:rPr>
          <w:rStyle w:val="StyleBoldUnderline"/>
          <w:rFonts w:ascii="Garamond" w:hAnsi="Garamond"/>
          <w:highlight w:val="cyan"/>
        </w:rPr>
        <w:t>coercive measures</w:t>
      </w:r>
      <w:r w:rsidRPr="003D2E04">
        <w:rPr>
          <w:rStyle w:val="StyleBoldUnderline"/>
          <w:rFonts w:ascii="Garamond" w:hAnsi="Garamond"/>
        </w:rPr>
        <w:t xml:space="preserve">, including </w:t>
      </w:r>
      <w:r w:rsidRPr="003D2E04">
        <w:rPr>
          <w:rStyle w:val="StyleBoldUnderline"/>
          <w:rFonts w:ascii="Garamond" w:hAnsi="Garamond"/>
          <w:highlight w:val="cyan"/>
        </w:rPr>
        <w:t>forced insertion of intrauterine devices and forced abortion</w:t>
      </w:r>
      <w:r w:rsidRPr="003D2E04">
        <w:rPr>
          <w:rStyle w:val="StyleBoldUnderline"/>
          <w:rFonts w:ascii="Garamond" w:hAnsi="Garamond"/>
        </w:rPr>
        <w:t>, to control reproductive choices</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Fonts w:ascii="Garamond" w:hAnsi="Garamond"/>
          <w:sz w:val="16"/>
        </w:rPr>
        <w:t xml:space="preserve"> In September and October, female protestors in Hong Kong alleged that assailants sexually assaulted them, and that police at those locations did little to intervene.</w:t>
      </w:r>
      <w:r w:rsidRPr="003D2E04">
        <w:rPr>
          <w:rFonts w:ascii="Garamond" w:hAnsi="Garamond"/>
          <w:sz w:val="12"/>
        </w:rPr>
        <w:t>¶</w:t>
      </w:r>
      <w:r w:rsidRPr="003D2E04">
        <w:rPr>
          <w:rFonts w:ascii="Garamond" w:hAnsi="Garamond"/>
          <w:sz w:val="16"/>
        </w:rPr>
        <w:t xml:space="preserve"> China was reviewed under the Convention on the Elimination of All Forms of Discrimination against Women (CEDAW) in October. </w:t>
      </w:r>
      <w:r w:rsidRPr="003D2E04">
        <w:rPr>
          <w:rStyle w:val="StyleBoldUnderline"/>
          <w:rFonts w:ascii="Garamond" w:hAnsi="Garamond"/>
        </w:rPr>
        <w:t>The committee expressed concerns over the lack of judicial independence and access to justice for women and retaliation against women rights activists</w:t>
      </w:r>
      <w:r w:rsidRPr="003D2E04">
        <w:rPr>
          <w:rFonts w:ascii="Garamond" w:hAnsi="Garamond"/>
          <w:sz w:val="16"/>
        </w:rPr>
        <w:t xml:space="preserve">. Chinese authorities prevented two activists from participating in the review: Ye </w:t>
      </w:r>
      <w:proofErr w:type="spellStart"/>
      <w:r w:rsidRPr="003D2E04">
        <w:rPr>
          <w:rFonts w:ascii="Garamond" w:hAnsi="Garamond"/>
          <w:sz w:val="16"/>
        </w:rPr>
        <w:t>Haiyan</w:t>
      </w:r>
      <w:proofErr w:type="spellEnd"/>
      <w:r w:rsidRPr="003D2E04">
        <w:rPr>
          <w:rFonts w:ascii="Garamond" w:hAnsi="Garamond"/>
          <w:sz w:val="16"/>
        </w:rPr>
        <w:t xml:space="preserve">, China’s most prominent sex worker rights activist, was placed under administrative detention, while HIV-AIDS activist Wang </w:t>
      </w:r>
      <w:proofErr w:type="spellStart"/>
      <w:r w:rsidRPr="003D2E04">
        <w:rPr>
          <w:rFonts w:ascii="Garamond" w:hAnsi="Garamond"/>
          <w:sz w:val="16"/>
        </w:rPr>
        <w:t>Qiuyun's</w:t>
      </w:r>
      <w:proofErr w:type="spellEnd"/>
      <w:r w:rsidRPr="003D2E04">
        <w:rPr>
          <w:rFonts w:ascii="Garamond" w:hAnsi="Garamond"/>
          <w:sz w:val="16"/>
        </w:rPr>
        <w:t xml:space="preserve"> passport was confiscated</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In November, </w:t>
      </w:r>
      <w:r w:rsidRPr="003D2E04">
        <w:rPr>
          <w:rStyle w:val="StyleBoldUnderline"/>
          <w:rFonts w:ascii="Garamond" w:hAnsi="Garamond"/>
          <w:highlight w:val="cyan"/>
        </w:rPr>
        <w:t>the government released</w:t>
      </w:r>
      <w:r w:rsidRPr="003D2E04">
        <w:rPr>
          <w:rStyle w:val="StyleBoldUnderline"/>
          <w:rFonts w:ascii="Garamond" w:hAnsi="Garamond"/>
        </w:rPr>
        <w:t xml:space="preserve"> for comment </w:t>
      </w:r>
      <w:r w:rsidRPr="003D2E04">
        <w:rPr>
          <w:rStyle w:val="StyleBoldUnderline"/>
          <w:rFonts w:ascii="Garamond" w:hAnsi="Garamond"/>
          <w:highlight w:val="cyan"/>
        </w:rPr>
        <w:t>the</w:t>
      </w:r>
      <w:r w:rsidRPr="003D2E04">
        <w:rPr>
          <w:rStyle w:val="StyleBoldUnderline"/>
          <w:rFonts w:ascii="Garamond" w:hAnsi="Garamond"/>
        </w:rPr>
        <w:t xml:space="preserve"> long-awaited </w:t>
      </w:r>
      <w:r w:rsidRPr="003D2E04">
        <w:rPr>
          <w:rStyle w:val="StyleBoldUnderline"/>
          <w:rFonts w:ascii="Garamond" w:hAnsi="Garamond"/>
          <w:highlight w:val="cyan"/>
        </w:rPr>
        <w:t>law against domestic violence</w:t>
      </w:r>
      <w:r w:rsidRPr="003D2E04">
        <w:rPr>
          <w:rFonts w:ascii="Garamond" w:hAnsi="Garamond"/>
          <w:sz w:val="16"/>
        </w:rPr>
        <w:t xml:space="preserve">. While a step in the right direction, </w:t>
      </w:r>
      <w:r w:rsidRPr="003D2E04">
        <w:rPr>
          <w:rStyle w:val="StyleBoldUnderline"/>
          <w:rFonts w:ascii="Garamond" w:hAnsi="Garamond"/>
          <w:highlight w:val="cyan"/>
        </w:rPr>
        <w:t>it falls short of international standards and good practices</w:t>
      </w:r>
      <w:r w:rsidRPr="003D2E04">
        <w:rPr>
          <w:rStyle w:val="StyleBoldUnderline"/>
          <w:rFonts w:ascii="Garamond" w:hAnsi="Garamond"/>
        </w:rPr>
        <w:t xml:space="preserve">. The definition of domestic violence is overly narrow, and </w:t>
      </w:r>
      <w:r w:rsidRPr="003D2E04">
        <w:rPr>
          <w:rStyle w:val="StyleBoldUnderline"/>
          <w:rFonts w:ascii="Garamond" w:hAnsi="Garamond"/>
          <w:highlight w:val="cyan"/>
        </w:rPr>
        <w:t>the protection orders</w:t>
      </w:r>
      <w:r w:rsidRPr="003D2E04">
        <w:rPr>
          <w:rStyle w:val="StyleBoldUnderline"/>
          <w:rFonts w:ascii="Garamond" w:hAnsi="Garamond"/>
        </w:rPr>
        <w:t xml:space="preserve"> that women can seek </w:t>
      </w:r>
      <w:r w:rsidRPr="003D2E04">
        <w:rPr>
          <w:rStyle w:val="StyleBoldUnderline"/>
          <w:rFonts w:ascii="Garamond" w:hAnsi="Garamond"/>
          <w:highlight w:val="cyan"/>
        </w:rPr>
        <w:t>are poor</w:t>
      </w:r>
      <w:r w:rsidRPr="003D2E04">
        <w:rPr>
          <w:rStyle w:val="StyleBoldUnderline"/>
          <w:rFonts w:ascii="Garamond" w:hAnsi="Garamond"/>
        </w:rPr>
        <w:t xml:space="preserve"> and are tied to victims subsequently filing a court case against the abuser</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Fonts w:ascii="Garamond" w:hAnsi="Garamond"/>
          <w:sz w:val="16"/>
        </w:rPr>
        <w:t>Disability Rights</w:t>
      </w:r>
      <w:r w:rsidRPr="003D2E04">
        <w:rPr>
          <w:rFonts w:ascii="Garamond" w:hAnsi="Garamond"/>
          <w:sz w:val="12"/>
        </w:rPr>
        <w:t>¶</w:t>
      </w:r>
      <w:r w:rsidRPr="003D2E04">
        <w:rPr>
          <w:rFonts w:ascii="Garamond" w:hAnsi="Garamond"/>
          <w:sz w:val="16"/>
        </w:rPr>
        <w:t xml:space="preserve"> Although China ratified the Convention on the Rights of Persons with Disabilities (CRPD) in June 2008, </w:t>
      </w:r>
      <w:r w:rsidRPr="003D2E04">
        <w:rPr>
          <w:rStyle w:val="Emphasis"/>
          <w:rFonts w:ascii="Garamond" w:hAnsi="Garamond"/>
          <w:highlight w:val="cyan"/>
        </w:rPr>
        <w:t>persons with disabilities face a range of barriers, including lack of access to education and forced institutionalization (including</w:t>
      </w:r>
      <w:r w:rsidRPr="003D2E04">
        <w:rPr>
          <w:rStyle w:val="Emphasis"/>
          <w:rFonts w:ascii="Garamond" w:hAnsi="Garamond"/>
        </w:rPr>
        <w:t xml:space="preserve"> as a form of </w:t>
      </w:r>
      <w:r w:rsidRPr="003D2E04">
        <w:rPr>
          <w:rStyle w:val="Emphasis"/>
          <w:rFonts w:ascii="Garamond" w:hAnsi="Garamond"/>
          <w:highlight w:val="cyan"/>
        </w:rPr>
        <w:t>punishment</w:t>
      </w:r>
      <w:r w:rsidRPr="003D2E04">
        <w:rPr>
          <w:rStyle w:val="Emphasis"/>
          <w:rFonts w:ascii="Garamond" w:hAnsi="Garamond"/>
        </w:rPr>
        <w:t xml:space="preserve">). </w:t>
      </w:r>
      <w:r w:rsidRPr="003D2E04">
        <w:rPr>
          <w:rStyle w:val="Emphasis"/>
          <w:rFonts w:ascii="Garamond" w:hAnsi="Garamond"/>
          <w:b w:val="0"/>
          <w:sz w:val="12"/>
          <w:u w:val="none"/>
        </w:rPr>
        <w:t>¶</w:t>
      </w:r>
      <w:r w:rsidRPr="003D2E04">
        <w:rPr>
          <w:rFonts w:ascii="Garamond" w:hAnsi="Garamond"/>
          <w:sz w:val="16"/>
        </w:rPr>
        <w:t xml:space="preserve"> I</w:t>
      </w:r>
      <w:r w:rsidRPr="003D2E04">
        <w:rPr>
          <w:rStyle w:val="StyleBoldUnderline"/>
          <w:rFonts w:ascii="Garamond" w:hAnsi="Garamond"/>
        </w:rPr>
        <w:t xml:space="preserve">n China, </w:t>
      </w:r>
      <w:r w:rsidRPr="003D2E04">
        <w:rPr>
          <w:rStyle w:val="StyleBoldUnderline"/>
          <w:rFonts w:ascii="Garamond" w:hAnsi="Garamond"/>
          <w:highlight w:val="cyan"/>
        </w:rPr>
        <w:t>one in four children with</w:t>
      </w:r>
      <w:r w:rsidRPr="003D2E04">
        <w:rPr>
          <w:rStyle w:val="StyleBoldUnderline"/>
          <w:rFonts w:ascii="Garamond" w:hAnsi="Garamond"/>
        </w:rPr>
        <w:t xml:space="preserve"> </w:t>
      </w:r>
      <w:r w:rsidRPr="003D2E04">
        <w:rPr>
          <w:rStyle w:val="StyleBoldUnderline"/>
          <w:rFonts w:ascii="Garamond" w:hAnsi="Garamond"/>
          <w:highlight w:val="cyan"/>
        </w:rPr>
        <w:t>disabilities is not in school because of discrimination and exclusion</w:t>
      </w:r>
      <w:r w:rsidRPr="003D2E04">
        <w:rPr>
          <w:rStyle w:val="StyleBoldUnderline"/>
          <w:rFonts w:ascii="Garamond" w:hAnsi="Garamond"/>
        </w:rPr>
        <w:t xml:space="preserve">. Official </w:t>
      </w:r>
      <w:r w:rsidRPr="003D2E04">
        <w:rPr>
          <w:rStyle w:val="StyleBoldUnderline"/>
          <w:rFonts w:ascii="Garamond" w:hAnsi="Garamond"/>
          <w:highlight w:val="cyan"/>
        </w:rPr>
        <w:t>guidelines</w:t>
      </w:r>
      <w:r w:rsidRPr="003D2E04">
        <w:rPr>
          <w:rStyle w:val="StyleBoldUnderline"/>
          <w:rFonts w:ascii="Garamond" w:hAnsi="Garamond"/>
        </w:rPr>
        <w:t xml:space="preserve"> even </w:t>
      </w:r>
      <w:r w:rsidRPr="003D2E04">
        <w:rPr>
          <w:rStyle w:val="StyleBoldUnderline"/>
          <w:rFonts w:ascii="Garamond" w:hAnsi="Garamond"/>
          <w:highlight w:val="cyan"/>
        </w:rPr>
        <w:t>allow universities to deny</w:t>
      </w:r>
      <w:r w:rsidRPr="003D2E04">
        <w:rPr>
          <w:rStyle w:val="StyleBoldUnderline"/>
          <w:rFonts w:ascii="Garamond" w:hAnsi="Garamond"/>
        </w:rPr>
        <w:t xml:space="preserve"> </w:t>
      </w:r>
      <w:r w:rsidRPr="003D2E04">
        <w:rPr>
          <w:rStyle w:val="StyleBoldUnderline"/>
          <w:rFonts w:ascii="Garamond" w:hAnsi="Garamond"/>
          <w:highlight w:val="cyan"/>
        </w:rPr>
        <w:t>enrollment</w:t>
      </w:r>
      <w:r w:rsidRPr="003D2E04">
        <w:rPr>
          <w:rStyle w:val="StyleBoldUnderline"/>
          <w:rFonts w:ascii="Garamond" w:hAnsi="Garamond"/>
        </w:rPr>
        <w:t xml:space="preserve"> in certain subjects </w:t>
      </w:r>
      <w:r w:rsidRPr="003D2E04">
        <w:rPr>
          <w:rStyle w:val="StyleBoldUnderline"/>
          <w:rFonts w:ascii="Garamond" w:hAnsi="Garamond"/>
          <w:highlight w:val="cyan"/>
        </w:rPr>
        <w:t>if</w:t>
      </w:r>
      <w:r w:rsidRPr="003D2E04">
        <w:rPr>
          <w:rStyle w:val="StyleBoldUnderline"/>
          <w:rFonts w:ascii="Garamond" w:hAnsi="Garamond"/>
        </w:rPr>
        <w:t xml:space="preserve"> the </w:t>
      </w:r>
      <w:r w:rsidRPr="003D2E04">
        <w:rPr>
          <w:rStyle w:val="StyleBoldUnderline"/>
          <w:rFonts w:ascii="Garamond" w:hAnsi="Garamond"/>
          <w:highlight w:val="cyan"/>
        </w:rPr>
        <w:t xml:space="preserve">applicants have </w:t>
      </w:r>
      <w:r w:rsidRPr="003D2E04">
        <w:rPr>
          <w:rStyle w:val="StyleBoldUnderline"/>
          <w:rFonts w:ascii="Garamond" w:hAnsi="Garamond"/>
        </w:rPr>
        <w:t xml:space="preserve">certain </w:t>
      </w:r>
      <w:r w:rsidRPr="003D2E04">
        <w:rPr>
          <w:rStyle w:val="StyleBoldUnderline"/>
          <w:rFonts w:ascii="Garamond" w:hAnsi="Garamond"/>
          <w:highlight w:val="cyan"/>
        </w:rPr>
        <w:t>disabilities</w:t>
      </w:r>
      <w:r w:rsidRPr="003D2E04">
        <w:rPr>
          <w:rStyle w:val="StyleBoldUnderline"/>
          <w:rFonts w:ascii="Garamond" w:hAnsi="Garamond"/>
        </w:rPr>
        <w:t>.</w:t>
      </w:r>
      <w:r w:rsidRPr="003D2E04">
        <w:rPr>
          <w:rFonts w:ascii="Garamond" w:hAnsi="Garamond"/>
          <w:sz w:val="16"/>
        </w:rPr>
        <w:t xml:space="preserve"> In April, the Chinese Education Ministry announced that it would allow Braille or electronic exams for national university entrance, but in a landmark case to test this initiative, blind activist Li </w:t>
      </w:r>
      <w:proofErr w:type="spellStart"/>
      <w:r w:rsidRPr="003D2E04">
        <w:rPr>
          <w:rFonts w:ascii="Garamond" w:hAnsi="Garamond"/>
          <w:sz w:val="16"/>
        </w:rPr>
        <w:t>Jincheng</w:t>
      </w:r>
      <w:proofErr w:type="spellEnd"/>
      <w:r w:rsidRPr="003D2E04">
        <w:rPr>
          <w:rFonts w:ascii="Garamond" w:hAnsi="Garamond"/>
          <w:sz w:val="16"/>
        </w:rPr>
        <w:t xml:space="preserve"> was not provided with the electronic exams he had requested, but a Braille </w:t>
      </w:r>
      <w:proofErr w:type="gramStart"/>
      <w:r w:rsidRPr="003D2E04">
        <w:rPr>
          <w:rFonts w:ascii="Garamond" w:hAnsi="Garamond"/>
          <w:sz w:val="16"/>
        </w:rPr>
        <w:t>version which</w:t>
      </w:r>
      <w:proofErr w:type="gramEnd"/>
      <w:r w:rsidRPr="003D2E04">
        <w:rPr>
          <w:rFonts w:ascii="Garamond" w:hAnsi="Garamond"/>
          <w:sz w:val="16"/>
        </w:rPr>
        <w:t xml:space="preserve"> he did not know how to read. Li’s case highlights the difficulties </w:t>
      </w:r>
      <w:r w:rsidRPr="003D2E04">
        <w:rPr>
          <w:rStyle w:val="StyleBoldUnderline"/>
          <w:rFonts w:ascii="Garamond" w:hAnsi="Garamond"/>
        </w:rPr>
        <w:t xml:space="preserve">people with disabilities have in being provided with reasonable accommodation, a right that is still not recognized under Chinese law. New </w:t>
      </w:r>
      <w:r w:rsidRPr="003D2E04">
        <w:rPr>
          <w:rStyle w:val="StyleBoldUnderline"/>
          <w:rFonts w:ascii="Garamond" w:hAnsi="Garamond"/>
          <w:highlight w:val="cyan"/>
        </w:rPr>
        <w:t>regulations on</w:t>
      </w:r>
      <w:r w:rsidRPr="003D2E04">
        <w:rPr>
          <w:rStyle w:val="StyleBoldUnderline"/>
          <w:rFonts w:ascii="Garamond" w:hAnsi="Garamond"/>
        </w:rPr>
        <w:t xml:space="preserve"> </w:t>
      </w:r>
      <w:r w:rsidRPr="003D2E04">
        <w:rPr>
          <w:rStyle w:val="StyleBoldUnderline"/>
          <w:rFonts w:ascii="Garamond" w:hAnsi="Garamond"/>
          <w:highlight w:val="cyan"/>
        </w:rPr>
        <w:t>access to education for people with disabilities</w:t>
      </w:r>
      <w:r w:rsidRPr="003D2E04">
        <w:rPr>
          <w:rStyle w:val="StyleBoldUnderline"/>
          <w:rFonts w:ascii="Garamond" w:hAnsi="Garamond"/>
        </w:rPr>
        <w:t xml:space="preserve"> drafted in 2013 </w:t>
      </w:r>
      <w:r w:rsidRPr="003D2E04">
        <w:rPr>
          <w:rStyle w:val="StyleBoldUnderline"/>
          <w:rFonts w:ascii="Garamond" w:hAnsi="Garamond"/>
          <w:highlight w:val="cyan"/>
        </w:rPr>
        <w:t>were not adopted</w:t>
      </w:r>
      <w:r w:rsidRPr="003D2E04">
        <w:rPr>
          <w:rStyle w:val="StyleBoldUnderline"/>
          <w:rFonts w:ascii="Garamond" w:hAnsi="Garamond"/>
        </w:rPr>
        <w:t xml:space="preserve"> in 2014</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Fonts w:ascii="Garamond" w:hAnsi="Garamond"/>
          <w:sz w:val="16"/>
        </w:rPr>
        <w:t xml:space="preserve"> The Mental Health Law, which came into effect in 2013, stipulates that treatment and hospitalization should be voluntary except in cases where individuals with severe mental illnesses pose a danger to, or have harmed, themselves or others. In an important step in November, a patient currently held in a psychiatric hospital invoked the law in a lawsuit brought in Shanghai challenging his confinement. According to Chinese Human Rights Defenders (CHRD), central government rules require local officials to meet a quota of institutionalizing two out of every 1,000 people who allegedly have “serious mental illnesses.” </w:t>
      </w:r>
      <w:r w:rsidRPr="003D2E04">
        <w:rPr>
          <w:rFonts w:ascii="Garamond" w:hAnsi="Garamond"/>
          <w:sz w:val="12"/>
        </w:rPr>
        <w:t>¶</w:t>
      </w:r>
      <w:r w:rsidRPr="003D2E04">
        <w:rPr>
          <w:rFonts w:ascii="Garamond" w:hAnsi="Garamond"/>
          <w:sz w:val="16"/>
        </w:rPr>
        <w:t xml:space="preserve"> Sexual Orientation and Gender Identity</w:t>
      </w:r>
      <w:r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highlight w:val="cyan"/>
        </w:rPr>
        <w:t>Homosexuality was</w:t>
      </w:r>
      <w:r w:rsidRPr="003D2E04">
        <w:rPr>
          <w:rStyle w:val="StyleBoldUnderline"/>
          <w:rFonts w:ascii="Garamond" w:hAnsi="Garamond"/>
        </w:rPr>
        <w:t xml:space="preserve"> decriminalized in 1997, but was remained </w:t>
      </w:r>
      <w:r w:rsidRPr="003D2E04">
        <w:rPr>
          <w:rStyle w:val="StyleBoldUnderline"/>
          <w:rFonts w:ascii="Garamond" w:hAnsi="Garamond"/>
          <w:highlight w:val="cyan"/>
        </w:rPr>
        <w:t>classified as a mental illness until 2001. To date there is no law protecting people from discrimination on the basis of sexual orientation or gender identity. There is no legal recognition of same-sex partnership</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Fonts w:ascii="Garamond" w:hAnsi="Garamond"/>
          <w:sz w:val="16"/>
        </w:rPr>
        <w:t xml:space="preserve"> </w:t>
      </w:r>
      <w:r w:rsidRPr="003D2E04">
        <w:rPr>
          <w:rStyle w:val="StyleBoldUnderline"/>
          <w:rFonts w:ascii="Garamond" w:hAnsi="Garamond"/>
        </w:rPr>
        <w:t>Despite this lack of legal protection, individuals and organizations brought cases to court to try to better protect their rights</w:t>
      </w:r>
      <w:r w:rsidRPr="003D2E04">
        <w:rPr>
          <w:rFonts w:ascii="Garamond" w:hAnsi="Garamond"/>
          <w:sz w:val="16"/>
        </w:rPr>
        <w:t xml:space="preserve">. In February, </w:t>
      </w:r>
      <w:r w:rsidRPr="003D2E04">
        <w:rPr>
          <w:rStyle w:val="StyleBoldUnderline"/>
          <w:rFonts w:ascii="Garamond" w:hAnsi="Garamond"/>
        </w:rPr>
        <w:t xml:space="preserve">an activist sued the government after the </w:t>
      </w:r>
      <w:r w:rsidRPr="003D2E04">
        <w:rPr>
          <w:rStyle w:val="StyleBoldUnderline"/>
          <w:rFonts w:ascii="Garamond" w:hAnsi="Garamond"/>
          <w:highlight w:val="cyan"/>
        </w:rPr>
        <w:t>Hunan Province Civil Affairs Department refused to register</w:t>
      </w:r>
      <w:r w:rsidRPr="003D2E04">
        <w:rPr>
          <w:rStyle w:val="StyleBoldUnderline"/>
          <w:rFonts w:ascii="Garamond" w:hAnsi="Garamond"/>
        </w:rPr>
        <w:t xml:space="preserve"> his </w:t>
      </w:r>
      <w:r w:rsidRPr="003D2E04">
        <w:rPr>
          <w:rStyle w:val="StyleBoldUnderline"/>
          <w:rFonts w:ascii="Garamond" w:hAnsi="Garamond"/>
          <w:highlight w:val="cyan"/>
        </w:rPr>
        <w:t>organization</w:t>
      </w:r>
      <w:r w:rsidRPr="003D2E04">
        <w:rPr>
          <w:rStyle w:val="StyleBoldUnderline"/>
          <w:rFonts w:ascii="Garamond" w:hAnsi="Garamond"/>
        </w:rPr>
        <w:t xml:space="preserve"> </w:t>
      </w:r>
      <w:r w:rsidRPr="003D2E04">
        <w:rPr>
          <w:rStyle w:val="StyleBoldUnderline"/>
          <w:rFonts w:ascii="Garamond" w:hAnsi="Garamond"/>
          <w:highlight w:val="cyan"/>
        </w:rPr>
        <w:t>focused on</w:t>
      </w:r>
      <w:r w:rsidRPr="003D2E04">
        <w:rPr>
          <w:rStyle w:val="StyleBoldUnderline"/>
          <w:rFonts w:ascii="Garamond" w:hAnsi="Garamond"/>
        </w:rPr>
        <w:t xml:space="preserve"> lesbian, gay, bisexual, and transgender (</w:t>
      </w:r>
      <w:r w:rsidRPr="003D2E04">
        <w:rPr>
          <w:rStyle w:val="StyleBoldUnderline"/>
          <w:rFonts w:ascii="Garamond" w:hAnsi="Garamond"/>
          <w:highlight w:val="cyan"/>
        </w:rPr>
        <w:t>LGBT) issues, stating that homosexuality had no place in Chinese traditional culture a</w:t>
      </w:r>
      <w:r w:rsidRPr="003D2E04">
        <w:rPr>
          <w:rStyle w:val="StyleBoldUnderline"/>
          <w:rFonts w:ascii="Garamond" w:hAnsi="Garamond"/>
        </w:rPr>
        <w:t>nd “the building of spiritual civilization.” The court dismissed the case in March on the ground that the government had not defamed homosexuals</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Fonts w:ascii="Garamond" w:hAnsi="Garamond"/>
          <w:sz w:val="16"/>
        </w:rPr>
        <w:t xml:space="preserve"> </w:t>
      </w:r>
      <w:r w:rsidRPr="003D2E04">
        <w:rPr>
          <w:rStyle w:val="StyleBoldUnderline"/>
          <w:rFonts w:ascii="Garamond" w:hAnsi="Garamond"/>
        </w:rPr>
        <w:t>LGBT groups continue to document the phenomenon of “conversion therapy,” in which clinics offer to “cure” homosexuality</w:t>
      </w:r>
      <w:r w:rsidRPr="003D2E04">
        <w:rPr>
          <w:rFonts w:ascii="Garamond" w:hAnsi="Garamond"/>
          <w:sz w:val="16"/>
        </w:rPr>
        <w:t xml:space="preserve">. In March 2014, a man who calls himself </w:t>
      </w:r>
      <w:r w:rsidRPr="003D2E04">
        <w:rPr>
          <w:rStyle w:val="StyleBoldUnderline"/>
          <w:rFonts w:ascii="Garamond" w:hAnsi="Garamond"/>
        </w:rPr>
        <w:t>Xiao Zhen filed a lawsuit against a clinic in Chongqing, which he said had administered electroshock therapy to him. It was the first time a court in China heard a case involving “conversion therapy.”</w:t>
      </w:r>
      <w:r w:rsidRPr="003D2E04">
        <w:rPr>
          <w:rStyle w:val="StyleBoldUnderline"/>
          <w:rFonts w:ascii="Garamond" w:hAnsi="Garamond"/>
          <w:sz w:val="12"/>
          <w:u w:val="none"/>
        </w:rPr>
        <w:t>¶</w:t>
      </w:r>
      <w:r w:rsidRPr="003D2E04">
        <w:rPr>
          <w:rFonts w:ascii="Garamond" w:hAnsi="Garamond"/>
          <w:sz w:val="16"/>
        </w:rPr>
        <w:t xml:space="preserve"> In November, a man filed a lawsuit in Shenzhen alleging discrimination on the grounds of sexual orientation; if the court accepts the case it will be the first such case heard in China</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During China’s October CEDAW review, a state representative noted that: “the rights of all Chinese citizens [are] protected by Chinese law, regardless of their sexual orientation.”</w:t>
      </w:r>
    </w:p>
    <w:p w14:paraId="6A41FB01" w14:textId="4A09A019" w:rsidR="003D2E04" w:rsidRPr="003D2E04" w:rsidRDefault="003D2E04" w:rsidP="003D2E04">
      <w:pPr>
        <w:pStyle w:val="Heading3"/>
        <w:rPr>
          <w:rFonts w:ascii="Garamond" w:hAnsi="Garamond"/>
        </w:rPr>
      </w:pPr>
      <w:r w:rsidRPr="003D2E04">
        <w:rPr>
          <w:rFonts w:ascii="Garamond" w:hAnsi="Garamond"/>
        </w:rPr>
        <w:t>Organ Trafficking</w:t>
      </w:r>
    </w:p>
    <w:p w14:paraId="6E4FCE93" w14:textId="77777777" w:rsidR="003D2E04" w:rsidRPr="003D2E04" w:rsidRDefault="003D2E04" w:rsidP="003D2E04">
      <w:pPr>
        <w:pStyle w:val="Heading4"/>
        <w:rPr>
          <w:rFonts w:ascii="Garamond" w:hAnsi="Garamond"/>
        </w:rPr>
      </w:pPr>
      <w:r w:rsidRPr="003D2E04">
        <w:rPr>
          <w:rFonts w:ascii="Garamond" w:hAnsi="Garamond"/>
        </w:rPr>
        <w:t>China continues unethical practices of organ harvesting – orders are directly from the leadership of the CCP</w:t>
      </w:r>
    </w:p>
    <w:p w14:paraId="06B4D06C" w14:textId="77777777" w:rsidR="003D2E04" w:rsidRPr="003D2E04" w:rsidRDefault="003D2E04" w:rsidP="003D2E04">
      <w:pPr>
        <w:rPr>
          <w:rStyle w:val="StyleStyleBold12pt"/>
          <w:rFonts w:ascii="Garamond" w:hAnsi="Garamond"/>
        </w:rPr>
      </w:pPr>
      <w:r w:rsidRPr="003D2E04">
        <w:rPr>
          <w:rStyle w:val="StyleStyleBold12pt"/>
          <w:rFonts w:ascii="Garamond" w:hAnsi="Garamond"/>
        </w:rPr>
        <w:t>Li, 2016</w:t>
      </w:r>
    </w:p>
    <w:p w14:paraId="61AC6BD1" w14:textId="77777777" w:rsidR="003D2E04" w:rsidRPr="003D2E04" w:rsidRDefault="003D2E04" w:rsidP="003D2E04">
      <w:pPr>
        <w:rPr>
          <w:rFonts w:ascii="Garamond" w:hAnsi="Garamond"/>
        </w:rPr>
      </w:pPr>
      <w:proofErr w:type="spellStart"/>
      <w:r w:rsidRPr="003D2E04">
        <w:rPr>
          <w:rFonts w:ascii="Garamond" w:hAnsi="Garamond"/>
        </w:rPr>
        <w:t>Huige</w:t>
      </w:r>
      <w:proofErr w:type="spellEnd"/>
      <w:r w:rsidRPr="003D2E04">
        <w:rPr>
          <w:rFonts w:ascii="Garamond" w:hAnsi="Garamond"/>
        </w:rPr>
        <w:t>, Professor of Vascular Pharmacology, Institute of Pharmacology, Johannes</w:t>
      </w:r>
      <w:r w:rsidRPr="003D2E04">
        <w:rPr>
          <w:rFonts w:ascii="Garamond" w:hAnsi="Garamond"/>
          <w:sz w:val="12"/>
        </w:rPr>
        <w:t xml:space="preserve">¶ </w:t>
      </w:r>
      <w:r w:rsidRPr="003D2E04">
        <w:rPr>
          <w:rFonts w:ascii="Garamond" w:hAnsi="Garamond"/>
        </w:rPr>
        <w:t>Gutenberg University, Mainz (Germany); DAFOH European Delegate, “Organ procurement from death-row prisoners and prisoners of</w:t>
      </w:r>
      <w:r w:rsidRPr="003D2E04">
        <w:rPr>
          <w:rFonts w:ascii="Garamond" w:hAnsi="Garamond"/>
          <w:sz w:val="12"/>
        </w:rPr>
        <w:t xml:space="preserve">¶ </w:t>
      </w:r>
      <w:r w:rsidRPr="003D2E04">
        <w:rPr>
          <w:rFonts w:ascii="Garamond" w:hAnsi="Garamond"/>
        </w:rPr>
        <w:t xml:space="preserve">conscience in China,” April 18, 2016, Organ Harvesting in China, </w:t>
      </w:r>
      <w:hyperlink r:id="rId82" w:history="1">
        <w:r w:rsidRPr="003D2E04">
          <w:rPr>
            <w:rStyle w:val="Hyperlink"/>
            <w:rFonts w:ascii="Garamond" w:hAnsi="Garamond"/>
          </w:rPr>
          <w:t>http://www.europarl.europa.eu/RegData/etudes/STUD/2016/542201/IPOL_STU(2016)542201_EN.pdf</w:t>
        </w:r>
      </w:hyperlink>
      <w:r w:rsidRPr="003D2E04">
        <w:rPr>
          <w:rFonts w:ascii="Garamond" w:hAnsi="Garamond"/>
        </w:rPr>
        <w:t>, Accessed: July 2, 2016, YDEL</w:t>
      </w:r>
    </w:p>
    <w:p w14:paraId="2EB10DB0" w14:textId="77777777" w:rsidR="003D2E04" w:rsidRPr="003D2E04" w:rsidRDefault="003D2E04" w:rsidP="003D2E04">
      <w:pPr>
        <w:rPr>
          <w:rFonts w:ascii="Garamond" w:hAnsi="Garamond"/>
          <w:sz w:val="16"/>
        </w:rPr>
      </w:pPr>
      <w:r w:rsidRPr="003D2E04">
        <w:rPr>
          <w:rStyle w:val="StyleBoldUnderline"/>
          <w:rFonts w:ascii="Garamond" w:hAnsi="Garamond"/>
          <w:highlight w:val="cyan"/>
        </w:rPr>
        <w:t>China ranks number 2 in organ transplantation</w:t>
      </w:r>
      <w:r w:rsidRPr="003D2E04">
        <w:rPr>
          <w:rStyle w:val="StyleBoldUnderline"/>
          <w:rFonts w:ascii="Garamond" w:hAnsi="Garamond"/>
        </w:rPr>
        <w:t xml:space="preserve"> worldwide</w:t>
      </w:r>
      <w:r w:rsidRPr="003D2E04">
        <w:rPr>
          <w:rFonts w:ascii="Garamond" w:hAnsi="Garamond"/>
          <w:sz w:val="16"/>
        </w:rPr>
        <w:t xml:space="preserve"> – without an organ donation</w:t>
      </w:r>
      <w:r w:rsidRPr="003D2E04">
        <w:rPr>
          <w:rFonts w:ascii="Garamond" w:hAnsi="Garamond"/>
          <w:sz w:val="12"/>
        </w:rPr>
        <w:t>¶</w:t>
      </w:r>
      <w:r w:rsidRPr="003D2E04">
        <w:rPr>
          <w:rFonts w:ascii="Garamond" w:hAnsi="Garamond"/>
          <w:sz w:val="16"/>
        </w:rPr>
        <w:t xml:space="preserve"> system before 2010. Before 2010, about 120.000 organs have been transplanted in China</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which is in contrast to the official number of totally 130 deceased organ donations. </w:t>
      </w:r>
      <w:r w:rsidRPr="003D2E04">
        <w:rPr>
          <w:rStyle w:val="StyleBoldUnderline"/>
          <w:rFonts w:ascii="Garamond" w:hAnsi="Garamond"/>
          <w:highlight w:val="cyan"/>
        </w:rPr>
        <w:t>The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vast </w:t>
      </w:r>
      <w:r w:rsidRPr="003D2E04">
        <w:rPr>
          <w:rStyle w:val="StyleBoldUnderline"/>
          <w:rFonts w:ascii="Garamond" w:hAnsi="Garamond"/>
          <w:highlight w:val="cyan"/>
        </w:rPr>
        <w:t>majority of organ transplants</w:t>
      </w:r>
      <w:r w:rsidRPr="003D2E04">
        <w:rPr>
          <w:rStyle w:val="StyleBoldUnderline"/>
          <w:rFonts w:ascii="Garamond" w:hAnsi="Garamond"/>
        </w:rPr>
        <w:t xml:space="preserve"> in China </w:t>
      </w:r>
      <w:r w:rsidRPr="003D2E04">
        <w:rPr>
          <w:rStyle w:val="StyleBoldUnderline"/>
          <w:rFonts w:ascii="Garamond" w:hAnsi="Garamond"/>
          <w:highlight w:val="cyan"/>
        </w:rPr>
        <w:t>are procured from unethical sources</w:t>
      </w:r>
      <w:r w:rsidRPr="003D2E04">
        <w:rPr>
          <w:rStyle w:val="StyleBoldUnderline"/>
          <w:rFonts w:ascii="Garamond" w:hAnsi="Garamond"/>
        </w:rPr>
        <w:t>, which can</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be divided into three categories</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Style w:val="Emphasis"/>
          <w:rFonts w:ascii="Garamond" w:hAnsi="Garamond"/>
        </w:rPr>
        <w:t xml:space="preserve">Category 1: </w:t>
      </w:r>
      <w:r w:rsidRPr="003D2E04">
        <w:rPr>
          <w:rStyle w:val="Emphasis"/>
          <w:rFonts w:ascii="Garamond" w:hAnsi="Garamond"/>
          <w:highlight w:val="cyan"/>
        </w:rPr>
        <w:t>prisoners sentenced to death and then executed</w:t>
      </w:r>
      <w:r w:rsidRPr="003D2E04">
        <w:rPr>
          <w:rStyle w:val="StyleBoldUnderline"/>
          <w:rFonts w:ascii="Garamond" w:hAnsi="Garamond"/>
        </w:rPr>
        <w:t>. This practice had been</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denied by the Chinese government for decades before it was finally admitted in 2005. </w:t>
      </w:r>
      <w:r w:rsidRPr="003D2E04">
        <w:rPr>
          <w:rFonts w:ascii="Garamond" w:hAnsi="Garamond"/>
          <w:sz w:val="16"/>
        </w:rPr>
        <w:t>Since</w:t>
      </w:r>
      <w:r w:rsidRPr="003D2E04">
        <w:rPr>
          <w:rFonts w:ascii="Garamond" w:hAnsi="Garamond"/>
          <w:sz w:val="12"/>
        </w:rPr>
        <w:t>¶</w:t>
      </w:r>
      <w:r w:rsidRPr="003D2E04">
        <w:rPr>
          <w:rFonts w:ascii="Garamond" w:hAnsi="Garamond"/>
          <w:sz w:val="16"/>
        </w:rPr>
        <w:t xml:space="preserve"> then, China presented itself at least twice with untrue statements to the world: the</w:t>
      </w:r>
      <w:r w:rsidRPr="003D2E04">
        <w:rPr>
          <w:rFonts w:ascii="Garamond" w:hAnsi="Garamond"/>
          <w:sz w:val="12"/>
        </w:rPr>
        <w:t>¶</w:t>
      </w:r>
      <w:r w:rsidRPr="003D2E04">
        <w:rPr>
          <w:rFonts w:ascii="Garamond" w:hAnsi="Garamond"/>
          <w:sz w:val="16"/>
        </w:rPr>
        <w:t xml:space="preserve"> unfulfilled promise to end the practice in the letter of the Chinese Medical Association to the</w:t>
      </w:r>
      <w:r w:rsidRPr="003D2E04">
        <w:rPr>
          <w:rFonts w:ascii="Garamond" w:hAnsi="Garamond"/>
          <w:sz w:val="12"/>
        </w:rPr>
        <w:t>¶</w:t>
      </w:r>
      <w:r w:rsidRPr="003D2E04">
        <w:rPr>
          <w:rFonts w:ascii="Garamond" w:hAnsi="Garamond"/>
          <w:sz w:val="16"/>
        </w:rPr>
        <w:t xml:space="preserve"> World Medical Association in 2007 and the failed Hangzhou Resolution in 2013</w:t>
      </w:r>
      <w:r w:rsidRPr="003D2E04">
        <w:rPr>
          <w:rStyle w:val="StyleBoldUnderline"/>
          <w:rFonts w:ascii="Garamond" w:hAnsi="Garamond"/>
        </w:rPr>
        <w:t>. In</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December 2014, Huang </w:t>
      </w:r>
      <w:proofErr w:type="spellStart"/>
      <w:r w:rsidRPr="003D2E04">
        <w:rPr>
          <w:rStyle w:val="StyleBoldUnderline"/>
          <w:rFonts w:ascii="Garamond" w:hAnsi="Garamond"/>
        </w:rPr>
        <w:t>Jiefu</w:t>
      </w:r>
      <w:proofErr w:type="spellEnd"/>
      <w:r w:rsidRPr="003D2E04">
        <w:rPr>
          <w:rStyle w:val="StyleBoldUnderline"/>
          <w:rFonts w:ascii="Garamond" w:hAnsi="Garamond"/>
        </w:rPr>
        <w:t>, Director of the China Organ Donation Committee, announced</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that only voluntarily donated organs from citizens could be used for transplantation after</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January 1, 2015. This announcement, however, proves to be a semantic </w:t>
      </w:r>
      <w:proofErr w:type="gramStart"/>
      <w:r w:rsidRPr="003D2E04">
        <w:rPr>
          <w:rStyle w:val="StyleBoldUnderline"/>
          <w:rFonts w:ascii="Garamond" w:hAnsi="Garamond"/>
        </w:rPr>
        <w:t>trick,</w:t>
      </w:r>
      <w:proofErr w:type="gramEnd"/>
      <w:r w:rsidRPr="003D2E04">
        <w:rPr>
          <w:rStyle w:val="StyleBoldUnderline"/>
          <w:rFonts w:ascii="Garamond" w:hAnsi="Garamond"/>
        </w:rPr>
        <w:t xml:space="preserve"> because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death-row prisoners are allowed to “voluntarily” donate organs, which is</w:t>
      </w:r>
      <w:r w:rsidRPr="003D2E04">
        <w:rPr>
          <w:rStyle w:val="StyleBoldUnderline"/>
          <w:rFonts w:ascii="Garamond" w:hAnsi="Garamond"/>
        </w:rPr>
        <w:t xml:space="preserve"> clearly </w:t>
      </w:r>
      <w:r w:rsidRPr="003D2E04">
        <w:rPr>
          <w:rStyle w:val="StyleBoldUnderline"/>
          <w:rFonts w:ascii="Garamond" w:hAnsi="Garamond"/>
          <w:highlight w:val="cyan"/>
        </w:rPr>
        <w:t>against</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international ethical standards.</w:t>
      </w:r>
      <w:r w:rsidRPr="003D2E04">
        <w:rPr>
          <w:rFonts w:ascii="Garamond" w:hAnsi="Garamond"/>
          <w:sz w:val="16"/>
        </w:rPr>
        <w:t xml:space="preserve"> On January 28, 2015, Huang told People’s Daily that</w:t>
      </w:r>
      <w:r w:rsidRPr="003D2E04">
        <w:rPr>
          <w:rFonts w:ascii="Garamond" w:hAnsi="Garamond"/>
          <w:sz w:val="12"/>
        </w:rPr>
        <w:t>¶</w:t>
      </w:r>
      <w:r w:rsidRPr="003D2E04">
        <w:rPr>
          <w:rFonts w:ascii="Garamond" w:hAnsi="Garamond"/>
          <w:sz w:val="16"/>
        </w:rPr>
        <w:t xml:space="preserve"> “death-row prisoners are also citizens. The law does not deprive them of the right to donate</w:t>
      </w:r>
      <w:r w:rsidRPr="003D2E04">
        <w:rPr>
          <w:rFonts w:ascii="Garamond" w:hAnsi="Garamond"/>
          <w:sz w:val="12"/>
        </w:rPr>
        <w:t>¶</w:t>
      </w:r>
      <w:r w:rsidRPr="003D2E04">
        <w:rPr>
          <w:rFonts w:ascii="Garamond" w:hAnsi="Garamond"/>
          <w:sz w:val="16"/>
        </w:rPr>
        <w:t xml:space="preserve"> organs. If death-row prisoners are willing to atone for their crime by donating organs, they</w:t>
      </w:r>
      <w:r w:rsidRPr="003D2E04">
        <w:rPr>
          <w:rFonts w:ascii="Garamond" w:hAnsi="Garamond"/>
          <w:sz w:val="12"/>
        </w:rPr>
        <w:t>¶</w:t>
      </w:r>
      <w:r w:rsidRPr="003D2E04">
        <w:rPr>
          <w:rFonts w:ascii="Garamond" w:hAnsi="Garamond"/>
          <w:sz w:val="16"/>
        </w:rPr>
        <w:t xml:space="preserve"> should be encouraged”. Thus, </w:t>
      </w:r>
      <w:r w:rsidRPr="003D2E04">
        <w:rPr>
          <w:rStyle w:val="StyleBoldUnderline"/>
          <w:rFonts w:ascii="Garamond" w:hAnsi="Garamond"/>
          <w:highlight w:val="cyan"/>
        </w:rPr>
        <w:t>the use of prisoner organs has not been stopped</w:t>
      </w:r>
      <w:r w:rsidRPr="003D2E04">
        <w:rPr>
          <w:rStyle w:val="StyleBoldUnderline"/>
          <w:rFonts w:ascii="Garamond" w:hAnsi="Garamond"/>
        </w:rPr>
        <w:t xml:space="preserve"> in China</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Style w:val="StyleBoldUnderline"/>
          <w:rFonts w:ascii="Garamond" w:hAnsi="Garamond"/>
          <w:highlight w:val="cyan"/>
        </w:rPr>
        <w:t>These</w:t>
      </w:r>
      <w:r w:rsidRPr="003D2E04">
        <w:rPr>
          <w:rStyle w:val="StyleBoldUnderline"/>
          <w:rFonts w:ascii="Garamond" w:hAnsi="Garamond"/>
        </w:rPr>
        <w:t xml:space="preserve"> </w:t>
      </w:r>
      <w:r w:rsidRPr="003D2E04">
        <w:rPr>
          <w:rStyle w:val="StyleBoldUnderline"/>
          <w:rFonts w:ascii="Garamond" w:hAnsi="Garamond"/>
          <w:highlight w:val="cyan"/>
        </w:rPr>
        <w:t>organs are</w:t>
      </w:r>
      <w:r w:rsidRPr="003D2E04">
        <w:rPr>
          <w:rStyle w:val="StyleBoldUnderline"/>
          <w:rFonts w:ascii="Garamond" w:hAnsi="Garamond"/>
        </w:rPr>
        <w:t xml:space="preserve"> now </w:t>
      </w:r>
      <w:r w:rsidRPr="003D2E04">
        <w:rPr>
          <w:rStyle w:val="StyleBoldUnderline"/>
          <w:rFonts w:ascii="Garamond" w:hAnsi="Garamond"/>
          <w:highlight w:val="cyan"/>
        </w:rPr>
        <w:t>integrated into the national voluntary donation syste</w:t>
      </w:r>
      <w:r w:rsidRPr="003D2E04">
        <w:rPr>
          <w:rStyle w:val="StyleBoldUnderline"/>
          <w:rFonts w:ascii="Garamond" w:hAnsi="Garamond"/>
        </w:rPr>
        <w:t>m and classified</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as voluntary donations from citizens.</w:t>
      </w:r>
      <w:r w:rsidRPr="003D2E04">
        <w:rPr>
          <w:rFonts w:ascii="Garamond" w:hAnsi="Garamond"/>
          <w:sz w:val="16"/>
        </w:rPr>
        <w:t xml:space="preserve"> Moreover, by re-defining prisoners as regular citizens</w:t>
      </w:r>
      <w:r w:rsidRPr="003D2E04">
        <w:rPr>
          <w:rFonts w:ascii="Garamond" w:hAnsi="Garamond"/>
          <w:sz w:val="12"/>
        </w:rPr>
        <w:t>¶</w:t>
      </w:r>
      <w:r w:rsidRPr="003D2E04">
        <w:rPr>
          <w:rFonts w:ascii="Garamond" w:hAnsi="Garamond"/>
          <w:sz w:val="16"/>
        </w:rPr>
        <w:t xml:space="preserve"> for “voluntary” organ donation, </w:t>
      </w:r>
      <w:r w:rsidRPr="003D2E04">
        <w:rPr>
          <w:rStyle w:val="StyleBoldUnderline"/>
          <w:rFonts w:ascii="Garamond" w:hAnsi="Garamond"/>
          <w:highlight w:val="cyan"/>
        </w:rPr>
        <w:t>China’s national organ donation system may be abused for</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the whitewashing of organs</w:t>
      </w:r>
      <w:r w:rsidRPr="003D2E04">
        <w:rPr>
          <w:rStyle w:val="StyleBoldUnderline"/>
          <w:rFonts w:ascii="Garamond" w:hAnsi="Garamond"/>
        </w:rPr>
        <w:t xml:space="preserve"> from both death-row prisoners and prisoners of conscience</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Style w:val="Emphasis"/>
          <w:rFonts w:ascii="Garamond" w:hAnsi="Garamond"/>
        </w:rPr>
        <w:t xml:space="preserve">Category 2: </w:t>
      </w:r>
      <w:r w:rsidRPr="003D2E04">
        <w:rPr>
          <w:rStyle w:val="Emphasis"/>
          <w:rFonts w:ascii="Garamond" w:hAnsi="Garamond"/>
          <w:highlight w:val="cyan"/>
        </w:rPr>
        <w:t>prisoners sentenced to death; organs harvested before death</w:t>
      </w:r>
      <w:r w:rsidRPr="003D2E04">
        <w:rPr>
          <w:rStyle w:val="StyleBoldUnderline"/>
          <w:rFonts w:ascii="Garamond" w:hAnsi="Garamond"/>
        </w:rPr>
        <w:t xml:space="preserve">. </w:t>
      </w:r>
      <w:proofErr w:type="spellStart"/>
      <w:r w:rsidRPr="003D2E04">
        <w:rPr>
          <w:rStyle w:val="StyleBoldUnderline"/>
          <w:rFonts w:ascii="Garamond" w:hAnsi="Garamond"/>
        </w:rPr>
        <w:t>Enver</w:t>
      </w:r>
      <w:proofErr w:type="spellEnd"/>
      <w:r w:rsidRPr="003D2E04">
        <w:rPr>
          <w:rStyle w:val="StyleBoldUnderline"/>
          <w:rFonts w:ascii="Garamond" w:hAnsi="Garamond"/>
          <w:sz w:val="12"/>
          <w:u w:val="none"/>
        </w:rPr>
        <w:t>¶</w:t>
      </w:r>
      <w:r w:rsidRPr="003D2E04">
        <w:rPr>
          <w:rStyle w:val="StyleBoldUnderline"/>
          <w:rFonts w:ascii="Garamond" w:hAnsi="Garamond"/>
          <w:sz w:val="12"/>
        </w:rPr>
        <w:t xml:space="preserve"> </w:t>
      </w:r>
      <w:proofErr w:type="spellStart"/>
      <w:r w:rsidRPr="003D2E04">
        <w:rPr>
          <w:rStyle w:val="StyleBoldUnderline"/>
          <w:rFonts w:ascii="Garamond" w:hAnsi="Garamond"/>
        </w:rPr>
        <w:t>Tohti</w:t>
      </w:r>
      <w:proofErr w:type="spellEnd"/>
      <w:r w:rsidRPr="003D2E04">
        <w:rPr>
          <w:rStyle w:val="StyleBoldUnderline"/>
          <w:rFonts w:ascii="Garamond" w:hAnsi="Garamond"/>
        </w:rPr>
        <w:t xml:space="preserve">, </w:t>
      </w:r>
      <w:r w:rsidRPr="003D2E04">
        <w:rPr>
          <w:rStyle w:val="StyleBoldUnderline"/>
          <w:rFonts w:ascii="Garamond" w:hAnsi="Garamond"/>
          <w:highlight w:val="cyan"/>
        </w:rPr>
        <w:t>a former surgeon</w:t>
      </w:r>
      <w:r w:rsidRPr="003D2E04">
        <w:rPr>
          <w:rStyle w:val="StyleBoldUnderline"/>
          <w:rFonts w:ascii="Garamond" w:hAnsi="Garamond"/>
        </w:rPr>
        <w:t xml:space="preserve"> from western China has testified </w:t>
      </w:r>
      <w:r w:rsidRPr="003D2E04">
        <w:rPr>
          <w:rFonts w:ascii="Garamond" w:hAnsi="Garamond"/>
          <w:sz w:val="16"/>
        </w:rPr>
        <w:t>at a European Parliament hearing</w:t>
      </w:r>
      <w:r w:rsidRPr="003D2E04">
        <w:rPr>
          <w:rFonts w:ascii="Garamond" w:hAnsi="Garamond"/>
          <w:sz w:val="12"/>
        </w:rPr>
        <w:t>¶</w:t>
      </w:r>
      <w:r w:rsidRPr="003D2E04">
        <w:rPr>
          <w:rFonts w:ascii="Garamond" w:hAnsi="Garamond"/>
          <w:sz w:val="16"/>
        </w:rPr>
        <w:t xml:space="preserve"> on January 29, 2013. </w:t>
      </w:r>
      <w:r w:rsidRPr="003D2E04">
        <w:rPr>
          <w:rStyle w:val="StyleBoldUnderline"/>
          <w:rFonts w:ascii="Garamond" w:hAnsi="Garamond"/>
        </w:rPr>
        <w:t xml:space="preserve">In 1995, </w:t>
      </w:r>
      <w:proofErr w:type="spellStart"/>
      <w:r w:rsidRPr="003D2E04">
        <w:rPr>
          <w:rStyle w:val="StyleBoldUnderline"/>
          <w:rFonts w:ascii="Garamond" w:hAnsi="Garamond"/>
        </w:rPr>
        <w:t>Tohti</w:t>
      </w:r>
      <w:proofErr w:type="spellEnd"/>
      <w:r w:rsidRPr="003D2E04">
        <w:rPr>
          <w:rStyle w:val="StyleBoldUnderline"/>
          <w:rFonts w:ascii="Garamond" w:hAnsi="Garamond"/>
        </w:rPr>
        <w:t xml:space="preserve"> </w:t>
      </w:r>
      <w:r w:rsidRPr="003D2E04">
        <w:rPr>
          <w:rStyle w:val="StyleBoldUnderline"/>
          <w:rFonts w:ascii="Garamond" w:hAnsi="Garamond"/>
          <w:highlight w:val="cyan"/>
        </w:rPr>
        <w:t>was ordered to harvest organs from an executed</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prisoner. However, the body</w:t>
      </w:r>
      <w:r w:rsidRPr="003D2E04">
        <w:rPr>
          <w:rStyle w:val="StyleBoldUnderline"/>
          <w:rFonts w:ascii="Garamond" w:hAnsi="Garamond"/>
        </w:rPr>
        <w:t xml:space="preserve"> he got </w:t>
      </w:r>
      <w:r w:rsidRPr="003D2E04">
        <w:rPr>
          <w:rStyle w:val="StyleBoldUnderline"/>
          <w:rFonts w:ascii="Garamond" w:hAnsi="Garamond"/>
          <w:highlight w:val="cyan"/>
        </w:rPr>
        <w:t>was not dead</w:t>
      </w:r>
      <w:r w:rsidRPr="003D2E04">
        <w:rPr>
          <w:rStyle w:val="StyleBoldUnderline"/>
          <w:rFonts w:ascii="Garamond" w:hAnsi="Garamond"/>
        </w:rPr>
        <w:t>.</w:t>
      </w:r>
      <w:r w:rsidRPr="003D2E04">
        <w:rPr>
          <w:rFonts w:ascii="Garamond" w:hAnsi="Garamond"/>
          <w:sz w:val="16"/>
        </w:rPr>
        <w:t xml:space="preserve"> The gunshot was on the right chest side</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He took the liver and the kidneys from the still-living body. </w:t>
      </w:r>
      <w:r w:rsidRPr="003D2E04">
        <w:rPr>
          <w:rStyle w:val="Emphasis"/>
          <w:rFonts w:ascii="Garamond" w:hAnsi="Garamond"/>
        </w:rPr>
        <w:t xml:space="preserve">Unfortunately, </w:t>
      </w:r>
      <w:r w:rsidRPr="003D2E04">
        <w:rPr>
          <w:rStyle w:val="Emphasis"/>
          <w:rFonts w:ascii="Garamond" w:hAnsi="Garamond"/>
          <w:highlight w:val="cyan"/>
        </w:rPr>
        <w:t>this was not the only case.</w:t>
      </w:r>
      <w:r w:rsidRPr="003D2E04">
        <w:rPr>
          <w:rStyle w:val="Emphasis"/>
          <w:rFonts w:ascii="Garamond" w:hAnsi="Garamond"/>
        </w:rPr>
        <w:t xml:space="preserve"> Actually, </w:t>
      </w:r>
      <w:r w:rsidRPr="003D2E04">
        <w:rPr>
          <w:rStyle w:val="Emphasis"/>
          <w:rFonts w:ascii="Garamond" w:hAnsi="Garamond"/>
          <w:highlight w:val="cyan"/>
        </w:rPr>
        <w:t>the history of this</w:t>
      </w:r>
      <w:r w:rsidRPr="003D2E04">
        <w:rPr>
          <w:rStyle w:val="Emphasis"/>
          <w:rFonts w:ascii="Garamond" w:hAnsi="Garamond"/>
        </w:rPr>
        <w:t xml:space="preserve"> barbaric </w:t>
      </w:r>
      <w:r w:rsidRPr="003D2E04">
        <w:rPr>
          <w:rStyle w:val="Emphasis"/>
          <w:rFonts w:ascii="Garamond" w:hAnsi="Garamond"/>
          <w:highlight w:val="cyan"/>
        </w:rPr>
        <w:t>practice is</w:t>
      </w:r>
      <w:r w:rsidRPr="003D2E04">
        <w:rPr>
          <w:rStyle w:val="Emphasis"/>
          <w:rFonts w:ascii="Garamond" w:hAnsi="Garamond"/>
        </w:rPr>
        <w:t xml:space="preserve"> almost </w:t>
      </w:r>
      <w:r w:rsidRPr="003D2E04">
        <w:rPr>
          <w:rStyle w:val="Emphasis"/>
          <w:rFonts w:ascii="Garamond" w:hAnsi="Garamond"/>
          <w:highlight w:val="cyan"/>
        </w:rPr>
        <w:t>as long as China’s</w:t>
      </w:r>
      <w:r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transplant medicine</w:t>
      </w:r>
      <w:r w:rsidRPr="003D2E04">
        <w:rPr>
          <w:rStyle w:val="Emphasis"/>
          <w:rFonts w:ascii="Garamond" w:hAnsi="Garamond"/>
        </w:rPr>
        <w:t xml:space="preserve"> itself. </w:t>
      </w:r>
      <w:r w:rsidRPr="003D2E04">
        <w:rPr>
          <w:rFonts w:ascii="Garamond" w:hAnsi="Garamond"/>
          <w:sz w:val="16"/>
        </w:rPr>
        <w:t>An early case was well documented in the book “China’s eyes”</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In 1978, </w:t>
      </w:r>
      <w:proofErr w:type="spellStart"/>
      <w:r w:rsidRPr="003D2E04">
        <w:rPr>
          <w:rFonts w:ascii="Garamond" w:hAnsi="Garamond"/>
          <w:sz w:val="16"/>
        </w:rPr>
        <w:t>Zhong</w:t>
      </w:r>
      <w:proofErr w:type="spellEnd"/>
      <w:r w:rsidRPr="003D2E04">
        <w:rPr>
          <w:rFonts w:ascii="Garamond" w:hAnsi="Garamond"/>
          <w:sz w:val="16"/>
        </w:rPr>
        <w:t xml:space="preserve"> </w:t>
      </w:r>
      <w:proofErr w:type="spellStart"/>
      <w:r w:rsidRPr="003D2E04">
        <w:rPr>
          <w:rFonts w:ascii="Garamond" w:hAnsi="Garamond"/>
          <w:sz w:val="16"/>
        </w:rPr>
        <w:t>Haiyuan</w:t>
      </w:r>
      <w:proofErr w:type="spellEnd"/>
      <w:r w:rsidRPr="003D2E04">
        <w:rPr>
          <w:rFonts w:ascii="Garamond" w:hAnsi="Garamond"/>
          <w:sz w:val="16"/>
        </w:rPr>
        <w:t>, a school teacher from the Jiangxi Province, was sentenced to</w:t>
      </w:r>
      <w:r w:rsidRPr="003D2E04">
        <w:rPr>
          <w:rFonts w:ascii="Garamond" w:hAnsi="Garamond"/>
          <w:sz w:val="12"/>
        </w:rPr>
        <w:t>¶</w:t>
      </w:r>
      <w:r w:rsidRPr="003D2E04">
        <w:rPr>
          <w:rFonts w:ascii="Garamond" w:hAnsi="Garamond"/>
          <w:sz w:val="16"/>
        </w:rPr>
        <w:t xml:space="preserve"> death for her “counter-revolutionary” thoughts. </w:t>
      </w:r>
      <w:proofErr w:type="gramStart"/>
      <w:r w:rsidRPr="003D2E04">
        <w:rPr>
          <w:rFonts w:ascii="Garamond" w:hAnsi="Garamond"/>
          <w:sz w:val="16"/>
        </w:rPr>
        <w:t>Her execution was performed by three</w:t>
      </w:r>
      <w:r w:rsidRPr="003D2E04">
        <w:rPr>
          <w:rFonts w:ascii="Garamond" w:hAnsi="Garamond"/>
          <w:sz w:val="12"/>
        </w:rPr>
        <w:t>¶</w:t>
      </w:r>
      <w:r w:rsidRPr="003D2E04">
        <w:rPr>
          <w:rFonts w:ascii="Garamond" w:hAnsi="Garamond"/>
          <w:sz w:val="16"/>
        </w:rPr>
        <w:t xml:space="preserve"> officers</w:t>
      </w:r>
      <w:proofErr w:type="gramEnd"/>
      <w:r w:rsidRPr="003D2E04">
        <w:rPr>
          <w:rFonts w:ascii="Garamond" w:hAnsi="Garamond"/>
          <w:sz w:val="16"/>
        </w:rPr>
        <w:t xml:space="preserve">. Two of them fixed </w:t>
      </w:r>
      <w:proofErr w:type="spellStart"/>
      <w:r w:rsidRPr="003D2E04">
        <w:rPr>
          <w:rFonts w:ascii="Garamond" w:hAnsi="Garamond"/>
          <w:sz w:val="16"/>
        </w:rPr>
        <w:t>Zhong</w:t>
      </w:r>
      <w:proofErr w:type="spellEnd"/>
      <w:r w:rsidRPr="003D2E04">
        <w:rPr>
          <w:rFonts w:ascii="Garamond" w:hAnsi="Garamond"/>
          <w:sz w:val="16"/>
        </w:rPr>
        <w:t xml:space="preserve"> while the third officer put the gun against her back on</w:t>
      </w:r>
      <w:r w:rsidRPr="003D2E04">
        <w:rPr>
          <w:rFonts w:ascii="Garamond" w:hAnsi="Garamond"/>
          <w:sz w:val="12"/>
        </w:rPr>
        <w:t>¶</w:t>
      </w:r>
      <w:r w:rsidRPr="003D2E04">
        <w:rPr>
          <w:rFonts w:ascii="Garamond" w:hAnsi="Garamond"/>
          <w:sz w:val="16"/>
        </w:rPr>
        <w:t xml:space="preserve"> the right side and then fired the bullet. Waiting army doctors immediately took her body for</w:t>
      </w:r>
      <w:r w:rsidRPr="003D2E04">
        <w:rPr>
          <w:rFonts w:ascii="Garamond" w:hAnsi="Garamond"/>
          <w:sz w:val="12"/>
        </w:rPr>
        <w:t>¶</w:t>
      </w:r>
      <w:r w:rsidRPr="003D2E04">
        <w:rPr>
          <w:rFonts w:ascii="Garamond" w:hAnsi="Garamond"/>
          <w:sz w:val="16"/>
        </w:rPr>
        <w:t xml:space="preserve"> organ harvesting. Years later, one of the officers told the book author that the order was</w:t>
      </w:r>
      <w:r w:rsidRPr="003D2E04">
        <w:rPr>
          <w:rFonts w:ascii="Garamond" w:hAnsi="Garamond"/>
          <w:sz w:val="12"/>
        </w:rPr>
        <w:t>¶</w:t>
      </w:r>
      <w:r w:rsidRPr="003D2E04">
        <w:rPr>
          <w:rFonts w:ascii="Garamond" w:hAnsi="Garamond"/>
          <w:sz w:val="16"/>
        </w:rPr>
        <w:t xml:space="preserve"> not to kill </w:t>
      </w:r>
      <w:proofErr w:type="spellStart"/>
      <w:r w:rsidRPr="003D2E04">
        <w:rPr>
          <w:rFonts w:ascii="Garamond" w:hAnsi="Garamond"/>
          <w:sz w:val="16"/>
        </w:rPr>
        <w:t>Zhong</w:t>
      </w:r>
      <w:proofErr w:type="spellEnd"/>
      <w:r w:rsidRPr="003D2E04">
        <w:rPr>
          <w:rFonts w:ascii="Garamond" w:hAnsi="Garamond"/>
          <w:sz w:val="16"/>
        </w:rPr>
        <w:t xml:space="preserve"> immediately. “The kidneys must be harvested before she dies”, because</w:t>
      </w:r>
      <w:r w:rsidRPr="003D2E04">
        <w:rPr>
          <w:rFonts w:ascii="Garamond" w:hAnsi="Garamond"/>
          <w:sz w:val="12"/>
        </w:rPr>
        <w:t>¶</w:t>
      </w:r>
      <w:r w:rsidRPr="003D2E04">
        <w:rPr>
          <w:rFonts w:ascii="Garamond" w:hAnsi="Garamond"/>
          <w:sz w:val="16"/>
        </w:rPr>
        <w:t xml:space="preserve"> the army doctors wanted high quality kidneys, “kidneys from a living person”. In March</w:t>
      </w:r>
      <w:r w:rsidRPr="003D2E04">
        <w:rPr>
          <w:rFonts w:ascii="Garamond" w:hAnsi="Garamond"/>
          <w:sz w:val="12"/>
        </w:rPr>
        <w:t>¶</w:t>
      </w:r>
      <w:r w:rsidRPr="003D2E04">
        <w:rPr>
          <w:rFonts w:ascii="Garamond" w:hAnsi="Garamond"/>
          <w:sz w:val="16"/>
        </w:rPr>
        <w:t xml:space="preserve"> 2015, Jiang </w:t>
      </w:r>
      <w:proofErr w:type="spellStart"/>
      <w:r w:rsidRPr="003D2E04">
        <w:rPr>
          <w:rFonts w:ascii="Garamond" w:hAnsi="Garamond"/>
          <w:sz w:val="16"/>
        </w:rPr>
        <w:t>Yanyong</w:t>
      </w:r>
      <w:proofErr w:type="spellEnd"/>
      <w:r w:rsidRPr="003D2E04">
        <w:rPr>
          <w:rFonts w:ascii="Garamond" w:hAnsi="Garamond"/>
          <w:sz w:val="16"/>
        </w:rPr>
        <w:t>, “China Hero Doctor” who exposed the SARS cover-up by the Chinese</w:t>
      </w:r>
      <w:r w:rsidRPr="003D2E04">
        <w:rPr>
          <w:rFonts w:ascii="Garamond" w:hAnsi="Garamond"/>
          <w:sz w:val="12"/>
        </w:rPr>
        <w:t>¶</w:t>
      </w:r>
      <w:r w:rsidRPr="003D2E04">
        <w:rPr>
          <w:rFonts w:ascii="Garamond" w:hAnsi="Garamond"/>
          <w:sz w:val="16"/>
        </w:rPr>
        <w:t xml:space="preserve"> government in 2003, told to Hong Kong reporters that corruption, illegal transplantation</w:t>
      </w:r>
      <w:r w:rsidRPr="003D2E04">
        <w:rPr>
          <w:rFonts w:ascii="Garamond" w:hAnsi="Garamond"/>
          <w:sz w:val="12"/>
        </w:rPr>
        <w:t>¶</w:t>
      </w:r>
      <w:r w:rsidRPr="003D2E04">
        <w:rPr>
          <w:rFonts w:ascii="Garamond" w:hAnsi="Garamond"/>
          <w:sz w:val="16"/>
        </w:rPr>
        <w:t xml:space="preserve"> and organ trade were common in military hospitals. Jiang revealed in the TV interview that</w:t>
      </w:r>
      <w:r w:rsidRPr="003D2E04">
        <w:rPr>
          <w:rFonts w:ascii="Garamond" w:hAnsi="Garamond"/>
          <w:sz w:val="12"/>
        </w:rPr>
        <w:t>¶</w:t>
      </w:r>
      <w:r w:rsidRPr="003D2E04">
        <w:rPr>
          <w:rFonts w:ascii="Garamond" w:hAnsi="Garamond"/>
          <w:sz w:val="16"/>
        </w:rPr>
        <w:t xml:space="preserve"> many prisoners were shot but not killed before organ harvesting. The purpose was to keep</w:t>
      </w:r>
      <w:r w:rsidRPr="003D2E04">
        <w:rPr>
          <w:rFonts w:ascii="Garamond" w:hAnsi="Garamond"/>
          <w:sz w:val="12"/>
        </w:rPr>
        <w:t>¶</w:t>
      </w:r>
      <w:r w:rsidRPr="003D2E04">
        <w:rPr>
          <w:rFonts w:ascii="Garamond" w:hAnsi="Garamond"/>
          <w:sz w:val="16"/>
        </w:rPr>
        <w:t xml:space="preserve"> the warm ischemia time of the donor organs as short as possible</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w:t>
      </w:r>
      <w:r w:rsidRPr="003D2E04">
        <w:rPr>
          <w:rStyle w:val="Emphasis"/>
          <w:rFonts w:ascii="Garamond" w:hAnsi="Garamond"/>
        </w:rPr>
        <w:t xml:space="preserve">Category 3: </w:t>
      </w:r>
      <w:r w:rsidRPr="003D2E04">
        <w:rPr>
          <w:rStyle w:val="Emphasis"/>
          <w:rFonts w:ascii="Garamond" w:hAnsi="Garamond"/>
          <w:highlight w:val="cyan"/>
        </w:rPr>
        <w:t>prisoners of conscience without death sentence</w:t>
      </w:r>
      <w:r w:rsidRPr="003D2E04">
        <w:rPr>
          <w:rStyle w:val="StyleBoldUnderline"/>
          <w:rFonts w:ascii="Garamond" w:hAnsi="Garamond"/>
        </w:rPr>
        <w:t xml:space="preserve">. </w:t>
      </w:r>
      <w:proofErr w:type="gramStart"/>
      <w:r w:rsidRPr="003D2E04">
        <w:rPr>
          <w:rStyle w:val="StyleBoldUnderline"/>
          <w:rFonts w:ascii="Garamond" w:hAnsi="Garamond"/>
        </w:rPr>
        <w:t xml:space="preserve">Since 2006, </w:t>
      </w:r>
      <w:r w:rsidRPr="003D2E04">
        <w:rPr>
          <w:rStyle w:val="StyleBoldUnderline"/>
          <w:rFonts w:ascii="Garamond" w:hAnsi="Garamond"/>
          <w:highlight w:val="cyan"/>
        </w:rPr>
        <w:t>mounting</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evidence</w:t>
      </w:r>
      <w:r w:rsidRPr="003D2E04">
        <w:rPr>
          <w:rStyle w:val="StyleBoldUnderline"/>
          <w:rFonts w:ascii="Garamond" w:hAnsi="Garamond"/>
        </w:rPr>
        <w:t xml:space="preserve"> </w:t>
      </w:r>
      <w:r w:rsidRPr="003D2E04">
        <w:rPr>
          <w:rFonts w:ascii="Garamond" w:hAnsi="Garamond"/>
          <w:sz w:val="16"/>
        </w:rPr>
        <w:t xml:space="preserve">(e.g. investigations by David </w:t>
      </w:r>
      <w:proofErr w:type="spellStart"/>
      <w:r w:rsidRPr="003D2E04">
        <w:rPr>
          <w:rFonts w:ascii="Garamond" w:hAnsi="Garamond"/>
          <w:sz w:val="16"/>
        </w:rPr>
        <w:t>Matas</w:t>
      </w:r>
      <w:proofErr w:type="spellEnd"/>
      <w:r w:rsidRPr="003D2E04">
        <w:rPr>
          <w:rFonts w:ascii="Garamond" w:hAnsi="Garamond"/>
          <w:sz w:val="16"/>
        </w:rPr>
        <w:t xml:space="preserve">, David </w:t>
      </w:r>
      <w:proofErr w:type="spellStart"/>
      <w:r w:rsidRPr="003D2E04">
        <w:rPr>
          <w:rFonts w:ascii="Garamond" w:hAnsi="Garamond"/>
          <w:sz w:val="16"/>
        </w:rPr>
        <w:t>Kilgour</w:t>
      </w:r>
      <w:proofErr w:type="spellEnd"/>
      <w:r w:rsidRPr="003D2E04">
        <w:rPr>
          <w:rFonts w:ascii="Garamond" w:hAnsi="Garamond"/>
          <w:sz w:val="16"/>
        </w:rPr>
        <w:t xml:space="preserve"> and Ethan </w:t>
      </w:r>
      <w:proofErr w:type="spellStart"/>
      <w:r w:rsidRPr="003D2E04">
        <w:rPr>
          <w:rFonts w:ascii="Garamond" w:hAnsi="Garamond"/>
          <w:sz w:val="16"/>
        </w:rPr>
        <w:t>Gutmann</w:t>
      </w:r>
      <w:proofErr w:type="spellEnd"/>
      <w:r w:rsidRPr="003D2E04">
        <w:rPr>
          <w:rFonts w:ascii="Garamond" w:hAnsi="Garamond"/>
          <w:sz w:val="16"/>
        </w:rPr>
        <w:t xml:space="preserve">) </w:t>
      </w:r>
      <w:r w:rsidRPr="003D2E04">
        <w:rPr>
          <w:rStyle w:val="StyleBoldUnderline"/>
          <w:rFonts w:ascii="Garamond" w:hAnsi="Garamond"/>
          <w:highlight w:val="cyan"/>
        </w:rPr>
        <w:t>suggests</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that </w:t>
      </w:r>
      <w:r w:rsidRPr="003D2E04">
        <w:rPr>
          <w:rStyle w:val="StyleBoldUnderline"/>
          <w:rFonts w:ascii="Garamond" w:hAnsi="Garamond"/>
          <w:highlight w:val="cyan"/>
        </w:rPr>
        <w:t>prisoners</w:t>
      </w:r>
      <w:r w:rsidRPr="003D2E04">
        <w:rPr>
          <w:rStyle w:val="StyleBoldUnderline"/>
          <w:rFonts w:ascii="Garamond" w:hAnsi="Garamond"/>
        </w:rPr>
        <w:t xml:space="preserve"> of conscience </w:t>
      </w:r>
      <w:r w:rsidRPr="003D2E04">
        <w:rPr>
          <w:rStyle w:val="StyleBoldUnderline"/>
          <w:rFonts w:ascii="Garamond" w:hAnsi="Garamond"/>
          <w:highlight w:val="cyan"/>
        </w:rPr>
        <w:t>are killed for their organs in China</w:t>
      </w:r>
      <w:r w:rsidRPr="003D2E04">
        <w:rPr>
          <w:rStyle w:val="StyleBoldUnderline"/>
          <w:rFonts w:ascii="Garamond" w:hAnsi="Garamond"/>
        </w:rPr>
        <w:t xml:space="preserve"> with the brutally persecuted</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Buddhist practice, Falun Gong, among others, being </w:t>
      </w:r>
      <w:r w:rsidRPr="003D2E04">
        <w:rPr>
          <w:rStyle w:val="StyleBoldUnderline"/>
          <w:rFonts w:ascii="Garamond" w:hAnsi="Garamond"/>
          <w:highlight w:val="cyan"/>
        </w:rPr>
        <w:t>the</w:t>
      </w:r>
      <w:r w:rsidRPr="003D2E04">
        <w:rPr>
          <w:rStyle w:val="StyleBoldUnderline"/>
          <w:rFonts w:ascii="Garamond" w:hAnsi="Garamond"/>
        </w:rPr>
        <w:t xml:space="preserve"> primary target</w:t>
      </w:r>
      <w:r w:rsidRPr="003D2E04">
        <w:rPr>
          <w:rFonts w:ascii="Garamond" w:hAnsi="Garamond"/>
          <w:sz w:val="16"/>
        </w:rPr>
        <w:t>.</w:t>
      </w:r>
      <w:proofErr w:type="gramEnd"/>
      <w:r w:rsidRPr="003D2E04">
        <w:rPr>
          <w:rFonts w:ascii="Garamond" w:hAnsi="Garamond"/>
          <w:sz w:val="16"/>
        </w:rPr>
        <w:t xml:space="preserve"> In a resolution on</w:t>
      </w:r>
      <w:r w:rsidRPr="003D2E04">
        <w:rPr>
          <w:rFonts w:ascii="Garamond" w:hAnsi="Garamond"/>
          <w:sz w:val="12"/>
        </w:rPr>
        <w:t>¶</w:t>
      </w:r>
      <w:r w:rsidRPr="003D2E04">
        <w:rPr>
          <w:rFonts w:ascii="Garamond" w:hAnsi="Garamond"/>
          <w:sz w:val="16"/>
        </w:rPr>
        <w:t xml:space="preserve"> December 12, 2013, the European Parliament expressed “its deep concern over the</w:t>
      </w:r>
      <w:r w:rsidRPr="003D2E04">
        <w:rPr>
          <w:rFonts w:ascii="Garamond" w:hAnsi="Garamond"/>
          <w:sz w:val="12"/>
        </w:rPr>
        <w:t>¶</w:t>
      </w:r>
      <w:r w:rsidRPr="003D2E04">
        <w:rPr>
          <w:rFonts w:ascii="Garamond" w:hAnsi="Garamond"/>
          <w:sz w:val="16"/>
        </w:rPr>
        <w:t xml:space="preserve"> persistent and credible reports of systematic, </w:t>
      </w:r>
      <w:r w:rsidRPr="003D2E04">
        <w:rPr>
          <w:rStyle w:val="StyleBoldUnderline"/>
          <w:rFonts w:ascii="Garamond" w:hAnsi="Garamond"/>
          <w:highlight w:val="cyan"/>
        </w:rPr>
        <w:t>state sanctioned organ</w:t>
      </w:r>
      <w:r w:rsidRPr="003D2E04">
        <w:rPr>
          <w:rStyle w:val="StyleBoldUnderline"/>
          <w:rFonts w:ascii="Garamond" w:hAnsi="Garamond"/>
        </w:rPr>
        <w:t xml:space="preserve"> harvesting </w:t>
      </w:r>
      <w:r w:rsidRPr="003D2E04">
        <w:rPr>
          <w:rStyle w:val="StyleBoldUnderline"/>
          <w:rFonts w:ascii="Garamond" w:hAnsi="Garamond"/>
          <w:highlight w:val="cyan"/>
        </w:rPr>
        <w:t>from</w:t>
      </w:r>
      <w:r w:rsidRPr="003D2E04">
        <w:rPr>
          <w:rStyle w:val="StyleBoldUnderline"/>
          <w:rFonts w:ascii="Garamond" w:hAnsi="Garamond"/>
        </w:rPr>
        <w:t xml:space="preserve"> </w:t>
      </w:r>
      <w:proofErr w:type="spellStart"/>
      <w:r w:rsidRPr="003D2E04">
        <w:rPr>
          <w:rStyle w:val="StyleBoldUnderline"/>
          <w:rFonts w:ascii="Garamond" w:hAnsi="Garamond"/>
        </w:rPr>
        <w:t>nonconsenting</w:t>
      </w:r>
      <w:proofErr w:type="spellEnd"/>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highlight w:val="cyan"/>
        </w:rPr>
        <w:t>prisoners of conscience</w:t>
      </w:r>
      <w:r w:rsidRPr="003D2E04">
        <w:rPr>
          <w:rStyle w:val="StyleBoldUnderline"/>
          <w:rFonts w:ascii="Garamond" w:hAnsi="Garamond"/>
        </w:rPr>
        <w:t xml:space="preserve"> in the People’s Republic of China, </w:t>
      </w:r>
      <w:r w:rsidRPr="003D2E04">
        <w:rPr>
          <w:rFonts w:ascii="Garamond" w:hAnsi="Garamond"/>
          <w:sz w:val="16"/>
        </w:rPr>
        <w:t>including from large</w:t>
      </w:r>
      <w:r w:rsidRPr="003D2E04">
        <w:rPr>
          <w:rFonts w:ascii="Garamond" w:hAnsi="Garamond"/>
          <w:sz w:val="12"/>
        </w:rPr>
        <w:t>¶</w:t>
      </w:r>
      <w:r w:rsidRPr="003D2E04">
        <w:rPr>
          <w:rFonts w:ascii="Garamond" w:hAnsi="Garamond"/>
          <w:sz w:val="16"/>
        </w:rPr>
        <w:t xml:space="preserve"> numbers of Falun Gong practitioners imprisoned for their religious beliefs, as well as from</w:t>
      </w:r>
      <w:r w:rsidRPr="003D2E04">
        <w:rPr>
          <w:rFonts w:ascii="Garamond" w:hAnsi="Garamond"/>
          <w:sz w:val="12"/>
        </w:rPr>
        <w:t>¶</w:t>
      </w:r>
      <w:r w:rsidRPr="003D2E04">
        <w:rPr>
          <w:rFonts w:ascii="Garamond" w:hAnsi="Garamond"/>
          <w:sz w:val="16"/>
        </w:rPr>
        <w:t xml:space="preserve"> members of other religious and ethnic minority groups”</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From 2004 to 2006, Wang </w:t>
      </w:r>
      <w:proofErr w:type="spellStart"/>
      <w:r w:rsidRPr="003D2E04">
        <w:rPr>
          <w:rFonts w:ascii="Garamond" w:hAnsi="Garamond"/>
          <w:sz w:val="16"/>
        </w:rPr>
        <w:t>Lijun</w:t>
      </w:r>
      <w:proofErr w:type="spellEnd"/>
      <w:r w:rsidRPr="003D2E04">
        <w:rPr>
          <w:rFonts w:ascii="Garamond" w:hAnsi="Garamond"/>
          <w:sz w:val="16"/>
        </w:rPr>
        <w:t>, the former police chief of Jinzhou City carried out a</w:t>
      </w:r>
      <w:r w:rsidRPr="003D2E04">
        <w:rPr>
          <w:rFonts w:ascii="Garamond" w:hAnsi="Garamond"/>
          <w:sz w:val="12"/>
        </w:rPr>
        <w:t>¶</w:t>
      </w:r>
      <w:r w:rsidRPr="003D2E04">
        <w:rPr>
          <w:rFonts w:ascii="Garamond" w:hAnsi="Garamond"/>
          <w:sz w:val="16"/>
        </w:rPr>
        <w:t xml:space="preserve"> transplantation study entitled "research on organ transplantation from donors subjected to</w:t>
      </w:r>
      <w:r w:rsidRPr="003D2E04">
        <w:rPr>
          <w:rFonts w:ascii="Garamond" w:hAnsi="Garamond"/>
          <w:sz w:val="12"/>
        </w:rPr>
        <w:t>¶</w:t>
      </w:r>
      <w:r w:rsidRPr="003D2E04">
        <w:rPr>
          <w:rFonts w:ascii="Garamond" w:hAnsi="Garamond"/>
          <w:sz w:val="16"/>
        </w:rPr>
        <w:t xml:space="preserve"> drug injection". The </w:t>
      </w:r>
      <w:proofErr w:type="gramStart"/>
      <w:r w:rsidRPr="003D2E04">
        <w:rPr>
          <w:rFonts w:ascii="Garamond" w:hAnsi="Garamond"/>
          <w:sz w:val="16"/>
        </w:rPr>
        <w:t xml:space="preserve">research was awarded by the </w:t>
      </w:r>
      <w:proofErr w:type="spellStart"/>
      <w:r w:rsidRPr="003D2E04">
        <w:rPr>
          <w:rFonts w:ascii="Garamond" w:hAnsi="Garamond"/>
          <w:sz w:val="16"/>
        </w:rPr>
        <w:t>Guanghua</w:t>
      </w:r>
      <w:proofErr w:type="spellEnd"/>
      <w:r w:rsidRPr="003D2E04">
        <w:rPr>
          <w:rFonts w:ascii="Garamond" w:hAnsi="Garamond"/>
          <w:sz w:val="16"/>
        </w:rPr>
        <w:t xml:space="preserve"> Science and Technology</w:t>
      </w:r>
      <w:r w:rsidRPr="003D2E04">
        <w:rPr>
          <w:rFonts w:ascii="Garamond" w:hAnsi="Garamond"/>
          <w:sz w:val="12"/>
        </w:rPr>
        <w:t>¶</w:t>
      </w:r>
      <w:r w:rsidRPr="003D2E04">
        <w:rPr>
          <w:rFonts w:ascii="Garamond" w:hAnsi="Garamond"/>
          <w:sz w:val="16"/>
        </w:rPr>
        <w:t xml:space="preserve"> Foundation</w:t>
      </w:r>
      <w:proofErr w:type="gramEnd"/>
      <w:r w:rsidRPr="003D2E04">
        <w:rPr>
          <w:rFonts w:ascii="Garamond" w:hAnsi="Garamond"/>
          <w:sz w:val="16"/>
        </w:rPr>
        <w:t xml:space="preserve">. In his speech at the award ceremony on September 17, 2006, </w:t>
      </w:r>
      <w:r w:rsidRPr="003D2E04">
        <w:rPr>
          <w:rStyle w:val="StyleBoldUnderline"/>
          <w:rFonts w:ascii="Garamond" w:hAnsi="Garamond"/>
        </w:rPr>
        <w:t>Wang stated</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that the outcome of his </w:t>
      </w:r>
      <w:r w:rsidRPr="003D2E04">
        <w:rPr>
          <w:rStyle w:val="Emphasis"/>
          <w:rFonts w:ascii="Garamond" w:hAnsi="Garamond"/>
          <w:highlight w:val="cyan"/>
        </w:rPr>
        <w:t>research was a result of several thousand cases</w:t>
      </w:r>
      <w:r w:rsidRPr="003D2E04">
        <w:rPr>
          <w:rStyle w:val="StyleBoldUnderline"/>
          <w:rFonts w:ascii="Garamond" w:hAnsi="Garamond"/>
        </w:rPr>
        <w:t xml:space="preserve">. </w:t>
      </w:r>
      <w:r w:rsidRPr="003D2E04">
        <w:rPr>
          <w:rFonts w:ascii="Garamond" w:hAnsi="Garamond"/>
          <w:sz w:val="16"/>
        </w:rPr>
        <w:t>Given that 6,250</w:t>
      </w:r>
      <w:r w:rsidRPr="003D2E04">
        <w:rPr>
          <w:rFonts w:ascii="Garamond" w:hAnsi="Garamond"/>
          <w:sz w:val="12"/>
        </w:rPr>
        <w:t>¶</w:t>
      </w:r>
      <w:r w:rsidRPr="003D2E04">
        <w:rPr>
          <w:rFonts w:ascii="Garamond" w:hAnsi="Garamond"/>
          <w:sz w:val="16"/>
        </w:rPr>
        <w:t xml:space="preserve"> executions were reported from 2004 to 2006 in China, Jinzhou City with a population of</w:t>
      </w:r>
      <w:r w:rsidRPr="003D2E04">
        <w:rPr>
          <w:rFonts w:ascii="Garamond" w:hAnsi="Garamond"/>
          <w:sz w:val="12"/>
        </w:rPr>
        <w:t>¶</w:t>
      </w:r>
      <w:r w:rsidRPr="003D2E04">
        <w:rPr>
          <w:rFonts w:ascii="Garamond" w:hAnsi="Garamond"/>
          <w:sz w:val="16"/>
        </w:rPr>
        <w:t xml:space="preserve"> about 3 million would have a projected amount of 14 executed death-row prisoners during</w:t>
      </w:r>
      <w:r w:rsidRPr="003D2E04">
        <w:rPr>
          <w:rFonts w:ascii="Garamond" w:hAnsi="Garamond"/>
          <w:sz w:val="12"/>
        </w:rPr>
        <w:t>¶</w:t>
      </w:r>
      <w:r w:rsidRPr="003D2E04">
        <w:rPr>
          <w:rFonts w:ascii="Garamond" w:hAnsi="Garamond"/>
          <w:sz w:val="16"/>
        </w:rPr>
        <w:t xml:space="preserve"> this time period in which the transplantation research was performed. </w:t>
      </w:r>
      <w:r w:rsidRPr="003D2E04">
        <w:rPr>
          <w:rStyle w:val="StyleBoldUnderline"/>
          <w:rFonts w:ascii="Garamond" w:hAnsi="Garamond"/>
        </w:rPr>
        <w:t>This suggests that</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the majority of the several thousand people who died for Wang’s transplantation research</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could not be death-row prisoners. Recent investigations indicate that the victims were likely</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to be prisoners of conscience, primarily Falun Gong practitioners</w:t>
      </w:r>
      <w:r w:rsidRPr="003D2E04">
        <w:rPr>
          <w:rFonts w:ascii="Garamond" w:hAnsi="Garamond"/>
          <w:sz w:val="16"/>
        </w:rPr>
        <w:t>. In 2012, when Wang</w:t>
      </w:r>
      <w:r w:rsidRPr="003D2E04">
        <w:rPr>
          <w:rFonts w:ascii="Garamond" w:hAnsi="Garamond"/>
          <w:sz w:val="12"/>
        </w:rPr>
        <w:t>¶</w:t>
      </w:r>
      <w:r w:rsidRPr="003D2E04">
        <w:rPr>
          <w:rFonts w:ascii="Garamond" w:hAnsi="Garamond"/>
          <w:sz w:val="16"/>
        </w:rPr>
        <w:t xml:space="preserve"> </w:t>
      </w:r>
      <w:proofErr w:type="spellStart"/>
      <w:r w:rsidRPr="003D2E04">
        <w:rPr>
          <w:rFonts w:ascii="Garamond" w:hAnsi="Garamond"/>
          <w:sz w:val="16"/>
        </w:rPr>
        <w:t>Lijun</w:t>
      </w:r>
      <w:proofErr w:type="spellEnd"/>
      <w:r w:rsidRPr="003D2E04">
        <w:rPr>
          <w:rFonts w:ascii="Garamond" w:hAnsi="Garamond"/>
          <w:sz w:val="16"/>
        </w:rPr>
        <w:t xml:space="preserve"> was under investigation by the Chinese government, World Organization to</w:t>
      </w:r>
      <w:r w:rsidRPr="003D2E04">
        <w:rPr>
          <w:rFonts w:ascii="Garamond" w:hAnsi="Garamond"/>
          <w:sz w:val="12"/>
        </w:rPr>
        <w:t>¶</w:t>
      </w:r>
      <w:r w:rsidRPr="003D2E04">
        <w:rPr>
          <w:rFonts w:ascii="Garamond" w:hAnsi="Garamond"/>
          <w:sz w:val="16"/>
        </w:rPr>
        <w:t xml:space="preserve"> Investigate the Persecution of Falun Gong (WOIPFG) investigators conducted phone calls to</w:t>
      </w:r>
      <w:r w:rsidRPr="003D2E04">
        <w:rPr>
          <w:rFonts w:ascii="Garamond" w:hAnsi="Garamond"/>
          <w:sz w:val="12"/>
        </w:rPr>
        <w:t>¶</w:t>
      </w:r>
      <w:r w:rsidRPr="003D2E04">
        <w:rPr>
          <w:rFonts w:ascii="Garamond" w:hAnsi="Garamond"/>
          <w:sz w:val="16"/>
        </w:rPr>
        <w:t xml:space="preserve"> one of Wang's partners, Dr. Chen </w:t>
      </w:r>
      <w:proofErr w:type="spellStart"/>
      <w:r w:rsidRPr="003D2E04">
        <w:rPr>
          <w:rFonts w:ascii="Garamond" w:hAnsi="Garamond"/>
          <w:sz w:val="16"/>
        </w:rPr>
        <w:t>Rongshan</w:t>
      </w:r>
      <w:proofErr w:type="spellEnd"/>
      <w:r w:rsidRPr="003D2E04">
        <w:rPr>
          <w:rFonts w:ascii="Garamond" w:hAnsi="Garamond"/>
          <w:sz w:val="16"/>
        </w:rPr>
        <w:t>, the urology chief physician of the People’s</w:t>
      </w:r>
      <w:r w:rsidRPr="003D2E04">
        <w:rPr>
          <w:rFonts w:ascii="Garamond" w:hAnsi="Garamond"/>
          <w:sz w:val="12"/>
        </w:rPr>
        <w:t>¶</w:t>
      </w:r>
      <w:r w:rsidRPr="003D2E04">
        <w:rPr>
          <w:rFonts w:ascii="Garamond" w:hAnsi="Garamond"/>
          <w:sz w:val="16"/>
        </w:rPr>
        <w:t xml:space="preserve"> Liberation Army (PLA) 205 Hospital in Jinzhou City. The caller pretended to be a “member</w:t>
      </w:r>
      <w:r w:rsidRPr="003D2E04">
        <w:rPr>
          <w:rFonts w:ascii="Garamond" w:hAnsi="Garamond"/>
          <w:sz w:val="12"/>
        </w:rPr>
        <w:t>¶</w:t>
      </w:r>
      <w:r w:rsidRPr="003D2E04">
        <w:rPr>
          <w:rFonts w:ascii="Garamond" w:hAnsi="Garamond"/>
          <w:sz w:val="16"/>
        </w:rPr>
        <w:t xml:space="preserve"> of the Wang </w:t>
      </w:r>
      <w:proofErr w:type="spellStart"/>
      <w:r w:rsidRPr="003D2E04">
        <w:rPr>
          <w:rFonts w:ascii="Garamond" w:hAnsi="Garamond"/>
          <w:sz w:val="16"/>
        </w:rPr>
        <w:t>Lijun</w:t>
      </w:r>
      <w:proofErr w:type="spellEnd"/>
      <w:r w:rsidRPr="003D2E04">
        <w:rPr>
          <w:rFonts w:ascii="Garamond" w:hAnsi="Garamond"/>
          <w:sz w:val="16"/>
        </w:rPr>
        <w:t xml:space="preserve"> inter-departmental investigation team” from the Chinese government</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The WOIPFG investigator asked Chen, whether he collaborated with Wang </w:t>
      </w:r>
      <w:proofErr w:type="spellStart"/>
      <w:r w:rsidRPr="003D2E04">
        <w:rPr>
          <w:rFonts w:ascii="Garamond" w:hAnsi="Garamond"/>
          <w:sz w:val="16"/>
        </w:rPr>
        <w:t>Lijun</w:t>
      </w:r>
      <w:proofErr w:type="spellEnd"/>
      <w:r w:rsidRPr="003D2E04">
        <w:rPr>
          <w:rFonts w:ascii="Garamond" w:hAnsi="Garamond"/>
          <w:sz w:val="16"/>
        </w:rPr>
        <w:t>. Chen</w:t>
      </w:r>
      <w:r w:rsidRPr="003D2E04">
        <w:rPr>
          <w:rFonts w:ascii="Garamond" w:hAnsi="Garamond"/>
          <w:sz w:val="12"/>
        </w:rPr>
        <w:t>¶</w:t>
      </w:r>
      <w:r w:rsidRPr="003D2E04">
        <w:rPr>
          <w:rFonts w:ascii="Garamond" w:hAnsi="Garamond"/>
          <w:sz w:val="16"/>
        </w:rPr>
        <w:t xml:space="preserve"> didn’t answer the question directly but said that Wang’s collaboration partners also included</w:t>
      </w:r>
      <w:r w:rsidRPr="003D2E04">
        <w:rPr>
          <w:rFonts w:ascii="Garamond" w:hAnsi="Garamond"/>
          <w:sz w:val="12"/>
        </w:rPr>
        <w:t>¶</w:t>
      </w:r>
      <w:r w:rsidRPr="003D2E04">
        <w:rPr>
          <w:rFonts w:ascii="Garamond" w:hAnsi="Garamond"/>
          <w:sz w:val="16"/>
        </w:rPr>
        <w:t xml:space="preserve"> the China Medical University. Then, the investigator continued, “Wang </w:t>
      </w:r>
      <w:proofErr w:type="spellStart"/>
      <w:r w:rsidRPr="003D2E04">
        <w:rPr>
          <w:rFonts w:ascii="Garamond" w:hAnsi="Garamond"/>
          <w:sz w:val="16"/>
        </w:rPr>
        <w:t>Lijun</w:t>
      </w:r>
      <w:proofErr w:type="spellEnd"/>
      <w:r w:rsidRPr="003D2E04">
        <w:rPr>
          <w:rFonts w:ascii="Garamond" w:hAnsi="Garamond"/>
          <w:sz w:val="16"/>
        </w:rPr>
        <w:t xml:space="preserve"> told us that</w:t>
      </w:r>
      <w:r w:rsidRPr="003D2E04">
        <w:rPr>
          <w:rFonts w:ascii="Garamond" w:hAnsi="Garamond"/>
          <w:sz w:val="12"/>
        </w:rPr>
        <w:t>¶</w:t>
      </w:r>
      <w:r w:rsidRPr="003D2E04">
        <w:rPr>
          <w:rFonts w:ascii="Garamond" w:hAnsi="Garamond"/>
          <w:sz w:val="16"/>
        </w:rPr>
        <w:t xml:space="preserve"> some organ donors were jailed Falun Gong practitioners. Is that true?” Chen answered on</w:t>
      </w:r>
      <w:r w:rsidRPr="003D2E04">
        <w:rPr>
          <w:rFonts w:ascii="Garamond" w:hAnsi="Garamond"/>
          <w:sz w:val="12"/>
        </w:rPr>
        <w:t>¶</w:t>
      </w:r>
      <w:r w:rsidRPr="003D2E04">
        <w:rPr>
          <w:rFonts w:ascii="Garamond" w:hAnsi="Garamond"/>
          <w:sz w:val="16"/>
        </w:rPr>
        <w:t xml:space="preserve"> the phone, “Those were arranged by the court”. </w:t>
      </w:r>
      <w:r w:rsidRPr="003D2E04">
        <w:rPr>
          <w:rStyle w:val="StyleBoldUnderline"/>
          <w:rFonts w:ascii="Garamond" w:hAnsi="Garamond"/>
        </w:rPr>
        <w:t>In China, courts are the authorities that</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oversee prisons and </w:t>
      </w:r>
      <w:proofErr w:type="spellStart"/>
      <w:r w:rsidRPr="003D2E04">
        <w:rPr>
          <w:rStyle w:val="StyleBoldUnderline"/>
          <w:rFonts w:ascii="Garamond" w:hAnsi="Garamond"/>
        </w:rPr>
        <w:t>labour</w:t>
      </w:r>
      <w:proofErr w:type="spellEnd"/>
      <w:r w:rsidRPr="003D2E04">
        <w:rPr>
          <w:rStyle w:val="StyleBoldUnderline"/>
          <w:rFonts w:ascii="Garamond" w:hAnsi="Garamond"/>
        </w:rPr>
        <w:t xml:space="preserve"> camps. Because no Falun Gong practitioners were sentenced to</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death, the use of organs from Falun Gong practitioners implies the killing of the organ</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“donors”</w:t>
      </w:r>
      <w:proofErr w:type="gramStart"/>
      <w:r w:rsidRPr="003D2E04">
        <w:rPr>
          <w:rStyle w:val="StyleBoldUnderline"/>
          <w:rFonts w:ascii="Garamond" w:hAnsi="Garamond"/>
        </w:rPr>
        <w:t>.</w:t>
      </w:r>
      <w:r w:rsidRPr="003D2E04">
        <w:rPr>
          <w:rStyle w:val="StyleBoldUnderline"/>
          <w:rFonts w:ascii="Garamond" w:hAnsi="Garamond"/>
          <w:sz w:val="12"/>
          <w:u w:val="none"/>
        </w:rPr>
        <w:t>¶</w:t>
      </w:r>
      <w:proofErr w:type="gramEnd"/>
      <w:r w:rsidRPr="003D2E04">
        <w:rPr>
          <w:rStyle w:val="StyleBoldUnderline"/>
          <w:rFonts w:ascii="Garamond" w:hAnsi="Garamond"/>
          <w:sz w:val="12"/>
        </w:rPr>
        <w:t xml:space="preserve"> </w:t>
      </w:r>
      <w:r w:rsidRPr="003D2E04">
        <w:rPr>
          <w:rStyle w:val="StyleBoldUnderline"/>
          <w:rFonts w:ascii="Garamond" w:hAnsi="Garamond"/>
        </w:rPr>
        <w:t>Because of the inhuman persecution since 1999, Falun Gong practitioners have lost all</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rights in China.</w:t>
      </w:r>
      <w:r w:rsidRPr="003D2E04">
        <w:rPr>
          <w:rFonts w:ascii="Garamond" w:hAnsi="Garamond"/>
          <w:sz w:val="16"/>
        </w:rPr>
        <w:t xml:space="preserve"> There are nearly 4000 documented death cases directly caused through</w:t>
      </w:r>
      <w:r w:rsidRPr="003D2E04">
        <w:rPr>
          <w:rFonts w:ascii="Garamond" w:hAnsi="Garamond"/>
          <w:sz w:val="12"/>
        </w:rPr>
        <w:t>¶</w:t>
      </w:r>
      <w:r w:rsidRPr="003D2E04">
        <w:rPr>
          <w:rFonts w:ascii="Garamond" w:hAnsi="Garamond"/>
          <w:sz w:val="16"/>
        </w:rPr>
        <w:t xml:space="preserve"> torture in detention. None of the torture perpetrators have been charged. If policemen and</w:t>
      </w:r>
      <w:r w:rsidRPr="003D2E04">
        <w:rPr>
          <w:rFonts w:ascii="Garamond" w:hAnsi="Garamond"/>
          <w:sz w:val="12"/>
        </w:rPr>
        <w:t>¶</w:t>
      </w:r>
      <w:r w:rsidRPr="003D2E04">
        <w:rPr>
          <w:rFonts w:ascii="Garamond" w:hAnsi="Garamond"/>
          <w:sz w:val="16"/>
        </w:rPr>
        <w:t xml:space="preserve"> prison guards are allowed to torture Falun Gong practitioners to death, </w:t>
      </w:r>
      <w:r w:rsidRPr="003D2E04">
        <w:rPr>
          <w:rStyle w:val="StyleBoldUnderline"/>
          <w:rFonts w:ascii="Garamond" w:hAnsi="Garamond"/>
        </w:rPr>
        <w:t>it is not implausible</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Fonts w:ascii="Garamond" w:hAnsi="Garamond"/>
          <w:sz w:val="16"/>
        </w:rPr>
        <w:t>Workshop on Organ Harvesting in China</w:t>
      </w:r>
      <w:r w:rsidRPr="003D2E04">
        <w:rPr>
          <w:rFonts w:ascii="Garamond" w:hAnsi="Garamond"/>
          <w:sz w:val="12"/>
        </w:rPr>
        <w:t>¶</w:t>
      </w:r>
      <w:r w:rsidRPr="003D2E04">
        <w:rPr>
          <w:rFonts w:ascii="Garamond" w:hAnsi="Garamond"/>
          <w:sz w:val="16"/>
        </w:rPr>
        <w:t xml:space="preserve"> PE 542.201 19</w:t>
      </w:r>
      <w:r w:rsidRPr="003D2E04">
        <w:rPr>
          <w:rFonts w:ascii="Garamond" w:hAnsi="Garamond"/>
          <w:sz w:val="12"/>
        </w:rPr>
        <w:t>¶</w:t>
      </w:r>
      <w:r w:rsidRPr="003D2E04">
        <w:rPr>
          <w:rFonts w:ascii="Garamond" w:hAnsi="Garamond"/>
          <w:sz w:val="16"/>
        </w:rPr>
        <w:t xml:space="preserve"> </w:t>
      </w:r>
      <w:r w:rsidRPr="003D2E04">
        <w:rPr>
          <w:rStyle w:val="StyleBoldUnderline"/>
          <w:rFonts w:ascii="Garamond" w:hAnsi="Garamond"/>
        </w:rPr>
        <w:t xml:space="preserve">that military </w:t>
      </w:r>
      <w:r w:rsidRPr="003D2E04">
        <w:rPr>
          <w:rStyle w:val="StyleBoldUnderline"/>
          <w:rFonts w:ascii="Garamond" w:hAnsi="Garamond"/>
          <w:highlight w:val="cyan"/>
        </w:rPr>
        <w:t>doctors are</w:t>
      </w:r>
      <w:r w:rsidRPr="003D2E04">
        <w:rPr>
          <w:rStyle w:val="StyleBoldUnderline"/>
          <w:rFonts w:ascii="Garamond" w:hAnsi="Garamond"/>
        </w:rPr>
        <w:t xml:space="preserve"> </w:t>
      </w:r>
      <w:r w:rsidRPr="003D2E04">
        <w:rPr>
          <w:rStyle w:val="StyleBoldUnderline"/>
          <w:rFonts w:ascii="Garamond" w:hAnsi="Garamond"/>
          <w:highlight w:val="cyan"/>
        </w:rPr>
        <w:t>allowed to kill</w:t>
      </w:r>
      <w:r w:rsidRPr="003D2E04">
        <w:rPr>
          <w:rStyle w:val="StyleBoldUnderline"/>
          <w:rFonts w:ascii="Garamond" w:hAnsi="Garamond"/>
        </w:rPr>
        <w:t xml:space="preserve"> members of this vulnerable group </w:t>
      </w:r>
      <w:r w:rsidRPr="003D2E04">
        <w:rPr>
          <w:rStyle w:val="StyleBoldUnderline"/>
          <w:rFonts w:ascii="Garamond" w:hAnsi="Garamond"/>
          <w:highlight w:val="cyan"/>
        </w:rPr>
        <w:t>for their organs</w:t>
      </w:r>
      <w:proofErr w:type="gramStart"/>
      <w:r w:rsidRPr="003D2E04">
        <w:rPr>
          <w:rStyle w:val="StyleBoldUnderline"/>
          <w:rFonts w:ascii="Garamond" w:hAnsi="Garamond"/>
        </w:rPr>
        <w:t>.</w:t>
      </w:r>
      <w:r w:rsidRPr="003D2E04">
        <w:rPr>
          <w:rFonts w:ascii="Garamond" w:hAnsi="Garamond"/>
          <w:sz w:val="12"/>
        </w:rPr>
        <w:t>¶</w:t>
      </w:r>
      <w:proofErr w:type="gramEnd"/>
      <w:r w:rsidRPr="003D2E04">
        <w:rPr>
          <w:rFonts w:ascii="Garamond" w:hAnsi="Garamond"/>
          <w:sz w:val="16"/>
        </w:rPr>
        <w:t xml:space="preserve"> </w:t>
      </w:r>
      <w:r w:rsidRPr="003D2E04">
        <w:rPr>
          <w:rStyle w:val="StyleBoldUnderline"/>
          <w:rFonts w:ascii="Garamond" w:hAnsi="Garamond"/>
          <w:highlight w:val="cyan"/>
        </w:rPr>
        <w:t>The reality</w:t>
      </w:r>
      <w:r w:rsidRPr="003D2E04">
        <w:rPr>
          <w:rStyle w:val="StyleBoldUnderline"/>
          <w:rFonts w:ascii="Garamond" w:hAnsi="Garamond"/>
        </w:rPr>
        <w:t xml:space="preserve">, however, </w:t>
      </w:r>
      <w:r w:rsidRPr="003D2E04">
        <w:rPr>
          <w:rStyle w:val="StyleBoldUnderline"/>
          <w:rFonts w:ascii="Garamond" w:hAnsi="Garamond"/>
          <w:highlight w:val="cyan"/>
        </w:rPr>
        <w:t>is</w:t>
      </w:r>
      <w:r w:rsidRPr="003D2E04">
        <w:rPr>
          <w:rStyle w:val="StyleBoldUnderline"/>
          <w:rFonts w:ascii="Garamond" w:hAnsi="Garamond"/>
        </w:rPr>
        <w:t xml:space="preserve"> likely </w:t>
      </w:r>
      <w:r w:rsidRPr="003D2E04">
        <w:rPr>
          <w:rStyle w:val="StyleBoldUnderline"/>
          <w:rFonts w:ascii="Garamond" w:hAnsi="Garamond"/>
          <w:highlight w:val="cyan"/>
        </w:rPr>
        <w:t>to be worse than this assumption</w:t>
      </w:r>
      <w:r w:rsidRPr="003D2E04">
        <w:rPr>
          <w:rFonts w:ascii="Garamond" w:hAnsi="Garamond"/>
          <w:sz w:val="16"/>
        </w:rPr>
        <w:t xml:space="preserve">. </w:t>
      </w:r>
      <w:r w:rsidRPr="003D2E04">
        <w:rPr>
          <w:rStyle w:val="StyleBoldUnderline"/>
          <w:rFonts w:ascii="Garamond" w:hAnsi="Garamond"/>
        </w:rPr>
        <w:t xml:space="preserve">Recent </w:t>
      </w:r>
      <w:r w:rsidRPr="003D2E04">
        <w:rPr>
          <w:rStyle w:val="StyleBoldUnderline"/>
          <w:rFonts w:ascii="Garamond" w:hAnsi="Garamond"/>
          <w:highlight w:val="cyan"/>
        </w:rPr>
        <w:t>investigations</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suggest</w:t>
      </w:r>
      <w:r w:rsidRPr="003D2E04">
        <w:rPr>
          <w:rStyle w:val="StyleBoldUnderline"/>
          <w:rFonts w:ascii="Garamond" w:hAnsi="Garamond"/>
        </w:rPr>
        <w:t xml:space="preserve"> that </w:t>
      </w:r>
      <w:r w:rsidRPr="003D2E04">
        <w:rPr>
          <w:rStyle w:val="StyleBoldUnderline"/>
          <w:rFonts w:ascii="Garamond" w:hAnsi="Garamond"/>
          <w:highlight w:val="cyan"/>
        </w:rPr>
        <w:t>the killing</w:t>
      </w:r>
      <w:r w:rsidRPr="003D2E04">
        <w:rPr>
          <w:rStyle w:val="StyleBoldUnderline"/>
          <w:rFonts w:ascii="Garamond" w:hAnsi="Garamond"/>
        </w:rPr>
        <w:t xml:space="preserve"> </w:t>
      </w:r>
      <w:r w:rsidRPr="003D2E04">
        <w:rPr>
          <w:rStyle w:val="StyleBoldUnderline"/>
          <w:rFonts w:ascii="Garamond" w:hAnsi="Garamond"/>
          <w:highlight w:val="cyan"/>
        </w:rPr>
        <w:t xml:space="preserve">of Falun Gong practitioners for their </w:t>
      </w:r>
      <w:r w:rsidRPr="003D2E04">
        <w:rPr>
          <w:rStyle w:val="Emphasis"/>
          <w:rFonts w:ascii="Garamond" w:hAnsi="Garamond"/>
          <w:highlight w:val="cyan"/>
        </w:rPr>
        <w:t>organs is a crime organized</w:t>
      </w:r>
      <w:r w:rsidRPr="003D2E04">
        <w:rPr>
          <w:rStyle w:val="Emphasis"/>
          <w:rFonts w:ascii="Garamond" w:hAnsi="Garamond"/>
          <w:b w:val="0"/>
          <w:sz w:val="12"/>
          <w:highlight w:val="cyan"/>
          <w:u w:val="none"/>
        </w:rPr>
        <w:t>¶</w:t>
      </w:r>
      <w:r w:rsidRPr="003D2E04">
        <w:rPr>
          <w:rStyle w:val="Emphasis"/>
          <w:rFonts w:ascii="Garamond" w:hAnsi="Garamond"/>
          <w:sz w:val="12"/>
          <w:highlight w:val="cyan"/>
        </w:rPr>
        <w:t xml:space="preserve"> </w:t>
      </w:r>
      <w:r w:rsidRPr="003D2E04">
        <w:rPr>
          <w:rStyle w:val="Emphasis"/>
          <w:rFonts w:ascii="Garamond" w:hAnsi="Garamond"/>
          <w:highlight w:val="cyan"/>
        </w:rPr>
        <w:t>from the very top level of the</w:t>
      </w:r>
      <w:r w:rsidRPr="003D2E04">
        <w:rPr>
          <w:rStyle w:val="Emphasis"/>
          <w:rFonts w:ascii="Garamond" w:hAnsi="Garamond"/>
        </w:rPr>
        <w:t xml:space="preserve"> </w:t>
      </w:r>
      <w:r w:rsidRPr="003D2E04">
        <w:rPr>
          <w:rStyle w:val="Emphasis"/>
          <w:rFonts w:ascii="Garamond" w:hAnsi="Garamond"/>
          <w:highlight w:val="cyan"/>
        </w:rPr>
        <w:t>C</w:t>
      </w:r>
      <w:r w:rsidRPr="003D2E04">
        <w:rPr>
          <w:rStyle w:val="Emphasis"/>
          <w:rFonts w:ascii="Garamond" w:hAnsi="Garamond"/>
        </w:rPr>
        <w:t xml:space="preserve">hinese </w:t>
      </w:r>
      <w:r w:rsidRPr="003D2E04">
        <w:rPr>
          <w:rStyle w:val="Emphasis"/>
          <w:rFonts w:ascii="Garamond" w:hAnsi="Garamond"/>
          <w:highlight w:val="cyan"/>
        </w:rPr>
        <w:t>C</w:t>
      </w:r>
      <w:r w:rsidRPr="003D2E04">
        <w:rPr>
          <w:rStyle w:val="Emphasis"/>
          <w:rFonts w:ascii="Garamond" w:hAnsi="Garamond"/>
        </w:rPr>
        <w:t>ommunist</w:t>
      </w:r>
      <w:r w:rsidRPr="003D2E04">
        <w:rPr>
          <w:rStyle w:val="Emphasis"/>
          <w:rFonts w:ascii="Garamond" w:hAnsi="Garamond"/>
          <w:highlight w:val="cyan"/>
        </w:rPr>
        <w:t xml:space="preserve"> P</w:t>
      </w:r>
      <w:r w:rsidRPr="003D2E04">
        <w:rPr>
          <w:rStyle w:val="Emphasis"/>
          <w:rFonts w:ascii="Garamond" w:hAnsi="Garamond"/>
        </w:rPr>
        <w:t>arty</w:t>
      </w:r>
      <w:r w:rsidRPr="003D2E04">
        <w:rPr>
          <w:rStyle w:val="StyleBoldUnderline"/>
          <w:rFonts w:ascii="Garamond" w:hAnsi="Garamond"/>
          <w:highlight w:val="cyan"/>
        </w:rPr>
        <w:t>. The order was issued by the</w:t>
      </w:r>
      <w:r w:rsidRPr="003D2E04">
        <w:rPr>
          <w:rStyle w:val="StyleBoldUnderline"/>
          <w:rFonts w:ascii="Garamond" w:hAnsi="Garamond"/>
          <w:sz w:val="12"/>
          <w:highlight w:val="cyan"/>
          <w:u w:val="none"/>
        </w:rPr>
        <w: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former party chief</w:t>
      </w:r>
      <w:r w:rsidRPr="003D2E04">
        <w:rPr>
          <w:rStyle w:val="StyleBoldUnderline"/>
          <w:rFonts w:ascii="Garamond" w:hAnsi="Garamond"/>
        </w:rPr>
        <w:t xml:space="preserve"> Jiang </w:t>
      </w:r>
      <w:proofErr w:type="spellStart"/>
      <w:r w:rsidRPr="003D2E04">
        <w:rPr>
          <w:rStyle w:val="StyleBoldUnderline"/>
          <w:rFonts w:ascii="Garamond" w:hAnsi="Garamond"/>
        </w:rPr>
        <w:t>Zemin</w:t>
      </w:r>
      <w:proofErr w:type="spellEnd"/>
      <w:r w:rsidRPr="003D2E04">
        <w:rPr>
          <w:rStyle w:val="StyleBoldUnderline"/>
          <w:rFonts w:ascii="Garamond" w:hAnsi="Garamond"/>
        </w:rPr>
        <w:t xml:space="preserve"> himself </w:t>
      </w:r>
      <w:r w:rsidRPr="003D2E04">
        <w:rPr>
          <w:rStyle w:val="StyleBoldUnderline"/>
          <w:rFonts w:ascii="Garamond" w:hAnsi="Garamond"/>
          <w:highlight w:val="cyan"/>
        </w:rPr>
        <w:t>and executed by the military</w:t>
      </w:r>
      <w:r w:rsidRPr="003D2E04">
        <w:rPr>
          <w:rStyle w:val="StyleBoldUnderline"/>
          <w:rFonts w:ascii="Garamond" w:hAnsi="Garamond"/>
        </w:rPr>
        <w:t xml:space="preserve"> and by the Political and</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Legal Affairs Commission (PLAC) of the party.</w:t>
      </w:r>
      <w:r w:rsidRPr="003D2E04">
        <w:rPr>
          <w:rFonts w:ascii="Garamond" w:hAnsi="Garamond"/>
          <w:sz w:val="16"/>
        </w:rPr>
        <w:t xml:space="preserve"> Both </w:t>
      </w:r>
      <w:proofErr w:type="spellStart"/>
      <w:r w:rsidRPr="003D2E04">
        <w:rPr>
          <w:rFonts w:ascii="Garamond" w:hAnsi="Garamond"/>
          <w:sz w:val="16"/>
        </w:rPr>
        <w:t>Bai</w:t>
      </w:r>
      <w:proofErr w:type="spellEnd"/>
      <w:r w:rsidRPr="003D2E04">
        <w:rPr>
          <w:rFonts w:ascii="Garamond" w:hAnsi="Garamond"/>
          <w:sz w:val="16"/>
        </w:rPr>
        <w:t xml:space="preserve"> </w:t>
      </w:r>
      <w:proofErr w:type="spellStart"/>
      <w:r w:rsidRPr="003D2E04">
        <w:rPr>
          <w:rFonts w:ascii="Garamond" w:hAnsi="Garamond"/>
          <w:sz w:val="16"/>
        </w:rPr>
        <w:t>Shuzhong</w:t>
      </w:r>
      <w:proofErr w:type="spellEnd"/>
      <w:r w:rsidRPr="003D2E04">
        <w:rPr>
          <w:rFonts w:ascii="Garamond" w:hAnsi="Garamond"/>
          <w:sz w:val="16"/>
        </w:rPr>
        <w:t xml:space="preserve"> (Minister of Health of the</w:t>
      </w:r>
      <w:r w:rsidRPr="003D2E04">
        <w:rPr>
          <w:rFonts w:ascii="Garamond" w:hAnsi="Garamond"/>
          <w:sz w:val="12"/>
        </w:rPr>
        <w:t>¶</w:t>
      </w:r>
      <w:r w:rsidRPr="003D2E04">
        <w:rPr>
          <w:rFonts w:ascii="Garamond" w:hAnsi="Garamond"/>
          <w:sz w:val="16"/>
        </w:rPr>
        <w:t xml:space="preserve"> PLA General Logistics Department) and Bo </w:t>
      </w:r>
      <w:proofErr w:type="spellStart"/>
      <w:r w:rsidRPr="003D2E04">
        <w:rPr>
          <w:rFonts w:ascii="Garamond" w:hAnsi="Garamond"/>
          <w:sz w:val="16"/>
        </w:rPr>
        <w:t>Xilai</w:t>
      </w:r>
      <w:proofErr w:type="spellEnd"/>
      <w:r w:rsidRPr="003D2E04">
        <w:rPr>
          <w:rFonts w:ascii="Garamond" w:hAnsi="Garamond"/>
          <w:sz w:val="16"/>
        </w:rPr>
        <w:t xml:space="preserve"> (former Governor of Liaoning Province)</w:t>
      </w:r>
      <w:r w:rsidRPr="003D2E04">
        <w:rPr>
          <w:rFonts w:ascii="Garamond" w:hAnsi="Garamond"/>
          <w:sz w:val="12"/>
        </w:rPr>
        <w:t>¶</w:t>
      </w:r>
      <w:r w:rsidRPr="003D2E04">
        <w:rPr>
          <w:rFonts w:ascii="Garamond" w:hAnsi="Garamond"/>
          <w:sz w:val="16"/>
        </w:rPr>
        <w:t xml:space="preserve"> stated in telephone investigations that Jiang </w:t>
      </w:r>
      <w:proofErr w:type="spellStart"/>
      <w:r w:rsidRPr="003D2E04">
        <w:rPr>
          <w:rFonts w:ascii="Garamond" w:hAnsi="Garamond"/>
          <w:sz w:val="16"/>
        </w:rPr>
        <w:t>Zemin</w:t>
      </w:r>
      <w:proofErr w:type="spellEnd"/>
      <w:r w:rsidRPr="003D2E04">
        <w:rPr>
          <w:rFonts w:ascii="Garamond" w:hAnsi="Garamond"/>
          <w:sz w:val="16"/>
        </w:rPr>
        <w:t xml:space="preserve"> personally issued the order. In another</w:t>
      </w:r>
      <w:r w:rsidRPr="003D2E04">
        <w:rPr>
          <w:rFonts w:ascii="Garamond" w:hAnsi="Garamond"/>
          <w:sz w:val="12"/>
        </w:rPr>
        <w:t>¶</w:t>
      </w:r>
      <w:r w:rsidRPr="003D2E04">
        <w:rPr>
          <w:rFonts w:ascii="Garamond" w:hAnsi="Garamond"/>
          <w:sz w:val="16"/>
        </w:rPr>
        <w:t xml:space="preserve"> telephone investigation on organ harvesting from Falun Gong practitioners, Li Changchun</w:t>
      </w:r>
      <w:r w:rsidRPr="003D2E04">
        <w:rPr>
          <w:rFonts w:ascii="Garamond" w:hAnsi="Garamond"/>
          <w:sz w:val="12"/>
        </w:rPr>
        <w:t>¶</w:t>
      </w:r>
      <w:r w:rsidRPr="003D2E04">
        <w:rPr>
          <w:rFonts w:ascii="Garamond" w:hAnsi="Garamond"/>
          <w:sz w:val="16"/>
        </w:rPr>
        <w:t xml:space="preserve"> (former propaganda chief and Politburo Standing Committee member) </w:t>
      </w:r>
      <w:proofErr w:type="gramStart"/>
      <w:r w:rsidRPr="003D2E04">
        <w:rPr>
          <w:rFonts w:ascii="Garamond" w:hAnsi="Garamond"/>
          <w:sz w:val="16"/>
        </w:rPr>
        <w:t>said that</w:t>
      </w:r>
      <w:proofErr w:type="gramEnd"/>
      <w:r w:rsidRPr="003D2E04">
        <w:rPr>
          <w:rFonts w:ascii="Garamond" w:hAnsi="Garamond"/>
          <w:sz w:val="16"/>
        </w:rPr>
        <w:t xml:space="preserve"> “Zhou</w:t>
      </w:r>
      <w:r w:rsidRPr="003D2E04">
        <w:rPr>
          <w:rFonts w:ascii="Garamond" w:hAnsi="Garamond"/>
          <w:sz w:val="12"/>
        </w:rPr>
        <w:t>¶</w:t>
      </w:r>
      <w:r w:rsidRPr="003D2E04">
        <w:rPr>
          <w:rFonts w:ascii="Garamond" w:hAnsi="Garamond"/>
          <w:sz w:val="16"/>
        </w:rPr>
        <w:t xml:space="preserve"> </w:t>
      </w:r>
      <w:proofErr w:type="spellStart"/>
      <w:r w:rsidRPr="003D2E04">
        <w:rPr>
          <w:rFonts w:ascii="Garamond" w:hAnsi="Garamond"/>
          <w:sz w:val="16"/>
        </w:rPr>
        <w:t>Yongkang</w:t>
      </w:r>
      <w:proofErr w:type="spellEnd"/>
      <w:r w:rsidRPr="003D2E04">
        <w:rPr>
          <w:rFonts w:ascii="Garamond" w:hAnsi="Garamond"/>
          <w:sz w:val="16"/>
        </w:rPr>
        <w:t xml:space="preserve"> (former PLAC chief) is in charge of this”. Tang </w:t>
      </w:r>
      <w:proofErr w:type="spellStart"/>
      <w:r w:rsidRPr="003D2E04">
        <w:rPr>
          <w:rFonts w:ascii="Garamond" w:hAnsi="Garamond"/>
          <w:sz w:val="16"/>
        </w:rPr>
        <w:t>Junjie</w:t>
      </w:r>
      <w:proofErr w:type="spellEnd"/>
      <w:r w:rsidRPr="003D2E04">
        <w:rPr>
          <w:rFonts w:ascii="Garamond" w:hAnsi="Garamond"/>
          <w:sz w:val="16"/>
        </w:rPr>
        <w:t xml:space="preserve"> (former vice chief of</w:t>
      </w:r>
      <w:r w:rsidRPr="003D2E04">
        <w:rPr>
          <w:rFonts w:ascii="Garamond" w:hAnsi="Garamond"/>
          <w:sz w:val="12"/>
        </w:rPr>
        <w:t>¶</w:t>
      </w:r>
      <w:r w:rsidRPr="003D2E04">
        <w:rPr>
          <w:rFonts w:ascii="Garamond" w:hAnsi="Garamond"/>
          <w:sz w:val="16"/>
        </w:rPr>
        <w:t xml:space="preserve"> Liaoning PLAC) admitted to be responsible on the phone and </w:t>
      </w:r>
      <w:proofErr w:type="gramStart"/>
      <w:r w:rsidRPr="003D2E04">
        <w:rPr>
          <w:rFonts w:ascii="Garamond" w:hAnsi="Garamond"/>
          <w:sz w:val="16"/>
        </w:rPr>
        <w:t>said that</w:t>
      </w:r>
      <w:proofErr w:type="gramEnd"/>
      <w:r w:rsidRPr="003D2E04">
        <w:rPr>
          <w:rFonts w:ascii="Garamond" w:hAnsi="Garamond"/>
          <w:sz w:val="16"/>
        </w:rPr>
        <w:t xml:space="preserve"> “this was regarded</w:t>
      </w:r>
      <w:r w:rsidRPr="003D2E04">
        <w:rPr>
          <w:rFonts w:ascii="Garamond" w:hAnsi="Garamond"/>
          <w:sz w:val="12"/>
        </w:rPr>
        <w:t>¶</w:t>
      </w:r>
      <w:r w:rsidRPr="003D2E04">
        <w:rPr>
          <w:rFonts w:ascii="Garamond" w:hAnsi="Garamond"/>
          <w:sz w:val="16"/>
        </w:rPr>
        <w:t xml:space="preserve"> as a positive thing”. </w:t>
      </w:r>
      <w:r w:rsidRPr="003D2E04">
        <w:rPr>
          <w:rStyle w:val="StyleBoldUnderline"/>
          <w:rFonts w:ascii="Garamond" w:hAnsi="Garamond"/>
        </w:rPr>
        <w:t>From the “class struggle” ideology of the Communist Party, taking</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organs from the “enemy” to save the life of other people could be perversely regarded as a</w:t>
      </w:r>
      <w:r w:rsidRPr="003D2E04">
        <w:rPr>
          <w:rStyle w:val="StyleBoldUnderline"/>
          <w:rFonts w:ascii="Garamond" w:hAnsi="Garamond"/>
          <w:sz w:val="12"/>
          <w:u w:val="none"/>
        </w:rPr>
        <w:t>¶</w:t>
      </w:r>
      <w:r w:rsidRPr="003D2E04">
        <w:rPr>
          <w:rStyle w:val="StyleBoldUnderline"/>
          <w:rFonts w:ascii="Garamond" w:hAnsi="Garamond"/>
          <w:sz w:val="12"/>
        </w:rPr>
        <w:t xml:space="preserve"> </w:t>
      </w:r>
      <w:r w:rsidRPr="003D2E04">
        <w:rPr>
          <w:rStyle w:val="StyleBoldUnderline"/>
          <w:rFonts w:ascii="Garamond" w:hAnsi="Garamond"/>
        </w:rPr>
        <w:t xml:space="preserve">“positive thing”. </w:t>
      </w:r>
      <w:r w:rsidRPr="003D2E04">
        <w:rPr>
          <w:rFonts w:ascii="Garamond" w:hAnsi="Garamond"/>
          <w:sz w:val="16"/>
        </w:rPr>
        <w:t>The EU should help to enable independent investigations into the forced</w:t>
      </w:r>
      <w:r w:rsidRPr="003D2E04">
        <w:rPr>
          <w:rFonts w:ascii="Garamond" w:hAnsi="Garamond"/>
          <w:sz w:val="12"/>
        </w:rPr>
        <w:t>¶</w:t>
      </w:r>
      <w:r w:rsidRPr="003D2E04">
        <w:rPr>
          <w:rFonts w:ascii="Garamond" w:hAnsi="Garamond"/>
          <w:sz w:val="16"/>
        </w:rPr>
        <w:t xml:space="preserve"> organ harvesting issue in China, seek prosecution of those engaged in this crime and call</w:t>
      </w:r>
      <w:r w:rsidRPr="003D2E04">
        <w:rPr>
          <w:rFonts w:ascii="Garamond" w:hAnsi="Garamond"/>
          <w:sz w:val="12"/>
        </w:rPr>
        <w:t>¶</w:t>
      </w:r>
      <w:r w:rsidRPr="003D2E04">
        <w:rPr>
          <w:rFonts w:ascii="Garamond" w:hAnsi="Garamond"/>
          <w:sz w:val="16"/>
        </w:rPr>
        <w:t xml:space="preserve"> for its immediate end.</w:t>
      </w:r>
    </w:p>
    <w:p w14:paraId="00474AB5" w14:textId="77777777" w:rsidR="003D2E04" w:rsidRPr="003D2E04" w:rsidRDefault="003D2E04" w:rsidP="003D2E04">
      <w:pPr>
        <w:rPr>
          <w:rFonts w:ascii="Garamond" w:hAnsi="Garamond"/>
        </w:rPr>
      </w:pPr>
    </w:p>
    <w:p w14:paraId="6D321040" w14:textId="77777777" w:rsidR="003D2E04" w:rsidRPr="003D2E04" w:rsidRDefault="003D2E04" w:rsidP="003D2E04">
      <w:pPr>
        <w:rPr>
          <w:rFonts w:ascii="Garamond" w:hAnsi="Garamond"/>
        </w:rPr>
      </w:pPr>
    </w:p>
    <w:p w14:paraId="0EF18D26" w14:textId="77777777" w:rsidR="00CC05F5" w:rsidRPr="003D2E04" w:rsidRDefault="00CC05F5" w:rsidP="00CC05F5">
      <w:pPr>
        <w:pStyle w:val="Heading2"/>
        <w:rPr>
          <w:rFonts w:ascii="Garamond" w:hAnsi="Garamond"/>
        </w:rPr>
      </w:pPr>
      <w:r w:rsidRPr="003D2E04">
        <w:rPr>
          <w:rFonts w:ascii="Garamond" w:hAnsi="Garamond"/>
        </w:rPr>
        <w:t>War</w:t>
      </w:r>
    </w:p>
    <w:p w14:paraId="370E3E9D" w14:textId="77777777" w:rsidR="00197F79" w:rsidRPr="003D2E04" w:rsidRDefault="00197F79" w:rsidP="00285835">
      <w:pPr>
        <w:rPr>
          <w:rFonts w:ascii="Garamond" w:hAnsi="Garamond"/>
        </w:rPr>
      </w:pPr>
    </w:p>
    <w:p w14:paraId="3884EEF8" w14:textId="718A791E" w:rsidR="00197F79" w:rsidRPr="003D2E04" w:rsidRDefault="00197F79" w:rsidP="00197F79">
      <w:pPr>
        <w:pStyle w:val="Heading4"/>
        <w:rPr>
          <w:rFonts w:ascii="Garamond" w:hAnsi="Garamond"/>
        </w:rPr>
      </w:pPr>
      <w:r w:rsidRPr="003D2E04">
        <w:rPr>
          <w:rFonts w:ascii="Garamond" w:hAnsi="Garamond"/>
        </w:rPr>
        <w:t xml:space="preserve">Chinese government </w:t>
      </w:r>
      <w:r w:rsidR="00285835" w:rsidRPr="003D2E04">
        <w:rPr>
          <w:rFonts w:ascii="Garamond" w:hAnsi="Garamond"/>
        </w:rPr>
        <w:t>is the root cause for conflict</w:t>
      </w:r>
    </w:p>
    <w:p w14:paraId="2216858F" w14:textId="0583F5D4" w:rsidR="00197F79" w:rsidRPr="003D2E04" w:rsidRDefault="00197F79" w:rsidP="00197F79">
      <w:pPr>
        <w:rPr>
          <w:rStyle w:val="StyleStyleBold12pt"/>
          <w:rFonts w:ascii="Garamond" w:hAnsi="Garamond"/>
        </w:rPr>
      </w:pPr>
      <w:r w:rsidRPr="003D2E04">
        <w:rPr>
          <w:rStyle w:val="StyleStyleBold12pt"/>
          <w:rFonts w:ascii="Garamond" w:hAnsi="Garamond"/>
        </w:rPr>
        <w:t>Roy, 15</w:t>
      </w:r>
    </w:p>
    <w:p w14:paraId="4F1AC38F" w14:textId="6142CECC" w:rsidR="00197F79" w:rsidRPr="003D2E04" w:rsidRDefault="00197F79" w:rsidP="00197F79">
      <w:pPr>
        <w:rPr>
          <w:rFonts w:ascii="Garamond" w:hAnsi="Garamond"/>
          <w:sz w:val="16"/>
        </w:rPr>
      </w:pPr>
      <w:r w:rsidRPr="003D2E04">
        <w:rPr>
          <w:rFonts w:ascii="Garamond" w:hAnsi="Garamond"/>
          <w:sz w:val="16"/>
        </w:rPr>
        <w:t>Denny, focused mostly on Asia Pacific security issues, particularly those involving China. Recently Roy has written on Chinese foreign policy, the North Korea nuclear weapons crisis, China-Japan relations, and China-Taiwan relations. His interests include not only traditional military-strategic matters and foreign policy, but also international relations theory and human rights politics</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w:t>
      </w:r>
      <w:r w:rsidRPr="003D2E04">
        <w:rPr>
          <w:rFonts w:ascii="Garamond" w:hAnsi="Garamond"/>
          <w:sz w:val="12"/>
        </w:rPr>
        <w:t>¶</w:t>
      </w:r>
      <w:r w:rsidRPr="003D2E04">
        <w:rPr>
          <w:rFonts w:ascii="Garamond" w:hAnsi="Garamond"/>
          <w:sz w:val="16"/>
        </w:rPr>
        <w:t xml:space="preserve"> Before joining the East-West Center in 2007, Roy worked at the Asia-Pacific Center for Security Studies in Honolulu for seven years, rising to the rank of Professor after starting as a Research Fellow. In 1998--2000 Roy was a faculty member in the National Security Affairs Department at the Naval Postgraduate School in Monterey, California. There he taught courses on China, Asian history, and Southeast Asian politics. He also designed and taught an innovative course titled Human Rights and National Security in Asia</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From 1995 to 1998, Roy was a Research Fellow with the Strategic and </w:t>
      </w:r>
      <w:proofErr w:type="spellStart"/>
      <w:r w:rsidRPr="003D2E04">
        <w:rPr>
          <w:rFonts w:ascii="Garamond" w:hAnsi="Garamond"/>
          <w:sz w:val="16"/>
        </w:rPr>
        <w:t>Defence</w:t>
      </w:r>
      <w:proofErr w:type="spellEnd"/>
      <w:r w:rsidRPr="003D2E04">
        <w:rPr>
          <w:rFonts w:ascii="Garamond" w:hAnsi="Garamond"/>
          <w:sz w:val="16"/>
        </w:rPr>
        <w:t xml:space="preserve"> Studies Centre at the Australian National University in Canberra, where he studied and wrote on Northeast Asian security issues. He also participated in educational activities with the Australian armed forces and the Australian College of </w:t>
      </w:r>
      <w:proofErr w:type="spellStart"/>
      <w:r w:rsidRPr="003D2E04">
        <w:rPr>
          <w:rFonts w:ascii="Garamond" w:hAnsi="Garamond"/>
          <w:sz w:val="16"/>
        </w:rPr>
        <w:t>Defence</w:t>
      </w:r>
      <w:proofErr w:type="spellEnd"/>
      <w:r w:rsidRPr="003D2E04">
        <w:rPr>
          <w:rFonts w:ascii="Garamond" w:hAnsi="Garamond"/>
          <w:sz w:val="16"/>
        </w:rPr>
        <w:t xml:space="preserve"> and Security Studies. In January and February 1997 Roy was attached to the Singapore Armed Forces Training Institute as coordinator for Singaporean students enrolled in the SDSC's M.A. program</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From 1990 to 1995, Roy held faculty appointments in the Political Science Departments of the National University of Singapore (Lecturer) and Brigham Young University (Assistant Professor), teaching courses on international relations and Asian politics.</w:t>
      </w:r>
      <w:r w:rsidRPr="003D2E04">
        <w:rPr>
          <w:rFonts w:ascii="Garamond" w:hAnsi="Garamond"/>
          <w:sz w:val="12"/>
        </w:rPr>
        <w:t>¶</w:t>
      </w:r>
      <w:r w:rsidRPr="003D2E04">
        <w:rPr>
          <w:rFonts w:ascii="Garamond" w:hAnsi="Garamond"/>
          <w:sz w:val="16"/>
        </w:rPr>
        <w:t xml:space="preserve"> Roy has five years of work and residency experience in Taiwan, Korea and Singapore. He has made presentations at academic conferences in China, Thailand, Korea, Singapore, Taiwan, Japan, Australia and the USA. He is conversant in Mandarin Chinese and fulfilled his graduate school foreign language qualification in Korean</w:t>
      </w:r>
      <w:proofErr w:type="gramStart"/>
      <w:r w:rsidRPr="003D2E04">
        <w:rPr>
          <w:rFonts w:ascii="Garamond" w:hAnsi="Garamond"/>
          <w:sz w:val="16"/>
        </w:rPr>
        <w:t>.</w:t>
      </w:r>
      <w:r w:rsidRPr="003D2E04">
        <w:rPr>
          <w:rFonts w:ascii="Garamond" w:hAnsi="Garamond"/>
          <w:sz w:val="12"/>
        </w:rPr>
        <w:t>¶</w:t>
      </w:r>
      <w:proofErr w:type="gramEnd"/>
      <w:r w:rsidRPr="003D2E04">
        <w:rPr>
          <w:rFonts w:ascii="Garamond" w:hAnsi="Garamond"/>
          <w:sz w:val="16"/>
        </w:rPr>
        <w:t xml:space="preserve"> Roy is the author of Return of the Dragon: Rising China and Regional Security (Columbia University Press, 2013), The Pacific War and its Political Legacies (Westport, CT: </w:t>
      </w:r>
      <w:proofErr w:type="spellStart"/>
      <w:r w:rsidRPr="003D2E04">
        <w:rPr>
          <w:rFonts w:ascii="Garamond" w:hAnsi="Garamond"/>
          <w:sz w:val="16"/>
        </w:rPr>
        <w:t>Praeger</w:t>
      </w:r>
      <w:proofErr w:type="spellEnd"/>
      <w:r w:rsidRPr="003D2E04">
        <w:rPr>
          <w:rFonts w:ascii="Garamond" w:hAnsi="Garamond"/>
          <w:sz w:val="16"/>
        </w:rPr>
        <w:t xml:space="preserve">, 2009), Taiwan: A Political History (Cornell University Press, 2003), and China's Foreign Relations (Macmillan and </w:t>
      </w:r>
      <w:proofErr w:type="spellStart"/>
      <w:r w:rsidRPr="003D2E04">
        <w:rPr>
          <w:rFonts w:ascii="Garamond" w:hAnsi="Garamond"/>
          <w:sz w:val="16"/>
        </w:rPr>
        <w:t>Rowman</w:t>
      </w:r>
      <w:proofErr w:type="spellEnd"/>
      <w:r w:rsidRPr="003D2E04">
        <w:rPr>
          <w:rFonts w:ascii="Garamond" w:hAnsi="Garamond"/>
          <w:sz w:val="16"/>
        </w:rPr>
        <w:t xml:space="preserve"> &amp; Littlefield, 1998), co-author of The Politics of Human Rights in Asia (Pluto Press, 2000) and editor of The New Security Agenda in the Asia-Pacific Region (Macmillan, 1997). He has also written many articles for scholarly journals such as International Security, Survival, Asian Survey, Security Dialogue, Contemporary Southeast Asia, Armed Forces &amp; Society, and Issues &amp; Studies, Return of the Dragon: Rising China and Regional Security, October 4, 2015, C OLUMBI A UNIVERSITY PR E SS New York, </w:t>
      </w:r>
      <w:hyperlink r:id="rId83" w:history="1">
        <w:r w:rsidRPr="003D2E04">
          <w:rPr>
            <w:rStyle w:val="Hyperlink"/>
            <w:rFonts w:ascii="Garamond" w:hAnsi="Garamond"/>
          </w:rPr>
          <w:t>https://www.ciaonet.org/attachments/27986/uploads?1443463485</w:t>
        </w:r>
      </w:hyperlink>
      <w:r w:rsidRPr="003D2E04">
        <w:rPr>
          <w:rFonts w:ascii="Garamond" w:hAnsi="Garamond"/>
          <w:sz w:val="16"/>
        </w:rPr>
        <w:t>, Accessed: July 13, 2016, YDEL</w:t>
      </w:r>
    </w:p>
    <w:p w14:paraId="50CD2EBF" w14:textId="77777777" w:rsidR="00197F79" w:rsidRPr="003D2E04" w:rsidRDefault="00197F79" w:rsidP="00197F79">
      <w:pPr>
        <w:rPr>
          <w:rFonts w:ascii="Garamond" w:hAnsi="Garamond"/>
        </w:rPr>
      </w:pPr>
    </w:p>
    <w:p w14:paraId="0B8784AD" w14:textId="4DBCF6B0" w:rsidR="00197F79" w:rsidRPr="003D2E04" w:rsidRDefault="00285835" w:rsidP="00197F79">
      <w:pPr>
        <w:rPr>
          <w:rStyle w:val="StyleBoldUnderline"/>
          <w:rFonts w:ascii="Garamond" w:hAnsi="Garamond"/>
        </w:rPr>
      </w:pPr>
      <w:r w:rsidRPr="003D2E04">
        <w:rPr>
          <w:rFonts w:ascii="Garamond" w:hAnsi="Garamond"/>
          <w:sz w:val="12"/>
        </w:rPr>
        <w:t xml:space="preserve">¶ </w:t>
      </w:r>
      <w:r w:rsidR="00197F79" w:rsidRPr="003D2E04">
        <w:rPr>
          <w:rFonts w:ascii="Garamond" w:hAnsi="Garamond"/>
        </w:rPr>
        <w:t>The previous chapters have generated findings that I will summarize below</w:t>
      </w:r>
      <w:proofErr w:type="gramStart"/>
      <w:r w:rsidR="00197F79"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00197F79" w:rsidRPr="003D2E04">
        <w:rPr>
          <w:rFonts w:ascii="Garamond" w:hAnsi="Garamond"/>
        </w:rPr>
        <w:t xml:space="preserve"> </w:t>
      </w:r>
      <w:r w:rsidR="00197F79" w:rsidRPr="003D2E04">
        <w:rPr>
          <w:rStyle w:val="StyleBoldUnderline"/>
          <w:rFonts w:ascii="Garamond" w:hAnsi="Garamond"/>
        </w:rPr>
        <w:t xml:space="preserve">Several </w:t>
      </w:r>
      <w:r w:rsidR="00197F79" w:rsidRPr="003D2E04">
        <w:rPr>
          <w:rStyle w:val="StyleBoldUnderline"/>
          <w:rFonts w:ascii="Garamond" w:hAnsi="Garamond"/>
          <w:highlight w:val="cyan"/>
        </w:rPr>
        <w:t>regional</w:t>
      </w:r>
      <w:r w:rsidR="00197F79" w:rsidRPr="003D2E04">
        <w:rPr>
          <w:rStyle w:val="StyleBoldUnderline"/>
          <w:rFonts w:ascii="Garamond" w:hAnsi="Garamond"/>
        </w:rPr>
        <w:t xml:space="preserve"> bilateral </w:t>
      </w:r>
      <w:r w:rsidR="00197F79" w:rsidRPr="003D2E04">
        <w:rPr>
          <w:rStyle w:val="StyleBoldUnderline"/>
          <w:rFonts w:ascii="Garamond" w:hAnsi="Garamond"/>
          <w:highlight w:val="cyan"/>
        </w:rPr>
        <w:t>disputes are sharpening because of the rise of</w:t>
      </w:r>
      <w:r w:rsidRPr="003D2E04">
        <w:rPr>
          <w:rStyle w:val="StyleBoldUnderline"/>
          <w:rFonts w:ascii="Garamond" w:hAnsi="Garamond"/>
          <w:sz w:val="12"/>
          <w:highlight w:val="cyan"/>
        </w:rPr>
        <w:t xml:space="preserve">¶ </w:t>
      </w:r>
      <w:r w:rsidR="00197F79" w:rsidRPr="003D2E04">
        <w:rPr>
          <w:rStyle w:val="StyleBoldUnderline"/>
          <w:rFonts w:ascii="Garamond" w:hAnsi="Garamond"/>
          <w:highlight w:val="cyan"/>
        </w:rPr>
        <w:t>China</w:t>
      </w:r>
      <w:r w:rsidR="00197F79" w:rsidRPr="003D2E04">
        <w:rPr>
          <w:rStyle w:val="StyleBoldUnderline"/>
          <w:rFonts w:ascii="Garamond" w:hAnsi="Garamond"/>
        </w:rPr>
        <w:t>.</w:t>
      </w:r>
      <w:r w:rsidR="00197F79" w:rsidRPr="003D2E04">
        <w:rPr>
          <w:rFonts w:ascii="Garamond" w:hAnsi="Garamond"/>
        </w:rPr>
        <w:t xml:space="preserve"> Chinese interests in avoiding conflict with foreign governments help</w:t>
      </w:r>
      <w:r w:rsidRPr="003D2E04">
        <w:rPr>
          <w:rFonts w:ascii="Garamond" w:hAnsi="Garamond"/>
          <w:sz w:val="12"/>
        </w:rPr>
        <w:t xml:space="preserve">¶ </w:t>
      </w:r>
      <w:r w:rsidR="00197F79" w:rsidRPr="003D2E04">
        <w:rPr>
          <w:rFonts w:ascii="Garamond" w:hAnsi="Garamond"/>
        </w:rPr>
        <w:t xml:space="preserve">form pacifying bulwarks. On balance, however, </w:t>
      </w:r>
      <w:r w:rsidR="00197F79" w:rsidRPr="003D2E04">
        <w:rPr>
          <w:rStyle w:val="StyleBoldUnderline"/>
          <w:rFonts w:ascii="Garamond" w:hAnsi="Garamond"/>
        </w:rPr>
        <w:t>several virulent forces appear</w:t>
      </w:r>
      <w:r w:rsidRPr="003D2E04">
        <w:rPr>
          <w:rStyle w:val="StyleBoldUnderline"/>
          <w:rFonts w:ascii="Garamond" w:hAnsi="Garamond"/>
          <w:sz w:val="12"/>
        </w:rPr>
        <w:t xml:space="preserve">¶ </w:t>
      </w:r>
      <w:r w:rsidR="00197F79" w:rsidRPr="003D2E04">
        <w:rPr>
          <w:rStyle w:val="StyleBoldUnderline"/>
          <w:rFonts w:ascii="Garamond" w:hAnsi="Garamond"/>
        </w:rPr>
        <w:t>poised to break or slip through the bulwarks</w:t>
      </w:r>
      <w:proofErr w:type="gramStart"/>
      <w:r w:rsidR="00197F79"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00197F79" w:rsidRPr="003D2E04">
        <w:rPr>
          <w:rFonts w:ascii="Garamond" w:hAnsi="Garamond"/>
        </w:rPr>
        <w:t xml:space="preserve"> As an emerging great power, </w:t>
      </w:r>
      <w:r w:rsidR="00197F79" w:rsidRPr="003D2E04">
        <w:rPr>
          <w:rStyle w:val="StyleBoldUnderline"/>
          <w:rFonts w:ascii="Garamond" w:hAnsi="Garamond"/>
        </w:rPr>
        <w:t>China is ambitious because it can be.</w:t>
      </w:r>
      <w:r w:rsidR="00197F79" w:rsidRPr="003D2E04">
        <w:rPr>
          <w:rFonts w:ascii="Garamond" w:hAnsi="Garamond"/>
        </w:rPr>
        <w:t xml:space="preserve"> Two</w:t>
      </w:r>
      <w:r w:rsidRPr="003D2E04">
        <w:rPr>
          <w:rFonts w:ascii="Garamond" w:hAnsi="Garamond"/>
          <w:sz w:val="12"/>
        </w:rPr>
        <w:t xml:space="preserve">¶ </w:t>
      </w:r>
      <w:r w:rsidR="00197F79" w:rsidRPr="003D2E04">
        <w:rPr>
          <w:rFonts w:ascii="Garamond" w:hAnsi="Garamond"/>
        </w:rPr>
        <w:t xml:space="preserve">additional factors drive China’s ambition: </w:t>
      </w:r>
      <w:r w:rsidR="00197F79" w:rsidRPr="003D2E04">
        <w:rPr>
          <w:rStyle w:val="StyleBoldUnderline"/>
          <w:rFonts w:ascii="Garamond" w:hAnsi="Garamond"/>
          <w:highlight w:val="cyan"/>
        </w:rPr>
        <w:t>the Chinese believe their country</w:t>
      </w:r>
      <w:r w:rsidRPr="003D2E04">
        <w:rPr>
          <w:rStyle w:val="StyleBoldUnderline"/>
          <w:rFonts w:ascii="Garamond" w:hAnsi="Garamond"/>
          <w:sz w:val="12"/>
          <w:highlight w:val="cyan"/>
        </w:rPr>
        <w:t xml:space="preserve">¶ </w:t>
      </w:r>
      <w:r w:rsidR="00197F79" w:rsidRPr="003D2E04">
        <w:rPr>
          <w:rStyle w:val="StyleBoldUnderline"/>
          <w:rFonts w:ascii="Garamond" w:hAnsi="Garamond"/>
          <w:highlight w:val="cyan"/>
        </w:rPr>
        <w:t>is historically destined to be the leader of the region, and</w:t>
      </w:r>
      <w:r w:rsidR="00197F79" w:rsidRPr="003D2E04">
        <w:rPr>
          <w:rStyle w:val="StyleBoldUnderline"/>
          <w:rFonts w:ascii="Garamond" w:hAnsi="Garamond"/>
        </w:rPr>
        <w:t xml:space="preserve"> they </w:t>
      </w:r>
      <w:r w:rsidR="00197F79" w:rsidRPr="003D2E04">
        <w:rPr>
          <w:rStyle w:val="StyleBoldUnderline"/>
          <w:rFonts w:ascii="Garamond" w:hAnsi="Garamond"/>
          <w:highlight w:val="cyan"/>
        </w:rPr>
        <w:t>see</w:t>
      </w:r>
      <w:r w:rsidR="00197F79" w:rsidRPr="003D2E04">
        <w:rPr>
          <w:rStyle w:val="StyleBoldUnderline"/>
          <w:rFonts w:ascii="Garamond" w:hAnsi="Garamond"/>
        </w:rPr>
        <w:t xml:space="preserve"> heavy</w:t>
      </w:r>
      <w:r w:rsidRPr="003D2E04">
        <w:rPr>
          <w:rStyle w:val="StyleBoldUnderline"/>
          <w:rFonts w:ascii="Garamond" w:hAnsi="Garamond"/>
          <w:sz w:val="12"/>
        </w:rPr>
        <w:t xml:space="preserve">¶ </w:t>
      </w:r>
      <w:r w:rsidR="00197F79" w:rsidRPr="003D2E04">
        <w:rPr>
          <w:rStyle w:val="StyleBoldUnderline"/>
          <w:rFonts w:ascii="Garamond" w:hAnsi="Garamond"/>
          <w:highlight w:val="cyan"/>
        </w:rPr>
        <w:t>American influence</w:t>
      </w:r>
      <w:r w:rsidR="00197F79" w:rsidRPr="003D2E04">
        <w:rPr>
          <w:rStyle w:val="StyleBoldUnderline"/>
          <w:rFonts w:ascii="Garamond" w:hAnsi="Garamond"/>
        </w:rPr>
        <w:t xml:space="preserve"> in Asia </w:t>
      </w:r>
      <w:r w:rsidR="00197F79" w:rsidRPr="003D2E04">
        <w:rPr>
          <w:rStyle w:val="StyleBoldUnderline"/>
          <w:rFonts w:ascii="Garamond" w:hAnsi="Garamond"/>
          <w:highlight w:val="cyan"/>
        </w:rPr>
        <w:t>as threatening</w:t>
      </w:r>
      <w:r w:rsidR="00197F79" w:rsidRPr="003D2E04">
        <w:rPr>
          <w:rStyle w:val="StyleBoldUnderline"/>
          <w:rFonts w:ascii="Garamond" w:hAnsi="Garamond"/>
        </w:rPr>
        <w:t xml:space="preserve"> and constraining rather than</w:t>
      </w:r>
      <w:r w:rsidRPr="003D2E04">
        <w:rPr>
          <w:rStyle w:val="StyleBoldUnderline"/>
          <w:rFonts w:ascii="Garamond" w:hAnsi="Garamond"/>
          <w:sz w:val="12"/>
        </w:rPr>
        <w:t xml:space="preserve">¶ </w:t>
      </w:r>
      <w:r w:rsidR="00197F79" w:rsidRPr="003D2E04">
        <w:rPr>
          <w:rStyle w:val="StyleBoldUnderline"/>
          <w:rFonts w:ascii="Garamond" w:hAnsi="Garamond"/>
        </w:rPr>
        <w:t>benign</w:t>
      </w:r>
      <w:proofErr w:type="gramStart"/>
      <w:r w:rsidR="00197F79"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00197F79" w:rsidRPr="003D2E04">
        <w:rPr>
          <w:rFonts w:ascii="Garamond" w:hAnsi="Garamond"/>
        </w:rPr>
        <w:t xml:space="preserve"> Chinese feelings of greater entitlement because of China’s rise are overlapping</w:t>
      </w:r>
      <w:r w:rsidRPr="003D2E04">
        <w:rPr>
          <w:rFonts w:ascii="Garamond" w:hAnsi="Garamond"/>
          <w:sz w:val="12"/>
        </w:rPr>
        <w:t xml:space="preserve">¶ </w:t>
      </w:r>
      <w:r w:rsidR="00197F79" w:rsidRPr="003D2E04">
        <w:rPr>
          <w:rFonts w:ascii="Garamond" w:hAnsi="Garamond"/>
        </w:rPr>
        <w:t>with a residual sense of historical victimization stemming from past</w:t>
      </w:r>
      <w:r w:rsidRPr="003D2E04">
        <w:rPr>
          <w:rFonts w:ascii="Garamond" w:hAnsi="Garamond"/>
          <w:sz w:val="12"/>
        </w:rPr>
        <w:t xml:space="preserve">¶ </w:t>
      </w:r>
      <w:r w:rsidR="00197F79" w:rsidRPr="003D2E04">
        <w:rPr>
          <w:rFonts w:ascii="Garamond" w:hAnsi="Garamond"/>
        </w:rPr>
        <w:t>weakness.</w:t>
      </w:r>
      <w:r w:rsidRPr="003D2E04">
        <w:rPr>
          <w:rFonts w:ascii="Garamond" w:hAnsi="Garamond"/>
          <w:sz w:val="12"/>
        </w:rPr>
        <w:t xml:space="preserve">¶ </w:t>
      </w:r>
      <w:r w:rsidR="00197F79" w:rsidRPr="003D2E04">
        <w:rPr>
          <w:rFonts w:ascii="Garamond" w:hAnsi="Garamond"/>
        </w:rPr>
        <w:t xml:space="preserve"> Although China presently has neither the desire nor the ability to be</w:t>
      </w:r>
      <w:r w:rsidRPr="003D2E04">
        <w:rPr>
          <w:rFonts w:ascii="Garamond" w:hAnsi="Garamond"/>
          <w:sz w:val="12"/>
        </w:rPr>
        <w:t xml:space="preserve">¶ </w:t>
      </w:r>
      <w:r w:rsidR="00197F79" w:rsidRPr="003D2E04">
        <w:rPr>
          <w:rFonts w:ascii="Garamond" w:hAnsi="Garamond"/>
        </w:rPr>
        <w:t xml:space="preserve">a superpower, as China’s relative capabilities increase, </w:t>
      </w:r>
      <w:r w:rsidR="00197F79" w:rsidRPr="003D2E04">
        <w:rPr>
          <w:rStyle w:val="Emphasis"/>
          <w:rFonts w:ascii="Garamond" w:hAnsi="Garamond"/>
          <w:highlight w:val="cyan"/>
        </w:rPr>
        <w:t>Beijing is aspiring</w:t>
      </w:r>
      <w:r w:rsidRPr="003D2E04">
        <w:rPr>
          <w:rStyle w:val="Emphasis"/>
          <w:rFonts w:ascii="Garamond" w:hAnsi="Garamond"/>
          <w:sz w:val="12"/>
          <w:highlight w:val="cyan"/>
        </w:rPr>
        <w:t xml:space="preserve">¶ </w:t>
      </w:r>
      <w:r w:rsidR="00197F79" w:rsidRPr="003D2E04">
        <w:rPr>
          <w:rStyle w:val="Emphasis"/>
          <w:rFonts w:ascii="Garamond" w:hAnsi="Garamond"/>
          <w:highlight w:val="cyan"/>
        </w:rPr>
        <w:t>to greater levels of control over the external environment</w:t>
      </w:r>
      <w:r w:rsidR="00197F79" w:rsidRPr="003D2E04">
        <w:rPr>
          <w:rFonts w:ascii="Garamond" w:hAnsi="Garamond"/>
        </w:rPr>
        <w:t xml:space="preserve">. </w:t>
      </w:r>
      <w:r w:rsidR="00197F79" w:rsidRPr="003D2E04">
        <w:rPr>
          <w:rStyle w:val="StyleBoldUnderline"/>
          <w:rFonts w:ascii="Garamond" w:hAnsi="Garamond"/>
          <w:highlight w:val="cyan"/>
        </w:rPr>
        <w:t>Chinese assurances</w:t>
      </w:r>
      <w:r w:rsidRPr="003D2E04">
        <w:rPr>
          <w:rStyle w:val="StyleBoldUnderline"/>
          <w:rFonts w:ascii="Garamond" w:hAnsi="Garamond"/>
          <w:sz w:val="12"/>
          <w:highlight w:val="cyan"/>
        </w:rPr>
        <w:t xml:space="preserve">¶ </w:t>
      </w:r>
      <w:r w:rsidR="00197F79" w:rsidRPr="003D2E04">
        <w:rPr>
          <w:rStyle w:val="StyleBoldUnderline"/>
          <w:rFonts w:ascii="Garamond" w:hAnsi="Garamond"/>
          <w:highlight w:val="cyan"/>
        </w:rPr>
        <w:t>that</w:t>
      </w:r>
      <w:r w:rsidR="00197F79" w:rsidRPr="003D2E04">
        <w:rPr>
          <w:rStyle w:val="StyleBoldUnderline"/>
          <w:rFonts w:ascii="Garamond" w:hAnsi="Garamond"/>
        </w:rPr>
        <w:t xml:space="preserve"> “China </w:t>
      </w:r>
      <w:r w:rsidR="00197F79" w:rsidRPr="003D2E04">
        <w:rPr>
          <w:rStyle w:val="StyleBoldUnderline"/>
          <w:rFonts w:ascii="Garamond" w:hAnsi="Garamond"/>
          <w:highlight w:val="cyan"/>
        </w:rPr>
        <w:t>does not seek regional hegemony</w:t>
      </w:r>
      <w:r w:rsidR="00197F79" w:rsidRPr="003D2E04">
        <w:rPr>
          <w:rStyle w:val="StyleBoldUnderline"/>
          <w:rFonts w:ascii="Garamond" w:hAnsi="Garamond"/>
        </w:rPr>
        <w:t xml:space="preserve"> or a sphere of influence”</w:t>
      </w:r>
      <w:r w:rsidRPr="003D2E04">
        <w:rPr>
          <w:rStyle w:val="StyleBoldUnderline"/>
          <w:rFonts w:ascii="Garamond" w:hAnsi="Garamond"/>
          <w:sz w:val="12"/>
        </w:rPr>
        <w:t xml:space="preserve">¶ </w:t>
      </w:r>
      <w:r w:rsidR="00197F79" w:rsidRPr="003D2E04">
        <w:rPr>
          <w:rStyle w:val="StyleBoldUnderline"/>
          <w:rFonts w:ascii="Garamond" w:hAnsi="Garamond"/>
          <w:highlight w:val="cyan"/>
        </w:rPr>
        <w:t>should</w:t>
      </w:r>
      <w:r w:rsidR="00197F79" w:rsidRPr="003D2E04">
        <w:rPr>
          <w:rStyle w:val="StyleBoldUnderline"/>
          <w:rFonts w:ascii="Garamond" w:hAnsi="Garamond"/>
        </w:rPr>
        <w:t xml:space="preserve"> </w:t>
      </w:r>
      <w:r w:rsidR="00197F79" w:rsidRPr="003D2E04">
        <w:rPr>
          <w:rStyle w:val="StyleBoldUnderline"/>
          <w:rFonts w:ascii="Garamond" w:hAnsi="Garamond"/>
          <w:highlight w:val="cyan"/>
        </w:rPr>
        <w:t>not be taken seriously</w:t>
      </w:r>
      <w:proofErr w:type="gramStart"/>
      <w:r w:rsidR="00197F79" w:rsidRPr="003D2E04">
        <w:rPr>
          <w:rStyle w:val="StyleBoldUnderline"/>
          <w:rFonts w:ascii="Garamond" w:hAnsi="Garamond"/>
        </w:rPr>
        <w:t>.</w:t>
      </w:r>
      <w:r w:rsidRPr="003D2E04">
        <w:rPr>
          <w:rFonts w:ascii="Garamond" w:hAnsi="Garamond"/>
          <w:sz w:val="12"/>
        </w:rPr>
        <w:t>¶</w:t>
      </w:r>
      <w:proofErr w:type="gramEnd"/>
      <w:r w:rsidRPr="003D2E04">
        <w:rPr>
          <w:rFonts w:ascii="Garamond" w:hAnsi="Garamond"/>
          <w:sz w:val="12"/>
        </w:rPr>
        <w:t xml:space="preserve"> </w:t>
      </w:r>
      <w:r w:rsidR="00197F79" w:rsidRPr="003D2E04">
        <w:rPr>
          <w:rFonts w:ascii="Garamond" w:hAnsi="Garamond"/>
        </w:rPr>
        <w:t xml:space="preserve"> If China’s relative strength continues</w:t>
      </w:r>
      <w:r w:rsidRPr="003D2E04">
        <w:rPr>
          <w:rFonts w:ascii="Garamond" w:hAnsi="Garamond"/>
          <w:sz w:val="12"/>
        </w:rPr>
        <w:t xml:space="preserve">¶ </w:t>
      </w:r>
      <w:r w:rsidR="00197F79" w:rsidRPr="003D2E04">
        <w:rPr>
          <w:rFonts w:ascii="Garamond" w:hAnsi="Garamond"/>
        </w:rPr>
        <w:t xml:space="preserve">to grow, </w:t>
      </w:r>
      <w:r w:rsidR="00197F79" w:rsidRPr="003D2E04">
        <w:rPr>
          <w:rStyle w:val="StyleBoldUnderline"/>
          <w:rFonts w:ascii="Garamond" w:hAnsi="Garamond"/>
        </w:rPr>
        <w:t>Beijing’s calculations about the costs and risks of trying to expand</w:t>
      </w:r>
      <w:r w:rsidRPr="003D2E04">
        <w:rPr>
          <w:rStyle w:val="StyleBoldUnderline"/>
          <w:rFonts w:ascii="Garamond" w:hAnsi="Garamond"/>
          <w:sz w:val="12"/>
        </w:rPr>
        <w:t xml:space="preserve">¶ </w:t>
      </w:r>
      <w:r w:rsidR="00197F79" w:rsidRPr="003D2E04">
        <w:rPr>
          <w:rStyle w:val="StyleBoldUnderline"/>
          <w:rFonts w:ascii="Garamond" w:hAnsi="Garamond"/>
        </w:rPr>
        <w:t>Chinese influence will change</w:t>
      </w:r>
      <w:r w:rsidR="00197F79" w:rsidRPr="003D2E04">
        <w:rPr>
          <w:rFonts w:ascii="Garamond" w:hAnsi="Garamond"/>
        </w:rPr>
        <w:t>. In a sense, even if China’s current leaders</w:t>
      </w:r>
      <w:r w:rsidRPr="003D2E04">
        <w:rPr>
          <w:rFonts w:ascii="Garamond" w:hAnsi="Garamond"/>
          <w:sz w:val="12"/>
        </w:rPr>
        <w:t xml:space="preserve">¶ </w:t>
      </w:r>
      <w:r w:rsidR="00197F79" w:rsidRPr="003D2E04">
        <w:rPr>
          <w:rFonts w:ascii="Garamond" w:hAnsi="Garamond"/>
        </w:rPr>
        <w:t>had only the most benign intentions, they could not speak authoritatively</w:t>
      </w:r>
      <w:r w:rsidRPr="003D2E04">
        <w:rPr>
          <w:rFonts w:ascii="Garamond" w:hAnsi="Garamond"/>
          <w:sz w:val="12"/>
        </w:rPr>
        <w:t xml:space="preserve">¶ </w:t>
      </w:r>
      <w:r w:rsidR="00197F79" w:rsidRPr="003D2E04">
        <w:rPr>
          <w:rFonts w:ascii="Garamond" w:hAnsi="Garamond"/>
        </w:rPr>
        <w:t>about the PRC’s future foreign policies</w:t>
      </w:r>
      <w:proofErr w:type="gramStart"/>
      <w:r w:rsidR="00197F79"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00197F79" w:rsidRPr="003D2E04">
        <w:rPr>
          <w:rFonts w:ascii="Garamond" w:hAnsi="Garamond"/>
        </w:rPr>
        <w:t xml:space="preserve"> </w:t>
      </w:r>
      <w:r w:rsidR="00197F79" w:rsidRPr="003D2E04">
        <w:rPr>
          <w:rStyle w:val="StyleBoldUnderline"/>
          <w:rFonts w:ascii="Garamond" w:hAnsi="Garamond"/>
        </w:rPr>
        <w:t xml:space="preserve">As China’s relative power grows, </w:t>
      </w:r>
      <w:r w:rsidR="00197F79" w:rsidRPr="003D2E04">
        <w:rPr>
          <w:rStyle w:val="StyleBoldUnderline"/>
          <w:rFonts w:ascii="Garamond" w:hAnsi="Garamond"/>
          <w:highlight w:val="cyan"/>
        </w:rPr>
        <w:t>patience will likely diminish and assertiveness</w:t>
      </w:r>
      <w:r w:rsidRPr="003D2E04">
        <w:rPr>
          <w:rStyle w:val="StyleBoldUnderline"/>
          <w:rFonts w:ascii="Garamond" w:hAnsi="Garamond"/>
          <w:sz w:val="12"/>
          <w:highlight w:val="cyan"/>
        </w:rPr>
        <w:t xml:space="preserve">¶ </w:t>
      </w:r>
      <w:r w:rsidR="00197F79" w:rsidRPr="003D2E04">
        <w:rPr>
          <w:rStyle w:val="StyleBoldUnderline"/>
          <w:rFonts w:ascii="Garamond" w:hAnsi="Garamond"/>
          <w:highlight w:val="cyan"/>
        </w:rPr>
        <w:t>increase</w:t>
      </w:r>
      <w:r w:rsidR="00197F79" w:rsidRPr="003D2E04">
        <w:rPr>
          <w:rFonts w:ascii="Garamond" w:hAnsi="Garamond"/>
        </w:rPr>
        <w:t>. Typical of a rising great power, China is already struggling</w:t>
      </w:r>
      <w:r w:rsidRPr="003D2E04">
        <w:rPr>
          <w:rFonts w:ascii="Garamond" w:hAnsi="Garamond"/>
          <w:sz w:val="12"/>
        </w:rPr>
        <w:t xml:space="preserve">¶ </w:t>
      </w:r>
      <w:r w:rsidR="00197F79" w:rsidRPr="003D2E04">
        <w:rPr>
          <w:rFonts w:ascii="Garamond" w:hAnsi="Garamond"/>
        </w:rPr>
        <w:t>to contain its impatience. Chinese heads understand that the PRC should</w:t>
      </w:r>
      <w:r w:rsidRPr="003D2E04">
        <w:rPr>
          <w:rFonts w:ascii="Garamond" w:hAnsi="Garamond"/>
          <w:sz w:val="12"/>
        </w:rPr>
        <w:t xml:space="preserve">¶ ¶ </w:t>
      </w:r>
      <w:r w:rsidR="00197F79" w:rsidRPr="003D2E04">
        <w:rPr>
          <w:rFonts w:ascii="Garamond" w:hAnsi="Garamond"/>
        </w:rPr>
        <w:t>259</w:t>
      </w:r>
      <w:r w:rsidRPr="003D2E04">
        <w:rPr>
          <w:rFonts w:ascii="Garamond" w:hAnsi="Garamond"/>
          <w:sz w:val="12"/>
        </w:rPr>
        <w:t xml:space="preserve">¶ </w:t>
      </w:r>
      <w:r w:rsidR="00197F79" w:rsidRPr="003D2E04">
        <w:rPr>
          <w:rFonts w:ascii="Garamond" w:hAnsi="Garamond"/>
        </w:rPr>
        <w:t>avoid international confrontation while consolidating economic development</w:t>
      </w:r>
      <w:r w:rsidRPr="003D2E04">
        <w:rPr>
          <w:rFonts w:ascii="Garamond" w:hAnsi="Garamond"/>
          <w:sz w:val="12"/>
        </w:rPr>
        <w:t xml:space="preserve">¶ </w:t>
      </w:r>
      <w:r w:rsidR="00197F79" w:rsidRPr="003D2E04">
        <w:rPr>
          <w:rFonts w:ascii="Garamond" w:hAnsi="Garamond"/>
        </w:rPr>
        <w:t xml:space="preserve">and bringing domestic problems under control, but </w:t>
      </w:r>
      <w:r w:rsidR="00197F79" w:rsidRPr="003D2E04">
        <w:rPr>
          <w:rStyle w:val="StyleBoldUnderline"/>
          <w:rFonts w:ascii="Garamond" w:hAnsi="Garamond"/>
          <w:highlight w:val="cyan"/>
        </w:rPr>
        <w:t>Chinese hearts</w:t>
      </w:r>
      <w:r w:rsidRPr="003D2E04">
        <w:rPr>
          <w:rStyle w:val="StyleBoldUnderline"/>
          <w:rFonts w:ascii="Garamond" w:hAnsi="Garamond"/>
          <w:sz w:val="12"/>
          <w:highlight w:val="cyan"/>
        </w:rPr>
        <w:t xml:space="preserve">¶ </w:t>
      </w:r>
      <w:r w:rsidR="00197F79" w:rsidRPr="003D2E04">
        <w:rPr>
          <w:rStyle w:val="StyleBoldUnderline"/>
          <w:rFonts w:ascii="Garamond" w:hAnsi="Garamond"/>
          <w:highlight w:val="cyan"/>
        </w:rPr>
        <w:t>demand greater</w:t>
      </w:r>
      <w:r w:rsidR="00197F79" w:rsidRPr="003D2E04">
        <w:rPr>
          <w:rStyle w:val="StyleBoldUnderline"/>
          <w:rFonts w:ascii="Garamond" w:hAnsi="Garamond"/>
        </w:rPr>
        <w:t xml:space="preserve"> accommodation and </w:t>
      </w:r>
      <w:r w:rsidR="00197F79" w:rsidRPr="003D2E04">
        <w:rPr>
          <w:rStyle w:val="StyleBoldUnderline"/>
          <w:rFonts w:ascii="Garamond" w:hAnsi="Garamond"/>
          <w:highlight w:val="cyan"/>
        </w:rPr>
        <w:t>respect from</w:t>
      </w:r>
      <w:r w:rsidR="00197F79" w:rsidRPr="003D2E04">
        <w:rPr>
          <w:rStyle w:val="StyleBoldUnderline"/>
          <w:rFonts w:ascii="Garamond" w:hAnsi="Garamond"/>
        </w:rPr>
        <w:t xml:space="preserve"> </w:t>
      </w:r>
      <w:r w:rsidR="00197F79" w:rsidRPr="003D2E04">
        <w:rPr>
          <w:rStyle w:val="StyleBoldUnderline"/>
          <w:rFonts w:ascii="Garamond" w:hAnsi="Garamond"/>
          <w:highlight w:val="cyan"/>
        </w:rPr>
        <w:t>other countries</w:t>
      </w:r>
      <w:r w:rsidR="00197F79" w:rsidRPr="003D2E04">
        <w:rPr>
          <w:rStyle w:val="StyleBoldUnderline"/>
          <w:rFonts w:ascii="Garamond" w:hAnsi="Garamond"/>
        </w:rPr>
        <w:t xml:space="preserve"> now that</w:t>
      </w:r>
      <w:r w:rsidRPr="003D2E04">
        <w:rPr>
          <w:rStyle w:val="StyleBoldUnderline"/>
          <w:rFonts w:ascii="Garamond" w:hAnsi="Garamond"/>
          <w:sz w:val="12"/>
        </w:rPr>
        <w:t xml:space="preserve">¶ </w:t>
      </w:r>
      <w:r w:rsidR="00197F79" w:rsidRPr="003D2E04">
        <w:rPr>
          <w:rStyle w:val="StyleBoldUnderline"/>
          <w:rFonts w:ascii="Garamond" w:hAnsi="Garamond"/>
        </w:rPr>
        <w:t>China is powerful</w:t>
      </w:r>
      <w:proofErr w:type="gramStart"/>
      <w:r w:rsidR="00197F79"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00197F79" w:rsidRPr="003D2E04">
        <w:rPr>
          <w:rFonts w:ascii="Garamond" w:hAnsi="Garamond"/>
        </w:rPr>
        <w:t xml:space="preserve"> As we have seen, </w:t>
      </w:r>
      <w:r w:rsidR="00197F79" w:rsidRPr="003D2E04">
        <w:rPr>
          <w:rStyle w:val="StyleBoldUnderline"/>
          <w:rFonts w:ascii="Garamond" w:hAnsi="Garamond"/>
        </w:rPr>
        <w:t>Chinese and some non-Chinese analysts argue that</w:t>
      </w:r>
      <w:r w:rsidRPr="003D2E04">
        <w:rPr>
          <w:rStyle w:val="StyleBoldUnderline"/>
          <w:rFonts w:ascii="Garamond" w:hAnsi="Garamond"/>
          <w:sz w:val="12"/>
        </w:rPr>
        <w:t xml:space="preserve">¶ </w:t>
      </w:r>
      <w:r w:rsidR="00197F79" w:rsidRPr="003D2E04">
        <w:rPr>
          <w:rStyle w:val="StyleBoldUnderline"/>
          <w:rFonts w:ascii="Garamond" w:hAnsi="Garamond"/>
        </w:rPr>
        <w:t>the PRC will not be a serious threat to regional security even if the Chinese</w:t>
      </w:r>
      <w:r w:rsidRPr="003D2E04">
        <w:rPr>
          <w:rStyle w:val="StyleBoldUnderline"/>
          <w:rFonts w:ascii="Garamond" w:hAnsi="Garamond"/>
          <w:sz w:val="12"/>
        </w:rPr>
        <w:t xml:space="preserve">¶ </w:t>
      </w:r>
      <w:r w:rsidR="00197F79" w:rsidRPr="003D2E04">
        <w:rPr>
          <w:rStyle w:val="StyleBoldUnderline"/>
          <w:rFonts w:ascii="Garamond" w:hAnsi="Garamond"/>
        </w:rPr>
        <w:t>economy continues its present rate of growth</w:t>
      </w:r>
      <w:r w:rsidR="00197F79" w:rsidRPr="003D2E04">
        <w:rPr>
          <w:rFonts w:ascii="Garamond" w:hAnsi="Garamond"/>
        </w:rPr>
        <w:t>. According to this argument</w:t>
      </w:r>
      <w:proofErr w:type="gramStart"/>
      <w:r w:rsidR="00197F79"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00197F79" w:rsidRPr="003D2E04">
        <w:rPr>
          <w:rFonts w:ascii="Garamond" w:hAnsi="Garamond"/>
        </w:rPr>
        <w:t>surpassing the United States as the world’s largest economy will not</w:t>
      </w:r>
      <w:r w:rsidRPr="003D2E04">
        <w:rPr>
          <w:rFonts w:ascii="Garamond" w:hAnsi="Garamond"/>
          <w:sz w:val="12"/>
        </w:rPr>
        <w:t xml:space="preserve">¶ </w:t>
      </w:r>
      <w:r w:rsidR="00197F79" w:rsidRPr="003D2E04">
        <w:rPr>
          <w:rFonts w:ascii="Garamond" w:hAnsi="Garamond"/>
        </w:rPr>
        <w:t>by itself make China the world’s most powerful country. Most of China</w:t>
      </w:r>
      <w:r w:rsidRPr="003D2E04">
        <w:rPr>
          <w:rFonts w:ascii="Garamond" w:hAnsi="Garamond"/>
          <w:sz w:val="12"/>
        </w:rPr>
        <w:t xml:space="preserve">¶ </w:t>
      </w:r>
      <w:r w:rsidR="00197F79" w:rsidRPr="003D2E04">
        <w:rPr>
          <w:rFonts w:ascii="Garamond" w:hAnsi="Garamond"/>
        </w:rPr>
        <w:t>will still be poor, forcing the PRC central government to concentrate funds</w:t>
      </w:r>
      <w:r w:rsidRPr="003D2E04">
        <w:rPr>
          <w:rFonts w:ascii="Garamond" w:hAnsi="Garamond"/>
          <w:sz w:val="12"/>
        </w:rPr>
        <w:t xml:space="preserve">¶ </w:t>
      </w:r>
      <w:r w:rsidR="00197F79" w:rsidRPr="003D2E04">
        <w:rPr>
          <w:rFonts w:ascii="Garamond" w:hAnsi="Garamond"/>
        </w:rPr>
        <w:t>on raising living s</w:t>
      </w:r>
      <w:r w:rsidRPr="003D2E04">
        <w:rPr>
          <w:rFonts w:ascii="Garamond" w:hAnsi="Garamond"/>
        </w:rPr>
        <w:t xml:space="preserve">tandards across the country. </w:t>
      </w:r>
      <w:r w:rsidRPr="003D2E04">
        <w:rPr>
          <w:rStyle w:val="StyleBoldUnderline"/>
          <w:rFonts w:ascii="Garamond" w:hAnsi="Garamond"/>
        </w:rPr>
        <w:t>Th</w:t>
      </w:r>
      <w:r w:rsidR="00197F79" w:rsidRPr="003D2E04">
        <w:rPr>
          <w:rStyle w:val="StyleBoldUnderline"/>
          <w:rFonts w:ascii="Garamond" w:hAnsi="Garamond"/>
        </w:rPr>
        <w:t>us, the PRC will still be</w:t>
      </w:r>
      <w:r w:rsidRPr="003D2E04">
        <w:rPr>
          <w:rStyle w:val="StyleBoldUnderline"/>
          <w:rFonts w:ascii="Garamond" w:hAnsi="Garamond"/>
          <w:sz w:val="12"/>
        </w:rPr>
        <w:t xml:space="preserve">¶ </w:t>
      </w:r>
      <w:r w:rsidR="00197F79" w:rsidRPr="003D2E04">
        <w:rPr>
          <w:rStyle w:val="StyleBoldUnderline"/>
          <w:rFonts w:ascii="Garamond" w:hAnsi="Garamond"/>
        </w:rPr>
        <w:t>too poor to build a military that could dominate China’s neighbors</w:t>
      </w:r>
      <w:r w:rsidRPr="003D2E04">
        <w:rPr>
          <w:rStyle w:val="StyleBoldUnderline"/>
          <w:rFonts w:ascii="Garamond" w:hAnsi="Garamond"/>
        </w:rPr>
        <w:t>. Th</w:t>
      </w:r>
      <w:r w:rsidR="00197F79" w:rsidRPr="003D2E04">
        <w:rPr>
          <w:rStyle w:val="StyleBoldUnderline"/>
          <w:rFonts w:ascii="Garamond" w:hAnsi="Garamond"/>
        </w:rPr>
        <w:t>is</w:t>
      </w:r>
      <w:r w:rsidRPr="003D2E04">
        <w:rPr>
          <w:rStyle w:val="StyleBoldUnderline"/>
          <w:rFonts w:ascii="Garamond" w:hAnsi="Garamond"/>
          <w:sz w:val="12"/>
        </w:rPr>
        <w:t xml:space="preserve">¶ </w:t>
      </w:r>
      <w:r w:rsidR="00197F79" w:rsidRPr="003D2E04">
        <w:rPr>
          <w:rStyle w:val="StyleBoldUnderline"/>
          <w:rFonts w:ascii="Garamond" w:hAnsi="Garamond"/>
        </w:rPr>
        <w:t>argument,</w:t>
      </w:r>
      <w:r w:rsidR="00197F79" w:rsidRPr="003D2E04">
        <w:rPr>
          <w:rFonts w:ascii="Garamond" w:hAnsi="Garamond"/>
        </w:rPr>
        <w:t xml:space="preserve"> however, </w:t>
      </w:r>
      <w:r w:rsidR="00197F79" w:rsidRPr="003D2E04">
        <w:rPr>
          <w:rStyle w:val="StyleBoldUnderline"/>
          <w:rFonts w:ascii="Garamond" w:hAnsi="Garamond"/>
        </w:rPr>
        <w:t>is already disproved by China’s rapid military buildup</w:t>
      </w:r>
      <w:proofErr w:type="gramStart"/>
      <w:r w:rsidR="00197F79" w:rsidRPr="003D2E04">
        <w:rPr>
          <w:rStyle w:val="StyleBoldUnderline"/>
          <w:rFonts w:ascii="Garamond" w:hAnsi="Garamond"/>
        </w:rPr>
        <w:t>.</w:t>
      </w:r>
      <w:r w:rsidRPr="003D2E04">
        <w:rPr>
          <w:rFonts w:ascii="Garamond" w:hAnsi="Garamond"/>
          <w:sz w:val="12"/>
        </w:rPr>
        <w:t>¶</w:t>
      </w:r>
      <w:proofErr w:type="gramEnd"/>
      <w:r w:rsidRPr="003D2E04">
        <w:rPr>
          <w:rFonts w:ascii="Garamond" w:hAnsi="Garamond"/>
          <w:sz w:val="12"/>
        </w:rPr>
        <w:t xml:space="preserve"> </w:t>
      </w:r>
      <w:r w:rsidR="00197F79" w:rsidRPr="003D2E04">
        <w:rPr>
          <w:rFonts w:ascii="Garamond" w:hAnsi="Garamond"/>
        </w:rPr>
        <w:t>Even with the objective of nationwide economic development far from accomplished,</w:t>
      </w:r>
      <w:r w:rsidRPr="003D2E04">
        <w:rPr>
          <w:rFonts w:ascii="Garamond" w:hAnsi="Garamond"/>
          <w:sz w:val="12"/>
        </w:rPr>
        <w:t xml:space="preserve">¶ </w:t>
      </w:r>
      <w:r w:rsidR="00197F79" w:rsidRPr="003D2E04">
        <w:rPr>
          <w:rStyle w:val="StyleBoldUnderline"/>
          <w:rFonts w:ascii="Garamond" w:hAnsi="Garamond"/>
          <w:highlight w:val="cyan"/>
        </w:rPr>
        <w:t>Beijing is</w:t>
      </w:r>
      <w:r w:rsidR="00197F79" w:rsidRPr="003D2E04">
        <w:rPr>
          <w:rStyle w:val="StyleBoldUnderline"/>
          <w:rFonts w:ascii="Garamond" w:hAnsi="Garamond"/>
        </w:rPr>
        <w:t xml:space="preserve"> already </w:t>
      </w:r>
      <w:r w:rsidR="00197F79" w:rsidRPr="003D2E04">
        <w:rPr>
          <w:rStyle w:val="StyleBoldUnderline"/>
          <w:rFonts w:ascii="Garamond" w:hAnsi="Garamond"/>
          <w:highlight w:val="cyan"/>
        </w:rPr>
        <w:t>laying</w:t>
      </w:r>
      <w:r w:rsidR="00197F79" w:rsidRPr="003D2E04">
        <w:rPr>
          <w:rStyle w:val="StyleBoldUnderline"/>
          <w:rFonts w:ascii="Garamond" w:hAnsi="Garamond"/>
        </w:rPr>
        <w:t xml:space="preserve"> aside </w:t>
      </w:r>
      <w:r w:rsidR="00197F79" w:rsidRPr="003D2E04">
        <w:rPr>
          <w:rStyle w:val="StyleBoldUnderline"/>
          <w:rFonts w:ascii="Garamond" w:hAnsi="Garamond"/>
          <w:highlight w:val="cyan"/>
        </w:rPr>
        <w:t>plenty of resources for expanding</w:t>
      </w:r>
      <w:r w:rsidRPr="003D2E04">
        <w:rPr>
          <w:rStyle w:val="StyleBoldUnderline"/>
          <w:rFonts w:ascii="Garamond" w:hAnsi="Garamond"/>
          <w:sz w:val="12"/>
          <w:highlight w:val="cyan"/>
        </w:rPr>
        <w:t xml:space="preserve">¶ </w:t>
      </w:r>
      <w:r w:rsidR="00197F79" w:rsidRPr="003D2E04">
        <w:rPr>
          <w:rStyle w:val="StyleBoldUnderline"/>
          <w:rFonts w:ascii="Garamond" w:hAnsi="Garamond"/>
          <w:highlight w:val="cyan"/>
        </w:rPr>
        <w:t>and strengthening the PRC’s nuclear weapons arsenal;</w:t>
      </w:r>
      <w:r w:rsidR="00197F79" w:rsidRPr="003D2E04">
        <w:rPr>
          <w:rStyle w:val="StyleBoldUnderline"/>
          <w:rFonts w:ascii="Garamond" w:hAnsi="Garamond"/>
        </w:rPr>
        <w:t xml:space="preserve"> developing new</w:t>
      </w:r>
      <w:r w:rsidRPr="003D2E04">
        <w:rPr>
          <w:rStyle w:val="StyleBoldUnderline"/>
          <w:rFonts w:ascii="Garamond" w:hAnsi="Garamond"/>
          <w:sz w:val="12"/>
        </w:rPr>
        <w:t xml:space="preserve">¶ </w:t>
      </w:r>
      <w:r w:rsidR="00197F79" w:rsidRPr="003D2E04">
        <w:rPr>
          <w:rStyle w:val="StyleBoldUnderline"/>
          <w:rFonts w:ascii="Garamond" w:hAnsi="Garamond"/>
        </w:rPr>
        <w:t>generations of ships, missiles, and aircraft; and deploying aircraft carriers.</w:t>
      </w:r>
      <w:r w:rsidRPr="003D2E04">
        <w:rPr>
          <w:rStyle w:val="StyleBoldUnderline"/>
          <w:rFonts w:ascii="Garamond" w:hAnsi="Garamond"/>
          <w:sz w:val="12"/>
        </w:rPr>
        <w:t xml:space="preserve">¶ </w:t>
      </w:r>
      <w:r w:rsidR="00197F79" w:rsidRPr="003D2E04">
        <w:rPr>
          <w:rFonts w:ascii="Garamond" w:hAnsi="Garamond"/>
        </w:rPr>
        <w:t xml:space="preserve"> A safety net of pacifying international forces largely keeps China playing</w:t>
      </w:r>
      <w:r w:rsidRPr="003D2E04">
        <w:rPr>
          <w:rFonts w:ascii="Garamond" w:hAnsi="Garamond"/>
          <w:sz w:val="12"/>
        </w:rPr>
        <w:t xml:space="preserve">¶ </w:t>
      </w:r>
      <w:r w:rsidR="00197F79" w:rsidRPr="003D2E04">
        <w:rPr>
          <w:rFonts w:ascii="Garamond" w:hAnsi="Garamond"/>
        </w:rPr>
        <w:t>within the rules of accepted global interaction. In some areas, however</w:t>
      </w:r>
      <w:proofErr w:type="gramStart"/>
      <w:r w:rsidR="00197F79" w:rsidRPr="003D2E04">
        <w:rPr>
          <w:rFonts w:ascii="Garamond" w:hAnsi="Garamond"/>
        </w:rPr>
        <w:t>,</w:t>
      </w:r>
      <w:r w:rsidRPr="003D2E04">
        <w:rPr>
          <w:rFonts w:ascii="Garamond" w:hAnsi="Garamond"/>
          <w:sz w:val="12"/>
        </w:rPr>
        <w:t>¶</w:t>
      </w:r>
      <w:proofErr w:type="gramEnd"/>
      <w:r w:rsidRPr="003D2E04">
        <w:rPr>
          <w:rFonts w:ascii="Garamond" w:hAnsi="Garamond"/>
          <w:sz w:val="12"/>
        </w:rPr>
        <w:t xml:space="preserve"> </w:t>
      </w:r>
      <w:r w:rsidR="00197F79" w:rsidRPr="003D2E04">
        <w:rPr>
          <w:rFonts w:ascii="Garamond" w:hAnsi="Garamond"/>
        </w:rPr>
        <w:t xml:space="preserve">this net is not strong enough to prevent crises. </w:t>
      </w:r>
      <w:r w:rsidR="00197F79" w:rsidRPr="003D2E04">
        <w:rPr>
          <w:rStyle w:val="Emphasis"/>
          <w:rFonts w:ascii="Garamond" w:hAnsi="Garamond"/>
          <w:highlight w:val="cyan"/>
        </w:rPr>
        <w:t>China is less likely to compromise</w:t>
      </w:r>
      <w:proofErr w:type="gramStart"/>
      <w:r w:rsidR="00197F79" w:rsidRPr="003D2E04">
        <w:rPr>
          <w:rStyle w:val="Emphasis"/>
          <w:rFonts w:ascii="Garamond" w:hAnsi="Garamond"/>
          <w:highlight w:val="cyan"/>
        </w:rPr>
        <w:t>,</w:t>
      </w:r>
      <w:r w:rsidRPr="003D2E04">
        <w:rPr>
          <w:rStyle w:val="Emphasis"/>
          <w:rFonts w:ascii="Garamond" w:hAnsi="Garamond"/>
          <w:sz w:val="12"/>
          <w:highlight w:val="cyan"/>
        </w:rPr>
        <w:t>¶</w:t>
      </w:r>
      <w:proofErr w:type="gramEnd"/>
      <w:r w:rsidRPr="003D2E04">
        <w:rPr>
          <w:rStyle w:val="Emphasis"/>
          <w:rFonts w:ascii="Garamond" w:hAnsi="Garamond"/>
          <w:sz w:val="12"/>
          <w:highlight w:val="cyan"/>
        </w:rPr>
        <w:t xml:space="preserve"> </w:t>
      </w:r>
      <w:r w:rsidR="00197F79" w:rsidRPr="003D2E04">
        <w:rPr>
          <w:rStyle w:val="Emphasis"/>
          <w:rFonts w:ascii="Garamond" w:hAnsi="Garamond"/>
          <w:highlight w:val="cyan"/>
        </w:rPr>
        <w:t>less likely to be deterred, and more likely to overreact</w:t>
      </w:r>
      <w:r w:rsidR="00197F79" w:rsidRPr="003D2E04">
        <w:rPr>
          <w:rStyle w:val="Emphasis"/>
          <w:rFonts w:ascii="Garamond" w:hAnsi="Garamond"/>
        </w:rPr>
        <w:t xml:space="preserve"> when it</w:t>
      </w:r>
      <w:r w:rsidRPr="003D2E04">
        <w:rPr>
          <w:rStyle w:val="Emphasis"/>
          <w:rFonts w:ascii="Garamond" w:hAnsi="Garamond"/>
          <w:sz w:val="12"/>
        </w:rPr>
        <w:t xml:space="preserve">¶ </w:t>
      </w:r>
      <w:r w:rsidR="00197F79" w:rsidRPr="003D2E04">
        <w:rPr>
          <w:rStyle w:val="Emphasis"/>
          <w:rFonts w:ascii="Garamond" w:hAnsi="Garamond"/>
        </w:rPr>
        <w:t xml:space="preserve">comes </w:t>
      </w:r>
      <w:r w:rsidR="00197F79" w:rsidRPr="003D2E04">
        <w:rPr>
          <w:rStyle w:val="Emphasis"/>
          <w:rFonts w:ascii="Garamond" w:hAnsi="Garamond"/>
          <w:highlight w:val="cyan"/>
        </w:rPr>
        <w:t>to</w:t>
      </w:r>
      <w:r w:rsidR="00197F79" w:rsidRPr="003D2E04">
        <w:rPr>
          <w:rStyle w:val="Emphasis"/>
          <w:rFonts w:ascii="Garamond" w:hAnsi="Garamond"/>
        </w:rPr>
        <w:t xml:space="preserve"> the hearth issues: </w:t>
      </w:r>
      <w:r w:rsidR="00197F79" w:rsidRPr="003D2E04">
        <w:rPr>
          <w:rStyle w:val="Emphasis"/>
          <w:rFonts w:ascii="Garamond" w:hAnsi="Garamond"/>
          <w:highlight w:val="cyan"/>
        </w:rPr>
        <w:t>disputes regarding territory</w:t>
      </w:r>
      <w:r w:rsidR="00197F79" w:rsidRPr="003D2E04">
        <w:rPr>
          <w:rStyle w:val="Emphasis"/>
          <w:rFonts w:ascii="Garamond" w:hAnsi="Garamond"/>
        </w:rPr>
        <w:t xml:space="preserve"> within China’s perceived</w:t>
      </w:r>
      <w:r w:rsidRPr="003D2E04">
        <w:rPr>
          <w:rStyle w:val="Emphasis"/>
          <w:rFonts w:ascii="Garamond" w:hAnsi="Garamond"/>
          <w:sz w:val="12"/>
        </w:rPr>
        <w:t xml:space="preserve">¶ </w:t>
      </w:r>
      <w:r w:rsidRPr="003D2E04">
        <w:rPr>
          <w:rStyle w:val="Emphasis"/>
          <w:rFonts w:ascii="Garamond" w:hAnsi="Garamond"/>
        </w:rPr>
        <w:t>sphere of infl</w:t>
      </w:r>
      <w:r w:rsidR="00197F79" w:rsidRPr="003D2E04">
        <w:rPr>
          <w:rStyle w:val="Emphasis"/>
          <w:rFonts w:ascii="Garamond" w:hAnsi="Garamond"/>
        </w:rPr>
        <w:t>uence, respectful or disrespectful treatment of China</w:t>
      </w:r>
      <w:r w:rsidRPr="003D2E04">
        <w:rPr>
          <w:rStyle w:val="Emphasis"/>
          <w:rFonts w:ascii="Garamond" w:hAnsi="Garamond"/>
          <w:sz w:val="12"/>
        </w:rPr>
        <w:t xml:space="preserve">¶ </w:t>
      </w:r>
      <w:r w:rsidR="00197F79" w:rsidRPr="003D2E04">
        <w:rPr>
          <w:rStyle w:val="Emphasis"/>
          <w:rFonts w:ascii="Garamond" w:hAnsi="Garamond"/>
        </w:rPr>
        <w:t xml:space="preserve">by foreigners, and the legitimacy of the CCP. </w:t>
      </w:r>
      <w:r w:rsidR="00197F79" w:rsidRPr="003D2E04">
        <w:rPr>
          <w:rFonts w:ascii="Garamond" w:hAnsi="Garamond"/>
        </w:rPr>
        <w:t xml:space="preserve">On these issues, </w:t>
      </w:r>
      <w:r w:rsidR="00197F79" w:rsidRPr="003D2E04">
        <w:rPr>
          <w:rStyle w:val="StyleBoldUnderline"/>
          <w:rFonts w:ascii="Garamond" w:hAnsi="Garamond"/>
        </w:rPr>
        <w:t>nationalism</w:t>
      </w:r>
      <w:r w:rsidRPr="003D2E04">
        <w:rPr>
          <w:rStyle w:val="StyleBoldUnderline"/>
          <w:rFonts w:ascii="Garamond" w:hAnsi="Garamond"/>
          <w:sz w:val="12"/>
        </w:rPr>
        <w:t xml:space="preserve">¶ </w:t>
      </w:r>
      <w:r w:rsidR="00197F79" w:rsidRPr="003D2E04">
        <w:rPr>
          <w:rStyle w:val="StyleBoldUnderline"/>
          <w:rFonts w:ascii="Garamond" w:hAnsi="Garamond"/>
        </w:rPr>
        <w:t>trumps the Chinese wish to avoid the appearance of domineering or</w:t>
      </w:r>
      <w:r w:rsidRPr="003D2E04">
        <w:rPr>
          <w:rStyle w:val="StyleBoldUnderline"/>
          <w:rFonts w:ascii="Garamond" w:hAnsi="Garamond"/>
          <w:sz w:val="12"/>
        </w:rPr>
        <w:t xml:space="preserve">¶ </w:t>
      </w:r>
      <w:r w:rsidR="00197F79" w:rsidRPr="003D2E04">
        <w:rPr>
          <w:rStyle w:val="StyleBoldUnderline"/>
          <w:rFonts w:ascii="Garamond" w:hAnsi="Garamond"/>
        </w:rPr>
        <w:t xml:space="preserve">aggressive behavior. </w:t>
      </w:r>
      <w:r w:rsidRPr="003D2E04">
        <w:rPr>
          <w:rStyle w:val="StyleBoldUnderline"/>
          <w:rFonts w:ascii="Garamond" w:hAnsi="Garamond"/>
          <w:highlight w:val="cyan"/>
        </w:rPr>
        <w:t>Th</w:t>
      </w:r>
      <w:r w:rsidR="00197F79" w:rsidRPr="003D2E04">
        <w:rPr>
          <w:rStyle w:val="StyleBoldUnderline"/>
          <w:rFonts w:ascii="Garamond" w:hAnsi="Garamond"/>
          <w:highlight w:val="cyan"/>
        </w:rPr>
        <w:t xml:space="preserve">e PRC </w:t>
      </w:r>
      <w:r w:rsidR="00197F79" w:rsidRPr="003D2E04">
        <w:rPr>
          <w:rStyle w:val="StyleBoldUnderline"/>
          <w:rFonts w:ascii="Garamond" w:hAnsi="Garamond"/>
        </w:rPr>
        <w:t xml:space="preserve">feels entitled to and </w:t>
      </w:r>
      <w:r w:rsidR="00197F79" w:rsidRPr="003D2E04">
        <w:rPr>
          <w:rStyle w:val="StyleBoldUnderline"/>
          <w:rFonts w:ascii="Garamond" w:hAnsi="Garamond"/>
          <w:highlight w:val="cyan"/>
        </w:rPr>
        <w:t>intends to</w:t>
      </w:r>
      <w:r w:rsidR="00197F79" w:rsidRPr="003D2E04">
        <w:rPr>
          <w:rStyle w:val="StyleBoldUnderline"/>
          <w:rFonts w:ascii="Garamond" w:hAnsi="Garamond"/>
        </w:rPr>
        <w:t xml:space="preserve"> </w:t>
      </w:r>
      <w:r w:rsidR="00197F79" w:rsidRPr="003D2E04">
        <w:rPr>
          <w:rStyle w:val="StyleBoldUnderline"/>
          <w:rFonts w:ascii="Garamond" w:hAnsi="Garamond"/>
          <w:highlight w:val="cyan"/>
        </w:rPr>
        <w:t>establish a</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Chinese sphere of infl</w:t>
      </w:r>
      <w:r w:rsidR="00197F79" w:rsidRPr="003D2E04">
        <w:rPr>
          <w:rStyle w:val="StyleBoldUnderline"/>
          <w:rFonts w:ascii="Garamond" w:hAnsi="Garamond"/>
          <w:highlight w:val="cyan"/>
        </w:rPr>
        <w:t>uence</w:t>
      </w:r>
      <w:r w:rsidR="00197F79" w:rsidRPr="003D2E04">
        <w:rPr>
          <w:rStyle w:val="StyleBoldUnderline"/>
          <w:rFonts w:ascii="Garamond" w:hAnsi="Garamond"/>
        </w:rPr>
        <w:t xml:space="preserve"> in eastern Asia in which major foreign policy</w:t>
      </w:r>
      <w:r w:rsidRPr="003D2E04">
        <w:rPr>
          <w:rStyle w:val="StyleBoldUnderline"/>
          <w:rFonts w:ascii="Garamond" w:hAnsi="Garamond"/>
          <w:sz w:val="12"/>
        </w:rPr>
        <w:t xml:space="preserve">¶ </w:t>
      </w:r>
      <w:r w:rsidR="00197F79" w:rsidRPr="003D2E04">
        <w:rPr>
          <w:rStyle w:val="StyleBoldUnderline"/>
          <w:rFonts w:ascii="Garamond" w:hAnsi="Garamond"/>
        </w:rPr>
        <w:t>decisions and external military activity</w:t>
      </w:r>
      <w:r w:rsidR="00197F79" w:rsidRPr="003D2E04">
        <w:rPr>
          <w:rFonts w:ascii="Garamond" w:hAnsi="Garamond"/>
        </w:rPr>
        <w:t xml:space="preserve"> by neighboring countries would be</w:t>
      </w:r>
      <w:r w:rsidRPr="003D2E04">
        <w:rPr>
          <w:rFonts w:ascii="Garamond" w:hAnsi="Garamond"/>
          <w:sz w:val="12"/>
        </w:rPr>
        <w:t xml:space="preserve">¶ </w:t>
      </w:r>
      <w:r w:rsidR="00197F79" w:rsidRPr="003D2E04">
        <w:rPr>
          <w:rFonts w:ascii="Garamond" w:hAnsi="Garamond"/>
        </w:rPr>
        <w:t>su</w:t>
      </w:r>
      <w:r w:rsidRPr="003D2E04">
        <w:rPr>
          <w:rFonts w:ascii="Garamond" w:hAnsi="Garamond"/>
        </w:rPr>
        <w:t xml:space="preserve">bject to Beijing’s approval. </w:t>
      </w:r>
      <w:r w:rsidRPr="003D2E04">
        <w:rPr>
          <w:rStyle w:val="Emphasis"/>
          <w:rFonts w:ascii="Garamond" w:hAnsi="Garamond"/>
          <w:highlight w:val="cyan"/>
        </w:rPr>
        <w:t>Th</w:t>
      </w:r>
      <w:r w:rsidR="00197F79" w:rsidRPr="003D2E04">
        <w:rPr>
          <w:rStyle w:val="Emphasis"/>
          <w:rFonts w:ascii="Garamond" w:hAnsi="Garamond"/>
          <w:highlight w:val="cyan"/>
        </w:rPr>
        <w:t>e Chinese government</w:t>
      </w:r>
      <w:r w:rsidR="00197F79" w:rsidRPr="003D2E04">
        <w:rPr>
          <w:rStyle w:val="StyleBoldUnderline"/>
          <w:rFonts w:ascii="Garamond" w:hAnsi="Garamond"/>
        </w:rPr>
        <w:t xml:space="preserve"> eventually </w:t>
      </w:r>
      <w:r w:rsidR="00197F79" w:rsidRPr="003D2E04">
        <w:rPr>
          <w:rStyle w:val="Emphasis"/>
          <w:rFonts w:ascii="Garamond" w:hAnsi="Garamond"/>
          <w:highlight w:val="cyan"/>
        </w:rPr>
        <w:t>wants to</w:t>
      </w:r>
      <w:r w:rsidRPr="003D2E04">
        <w:rPr>
          <w:rStyle w:val="Emphasis"/>
          <w:rFonts w:ascii="Garamond" w:hAnsi="Garamond"/>
          <w:highlight w:val="cyan"/>
        </w:rPr>
        <w:t xml:space="preserve">¶ </w:t>
      </w:r>
      <w:r w:rsidR="00197F79" w:rsidRPr="003D2E04">
        <w:rPr>
          <w:rStyle w:val="Emphasis"/>
          <w:rFonts w:ascii="Garamond" w:hAnsi="Garamond"/>
          <w:highlight w:val="cyan"/>
        </w:rPr>
        <w:t>uproot U.S. military alliances</w:t>
      </w:r>
      <w:r w:rsidRPr="003D2E04">
        <w:rPr>
          <w:rStyle w:val="StyleBoldUnderline"/>
          <w:rFonts w:ascii="Garamond" w:hAnsi="Garamond"/>
        </w:rPr>
        <w:t xml:space="preserve"> and bases from the Asia-Pacifi</w:t>
      </w:r>
      <w:r w:rsidR="00197F79" w:rsidRPr="003D2E04">
        <w:rPr>
          <w:rStyle w:val="StyleBoldUnderline"/>
          <w:rFonts w:ascii="Garamond" w:hAnsi="Garamond"/>
        </w:rPr>
        <w:t xml:space="preserve">c region </w:t>
      </w:r>
      <w:r w:rsidR="00197F79" w:rsidRPr="003D2E04">
        <w:rPr>
          <w:rStyle w:val="StyleBoldUnderline"/>
          <w:rFonts w:ascii="Garamond" w:hAnsi="Garamond"/>
          <w:highlight w:val="cyan"/>
        </w:rPr>
        <w:t>and to</w:t>
      </w:r>
      <w:r w:rsidRPr="003D2E04">
        <w:rPr>
          <w:rStyle w:val="StyleBoldUnderline"/>
          <w:rFonts w:ascii="Garamond" w:hAnsi="Garamond"/>
          <w:sz w:val="12"/>
          <w:highlight w:val="cyan"/>
        </w:rPr>
        <w:t xml:space="preserve">¶ </w:t>
      </w:r>
      <w:r w:rsidR="00197F79" w:rsidRPr="003D2E04">
        <w:rPr>
          <w:rStyle w:val="StyleBoldUnderline"/>
          <w:rFonts w:ascii="Garamond" w:hAnsi="Garamond"/>
          <w:highlight w:val="cyan"/>
        </w:rPr>
        <w:t>circumscribe</w:t>
      </w:r>
      <w:r w:rsidR="00197F79" w:rsidRPr="003D2E04">
        <w:rPr>
          <w:rStyle w:val="StyleBoldUnderline"/>
          <w:rFonts w:ascii="Garamond" w:hAnsi="Garamond"/>
        </w:rPr>
        <w:t xml:space="preserve"> the areas in which </w:t>
      </w:r>
      <w:r w:rsidR="00197F79" w:rsidRPr="003D2E04">
        <w:rPr>
          <w:rStyle w:val="StyleBoldUnderline"/>
          <w:rFonts w:ascii="Garamond" w:hAnsi="Garamond"/>
          <w:highlight w:val="cyan"/>
        </w:rPr>
        <w:t>U.S. military</w:t>
      </w:r>
      <w:r w:rsidR="00197F79" w:rsidRPr="003D2E04">
        <w:rPr>
          <w:rStyle w:val="StyleBoldUnderline"/>
          <w:rFonts w:ascii="Garamond" w:hAnsi="Garamond"/>
        </w:rPr>
        <w:t xml:space="preserve"> units can operate.</w:t>
      </w:r>
      <w:r w:rsidR="00197F79" w:rsidRPr="003D2E04">
        <w:rPr>
          <w:rFonts w:ascii="Garamond" w:hAnsi="Garamond"/>
        </w:rPr>
        <w:t xml:space="preserve"> China will</w:t>
      </w:r>
      <w:r w:rsidRPr="003D2E04">
        <w:rPr>
          <w:rFonts w:ascii="Garamond" w:hAnsi="Garamond"/>
          <w:sz w:val="12"/>
        </w:rPr>
        <w:t xml:space="preserve">¶ </w:t>
      </w:r>
      <w:r w:rsidR="00197F79" w:rsidRPr="003D2E04">
        <w:rPr>
          <w:rFonts w:ascii="Garamond" w:hAnsi="Garamond"/>
        </w:rPr>
        <w:t>defend its claims over disputed maritime territories with gradually increasing</w:t>
      </w:r>
      <w:r w:rsidRPr="003D2E04">
        <w:rPr>
          <w:rFonts w:ascii="Garamond" w:hAnsi="Garamond"/>
          <w:sz w:val="12"/>
        </w:rPr>
        <w:t xml:space="preserve">¶ </w:t>
      </w:r>
      <w:r w:rsidRPr="003D2E04">
        <w:rPr>
          <w:rFonts w:ascii="Garamond" w:hAnsi="Garamond"/>
        </w:rPr>
        <w:t>strength. Th</w:t>
      </w:r>
      <w:r w:rsidR="00197F79" w:rsidRPr="003D2E04">
        <w:rPr>
          <w:rFonts w:ascii="Garamond" w:hAnsi="Garamond"/>
        </w:rPr>
        <w:t>e outlook is dim for the Southeast Asian claimants in the</w:t>
      </w:r>
      <w:r w:rsidRPr="003D2E04">
        <w:rPr>
          <w:rFonts w:ascii="Garamond" w:hAnsi="Garamond"/>
          <w:sz w:val="12"/>
        </w:rPr>
        <w:t xml:space="preserve">¶ </w:t>
      </w:r>
      <w:r w:rsidR="00197F79" w:rsidRPr="003D2E04">
        <w:rPr>
          <w:rFonts w:ascii="Garamond" w:hAnsi="Garamond"/>
        </w:rPr>
        <w:t>South China Sea disputes securing China’s agreement to a roughly equal</w:t>
      </w:r>
      <w:r w:rsidRPr="003D2E04">
        <w:rPr>
          <w:rFonts w:ascii="Garamond" w:hAnsi="Garamond"/>
          <w:sz w:val="12"/>
        </w:rPr>
        <w:t xml:space="preserve">¶ </w:t>
      </w:r>
      <w:r w:rsidR="00197F79" w:rsidRPr="003D2E04">
        <w:rPr>
          <w:rFonts w:ascii="Garamond" w:hAnsi="Garamond"/>
        </w:rPr>
        <w:t>settlement. Similarly</w:t>
      </w:r>
      <w:r w:rsidR="00197F79" w:rsidRPr="003D2E04">
        <w:rPr>
          <w:rStyle w:val="StyleBoldUnderline"/>
          <w:rFonts w:ascii="Garamond" w:hAnsi="Garamond"/>
        </w:rPr>
        <w:t>, Taiwan is in danger of losing its autonomy as a consequence</w:t>
      </w:r>
      <w:r w:rsidRPr="003D2E04">
        <w:rPr>
          <w:rStyle w:val="StyleBoldUnderline"/>
          <w:rFonts w:ascii="Garamond" w:hAnsi="Garamond"/>
          <w:sz w:val="12"/>
        </w:rPr>
        <w:t xml:space="preserve">¶ </w:t>
      </w:r>
      <w:r w:rsidR="00197F79" w:rsidRPr="003D2E04">
        <w:rPr>
          <w:rStyle w:val="StyleBoldUnderline"/>
          <w:rFonts w:ascii="Garamond" w:hAnsi="Garamond"/>
        </w:rPr>
        <w:t>of China’s rise.</w:t>
      </w:r>
    </w:p>
    <w:p w14:paraId="57E796C2" w14:textId="3895C11A" w:rsidR="00CC05F5" w:rsidRPr="003D2E04" w:rsidRDefault="00CC05F5" w:rsidP="00CC05F5">
      <w:pPr>
        <w:rPr>
          <w:rFonts w:ascii="Garamond" w:hAnsi="Garamond"/>
        </w:rPr>
      </w:pPr>
    </w:p>
    <w:p w14:paraId="6A8F7ADF" w14:textId="629F478A" w:rsidR="00CC05F5" w:rsidRPr="003D2E04" w:rsidRDefault="00CC05F5" w:rsidP="00CC05F5">
      <w:pPr>
        <w:pStyle w:val="Heading4"/>
        <w:rPr>
          <w:rFonts w:ascii="Garamond" w:hAnsi="Garamond"/>
        </w:rPr>
      </w:pPr>
      <w:r w:rsidRPr="003D2E04">
        <w:rPr>
          <w:rFonts w:ascii="Garamond" w:hAnsi="Garamond"/>
        </w:rPr>
        <w:t xml:space="preserve">Basis for conflict is </w:t>
      </w:r>
      <w:r w:rsidR="00285835" w:rsidRPr="003D2E04">
        <w:rPr>
          <w:rFonts w:ascii="Garamond" w:hAnsi="Garamond"/>
        </w:rPr>
        <w:t>caused by</w:t>
      </w:r>
      <w:r w:rsidRPr="003D2E04">
        <w:rPr>
          <w:rFonts w:ascii="Garamond" w:hAnsi="Garamond"/>
        </w:rPr>
        <w:t xml:space="preserve"> strong Chinese leadership </w:t>
      </w:r>
    </w:p>
    <w:p w14:paraId="1D69BA85" w14:textId="77777777" w:rsidR="00CC05F5" w:rsidRPr="003D2E04" w:rsidRDefault="00CC05F5" w:rsidP="00CC05F5">
      <w:pPr>
        <w:rPr>
          <w:rStyle w:val="StyleStyleBold12pt"/>
          <w:rFonts w:ascii="Garamond" w:hAnsi="Garamond"/>
        </w:rPr>
      </w:pPr>
      <w:r w:rsidRPr="003D2E04">
        <w:rPr>
          <w:rStyle w:val="StyleStyleBold12pt"/>
          <w:rFonts w:ascii="Garamond" w:hAnsi="Garamond"/>
        </w:rPr>
        <w:t>Norton, 2015</w:t>
      </w:r>
    </w:p>
    <w:p w14:paraId="7C253D4E" w14:textId="77777777" w:rsidR="00CC05F5" w:rsidRPr="003D2E04" w:rsidRDefault="00CC05F5" w:rsidP="00CC05F5">
      <w:pPr>
        <w:rPr>
          <w:rFonts w:ascii="Garamond" w:hAnsi="Garamond"/>
        </w:rPr>
      </w:pPr>
      <w:r w:rsidRPr="003D2E04">
        <w:rPr>
          <w:rFonts w:ascii="Garamond" w:hAnsi="Garamond"/>
        </w:rPr>
        <w:t xml:space="preserve">Simon, Junior Policy Associate at the China Studies Centre and an adviser in </w:t>
      </w:r>
      <w:proofErr w:type="spellStart"/>
      <w:r w:rsidRPr="003D2E04">
        <w:rPr>
          <w:rFonts w:ascii="Garamond" w:hAnsi="Garamond"/>
        </w:rPr>
        <w:t>antimoney</w:t>
      </w:r>
      <w:proofErr w:type="spellEnd"/>
      <w:r w:rsidRPr="003D2E04">
        <w:rPr>
          <w:rFonts w:ascii="Garamond" w:hAnsi="Garamond"/>
          <w:sz w:val="12"/>
        </w:rPr>
        <w:t xml:space="preserve">¶ </w:t>
      </w:r>
      <w:r w:rsidRPr="003D2E04">
        <w:rPr>
          <w:rFonts w:ascii="Garamond" w:hAnsi="Garamond"/>
        </w:rPr>
        <w:t>laundering, counter-terrorism financing, and sanctions in the private sector. He holds a</w:t>
      </w:r>
      <w:r w:rsidRPr="003D2E04">
        <w:rPr>
          <w:rFonts w:ascii="Garamond" w:hAnsi="Garamond"/>
          <w:sz w:val="12"/>
        </w:rPr>
        <w:t xml:space="preserve">¶ </w:t>
      </w:r>
      <w:r w:rsidRPr="003D2E04">
        <w:rPr>
          <w:rFonts w:ascii="Garamond" w:hAnsi="Garamond"/>
        </w:rPr>
        <w:t>Master of International Security from the University of Sydney. Simon has previously studied</w:t>
      </w:r>
      <w:r w:rsidRPr="003D2E04">
        <w:rPr>
          <w:rFonts w:ascii="Garamond" w:hAnsi="Garamond"/>
          <w:sz w:val="12"/>
        </w:rPr>
        <w:t xml:space="preserve">¶ </w:t>
      </w:r>
      <w:r w:rsidRPr="003D2E04">
        <w:rPr>
          <w:rFonts w:ascii="Garamond" w:hAnsi="Garamond"/>
        </w:rPr>
        <w:t>abroad at the Elliott School of International Affairs at The George Washington University in</w:t>
      </w:r>
      <w:r w:rsidRPr="003D2E04">
        <w:rPr>
          <w:rFonts w:ascii="Garamond" w:hAnsi="Garamond"/>
          <w:sz w:val="12"/>
        </w:rPr>
        <w:t xml:space="preserve">¶ </w:t>
      </w:r>
      <w:r w:rsidRPr="003D2E04">
        <w:rPr>
          <w:rFonts w:ascii="Garamond" w:hAnsi="Garamond"/>
        </w:rPr>
        <w:t>Washington DC, and the Shanghai University of Finance and Economics in China. This policy</w:t>
      </w:r>
      <w:r w:rsidRPr="003D2E04">
        <w:rPr>
          <w:rFonts w:ascii="Garamond" w:hAnsi="Garamond"/>
          <w:sz w:val="12"/>
        </w:rPr>
        <w:t xml:space="preserve">¶ </w:t>
      </w:r>
      <w:r w:rsidRPr="003D2E04">
        <w:rPr>
          <w:rFonts w:ascii="Garamond" w:hAnsi="Garamond"/>
        </w:rPr>
        <w:t>paper is based on his Master’s thesis which was submitted in June 2015, “China’s grand</w:t>
      </w:r>
      <w:r w:rsidRPr="003D2E04">
        <w:rPr>
          <w:rFonts w:ascii="Garamond" w:hAnsi="Garamond"/>
          <w:sz w:val="12"/>
        </w:rPr>
        <w:t xml:space="preserve">¶ </w:t>
      </w:r>
      <w:r w:rsidRPr="003D2E04">
        <w:rPr>
          <w:rFonts w:ascii="Garamond" w:hAnsi="Garamond"/>
        </w:rPr>
        <w:t xml:space="preserve">strategy,” November 2015, China Studies Centre, </w:t>
      </w:r>
      <w:hyperlink r:id="rId84" w:history="1">
        <w:r w:rsidRPr="003D2E04">
          <w:rPr>
            <w:rStyle w:val="Hyperlink"/>
            <w:rFonts w:ascii="Garamond" w:hAnsi="Garamond"/>
          </w:rPr>
          <w:t>http://sydney.edu.au/china_studies_centre/images/content/ccpublications/policy_paper_series/2015/chinas-grand-strategy.pdf</w:t>
        </w:r>
      </w:hyperlink>
      <w:r w:rsidRPr="003D2E04">
        <w:rPr>
          <w:rFonts w:ascii="Garamond" w:hAnsi="Garamond"/>
        </w:rPr>
        <w:t>, Accessed: July 5, 2016, YDEL</w:t>
      </w:r>
    </w:p>
    <w:p w14:paraId="3BADD3FF" w14:textId="77777777" w:rsidR="00CC05F5" w:rsidRPr="003D2E04" w:rsidRDefault="00CC05F5" w:rsidP="00CC05F5">
      <w:pPr>
        <w:rPr>
          <w:rFonts w:ascii="Garamond" w:hAnsi="Garamond"/>
        </w:rPr>
      </w:pPr>
      <w:r w:rsidRPr="003D2E04">
        <w:rPr>
          <w:rStyle w:val="StyleBoldUnderline"/>
          <w:rFonts w:ascii="Garamond" w:hAnsi="Garamond"/>
          <w:highlight w:val="cyan"/>
        </w:rPr>
        <w:t>China has a clear</w:t>
      </w:r>
      <w:r w:rsidRPr="003D2E04">
        <w:rPr>
          <w:rStyle w:val="StyleBoldUnderline"/>
          <w:rFonts w:ascii="Garamond" w:hAnsi="Garamond"/>
        </w:rPr>
        <w:t xml:space="preserve"> and coherent </w:t>
      </w:r>
      <w:r w:rsidRPr="003D2E04">
        <w:rPr>
          <w:rStyle w:val="StyleBoldUnderline"/>
          <w:rFonts w:ascii="Garamond" w:hAnsi="Garamond"/>
          <w:highlight w:val="cyan"/>
        </w:rPr>
        <w:t>grand strategy,</w:t>
      </w:r>
      <w:r w:rsidRPr="003D2E04">
        <w:rPr>
          <w:rStyle w:val="StyleBoldUnderline"/>
          <w:rFonts w:ascii="Garamond" w:hAnsi="Garamond"/>
        </w:rPr>
        <w:t xml:space="preserve"> with strategic guidelines </w:t>
      </w:r>
      <w:r w:rsidRPr="003D2E04">
        <w:rPr>
          <w:rStyle w:val="StyleBoldUnderline"/>
          <w:rFonts w:ascii="Garamond" w:hAnsi="Garamond"/>
          <w:highlight w:val="cyan"/>
        </w:rPr>
        <w:t>articulated by its top</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leadership</w:t>
      </w:r>
      <w:r w:rsidRPr="003D2E04">
        <w:rPr>
          <w:rStyle w:val="StyleBoldUnderline"/>
          <w:rFonts w:ascii="Garamond" w:hAnsi="Garamond"/>
        </w:rPr>
        <w:t xml:space="preserve">, and actions </w:t>
      </w:r>
      <w:r w:rsidRPr="003D2E04">
        <w:rPr>
          <w:rStyle w:val="StyleBoldUnderline"/>
          <w:rFonts w:ascii="Garamond" w:hAnsi="Garamond"/>
          <w:highlight w:val="cyan"/>
        </w:rPr>
        <w:t>aimed at</w:t>
      </w:r>
      <w:r w:rsidRPr="003D2E04">
        <w:rPr>
          <w:rStyle w:val="StyleBoldUnderline"/>
          <w:rFonts w:ascii="Garamond" w:hAnsi="Garamond"/>
        </w:rPr>
        <w:t xml:space="preserve"> defending its interests and a</w:t>
      </w:r>
      <w:r w:rsidRPr="003D2E04">
        <w:rPr>
          <w:rStyle w:val="StyleBoldUnderline"/>
          <w:rFonts w:ascii="Garamond" w:hAnsi="Garamond"/>
          <w:highlight w:val="cyan"/>
        </w:rPr>
        <w:t>chieving important long-term</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goals.</w:t>
      </w:r>
      <w:r w:rsidRPr="003D2E04">
        <w:rPr>
          <w:rStyle w:val="StyleBoldUnderline"/>
          <w:rFonts w:ascii="Garamond" w:hAnsi="Garamond"/>
        </w:rPr>
        <w:t xml:space="preserve"> China is clear about its core interests and goals: </w:t>
      </w:r>
      <w:r w:rsidRPr="003D2E04">
        <w:rPr>
          <w:rStyle w:val="StyleBoldUnderline"/>
          <w:rFonts w:ascii="Garamond" w:hAnsi="Garamond"/>
          <w:highlight w:val="cyan"/>
        </w:rPr>
        <w:t>the CPC remaining in power; ensuring</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economic</w:t>
      </w:r>
      <w:r w:rsidRPr="003D2E04">
        <w:rPr>
          <w:rStyle w:val="StyleBoldUnderline"/>
          <w:rFonts w:ascii="Garamond" w:hAnsi="Garamond"/>
        </w:rPr>
        <w:t xml:space="preserve"> and social </w:t>
      </w:r>
      <w:r w:rsidRPr="003D2E04">
        <w:rPr>
          <w:rStyle w:val="StyleBoldUnderline"/>
          <w:rFonts w:ascii="Garamond" w:hAnsi="Garamond"/>
          <w:highlight w:val="cyan"/>
        </w:rPr>
        <w:t>development</w:t>
      </w:r>
      <w:r w:rsidRPr="003D2E04">
        <w:rPr>
          <w:rStyle w:val="StyleBoldUnderline"/>
          <w:rFonts w:ascii="Garamond" w:hAnsi="Garamond"/>
        </w:rPr>
        <w:t xml:space="preserve"> to achieve the twin centenary goals; </w:t>
      </w:r>
      <w:r w:rsidRPr="003D2E04">
        <w:rPr>
          <w:rStyle w:val="StyleBoldUnderline"/>
          <w:rFonts w:ascii="Garamond" w:hAnsi="Garamond"/>
          <w:highlight w:val="cyan"/>
        </w:rPr>
        <w:t>achieving reunification</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with Taiwan; and defending state sovereignty and territorial integrity.</w:t>
      </w:r>
      <w:r w:rsidRPr="003D2E04">
        <w:rPr>
          <w:rFonts w:ascii="Garamond" w:hAnsi="Garamond"/>
          <w:highlight w:val="cyan"/>
        </w:rPr>
        <w:t xml:space="preserve"> </w:t>
      </w:r>
      <w:r w:rsidRPr="003D2E04">
        <w:rPr>
          <w:rStyle w:val="StyleBoldUnderline"/>
          <w:rFonts w:ascii="Garamond" w:hAnsi="Garamond"/>
          <w:highlight w:val="cyan"/>
        </w:rPr>
        <w:t>China sees the US</w:t>
      </w:r>
      <w:r w:rsidRPr="003D2E04">
        <w:rPr>
          <w:rStyle w:val="StyleBoldUnderline"/>
          <w:rFonts w:ascii="Garamond" w:hAnsi="Garamond"/>
        </w:rPr>
        <w:t xml:space="preserve"> and</w:t>
      </w:r>
      <w:r w:rsidRPr="003D2E04">
        <w:rPr>
          <w:rStyle w:val="StyleBoldUnderline"/>
          <w:rFonts w:ascii="Garamond" w:hAnsi="Garamond"/>
          <w:sz w:val="12"/>
        </w:rPr>
        <w:t xml:space="preserve">¶ </w:t>
      </w:r>
      <w:r w:rsidRPr="003D2E04">
        <w:rPr>
          <w:rStyle w:val="StyleBoldUnderline"/>
          <w:rFonts w:ascii="Garamond" w:hAnsi="Garamond"/>
        </w:rPr>
        <w:t xml:space="preserve">its alliance system and dependence on foreign resources, particularly energy, </w:t>
      </w:r>
      <w:r w:rsidRPr="003D2E04">
        <w:rPr>
          <w:rStyle w:val="StyleBoldUnderline"/>
          <w:rFonts w:ascii="Garamond" w:hAnsi="Garamond"/>
          <w:highlight w:val="cyan"/>
        </w:rPr>
        <w:t>as the biggest</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threats</w:t>
      </w:r>
      <w:r w:rsidRPr="003D2E04">
        <w:rPr>
          <w:rStyle w:val="StyleBoldUnderline"/>
          <w:rFonts w:ascii="Garamond" w:hAnsi="Garamond"/>
        </w:rPr>
        <w:t xml:space="preserve"> to these goals and interests</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Fonts w:ascii="Garamond" w:hAnsi="Garamond"/>
        </w:rPr>
        <w:t>As China has become richer and more powerful, its grand strategy has evolved from the</w:t>
      </w:r>
      <w:r w:rsidRPr="003D2E04">
        <w:rPr>
          <w:rFonts w:ascii="Garamond" w:hAnsi="Garamond"/>
          <w:sz w:val="12"/>
        </w:rPr>
        <w:t xml:space="preserve">¶ </w:t>
      </w:r>
      <w:r w:rsidRPr="003D2E04">
        <w:rPr>
          <w:rFonts w:ascii="Garamond" w:hAnsi="Garamond"/>
        </w:rPr>
        <w:t>approach of Deng Xiaoping which involved keeping a low profile, and hiding its capabilities</w:t>
      </w:r>
      <w:r w:rsidRPr="003D2E04">
        <w:rPr>
          <w:rFonts w:ascii="Garamond" w:hAnsi="Garamond"/>
          <w:sz w:val="12"/>
        </w:rPr>
        <w:t xml:space="preserve">¶ </w:t>
      </w:r>
      <w:r w:rsidRPr="003D2E04">
        <w:rPr>
          <w:rFonts w:ascii="Garamond" w:hAnsi="Garamond"/>
        </w:rPr>
        <w:t xml:space="preserve">and biding time. </w:t>
      </w:r>
      <w:r w:rsidRPr="003D2E04">
        <w:rPr>
          <w:rStyle w:val="StyleBoldUnderline"/>
          <w:rFonts w:ascii="Garamond" w:hAnsi="Garamond"/>
          <w:highlight w:val="cyan"/>
        </w:rPr>
        <w:t>China is demonstrating greater willingness to use its power and enhanced</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capabilities to influence and shape its external environment</w:t>
      </w:r>
      <w:proofErr w:type="gramStart"/>
      <w:r w:rsidRPr="003D2E04">
        <w:rPr>
          <w:rStyle w:val="StyleBoldUnderline"/>
          <w:rFonts w:ascii="Garamond" w:hAnsi="Garamond"/>
          <w:highlight w:val="cyan"/>
        </w:rPr>
        <w:t>.</w:t>
      </w:r>
      <w:r w:rsidRPr="003D2E04">
        <w:rPr>
          <w:rStyle w:val="StyleBoldUnderline"/>
          <w:rFonts w:ascii="Garamond" w:hAnsi="Garamond"/>
          <w:sz w:val="12"/>
          <w:highlight w:val="cyan"/>
        </w:rPr>
        <w:t>¶</w:t>
      </w:r>
      <w:proofErr w:type="gramEnd"/>
      <w:r w:rsidRPr="003D2E04">
        <w:rPr>
          <w:rStyle w:val="StyleBoldUnderline"/>
          <w:rFonts w:ascii="Garamond" w:hAnsi="Garamond"/>
          <w:sz w:val="12"/>
          <w:highlight w:val="cyan"/>
        </w:rPr>
        <w:t xml:space="preserve"> </w:t>
      </w:r>
      <w:r w:rsidRPr="003D2E04">
        <w:rPr>
          <w:rStyle w:val="StyleBoldUnderline"/>
          <w:rFonts w:ascii="Garamond" w:hAnsi="Garamond"/>
          <w:highlight w:val="cyan"/>
        </w:rPr>
        <w:t>China is</w:t>
      </w:r>
      <w:r w:rsidRPr="003D2E04">
        <w:rPr>
          <w:rStyle w:val="StyleBoldUnderline"/>
          <w:rFonts w:ascii="Garamond" w:hAnsi="Garamond"/>
        </w:rPr>
        <w:t xml:space="preserve"> </w:t>
      </w:r>
      <w:r w:rsidRPr="003D2E04">
        <w:rPr>
          <w:rStyle w:val="StyleBoldUnderline"/>
          <w:rFonts w:ascii="Garamond" w:hAnsi="Garamond"/>
          <w:highlight w:val="cyan"/>
        </w:rPr>
        <w:t>pursuing military modernization</w:t>
      </w:r>
      <w:r w:rsidRPr="003D2E04">
        <w:rPr>
          <w:rStyle w:val="StyleBoldUnderline"/>
          <w:rFonts w:ascii="Garamond" w:hAnsi="Garamond"/>
        </w:rPr>
        <w:t xml:space="preserve"> with a focus on </w:t>
      </w:r>
      <w:proofErr w:type="spellStart"/>
      <w:r w:rsidRPr="003D2E04">
        <w:rPr>
          <w:rStyle w:val="StyleBoldUnderline"/>
          <w:rFonts w:ascii="Garamond" w:hAnsi="Garamond"/>
        </w:rPr>
        <w:t>informationization</w:t>
      </w:r>
      <w:proofErr w:type="spellEnd"/>
      <w:r w:rsidRPr="003D2E04">
        <w:rPr>
          <w:rStyle w:val="StyleBoldUnderline"/>
          <w:rFonts w:ascii="Garamond" w:hAnsi="Garamond"/>
        </w:rPr>
        <w:t xml:space="preserve"> and maritime</w:t>
      </w:r>
      <w:r w:rsidRPr="003D2E04">
        <w:rPr>
          <w:rStyle w:val="StyleBoldUnderline"/>
          <w:rFonts w:ascii="Garamond" w:hAnsi="Garamond"/>
          <w:sz w:val="12"/>
        </w:rPr>
        <w:t xml:space="preserve">¶ </w:t>
      </w:r>
      <w:r w:rsidRPr="003D2E04">
        <w:rPr>
          <w:rStyle w:val="StyleBoldUnderline"/>
          <w:rFonts w:ascii="Garamond" w:hAnsi="Garamond"/>
        </w:rPr>
        <w:t xml:space="preserve">security to defend its security interests. </w:t>
      </w:r>
      <w:r w:rsidRPr="003D2E04">
        <w:rPr>
          <w:rStyle w:val="StyleBoldUnderline"/>
          <w:rFonts w:ascii="Garamond" w:hAnsi="Garamond"/>
          <w:highlight w:val="cyan"/>
        </w:rPr>
        <w:t>It is</w:t>
      </w:r>
      <w:r w:rsidRPr="003D2E04">
        <w:rPr>
          <w:rStyle w:val="StyleBoldUnderline"/>
          <w:rFonts w:ascii="Garamond" w:hAnsi="Garamond"/>
        </w:rPr>
        <w:t xml:space="preserve"> also </w:t>
      </w:r>
      <w:r w:rsidRPr="003D2E04">
        <w:rPr>
          <w:rStyle w:val="StyleBoldUnderline"/>
          <w:rFonts w:ascii="Garamond" w:hAnsi="Garamond"/>
          <w:highlight w:val="cyan"/>
        </w:rPr>
        <w:t>acting to strengthen its maritime territorial</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claims</w:t>
      </w:r>
      <w:r w:rsidRPr="003D2E04">
        <w:rPr>
          <w:rFonts w:ascii="Garamond" w:hAnsi="Garamond"/>
        </w:rPr>
        <w:t xml:space="preserve">. At the same time </w:t>
      </w:r>
      <w:r w:rsidRPr="003D2E04">
        <w:rPr>
          <w:rStyle w:val="StyleBoldUnderline"/>
          <w:rFonts w:ascii="Garamond" w:hAnsi="Garamond"/>
          <w:highlight w:val="cyan"/>
        </w:rPr>
        <w:t>it</w:t>
      </w:r>
      <w:r w:rsidRPr="003D2E04">
        <w:rPr>
          <w:rStyle w:val="StyleBoldUnderline"/>
          <w:rFonts w:ascii="Garamond" w:hAnsi="Garamond"/>
        </w:rPr>
        <w:t xml:space="preserve"> has </w:t>
      </w:r>
      <w:r w:rsidRPr="003D2E04">
        <w:rPr>
          <w:rStyle w:val="StyleBoldUnderline"/>
          <w:rFonts w:ascii="Garamond" w:hAnsi="Garamond"/>
          <w:highlight w:val="cyan"/>
        </w:rPr>
        <w:t>sought to</w:t>
      </w:r>
      <w:r w:rsidRPr="003D2E04">
        <w:rPr>
          <w:rStyle w:val="StyleBoldUnderline"/>
          <w:rFonts w:ascii="Garamond" w:hAnsi="Garamond"/>
        </w:rPr>
        <w:t xml:space="preserve"> maintain a stable peripheral environment </w:t>
      </w:r>
      <w:proofErr w:type="gramStart"/>
      <w:r w:rsidRPr="003D2E04">
        <w:rPr>
          <w:rStyle w:val="StyleBoldUnderline"/>
          <w:rFonts w:ascii="Garamond" w:hAnsi="Garamond"/>
        </w:rPr>
        <w:t>conducive</w:t>
      </w:r>
      <w:proofErr w:type="gramEnd"/>
      <w:r w:rsidRPr="003D2E04">
        <w:rPr>
          <w:rStyle w:val="StyleBoldUnderline"/>
          <w:rFonts w:ascii="Garamond" w:hAnsi="Garamond"/>
        </w:rPr>
        <w:t xml:space="preserve"> to</w:t>
      </w:r>
      <w:r w:rsidRPr="003D2E04">
        <w:rPr>
          <w:rStyle w:val="StyleBoldUnderline"/>
          <w:rFonts w:ascii="Garamond" w:hAnsi="Garamond"/>
          <w:sz w:val="12"/>
        </w:rPr>
        <w:t xml:space="preserve">¶ </w:t>
      </w:r>
      <w:r w:rsidRPr="003D2E04">
        <w:rPr>
          <w:rStyle w:val="StyleBoldUnderline"/>
          <w:rFonts w:ascii="Garamond" w:hAnsi="Garamond"/>
        </w:rPr>
        <w:t xml:space="preserve">its development, </w:t>
      </w:r>
      <w:r w:rsidRPr="003D2E04">
        <w:rPr>
          <w:rStyle w:val="StyleBoldUnderline"/>
          <w:rFonts w:ascii="Garamond" w:hAnsi="Garamond"/>
          <w:highlight w:val="cyan"/>
        </w:rPr>
        <w:t>keep</w:t>
      </w:r>
      <w:r w:rsidRPr="003D2E04">
        <w:rPr>
          <w:rStyle w:val="StyleBoldUnderline"/>
          <w:rFonts w:ascii="Garamond" w:hAnsi="Garamond"/>
        </w:rPr>
        <w:t xml:space="preserve">ing </w:t>
      </w:r>
      <w:r w:rsidRPr="003D2E04">
        <w:rPr>
          <w:rStyle w:val="StyleBoldUnderline"/>
          <w:rFonts w:ascii="Garamond" w:hAnsi="Garamond"/>
          <w:highlight w:val="cyan"/>
        </w:rPr>
        <w:t xml:space="preserve">its assertive </w:t>
      </w:r>
      <w:proofErr w:type="spellStart"/>
      <w:r w:rsidRPr="003D2E04">
        <w:rPr>
          <w:rStyle w:val="StyleBoldUnderline"/>
          <w:rFonts w:ascii="Garamond" w:hAnsi="Garamond"/>
          <w:highlight w:val="cyan"/>
        </w:rPr>
        <w:t>behaviour</w:t>
      </w:r>
      <w:proofErr w:type="spellEnd"/>
      <w:r w:rsidRPr="003D2E04">
        <w:rPr>
          <w:rStyle w:val="StyleBoldUnderline"/>
          <w:rFonts w:ascii="Garamond" w:hAnsi="Garamond"/>
        </w:rPr>
        <w:t xml:space="preserve"> below levels </w:t>
      </w:r>
      <w:r w:rsidRPr="003D2E04">
        <w:rPr>
          <w:rStyle w:val="StyleBoldUnderline"/>
          <w:rFonts w:ascii="Garamond" w:hAnsi="Garamond"/>
          <w:highlight w:val="cyan"/>
        </w:rPr>
        <w:t>that could escalate into military</w:t>
      </w:r>
      <w:r w:rsidRPr="003D2E04">
        <w:rPr>
          <w:rStyle w:val="StyleBoldUnderline"/>
          <w:rFonts w:ascii="Garamond" w:hAnsi="Garamond"/>
          <w:sz w:val="12"/>
          <w:highlight w:val="cyan"/>
        </w:rPr>
        <w:t xml:space="preserve">¶ </w:t>
      </w:r>
      <w:r w:rsidRPr="003D2E04">
        <w:rPr>
          <w:rStyle w:val="StyleBoldUnderline"/>
          <w:rFonts w:ascii="Garamond" w:hAnsi="Garamond"/>
          <w:highlight w:val="cyan"/>
        </w:rPr>
        <w:t>conflict</w:t>
      </w:r>
      <w:r w:rsidRPr="003D2E04">
        <w:rPr>
          <w:rStyle w:val="StyleBoldUnderline"/>
          <w:rFonts w:ascii="Garamond" w:hAnsi="Garamond"/>
        </w:rPr>
        <w:t xml:space="preserve">. </w:t>
      </w:r>
      <w:r w:rsidRPr="003D2E04">
        <w:rPr>
          <w:rFonts w:ascii="Garamond" w:hAnsi="Garamond"/>
        </w:rPr>
        <w:t xml:space="preserve">Diplomatically, it has attempted to assuage fears that a more powerful China </w:t>
      </w:r>
      <w:proofErr w:type="gramStart"/>
      <w:r w:rsidRPr="003D2E04">
        <w:rPr>
          <w:rFonts w:ascii="Garamond" w:hAnsi="Garamond"/>
        </w:rPr>
        <w:t>will</w:t>
      </w:r>
      <w:proofErr w:type="gramEnd"/>
      <w:r w:rsidRPr="003D2E04">
        <w:rPr>
          <w:rFonts w:ascii="Garamond" w:hAnsi="Garamond"/>
        </w:rPr>
        <w:t xml:space="preserve"> be</w:t>
      </w:r>
      <w:r w:rsidRPr="003D2E04">
        <w:rPr>
          <w:rFonts w:ascii="Garamond" w:hAnsi="Garamond"/>
          <w:sz w:val="12"/>
        </w:rPr>
        <w:t xml:space="preserve">¶ </w:t>
      </w:r>
      <w:r w:rsidRPr="003D2E04">
        <w:rPr>
          <w:rFonts w:ascii="Garamond" w:hAnsi="Garamond"/>
        </w:rPr>
        <w:t>9</w:t>
      </w:r>
      <w:r w:rsidRPr="003D2E04">
        <w:rPr>
          <w:rFonts w:ascii="Garamond" w:hAnsi="Garamond"/>
          <w:sz w:val="12"/>
        </w:rPr>
        <w:t xml:space="preserve">¶ </w:t>
      </w:r>
      <w:r w:rsidRPr="003D2E04">
        <w:rPr>
          <w:rFonts w:ascii="Garamond" w:hAnsi="Garamond"/>
        </w:rPr>
        <w:t xml:space="preserve">aggressive. </w:t>
      </w:r>
      <w:r w:rsidRPr="003D2E04">
        <w:rPr>
          <w:rStyle w:val="StyleBoldUnderline"/>
          <w:rFonts w:ascii="Garamond" w:hAnsi="Garamond"/>
        </w:rPr>
        <w:t>It has used its economic growth and trade and investment opportunities to attract</w:t>
      </w:r>
      <w:r w:rsidRPr="003D2E04">
        <w:rPr>
          <w:rStyle w:val="StyleBoldUnderline"/>
          <w:rFonts w:ascii="Garamond" w:hAnsi="Garamond"/>
          <w:sz w:val="12"/>
        </w:rPr>
        <w:t xml:space="preserve">¶ </w:t>
      </w:r>
      <w:r w:rsidRPr="003D2E04">
        <w:rPr>
          <w:rStyle w:val="StyleBoldUnderline"/>
          <w:rFonts w:ascii="Garamond" w:hAnsi="Garamond"/>
        </w:rPr>
        <w:t xml:space="preserve">and </w:t>
      </w:r>
      <w:proofErr w:type="gramStart"/>
      <w:r w:rsidRPr="003D2E04">
        <w:rPr>
          <w:rStyle w:val="StyleBoldUnderline"/>
          <w:rFonts w:ascii="Garamond" w:hAnsi="Garamond"/>
        </w:rPr>
        <w:t>win</w:t>
      </w:r>
      <w:proofErr w:type="gramEnd"/>
      <w:r w:rsidRPr="003D2E04">
        <w:rPr>
          <w:rStyle w:val="StyleBoldUnderline"/>
          <w:rFonts w:ascii="Garamond" w:hAnsi="Garamond"/>
        </w:rPr>
        <w:t xml:space="preserve"> influence with its </w:t>
      </w:r>
      <w:proofErr w:type="spellStart"/>
      <w:r w:rsidRPr="003D2E04">
        <w:rPr>
          <w:rStyle w:val="StyleBoldUnderline"/>
          <w:rFonts w:ascii="Garamond" w:hAnsi="Garamond"/>
        </w:rPr>
        <w:t>neighbours</w:t>
      </w:r>
      <w:proofErr w:type="spellEnd"/>
      <w:r w:rsidRPr="003D2E04">
        <w:rPr>
          <w:rStyle w:val="StyleBoldUnderline"/>
          <w:rFonts w:ascii="Garamond" w:hAnsi="Garamond"/>
        </w:rPr>
        <w:t>, while also using the threat of missing out as a deterrent</w:t>
      </w:r>
      <w:r w:rsidRPr="003D2E04">
        <w:rPr>
          <w:rStyle w:val="StyleBoldUnderline"/>
          <w:rFonts w:ascii="Garamond" w:hAnsi="Garamond"/>
          <w:sz w:val="12"/>
        </w:rPr>
        <w:t xml:space="preserve">¶ </w:t>
      </w:r>
      <w:r w:rsidRPr="003D2E04">
        <w:rPr>
          <w:rStyle w:val="StyleBoldUnderline"/>
          <w:rFonts w:ascii="Garamond" w:hAnsi="Garamond"/>
        </w:rPr>
        <w:t>to countries thinking of infringing on China’s interests. Its primary policy in this regard is the Belt</w:t>
      </w:r>
      <w:r w:rsidRPr="003D2E04">
        <w:rPr>
          <w:rStyle w:val="StyleBoldUnderline"/>
          <w:rFonts w:ascii="Garamond" w:hAnsi="Garamond"/>
          <w:sz w:val="12"/>
        </w:rPr>
        <w:t xml:space="preserve">¶ </w:t>
      </w:r>
      <w:r w:rsidRPr="003D2E04">
        <w:rPr>
          <w:rStyle w:val="StyleBoldUnderline"/>
          <w:rFonts w:ascii="Garamond" w:hAnsi="Garamond"/>
        </w:rPr>
        <w:t>and Road initiative, which also seeks to support domestic growth and open up alternative</w:t>
      </w:r>
      <w:r w:rsidRPr="003D2E04">
        <w:rPr>
          <w:rStyle w:val="StyleBoldUnderline"/>
          <w:rFonts w:ascii="Garamond" w:hAnsi="Garamond"/>
          <w:sz w:val="12"/>
        </w:rPr>
        <w:t xml:space="preserve">¶ </w:t>
      </w:r>
      <w:r w:rsidRPr="003D2E04">
        <w:rPr>
          <w:rStyle w:val="StyleBoldUnderline"/>
          <w:rFonts w:ascii="Garamond" w:hAnsi="Garamond"/>
        </w:rPr>
        <w:t>energy routes that bypass potential threats in the Strait of Malacca and South China Sea</w:t>
      </w:r>
      <w:proofErr w:type="gramStart"/>
      <w:r w:rsidRPr="003D2E04">
        <w:rPr>
          <w:rStyle w:val="StyleBoldUnderline"/>
          <w:rFonts w:ascii="Garamond" w:hAnsi="Garamond"/>
        </w:rPr>
        <w:t>.</w:t>
      </w:r>
      <w:r w:rsidRPr="003D2E04">
        <w:rPr>
          <w:rStyle w:val="StyleBoldUnderline"/>
          <w:rFonts w:ascii="Garamond" w:hAnsi="Garamond"/>
          <w:sz w:val="12"/>
        </w:rPr>
        <w:t>¶</w:t>
      </w:r>
      <w:proofErr w:type="gramEnd"/>
      <w:r w:rsidRPr="003D2E04">
        <w:rPr>
          <w:rStyle w:val="StyleBoldUnderline"/>
          <w:rFonts w:ascii="Garamond" w:hAnsi="Garamond"/>
          <w:sz w:val="12"/>
        </w:rPr>
        <w:t xml:space="preserve"> </w:t>
      </w:r>
      <w:r w:rsidRPr="003D2E04">
        <w:rPr>
          <w:rFonts w:ascii="Garamond" w:hAnsi="Garamond"/>
        </w:rPr>
        <w:t xml:space="preserve">Grand strategies evolve over time. For China, </w:t>
      </w:r>
      <w:r w:rsidRPr="003D2E04">
        <w:rPr>
          <w:rStyle w:val="StyleBoldUnderline"/>
          <w:rFonts w:ascii="Garamond" w:hAnsi="Garamond"/>
          <w:highlight w:val="cyan"/>
        </w:rPr>
        <w:t>change may be driven in response to</w:t>
      </w:r>
      <w:r w:rsidRPr="003D2E04">
        <w:rPr>
          <w:rStyle w:val="StyleBoldUnderline"/>
          <w:rFonts w:ascii="Garamond" w:hAnsi="Garamond"/>
        </w:rPr>
        <w:t xml:space="preserve"> reactions</w:t>
      </w:r>
      <w:r w:rsidRPr="003D2E04">
        <w:rPr>
          <w:rStyle w:val="StyleBoldUnderline"/>
          <w:rFonts w:ascii="Garamond" w:hAnsi="Garamond"/>
          <w:sz w:val="12"/>
        </w:rPr>
        <w:t xml:space="preserve">¶ </w:t>
      </w:r>
      <w:r w:rsidRPr="003D2E04">
        <w:rPr>
          <w:rStyle w:val="StyleBoldUnderline"/>
          <w:rFonts w:ascii="Garamond" w:hAnsi="Garamond"/>
        </w:rPr>
        <w:t xml:space="preserve">of </w:t>
      </w:r>
      <w:r w:rsidRPr="003D2E04">
        <w:rPr>
          <w:rStyle w:val="StyleBoldUnderline"/>
          <w:rFonts w:ascii="Garamond" w:hAnsi="Garamond"/>
          <w:highlight w:val="cyan"/>
        </w:rPr>
        <w:t>other states, discontinuities in the international order</w:t>
      </w:r>
      <w:r w:rsidRPr="003D2E04">
        <w:rPr>
          <w:rStyle w:val="StyleBoldUnderline"/>
          <w:rFonts w:ascii="Garamond" w:hAnsi="Garamond"/>
        </w:rPr>
        <w:t xml:space="preserve"> including shifts in balance of power, in</w:t>
      </w:r>
      <w:r w:rsidRPr="003D2E04">
        <w:rPr>
          <w:rStyle w:val="StyleBoldUnderline"/>
          <w:rFonts w:ascii="Garamond" w:hAnsi="Garamond"/>
          <w:sz w:val="12"/>
        </w:rPr>
        <w:t xml:space="preserve">¶ </w:t>
      </w:r>
      <w:r w:rsidRPr="003D2E04">
        <w:rPr>
          <w:rStyle w:val="StyleBoldUnderline"/>
          <w:rFonts w:ascii="Garamond" w:hAnsi="Garamond"/>
        </w:rPr>
        <w:t xml:space="preserve">response to leadership transitions including post </w:t>
      </w:r>
      <w:r w:rsidRPr="003D2E04">
        <w:rPr>
          <w:rStyle w:val="StyleBoldUnderline"/>
          <w:rFonts w:ascii="Garamond" w:hAnsi="Garamond"/>
          <w:highlight w:val="cyan"/>
        </w:rPr>
        <w:t>transition</w:t>
      </w:r>
      <w:r w:rsidRPr="003D2E04">
        <w:rPr>
          <w:rStyle w:val="StyleBoldUnderline"/>
          <w:rFonts w:ascii="Garamond" w:hAnsi="Garamond"/>
        </w:rPr>
        <w:t xml:space="preserve"> power consolidation, and </w:t>
      </w:r>
      <w:r w:rsidRPr="003D2E04">
        <w:rPr>
          <w:rStyle w:val="StyleBoldUnderline"/>
          <w:rFonts w:ascii="Garamond" w:hAnsi="Garamond"/>
          <w:highlight w:val="cyan"/>
        </w:rPr>
        <w:t>by the</w:t>
      </w:r>
      <w:r w:rsidRPr="003D2E04">
        <w:rPr>
          <w:rStyle w:val="StyleBoldUnderline"/>
          <w:rFonts w:ascii="Garamond" w:hAnsi="Garamond"/>
          <w:sz w:val="12"/>
        </w:rPr>
        <w:t xml:space="preserve">¶ </w:t>
      </w:r>
      <w:r w:rsidRPr="003D2E04">
        <w:rPr>
          <w:rStyle w:val="StyleBoldUnderline"/>
          <w:rFonts w:ascii="Garamond" w:hAnsi="Garamond"/>
        </w:rPr>
        <w:t xml:space="preserve">personal </w:t>
      </w:r>
      <w:r w:rsidRPr="003D2E04">
        <w:rPr>
          <w:rStyle w:val="StyleBoldUnderline"/>
          <w:rFonts w:ascii="Garamond" w:hAnsi="Garamond"/>
          <w:highlight w:val="cyan"/>
        </w:rPr>
        <w:t>outlook of individual leaders</w:t>
      </w:r>
      <w:r w:rsidRPr="003D2E04">
        <w:rPr>
          <w:rStyle w:val="StyleBoldUnderline"/>
          <w:rFonts w:ascii="Garamond" w:hAnsi="Garamond"/>
        </w:rPr>
        <w:t>.</w:t>
      </w:r>
      <w:r w:rsidRPr="003D2E04">
        <w:rPr>
          <w:rFonts w:ascii="Garamond" w:hAnsi="Garamond"/>
        </w:rPr>
        <w:t xml:space="preserve"> Previous generations of leaders have all made their</w:t>
      </w:r>
      <w:r w:rsidRPr="003D2E04">
        <w:rPr>
          <w:rFonts w:ascii="Garamond" w:hAnsi="Garamond"/>
          <w:sz w:val="12"/>
        </w:rPr>
        <w:t xml:space="preserve">¶ </w:t>
      </w:r>
      <w:r w:rsidRPr="003D2E04">
        <w:rPr>
          <w:rFonts w:ascii="Garamond" w:hAnsi="Garamond"/>
        </w:rPr>
        <w:t xml:space="preserve">own unique contributions to China’s strategic direction. With Xi </w:t>
      </w:r>
      <w:proofErr w:type="spellStart"/>
      <w:r w:rsidRPr="003D2E04">
        <w:rPr>
          <w:rFonts w:ascii="Garamond" w:hAnsi="Garamond"/>
        </w:rPr>
        <w:t>Jinping</w:t>
      </w:r>
      <w:proofErr w:type="spellEnd"/>
      <w:r w:rsidRPr="003D2E04">
        <w:rPr>
          <w:rFonts w:ascii="Garamond" w:hAnsi="Garamond"/>
        </w:rPr>
        <w:t xml:space="preserve"> still in the early stages</w:t>
      </w:r>
      <w:r w:rsidRPr="003D2E04">
        <w:rPr>
          <w:rFonts w:ascii="Garamond" w:hAnsi="Garamond"/>
          <w:sz w:val="12"/>
        </w:rPr>
        <w:t xml:space="preserve">¶ </w:t>
      </w:r>
      <w:r w:rsidRPr="003D2E04">
        <w:rPr>
          <w:rFonts w:ascii="Garamond" w:hAnsi="Garamond"/>
        </w:rPr>
        <w:t>of his leadership, we can expect further change during his time in power. Watching for</w:t>
      </w:r>
      <w:r w:rsidRPr="003D2E04">
        <w:rPr>
          <w:rFonts w:ascii="Garamond" w:hAnsi="Garamond"/>
          <w:sz w:val="12"/>
        </w:rPr>
        <w:t xml:space="preserve">¶ </w:t>
      </w:r>
      <w:r w:rsidRPr="003D2E04">
        <w:rPr>
          <w:rFonts w:ascii="Garamond" w:hAnsi="Garamond"/>
        </w:rPr>
        <w:t xml:space="preserve">changes in China’s grand strategy and </w:t>
      </w:r>
      <w:proofErr w:type="spellStart"/>
      <w:r w:rsidRPr="003D2E04">
        <w:rPr>
          <w:rFonts w:ascii="Garamond" w:hAnsi="Garamond"/>
        </w:rPr>
        <w:t>analysing</w:t>
      </w:r>
      <w:proofErr w:type="spellEnd"/>
      <w:r w:rsidRPr="003D2E04">
        <w:rPr>
          <w:rFonts w:ascii="Garamond" w:hAnsi="Garamond"/>
        </w:rPr>
        <w:t xml:space="preserve"> the drivers of such change presents a rich</w:t>
      </w:r>
      <w:r w:rsidRPr="003D2E04">
        <w:rPr>
          <w:rFonts w:ascii="Garamond" w:hAnsi="Garamond"/>
          <w:sz w:val="12"/>
        </w:rPr>
        <w:t xml:space="preserve">¶ </w:t>
      </w:r>
      <w:r w:rsidRPr="003D2E04">
        <w:rPr>
          <w:rFonts w:ascii="Garamond" w:hAnsi="Garamond"/>
        </w:rPr>
        <w:t>opportunity for future scholarship.</w:t>
      </w:r>
    </w:p>
    <w:p w14:paraId="16AA9E74" w14:textId="77777777" w:rsidR="00CC05F5" w:rsidRPr="003D2E04" w:rsidRDefault="00CC05F5" w:rsidP="00CC05F5">
      <w:pPr>
        <w:rPr>
          <w:rFonts w:ascii="Garamond" w:hAnsi="Garamond"/>
        </w:rPr>
      </w:pPr>
    </w:p>
    <w:p w14:paraId="04A40109" w14:textId="43717386" w:rsidR="000818E1" w:rsidRPr="003D2E04" w:rsidRDefault="000818E1" w:rsidP="000818E1">
      <w:pPr>
        <w:pStyle w:val="Heading4"/>
        <w:rPr>
          <w:rFonts w:ascii="Garamond" w:hAnsi="Garamond"/>
        </w:rPr>
      </w:pPr>
      <w:r w:rsidRPr="003D2E04">
        <w:rPr>
          <w:rFonts w:ascii="Garamond" w:hAnsi="Garamond"/>
        </w:rPr>
        <w:t xml:space="preserve">Chinese Leadership made China become a revisionist – conflict with US inevitable </w:t>
      </w:r>
    </w:p>
    <w:p w14:paraId="1F7AF3F8" w14:textId="30E8F994" w:rsidR="00040915" w:rsidRPr="003D2E04" w:rsidRDefault="00040915" w:rsidP="00040915">
      <w:pPr>
        <w:rPr>
          <w:rStyle w:val="StyleStyleBold12pt"/>
          <w:rFonts w:ascii="Garamond" w:hAnsi="Garamond"/>
        </w:rPr>
      </w:pPr>
      <w:proofErr w:type="spellStart"/>
      <w:r w:rsidRPr="003D2E04">
        <w:rPr>
          <w:rStyle w:val="StyleStyleBold12pt"/>
          <w:rFonts w:ascii="Garamond" w:hAnsi="Garamond"/>
        </w:rPr>
        <w:t>Blackwill</w:t>
      </w:r>
      <w:proofErr w:type="spellEnd"/>
      <w:r w:rsidRPr="003D2E04">
        <w:rPr>
          <w:rStyle w:val="StyleStyleBold12pt"/>
          <w:rFonts w:ascii="Garamond" w:hAnsi="Garamond"/>
        </w:rPr>
        <w:t>, 2016</w:t>
      </w:r>
    </w:p>
    <w:p w14:paraId="4AEE3EB8" w14:textId="39285340" w:rsidR="00040915" w:rsidRPr="003D2E04" w:rsidRDefault="00892BB8" w:rsidP="00040915">
      <w:pPr>
        <w:rPr>
          <w:rFonts w:ascii="Garamond" w:hAnsi="Garamond"/>
          <w:sz w:val="16"/>
        </w:rPr>
      </w:pPr>
      <w:r w:rsidRPr="003D2E04">
        <w:rPr>
          <w:rFonts w:ascii="Garamond" w:hAnsi="Garamond"/>
          <w:sz w:val="16"/>
        </w:rPr>
        <w:t>(</w:t>
      </w:r>
      <w:r w:rsidR="00040915" w:rsidRPr="003D2E04">
        <w:rPr>
          <w:rFonts w:ascii="Garamond" w:hAnsi="Garamond"/>
          <w:sz w:val="16"/>
        </w:rPr>
        <w:t xml:space="preserve">Robert, the Henry A. Kissinger </w:t>
      </w:r>
      <w:proofErr w:type="spellStart"/>
      <w:r w:rsidR="00040915" w:rsidRPr="003D2E04">
        <w:rPr>
          <w:rFonts w:ascii="Garamond" w:hAnsi="Garamond"/>
          <w:sz w:val="16"/>
        </w:rPr>
        <w:t>Ssenior</w:t>
      </w:r>
      <w:proofErr w:type="spellEnd"/>
      <w:r w:rsidR="00040915" w:rsidRPr="003D2E04">
        <w:rPr>
          <w:rFonts w:ascii="Garamond" w:hAnsi="Garamond"/>
          <w:sz w:val="16"/>
        </w:rPr>
        <w:t xml:space="preserve"> Fellow for U.S. Foreign Policy at the Council on Foreign Relations (CFR). He has also served as Deputy Assistant to the President and Deputy National Security Advisor for Strategic Planning under President George W. Bush as well as U.S. Ambassador to India, “China's Strategy for Asia: Maximize Power, Replace America,” May 26, 2016, The National Interest, </w:t>
      </w:r>
      <w:hyperlink r:id="rId85" w:history="1">
        <w:r w:rsidR="00040915" w:rsidRPr="003D2E04">
          <w:rPr>
            <w:rStyle w:val="Hyperlink"/>
            <w:rFonts w:ascii="Garamond" w:hAnsi="Garamond"/>
          </w:rPr>
          <w:t>http://nationalinterest.org/feature/chinas-strategy-asia-maximize-power-replace-america-16359?page=3</w:t>
        </w:r>
      </w:hyperlink>
      <w:r w:rsidR="00040915" w:rsidRPr="003D2E04">
        <w:rPr>
          <w:rFonts w:ascii="Garamond" w:hAnsi="Garamond"/>
          <w:sz w:val="16"/>
        </w:rPr>
        <w:t>, Accessed: July 8, 2016, YDEL</w:t>
      </w:r>
      <w:r w:rsidRPr="003D2E04">
        <w:rPr>
          <w:rFonts w:ascii="Garamond" w:hAnsi="Garamond"/>
          <w:sz w:val="16"/>
        </w:rPr>
        <w:t>)</w:t>
      </w:r>
      <w:r w:rsidR="00040915" w:rsidRPr="003D2E04">
        <w:rPr>
          <w:rFonts w:ascii="Garamond" w:hAnsi="Garamond"/>
          <w:sz w:val="16"/>
        </w:rPr>
        <w:t xml:space="preserve"> </w:t>
      </w:r>
    </w:p>
    <w:p w14:paraId="076DFC1E" w14:textId="77777777" w:rsidR="00040915" w:rsidRPr="003D2E04" w:rsidRDefault="00040915" w:rsidP="00040915">
      <w:pPr>
        <w:rPr>
          <w:rFonts w:ascii="Garamond" w:hAnsi="Garamond"/>
        </w:rPr>
      </w:pPr>
    </w:p>
    <w:p w14:paraId="25FFBA90" w14:textId="50CD12B0" w:rsidR="003945B4" w:rsidRPr="003D2E04" w:rsidRDefault="000818E1" w:rsidP="003945B4">
      <w:pPr>
        <w:rPr>
          <w:rFonts w:ascii="Garamond" w:hAnsi="Garamond"/>
          <w:sz w:val="10"/>
        </w:rPr>
      </w:pPr>
      <w:r w:rsidRPr="003D2E04">
        <w:rPr>
          <w:rStyle w:val="StyleBoldUnderline"/>
          <w:rFonts w:ascii="Garamond" w:hAnsi="Garamond"/>
          <w:highlight w:val="cyan"/>
        </w:rPr>
        <w:t>China’s</w:t>
      </w:r>
      <w:r w:rsidRPr="003D2E04">
        <w:rPr>
          <w:rStyle w:val="StyleBoldUnderline"/>
          <w:rFonts w:ascii="Garamond" w:hAnsi="Garamond"/>
        </w:rPr>
        <w:t xml:space="preserve"> primary strategic </w:t>
      </w:r>
      <w:r w:rsidRPr="003D2E04">
        <w:rPr>
          <w:rStyle w:val="StyleBoldUnderline"/>
          <w:rFonts w:ascii="Garamond" w:hAnsi="Garamond"/>
          <w:highlight w:val="cyan"/>
        </w:rPr>
        <w:t>goal</w:t>
      </w:r>
      <w:r w:rsidRPr="003D2E04">
        <w:rPr>
          <w:rStyle w:val="StyleBoldUnderline"/>
          <w:rFonts w:ascii="Garamond" w:hAnsi="Garamond"/>
        </w:rPr>
        <w:t xml:space="preserve"> in contemporary times </w:t>
      </w:r>
      <w:r w:rsidRPr="003D2E04">
        <w:rPr>
          <w:rStyle w:val="StyleBoldUnderline"/>
          <w:rFonts w:ascii="Garamond" w:hAnsi="Garamond"/>
          <w:highlight w:val="cyan"/>
        </w:rPr>
        <w:t xml:space="preserve">has been the accumulation of </w:t>
      </w:r>
      <w:r w:rsidRPr="003D2E04">
        <w:rPr>
          <w:rStyle w:val="StyleBoldUnderline"/>
          <w:rFonts w:ascii="Garamond" w:hAnsi="Garamond"/>
        </w:rPr>
        <w:t xml:space="preserve">“comprehensive </w:t>
      </w:r>
      <w:r w:rsidRPr="003D2E04">
        <w:rPr>
          <w:rStyle w:val="StyleBoldUnderline"/>
          <w:rFonts w:ascii="Garamond" w:hAnsi="Garamond"/>
          <w:highlight w:val="cyan"/>
        </w:rPr>
        <w:t>national power</w:t>
      </w:r>
      <w:r w:rsidRPr="003D2E04">
        <w:rPr>
          <w:rStyle w:val="StyleBoldUnderline"/>
          <w:rFonts w:ascii="Garamond" w:hAnsi="Garamond"/>
        </w:rPr>
        <w:t xml:space="preserve">.” </w:t>
      </w:r>
      <w:r w:rsidRPr="003D2E04">
        <w:rPr>
          <w:rStyle w:val="StyleBoldUnderline"/>
          <w:rFonts w:ascii="Garamond" w:hAnsi="Garamond"/>
          <w:highlight w:val="cyan"/>
        </w:rPr>
        <w:t>This pursuit of power</w:t>
      </w:r>
      <w:r w:rsidRPr="003D2E04">
        <w:rPr>
          <w:rStyle w:val="StyleBoldUnderline"/>
          <w:rFonts w:ascii="Garamond" w:hAnsi="Garamond"/>
        </w:rPr>
        <w:t xml:space="preserve"> in all its dimensions—economic, military, technological and diplomatic—</w:t>
      </w:r>
      <w:r w:rsidRPr="003D2E04">
        <w:rPr>
          <w:rStyle w:val="StyleBoldUnderline"/>
          <w:rFonts w:ascii="Garamond" w:hAnsi="Garamond"/>
          <w:highlight w:val="cyan"/>
        </w:rPr>
        <w:t>is driven by the conviction that China</w:t>
      </w:r>
      <w:r w:rsidRPr="003D2E04">
        <w:rPr>
          <w:rStyle w:val="StyleBoldUnderline"/>
          <w:rFonts w:ascii="Garamond" w:hAnsi="Garamond"/>
        </w:rPr>
        <w:t xml:space="preserve">, a great civilization </w:t>
      </w:r>
      <w:r w:rsidRPr="003D2E04">
        <w:rPr>
          <w:rStyle w:val="StyleBoldUnderline"/>
          <w:rFonts w:ascii="Garamond" w:hAnsi="Garamond"/>
          <w:highlight w:val="cyan"/>
        </w:rPr>
        <w:t>undone by the hostility of others, could never attain its destiny unless it amassed the power necessary</w:t>
      </w:r>
      <w:r w:rsidRPr="003D2E04">
        <w:rPr>
          <w:rStyle w:val="StyleBoldUnderline"/>
          <w:rFonts w:ascii="Garamond" w:hAnsi="Garamond"/>
        </w:rPr>
        <w:t xml:space="preserve"> to ward off the hostility of those opposed to this quest</w:t>
      </w:r>
      <w:proofErr w:type="gramStart"/>
      <w:r w:rsidRPr="003D2E04">
        <w:rPr>
          <w:rStyle w:val="StyleBoldUnderline"/>
          <w:rFonts w:ascii="Garamond" w:hAnsi="Garamond"/>
        </w:rPr>
        <w:t>.</w:t>
      </w:r>
      <w:r w:rsidR="00040915" w:rsidRPr="003D2E04">
        <w:rPr>
          <w:rStyle w:val="StyleBoldUnderline"/>
          <w:rFonts w:ascii="Garamond" w:hAnsi="Garamond"/>
          <w:sz w:val="12"/>
          <w:u w:val="none"/>
        </w:rPr>
        <w:t>¶</w:t>
      </w:r>
      <w:proofErr w:type="gramEnd"/>
      <w:r w:rsidR="00040915" w:rsidRPr="003D2E04">
        <w:rPr>
          <w:rFonts w:ascii="Garamond" w:hAnsi="Garamond"/>
          <w:sz w:val="10"/>
        </w:rPr>
        <w:t xml:space="preserve"> </w:t>
      </w:r>
      <w:r w:rsidRPr="003D2E04">
        <w:rPr>
          <w:rStyle w:val="StyleBoldUnderline"/>
          <w:rFonts w:ascii="Garamond" w:hAnsi="Garamond"/>
          <w:highlight w:val="cyan"/>
        </w:rPr>
        <w:t>This vision of strengthening the Chinese state</w:t>
      </w:r>
      <w:r w:rsidRPr="003D2E04">
        <w:rPr>
          <w:rStyle w:val="StyleBoldUnderline"/>
          <w:rFonts w:ascii="Garamond" w:hAnsi="Garamond"/>
        </w:rPr>
        <w:t xml:space="preserve"> while recovering China’s centrality in international politics—both objectives requiring the accumulation of “comprehensive national power”—</w:t>
      </w:r>
      <w:r w:rsidRPr="003D2E04">
        <w:rPr>
          <w:rStyle w:val="StyleBoldUnderline"/>
          <w:rFonts w:ascii="Garamond" w:hAnsi="Garamond"/>
          <w:highlight w:val="cyan"/>
        </w:rPr>
        <w:t>suggests that</w:t>
      </w:r>
      <w:r w:rsidRPr="003D2E04">
        <w:rPr>
          <w:rStyle w:val="StyleBoldUnderline"/>
          <w:rFonts w:ascii="Garamond" w:hAnsi="Garamond"/>
        </w:rPr>
        <w:t xml:space="preserve"> the aims of </w:t>
      </w:r>
      <w:r w:rsidRPr="003D2E04">
        <w:rPr>
          <w:rStyle w:val="StyleBoldUnderline"/>
          <w:rFonts w:ascii="Garamond" w:hAnsi="Garamond"/>
          <w:highlight w:val="cyan"/>
        </w:rPr>
        <w:t>Beijing’s grand strategy both implicate and transcend the</w:t>
      </w:r>
      <w:r w:rsidRPr="003D2E04">
        <w:rPr>
          <w:rStyle w:val="StyleBoldUnderline"/>
          <w:rFonts w:ascii="Garamond" w:hAnsi="Garamond"/>
        </w:rPr>
        <w:t xml:space="preserve"> </w:t>
      </w:r>
      <w:r w:rsidRPr="003D2E04">
        <w:rPr>
          <w:rStyle w:val="StyleBoldUnderline"/>
          <w:rFonts w:ascii="Garamond" w:hAnsi="Garamond"/>
          <w:highlight w:val="cyan"/>
        </w:rPr>
        <w:t>U</w:t>
      </w:r>
      <w:r w:rsidRPr="003D2E04">
        <w:rPr>
          <w:rStyle w:val="StyleBoldUnderline"/>
          <w:rFonts w:ascii="Garamond" w:hAnsi="Garamond"/>
        </w:rPr>
        <w:t xml:space="preserve">nited </w:t>
      </w:r>
      <w:r w:rsidRPr="003D2E04">
        <w:rPr>
          <w:rStyle w:val="StyleBoldUnderline"/>
          <w:rFonts w:ascii="Garamond" w:hAnsi="Garamond"/>
          <w:highlight w:val="cyan"/>
        </w:rPr>
        <w:t>S</w:t>
      </w:r>
      <w:r w:rsidRPr="003D2E04">
        <w:rPr>
          <w:rStyle w:val="StyleBoldUnderline"/>
          <w:rFonts w:ascii="Garamond" w:hAnsi="Garamond"/>
        </w:rPr>
        <w:t xml:space="preserve">tates’ and China’s other Asian rivals, </w:t>
      </w:r>
      <w:r w:rsidRPr="003D2E04">
        <w:rPr>
          <w:rStyle w:val="StyleBoldUnderline"/>
          <w:rFonts w:ascii="Garamond" w:hAnsi="Garamond"/>
          <w:highlight w:val="cyan"/>
        </w:rPr>
        <w:t>to replace</w:t>
      </w:r>
      <w:r w:rsidRPr="003D2E04">
        <w:rPr>
          <w:rStyle w:val="StyleBoldUnderline"/>
          <w:rFonts w:ascii="Garamond" w:hAnsi="Garamond"/>
        </w:rPr>
        <w:t xml:space="preserve"> U.S. </w:t>
      </w:r>
      <w:r w:rsidRPr="003D2E04">
        <w:rPr>
          <w:rStyle w:val="StyleBoldUnderline"/>
          <w:rFonts w:ascii="Garamond" w:hAnsi="Garamond"/>
          <w:highlight w:val="cyan"/>
        </w:rPr>
        <w:t>primacy</w:t>
      </w:r>
      <w:r w:rsidRPr="003D2E04">
        <w:rPr>
          <w:rStyle w:val="StyleBoldUnderline"/>
          <w:rFonts w:ascii="Garamond" w:hAnsi="Garamond"/>
        </w:rPr>
        <w:t xml:space="preserve"> in Asia writ large</w:t>
      </w:r>
      <w:r w:rsidRPr="003D2E04">
        <w:rPr>
          <w:rFonts w:ascii="Garamond" w:hAnsi="Garamond"/>
          <w:sz w:val="10"/>
        </w:rPr>
        <w:t xml:space="preserve">. For China, which is simultaneously an ancient civilization and a modern polity, </w:t>
      </w:r>
      <w:r w:rsidRPr="003D2E04">
        <w:rPr>
          <w:rStyle w:val="StyleBoldUnderline"/>
          <w:rFonts w:ascii="Garamond" w:hAnsi="Garamond"/>
        </w:rPr>
        <w:t xml:space="preserve">grand strategic objectives are </w:t>
      </w:r>
      <w:r w:rsidRPr="003D2E04">
        <w:rPr>
          <w:rFonts w:ascii="Garamond" w:hAnsi="Garamond"/>
          <w:sz w:val="10"/>
        </w:rPr>
        <w:t>not simply abou</w:t>
      </w:r>
      <w:r w:rsidRPr="003D2E04">
        <w:rPr>
          <w:rStyle w:val="StyleBoldUnderline"/>
          <w:rFonts w:ascii="Garamond" w:hAnsi="Garamond"/>
        </w:rPr>
        <w:t xml:space="preserve">t desirable rank orderings in </w:t>
      </w:r>
      <w:r w:rsidRPr="003D2E04">
        <w:rPr>
          <w:rFonts w:ascii="Garamond" w:hAnsi="Garamond"/>
          <w:sz w:val="10"/>
        </w:rPr>
        <w:t xml:space="preserve">international politics but rather about </w:t>
      </w:r>
      <w:r w:rsidRPr="003D2E04">
        <w:rPr>
          <w:rStyle w:val="StyleBoldUnderline"/>
          <w:rFonts w:ascii="Garamond" w:hAnsi="Garamond"/>
        </w:rPr>
        <w:t>fundamental conceptions of order</w:t>
      </w:r>
      <w:proofErr w:type="gramStart"/>
      <w:r w:rsidRPr="003D2E04">
        <w:rPr>
          <w:rFonts w:ascii="Garamond" w:hAnsi="Garamond"/>
          <w:sz w:val="10"/>
        </w:rPr>
        <w:t>.</w:t>
      </w:r>
      <w:r w:rsidR="00040915" w:rsidRPr="003D2E04">
        <w:rPr>
          <w:rFonts w:ascii="Garamond" w:hAnsi="Garamond"/>
          <w:sz w:val="12"/>
        </w:rPr>
        <w:t>¶</w:t>
      </w:r>
      <w:proofErr w:type="gramEnd"/>
      <w:r w:rsidR="00040915" w:rsidRPr="003D2E04">
        <w:rPr>
          <w:rFonts w:ascii="Garamond" w:hAnsi="Garamond"/>
          <w:sz w:val="10"/>
        </w:rPr>
        <w:t xml:space="preserve"> </w:t>
      </w:r>
      <w:r w:rsidRPr="003D2E04">
        <w:rPr>
          <w:rFonts w:ascii="Garamond" w:hAnsi="Garamond"/>
          <w:sz w:val="10"/>
        </w:rPr>
        <w:t xml:space="preserve">Because the </w:t>
      </w:r>
      <w:r w:rsidRPr="003D2E04">
        <w:rPr>
          <w:rStyle w:val="StyleBoldUnderline"/>
          <w:rFonts w:ascii="Garamond" w:hAnsi="Garamond"/>
        </w:rPr>
        <w:t xml:space="preserve">acquisition of comprehensive national power is meant to both increase the Chinese state’s control over its society and maximize the country’s overall capabilities relative to its foreign competitors, </w:t>
      </w:r>
      <w:r w:rsidRPr="003D2E04">
        <w:rPr>
          <w:rFonts w:ascii="Garamond" w:hAnsi="Garamond"/>
          <w:sz w:val="10"/>
        </w:rPr>
        <w:t>Beijing has consistently pursued four specific operational aims since the revolution—though the instruments used to achieve these ends have varied over time.</w:t>
      </w:r>
      <w:r w:rsidR="00040915" w:rsidRPr="003D2E04">
        <w:rPr>
          <w:rFonts w:ascii="Garamond" w:hAnsi="Garamond"/>
          <w:sz w:val="12"/>
        </w:rPr>
        <w:t>¶</w:t>
      </w:r>
      <w:r w:rsidR="00040915" w:rsidRPr="003D2E04">
        <w:rPr>
          <w:rFonts w:ascii="Garamond" w:hAnsi="Garamond"/>
          <w:sz w:val="10"/>
        </w:rPr>
        <w:t xml:space="preserve"> </w:t>
      </w:r>
      <w:r w:rsidRPr="003D2E04">
        <w:rPr>
          <w:rStyle w:val="Emphasis"/>
          <w:rFonts w:ascii="Garamond" w:hAnsi="Garamond"/>
          <w:highlight w:val="cyan"/>
        </w:rPr>
        <w:t>China’s Four Strategic Goals</w:t>
      </w:r>
      <w:r w:rsidR="00040915" w:rsidRPr="003D2E04">
        <w:rPr>
          <w:rStyle w:val="Emphasis"/>
          <w:rFonts w:ascii="Garamond" w:hAnsi="Garamond"/>
          <w:b w:val="0"/>
          <w:sz w:val="12"/>
          <w:highlight w:val="cyan"/>
          <w:u w:val="none"/>
        </w:rPr>
        <w:t>¶</w:t>
      </w:r>
      <w:r w:rsidR="00040915" w:rsidRPr="003D2E04">
        <w:rPr>
          <w:rFonts w:ascii="Garamond" w:hAnsi="Garamond"/>
          <w:sz w:val="10"/>
        </w:rPr>
        <w:t xml:space="preserve"> </w:t>
      </w:r>
      <w:r w:rsidRPr="003D2E04">
        <w:rPr>
          <w:rFonts w:ascii="Garamond" w:hAnsi="Garamond"/>
          <w:sz w:val="10"/>
        </w:rPr>
        <w:t xml:space="preserve">- </w:t>
      </w:r>
      <w:r w:rsidRPr="003D2E04">
        <w:rPr>
          <w:rStyle w:val="StyleBoldUnderline"/>
          <w:rFonts w:ascii="Garamond" w:hAnsi="Garamond"/>
        </w:rPr>
        <w:t>Maintain Internal Order</w:t>
      </w:r>
      <w:r w:rsidR="00040915" w:rsidRPr="003D2E04">
        <w:rPr>
          <w:rFonts w:ascii="Garamond" w:hAnsi="Garamond"/>
          <w:sz w:val="12"/>
        </w:rPr>
        <w:t>¶</w:t>
      </w:r>
      <w:r w:rsidR="00040915" w:rsidRPr="003D2E04">
        <w:rPr>
          <w:rFonts w:ascii="Garamond" w:hAnsi="Garamond"/>
          <w:sz w:val="10"/>
        </w:rPr>
        <w:t xml:space="preserve"> </w:t>
      </w:r>
      <w:r w:rsidRPr="003D2E04">
        <w:rPr>
          <w:rStyle w:val="StyleBoldUnderline"/>
          <w:rFonts w:ascii="Garamond" w:hAnsi="Garamond"/>
          <w:highlight w:val="cyan"/>
        </w:rPr>
        <w:t>The</w:t>
      </w:r>
      <w:r w:rsidRPr="003D2E04">
        <w:rPr>
          <w:rStyle w:val="StyleBoldUnderline"/>
          <w:rFonts w:ascii="Garamond" w:hAnsi="Garamond"/>
        </w:rPr>
        <w:t xml:space="preserve"> first and most </w:t>
      </w:r>
      <w:r w:rsidRPr="003D2E04">
        <w:rPr>
          <w:rStyle w:val="StyleBoldUnderline"/>
          <w:rFonts w:ascii="Garamond" w:hAnsi="Garamond"/>
          <w:highlight w:val="cyan"/>
        </w:rPr>
        <w:t>important aim pursued by</w:t>
      </w:r>
      <w:r w:rsidRPr="003D2E04">
        <w:rPr>
          <w:rStyle w:val="StyleBoldUnderline"/>
          <w:rFonts w:ascii="Garamond" w:hAnsi="Garamond"/>
        </w:rPr>
        <w:t xml:space="preserve"> </w:t>
      </w:r>
      <w:r w:rsidRPr="003D2E04">
        <w:rPr>
          <w:rStyle w:val="StyleBoldUnderline"/>
          <w:rFonts w:ascii="Garamond" w:hAnsi="Garamond"/>
          <w:highlight w:val="cyan"/>
        </w:rPr>
        <w:t>China’s leaders</w:t>
      </w:r>
      <w:r w:rsidRPr="003D2E04">
        <w:rPr>
          <w:rStyle w:val="StyleBoldUnderline"/>
          <w:rFonts w:ascii="Garamond" w:hAnsi="Garamond"/>
        </w:rPr>
        <w:t xml:space="preserve"> since the founding of the modern Chinese state </w:t>
      </w:r>
      <w:r w:rsidRPr="003D2E04">
        <w:rPr>
          <w:rStyle w:val="StyleBoldUnderline"/>
          <w:rFonts w:ascii="Garamond" w:hAnsi="Garamond"/>
          <w:highlight w:val="cyan"/>
        </w:rPr>
        <w:t>has been the preservation of</w:t>
      </w:r>
      <w:r w:rsidRPr="003D2E04">
        <w:rPr>
          <w:rStyle w:val="StyleBoldUnderline"/>
          <w:rFonts w:ascii="Garamond" w:hAnsi="Garamond"/>
        </w:rPr>
        <w:t xml:space="preserve"> internal order and the domination of </w:t>
      </w:r>
      <w:r w:rsidRPr="003D2E04">
        <w:rPr>
          <w:rStyle w:val="StyleBoldUnderline"/>
          <w:rFonts w:ascii="Garamond" w:hAnsi="Garamond"/>
          <w:highlight w:val="cyan"/>
        </w:rPr>
        <w:t>the Chinese Communist Party</w:t>
      </w:r>
      <w:r w:rsidRPr="003D2E04">
        <w:rPr>
          <w:rStyle w:val="StyleBoldUnderline"/>
          <w:rFonts w:ascii="Garamond" w:hAnsi="Garamond"/>
        </w:rPr>
        <w:t>.</w:t>
      </w:r>
      <w:r w:rsidR="00040915" w:rsidRPr="003D2E04">
        <w:rPr>
          <w:rStyle w:val="StyleBoldUnderline"/>
          <w:rFonts w:ascii="Garamond" w:hAnsi="Garamond"/>
          <w:sz w:val="12"/>
          <w:u w:val="none"/>
        </w:rPr>
        <w:t>¶</w:t>
      </w:r>
      <w:r w:rsidR="00040915" w:rsidRPr="003D2E04">
        <w:rPr>
          <w:rFonts w:ascii="Garamond" w:hAnsi="Garamond"/>
          <w:sz w:val="10"/>
        </w:rPr>
        <w:t xml:space="preserve"> </w:t>
      </w:r>
      <w:r w:rsidRPr="003D2E04">
        <w:rPr>
          <w:rFonts w:ascii="Garamond" w:hAnsi="Garamond"/>
          <w:sz w:val="10"/>
        </w:rPr>
        <w:t xml:space="preserve">- </w:t>
      </w:r>
      <w:r w:rsidRPr="003D2E04">
        <w:rPr>
          <w:rStyle w:val="Emphasis"/>
          <w:rFonts w:ascii="Garamond" w:hAnsi="Garamond"/>
        </w:rPr>
        <w:t>Sustain High Economic Growth</w:t>
      </w:r>
      <w:r w:rsidR="00040915" w:rsidRPr="003D2E04">
        <w:rPr>
          <w:rFonts w:ascii="Garamond" w:hAnsi="Garamond"/>
          <w:sz w:val="12"/>
        </w:rPr>
        <w:t>¶</w:t>
      </w:r>
      <w:r w:rsidR="00040915" w:rsidRPr="003D2E04">
        <w:rPr>
          <w:rFonts w:ascii="Garamond" w:hAnsi="Garamond"/>
          <w:sz w:val="10"/>
        </w:rPr>
        <w:t xml:space="preserve"> </w:t>
      </w:r>
      <w:r w:rsidRPr="003D2E04">
        <w:rPr>
          <w:rStyle w:val="StyleBoldUnderline"/>
          <w:rFonts w:ascii="Garamond" w:hAnsi="Garamond"/>
        </w:rPr>
        <w:t>The goal of ensuring continued and unchallenged Communist rule leads to the second operational aspiration: sustaining the high levels of economic growth necessary to preserve social order</w:t>
      </w:r>
      <w:r w:rsidRPr="003D2E04">
        <w:rPr>
          <w:rFonts w:ascii="Garamond" w:hAnsi="Garamond"/>
          <w:sz w:val="10"/>
        </w:rPr>
        <w:t>.</w:t>
      </w:r>
      <w:r w:rsidR="00040915" w:rsidRPr="003D2E04">
        <w:rPr>
          <w:rFonts w:ascii="Garamond" w:hAnsi="Garamond"/>
          <w:sz w:val="12"/>
        </w:rPr>
        <w:t>¶</w:t>
      </w:r>
      <w:r w:rsidR="00040915" w:rsidRPr="003D2E04">
        <w:rPr>
          <w:rFonts w:ascii="Garamond" w:hAnsi="Garamond"/>
          <w:sz w:val="10"/>
        </w:rPr>
        <w:t xml:space="preserve"> </w:t>
      </w:r>
      <w:r w:rsidRPr="003D2E04">
        <w:rPr>
          <w:rFonts w:ascii="Garamond" w:hAnsi="Garamond"/>
          <w:sz w:val="10"/>
        </w:rPr>
        <w:t xml:space="preserve">- </w:t>
      </w:r>
      <w:r w:rsidRPr="003D2E04">
        <w:rPr>
          <w:rStyle w:val="Emphasis"/>
          <w:rFonts w:ascii="Garamond" w:hAnsi="Garamond"/>
        </w:rPr>
        <w:t>Pacify the Periphery</w:t>
      </w:r>
      <w:r w:rsidR="00040915" w:rsidRPr="003D2E04">
        <w:rPr>
          <w:rFonts w:ascii="Garamond" w:hAnsi="Garamond"/>
          <w:sz w:val="12"/>
        </w:rPr>
        <w:t>¶</w:t>
      </w:r>
      <w:r w:rsidR="00040915" w:rsidRPr="003D2E04">
        <w:rPr>
          <w:rFonts w:ascii="Garamond" w:hAnsi="Garamond"/>
          <w:sz w:val="10"/>
        </w:rPr>
        <w:t xml:space="preserve"> </w:t>
      </w:r>
      <w:r w:rsidRPr="003D2E04">
        <w:rPr>
          <w:rStyle w:val="StyleBoldUnderline"/>
          <w:rFonts w:ascii="Garamond" w:hAnsi="Garamond"/>
        </w:rPr>
        <w:t>The external advantages arising from China’s high growth rates thus far have strengthened its capacity to achieve the third operational aim deriving from its quest for comprehensive national power: the pacification of its extended geographic periphery</w:t>
      </w:r>
      <w:r w:rsidRPr="003D2E04">
        <w:rPr>
          <w:rFonts w:ascii="Garamond" w:hAnsi="Garamond"/>
          <w:sz w:val="10"/>
        </w:rPr>
        <w:t xml:space="preserve">. Beijing has sought to accomplish this by deepening economic ties with its Asian neighbors to “reduce regional anxieties” about China’s rise; making common cause with some states, such as Russia, that have reasons to resist joining the larger balancing against China now under way in Asia; </w:t>
      </w:r>
      <w:r w:rsidRPr="003D2E04">
        <w:rPr>
          <w:rStyle w:val="StyleBoldUnderline"/>
          <w:rFonts w:ascii="Garamond" w:hAnsi="Garamond"/>
        </w:rPr>
        <w:t>embarking on a concerted modernization of the PLA; and renewing older efforts to delegitimize the U.S. alliance system in Asia</w:t>
      </w:r>
      <w:proofErr w:type="gramStart"/>
      <w:r w:rsidRPr="003D2E04">
        <w:rPr>
          <w:rStyle w:val="StyleBoldUnderline"/>
          <w:rFonts w:ascii="Garamond" w:hAnsi="Garamond"/>
        </w:rPr>
        <w:t>.</w:t>
      </w:r>
      <w:r w:rsidR="00040915" w:rsidRPr="003D2E04">
        <w:rPr>
          <w:rStyle w:val="StyleBoldUnderline"/>
          <w:rFonts w:ascii="Garamond" w:hAnsi="Garamond"/>
          <w:sz w:val="12"/>
          <w:u w:val="none"/>
        </w:rPr>
        <w:t>¶</w:t>
      </w:r>
      <w:proofErr w:type="gramEnd"/>
      <w:r w:rsidR="00040915" w:rsidRPr="003D2E04">
        <w:rPr>
          <w:rFonts w:ascii="Garamond" w:hAnsi="Garamond"/>
          <w:sz w:val="10"/>
        </w:rPr>
        <w:t xml:space="preserve"> </w:t>
      </w:r>
      <w:r w:rsidRPr="003D2E04">
        <w:rPr>
          <w:rFonts w:ascii="Garamond" w:hAnsi="Garamond"/>
          <w:sz w:val="10"/>
        </w:rPr>
        <w:t xml:space="preserve">- </w:t>
      </w:r>
      <w:r w:rsidRPr="003D2E04">
        <w:rPr>
          <w:rStyle w:val="Emphasis"/>
          <w:rFonts w:ascii="Garamond" w:hAnsi="Garamond"/>
        </w:rPr>
        <w:t>Cement International Status</w:t>
      </w:r>
      <w:r w:rsidR="00040915" w:rsidRPr="003D2E04">
        <w:rPr>
          <w:rFonts w:ascii="Garamond" w:hAnsi="Garamond"/>
          <w:sz w:val="12"/>
        </w:rPr>
        <w:t>¶</w:t>
      </w:r>
      <w:r w:rsidR="00040915" w:rsidRPr="003D2E04">
        <w:rPr>
          <w:rFonts w:ascii="Garamond" w:hAnsi="Garamond"/>
          <w:sz w:val="10"/>
        </w:rPr>
        <w:t xml:space="preserve"> </w:t>
      </w:r>
      <w:r w:rsidRPr="003D2E04">
        <w:rPr>
          <w:rStyle w:val="StyleBoldUnderline"/>
          <w:rFonts w:ascii="Garamond" w:hAnsi="Garamond"/>
          <w:highlight w:val="cyan"/>
        </w:rPr>
        <w:t>The CCP’s desire to preserve domestic control is enhanced by</w:t>
      </w:r>
      <w:r w:rsidRPr="003D2E04">
        <w:rPr>
          <w:rStyle w:val="StyleBoldUnderline"/>
          <w:rFonts w:ascii="Garamond" w:hAnsi="Garamond"/>
        </w:rPr>
        <w:t xml:space="preserve"> the final element of </w:t>
      </w:r>
      <w:r w:rsidRPr="003D2E04">
        <w:rPr>
          <w:rStyle w:val="StyleBoldUnderline"/>
          <w:rFonts w:ascii="Garamond" w:hAnsi="Garamond"/>
          <w:highlight w:val="cyan"/>
        </w:rPr>
        <w:t>the</w:t>
      </w:r>
      <w:r w:rsidRPr="003D2E04">
        <w:rPr>
          <w:rStyle w:val="StyleBoldUnderline"/>
          <w:rFonts w:ascii="Garamond" w:hAnsi="Garamond"/>
        </w:rPr>
        <w:t xml:space="preserve"> strategic </w:t>
      </w:r>
      <w:r w:rsidRPr="003D2E04">
        <w:rPr>
          <w:rStyle w:val="StyleBoldUnderline"/>
          <w:rFonts w:ascii="Garamond" w:hAnsi="Garamond"/>
          <w:highlight w:val="cyan"/>
        </w:rPr>
        <w:t>goal of maximizing</w:t>
      </w:r>
      <w:r w:rsidRPr="003D2E04">
        <w:rPr>
          <w:rStyle w:val="StyleBoldUnderline"/>
          <w:rFonts w:ascii="Garamond" w:hAnsi="Garamond"/>
        </w:rPr>
        <w:t xml:space="preserve"> comprehensive national </w:t>
      </w:r>
      <w:r w:rsidRPr="003D2E04">
        <w:rPr>
          <w:rStyle w:val="StyleBoldUnderline"/>
          <w:rFonts w:ascii="Garamond" w:hAnsi="Garamond"/>
          <w:highlight w:val="cyan"/>
        </w:rPr>
        <w:t>power: enhancing China’s</w:t>
      </w:r>
      <w:r w:rsidRPr="003D2E04">
        <w:rPr>
          <w:rStyle w:val="StyleBoldUnderline"/>
          <w:rFonts w:ascii="Garamond" w:hAnsi="Garamond"/>
        </w:rPr>
        <w:t xml:space="preserve"> </w:t>
      </w:r>
      <w:r w:rsidRPr="003D2E04">
        <w:rPr>
          <w:rStyle w:val="StyleBoldUnderline"/>
          <w:rFonts w:ascii="Garamond" w:hAnsi="Garamond"/>
          <w:highlight w:val="cyan"/>
        </w:rPr>
        <w:t>status</w:t>
      </w:r>
      <w:r w:rsidRPr="003D2E04">
        <w:rPr>
          <w:rStyle w:val="StyleBoldUnderline"/>
          <w:rFonts w:ascii="Garamond" w:hAnsi="Garamond"/>
        </w:rPr>
        <w:t xml:space="preserve"> as a central actor </w:t>
      </w:r>
      <w:r w:rsidRPr="003D2E04">
        <w:rPr>
          <w:rStyle w:val="StyleBoldUnderline"/>
          <w:rFonts w:ascii="Garamond" w:hAnsi="Garamond"/>
          <w:highlight w:val="cyan"/>
        </w:rPr>
        <w:t>in the international system</w:t>
      </w:r>
      <w:r w:rsidRPr="003D2E04">
        <w:rPr>
          <w:rStyle w:val="StyleBoldUnderline"/>
          <w:rFonts w:ascii="Garamond" w:hAnsi="Garamond"/>
        </w:rPr>
        <w:t>.</w:t>
      </w:r>
      <w:r w:rsidR="00040915" w:rsidRPr="003D2E04">
        <w:rPr>
          <w:rStyle w:val="StyleBoldUnderline"/>
          <w:rFonts w:ascii="Garamond" w:hAnsi="Garamond"/>
          <w:sz w:val="12"/>
          <w:u w:val="none"/>
        </w:rPr>
        <w:t>¶</w:t>
      </w:r>
      <w:r w:rsidR="00040915" w:rsidRPr="003D2E04">
        <w:rPr>
          <w:rFonts w:ascii="Garamond" w:hAnsi="Garamond"/>
          <w:sz w:val="10"/>
        </w:rPr>
        <w:t xml:space="preserve"> </w:t>
      </w:r>
      <w:r w:rsidRPr="003D2E04">
        <w:rPr>
          <w:rFonts w:ascii="Garamond" w:hAnsi="Garamond"/>
          <w:sz w:val="10"/>
        </w:rPr>
        <w:t xml:space="preserve">The fundamental conclusion for the United States, therefore, is that China does not see its interests served by becoming just another “trading state,” no matter how constructive an outcome that might be for resolving the larger tensions between its economic and geopolitical strategies. Instead, </w:t>
      </w:r>
      <w:r w:rsidRPr="003D2E04">
        <w:rPr>
          <w:rStyle w:val="StyleBoldUnderline"/>
          <w:rFonts w:ascii="Garamond" w:hAnsi="Garamond"/>
        </w:rPr>
        <w:t>China will continue along the path to becoming a conventional great power with the full panoply of political and military capabilities, all oriented toward realizing the goal of recovering from the United States the primacy it once enjoyed in Asia as a prelude to exerting global influence in the future</w:t>
      </w:r>
      <w:proofErr w:type="gramStart"/>
      <w:r w:rsidRPr="003D2E04">
        <w:rPr>
          <w:rStyle w:val="StyleBoldUnderline"/>
          <w:rFonts w:ascii="Garamond" w:hAnsi="Garamond"/>
        </w:rPr>
        <w:t>.</w:t>
      </w:r>
      <w:r w:rsidR="00040915" w:rsidRPr="003D2E04">
        <w:rPr>
          <w:rFonts w:ascii="Garamond" w:hAnsi="Garamond"/>
          <w:sz w:val="12"/>
        </w:rPr>
        <w:t>¶</w:t>
      </w:r>
      <w:proofErr w:type="gramEnd"/>
      <w:r w:rsidR="00040915" w:rsidRPr="003D2E04">
        <w:rPr>
          <w:rFonts w:ascii="Garamond" w:hAnsi="Garamond"/>
          <w:sz w:val="10"/>
        </w:rPr>
        <w:t xml:space="preserve"> </w:t>
      </w:r>
      <w:r w:rsidRPr="003D2E04">
        <w:rPr>
          <w:rFonts w:ascii="Garamond" w:hAnsi="Garamond"/>
          <w:sz w:val="10"/>
        </w:rPr>
        <w:t xml:space="preserve">II. </w:t>
      </w:r>
      <w:r w:rsidRPr="003D2E04">
        <w:rPr>
          <w:rStyle w:val="Emphasis"/>
          <w:rFonts w:ascii="Garamond" w:hAnsi="Garamond"/>
        </w:rPr>
        <w:t xml:space="preserve">Xi </w:t>
      </w:r>
      <w:proofErr w:type="spellStart"/>
      <w:r w:rsidRPr="003D2E04">
        <w:rPr>
          <w:rStyle w:val="Emphasis"/>
          <w:rFonts w:ascii="Garamond" w:hAnsi="Garamond"/>
        </w:rPr>
        <w:t>Jinping</w:t>
      </w:r>
      <w:proofErr w:type="spellEnd"/>
      <w:r w:rsidRPr="003D2E04">
        <w:rPr>
          <w:rStyle w:val="Emphasis"/>
          <w:rFonts w:ascii="Garamond" w:hAnsi="Garamond"/>
        </w:rPr>
        <w:t xml:space="preserve"> as Dominating Leader</w:t>
      </w:r>
      <w:r w:rsidR="00040915" w:rsidRPr="003D2E04">
        <w:rPr>
          <w:rFonts w:ascii="Garamond" w:hAnsi="Garamond"/>
          <w:sz w:val="12"/>
        </w:rPr>
        <w:t>¶</w:t>
      </w:r>
      <w:r w:rsidR="00040915" w:rsidRPr="003D2E04">
        <w:rPr>
          <w:rFonts w:ascii="Garamond" w:hAnsi="Garamond"/>
          <w:sz w:val="10"/>
        </w:rPr>
        <w:t xml:space="preserve"> </w:t>
      </w:r>
      <w:r w:rsidRPr="003D2E04">
        <w:rPr>
          <w:rFonts w:ascii="Garamond" w:hAnsi="Garamond"/>
          <w:sz w:val="10"/>
        </w:rPr>
        <w:t xml:space="preserve">Xi </w:t>
      </w:r>
      <w:proofErr w:type="spellStart"/>
      <w:r w:rsidRPr="003D2E04">
        <w:rPr>
          <w:rFonts w:ascii="Garamond" w:hAnsi="Garamond"/>
          <w:sz w:val="10"/>
        </w:rPr>
        <w:t>Jinping</w:t>
      </w:r>
      <w:proofErr w:type="spellEnd"/>
      <w:r w:rsidRPr="003D2E04">
        <w:rPr>
          <w:rFonts w:ascii="Garamond" w:hAnsi="Garamond"/>
          <w:sz w:val="10"/>
        </w:rPr>
        <w:t xml:space="preserve"> has fundamentally changed the systems of Chinese governance. Under the preceding model, previous generations of Chinese leaders since Deng Xiaoping created a structure that embedded leadership and decision-making within a collective system of checks and balances that spanned a variety of bureaucratic institutions and included a substantial number of party elites. These bureaucratic procedures and prerogatives no longer function as before. </w:t>
      </w:r>
      <w:r w:rsidRPr="003D2E04">
        <w:rPr>
          <w:rStyle w:val="StyleBoldUnderline"/>
          <w:rFonts w:ascii="Garamond" w:hAnsi="Garamond"/>
        </w:rPr>
        <w:t>Xi has introduced a new system by limiting collective leadership and marginalizing the traditional institutions of governance, relying instead on a small coterie of close advisors and an array of parallel structures to control policymaking.</w:t>
      </w:r>
      <w:r w:rsidRPr="003D2E04">
        <w:rPr>
          <w:rFonts w:ascii="Garamond" w:hAnsi="Garamond"/>
          <w:sz w:val="10"/>
        </w:rPr>
        <w:t xml:space="preserve"> With respect to foreign policy, Xi has reduced the role of the State Council, Foreign Ministry and military in important decisions, giving him greater freedom from governmental machinery and the political and bureaucratic opponents that can influence Chinese foreign policy</w:t>
      </w:r>
      <w:proofErr w:type="gramStart"/>
      <w:r w:rsidRPr="003D2E04">
        <w:rPr>
          <w:rFonts w:ascii="Garamond" w:hAnsi="Garamond"/>
          <w:sz w:val="10"/>
        </w:rPr>
        <w:t>.</w:t>
      </w:r>
      <w:r w:rsidR="00040915" w:rsidRPr="003D2E04">
        <w:rPr>
          <w:rFonts w:ascii="Garamond" w:hAnsi="Garamond"/>
          <w:sz w:val="12"/>
        </w:rPr>
        <w:t>¶</w:t>
      </w:r>
      <w:proofErr w:type="gramEnd"/>
      <w:r w:rsidR="00040915" w:rsidRPr="003D2E04">
        <w:rPr>
          <w:rFonts w:ascii="Garamond" w:hAnsi="Garamond"/>
          <w:sz w:val="10"/>
        </w:rPr>
        <w:t xml:space="preserve"> </w:t>
      </w:r>
      <w:r w:rsidRPr="003D2E04">
        <w:rPr>
          <w:rStyle w:val="StyleBoldUnderline"/>
          <w:rFonts w:ascii="Garamond" w:hAnsi="Garamond"/>
        </w:rPr>
        <w:t>Because of Xi’s unprecedented power and influence, Chinese policy will increasingly be determined by his background and biases</w:t>
      </w:r>
      <w:r w:rsidRPr="003D2E04">
        <w:rPr>
          <w:rFonts w:ascii="Garamond" w:hAnsi="Garamond"/>
          <w:sz w:val="10"/>
        </w:rPr>
        <w:t>—and therefore will be significantly more unpredictable. The son of a revolutionary who fought alongside Mao, Xi reportedly sees himself and his fellow “princelings” as tasked with rescuing and reviving the Communist Party, to which he is dedicated. His dedication to the Party shapes his views on what he perceives as two of the largest threats to its longevity: corruption and liberalism</w:t>
      </w:r>
      <w:proofErr w:type="gramStart"/>
      <w:r w:rsidRPr="003D2E04">
        <w:rPr>
          <w:rFonts w:ascii="Garamond" w:hAnsi="Garamond"/>
          <w:sz w:val="10"/>
        </w:rPr>
        <w:t>.</w:t>
      </w:r>
      <w:r w:rsidR="00040915" w:rsidRPr="003D2E04">
        <w:rPr>
          <w:rFonts w:ascii="Garamond" w:hAnsi="Garamond"/>
          <w:sz w:val="12"/>
        </w:rPr>
        <w:t>¶</w:t>
      </w:r>
      <w:proofErr w:type="gramEnd"/>
      <w:r w:rsidR="00040915" w:rsidRPr="003D2E04">
        <w:rPr>
          <w:rFonts w:ascii="Garamond" w:hAnsi="Garamond"/>
          <w:sz w:val="10"/>
        </w:rPr>
        <w:t xml:space="preserve"> </w:t>
      </w:r>
      <w:r w:rsidR="003945B4" w:rsidRPr="003D2E04">
        <w:rPr>
          <w:rFonts w:ascii="Garamond" w:hAnsi="Garamond"/>
          <w:sz w:val="10"/>
        </w:rPr>
        <w:t xml:space="preserve">What sets Xi’s foreign policy apart the most is his willingness to use every instrument of statecraft, from military assets to </w:t>
      </w:r>
      <w:proofErr w:type="spellStart"/>
      <w:r w:rsidR="003945B4" w:rsidRPr="003D2E04">
        <w:rPr>
          <w:rFonts w:ascii="Garamond" w:hAnsi="Garamond"/>
          <w:sz w:val="10"/>
        </w:rPr>
        <w:t>geoeconomic</w:t>
      </w:r>
      <w:proofErr w:type="spellEnd"/>
      <w:r w:rsidR="003945B4" w:rsidRPr="003D2E04">
        <w:rPr>
          <w:rFonts w:ascii="Garamond" w:hAnsi="Garamond"/>
          <w:sz w:val="10"/>
        </w:rPr>
        <w:t xml:space="preserve"> intimidation, as well as explicit economic rewards, to pursue his various geopolitical objectives. In general, </w:t>
      </w:r>
      <w:r w:rsidR="003945B4" w:rsidRPr="003D2E04">
        <w:rPr>
          <w:rStyle w:val="StyleBoldUnderline"/>
          <w:rFonts w:ascii="Garamond" w:hAnsi="Garamond"/>
          <w:highlight w:val="cyan"/>
        </w:rPr>
        <w:t>Xi’s policy has been</w:t>
      </w:r>
      <w:r w:rsidR="003945B4" w:rsidRPr="003D2E04">
        <w:rPr>
          <w:rStyle w:val="StyleBoldUnderline"/>
          <w:rFonts w:ascii="Garamond" w:hAnsi="Garamond"/>
        </w:rPr>
        <w:t xml:space="preserve"> characterized by </w:t>
      </w:r>
      <w:r w:rsidR="003945B4" w:rsidRPr="003D2E04">
        <w:rPr>
          <w:rStyle w:val="StyleBoldUnderline"/>
          <w:rFonts w:ascii="Garamond" w:hAnsi="Garamond"/>
          <w:highlight w:val="cyan"/>
        </w:rPr>
        <w:t xml:space="preserve">bullying over territorial issues and selective beneficence on economic matters, with the looming application of </w:t>
      </w:r>
      <w:proofErr w:type="spellStart"/>
      <w:r w:rsidR="003945B4" w:rsidRPr="003D2E04">
        <w:rPr>
          <w:rStyle w:val="StyleBoldUnderline"/>
          <w:rFonts w:ascii="Garamond" w:hAnsi="Garamond"/>
          <w:highlight w:val="cyan"/>
        </w:rPr>
        <w:t>geoeconomic</w:t>
      </w:r>
      <w:proofErr w:type="spellEnd"/>
      <w:r w:rsidR="003945B4" w:rsidRPr="003D2E04">
        <w:rPr>
          <w:rStyle w:val="StyleBoldUnderline"/>
          <w:rFonts w:ascii="Garamond" w:hAnsi="Garamond"/>
          <w:highlight w:val="cyan"/>
        </w:rPr>
        <w:t xml:space="preserve"> coercion</w:t>
      </w:r>
      <w:r w:rsidR="003945B4" w:rsidRPr="003D2E04">
        <w:rPr>
          <w:rStyle w:val="StyleBoldUnderline"/>
          <w:rFonts w:ascii="Garamond" w:hAnsi="Garamond"/>
        </w:rPr>
        <w:t xml:space="preserve"> ever present.</w:t>
      </w:r>
      <w:r w:rsidR="003945B4" w:rsidRPr="003D2E04">
        <w:rPr>
          <w:rFonts w:ascii="Garamond" w:hAnsi="Garamond"/>
          <w:sz w:val="10"/>
        </w:rPr>
        <w:t xml:space="preserve"> A third of my new book on </w:t>
      </w:r>
      <w:proofErr w:type="spellStart"/>
      <w:r w:rsidR="003945B4" w:rsidRPr="003D2E04">
        <w:rPr>
          <w:rFonts w:ascii="Garamond" w:hAnsi="Garamond"/>
          <w:sz w:val="10"/>
        </w:rPr>
        <w:t>geoeconomics</w:t>
      </w:r>
      <w:proofErr w:type="spellEnd"/>
      <w:r w:rsidR="003945B4" w:rsidRPr="003D2E04">
        <w:rPr>
          <w:rFonts w:ascii="Garamond" w:hAnsi="Garamond"/>
          <w:sz w:val="10"/>
        </w:rPr>
        <w:t xml:space="preserve"> analyzes China’s use of economic instruments for geopolitical purposes</w:t>
      </w:r>
      <w:proofErr w:type="gramStart"/>
      <w:r w:rsidR="003945B4" w:rsidRPr="003D2E04">
        <w:rPr>
          <w:rFonts w:ascii="Garamond" w:hAnsi="Garamond"/>
          <w:sz w:val="10"/>
        </w:rPr>
        <w:t>.</w:t>
      </w:r>
      <w:r w:rsidR="00040915" w:rsidRPr="003D2E04">
        <w:rPr>
          <w:rFonts w:ascii="Garamond" w:hAnsi="Garamond"/>
          <w:sz w:val="12"/>
        </w:rPr>
        <w:t>¶</w:t>
      </w:r>
      <w:proofErr w:type="gramEnd"/>
      <w:r w:rsidR="00040915" w:rsidRPr="003D2E04">
        <w:rPr>
          <w:rFonts w:ascii="Garamond" w:hAnsi="Garamond"/>
          <w:sz w:val="10"/>
        </w:rPr>
        <w:t xml:space="preserve"> </w:t>
      </w:r>
      <w:r w:rsidR="003945B4" w:rsidRPr="003D2E04">
        <w:rPr>
          <w:rStyle w:val="StyleBoldUnderline"/>
          <w:rFonts w:ascii="Garamond" w:hAnsi="Garamond"/>
        </w:rPr>
        <w:t>This approach has been clearest in China’s relations with Southeast Asian states, many of which are embroiled in a simmering territorial dispute with Beijing over the South China Sea. Beijing’s hardening position on these territorial disputes has been accompanied by generous investment and trade packages to Southeast Asian states</w:t>
      </w:r>
      <w:r w:rsidR="003945B4" w:rsidRPr="003D2E04">
        <w:rPr>
          <w:rFonts w:ascii="Garamond" w:hAnsi="Garamond"/>
          <w:sz w:val="10"/>
        </w:rPr>
        <w:t>, and these too appear to be coordinated centrally to geopolitical ends</w:t>
      </w:r>
      <w:proofErr w:type="gramStart"/>
      <w:r w:rsidR="003945B4" w:rsidRPr="003D2E04">
        <w:rPr>
          <w:rFonts w:ascii="Garamond" w:hAnsi="Garamond"/>
          <w:sz w:val="10"/>
        </w:rPr>
        <w:t>.</w:t>
      </w:r>
      <w:r w:rsidR="00040915" w:rsidRPr="003D2E04">
        <w:rPr>
          <w:rFonts w:ascii="Garamond" w:hAnsi="Garamond"/>
          <w:sz w:val="12"/>
        </w:rPr>
        <w:t>¶</w:t>
      </w:r>
      <w:proofErr w:type="gramEnd"/>
      <w:r w:rsidR="00040915" w:rsidRPr="003D2E04">
        <w:rPr>
          <w:rFonts w:ascii="Garamond" w:hAnsi="Garamond"/>
          <w:sz w:val="10"/>
        </w:rPr>
        <w:t xml:space="preserve"> </w:t>
      </w:r>
      <w:r w:rsidR="003945B4" w:rsidRPr="003D2E04">
        <w:rPr>
          <w:rFonts w:ascii="Garamond" w:hAnsi="Garamond"/>
          <w:sz w:val="10"/>
        </w:rPr>
        <w:t xml:space="preserve">A mixture of hard and soft policies has likewise characterized China’s relations with India. During Xi’s first visit to India, Chinese troops launched one of their largest incursions ever into disputed territory with India. China has sought to use the border to keep India off balance and reduce its maritime military investments, which is at least one reason Beijing has been unwilling to delineate the Line of Actual Control (LAC) despite Indian Prime Minister </w:t>
      </w:r>
      <w:proofErr w:type="spellStart"/>
      <w:r w:rsidR="003945B4" w:rsidRPr="003D2E04">
        <w:rPr>
          <w:rFonts w:ascii="Garamond" w:hAnsi="Garamond"/>
          <w:sz w:val="10"/>
        </w:rPr>
        <w:t>Narendra</w:t>
      </w:r>
      <w:proofErr w:type="spellEnd"/>
      <w:r w:rsidR="003945B4" w:rsidRPr="003D2E04">
        <w:rPr>
          <w:rFonts w:ascii="Garamond" w:hAnsi="Garamond"/>
          <w:sz w:val="10"/>
        </w:rPr>
        <w:t xml:space="preserve"> </w:t>
      </w:r>
      <w:proofErr w:type="spellStart"/>
      <w:r w:rsidR="003945B4" w:rsidRPr="003D2E04">
        <w:rPr>
          <w:rFonts w:ascii="Garamond" w:hAnsi="Garamond"/>
          <w:sz w:val="10"/>
        </w:rPr>
        <w:t>Modi’s</w:t>
      </w:r>
      <w:proofErr w:type="spellEnd"/>
      <w:r w:rsidR="003945B4" w:rsidRPr="003D2E04">
        <w:rPr>
          <w:rFonts w:ascii="Garamond" w:hAnsi="Garamond"/>
          <w:sz w:val="10"/>
        </w:rPr>
        <w:t xml:space="preserve"> public request that the two countries do so</w:t>
      </w:r>
      <w:proofErr w:type="gramStart"/>
      <w:r w:rsidR="003945B4" w:rsidRPr="003D2E04">
        <w:rPr>
          <w:rFonts w:ascii="Garamond" w:hAnsi="Garamond"/>
          <w:sz w:val="10"/>
        </w:rPr>
        <w:t>.</w:t>
      </w:r>
      <w:r w:rsidR="00040915" w:rsidRPr="003D2E04">
        <w:rPr>
          <w:rFonts w:ascii="Garamond" w:hAnsi="Garamond"/>
          <w:sz w:val="12"/>
        </w:rPr>
        <w:t>¶</w:t>
      </w:r>
      <w:proofErr w:type="gramEnd"/>
      <w:r w:rsidR="00040915" w:rsidRPr="003D2E04">
        <w:rPr>
          <w:rFonts w:ascii="Garamond" w:hAnsi="Garamond"/>
          <w:sz w:val="10"/>
        </w:rPr>
        <w:t xml:space="preserve"> </w:t>
      </w:r>
      <w:r w:rsidR="003945B4" w:rsidRPr="003D2E04">
        <w:rPr>
          <w:rStyle w:val="StyleBoldUnderline"/>
          <w:rFonts w:ascii="Garamond" w:hAnsi="Garamond"/>
          <w:highlight w:val="cyan"/>
        </w:rPr>
        <w:t>With</w:t>
      </w:r>
      <w:r w:rsidR="003945B4" w:rsidRPr="003D2E04">
        <w:rPr>
          <w:rStyle w:val="StyleBoldUnderline"/>
          <w:rFonts w:ascii="Garamond" w:hAnsi="Garamond"/>
        </w:rPr>
        <w:t xml:space="preserve"> respect to </w:t>
      </w:r>
      <w:r w:rsidR="003945B4" w:rsidRPr="003D2E04">
        <w:rPr>
          <w:rStyle w:val="StyleBoldUnderline"/>
          <w:rFonts w:ascii="Garamond" w:hAnsi="Garamond"/>
          <w:highlight w:val="cyan"/>
        </w:rPr>
        <w:t>Japan, China has pursued a</w:t>
      </w:r>
      <w:r w:rsidR="003945B4" w:rsidRPr="003D2E04">
        <w:rPr>
          <w:rStyle w:val="StyleBoldUnderline"/>
          <w:rFonts w:ascii="Garamond" w:hAnsi="Garamond"/>
        </w:rPr>
        <w:t xml:space="preserve"> tough and </w:t>
      </w:r>
      <w:r w:rsidR="003945B4" w:rsidRPr="003D2E04">
        <w:rPr>
          <w:rStyle w:val="StyleBoldUnderline"/>
          <w:rFonts w:ascii="Garamond" w:hAnsi="Garamond"/>
          <w:highlight w:val="cyan"/>
        </w:rPr>
        <w:t>nationalistic policy. Under Xi, China has</w:t>
      </w:r>
      <w:r w:rsidR="003945B4" w:rsidRPr="003D2E04">
        <w:rPr>
          <w:rStyle w:val="StyleBoldUnderline"/>
          <w:rFonts w:ascii="Garamond" w:hAnsi="Garamond"/>
        </w:rPr>
        <w:t xml:space="preserve"> dramatically </w:t>
      </w:r>
      <w:r w:rsidR="003945B4" w:rsidRPr="003D2E04">
        <w:rPr>
          <w:rStyle w:val="StyleBoldUnderline"/>
          <w:rFonts w:ascii="Garamond" w:hAnsi="Garamond"/>
          <w:highlight w:val="cyan"/>
        </w:rPr>
        <w:t>escalated its territorial dispute</w:t>
      </w:r>
      <w:r w:rsidR="003945B4" w:rsidRPr="003D2E04">
        <w:rPr>
          <w:rStyle w:val="StyleBoldUnderline"/>
          <w:rFonts w:ascii="Garamond" w:hAnsi="Garamond"/>
        </w:rPr>
        <w:t xml:space="preserve"> with Japan </w:t>
      </w:r>
      <w:r w:rsidR="003945B4" w:rsidRPr="003D2E04">
        <w:rPr>
          <w:rFonts w:ascii="Garamond" w:hAnsi="Garamond"/>
          <w:sz w:val="10"/>
        </w:rPr>
        <w:t>through its declaration of an Air Defense Identification Zone (ADIZ) in the East China Sea</w:t>
      </w:r>
      <w:proofErr w:type="gramStart"/>
      <w:r w:rsidR="003945B4" w:rsidRPr="003D2E04">
        <w:rPr>
          <w:rFonts w:ascii="Garamond" w:hAnsi="Garamond"/>
          <w:sz w:val="10"/>
        </w:rPr>
        <w:t>.</w:t>
      </w:r>
      <w:r w:rsidR="00040915" w:rsidRPr="003D2E04">
        <w:rPr>
          <w:rFonts w:ascii="Garamond" w:hAnsi="Garamond"/>
          <w:sz w:val="12"/>
        </w:rPr>
        <w:t>¶</w:t>
      </w:r>
      <w:proofErr w:type="gramEnd"/>
      <w:r w:rsidR="00040915" w:rsidRPr="003D2E04">
        <w:rPr>
          <w:rFonts w:ascii="Garamond" w:hAnsi="Garamond"/>
          <w:sz w:val="10"/>
        </w:rPr>
        <w:t xml:space="preserve"> </w:t>
      </w:r>
      <w:r w:rsidR="003945B4" w:rsidRPr="003D2E04">
        <w:rPr>
          <w:rFonts w:ascii="Garamond" w:hAnsi="Garamond"/>
          <w:sz w:val="10"/>
        </w:rPr>
        <w:t xml:space="preserve">Aside from developing stronger ties with other states, an important element of Xi’s multifaceted strategy has been to energetically create and participate in multilateral institutions. Some of these, such as AIIB, will be useful for dispensing </w:t>
      </w:r>
      <w:proofErr w:type="spellStart"/>
      <w:r w:rsidR="003945B4" w:rsidRPr="003D2E04">
        <w:rPr>
          <w:rFonts w:ascii="Garamond" w:hAnsi="Garamond"/>
          <w:sz w:val="10"/>
        </w:rPr>
        <w:t>geoeconomically</w:t>
      </w:r>
      <w:proofErr w:type="spellEnd"/>
      <w:r w:rsidR="003945B4" w:rsidRPr="003D2E04">
        <w:rPr>
          <w:rFonts w:ascii="Garamond" w:hAnsi="Garamond"/>
          <w:sz w:val="10"/>
        </w:rPr>
        <w:t xml:space="preserve"> oriented loans to neighbors. The misguided refusal of the United States to participate in the AIIB’s creation, and Washington’s failed attempt to persuade friends and allies not to join, denied the United States an opportunity to influence the bank’s rules, development trajectory and China’s potential use of the bank as a geopolitical instrument</w:t>
      </w:r>
      <w:proofErr w:type="gramStart"/>
      <w:r w:rsidR="003945B4" w:rsidRPr="003D2E04">
        <w:rPr>
          <w:rFonts w:ascii="Garamond" w:hAnsi="Garamond"/>
          <w:sz w:val="10"/>
        </w:rPr>
        <w:t>.</w:t>
      </w:r>
      <w:r w:rsidR="00040915" w:rsidRPr="003D2E04">
        <w:rPr>
          <w:rFonts w:ascii="Garamond" w:hAnsi="Garamond"/>
          <w:sz w:val="12"/>
        </w:rPr>
        <w:t>¶</w:t>
      </w:r>
      <w:proofErr w:type="gramEnd"/>
      <w:r w:rsidR="00040915" w:rsidRPr="003D2E04">
        <w:rPr>
          <w:rFonts w:ascii="Garamond" w:hAnsi="Garamond"/>
          <w:sz w:val="10"/>
        </w:rPr>
        <w:t xml:space="preserve"> </w:t>
      </w:r>
      <w:r w:rsidR="003945B4" w:rsidRPr="003D2E04">
        <w:rPr>
          <w:rFonts w:ascii="Garamond" w:hAnsi="Garamond"/>
          <w:sz w:val="10"/>
        </w:rPr>
        <w:t>Diplomacy After the Downturn</w:t>
      </w:r>
      <w:r w:rsidR="00040915" w:rsidRPr="003D2E04">
        <w:rPr>
          <w:rFonts w:ascii="Garamond" w:hAnsi="Garamond"/>
          <w:sz w:val="12"/>
        </w:rPr>
        <w:t>¶</w:t>
      </w:r>
      <w:r w:rsidR="00040915" w:rsidRPr="003D2E04">
        <w:rPr>
          <w:rFonts w:ascii="Garamond" w:hAnsi="Garamond"/>
          <w:sz w:val="10"/>
        </w:rPr>
        <w:t xml:space="preserve"> </w:t>
      </w:r>
      <w:r w:rsidR="003945B4" w:rsidRPr="003D2E04">
        <w:rPr>
          <w:rFonts w:ascii="Garamond" w:hAnsi="Garamond"/>
          <w:sz w:val="10"/>
        </w:rPr>
        <w:t>Economic growth and nationalism have for decades been the two founts of legitimacy for the Communist Party, and as the former wanes, Xi will likely rely increasingly on the latter. As a powerful but exposed leader, Xi will tap into this potent nationalist vein through foreign policy, burnishing his nationalist credentials and securing his domestic position from elite and popular criticism, all while pursuing various Chinese national interests</w:t>
      </w:r>
      <w:proofErr w:type="gramStart"/>
      <w:r w:rsidR="003945B4" w:rsidRPr="003D2E04">
        <w:rPr>
          <w:rFonts w:ascii="Garamond" w:hAnsi="Garamond"/>
          <w:sz w:val="10"/>
        </w:rPr>
        <w:t>.</w:t>
      </w:r>
      <w:r w:rsidR="00040915" w:rsidRPr="003D2E04">
        <w:rPr>
          <w:rFonts w:ascii="Garamond" w:hAnsi="Garamond"/>
          <w:sz w:val="12"/>
        </w:rPr>
        <w:t>¶</w:t>
      </w:r>
      <w:proofErr w:type="gramEnd"/>
      <w:r w:rsidR="00040915" w:rsidRPr="003D2E04">
        <w:rPr>
          <w:rFonts w:ascii="Garamond" w:hAnsi="Garamond"/>
          <w:sz w:val="10"/>
        </w:rPr>
        <w:t xml:space="preserve"> </w:t>
      </w:r>
      <w:r w:rsidR="003945B4" w:rsidRPr="003D2E04">
        <w:rPr>
          <w:rFonts w:ascii="Garamond" w:hAnsi="Garamond"/>
          <w:sz w:val="10"/>
        </w:rPr>
        <w:t>In the future, Xi could become more hostile to the West, using it as a foil to boost his approval ratings the way Putin has in Russia. Already, major Chinese newspapers are running articles blaming the country’s economic slump on efforts undertaken by insidious “foreign forces” that seek to sabotage the country’s rise</w:t>
      </w:r>
      <w:proofErr w:type="gramStart"/>
      <w:r w:rsidR="003945B4" w:rsidRPr="003D2E04">
        <w:rPr>
          <w:rFonts w:ascii="Garamond" w:hAnsi="Garamond"/>
          <w:sz w:val="10"/>
        </w:rPr>
        <w:t>.</w:t>
      </w:r>
      <w:r w:rsidR="00040915" w:rsidRPr="003D2E04">
        <w:rPr>
          <w:rFonts w:ascii="Garamond" w:hAnsi="Garamond"/>
          <w:sz w:val="12"/>
        </w:rPr>
        <w:t>¶</w:t>
      </w:r>
      <w:proofErr w:type="gramEnd"/>
      <w:r w:rsidR="00040915" w:rsidRPr="003D2E04">
        <w:rPr>
          <w:rFonts w:ascii="Garamond" w:hAnsi="Garamond"/>
          <w:sz w:val="10"/>
        </w:rPr>
        <w:t xml:space="preserve"> </w:t>
      </w:r>
      <w:r w:rsidR="003945B4" w:rsidRPr="003D2E04">
        <w:rPr>
          <w:rFonts w:ascii="Garamond" w:hAnsi="Garamond"/>
          <w:sz w:val="10"/>
        </w:rPr>
        <w:t xml:space="preserve">On territorial matters, </w:t>
      </w:r>
      <w:r w:rsidR="003945B4" w:rsidRPr="003D2E04">
        <w:rPr>
          <w:rStyle w:val="StyleBoldUnderline"/>
          <w:rFonts w:ascii="Garamond" w:hAnsi="Garamond"/>
          <w:highlight w:val="cyan"/>
        </w:rPr>
        <w:t>Xi will be</w:t>
      </w:r>
      <w:r w:rsidR="003945B4" w:rsidRPr="003D2E04">
        <w:rPr>
          <w:rStyle w:val="StyleBoldUnderline"/>
          <w:rFonts w:ascii="Garamond" w:hAnsi="Garamond"/>
        </w:rPr>
        <w:t xml:space="preserve"> unwilling or </w:t>
      </w:r>
      <w:r w:rsidR="003945B4" w:rsidRPr="003D2E04">
        <w:rPr>
          <w:rStyle w:val="StyleBoldUnderline"/>
          <w:rFonts w:ascii="Garamond" w:hAnsi="Garamond"/>
          <w:highlight w:val="cyan"/>
        </w:rPr>
        <w:t>unable to make concessions</w:t>
      </w:r>
      <w:r w:rsidR="003945B4" w:rsidRPr="003D2E04">
        <w:rPr>
          <w:rStyle w:val="StyleBoldUnderline"/>
          <w:rFonts w:ascii="Garamond" w:hAnsi="Garamond"/>
        </w:rPr>
        <w:t xml:space="preserve"> that could harm his domestic position, </w:t>
      </w:r>
      <w:r w:rsidR="003945B4" w:rsidRPr="003D2E04">
        <w:rPr>
          <w:rStyle w:val="StyleBoldUnderline"/>
          <w:rFonts w:ascii="Garamond" w:hAnsi="Garamond"/>
          <w:highlight w:val="cyan"/>
        </w:rPr>
        <w:t>and may</w:t>
      </w:r>
      <w:r w:rsidR="003945B4" w:rsidRPr="003D2E04">
        <w:rPr>
          <w:rStyle w:val="StyleBoldUnderline"/>
          <w:rFonts w:ascii="Garamond" w:hAnsi="Garamond"/>
        </w:rPr>
        <w:t xml:space="preserve"> even </w:t>
      </w:r>
      <w:r w:rsidR="003945B4" w:rsidRPr="003D2E04">
        <w:rPr>
          <w:rStyle w:val="StyleBoldUnderline"/>
          <w:rFonts w:ascii="Garamond" w:hAnsi="Garamond"/>
          <w:highlight w:val="cyan"/>
        </w:rPr>
        <w:t>seek to escalate territorial disputes</w:t>
      </w:r>
      <w:r w:rsidR="003945B4" w:rsidRPr="003D2E04">
        <w:rPr>
          <w:rStyle w:val="StyleBoldUnderline"/>
          <w:rFonts w:ascii="Garamond" w:hAnsi="Garamond"/>
        </w:rPr>
        <w:t xml:space="preserve"> against Japan or South China Sea claimants </w:t>
      </w:r>
      <w:r w:rsidR="003945B4" w:rsidRPr="003D2E04">
        <w:rPr>
          <w:rStyle w:val="StyleBoldUnderline"/>
          <w:rFonts w:ascii="Garamond" w:hAnsi="Garamond"/>
          <w:highlight w:val="cyan"/>
        </w:rPr>
        <w:t>as a way of redirecting domestic attention away from the economic situation</w:t>
      </w:r>
      <w:r w:rsidR="003945B4" w:rsidRPr="003D2E04">
        <w:rPr>
          <w:rStyle w:val="StyleBoldUnderline"/>
          <w:rFonts w:ascii="Garamond" w:hAnsi="Garamond"/>
        </w:rPr>
        <w:t xml:space="preserve"> </w:t>
      </w:r>
      <w:r w:rsidR="003945B4" w:rsidRPr="003D2E04">
        <w:rPr>
          <w:rFonts w:ascii="Garamond" w:hAnsi="Garamond"/>
          <w:sz w:val="10"/>
        </w:rPr>
        <w:t>and burnishing his nationalist record.</w:t>
      </w:r>
      <w:r w:rsidR="00040915" w:rsidRPr="003D2E04">
        <w:rPr>
          <w:rFonts w:ascii="Garamond" w:hAnsi="Garamond"/>
          <w:sz w:val="12"/>
        </w:rPr>
        <w:t>¶</w:t>
      </w:r>
      <w:r w:rsidR="00040915" w:rsidRPr="003D2E04">
        <w:rPr>
          <w:rFonts w:ascii="Garamond" w:hAnsi="Garamond"/>
          <w:sz w:val="10"/>
        </w:rPr>
        <w:t xml:space="preserve"> </w:t>
      </w:r>
      <w:r w:rsidR="003945B4" w:rsidRPr="003D2E04">
        <w:rPr>
          <w:rFonts w:ascii="Garamond" w:hAnsi="Garamond"/>
          <w:sz w:val="10"/>
        </w:rPr>
        <w:t xml:space="preserve">Globally, in order to demonstrate at home that China is taken seriously abroad, </w:t>
      </w:r>
      <w:r w:rsidR="003945B4" w:rsidRPr="003D2E04">
        <w:rPr>
          <w:rStyle w:val="StyleBoldUnderline"/>
          <w:rFonts w:ascii="Garamond" w:hAnsi="Garamond"/>
        </w:rPr>
        <w:t>Xi will maintain a proactive and assertive Chinese foreign policy that involves institution-building and occasional provocation</w:t>
      </w:r>
      <w:r w:rsidR="003945B4" w:rsidRPr="003D2E04">
        <w:rPr>
          <w:rFonts w:ascii="Garamond" w:hAnsi="Garamond"/>
          <w:sz w:val="10"/>
        </w:rPr>
        <w:t>, while remaining firm in the face of external pressure on the South and East China Seas, human rights, conditions in Tibet and Xinjiang, and diplomatic visits by the Dalai Lama.</w:t>
      </w:r>
      <w:r w:rsidR="00040915" w:rsidRPr="003D2E04">
        <w:rPr>
          <w:rFonts w:ascii="Garamond" w:hAnsi="Garamond"/>
          <w:sz w:val="12"/>
        </w:rPr>
        <w:t>¶</w:t>
      </w:r>
      <w:r w:rsidR="00040915" w:rsidRPr="003D2E04">
        <w:rPr>
          <w:rFonts w:ascii="Garamond" w:hAnsi="Garamond"/>
          <w:sz w:val="10"/>
        </w:rPr>
        <w:t xml:space="preserve"> </w:t>
      </w:r>
      <w:r w:rsidR="003945B4" w:rsidRPr="003D2E04">
        <w:rPr>
          <w:rFonts w:ascii="Garamond" w:hAnsi="Garamond"/>
          <w:sz w:val="10"/>
        </w:rPr>
        <w:t xml:space="preserve">Finally, Xi’s resistance to Western culture and values may intensify. Because China’s economy is now slowing, </w:t>
      </w:r>
      <w:r w:rsidR="003945B4" w:rsidRPr="003D2E04">
        <w:rPr>
          <w:rStyle w:val="StyleBoldUnderline"/>
          <w:rFonts w:ascii="Garamond" w:hAnsi="Garamond"/>
          <w:highlight w:val="cyan"/>
        </w:rPr>
        <w:t>Xi’s fear of political instability may push him to adopt even sterner measures, and new violations of human rights and the emerging challenges</w:t>
      </w:r>
      <w:r w:rsidR="003945B4" w:rsidRPr="003D2E04">
        <w:rPr>
          <w:rFonts w:ascii="Garamond" w:hAnsi="Garamond"/>
          <w:sz w:val="10"/>
        </w:rPr>
        <w:t xml:space="preserve"> that Western NGOs and businesses face will likely cause renewed friction in China’s relationships with the West</w:t>
      </w:r>
      <w:proofErr w:type="gramStart"/>
      <w:r w:rsidR="003945B4" w:rsidRPr="003D2E04">
        <w:rPr>
          <w:rFonts w:ascii="Garamond" w:hAnsi="Garamond"/>
          <w:sz w:val="10"/>
        </w:rPr>
        <w:t>.</w:t>
      </w:r>
      <w:r w:rsidR="00040915" w:rsidRPr="003D2E04">
        <w:rPr>
          <w:rFonts w:ascii="Garamond" w:hAnsi="Garamond"/>
          <w:sz w:val="12"/>
        </w:rPr>
        <w:t>¶</w:t>
      </w:r>
      <w:proofErr w:type="gramEnd"/>
      <w:r w:rsidR="00040915" w:rsidRPr="003D2E04">
        <w:rPr>
          <w:rFonts w:ascii="Garamond" w:hAnsi="Garamond"/>
          <w:sz w:val="10"/>
        </w:rPr>
        <w:t xml:space="preserve"> </w:t>
      </w:r>
      <w:r w:rsidR="003945B4" w:rsidRPr="003D2E04">
        <w:rPr>
          <w:rFonts w:ascii="Garamond" w:hAnsi="Garamond"/>
          <w:sz w:val="10"/>
        </w:rPr>
        <w:t>China’s Challenge to U.S. Vital National Interests</w:t>
      </w:r>
      <w:r w:rsidR="00040915" w:rsidRPr="003D2E04">
        <w:rPr>
          <w:rFonts w:ascii="Garamond" w:hAnsi="Garamond"/>
          <w:sz w:val="12"/>
        </w:rPr>
        <w:t>¶</w:t>
      </w:r>
      <w:r w:rsidR="00040915" w:rsidRPr="003D2E04">
        <w:rPr>
          <w:rFonts w:ascii="Garamond" w:hAnsi="Garamond"/>
          <w:sz w:val="10"/>
        </w:rPr>
        <w:t xml:space="preserve"> </w:t>
      </w:r>
      <w:r w:rsidR="003945B4" w:rsidRPr="003D2E04">
        <w:rPr>
          <w:rStyle w:val="StyleBoldUnderline"/>
          <w:rFonts w:ascii="Garamond" w:hAnsi="Garamond"/>
        </w:rPr>
        <w:t>Although Washington seeks a cooperative relationship with Beijing on nonproliferation, energy security and the international economy and environment, the primary U.S. preoccupation regarding American vital national interests should be a rising China’s systematic effort to fundamentally alter the balance of power in Asia, diminish the vitality of the U.S.-Asian alliance system, and ultimately displace the United States as the Asian leader</w:t>
      </w:r>
      <w:r w:rsidR="003945B4" w:rsidRPr="003D2E04">
        <w:rPr>
          <w:rFonts w:ascii="Garamond" w:hAnsi="Garamond"/>
          <w:sz w:val="10"/>
        </w:rPr>
        <w:t xml:space="preserve">. As noted earlier, </w:t>
      </w:r>
      <w:r w:rsidR="003945B4" w:rsidRPr="003D2E04">
        <w:rPr>
          <w:rStyle w:val="Emphasis"/>
          <w:rFonts w:ascii="Garamond" w:hAnsi="Garamond"/>
          <w:highlight w:val="cyan"/>
        </w:rPr>
        <w:t>Beijing seeks to</w:t>
      </w:r>
      <w:r w:rsidR="003945B4" w:rsidRPr="003D2E04">
        <w:rPr>
          <w:rStyle w:val="Emphasis"/>
          <w:rFonts w:ascii="Garamond" w:hAnsi="Garamond"/>
        </w:rPr>
        <w:t xml:space="preserve"> achieve these goals</w:t>
      </w:r>
      <w:proofErr w:type="gramStart"/>
      <w:r w:rsidR="003945B4" w:rsidRPr="003D2E04">
        <w:rPr>
          <w:rFonts w:ascii="Garamond" w:hAnsi="Garamond"/>
          <w:sz w:val="10"/>
        </w:rPr>
        <w:t>:</w:t>
      </w:r>
      <w:r w:rsidR="00040915" w:rsidRPr="003D2E04">
        <w:rPr>
          <w:rFonts w:ascii="Garamond" w:hAnsi="Garamond"/>
          <w:sz w:val="12"/>
        </w:rPr>
        <w:t>¶</w:t>
      </w:r>
      <w:proofErr w:type="gramEnd"/>
      <w:r w:rsidR="00040915" w:rsidRPr="003D2E04">
        <w:rPr>
          <w:rFonts w:ascii="Garamond" w:hAnsi="Garamond"/>
          <w:sz w:val="10"/>
        </w:rPr>
        <w:t xml:space="preserve"> </w:t>
      </w:r>
      <w:r w:rsidR="003945B4" w:rsidRPr="003D2E04">
        <w:rPr>
          <w:rFonts w:ascii="Garamond" w:hAnsi="Garamond"/>
          <w:sz w:val="10"/>
        </w:rPr>
        <w:t>-</w:t>
      </w:r>
      <w:r w:rsidR="003945B4" w:rsidRPr="003D2E04">
        <w:rPr>
          <w:rStyle w:val="StyleBoldUnderline"/>
          <w:rFonts w:ascii="Garamond" w:hAnsi="Garamond"/>
          <w:highlight w:val="cyan"/>
        </w:rPr>
        <w:t>replace the United States</w:t>
      </w:r>
      <w:r w:rsidR="003945B4" w:rsidRPr="003D2E04">
        <w:rPr>
          <w:rStyle w:val="StyleBoldUnderline"/>
          <w:rFonts w:ascii="Garamond" w:hAnsi="Garamond"/>
        </w:rPr>
        <w:t xml:space="preserve"> as the primary power in Asia;</w:t>
      </w:r>
      <w:r w:rsidR="00040915" w:rsidRPr="003D2E04">
        <w:rPr>
          <w:rStyle w:val="StyleBoldUnderline"/>
          <w:rFonts w:ascii="Garamond" w:hAnsi="Garamond"/>
          <w:sz w:val="12"/>
          <w:u w:val="none"/>
        </w:rPr>
        <w:t>¶</w:t>
      </w:r>
      <w:r w:rsidR="00040915" w:rsidRPr="003D2E04">
        <w:rPr>
          <w:rStyle w:val="StyleBoldUnderline"/>
          <w:rFonts w:ascii="Garamond" w:hAnsi="Garamond"/>
          <w:sz w:val="12"/>
        </w:rPr>
        <w:t xml:space="preserve"> </w:t>
      </w:r>
      <w:r w:rsidR="003945B4" w:rsidRPr="003D2E04">
        <w:rPr>
          <w:rStyle w:val="StyleBoldUnderline"/>
          <w:rFonts w:ascii="Garamond" w:hAnsi="Garamond"/>
        </w:rPr>
        <w:t>-weaken the U.S. alliance system in Asia;</w:t>
      </w:r>
      <w:r w:rsidR="00040915" w:rsidRPr="003D2E04">
        <w:rPr>
          <w:rStyle w:val="StyleBoldUnderline"/>
          <w:rFonts w:ascii="Garamond" w:hAnsi="Garamond"/>
          <w:sz w:val="12"/>
          <w:u w:val="none"/>
        </w:rPr>
        <w:t>¶</w:t>
      </w:r>
      <w:r w:rsidR="00040915" w:rsidRPr="003D2E04">
        <w:rPr>
          <w:rStyle w:val="StyleBoldUnderline"/>
          <w:rFonts w:ascii="Garamond" w:hAnsi="Garamond"/>
          <w:sz w:val="12"/>
        </w:rPr>
        <w:t xml:space="preserve"> </w:t>
      </w:r>
      <w:r w:rsidR="003945B4" w:rsidRPr="003D2E04">
        <w:rPr>
          <w:rStyle w:val="StyleBoldUnderline"/>
          <w:rFonts w:ascii="Garamond" w:hAnsi="Garamond"/>
        </w:rPr>
        <w:t>-</w:t>
      </w:r>
      <w:r w:rsidR="003945B4" w:rsidRPr="003D2E04">
        <w:rPr>
          <w:rStyle w:val="StyleBoldUnderline"/>
          <w:rFonts w:ascii="Garamond" w:hAnsi="Garamond"/>
          <w:highlight w:val="cyan"/>
        </w:rPr>
        <w:t>undermine the confidence of Asian nations</w:t>
      </w:r>
      <w:r w:rsidR="003945B4" w:rsidRPr="003D2E04">
        <w:rPr>
          <w:rStyle w:val="StyleBoldUnderline"/>
          <w:rFonts w:ascii="Garamond" w:hAnsi="Garamond"/>
        </w:rPr>
        <w:t xml:space="preserve"> in U.S. credibility, reliability, and staying power;</w:t>
      </w:r>
      <w:r w:rsidR="00040915" w:rsidRPr="003D2E04">
        <w:rPr>
          <w:rStyle w:val="StyleBoldUnderline"/>
          <w:rFonts w:ascii="Garamond" w:hAnsi="Garamond"/>
          <w:sz w:val="12"/>
          <w:u w:val="none"/>
        </w:rPr>
        <w:t>¶</w:t>
      </w:r>
      <w:r w:rsidR="00040915" w:rsidRPr="003D2E04">
        <w:rPr>
          <w:rFonts w:ascii="Garamond" w:hAnsi="Garamond"/>
          <w:sz w:val="10"/>
        </w:rPr>
        <w:t xml:space="preserve"> </w:t>
      </w:r>
      <w:r w:rsidR="003945B4" w:rsidRPr="003D2E04">
        <w:rPr>
          <w:rFonts w:ascii="Garamond" w:hAnsi="Garamond"/>
          <w:sz w:val="10"/>
        </w:rPr>
        <w:t>-use China’s economic power to pull Asian nations closer to PRC geopolitical policy preferences;</w:t>
      </w:r>
      <w:r w:rsidR="00040915" w:rsidRPr="003D2E04">
        <w:rPr>
          <w:rFonts w:ascii="Garamond" w:hAnsi="Garamond"/>
          <w:sz w:val="12"/>
        </w:rPr>
        <w:t>¶</w:t>
      </w:r>
      <w:r w:rsidR="00040915" w:rsidRPr="003D2E04">
        <w:rPr>
          <w:rFonts w:ascii="Garamond" w:hAnsi="Garamond"/>
          <w:sz w:val="10"/>
        </w:rPr>
        <w:t xml:space="preserve"> </w:t>
      </w:r>
      <w:r w:rsidR="003945B4" w:rsidRPr="003D2E04">
        <w:rPr>
          <w:rStyle w:val="StyleBoldUnderline"/>
          <w:rFonts w:ascii="Garamond" w:hAnsi="Garamond"/>
        </w:rPr>
        <w:t>-</w:t>
      </w:r>
      <w:r w:rsidR="003945B4" w:rsidRPr="003D2E04">
        <w:rPr>
          <w:rStyle w:val="StyleBoldUnderline"/>
          <w:rFonts w:ascii="Garamond" w:hAnsi="Garamond"/>
          <w:highlight w:val="cyan"/>
        </w:rPr>
        <w:t>increase PRC military capability to strengthen deterrence against U.S. military intervention</w:t>
      </w:r>
      <w:r w:rsidR="003945B4" w:rsidRPr="003D2E04">
        <w:rPr>
          <w:rStyle w:val="StyleBoldUnderline"/>
          <w:rFonts w:ascii="Garamond" w:hAnsi="Garamond"/>
        </w:rPr>
        <w:t xml:space="preserve"> in the region;</w:t>
      </w:r>
      <w:r w:rsidR="00040915" w:rsidRPr="003D2E04">
        <w:rPr>
          <w:rStyle w:val="StyleBoldUnderline"/>
          <w:rFonts w:ascii="Garamond" w:hAnsi="Garamond"/>
          <w:sz w:val="12"/>
          <w:u w:val="none"/>
        </w:rPr>
        <w:t>¶</w:t>
      </w:r>
      <w:r w:rsidR="00040915" w:rsidRPr="003D2E04">
        <w:rPr>
          <w:rFonts w:ascii="Garamond" w:hAnsi="Garamond"/>
          <w:sz w:val="10"/>
        </w:rPr>
        <w:t xml:space="preserve"> </w:t>
      </w:r>
      <w:r w:rsidR="003945B4" w:rsidRPr="003D2E04">
        <w:rPr>
          <w:rFonts w:ascii="Garamond" w:hAnsi="Garamond"/>
          <w:sz w:val="10"/>
        </w:rPr>
        <w:t>-cast doubt on the U.S. economic model;</w:t>
      </w:r>
      <w:r w:rsidR="00040915" w:rsidRPr="003D2E04">
        <w:rPr>
          <w:rFonts w:ascii="Garamond" w:hAnsi="Garamond"/>
          <w:sz w:val="12"/>
        </w:rPr>
        <w:t>¶</w:t>
      </w:r>
      <w:r w:rsidR="00040915" w:rsidRPr="003D2E04">
        <w:rPr>
          <w:rFonts w:ascii="Garamond" w:hAnsi="Garamond"/>
          <w:sz w:val="10"/>
        </w:rPr>
        <w:t xml:space="preserve"> </w:t>
      </w:r>
      <w:r w:rsidR="003945B4" w:rsidRPr="003D2E04">
        <w:rPr>
          <w:rFonts w:ascii="Garamond" w:hAnsi="Garamond"/>
          <w:sz w:val="10"/>
        </w:rPr>
        <w:t>-ensure U.S. democratic values do not diminish the CCP’s hold on domestic power; and</w:t>
      </w:r>
      <w:r w:rsidR="00040915" w:rsidRPr="003D2E04">
        <w:rPr>
          <w:rFonts w:ascii="Garamond" w:hAnsi="Garamond"/>
          <w:sz w:val="12"/>
        </w:rPr>
        <w:t>¶</w:t>
      </w:r>
      <w:r w:rsidR="00040915" w:rsidRPr="003D2E04">
        <w:rPr>
          <w:rFonts w:ascii="Garamond" w:hAnsi="Garamond"/>
          <w:sz w:val="10"/>
        </w:rPr>
        <w:t xml:space="preserve"> </w:t>
      </w:r>
      <w:r w:rsidR="003945B4" w:rsidRPr="003D2E04">
        <w:rPr>
          <w:rFonts w:ascii="Garamond" w:hAnsi="Garamond"/>
          <w:sz w:val="10"/>
        </w:rPr>
        <w:t>-avoid a major confrontation with the United States in the next decade.</w:t>
      </w:r>
      <w:r w:rsidR="00040915" w:rsidRPr="003D2E04">
        <w:rPr>
          <w:rFonts w:ascii="Garamond" w:hAnsi="Garamond"/>
          <w:sz w:val="12"/>
        </w:rPr>
        <w:t>¶</w:t>
      </w:r>
      <w:r w:rsidR="00040915" w:rsidRPr="003D2E04">
        <w:rPr>
          <w:rFonts w:ascii="Garamond" w:hAnsi="Garamond"/>
          <w:sz w:val="10"/>
        </w:rPr>
        <w:t xml:space="preserve"> </w:t>
      </w:r>
    </w:p>
    <w:p w14:paraId="2A8D8030" w14:textId="77777777" w:rsidR="00CC05F5" w:rsidRPr="003D2E04" w:rsidRDefault="00CC05F5" w:rsidP="00CC05F5">
      <w:pPr>
        <w:rPr>
          <w:rFonts w:ascii="Garamond" w:hAnsi="Garamond"/>
        </w:rPr>
      </w:pPr>
    </w:p>
    <w:p w14:paraId="69A9FE59" w14:textId="77777777" w:rsidR="00B45FE9" w:rsidRPr="003D2E04" w:rsidRDefault="00B45FE9" w:rsidP="007A3515">
      <w:pPr>
        <w:rPr>
          <w:rFonts w:ascii="Garamond" w:hAnsi="Garamond"/>
        </w:rPr>
      </w:pPr>
    </w:p>
    <w:sectPr w:rsidR="00B45FE9" w:rsidRPr="003D2E04" w:rsidSect="00565E5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9A5C6E" w14:textId="77777777" w:rsidR="005476BF" w:rsidRDefault="005476BF" w:rsidP="00E46E7E">
      <w:r>
        <w:separator/>
      </w:r>
    </w:p>
  </w:endnote>
  <w:endnote w:type="continuationSeparator" w:id="0">
    <w:p w14:paraId="7D4E3828" w14:textId="77777777" w:rsidR="005476BF" w:rsidRDefault="005476BF"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mbria Math">
    <w:panose1 w:val="02040503050406030204"/>
    <w:charset w:val="00"/>
    <w:family w:val="auto"/>
    <w:pitch w:val="variable"/>
    <w:sig w:usb0="E00002FF" w:usb1="42002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Libian SC Regular">
    <w:panose1 w:val="02010800040101010101"/>
    <w:charset w:val="00"/>
    <w:family w:val="auto"/>
    <w:pitch w:val="variable"/>
    <w:sig w:usb0="00000003" w:usb1="080F0000" w:usb2="00000000" w:usb3="00000000" w:csb0="00040001" w:csb1="00000000"/>
  </w:font>
  <w:font w:name="Lantinghei TC Extralight">
    <w:panose1 w:val="03000509000000000000"/>
    <w:charset w:val="00"/>
    <w:family w:val="auto"/>
    <w:pitch w:val="variable"/>
    <w:sig w:usb0="00000003" w:usb1="080E0000" w:usb2="00000000" w:usb3="00000000" w:csb0="00100001"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8F8A07" w14:textId="77777777" w:rsidR="005476BF" w:rsidRDefault="005476BF" w:rsidP="00E46E7E">
      <w:r>
        <w:separator/>
      </w:r>
    </w:p>
  </w:footnote>
  <w:footnote w:type="continuationSeparator" w:id="0">
    <w:p w14:paraId="21263AA9" w14:textId="77777777" w:rsidR="005476BF" w:rsidRDefault="005476BF"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DDD0683"/>
    <w:multiLevelType w:val="hybridMultilevel"/>
    <w:tmpl w:val="E2962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2A308EE"/>
    <w:multiLevelType w:val="hybridMultilevel"/>
    <w:tmpl w:val="73D66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4D7D75F4"/>
    <w:multiLevelType w:val="hybridMultilevel"/>
    <w:tmpl w:val="C77EB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3"/>
  </w:num>
  <w:num w:numId="3">
    <w:abstractNumId w:val="12"/>
  </w:num>
  <w:num w:numId="4">
    <w:abstractNumId w:val="16"/>
  </w:num>
  <w:num w:numId="5">
    <w:abstractNumId w:val="1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1"/>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6"/>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28D4"/>
    <w:rsid w:val="00012A0A"/>
    <w:rsid w:val="000140EC"/>
    <w:rsid w:val="00016A35"/>
    <w:rsid w:val="00021800"/>
    <w:rsid w:val="00040915"/>
    <w:rsid w:val="00041E88"/>
    <w:rsid w:val="00062863"/>
    <w:rsid w:val="000818E1"/>
    <w:rsid w:val="00082F93"/>
    <w:rsid w:val="000A4FA4"/>
    <w:rsid w:val="000B055D"/>
    <w:rsid w:val="000C16B3"/>
    <w:rsid w:val="000D5F14"/>
    <w:rsid w:val="000E0B8B"/>
    <w:rsid w:val="000E2607"/>
    <w:rsid w:val="001207F4"/>
    <w:rsid w:val="001408C0"/>
    <w:rsid w:val="00143FD7"/>
    <w:rsid w:val="001463FB"/>
    <w:rsid w:val="00146A15"/>
    <w:rsid w:val="001474E4"/>
    <w:rsid w:val="001710E3"/>
    <w:rsid w:val="00186DB7"/>
    <w:rsid w:val="00197F79"/>
    <w:rsid w:val="001C3E41"/>
    <w:rsid w:val="001D2EAF"/>
    <w:rsid w:val="001D6894"/>
    <w:rsid w:val="001D7626"/>
    <w:rsid w:val="001F652E"/>
    <w:rsid w:val="00203544"/>
    <w:rsid w:val="00213C20"/>
    <w:rsid w:val="00245448"/>
    <w:rsid w:val="00247143"/>
    <w:rsid w:val="002613DA"/>
    <w:rsid w:val="00263171"/>
    <w:rsid w:val="00273241"/>
    <w:rsid w:val="00285835"/>
    <w:rsid w:val="002866B0"/>
    <w:rsid w:val="002B016C"/>
    <w:rsid w:val="002B5CC2"/>
    <w:rsid w:val="002B6353"/>
    <w:rsid w:val="002B68C8"/>
    <w:rsid w:val="002B6C38"/>
    <w:rsid w:val="002C5C8E"/>
    <w:rsid w:val="002E4062"/>
    <w:rsid w:val="002E7D14"/>
    <w:rsid w:val="002F0937"/>
    <w:rsid w:val="002F1EC1"/>
    <w:rsid w:val="002F35F4"/>
    <w:rsid w:val="002F3E28"/>
    <w:rsid w:val="002F40E6"/>
    <w:rsid w:val="00303E5B"/>
    <w:rsid w:val="00313226"/>
    <w:rsid w:val="0031425E"/>
    <w:rsid w:val="00320B20"/>
    <w:rsid w:val="00325059"/>
    <w:rsid w:val="003263D4"/>
    <w:rsid w:val="003569B7"/>
    <w:rsid w:val="00357719"/>
    <w:rsid w:val="00374144"/>
    <w:rsid w:val="003945B4"/>
    <w:rsid w:val="003B3EC7"/>
    <w:rsid w:val="003D2E04"/>
    <w:rsid w:val="003F42AF"/>
    <w:rsid w:val="004061E3"/>
    <w:rsid w:val="00412F6D"/>
    <w:rsid w:val="0042635A"/>
    <w:rsid w:val="00426E7D"/>
    <w:rsid w:val="00432646"/>
    <w:rsid w:val="0043681A"/>
    <w:rsid w:val="004416C9"/>
    <w:rsid w:val="00450286"/>
    <w:rsid w:val="00466B6F"/>
    <w:rsid w:val="00487C39"/>
    <w:rsid w:val="0049183D"/>
    <w:rsid w:val="004A1E39"/>
    <w:rsid w:val="004B3188"/>
    <w:rsid w:val="004B3DB3"/>
    <w:rsid w:val="004B51B2"/>
    <w:rsid w:val="004C63B5"/>
    <w:rsid w:val="004D3D7C"/>
    <w:rsid w:val="004D461E"/>
    <w:rsid w:val="004E21B5"/>
    <w:rsid w:val="004F2428"/>
    <w:rsid w:val="00500FF9"/>
    <w:rsid w:val="00517479"/>
    <w:rsid w:val="00527FC9"/>
    <w:rsid w:val="00542CB6"/>
    <w:rsid w:val="00545EF2"/>
    <w:rsid w:val="005476BF"/>
    <w:rsid w:val="00562CB4"/>
    <w:rsid w:val="00565E57"/>
    <w:rsid w:val="005756D4"/>
    <w:rsid w:val="005763DA"/>
    <w:rsid w:val="005877E6"/>
    <w:rsid w:val="005A0BE5"/>
    <w:rsid w:val="005B4A3B"/>
    <w:rsid w:val="005C0E1F"/>
    <w:rsid w:val="005C2728"/>
    <w:rsid w:val="005E0D2B"/>
    <w:rsid w:val="005E2C99"/>
    <w:rsid w:val="0061130A"/>
    <w:rsid w:val="006540D4"/>
    <w:rsid w:val="006562BB"/>
    <w:rsid w:val="006577A0"/>
    <w:rsid w:val="00672258"/>
    <w:rsid w:val="0067575B"/>
    <w:rsid w:val="006913E8"/>
    <w:rsid w:val="00692C26"/>
    <w:rsid w:val="006E2186"/>
    <w:rsid w:val="006F2D3D"/>
    <w:rsid w:val="00700835"/>
    <w:rsid w:val="0070698D"/>
    <w:rsid w:val="00707AAD"/>
    <w:rsid w:val="007113AB"/>
    <w:rsid w:val="007136D6"/>
    <w:rsid w:val="00717F20"/>
    <w:rsid w:val="00726F87"/>
    <w:rsid w:val="00727246"/>
    <w:rsid w:val="007333B9"/>
    <w:rsid w:val="00750D0A"/>
    <w:rsid w:val="0075266B"/>
    <w:rsid w:val="00791B7D"/>
    <w:rsid w:val="007A3515"/>
    <w:rsid w:val="007B4D27"/>
    <w:rsid w:val="007D7924"/>
    <w:rsid w:val="007E470C"/>
    <w:rsid w:val="007E5F71"/>
    <w:rsid w:val="00821415"/>
    <w:rsid w:val="0083768F"/>
    <w:rsid w:val="00840B3E"/>
    <w:rsid w:val="0086517E"/>
    <w:rsid w:val="0089156A"/>
    <w:rsid w:val="00892BB8"/>
    <w:rsid w:val="00896AF4"/>
    <w:rsid w:val="008A3D36"/>
    <w:rsid w:val="008A513C"/>
    <w:rsid w:val="008D2638"/>
    <w:rsid w:val="008D346E"/>
    <w:rsid w:val="008E36FA"/>
    <w:rsid w:val="0091595A"/>
    <w:rsid w:val="009165EA"/>
    <w:rsid w:val="00920698"/>
    <w:rsid w:val="009226A8"/>
    <w:rsid w:val="00935032"/>
    <w:rsid w:val="00963FC6"/>
    <w:rsid w:val="009829F2"/>
    <w:rsid w:val="0098734E"/>
    <w:rsid w:val="00993F61"/>
    <w:rsid w:val="009A5C57"/>
    <w:rsid w:val="009B0746"/>
    <w:rsid w:val="009C198B"/>
    <w:rsid w:val="009D207E"/>
    <w:rsid w:val="009D57D3"/>
    <w:rsid w:val="009E1B46"/>
    <w:rsid w:val="009E5822"/>
    <w:rsid w:val="009E691A"/>
    <w:rsid w:val="00A074CB"/>
    <w:rsid w:val="00A34A10"/>
    <w:rsid w:val="00A369C4"/>
    <w:rsid w:val="00A47986"/>
    <w:rsid w:val="00A57040"/>
    <w:rsid w:val="00A66EB2"/>
    <w:rsid w:val="00A83054"/>
    <w:rsid w:val="00A83D0D"/>
    <w:rsid w:val="00A91A24"/>
    <w:rsid w:val="00AA5AF9"/>
    <w:rsid w:val="00AC0E99"/>
    <w:rsid w:val="00AE70E0"/>
    <w:rsid w:val="00AF1E67"/>
    <w:rsid w:val="00AF20A7"/>
    <w:rsid w:val="00AF5046"/>
    <w:rsid w:val="00AF70D4"/>
    <w:rsid w:val="00B0548A"/>
    <w:rsid w:val="00B06391"/>
    <w:rsid w:val="00B169A1"/>
    <w:rsid w:val="00B33E0C"/>
    <w:rsid w:val="00B45FE9"/>
    <w:rsid w:val="00B55D49"/>
    <w:rsid w:val="00B65D2A"/>
    <w:rsid w:val="00B65E97"/>
    <w:rsid w:val="00B84180"/>
    <w:rsid w:val="00B91CE8"/>
    <w:rsid w:val="00BA49C6"/>
    <w:rsid w:val="00BD1FD6"/>
    <w:rsid w:val="00BE19B6"/>
    <w:rsid w:val="00BE63EA"/>
    <w:rsid w:val="00BE7681"/>
    <w:rsid w:val="00C33F12"/>
    <w:rsid w:val="00C4074A"/>
    <w:rsid w:val="00C42A3C"/>
    <w:rsid w:val="00C55F78"/>
    <w:rsid w:val="00C64833"/>
    <w:rsid w:val="00C72285"/>
    <w:rsid w:val="00C86F12"/>
    <w:rsid w:val="00C956C5"/>
    <w:rsid w:val="00CB04CA"/>
    <w:rsid w:val="00CB2ECE"/>
    <w:rsid w:val="00CC05F5"/>
    <w:rsid w:val="00CC7CDD"/>
    <w:rsid w:val="00CD2C6D"/>
    <w:rsid w:val="00CF1A0F"/>
    <w:rsid w:val="00D1260C"/>
    <w:rsid w:val="00D315B9"/>
    <w:rsid w:val="00D33392"/>
    <w:rsid w:val="00D36252"/>
    <w:rsid w:val="00D4330B"/>
    <w:rsid w:val="00D460F1"/>
    <w:rsid w:val="00D51B44"/>
    <w:rsid w:val="00D6085D"/>
    <w:rsid w:val="00D66D57"/>
    <w:rsid w:val="00D81480"/>
    <w:rsid w:val="00D95EE0"/>
    <w:rsid w:val="00DA2E40"/>
    <w:rsid w:val="00DA5BF8"/>
    <w:rsid w:val="00DB2E01"/>
    <w:rsid w:val="00DC09AB"/>
    <w:rsid w:val="00DC71AA"/>
    <w:rsid w:val="00DD2FAB"/>
    <w:rsid w:val="00DE627C"/>
    <w:rsid w:val="00DF1850"/>
    <w:rsid w:val="00DF316E"/>
    <w:rsid w:val="00E0126E"/>
    <w:rsid w:val="00E41B2A"/>
    <w:rsid w:val="00E46E7E"/>
    <w:rsid w:val="00E95631"/>
    <w:rsid w:val="00EB3005"/>
    <w:rsid w:val="00ED28D4"/>
    <w:rsid w:val="00EE3C3B"/>
    <w:rsid w:val="00EF2D92"/>
    <w:rsid w:val="00F1173B"/>
    <w:rsid w:val="00F1540B"/>
    <w:rsid w:val="00F21768"/>
    <w:rsid w:val="00F26635"/>
    <w:rsid w:val="00F45F2E"/>
    <w:rsid w:val="00F70D69"/>
    <w:rsid w:val="00F717E1"/>
    <w:rsid w:val="00F869F6"/>
    <w:rsid w:val="00FA0F70"/>
    <w:rsid w:val="00FA35B4"/>
    <w:rsid w:val="00FA538E"/>
    <w:rsid w:val="00FB4808"/>
    <w:rsid w:val="00FD138C"/>
    <w:rsid w:val="00FD4075"/>
    <w:rsid w:val="00FD50BA"/>
    <w:rsid w:val="00FE3D3C"/>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2D7B20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877E6"/>
    <w:rPr>
      <w:rFonts w:ascii="Cambria Math" w:hAnsi="Cambria Math"/>
      <w:sz w:val="22"/>
    </w:rPr>
  </w:style>
  <w:style w:type="paragraph" w:styleId="Heading1">
    <w:name w:val="heading 1"/>
    <w:aliases w:val="Pocket"/>
    <w:basedOn w:val="Normal"/>
    <w:next w:val="Normal"/>
    <w:link w:val="Heading1Char"/>
    <w:uiPriority w:val="9"/>
    <w:qFormat/>
    <w:rsid w:val="005877E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877E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877E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5877E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5877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77E6"/>
  </w:style>
  <w:style w:type="character" w:styleId="Emphasis">
    <w:name w:val="Emphasis"/>
    <w:aliases w:val="Evidence,Minimized,minimized,Highlighted,tag2,Size 10,emphasis in card,CD Card,Underlined,ED - Tag,emphasis,Bold Underline"/>
    <w:basedOn w:val="DefaultParagraphFont"/>
    <w:uiPriority w:val="7"/>
    <w:qFormat/>
    <w:rsid w:val="005877E6"/>
    <w:rPr>
      <w:rFonts w:ascii="Cambria Math" w:hAnsi="Cambria Math"/>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5877E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877E6"/>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877E6"/>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5877E6"/>
    <w:rPr>
      <w:rFonts w:asciiTheme="majorHAnsi" w:eastAsiaTheme="majorEastAsia" w:hAnsiTheme="majorHAnsi" w:cstheme="majorBidi"/>
      <w:b/>
      <w:bCs/>
      <w:iCs/>
      <w:sz w:val="26"/>
    </w:rPr>
  </w:style>
  <w:style w:type="paragraph" w:styleId="NoSpacing">
    <w:name w:val="No Spacing"/>
    <w:uiPriority w:val="1"/>
    <w:rsid w:val="005877E6"/>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
    <w:basedOn w:val="DefaultParagraphFont"/>
    <w:uiPriority w:val="1"/>
    <w:qFormat/>
    <w:rsid w:val="005877E6"/>
    <w:rPr>
      <w:b/>
      <w:sz w:val="26"/>
      <w:u w:val="none"/>
    </w:rPr>
  </w:style>
  <w:style w:type="character" w:customStyle="1" w:styleId="StyleBoldUnderline">
    <w:name w:val="Style Bold Underline"/>
    <w:aliases w:val="Underline,Style Underline"/>
    <w:basedOn w:val="DefaultParagraphFont"/>
    <w:uiPriority w:val="1"/>
    <w:qFormat/>
    <w:rsid w:val="005877E6"/>
    <w:rPr>
      <w:b w:val="0"/>
      <w:sz w:val="22"/>
      <w:u w:val="single"/>
    </w:rPr>
  </w:style>
  <w:style w:type="paragraph" w:styleId="DocumentMap">
    <w:name w:val="Document Map"/>
    <w:basedOn w:val="Normal"/>
    <w:link w:val="DocumentMapChar"/>
    <w:uiPriority w:val="99"/>
    <w:semiHidden/>
    <w:unhideWhenUsed/>
    <w:rsid w:val="005877E6"/>
    <w:rPr>
      <w:rFonts w:ascii="Lucida Grande" w:hAnsi="Lucida Grande" w:cs="Lucida Grande"/>
    </w:rPr>
  </w:style>
  <w:style w:type="character" w:customStyle="1" w:styleId="DocumentMapChar">
    <w:name w:val="Document Map Char"/>
    <w:basedOn w:val="DefaultParagraphFont"/>
    <w:link w:val="DocumentMap"/>
    <w:uiPriority w:val="99"/>
    <w:semiHidden/>
    <w:rsid w:val="005877E6"/>
    <w:rPr>
      <w:rFonts w:ascii="Lucida Grande" w:hAnsi="Lucida Grande" w:cs="Lucida Grande"/>
      <w:sz w:val="22"/>
    </w:rPr>
  </w:style>
  <w:style w:type="paragraph" w:styleId="ListParagraph">
    <w:name w:val="List Paragraph"/>
    <w:basedOn w:val="Normal"/>
    <w:uiPriority w:val="34"/>
    <w:rsid w:val="005877E6"/>
    <w:pPr>
      <w:ind w:left="720"/>
      <w:contextualSpacing/>
    </w:pPr>
  </w:style>
  <w:style w:type="paragraph" w:styleId="Header">
    <w:name w:val="header"/>
    <w:basedOn w:val="Normal"/>
    <w:link w:val="HeaderChar"/>
    <w:uiPriority w:val="99"/>
    <w:unhideWhenUsed/>
    <w:rsid w:val="005877E6"/>
    <w:pPr>
      <w:tabs>
        <w:tab w:val="center" w:pos="4320"/>
        <w:tab w:val="right" w:pos="8640"/>
      </w:tabs>
    </w:pPr>
  </w:style>
  <w:style w:type="character" w:customStyle="1" w:styleId="HeaderChar">
    <w:name w:val="Header Char"/>
    <w:basedOn w:val="DefaultParagraphFont"/>
    <w:link w:val="Header"/>
    <w:uiPriority w:val="99"/>
    <w:rsid w:val="005877E6"/>
    <w:rPr>
      <w:rFonts w:ascii="Cambria Math" w:hAnsi="Cambria Math"/>
      <w:sz w:val="22"/>
    </w:rPr>
  </w:style>
  <w:style w:type="paragraph" w:styleId="Footer">
    <w:name w:val="footer"/>
    <w:basedOn w:val="Normal"/>
    <w:link w:val="FooterChar"/>
    <w:uiPriority w:val="99"/>
    <w:unhideWhenUsed/>
    <w:rsid w:val="005877E6"/>
    <w:pPr>
      <w:tabs>
        <w:tab w:val="center" w:pos="4320"/>
        <w:tab w:val="right" w:pos="8640"/>
      </w:tabs>
    </w:pPr>
  </w:style>
  <w:style w:type="character" w:customStyle="1" w:styleId="FooterChar">
    <w:name w:val="Footer Char"/>
    <w:basedOn w:val="DefaultParagraphFont"/>
    <w:link w:val="Footer"/>
    <w:uiPriority w:val="99"/>
    <w:rsid w:val="005877E6"/>
    <w:rPr>
      <w:rFonts w:ascii="Cambria Math" w:hAnsi="Cambria Math"/>
      <w:sz w:val="22"/>
    </w:rPr>
  </w:style>
  <w:style w:type="character" w:styleId="PageNumber">
    <w:name w:val="page number"/>
    <w:basedOn w:val="DefaultParagraphFont"/>
    <w:uiPriority w:val="99"/>
    <w:semiHidden/>
    <w:unhideWhenUsed/>
    <w:rsid w:val="005877E6"/>
  </w:style>
  <w:style w:type="character" w:styleId="Hyperlink">
    <w:name w:val="Hyperlink"/>
    <w:basedOn w:val="DefaultParagraphFont"/>
    <w:uiPriority w:val="99"/>
    <w:unhideWhenUsed/>
    <w:rsid w:val="005877E6"/>
    <w:rPr>
      <w:color w:val="0000FF" w:themeColor="hyperlink"/>
      <w:u w:val="single"/>
    </w:rPr>
  </w:style>
  <w:style w:type="character" w:styleId="FollowedHyperlink">
    <w:name w:val="FollowedHyperlink"/>
    <w:basedOn w:val="DefaultParagraphFont"/>
    <w:uiPriority w:val="99"/>
    <w:semiHidden/>
    <w:unhideWhenUsed/>
    <w:rsid w:val="00CC05F5"/>
    <w:rPr>
      <w:color w:val="800080" w:themeColor="followedHyperlink"/>
      <w:u w:val="single"/>
    </w:rPr>
  </w:style>
  <w:style w:type="character" w:customStyle="1" w:styleId="apple-converted-space">
    <w:name w:val="apple-converted-space"/>
    <w:basedOn w:val="DefaultParagraphFont"/>
    <w:rsid w:val="00CC05F5"/>
  </w:style>
  <w:style w:type="paragraph" w:styleId="BalloonText">
    <w:name w:val="Balloon Text"/>
    <w:basedOn w:val="Normal"/>
    <w:link w:val="BalloonTextChar"/>
    <w:uiPriority w:val="99"/>
    <w:semiHidden/>
    <w:unhideWhenUsed/>
    <w:rsid w:val="00CC05F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C05F5"/>
    <w:rPr>
      <w:rFonts w:ascii="Lucida Grande" w:hAnsi="Lucida Grande" w:cs="Lucida Grande"/>
      <w:sz w:val="18"/>
      <w:szCs w:val="18"/>
    </w:rPr>
  </w:style>
  <w:style w:type="character" w:styleId="Strong">
    <w:name w:val="Strong"/>
    <w:basedOn w:val="DefaultParagraphFont"/>
    <w:uiPriority w:val="22"/>
    <w:rsid w:val="00B65D2A"/>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5877E6"/>
    <w:rPr>
      <w:rFonts w:ascii="Cambria Math" w:hAnsi="Cambria Math"/>
      <w:sz w:val="22"/>
    </w:rPr>
  </w:style>
  <w:style w:type="paragraph" w:styleId="Heading1">
    <w:name w:val="heading 1"/>
    <w:aliases w:val="Pocket"/>
    <w:basedOn w:val="Normal"/>
    <w:next w:val="Normal"/>
    <w:link w:val="Heading1Char"/>
    <w:uiPriority w:val="9"/>
    <w:qFormat/>
    <w:rsid w:val="005877E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877E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877E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5877E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5877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77E6"/>
  </w:style>
  <w:style w:type="character" w:styleId="Emphasis">
    <w:name w:val="Emphasis"/>
    <w:aliases w:val="Evidence,Minimized,minimized,Highlighted,tag2,Size 10,emphasis in card,CD Card,Underlined,ED - Tag,emphasis,Bold Underline"/>
    <w:basedOn w:val="DefaultParagraphFont"/>
    <w:uiPriority w:val="7"/>
    <w:qFormat/>
    <w:rsid w:val="005877E6"/>
    <w:rPr>
      <w:rFonts w:ascii="Cambria Math" w:hAnsi="Cambria Math"/>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5877E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877E6"/>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877E6"/>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5877E6"/>
    <w:rPr>
      <w:rFonts w:asciiTheme="majorHAnsi" w:eastAsiaTheme="majorEastAsia" w:hAnsiTheme="majorHAnsi" w:cstheme="majorBidi"/>
      <w:b/>
      <w:bCs/>
      <w:iCs/>
      <w:sz w:val="26"/>
    </w:rPr>
  </w:style>
  <w:style w:type="paragraph" w:styleId="NoSpacing">
    <w:name w:val="No Spacing"/>
    <w:uiPriority w:val="1"/>
    <w:rsid w:val="005877E6"/>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
    <w:basedOn w:val="DefaultParagraphFont"/>
    <w:uiPriority w:val="1"/>
    <w:qFormat/>
    <w:rsid w:val="005877E6"/>
    <w:rPr>
      <w:b/>
      <w:sz w:val="26"/>
      <w:u w:val="none"/>
    </w:rPr>
  </w:style>
  <w:style w:type="character" w:customStyle="1" w:styleId="StyleBoldUnderline">
    <w:name w:val="Style Bold Underline"/>
    <w:aliases w:val="Underline,Style Underline"/>
    <w:basedOn w:val="DefaultParagraphFont"/>
    <w:uiPriority w:val="1"/>
    <w:qFormat/>
    <w:rsid w:val="005877E6"/>
    <w:rPr>
      <w:b w:val="0"/>
      <w:sz w:val="22"/>
      <w:u w:val="single"/>
    </w:rPr>
  </w:style>
  <w:style w:type="paragraph" w:styleId="DocumentMap">
    <w:name w:val="Document Map"/>
    <w:basedOn w:val="Normal"/>
    <w:link w:val="DocumentMapChar"/>
    <w:uiPriority w:val="99"/>
    <w:semiHidden/>
    <w:unhideWhenUsed/>
    <w:rsid w:val="005877E6"/>
    <w:rPr>
      <w:rFonts w:ascii="Lucida Grande" w:hAnsi="Lucida Grande" w:cs="Lucida Grande"/>
    </w:rPr>
  </w:style>
  <w:style w:type="character" w:customStyle="1" w:styleId="DocumentMapChar">
    <w:name w:val="Document Map Char"/>
    <w:basedOn w:val="DefaultParagraphFont"/>
    <w:link w:val="DocumentMap"/>
    <w:uiPriority w:val="99"/>
    <w:semiHidden/>
    <w:rsid w:val="005877E6"/>
    <w:rPr>
      <w:rFonts w:ascii="Lucida Grande" w:hAnsi="Lucida Grande" w:cs="Lucida Grande"/>
      <w:sz w:val="22"/>
    </w:rPr>
  </w:style>
  <w:style w:type="paragraph" w:styleId="ListParagraph">
    <w:name w:val="List Paragraph"/>
    <w:basedOn w:val="Normal"/>
    <w:uiPriority w:val="34"/>
    <w:rsid w:val="005877E6"/>
    <w:pPr>
      <w:ind w:left="720"/>
      <w:contextualSpacing/>
    </w:pPr>
  </w:style>
  <w:style w:type="paragraph" w:styleId="Header">
    <w:name w:val="header"/>
    <w:basedOn w:val="Normal"/>
    <w:link w:val="HeaderChar"/>
    <w:uiPriority w:val="99"/>
    <w:unhideWhenUsed/>
    <w:rsid w:val="005877E6"/>
    <w:pPr>
      <w:tabs>
        <w:tab w:val="center" w:pos="4320"/>
        <w:tab w:val="right" w:pos="8640"/>
      </w:tabs>
    </w:pPr>
  </w:style>
  <w:style w:type="character" w:customStyle="1" w:styleId="HeaderChar">
    <w:name w:val="Header Char"/>
    <w:basedOn w:val="DefaultParagraphFont"/>
    <w:link w:val="Header"/>
    <w:uiPriority w:val="99"/>
    <w:rsid w:val="005877E6"/>
    <w:rPr>
      <w:rFonts w:ascii="Cambria Math" w:hAnsi="Cambria Math"/>
      <w:sz w:val="22"/>
    </w:rPr>
  </w:style>
  <w:style w:type="paragraph" w:styleId="Footer">
    <w:name w:val="footer"/>
    <w:basedOn w:val="Normal"/>
    <w:link w:val="FooterChar"/>
    <w:uiPriority w:val="99"/>
    <w:unhideWhenUsed/>
    <w:rsid w:val="005877E6"/>
    <w:pPr>
      <w:tabs>
        <w:tab w:val="center" w:pos="4320"/>
        <w:tab w:val="right" w:pos="8640"/>
      </w:tabs>
    </w:pPr>
  </w:style>
  <w:style w:type="character" w:customStyle="1" w:styleId="FooterChar">
    <w:name w:val="Footer Char"/>
    <w:basedOn w:val="DefaultParagraphFont"/>
    <w:link w:val="Footer"/>
    <w:uiPriority w:val="99"/>
    <w:rsid w:val="005877E6"/>
    <w:rPr>
      <w:rFonts w:ascii="Cambria Math" w:hAnsi="Cambria Math"/>
      <w:sz w:val="22"/>
    </w:rPr>
  </w:style>
  <w:style w:type="character" w:styleId="PageNumber">
    <w:name w:val="page number"/>
    <w:basedOn w:val="DefaultParagraphFont"/>
    <w:uiPriority w:val="99"/>
    <w:semiHidden/>
    <w:unhideWhenUsed/>
    <w:rsid w:val="005877E6"/>
  </w:style>
  <w:style w:type="character" w:styleId="Hyperlink">
    <w:name w:val="Hyperlink"/>
    <w:basedOn w:val="DefaultParagraphFont"/>
    <w:uiPriority w:val="99"/>
    <w:unhideWhenUsed/>
    <w:rsid w:val="005877E6"/>
    <w:rPr>
      <w:color w:val="0000FF" w:themeColor="hyperlink"/>
      <w:u w:val="single"/>
    </w:rPr>
  </w:style>
  <w:style w:type="character" w:styleId="FollowedHyperlink">
    <w:name w:val="FollowedHyperlink"/>
    <w:basedOn w:val="DefaultParagraphFont"/>
    <w:uiPriority w:val="99"/>
    <w:semiHidden/>
    <w:unhideWhenUsed/>
    <w:rsid w:val="00CC05F5"/>
    <w:rPr>
      <w:color w:val="800080" w:themeColor="followedHyperlink"/>
      <w:u w:val="single"/>
    </w:rPr>
  </w:style>
  <w:style w:type="character" w:customStyle="1" w:styleId="apple-converted-space">
    <w:name w:val="apple-converted-space"/>
    <w:basedOn w:val="DefaultParagraphFont"/>
    <w:rsid w:val="00CC05F5"/>
  </w:style>
  <w:style w:type="paragraph" w:styleId="BalloonText">
    <w:name w:val="Balloon Text"/>
    <w:basedOn w:val="Normal"/>
    <w:link w:val="BalloonTextChar"/>
    <w:uiPriority w:val="99"/>
    <w:semiHidden/>
    <w:unhideWhenUsed/>
    <w:rsid w:val="00CC05F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C05F5"/>
    <w:rPr>
      <w:rFonts w:ascii="Lucida Grande" w:hAnsi="Lucida Grande" w:cs="Lucida Grande"/>
      <w:sz w:val="18"/>
      <w:szCs w:val="18"/>
    </w:rPr>
  </w:style>
  <w:style w:type="character" w:styleId="Strong">
    <w:name w:val="Strong"/>
    <w:basedOn w:val="DefaultParagraphFont"/>
    <w:uiPriority w:val="22"/>
    <w:rsid w:val="00B65D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thediplomat.com/2015/03/why-do-people-keep-predicting-chinas-collapse/" TargetMode="External"/><Relationship Id="rId9" Type="http://schemas.openxmlformats.org/officeDocument/2006/relationships/hyperlink" Target="http://nationalinterest.org/feature/sorry-america-china-not-going-collapse-12389?page=3" TargetMode="External"/><Relationship Id="rId10" Type="http://schemas.openxmlformats.org/officeDocument/2006/relationships/hyperlink" Target="http://dx.doi.org/10.1080/10670564.2016.1160506" TargetMode="External"/><Relationship Id="rId11" Type="http://schemas.openxmlformats.org/officeDocument/2006/relationships/hyperlink" Target="http://download.springer.com/static/pdf/578/art%253A10.1007%252Fs41111-016-0021-3.pdf?originUrl=http%3A%2F%2Flink.springer.com%2Farticle%2F10.1007%2Fs41111-016-0021-3&amp;token2=exp=1467074295~acl=%2Fstatic%2Fpdf%2F578%2Fart%25253A10.1007%25252Fs41111-016-0021-3.pdf%3ForiginUrl%3Dhttp%253A%252F%252Flink.springer.com%252Farticle%252F10.1007%252Fs41111-016-0021-3*~hmac=598a22a41b773c7a70b162cf7a611feafae26055120144ecce7172a6e3e3dbd6" TargetMode="External"/><Relationship Id="rId12" Type="http://schemas.openxmlformats.org/officeDocument/2006/relationships/hyperlink" Target="http://static1.squarespace.com/static/52ec255ee4b0238ad7f7ebb6/t/55661d4ae4b02498921f7ccb/1432755530197/Draft+3+-+Research+paper+-+Chinese+nationalist+online+activism.pdf" TargetMode="External"/><Relationship Id="rId13" Type="http://schemas.openxmlformats.org/officeDocument/2006/relationships/hyperlink" Target="http://www.uscc.gov/sites/default/files/Weedon%20Testimony.pdf" TargetMode="External"/><Relationship Id="rId14" Type="http://schemas.openxmlformats.org/officeDocument/2006/relationships/hyperlink" Target="http://www.theepochtimes.com/n3/1737917-investigative-report-china-theft-incorporated/" TargetMode="External"/><Relationship Id="rId15" Type="http://schemas.openxmlformats.org/officeDocument/2006/relationships/hyperlink" Target="http://www.theepochtimes.com/n3/1737917-investigative-report-china-theft-incorporated/" TargetMode="External"/><Relationship Id="rId16" Type="http://schemas.openxmlformats.org/officeDocument/2006/relationships/hyperlink" Target="https://www.google.com/search?q=democratic+peace+theory+is+wrong&amp;num=100&amp;espv=2&amp;source=lnt&amp;tbs=cdr%3A1%2Ccd_min%3A2015%2Ccd_max%3A&amp;tbm" TargetMode="External"/><Relationship Id="rId17" Type="http://schemas.openxmlformats.org/officeDocument/2006/relationships/hyperlink" Target="http://dx.doi.org/10.2139/ssrn.2169672" TargetMode="External"/><Relationship Id="rId18" Type="http://schemas.openxmlformats.org/officeDocument/2006/relationships/hyperlink" Target="http://dx.doi.org/10.2139/ssrn.2169672" TargetMode="External"/><Relationship Id="rId19" Type="http://schemas.openxmlformats.org/officeDocument/2006/relationships/hyperlink" Target="http://dx.doi.org/10.2139/ssrn.2169672" TargetMode="External"/><Relationship Id="rId30" Type="http://schemas.openxmlformats.org/officeDocument/2006/relationships/hyperlink" Target="https://www.montpelerin.org/wp-content/uploads/2015/12/Toby-Evans.pdf" TargetMode="External"/><Relationship Id="rId31" Type="http://schemas.openxmlformats.org/officeDocument/2006/relationships/hyperlink" Target="http://hir.harvard.edu/dealing-assertive-china-time-engagement-2-0/" TargetMode="External"/><Relationship Id="rId32" Type="http://schemas.openxmlformats.org/officeDocument/2006/relationships/hyperlink" Target="http://belfercenter.ksg.harvard.edu/files/Summary%20Report%20US-China%2021.pdf" TargetMode="External"/><Relationship Id="rId33" Type="http://schemas.openxmlformats.org/officeDocument/2006/relationships/hyperlink" Target="http://www.forbes.com/sites/gordonchang/2013/04/14/the-biggest-threat-to-chinas-economy/" TargetMode="External"/><Relationship Id="rId34" Type="http://schemas.openxmlformats.org/officeDocument/2006/relationships/hyperlink" Target="https://www.academia.edu/14542093/Environmental_authoritarianism_and_China" TargetMode="External"/><Relationship Id="rId35" Type="http://schemas.openxmlformats.org/officeDocument/2006/relationships/hyperlink" Target="https://www.academia.edu/14542093/Environmental_authoritarianism_and_China" TargetMode="External"/><Relationship Id="rId36" Type="http://schemas.openxmlformats.org/officeDocument/2006/relationships/hyperlink" Target="https://www.academia.edu/14542093/Environmental_authoritarianism_and_China" TargetMode="External"/><Relationship Id="rId37" Type="http://schemas.openxmlformats.org/officeDocument/2006/relationships/hyperlink" Target="http://dailycaller.com/2014/01/15/un-climate-chief-communism-is-best-to-fight-global-warming/" TargetMode="External"/><Relationship Id="rId38" Type="http://schemas.openxmlformats.org/officeDocument/2006/relationships/hyperlink" Target="https://www.psa.ac.uk/sites/default/files/conference/papers/2016/Conference%20Paper_PSA2016_3.pdf" TargetMode="External"/><Relationship Id="rId39" Type="http://schemas.openxmlformats.org/officeDocument/2006/relationships/hyperlink" Target="https://www.psa.ac.uk/sites/default/files/conference/papers/2016/Conference%20Paper_PSA2016_3.pdf" TargetMode="External"/><Relationship Id="rId50" Type="http://schemas.openxmlformats.org/officeDocument/2006/relationships/hyperlink" Target="http://www.sscnet.ucla.edu/soc/faculty/CKLee/AJS%202013.pdf" TargetMode="External"/><Relationship Id="rId51" Type="http://schemas.openxmlformats.org/officeDocument/2006/relationships/hyperlink" Target="http://onlinelibrary.wiley.com/store/10.1111/ajps.12207/asset/ajps12207.pdf;jsessionid=589A833F7C2688981F4E3D607FBD3166.f02t03?v=1&amp;t=ipsrjrud&amp;s=a7601a95d926b037951380ba12e666fa15c7f706" TargetMode="External"/><Relationship Id="rId52" Type="http://schemas.openxmlformats.org/officeDocument/2006/relationships/hyperlink" Target="http://www.tandfonline.com/doi/pdf/10.1080/23812346.2016.1138705" TargetMode="External"/><Relationship Id="rId53" Type="http://schemas.openxmlformats.org/officeDocument/2006/relationships/hyperlink" Target="http://www.cscanada.net/index.php/css/article/viewFile/7636/7636pdf" TargetMode="External"/><Relationship Id="rId54" Type="http://schemas.openxmlformats.org/officeDocument/2006/relationships/hyperlink" Target="http://www.sciencemag.org/news/2016/03/science-major-plank-china-s-new-spending-planm" TargetMode="External"/><Relationship Id="rId55" Type="http://schemas.openxmlformats.org/officeDocument/2006/relationships/hyperlink" Target="http://news.xinhuanet.com/english/2016-05/30/c_135399301.htm" TargetMode="External"/><Relationship Id="rId56" Type="http://schemas.openxmlformats.org/officeDocument/2006/relationships/hyperlink" Target="http://iems.ust.hk/wp-content/uploads/2015/07/IEMSWP2015-11_rev.pdf" TargetMode="External"/><Relationship Id="rId57" Type="http://schemas.openxmlformats.org/officeDocument/2006/relationships/hyperlink" Target="http://iems.ust.hk/wp-content/uploads/2015/07/IEMSWP2015-11_rev.pdf" TargetMode="External"/><Relationship Id="rId58" Type="http://schemas.openxmlformats.org/officeDocument/2006/relationships/hyperlink" Target="https://www.concordia.ca/content/dam/artsci/polisci/docs/psgsa/Volume%20IV%20Political%20and%20Economic%20Crises%20and%20their%20Implications.pdf" TargetMode="External"/><Relationship Id="rId59" Type="http://schemas.openxmlformats.org/officeDocument/2006/relationships/hyperlink" Target="http://poseidon01.ssrn.com/delivery.php?ID=173022101119066102068086028127112064057072038035075028088075113101004125006005027111124122127028018042026072113109025020007098060013004075058111114083080065127030014065077087125095084002096122005025030071084005090089110084094008112023074089025123069&amp;EXT=pdf" TargetMode="External"/><Relationship Id="rId70" Type="http://schemas.openxmlformats.org/officeDocument/2006/relationships/hyperlink" Target="http://www.vox.com/2015/7/9/8916609/china-economy-crash" TargetMode="External"/><Relationship Id="rId71" Type="http://schemas.openxmlformats.org/officeDocument/2006/relationships/hyperlink" Target="http://nationalinterest.org/feature/chinas-political-culture-paralyzing-its-economy-16019?page=3" TargetMode="External"/><Relationship Id="rId72" Type="http://schemas.openxmlformats.org/officeDocument/2006/relationships/hyperlink" Target="http://www.cato.org/publications/commentary/can-authoritarian-china-keep-its-economic-miracle-going" TargetMode="External"/><Relationship Id="rId73" Type="http://schemas.openxmlformats.org/officeDocument/2006/relationships/hyperlink" Target="http://docserver.ingentaconnect.com/deliver/connect/whp/09632719/v24n3/s6.pdf?expires=1467647650&amp;id=87889311&amp;titleid=1473&amp;accname=Wake+Forest+Univ&amp;checksum=4F5900A794B101B11F3D1C95688C3016" TargetMode="External"/><Relationship Id="rId74" Type="http://schemas.openxmlformats.org/officeDocument/2006/relationships/hyperlink" Target="http://docserver.ingentaconnect.com/deliver/connect/whp/09632719/v24n3/s6.pdf?expires=1467647650&amp;id=87889311&amp;titleid=1473&amp;accname=Wake+Forest+Univ&amp;checksum=4F5900A794B101B11F3D1C95688C3016" TargetMode="External"/><Relationship Id="rId75" Type="http://schemas.openxmlformats.org/officeDocument/2006/relationships/hyperlink" Target="http://docserver.ingentaconnect.com/deliver/connect/whp/09632719/v24n3/s6.pdf?expires=1467647650&amp;id=87889311&amp;titleid=1473&amp;accname=Wake+Forest+Univ&amp;checksum=4F5900A794B101B11F3D1C95688C3016" TargetMode="External"/><Relationship Id="rId76" Type="http://schemas.openxmlformats.org/officeDocument/2006/relationships/hyperlink" Target="http://www.truth-out.org/news/item/31478-china-s-communist-capitalist-ecological-apocalypse" TargetMode="External"/><Relationship Id="rId77" Type="http://schemas.openxmlformats.org/officeDocument/2006/relationships/hyperlink" Target="http://dailycaller.com/2015/12/02/paper-china-cant-be-trusted-to-fight-global-warming/" TargetMode="External"/><Relationship Id="rId78" Type="http://schemas.openxmlformats.org/officeDocument/2006/relationships/hyperlink" Target="http://www.theepochtimes.com/n3/3949-commentary-7-on-the-chinese-communist-partys-history-of-killing/full/" TargetMode="External"/><Relationship Id="rId79" Type="http://schemas.openxmlformats.org/officeDocument/2006/relationships/hyperlink" Target="https://www.fas.org/sgp/crs/row/R43964.pdf" TargetMode="External"/><Relationship Id="rId20" Type="http://schemas.openxmlformats.org/officeDocument/2006/relationships/hyperlink" Target="http://dx.doi.org/10.2139/ssrn.2169672" TargetMode="External"/><Relationship Id="rId21" Type="http://schemas.openxmlformats.org/officeDocument/2006/relationships/hyperlink" Target="https://brage.bibsys.no/xmlui/bitstream/handle/11250/2356305/2/Ohren,%20Arild.pdf" TargetMode="External"/><Relationship Id="rId22" Type="http://schemas.openxmlformats.org/officeDocument/2006/relationships/hyperlink" Target="https://brage.bibsys.no/xmlui/bitstream/handle/11250/2356305/2/Ohren,%20Arild.pdf" TargetMode="External"/><Relationship Id="rId23" Type="http://schemas.openxmlformats.org/officeDocument/2006/relationships/hyperlink" Target="http://carnegieendowment.org/2015/02/25/china-india-and-pakistan-growing-nuclear-capabilities-with-no-end-in-sight" TargetMode="External"/><Relationship Id="rId24" Type="http://schemas.openxmlformats.org/officeDocument/2006/relationships/hyperlink" Target="http://belfercenter.ksg.harvard.edu/files/Summary%20Report%20US-China%2021.pdf" TargetMode="External"/><Relationship Id="rId25" Type="http://schemas.openxmlformats.org/officeDocument/2006/relationships/hyperlink" Target="http://www.nipp.org/wp-content/uploads/2014/12/Final-Distro.pdf" TargetMode="External"/><Relationship Id="rId26" Type="http://schemas.openxmlformats.org/officeDocument/2006/relationships/hyperlink" Target="http://onlinelibrary.wiley.com/doi/10.1111/pafo.12039/epdf" TargetMode="External"/><Relationship Id="rId27" Type="http://schemas.openxmlformats.org/officeDocument/2006/relationships/hyperlink" Target="https://www.csis.org/analysis/chinas-reaction-north-koreas-nuclear-test" TargetMode="External"/><Relationship Id="rId28" Type="http://schemas.openxmlformats.org/officeDocument/2006/relationships/hyperlink" Target="http://www.vox.com/2016/3/3/11148674/china-north-korea-sanctions" TargetMode="External"/><Relationship Id="rId29" Type="http://schemas.openxmlformats.org/officeDocument/2006/relationships/hyperlink" Target="http://www.nejm.org/doi/pdf/10.1056/NEJMp1410425" TargetMode="External"/><Relationship Id="rId40" Type="http://schemas.openxmlformats.org/officeDocument/2006/relationships/hyperlink" Target="http://ac.els-cdn.com/S0959652615000074/1-s2.0-S0959652615000074-main.pdf?_tid=0c95eebc-3b03-11e6-9144-00000aacb35e&amp;acdnat=1466879676_c53262ca9fecfea52cd4677384de3964" TargetMode="External"/><Relationship Id="rId41" Type="http://schemas.openxmlformats.org/officeDocument/2006/relationships/hyperlink" Target="http://www.nbr.org/research/activity.aspx?id=397" TargetMode="External"/><Relationship Id="rId42" Type="http://schemas.openxmlformats.org/officeDocument/2006/relationships/hyperlink" Target="http://apjjf.org/-Nathan-Nankivell/1799/article.html" TargetMode="External"/><Relationship Id="rId43" Type="http://schemas.openxmlformats.org/officeDocument/2006/relationships/hyperlink" Target="https://myweb.rollins.edu/tlairson/china/nathanauthoresil.pdf" TargetMode="External"/><Relationship Id="rId44" Type="http://schemas.openxmlformats.org/officeDocument/2006/relationships/hyperlink" Target="http://poseidon01.ssrn.com/delivery.php?ID=872119091124112026018100004125094087049073070064025021111113070102070094101116121000120032062006006027002113107109110075023002000029026049019123069081018092082011034006054124068098004065111121064072028002118075090096098104086112098081104101064114086&amp;EXT=pdf" TargetMode="External"/><Relationship Id="rId45" Type="http://schemas.openxmlformats.org/officeDocument/2006/relationships/hyperlink" Target="http://www.tandfonline.com/doi/pdf/10.1080/23812346.2016.1138705" TargetMode="External"/><Relationship Id="rId46" Type="http://schemas.openxmlformats.org/officeDocument/2006/relationships/hyperlink" Target="http://www.tandfonline.com/doi/pdf/10.1080/23812346.2016.1138705" TargetMode="External"/><Relationship Id="rId47" Type="http://schemas.openxmlformats.org/officeDocument/2006/relationships/hyperlink" Target="http://thediplomat.com/2015/02/why-2020-is-a-make-or-break-year-for-china/" TargetMode="External"/><Relationship Id="rId48" Type="http://schemas.openxmlformats.org/officeDocument/2006/relationships/hyperlink" Target="https://www.theguardian.com/business/economics-blog/2015/aug/19/china-poverty-inequality-development-goals" TargetMode="External"/><Relationship Id="rId49" Type="http://schemas.openxmlformats.org/officeDocument/2006/relationships/hyperlink" Target="http://atlasbusinessjournal.org/a-2020-vision/" TargetMode="External"/><Relationship Id="rId60" Type="http://schemas.openxmlformats.org/officeDocument/2006/relationships/hyperlink" Target="http://origin.www.uscc.gov/sites/default/files/Research/Chinas%20Response%20to%20Terrorism_CNA061616.pdf" TargetMode="External"/><Relationship Id="rId61" Type="http://schemas.openxmlformats.org/officeDocument/2006/relationships/hyperlink" Target="http://origin.www.uscc.gov/sites/default/files/Research/Chinas%20Response%20to%20Terrorism_CNA061616.pdf" TargetMode="External"/><Relationship Id="rId62" Type="http://schemas.openxmlformats.org/officeDocument/2006/relationships/hyperlink" Target="http://origin.www.uscc.gov/sites/default/files/Research/Chinas%20Response%20to%20Terrorism_CNA061616.pdf" TargetMode="External"/><Relationship Id="rId63" Type="http://schemas.openxmlformats.org/officeDocument/2006/relationships/hyperlink" Target="http://thediplomat.com/2015/05/the-terrorist-threat-in-china/" TargetMode="External"/><Relationship Id="rId64" Type="http://schemas.openxmlformats.org/officeDocument/2006/relationships/hyperlink" Target="http://www.wsj.com/articles/the-coming-chinese-crack-up-1425659198" TargetMode="External"/><Relationship Id="rId65" Type="http://schemas.openxmlformats.org/officeDocument/2006/relationships/hyperlink" Target="https://freedomhouse.org/blog/how-beijing-s-censorship-impairs-us-china-relations" TargetMode="External"/><Relationship Id="rId66" Type="http://schemas.openxmlformats.org/officeDocument/2006/relationships/hyperlink" Target="https://freedomhouse.org/blog/how-beijing-s-censorship-impairs-us-china-relations" TargetMode="External"/><Relationship Id="rId67" Type="http://schemas.openxmlformats.org/officeDocument/2006/relationships/hyperlink" Target="http://www.smh.com.au/business/markets/currencies/dirty-float-how-china-manages-its-currency-20150811-giwgcs.html" TargetMode="External"/><Relationship Id="rId68" Type="http://schemas.openxmlformats.org/officeDocument/2006/relationships/hyperlink" Target="http://www.hangthebankers.com/china-is-almost-ready-to-replace-the-us-dollar/" TargetMode="External"/><Relationship Id="rId69" Type="http://schemas.openxmlformats.org/officeDocument/2006/relationships/hyperlink" Target="http://worldif.economist.com/article/12117/clash-currencies" TargetMode="External"/><Relationship Id="rId80" Type="http://schemas.openxmlformats.org/officeDocument/2006/relationships/hyperlink" Target="http://www.breitbart.com/big-government/2016/03/08/report-china-had-worst-year-ever-for-human-rights-abuses-in-2015/" TargetMode="External"/><Relationship Id="rId81" Type="http://schemas.openxmlformats.org/officeDocument/2006/relationships/hyperlink" Target="https://www.hrw.org/world-report/2015/country-chapters/china-and-tibet" TargetMode="External"/><Relationship Id="rId82" Type="http://schemas.openxmlformats.org/officeDocument/2006/relationships/hyperlink" Target="http://www.europarl.europa.eu/RegData/etudes/STUD/2016/542201/IPOL_STU(2016)542201_EN.pdf" TargetMode="External"/><Relationship Id="rId83" Type="http://schemas.openxmlformats.org/officeDocument/2006/relationships/hyperlink" Target="https://www.ciaonet.org/attachments/27986/uploads?1443463485" TargetMode="External"/><Relationship Id="rId84" Type="http://schemas.openxmlformats.org/officeDocument/2006/relationships/hyperlink" Target="http://sydney.edu.au/china_studies_centre/images/content/ccpublications/policy_paper_series/2015/chinas-grand-strategy.pdf" TargetMode="External"/><Relationship Id="rId85" Type="http://schemas.openxmlformats.org/officeDocument/2006/relationships/hyperlink" Target="http://nationalinterest.org/feature/chinas-strategy-asia-maximize-power-replace-america-16359?page=3" TargetMode="External"/><Relationship Id="rId86" Type="http://schemas.openxmlformats.org/officeDocument/2006/relationships/fontTable" Target="fontTable.xml"/><Relationship Id="rId8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Untitled:Users:joannyoung: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712</TotalTime>
  <Pages>41</Pages>
  <Words>80654</Words>
  <Characters>459732</Characters>
  <Application>Microsoft Macintosh Word</Application>
  <DocSecurity>0</DocSecurity>
  <Lines>3831</Lines>
  <Paragraphs>1078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539308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Sage  Young</dc:creator>
  <cp:keywords/>
  <dc:description/>
  <cp:lastModifiedBy>Sage  Young</cp:lastModifiedBy>
  <cp:revision>68</cp:revision>
  <dcterms:created xsi:type="dcterms:W3CDTF">2016-07-08T17:46:00Z</dcterms:created>
  <dcterms:modified xsi:type="dcterms:W3CDTF">2016-07-17T21:20:00Z</dcterms:modified>
  <cp:category/>
</cp:coreProperties>
</file>